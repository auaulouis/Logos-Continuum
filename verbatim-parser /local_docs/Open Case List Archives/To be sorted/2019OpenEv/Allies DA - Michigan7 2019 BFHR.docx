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A95652" w:rsidP="00B55AD5"/>
    <w:p w:rsidR="00623843" w:rsidRDefault="00623843" w:rsidP="00623843">
      <w:pPr>
        <w:pStyle w:val="Heading1"/>
      </w:pPr>
      <w:r>
        <w:t xml:space="preserve">Allies DA’s – Wave One </w:t>
      </w:r>
      <w:r w:rsidR="00DE4ED8">
        <w:t>–</w:t>
      </w:r>
      <w:r>
        <w:t xml:space="preserve"> BF</w:t>
      </w:r>
      <w:r w:rsidR="00DE4ED8">
        <w:t>HR</w:t>
      </w:r>
    </w:p>
    <w:p w:rsidR="00DE4ED8" w:rsidRDefault="00DE4ED8" w:rsidP="00DE4ED8"/>
    <w:p w:rsidR="00DE4ED8" w:rsidRDefault="00DE4ED8" w:rsidP="00DE4ED8">
      <w:pPr>
        <w:pStyle w:val="Heading3"/>
      </w:pPr>
      <w:r>
        <w:t>Notes</w:t>
      </w:r>
    </w:p>
    <w:p w:rsidR="00C63E36" w:rsidRDefault="00C63E36" w:rsidP="00C63E36"/>
    <w:p w:rsidR="00C63E36" w:rsidRDefault="00C63E36" w:rsidP="00C63E36"/>
    <w:p w:rsidR="00623843" w:rsidRDefault="00623843" w:rsidP="00B55AD5"/>
    <w:p w:rsidR="00C267E2" w:rsidRDefault="00C267E2" w:rsidP="00C267E2">
      <w:pPr>
        <w:pStyle w:val="Heading1"/>
      </w:pPr>
      <w:r>
        <w:t xml:space="preserve">General Credibility DA </w:t>
      </w:r>
    </w:p>
    <w:p w:rsidR="00C267E2" w:rsidRDefault="00C32AF0" w:rsidP="00C32AF0">
      <w:pPr>
        <w:pStyle w:val="Heading2"/>
      </w:pPr>
      <w:r>
        <w:t>Top Shelf</w:t>
      </w:r>
    </w:p>
    <w:p w:rsidR="00C32AF0" w:rsidRDefault="00C32AF0" w:rsidP="00C32AF0">
      <w:pPr>
        <w:pStyle w:val="Heading3"/>
      </w:pPr>
      <w:r>
        <w:t xml:space="preserve">1NC </w:t>
      </w:r>
      <w:r w:rsidR="009F5D1F">
        <w:t xml:space="preserve">Cred DA </w:t>
      </w:r>
      <w:r>
        <w:t>Shell</w:t>
      </w:r>
    </w:p>
    <w:p w:rsidR="009F5D1F" w:rsidRDefault="009F5D1F" w:rsidP="009F5D1F"/>
    <w:p w:rsidR="009F5D1F" w:rsidRDefault="009F5D1F" w:rsidP="009F5D1F">
      <w:pPr>
        <w:pStyle w:val="Heading4"/>
        <w:numPr>
          <w:ilvl w:val="0"/>
          <w:numId w:val="14"/>
        </w:numPr>
      </w:pPr>
      <w:r>
        <w:t xml:space="preserve">Promises to Allies are a KEY TEST of U.S. credibility </w:t>
      </w:r>
      <w:r w:rsidR="00E2455F">
        <w:t xml:space="preserve">and deterrence </w:t>
      </w:r>
      <w:r>
        <w:t>– now is the critical time to uphold promises and allied reassurance</w:t>
      </w:r>
    </w:p>
    <w:p w:rsidR="009F5D1F" w:rsidRDefault="009F5D1F" w:rsidP="009F5D1F"/>
    <w:p w:rsidR="009F5D1F" w:rsidRDefault="009F5D1F" w:rsidP="009F5D1F">
      <w:pPr>
        <w:rPr>
          <w:rStyle w:val="Style13ptBold"/>
        </w:rPr>
      </w:pPr>
      <w:r>
        <w:rPr>
          <w:rStyle w:val="Style13ptBold"/>
        </w:rPr>
        <w:t>Brands et al ‘18</w:t>
      </w:r>
    </w:p>
    <w:p w:rsidR="009F5D1F" w:rsidRPr="00BD6C65" w:rsidRDefault="009F5D1F" w:rsidP="00BD6C65">
      <w:pPr>
        <w:rPr>
          <w:sz w:val="16"/>
          <w:szCs w:val="16"/>
        </w:rPr>
      </w:pPr>
      <w:r w:rsidRPr="00BD6C65">
        <w:rPr>
          <w:sz w:val="16"/>
          <w:szCs w:val="16"/>
        </w:rPr>
        <w:t xml:space="preserve">(Hal Brands, is a Senior Fellow at CSBA and the Henry A. Kissinger Distinguished Professor of Global Affairs at Johns Hopkins University's School of Advanced International Studies (SAIS), Eric S. Edelman, Ph.D. in U.S. diplomatic history from Yale University. He is a Roger </w:t>
      </w:r>
      <w:proofErr w:type="spellStart"/>
      <w:r w:rsidRPr="00BD6C65">
        <w:rPr>
          <w:sz w:val="16"/>
          <w:szCs w:val="16"/>
        </w:rPr>
        <w:t>Hertog</w:t>
      </w:r>
      <w:proofErr w:type="spellEnd"/>
      <w:r w:rsidRPr="00BD6C65">
        <w:rPr>
          <w:sz w:val="16"/>
          <w:szCs w:val="16"/>
        </w:rPr>
        <w:t xml:space="preserve"> Distinguished Practitioner-in-Residence at the Philip Merrill Center for Strategic Studies at Johns Hopkins University Counselor at the Center for Strategic and Budgetary Assessments. He retired as a career minister from the U.S. Foreign Service on May 1, 2009. As Undersecretary of Defense for Policy (2005–2009), he was DoD’s senior policy official. He served as U.S. ambassador to Finland in the Clinton administration and Turkey in the Bush administration and was Vice President Cheney’s principal deputy assistant for national security affairs, Thomas G. </w:t>
      </w:r>
      <w:proofErr w:type="spellStart"/>
      <w:r w:rsidRPr="00BD6C65">
        <w:rPr>
          <w:sz w:val="16"/>
          <w:szCs w:val="16"/>
        </w:rPr>
        <w:t>Mahnken</w:t>
      </w:r>
      <w:proofErr w:type="spellEnd"/>
      <w:r w:rsidRPr="00BD6C65">
        <w:rPr>
          <w:sz w:val="16"/>
          <w:szCs w:val="16"/>
        </w:rPr>
        <w:t xml:space="preserve">, is President and Chief Executive Officer of the Center for Strategic and Budgetary Assessments. He is a Senior Research Professor at the Philip Merrill Center for Strategic Studies at The Johns Hopkins University’s Paul H. </w:t>
      </w:r>
      <w:proofErr w:type="spellStart"/>
      <w:r w:rsidRPr="00BD6C65">
        <w:rPr>
          <w:sz w:val="16"/>
          <w:szCs w:val="16"/>
        </w:rPr>
        <w:t>Nitze</w:t>
      </w:r>
      <w:proofErr w:type="spellEnd"/>
      <w:r w:rsidRPr="00BD6C65">
        <w:rPr>
          <w:sz w:val="16"/>
          <w:szCs w:val="16"/>
        </w:rPr>
        <w:t xml:space="preserve"> School of Advanced International Studies, “Credibility Matters Strengthening American Deterrence In An Age Of Geopolitical Turmoil,” </w:t>
      </w:r>
      <w:proofErr w:type="spellStart"/>
      <w:r w:rsidRPr="00BD6C65">
        <w:rPr>
          <w:sz w:val="16"/>
          <w:szCs w:val="16"/>
        </w:rPr>
        <w:t>pg</w:t>
      </w:r>
      <w:proofErr w:type="spellEnd"/>
      <w:r w:rsidRPr="00BD6C65">
        <w:rPr>
          <w:sz w:val="16"/>
          <w:szCs w:val="16"/>
        </w:rPr>
        <w:t xml:space="preserve"> online @ https://csbaonline.org/uploads/documents/Credibility_Paper_FINAL_format.pdf //um-</w:t>
      </w:r>
      <w:proofErr w:type="spellStart"/>
      <w:r w:rsidRPr="00BD6C65">
        <w:rPr>
          <w:sz w:val="16"/>
          <w:szCs w:val="16"/>
        </w:rPr>
        <w:t>ef</w:t>
      </w:r>
      <w:proofErr w:type="spellEnd"/>
      <w:r w:rsidRPr="00BD6C65">
        <w:rPr>
          <w:sz w:val="16"/>
          <w:szCs w:val="16"/>
        </w:rPr>
        <w:t>)</w:t>
      </w:r>
    </w:p>
    <w:p w:rsidR="009F5D1F" w:rsidRPr="00EA35CA" w:rsidRDefault="009F5D1F" w:rsidP="009F5D1F">
      <w:pPr>
        <w:rPr>
          <w:sz w:val="10"/>
        </w:rPr>
      </w:pPr>
      <w:r w:rsidRPr="0096027A">
        <w:rPr>
          <w:rStyle w:val="Emphasis"/>
          <w:highlight w:val="green"/>
        </w:rPr>
        <w:t>How credible are the promises the U</w:t>
      </w:r>
      <w:r w:rsidRPr="00EA35CA">
        <w:rPr>
          <w:sz w:val="10"/>
        </w:rPr>
        <w:t xml:space="preserve">nited </w:t>
      </w:r>
      <w:r w:rsidRPr="0096027A">
        <w:rPr>
          <w:rStyle w:val="Emphasis"/>
          <w:highlight w:val="green"/>
        </w:rPr>
        <w:t>S</w:t>
      </w:r>
      <w:r w:rsidRPr="00EA35CA">
        <w:rPr>
          <w:sz w:val="10"/>
        </w:rPr>
        <w:t xml:space="preserve">tates </w:t>
      </w:r>
      <w:r w:rsidRPr="0096027A">
        <w:rPr>
          <w:rStyle w:val="Emphasis"/>
          <w:highlight w:val="green"/>
        </w:rPr>
        <w:t>makes to its allies and partners and the threats it issues to rivals and adversaries?</w:t>
      </w:r>
      <w:r w:rsidRPr="00EA35CA">
        <w:rPr>
          <w:sz w:val="10"/>
        </w:rPr>
        <w:t xml:space="preserve"> How committed and capable do international observers perceive America to be in defending the international system it has anchored for decades? </w:t>
      </w:r>
      <w:r w:rsidRPr="0096027A">
        <w:rPr>
          <w:rStyle w:val="Emphasis"/>
          <w:highlight w:val="green"/>
        </w:rPr>
        <w:t>Few questions are more important to the effectiveness of American defense and national security policy</w:t>
      </w:r>
      <w:r w:rsidRPr="00EA35CA">
        <w:rPr>
          <w:sz w:val="10"/>
        </w:rPr>
        <w:t xml:space="preserve">. </w:t>
      </w:r>
      <w:r w:rsidRPr="0096027A">
        <w:rPr>
          <w:rStyle w:val="Emphasis"/>
          <w:highlight w:val="green"/>
        </w:rPr>
        <w:t>Credibility</w:t>
      </w:r>
      <w:r w:rsidRPr="00EA35CA">
        <w:rPr>
          <w:sz w:val="10"/>
        </w:rPr>
        <w:t xml:space="preserve"> </w:t>
      </w:r>
      <w:r w:rsidRPr="0096027A">
        <w:rPr>
          <w:rStyle w:val="Emphasis"/>
          <w:highlight w:val="green"/>
        </w:rPr>
        <w:t>is</w:t>
      </w:r>
      <w:r w:rsidRPr="00EA35CA">
        <w:rPr>
          <w:sz w:val="10"/>
        </w:rPr>
        <w:t xml:space="preserve"> </w:t>
      </w:r>
      <w:r w:rsidRPr="0096027A">
        <w:rPr>
          <w:rStyle w:val="Emphasis"/>
          <w:highlight w:val="green"/>
        </w:rPr>
        <w:t>a</w:t>
      </w:r>
      <w:r w:rsidRPr="007A73BB">
        <w:rPr>
          <w:rStyle w:val="Emphasis"/>
        </w:rPr>
        <w:t xml:space="preserve"> </w:t>
      </w:r>
      <w:r w:rsidRPr="00EA35CA">
        <w:rPr>
          <w:sz w:val="10"/>
        </w:rPr>
        <w:t xml:space="preserve">frustratingly intangible—yet </w:t>
      </w:r>
      <w:r w:rsidRPr="0096027A">
        <w:rPr>
          <w:rStyle w:val="Emphasis"/>
          <w:highlight w:val="green"/>
        </w:rPr>
        <w:t>utterly critical</w:t>
      </w:r>
      <w:r w:rsidRPr="00E2455F">
        <w:rPr>
          <w:rStyle w:val="Emphasis"/>
        </w:rPr>
        <w:t>—quality in global affairs</w:t>
      </w:r>
      <w:r w:rsidRPr="00EA35CA">
        <w:rPr>
          <w:sz w:val="10"/>
        </w:rPr>
        <w:t xml:space="preserve">. </w:t>
      </w:r>
      <w:r w:rsidRPr="0096027A">
        <w:rPr>
          <w:rStyle w:val="Emphasis"/>
          <w:highlight w:val="green"/>
        </w:rPr>
        <w:t>It reflects the degree to which a country’s word is perceived to be its bond</w:t>
      </w:r>
      <w:r w:rsidRPr="00EA35CA">
        <w:rPr>
          <w:sz w:val="10"/>
        </w:rPr>
        <w:t>—</w:t>
      </w:r>
      <w:r w:rsidRPr="0096027A">
        <w:rPr>
          <w:rStyle w:val="Emphasis"/>
          <w:highlight w:val="green"/>
        </w:rPr>
        <w:t>the extent to which it is able and willing to make good on commitments undertaken</w:t>
      </w:r>
      <w:r w:rsidRPr="00EA35CA">
        <w:rPr>
          <w:sz w:val="10"/>
        </w:rPr>
        <w:t xml:space="preserve"> and warnings delivered. </w:t>
      </w:r>
      <w:r w:rsidRPr="0096027A">
        <w:rPr>
          <w:rStyle w:val="Emphasis"/>
          <w:highlight w:val="green"/>
        </w:rPr>
        <w:t>If America’s credibility is strong,</w:t>
      </w:r>
      <w:r w:rsidRPr="00E2455F">
        <w:rPr>
          <w:rStyle w:val="Emphasis"/>
        </w:rPr>
        <w:t xml:space="preserve"> then </w:t>
      </w:r>
      <w:r w:rsidRPr="0096027A">
        <w:rPr>
          <w:rStyle w:val="Emphasis"/>
          <w:highlight w:val="green"/>
        </w:rPr>
        <w:t>adversaries will be deterred, allies will be reassured, and</w:t>
      </w:r>
      <w:r w:rsidRPr="007A73BB">
        <w:rPr>
          <w:rStyle w:val="Emphasis"/>
        </w:rPr>
        <w:t xml:space="preserve"> relative </w:t>
      </w:r>
      <w:r w:rsidRPr="0096027A">
        <w:rPr>
          <w:rStyle w:val="Emphasis"/>
          <w:highlight w:val="green"/>
        </w:rPr>
        <w:t>geopolitical stability will prevail</w:t>
      </w:r>
      <w:r w:rsidRPr="00EA35CA">
        <w:rPr>
          <w:sz w:val="10"/>
        </w:rPr>
        <w:t xml:space="preserve">. </w:t>
      </w:r>
      <w:r w:rsidRPr="0096027A">
        <w:rPr>
          <w:rStyle w:val="Emphasis"/>
          <w:highlight w:val="green"/>
        </w:rPr>
        <w:t>If American credibility is weak, then adversaries will be emboldened, allies will be unnerved, and geopolitical revisionism and aggression will proliferate</w:t>
      </w:r>
      <w:r w:rsidRPr="00EA35CA">
        <w:rPr>
          <w:sz w:val="10"/>
        </w:rPr>
        <w:t xml:space="preserve">. Opportunistic powers will gradually become more assertive on the theory that their aggression will not be punished; </w:t>
      </w:r>
      <w:r w:rsidRPr="0096027A">
        <w:rPr>
          <w:rStyle w:val="Emphasis"/>
          <w:highlight w:val="green"/>
        </w:rPr>
        <w:t>the international system will veer toward greater conflict and upheaval</w:t>
      </w:r>
      <w:r w:rsidRPr="00EA35CA">
        <w:rPr>
          <w:sz w:val="10"/>
        </w:rPr>
        <w:t xml:space="preserve">. Given the extent to which </w:t>
      </w:r>
      <w:r w:rsidRPr="0096027A">
        <w:rPr>
          <w:rStyle w:val="Emphasis"/>
          <w:highlight w:val="green"/>
        </w:rPr>
        <w:t xml:space="preserve">the existing international system </w:t>
      </w:r>
      <w:r w:rsidRPr="00A237B3">
        <w:rPr>
          <w:rStyle w:val="Emphasis"/>
        </w:rPr>
        <w:t>ultimately</w:t>
      </w:r>
      <w:r w:rsidRPr="0096027A">
        <w:rPr>
          <w:rStyle w:val="Emphasis"/>
          <w:highlight w:val="green"/>
        </w:rPr>
        <w:t xml:space="preserve"> rests on American extended deterrence and security guarantees,</w:t>
      </w:r>
      <w:r w:rsidRPr="00EA35CA">
        <w:rPr>
          <w:rStyle w:val="Emphasis"/>
        </w:rPr>
        <w:t xml:space="preserve"> it is no exaggeration to say that </w:t>
      </w:r>
      <w:r w:rsidRPr="0096027A">
        <w:rPr>
          <w:rStyle w:val="Emphasis"/>
          <w:highlight w:val="green"/>
        </w:rPr>
        <w:t>credibility is the glue that holds the U.S. global posture together</w:t>
      </w:r>
      <w:r w:rsidRPr="00EA35CA">
        <w:rPr>
          <w:sz w:val="10"/>
        </w:rPr>
        <w:t xml:space="preserve">; it is </w:t>
      </w:r>
      <w:r w:rsidRPr="0096027A">
        <w:rPr>
          <w:rStyle w:val="Emphasis"/>
          <w:highlight w:val="green"/>
        </w:rPr>
        <w:t>the very foundation of international peace and stability</w:t>
      </w:r>
      <w:r w:rsidRPr="00EA35CA">
        <w:rPr>
          <w:sz w:val="10"/>
        </w:rPr>
        <w:t xml:space="preserve">. Today, unfortunately, </w:t>
      </w:r>
      <w:r w:rsidRPr="0096027A">
        <w:rPr>
          <w:rStyle w:val="Emphasis"/>
          <w:highlight w:val="green"/>
        </w:rPr>
        <w:t>the U</w:t>
      </w:r>
      <w:r w:rsidRPr="00EA35CA">
        <w:rPr>
          <w:sz w:val="10"/>
        </w:rPr>
        <w:t xml:space="preserve">nited </w:t>
      </w:r>
      <w:r w:rsidRPr="0096027A">
        <w:rPr>
          <w:rStyle w:val="Emphasis"/>
          <w:highlight w:val="green"/>
        </w:rPr>
        <w:t>S</w:t>
      </w:r>
      <w:r w:rsidRPr="00EA35CA">
        <w:rPr>
          <w:sz w:val="10"/>
        </w:rPr>
        <w:t>tates</w:t>
      </w:r>
      <w:r w:rsidRPr="0096027A">
        <w:rPr>
          <w:rStyle w:val="Emphasis"/>
          <w:highlight w:val="green"/>
        </w:rPr>
        <w:t xml:space="preserve"> confronts a deepening crisis of credibility in global affairs</w:t>
      </w:r>
      <w:r w:rsidRPr="00EA35CA">
        <w:rPr>
          <w:sz w:val="10"/>
        </w:rPr>
        <w:t xml:space="preserve">. For much of the post-Cold War period, the United States possessed such dramatic military and geopolitical overmatch that its ability and perceived willingness to deter adversaries from undertaking significant acts of geopolitical revisionism were seen to be very strong. As William Perry wrote in a seminal Foreign Affairs article in 1991, America’s conventional deterrent was highly credible because the “revolutionary advance in military capability” that the United States had achieved would allow it to triumph in most conceivable conflicts at very low cost.1 A </w:t>
      </w:r>
      <w:proofErr w:type="spellStart"/>
      <w:r w:rsidRPr="00EA35CA">
        <w:rPr>
          <w:sz w:val="10"/>
        </w:rPr>
        <w:t>quartercentury</w:t>
      </w:r>
      <w:proofErr w:type="spellEnd"/>
      <w:r w:rsidRPr="00EA35CA">
        <w:rPr>
          <w:sz w:val="10"/>
        </w:rPr>
        <w:t xml:space="preserve"> later, however, </w:t>
      </w:r>
      <w:r w:rsidRPr="00EA35CA">
        <w:rPr>
          <w:rStyle w:val="Emphasis"/>
        </w:rPr>
        <w:t>American credibility is being called into question</w:t>
      </w:r>
      <w:r w:rsidRPr="00EA35CA">
        <w:rPr>
          <w:sz w:val="10"/>
        </w:rPr>
        <w:t xml:space="preserve">. In the South China Sea, in the Baltic region and along Europe’s eastern flank, and in the Middle East, American </w:t>
      </w:r>
      <w:r w:rsidRPr="0096027A">
        <w:rPr>
          <w:rStyle w:val="Emphasis"/>
          <w:highlight w:val="green"/>
        </w:rPr>
        <w:t>adversaries are probing for weaknesses</w:t>
      </w:r>
      <w:r w:rsidRPr="00EA35CA">
        <w:rPr>
          <w:sz w:val="10"/>
        </w:rPr>
        <w:t xml:space="preserve"> in the U.S. geopolitical posture. Meanwhile, American </w:t>
      </w:r>
      <w:r w:rsidRPr="0096027A">
        <w:rPr>
          <w:rStyle w:val="Emphasis"/>
          <w:highlight w:val="green"/>
        </w:rPr>
        <w:t>allies and partners show growing nervousness about Washington</w:t>
      </w:r>
      <w:r w:rsidRPr="00EA35CA">
        <w:rPr>
          <w:rStyle w:val="Emphasis"/>
        </w:rPr>
        <w:t>’s willingness and ability to deter or defeat aggression</w:t>
      </w:r>
      <w:r w:rsidRPr="00EA35CA">
        <w:rPr>
          <w:sz w:val="10"/>
        </w:rPr>
        <w:t xml:space="preserve"> against them. </w:t>
      </w:r>
      <w:r w:rsidRPr="0096027A">
        <w:rPr>
          <w:rStyle w:val="Emphasis"/>
          <w:highlight w:val="green"/>
        </w:rPr>
        <w:t>Credibility, like deterrence</w:t>
      </w:r>
      <w:r w:rsidRPr="00EA35CA">
        <w:rPr>
          <w:sz w:val="10"/>
        </w:rPr>
        <w:t xml:space="preserve">, </w:t>
      </w:r>
      <w:r w:rsidRPr="0096027A">
        <w:rPr>
          <w:rStyle w:val="Emphasis"/>
          <w:highlight w:val="green"/>
        </w:rPr>
        <w:t>is a function of perceived capability</w:t>
      </w:r>
      <w:r w:rsidRPr="00EA35CA">
        <w:rPr>
          <w:sz w:val="10"/>
        </w:rPr>
        <w:t xml:space="preserve"> and perceived resolve to use it, </w:t>
      </w:r>
      <w:r w:rsidRPr="0096027A">
        <w:rPr>
          <w:rStyle w:val="Emphasis"/>
          <w:highlight w:val="green"/>
        </w:rPr>
        <w:t>and America’s current credibility gap reflects shortfalls</w:t>
      </w:r>
      <w:r w:rsidRPr="00EA35CA">
        <w:rPr>
          <w:sz w:val="10"/>
        </w:rPr>
        <w:t xml:space="preserve"> in both of these areas. The overmatch that the United States relied upon to make its commitments credible in the post-Cold War era is fading, </w:t>
      </w:r>
      <w:r w:rsidRPr="0096027A">
        <w:rPr>
          <w:rStyle w:val="Emphasis"/>
          <w:highlight w:val="green"/>
        </w:rPr>
        <w:t xml:space="preserve">due to </w:t>
      </w:r>
      <w:r w:rsidRPr="00A237B3">
        <w:rPr>
          <w:rStyle w:val="Emphasis"/>
        </w:rPr>
        <w:t xml:space="preserve">prolonged U.S. </w:t>
      </w:r>
      <w:r w:rsidRPr="0096027A">
        <w:rPr>
          <w:rStyle w:val="Emphasis"/>
          <w:highlight w:val="green"/>
        </w:rPr>
        <w:t xml:space="preserve">defense austerity and </w:t>
      </w:r>
      <w:r w:rsidRPr="00A237B3">
        <w:rPr>
          <w:rStyle w:val="Emphasis"/>
        </w:rPr>
        <w:t>determined</w:t>
      </w:r>
      <w:r w:rsidRPr="0096027A">
        <w:rPr>
          <w:rStyle w:val="Emphasis"/>
          <w:highlight w:val="green"/>
        </w:rPr>
        <w:t xml:space="preserve"> military buildups by </w:t>
      </w:r>
      <w:r w:rsidRPr="00EA35CA">
        <w:rPr>
          <w:rStyle w:val="Emphasis"/>
        </w:rPr>
        <w:t>America’s</w:t>
      </w:r>
      <w:r w:rsidRPr="0096027A">
        <w:rPr>
          <w:rStyle w:val="Emphasis"/>
          <w:highlight w:val="green"/>
        </w:rPr>
        <w:t xml:space="preserve"> rivals</w:t>
      </w:r>
      <w:r w:rsidRPr="00EA35CA">
        <w:rPr>
          <w:sz w:val="10"/>
        </w:rPr>
        <w:t xml:space="preserve">. Adversaries are deliberately pursuing strategies and capabilities </w:t>
      </w:r>
      <w:r w:rsidRPr="00EA35CA">
        <w:rPr>
          <w:rStyle w:val="Emphasis"/>
        </w:rPr>
        <w:t>meant to cast doubt on the credibility of American guarantees by demonstrating the limits of U.S. ability to uphold the present order</w:t>
      </w:r>
      <w:r w:rsidRPr="00EA35CA">
        <w:rPr>
          <w:sz w:val="10"/>
        </w:rPr>
        <w:t xml:space="preserve">. Not least, there appears to be a widespread international perception that the United States has undercut its own credibility in recent years, through policies and rhetoric that have raised doubts about its international posture, its determination in responding to geopolitical revisionism, and its basic steadiness and reliability in global affairs. </w:t>
      </w:r>
      <w:r w:rsidRPr="00EA35CA">
        <w:rPr>
          <w:rStyle w:val="Emphasis"/>
        </w:rPr>
        <w:t xml:space="preserve">These factors have created an increasingly dangerous situation in which </w:t>
      </w:r>
      <w:r w:rsidRPr="0096027A">
        <w:rPr>
          <w:rStyle w:val="Emphasis"/>
          <w:highlight w:val="green"/>
        </w:rPr>
        <w:t>American credibility is eroding</w:t>
      </w:r>
      <w:r w:rsidRPr="00EA35CA">
        <w:rPr>
          <w:sz w:val="10"/>
        </w:rPr>
        <w:t xml:space="preserve"> and steps to halt and reverse that erosion are becoming urgent. </w:t>
      </w:r>
    </w:p>
    <w:p w:rsidR="009F5D1F" w:rsidRDefault="00CE70FE" w:rsidP="009F5D1F">
      <w:pPr>
        <w:pStyle w:val="Heading4"/>
        <w:numPr>
          <w:ilvl w:val="0"/>
          <w:numId w:val="14"/>
        </w:numPr>
      </w:pPr>
      <w:r>
        <w:t xml:space="preserve">Link – </w:t>
      </w:r>
      <w:r w:rsidR="003E320F">
        <w:t xml:space="preserve">The plan undermines the U.S.’ credibility as a reliable partner and ally – </w:t>
      </w:r>
      <w:r w:rsidR="00F23133">
        <w:t xml:space="preserve">the unexpected nature of the plan </w:t>
      </w:r>
      <w:r w:rsidR="003E320F">
        <w:t>undermines trust and stability</w:t>
      </w:r>
      <w:r w:rsidR="00F23133">
        <w:t xml:space="preserve"> with allies</w:t>
      </w:r>
    </w:p>
    <w:p w:rsidR="00CE70FE" w:rsidRDefault="003E320F" w:rsidP="009F5D1F">
      <w:pPr>
        <w:pStyle w:val="Heading4"/>
        <w:ind w:left="720"/>
      </w:pPr>
      <w:r>
        <w:t xml:space="preserve">   </w:t>
      </w:r>
    </w:p>
    <w:p w:rsidR="00CE70FE" w:rsidRPr="00CE70FE" w:rsidRDefault="00CE70FE" w:rsidP="00CE70FE">
      <w:pPr>
        <w:rPr>
          <w:rStyle w:val="Style13ptBold"/>
        </w:rPr>
      </w:pPr>
      <w:proofErr w:type="spellStart"/>
      <w:r>
        <w:rPr>
          <w:rStyle w:val="Style13ptBold"/>
        </w:rPr>
        <w:t>Spindel</w:t>
      </w:r>
      <w:proofErr w:type="spellEnd"/>
      <w:r>
        <w:rPr>
          <w:rStyle w:val="Style13ptBold"/>
        </w:rPr>
        <w:t xml:space="preserve"> ‘18</w:t>
      </w:r>
    </w:p>
    <w:p w:rsidR="00CE70FE" w:rsidRPr="00CE70FE" w:rsidRDefault="00CE70FE" w:rsidP="00CE70FE">
      <w:r>
        <w:t>(Jennifer,</w:t>
      </w:r>
      <w:r w:rsidR="003E320F">
        <w:t xml:space="preserve"> Assistant Professor of International Security at the University of Oklahoma. Her research examines issues related to foreign policy, weapons transfers, and signaling. She received her Ph.D. in Political Science from the University of Minnesota, and was a fellow at the Institute for Security and Conflict Studies at George Washington University</w:t>
      </w:r>
      <w:r>
        <w:t xml:space="preserve"> department of political science </w:t>
      </w:r>
      <w:r w:rsidR="00C173F7">
        <w:t>U</w:t>
      </w:r>
      <w:r>
        <w:t xml:space="preserve">niversity of </w:t>
      </w:r>
      <w:r w:rsidR="00C173F7">
        <w:t>M</w:t>
      </w:r>
      <w:r>
        <w:t xml:space="preserve">innesota may 2018, “beyond military power: The symbolic politics of conventional weapons transfers A dissertation submitted to The faculty of the university of </w:t>
      </w:r>
      <w:proofErr w:type="spellStart"/>
      <w:r>
        <w:t>minnesota</w:t>
      </w:r>
      <w:proofErr w:type="spellEnd"/>
      <w:r>
        <w:t xml:space="preserve"> In partial fulfillment of the requirements for The degree of doctor of philosophy,” </w:t>
      </w:r>
      <w:proofErr w:type="spellStart"/>
      <w:r>
        <w:t>pg</w:t>
      </w:r>
      <w:proofErr w:type="spellEnd"/>
      <w:r>
        <w:t xml:space="preserve"> </w:t>
      </w:r>
      <w:r w:rsidR="009E0F53">
        <w:t>43-</w:t>
      </w:r>
      <w:r w:rsidR="00B04718">
        <w:t>73 //um-</w:t>
      </w:r>
      <w:proofErr w:type="spellStart"/>
      <w:r w:rsidR="00B04718">
        <w:t>ef</w:t>
      </w:r>
      <w:proofErr w:type="spellEnd"/>
      <w:r w:rsidR="00B04718">
        <w:t>)</w:t>
      </w:r>
    </w:p>
    <w:p w:rsidR="003E3028" w:rsidRPr="00C173F7" w:rsidRDefault="009E0F53" w:rsidP="00B55AD5">
      <w:pPr>
        <w:rPr>
          <w:sz w:val="8"/>
        </w:rPr>
      </w:pPr>
      <w:r w:rsidRPr="0096027A">
        <w:rPr>
          <w:rStyle w:val="Emphasis"/>
          <w:highlight w:val="green"/>
        </w:rPr>
        <w:t xml:space="preserve">Weapons transfers </w:t>
      </w:r>
      <w:r w:rsidRPr="00C173F7">
        <w:rPr>
          <w:rStyle w:val="Emphasis"/>
        </w:rPr>
        <w:t>are intimately linked to foreign policy and grand strategy because they</w:t>
      </w:r>
      <w:r w:rsidR="0067739B" w:rsidRPr="00C173F7">
        <w:rPr>
          <w:rStyle w:val="Emphasis"/>
        </w:rPr>
        <w:t xml:space="preserve"> </w:t>
      </w:r>
      <w:r w:rsidRPr="0096027A">
        <w:rPr>
          <w:rStyle w:val="Emphasis"/>
          <w:highlight w:val="green"/>
        </w:rPr>
        <w:t>reveal info</w:t>
      </w:r>
      <w:r w:rsidRPr="00C173F7">
        <w:rPr>
          <w:sz w:val="8"/>
        </w:rPr>
        <w:t>rmation</w:t>
      </w:r>
      <w:r w:rsidRPr="0096027A">
        <w:rPr>
          <w:rStyle w:val="Emphasis"/>
          <w:highlight w:val="green"/>
        </w:rPr>
        <w:t xml:space="preserve"> about the</w:t>
      </w:r>
      <w:r w:rsidRPr="00153192">
        <w:rPr>
          <w:rStyle w:val="Emphasis"/>
        </w:rPr>
        <w:t xml:space="preserve"> political </w:t>
      </w:r>
      <w:r w:rsidRPr="0096027A">
        <w:rPr>
          <w:rStyle w:val="Emphasis"/>
          <w:highlight w:val="green"/>
        </w:rPr>
        <w:t>relationship between the sender and receiver</w:t>
      </w:r>
      <w:r w:rsidRPr="00C173F7">
        <w:rPr>
          <w:sz w:val="8"/>
        </w:rPr>
        <w:t>. To</w:t>
      </w:r>
      <w:r w:rsidR="0067739B" w:rsidRPr="00C173F7">
        <w:rPr>
          <w:sz w:val="8"/>
        </w:rPr>
        <w:t xml:space="preserve"> </w:t>
      </w:r>
      <w:r w:rsidRPr="00C173F7">
        <w:rPr>
          <w:sz w:val="8"/>
        </w:rPr>
        <w:t xml:space="preserve">actors in the international system, </w:t>
      </w:r>
      <w:r w:rsidRPr="0096027A">
        <w:rPr>
          <w:rStyle w:val="Emphasis"/>
          <w:highlight w:val="green"/>
        </w:rPr>
        <w:t>weapons are credible signals of alignment and intentions</w:t>
      </w:r>
      <w:r w:rsidRPr="00C173F7">
        <w:rPr>
          <w:sz w:val="8"/>
        </w:rPr>
        <w:t>,</w:t>
      </w:r>
      <w:r w:rsidR="0067739B" w:rsidRPr="00C173F7">
        <w:rPr>
          <w:sz w:val="8"/>
        </w:rPr>
        <w:t xml:space="preserve"> </w:t>
      </w:r>
      <w:r w:rsidRPr="00584CE2">
        <w:rPr>
          <w:rStyle w:val="Emphasis"/>
        </w:rPr>
        <w:t>even when the weapon does not affect the relative balance of power</w:t>
      </w:r>
      <w:r w:rsidRPr="00C173F7">
        <w:rPr>
          <w:sz w:val="8"/>
        </w:rPr>
        <w:t>. State leaders and</w:t>
      </w:r>
      <w:r w:rsidR="0067739B" w:rsidRPr="00C173F7">
        <w:rPr>
          <w:sz w:val="8"/>
        </w:rPr>
        <w:t xml:space="preserve"> </w:t>
      </w:r>
      <w:r w:rsidRPr="00C173F7">
        <w:rPr>
          <w:sz w:val="8"/>
        </w:rPr>
        <w:t>policymakers have long observed that weapons transfers have effects beyond the military</w:t>
      </w:r>
      <w:r w:rsidR="0067739B" w:rsidRPr="00C173F7">
        <w:rPr>
          <w:sz w:val="8"/>
        </w:rPr>
        <w:t xml:space="preserve"> </w:t>
      </w:r>
      <w:r w:rsidRPr="00C173F7">
        <w:rPr>
          <w:sz w:val="8"/>
        </w:rPr>
        <w:t>balance. Scholarly assessments of the consequences of arms transfers have not</w:t>
      </w:r>
      <w:r w:rsidR="0067739B" w:rsidRPr="00C173F7">
        <w:rPr>
          <w:sz w:val="8"/>
        </w:rPr>
        <w:t xml:space="preserve"> </w:t>
      </w:r>
      <w:r w:rsidRPr="00C173F7">
        <w:rPr>
          <w:sz w:val="8"/>
        </w:rPr>
        <w:t>incorporated this insight, and thus reaches contradictory conclusions: arms might increase</w:t>
      </w:r>
      <w:r w:rsidR="0067739B" w:rsidRPr="00C173F7">
        <w:rPr>
          <w:sz w:val="8"/>
        </w:rPr>
        <w:t xml:space="preserve"> </w:t>
      </w:r>
      <w:r w:rsidRPr="00C173F7">
        <w:rPr>
          <w:sz w:val="8"/>
        </w:rPr>
        <w:t xml:space="preserve">the likelihood of conflict, or decrease it; </w:t>
      </w:r>
      <w:r w:rsidRPr="0096027A">
        <w:rPr>
          <w:rStyle w:val="Emphasis"/>
          <w:highlight w:val="green"/>
        </w:rPr>
        <w:t>arms</w:t>
      </w:r>
      <w:r w:rsidRPr="00A237B3">
        <w:t xml:space="preserve"> </w:t>
      </w:r>
      <w:r w:rsidRPr="00C173F7">
        <w:rPr>
          <w:sz w:val="8"/>
        </w:rPr>
        <w:t>might</w:t>
      </w:r>
      <w:r w:rsidRPr="0096027A">
        <w:rPr>
          <w:rStyle w:val="Emphasis"/>
          <w:highlight w:val="green"/>
        </w:rPr>
        <w:t xml:space="preserve"> build alliance trust, </w:t>
      </w:r>
      <w:r w:rsidRPr="00C173F7">
        <w:rPr>
          <w:sz w:val="8"/>
        </w:rPr>
        <w:t>or they might</w:t>
      </w:r>
      <w:r w:rsidR="0067739B" w:rsidRPr="00C173F7">
        <w:rPr>
          <w:sz w:val="8"/>
        </w:rPr>
        <w:t xml:space="preserve"> </w:t>
      </w:r>
      <w:r w:rsidRPr="00C173F7">
        <w:rPr>
          <w:sz w:val="8"/>
        </w:rPr>
        <w:t>undermine it; or, they might have no independent effect on state behavior whatsoever.54 I</w:t>
      </w:r>
      <w:r w:rsidR="0067739B" w:rsidRPr="00C173F7">
        <w:rPr>
          <w:sz w:val="8"/>
        </w:rPr>
        <w:t xml:space="preserve"> </w:t>
      </w:r>
      <w:r w:rsidRPr="00C173F7">
        <w:rPr>
          <w:sz w:val="8"/>
        </w:rPr>
        <w:t xml:space="preserve">argue that </w:t>
      </w:r>
      <w:r w:rsidRPr="0096027A">
        <w:rPr>
          <w:rStyle w:val="Emphasis"/>
          <w:highlight w:val="green"/>
        </w:rPr>
        <w:t>weapons</w:t>
      </w:r>
      <w:r w:rsidRPr="00C173F7">
        <w:rPr>
          <w:sz w:val="8"/>
        </w:rPr>
        <w:t xml:space="preserve"> affect a state’s military power and </w:t>
      </w:r>
      <w:r w:rsidRPr="0096027A">
        <w:rPr>
          <w:rStyle w:val="Emphasis"/>
          <w:highlight w:val="green"/>
        </w:rPr>
        <w:t>send signals about the relationship</w:t>
      </w:r>
      <w:r w:rsidR="0067739B" w:rsidRPr="0096027A">
        <w:rPr>
          <w:rStyle w:val="Emphasis"/>
          <w:highlight w:val="green"/>
        </w:rPr>
        <w:t xml:space="preserve"> </w:t>
      </w:r>
      <w:r w:rsidRPr="00584CE2">
        <w:rPr>
          <w:rStyle w:val="Emphasis"/>
        </w:rPr>
        <w:t>between the sending and receiving state</w:t>
      </w:r>
      <w:r w:rsidRPr="00C173F7">
        <w:rPr>
          <w:sz w:val="8"/>
        </w:rPr>
        <w:t>. The signals sent by weapons transfers help states</w:t>
      </w:r>
      <w:r w:rsidR="0067739B" w:rsidRPr="00C173F7">
        <w:rPr>
          <w:sz w:val="8"/>
        </w:rPr>
        <w:t xml:space="preserve"> </w:t>
      </w:r>
      <w:r w:rsidRPr="00C173F7">
        <w:rPr>
          <w:sz w:val="8"/>
        </w:rPr>
        <w:t>differentiate between close friends, acquaintances, and opponents in a manner that is clear</w:t>
      </w:r>
      <w:r w:rsidR="0067739B" w:rsidRPr="00C173F7">
        <w:rPr>
          <w:sz w:val="8"/>
        </w:rPr>
        <w:t xml:space="preserve"> </w:t>
      </w:r>
      <w:r w:rsidRPr="00C173F7">
        <w:rPr>
          <w:sz w:val="8"/>
        </w:rPr>
        <w:t xml:space="preserve">and comprehensible in an otherwise noisy international system. </w:t>
      </w:r>
      <w:r w:rsidRPr="00584CE2">
        <w:rPr>
          <w:rStyle w:val="Emphasis"/>
        </w:rPr>
        <w:t>These political signals</w:t>
      </w:r>
      <w:r w:rsidR="0067739B" w:rsidRPr="00584CE2">
        <w:rPr>
          <w:rStyle w:val="Emphasis"/>
        </w:rPr>
        <w:t xml:space="preserve"> </w:t>
      </w:r>
      <w:r w:rsidRPr="00584CE2">
        <w:rPr>
          <w:rStyle w:val="Emphasis"/>
        </w:rPr>
        <w:t>have observable effects on a state’s foreign policy behavior</w:t>
      </w:r>
      <w:r w:rsidRPr="00C173F7">
        <w:rPr>
          <w:sz w:val="8"/>
        </w:rPr>
        <w:t>.</w:t>
      </w:r>
      <w:r w:rsidR="00573FA4" w:rsidRPr="00C173F7">
        <w:rPr>
          <w:sz w:val="8"/>
        </w:rPr>
        <w:t xml:space="preserve"> </w:t>
      </w:r>
      <w:r w:rsidRPr="00584CE2">
        <w:rPr>
          <w:rStyle w:val="Emphasis"/>
        </w:rPr>
        <w:t xml:space="preserve">Weapons </w:t>
      </w:r>
      <w:r w:rsidRPr="00C173F7">
        <w:rPr>
          <w:sz w:val="8"/>
        </w:rPr>
        <w:t xml:space="preserve">are intimately linked to grand strategy and foreign policy because they </w:t>
      </w:r>
      <w:r w:rsidRPr="00584CE2">
        <w:rPr>
          <w:rStyle w:val="Emphasis"/>
        </w:rPr>
        <w:t>create two</w:t>
      </w:r>
      <w:r w:rsidR="00573FA4" w:rsidRPr="00584CE2">
        <w:rPr>
          <w:rStyle w:val="Emphasis"/>
        </w:rPr>
        <w:t xml:space="preserve"> </w:t>
      </w:r>
      <w:r w:rsidRPr="00584CE2">
        <w:rPr>
          <w:rStyle w:val="Emphasis"/>
        </w:rPr>
        <w:t>types of power</w:t>
      </w:r>
      <w:r w:rsidRPr="00C173F7">
        <w:rPr>
          <w:sz w:val="8"/>
        </w:rPr>
        <w:t xml:space="preserve">.55 Weapons most clearly provide </w:t>
      </w:r>
      <w:r w:rsidRPr="00584CE2">
        <w:rPr>
          <w:rStyle w:val="Emphasis"/>
        </w:rPr>
        <w:t>material power</w:t>
      </w:r>
      <w:r w:rsidRPr="00C173F7">
        <w:rPr>
          <w:sz w:val="8"/>
        </w:rPr>
        <w:t>, enabling a state to more</w:t>
      </w:r>
      <w:r w:rsidR="00573FA4" w:rsidRPr="00C173F7">
        <w:rPr>
          <w:sz w:val="8"/>
        </w:rPr>
        <w:t xml:space="preserve"> </w:t>
      </w:r>
      <w:r w:rsidRPr="00C173F7">
        <w:rPr>
          <w:sz w:val="8"/>
        </w:rPr>
        <w:t>credibly make coercive threats or undertake forceful diplomatic actions because of</w:t>
      </w:r>
      <w:r w:rsidR="00573FA4" w:rsidRPr="00C173F7">
        <w:rPr>
          <w:sz w:val="8"/>
        </w:rPr>
        <w:t xml:space="preserve"> </w:t>
      </w:r>
      <w:r w:rsidRPr="00C173F7">
        <w:rPr>
          <w:sz w:val="8"/>
        </w:rPr>
        <w:t xml:space="preserve">increased capabilities. Weapons transfers are </w:t>
      </w:r>
      <w:r w:rsidRPr="00584CE2">
        <w:rPr>
          <w:rStyle w:val="Emphasis"/>
        </w:rPr>
        <w:t>also signals of political ties, which creates a</w:t>
      </w:r>
      <w:r w:rsidR="00573FA4" w:rsidRPr="00584CE2">
        <w:rPr>
          <w:rStyle w:val="Emphasis"/>
        </w:rPr>
        <w:t xml:space="preserve"> </w:t>
      </w:r>
      <w:r w:rsidRPr="00584CE2">
        <w:rPr>
          <w:rStyle w:val="Emphasis"/>
        </w:rPr>
        <w:t>more diffuse, relational power</w:t>
      </w:r>
      <w:r w:rsidRPr="00C173F7">
        <w:rPr>
          <w:sz w:val="8"/>
        </w:rPr>
        <w:t xml:space="preserve">. </w:t>
      </w:r>
      <w:r w:rsidRPr="0096027A">
        <w:rPr>
          <w:rStyle w:val="Emphasis"/>
          <w:highlight w:val="green"/>
        </w:rPr>
        <w:t>Weapons transfers signal the</w:t>
      </w:r>
      <w:r w:rsidRPr="00A237B3">
        <w:t xml:space="preserve"> </w:t>
      </w:r>
      <w:r w:rsidRPr="00BA73A8">
        <w:rPr>
          <w:rStyle w:val="Emphasis"/>
        </w:rPr>
        <w:t xml:space="preserve">extent and </w:t>
      </w:r>
      <w:r w:rsidRPr="0096027A">
        <w:rPr>
          <w:rStyle w:val="Emphasis"/>
          <w:highlight w:val="green"/>
        </w:rPr>
        <w:t xml:space="preserve">depth of </w:t>
      </w:r>
      <w:r w:rsidRPr="00BA73A8">
        <w:rPr>
          <w:rStyle w:val="Emphasis"/>
        </w:rPr>
        <w:t>states’</w:t>
      </w:r>
      <w:r w:rsidR="00573FA4" w:rsidRPr="00BA73A8">
        <w:rPr>
          <w:rStyle w:val="Emphasis"/>
        </w:rPr>
        <w:t xml:space="preserve"> </w:t>
      </w:r>
      <w:r w:rsidRPr="00BA73A8">
        <w:rPr>
          <w:rStyle w:val="Emphasis"/>
        </w:rPr>
        <w:t xml:space="preserve">political </w:t>
      </w:r>
      <w:r w:rsidRPr="0096027A">
        <w:rPr>
          <w:rStyle w:val="Emphasis"/>
          <w:highlight w:val="green"/>
        </w:rPr>
        <w:t>alignments</w:t>
      </w:r>
      <w:r w:rsidRPr="00C173F7">
        <w:rPr>
          <w:sz w:val="8"/>
        </w:rPr>
        <w:t>, and can even sort states in intra-group status hierarchies.</w:t>
      </w:r>
      <w:r w:rsidR="00573FA4" w:rsidRPr="00C173F7">
        <w:rPr>
          <w:sz w:val="8"/>
        </w:rPr>
        <w:t xml:space="preserve"> </w:t>
      </w:r>
      <w:r w:rsidRPr="00C173F7">
        <w:rPr>
          <w:sz w:val="8"/>
        </w:rPr>
        <w:t>Weapons transfers are bright lines against the noisy (and sticky) background that is</w:t>
      </w:r>
      <w:r w:rsidR="00573FA4" w:rsidRPr="00C173F7">
        <w:rPr>
          <w:sz w:val="8"/>
        </w:rPr>
        <w:t xml:space="preserve"> </w:t>
      </w:r>
      <w:r w:rsidRPr="00C173F7">
        <w:rPr>
          <w:sz w:val="8"/>
        </w:rPr>
        <w:t>state’s broader political networks. They affect the shape of and tensions in the network.</w:t>
      </w:r>
      <w:r w:rsidR="00573FA4" w:rsidRPr="00C173F7">
        <w:rPr>
          <w:sz w:val="8"/>
        </w:rPr>
        <w:t xml:space="preserve"> </w:t>
      </w:r>
      <w:r w:rsidRPr="00C173F7">
        <w:rPr>
          <w:sz w:val="8"/>
        </w:rPr>
        <w:t>State leaders use the ties created by weapons transfers as a convenient shortcut for</w:t>
      </w:r>
      <w:r w:rsidR="00573FA4" w:rsidRPr="00C173F7">
        <w:rPr>
          <w:sz w:val="8"/>
        </w:rPr>
        <w:t xml:space="preserve"> </w:t>
      </w:r>
      <w:r w:rsidRPr="00C173F7">
        <w:rPr>
          <w:sz w:val="8"/>
        </w:rPr>
        <w:t>understanding how states are related to one another, where the center of power is located,</w:t>
      </w:r>
      <w:r w:rsidR="00573FA4" w:rsidRPr="00C173F7">
        <w:rPr>
          <w:sz w:val="8"/>
        </w:rPr>
        <w:t xml:space="preserve"> </w:t>
      </w:r>
      <w:r w:rsidRPr="00C173F7">
        <w:rPr>
          <w:sz w:val="8"/>
        </w:rPr>
        <w:t>and the relative power of one group of states compared to another.</w:t>
      </w:r>
      <w:r w:rsidR="00573FA4" w:rsidRPr="00C173F7">
        <w:rPr>
          <w:sz w:val="8"/>
        </w:rPr>
        <w:t xml:space="preserve"> </w:t>
      </w:r>
      <w:r w:rsidRPr="00C173F7">
        <w:rPr>
          <w:sz w:val="8"/>
        </w:rPr>
        <w:t xml:space="preserve">In focusing on the signals sent by weapons transfers, I show, for example, that </w:t>
      </w:r>
      <w:r w:rsidRPr="0067739B">
        <w:rPr>
          <w:rStyle w:val="Emphasis"/>
        </w:rPr>
        <w:t>some</w:t>
      </w:r>
      <w:r w:rsidR="00573FA4">
        <w:rPr>
          <w:rStyle w:val="Emphasis"/>
        </w:rPr>
        <w:t xml:space="preserve"> </w:t>
      </w:r>
      <w:r w:rsidRPr="0067739B">
        <w:rPr>
          <w:rStyle w:val="Emphasis"/>
        </w:rPr>
        <w:t>transfers facilitate cooperation, while other transfers incentivize prevention or aggression</w:t>
      </w:r>
      <w:r w:rsidRPr="00C173F7">
        <w:rPr>
          <w:sz w:val="8"/>
        </w:rPr>
        <w:t>.</w:t>
      </w:r>
      <w:r w:rsidR="00573FA4" w:rsidRPr="00C173F7">
        <w:rPr>
          <w:sz w:val="8"/>
        </w:rPr>
        <w:t xml:space="preserve"> </w:t>
      </w:r>
      <w:r w:rsidRPr="00584CE2">
        <w:rPr>
          <w:rStyle w:val="Emphasis"/>
        </w:rPr>
        <w:t>These foreign policy outcomes</w:t>
      </w:r>
      <w:r w:rsidRPr="00C173F7">
        <w:rPr>
          <w:sz w:val="8"/>
        </w:rPr>
        <w:t>, determined by the signal sent by weapons transfers, more</w:t>
      </w:r>
      <w:r w:rsidR="00573FA4" w:rsidRPr="00C173F7">
        <w:rPr>
          <w:sz w:val="8"/>
        </w:rPr>
        <w:t xml:space="preserve"> </w:t>
      </w:r>
      <w:r w:rsidRPr="00C173F7">
        <w:rPr>
          <w:sz w:val="8"/>
        </w:rPr>
        <w:t xml:space="preserve">generally </w:t>
      </w:r>
      <w:r w:rsidRPr="00584CE2">
        <w:rPr>
          <w:rStyle w:val="Emphasis"/>
        </w:rPr>
        <w:t xml:space="preserve">show the importance of </w:t>
      </w:r>
      <w:r w:rsidRPr="0096027A">
        <w:rPr>
          <w:rStyle w:val="Emphasis"/>
          <w:highlight w:val="green"/>
        </w:rPr>
        <w:t xml:space="preserve">the symbols and signals </w:t>
      </w:r>
      <w:r w:rsidRPr="00584CE2">
        <w:rPr>
          <w:rStyle w:val="Emphasis"/>
        </w:rPr>
        <w:t xml:space="preserve">that </w:t>
      </w:r>
      <w:r w:rsidRPr="0096027A">
        <w:rPr>
          <w:rStyle w:val="Emphasis"/>
          <w:highlight w:val="green"/>
        </w:rPr>
        <w:t>make and unmake relations</w:t>
      </w:r>
      <w:r w:rsidR="00573FA4" w:rsidRPr="00C173F7">
        <w:rPr>
          <w:sz w:val="8"/>
        </w:rPr>
        <w:t xml:space="preserve"> </w:t>
      </w:r>
      <w:r w:rsidRPr="00C173F7">
        <w:rPr>
          <w:sz w:val="8"/>
        </w:rPr>
        <w:t>that constitute world politics.</w:t>
      </w:r>
      <w:r w:rsidR="00573FA4" w:rsidRPr="00C173F7">
        <w:rPr>
          <w:sz w:val="8"/>
        </w:rPr>
        <w:t xml:space="preserve"> </w:t>
      </w:r>
      <w:r w:rsidRPr="00C173F7">
        <w:rPr>
          <w:sz w:val="8"/>
        </w:rPr>
        <w:t>As the following empirical chapters show, without an analysis of the political effects</w:t>
      </w:r>
      <w:r w:rsidR="00573FA4" w:rsidRPr="00C173F7">
        <w:rPr>
          <w:sz w:val="8"/>
        </w:rPr>
        <w:t xml:space="preserve"> </w:t>
      </w:r>
      <w:r w:rsidRPr="00C173F7">
        <w:rPr>
          <w:sz w:val="8"/>
        </w:rPr>
        <w:t>of weapons transfers, explanations of international political outcomes are incomplete.</w:t>
      </w:r>
      <w:r w:rsidR="00573FA4" w:rsidRPr="00C173F7">
        <w:rPr>
          <w:sz w:val="8"/>
        </w:rPr>
        <w:t xml:space="preserve"> </w:t>
      </w:r>
      <w:r w:rsidRPr="00C173F7">
        <w:rPr>
          <w:sz w:val="8"/>
        </w:rPr>
        <w:t>Chapter three, on India and Pakistan, shows how weapons transfers can moderate a</w:t>
      </w:r>
      <w:r w:rsidR="00573FA4" w:rsidRPr="00C173F7">
        <w:rPr>
          <w:sz w:val="8"/>
        </w:rPr>
        <w:t xml:space="preserve"> </w:t>
      </w:r>
      <w:r w:rsidRPr="00C173F7">
        <w:rPr>
          <w:sz w:val="8"/>
        </w:rPr>
        <w:t>revisionist state’s impulses to take advantage of its weakened neighbor. The chapter on the</w:t>
      </w:r>
      <w:r w:rsidR="00573FA4" w:rsidRPr="00C173F7">
        <w:rPr>
          <w:sz w:val="8"/>
        </w:rPr>
        <w:t xml:space="preserve"> </w:t>
      </w:r>
      <w:r w:rsidRPr="00C173F7">
        <w:rPr>
          <w:sz w:val="8"/>
        </w:rPr>
        <w:t>Middle East offers a revised explanation for the 1967 war, focusing on the arms transfers</w:t>
      </w:r>
      <w:r w:rsidR="00573FA4" w:rsidRPr="00C173F7">
        <w:rPr>
          <w:sz w:val="8"/>
        </w:rPr>
        <w:t xml:space="preserve"> </w:t>
      </w:r>
      <w:r w:rsidRPr="00C173F7">
        <w:rPr>
          <w:sz w:val="8"/>
        </w:rPr>
        <w:t>that fueled uncertainty about political relationships. Chapter five demonstrates how</w:t>
      </w:r>
      <w:r w:rsidR="00573FA4" w:rsidRPr="00C173F7">
        <w:rPr>
          <w:sz w:val="8"/>
        </w:rPr>
        <w:t xml:space="preserve"> </w:t>
      </w:r>
      <w:r w:rsidRPr="00C173F7">
        <w:rPr>
          <w:sz w:val="8"/>
        </w:rPr>
        <w:t>weapons transfers expand foreign policy options available to states by allowing them to</w:t>
      </w:r>
      <w:r w:rsidR="00573FA4" w:rsidRPr="00C173F7">
        <w:rPr>
          <w:sz w:val="8"/>
        </w:rPr>
        <w:t xml:space="preserve"> </w:t>
      </w:r>
      <w:r w:rsidRPr="00C173F7">
        <w:rPr>
          <w:sz w:val="8"/>
        </w:rPr>
        <w:t xml:space="preserve">hold on to otherwise contradictory relationships. </w:t>
      </w:r>
      <w:r w:rsidRPr="00573FA4">
        <w:rPr>
          <w:rStyle w:val="Emphasis"/>
        </w:rPr>
        <w:t>The US used transfers to simultaneously</w:t>
      </w:r>
      <w:r w:rsidR="00573FA4">
        <w:rPr>
          <w:rStyle w:val="Emphasis"/>
        </w:rPr>
        <w:t xml:space="preserve"> </w:t>
      </w:r>
      <w:r w:rsidRPr="00573FA4">
        <w:rPr>
          <w:rStyle w:val="Emphasis"/>
        </w:rPr>
        <w:t>reassure Taiwan and deter China</w:t>
      </w:r>
      <w:r w:rsidRPr="00C173F7">
        <w:rPr>
          <w:sz w:val="8"/>
        </w:rPr>
        <w:t xml:space="preserve"> – the foundation of the policy of strategic ambiguity.</w:t>
      </w:r>
      <w:r w:rsidR="00573FA4" w:rsidRPr="00C173F7">
        <w:rPr>
          <w:sz w:val="8"/>
        </w:rPr>
        <w:t xml:space="preserve"> </w:t>
      </w:r>
      <w:r w:rsidRPr="00C173F7">
        <w:rPr>
          <w:sz w:val="8"/>
        </w:rPr>
        <w:t>Finally, chapter six shows that states remain sensitive to and interested in arms signals even</w:t>
      </w:r>
      <w:r w:rsidR="00573FA4" w:rsidRPr="00C173F7">
        <w:rPr>
          <w:sz w:val="8"/>
        </w:rPr>
        <w:t xml:space="preserve"> </w:t>
      </w:r>
      <w:r w:rsidRPr="00C173F7">
        <w:rPr>
          <w:sz w:val="8"/>
        </w:rPr>
        <w:t>when the state can produce its own weapons. These cases are specific instances of more</w:t>
      </w:r>
      <w:r w:rsidR="00573FA4" w:rsidRPr="00C173F7">
        <w:rPr>
          <w:sz w:val="8"/>
        </w:rPr>
        <w:t xml:space="preserve"> </w:t>
      </w:r>
      <w:r w:rsidRPr="00C173F7">
        <w:rPr>
          <w:sz w:val="8"/>
        </w:rPr>
        <w:t>general patterns in which weapons transfers have a causal effect on state behavior. It is</w:t>
      </w:r>
      <w:r w:rsidR="00573FA4" w:rsidRPr="00C173F7">
        <w:rPr>
          <w:sz w:val="8"/>
        </w:rPr>
        <w:t xml:space="preserve"> </w:t>
      </w:r>
      <w:r w:rsidRPr="00C173F7">
        <w:rPr>
          <w:sz w:val="8"/>
        </w:rPr>
        <w:t>these political effects, and how they explain foreign policy decisions, that are the focus of</w:t>
      </w:r>
      <w:r w:rsidR="00573FA4" w:rsidRPr="00C173F7">
        <w:rPr>
          <w:sz w:val="8"/>
        </w:rPr>
        <w:t xml:space="preserve"> </w:t>
      </w:r>
      <w:r w:rsidRPr="00C173F7">
        <w:rPr>
          <w:sz w:val="8"/>
        </w:rPr>
        <w:t>the remainder of this chapter.</w:t>
      </w:r>
      <w:r w:rsidR="00573FA4" w:rsidRPr="00C173F7">
        <w:rPr>
          <w:sz w:val="8"/>
        </w:rPr>
        <w:t xml:space="preserve"> </w:t>
      </w:r>
      <w:r w:rsidRPr="00C173F7">
        <w:rPr>
          <w:sz w:val="8"/>
        </w:rPr>
        <w:t>This chapter develops an explanation of foreign policy behavior based on signals sent</w:t>
      </w:r>
      <w:r w:rsidR="00573FA4" w:rsidRPr="00C173F7">
        <w:rPr>
          <w:sz w:val="8"/>
        </w:rPr>
        <w:t xml:space="preserve"> </w:t>
      </w:r>
      <w:r w:rsidRPr="00C173F7">
        <w:rPr>
          <w:sz w:val="8"/>
        </w:rPr>
        <w:t>through international conventional weapons transfers. First, I situate my discussion of arms</w:t>
      </w:r>
      <w:r w:rsidR="00573FA4" w:rsidRPr="00C173F7">
        <w:rPr>
          <w:sz w:val="8"/>
        </w:rPr>
        <w:t xml:space="preserve"> </w:t>
      </w:r>
      <w:r w:rsidRPr="00C173F7">
        <w:rPr>
          <w:sz w:val="8"/>
        </w:rPr>
        <w:t>as signals within existing scholarship. Second, I go beyond existing literature by explicitly</w:t>
      </w:r>
      <w:r w:rsidR="00573FA4" w:rsidRPr="00C173F7">
        <w:rPr>
          <w:sz w:val="8"/>
        </w:rPr>
        <w:t xml:space="preserve"> </w:t>
      </w:r>
      <w:r w:rsidRPr="00C173F7">
        <w:rPr>
          <w:sz w:val="8"/>
        </w:rPr>
        <w:t>and systematically building a theory of the political effects of weapons transfers. Third, I</w:t>
      </w:r>
      <w:r w:rsidR="00573FA4" w:rsidRPr="00C173F7">
        <w:rPr>
          <w:sz w:val="8"/>
        </w:rPr>
        <w:t xml:space="preserve"> </w:t>
      </w:r>
      <w:r w:rsidRPr="00C173F7">
        <w:rPr>
          <w:sz w:val="8"/>
        </w:rPr>
        <w:t>discuss scope conditions for this theory. Fourth, I show the broader theoretical significance</w:t>
      </w:r>
      <w:r w:rsidR="00573FA4" w:rsidRPr="00C173F7">
        <w:rPr>
          <w:sz w:val="8"/>
        </w:rPr>
        <w:t xml:space="preserve"> </w:t>
      </w:r>
      <w:r w:rsidRPr="00C173F7">
        <w:rPr>
          <w:sz w:val="8"/>
        </w:rPr>
        <w:t>of this theory with respect to foreign policy, signaling, and hierarchies in international</w:t>
      </w:r>
      <w:r w:rsidR="00573FA4" w:rsidRPr="00C173F7">
        <w:rPr>
          <w:sz w:val="8"/>
        </w:rPr>
        <w:t xml:space="preserve"> </w:t>
      </w:r>
      <w:r w:rsidRPr="00C173F7">
        <w:rPr>
          <w:sz w:val="8"/>
        </w:rPr>
        <w:t>security. I conclude with a discussion of case selection and concept analysis.</w:t>
      </w:r>
      <w:r w:rsidR="00573FA4" w:rsidRPr="00C173F7">
        <w:rPr>
          <w:sz w:val="8"/>
        </w:rPr>
        <w:t xml:space="preserve"> </w:t>
      </w:r>
      <w:r w:rsidRPr="00C173F7">
        <w:rPr>
          <w:sz w:val="8"/>
        </w:rPr>
        <w:t>What do weapons do for a state? While existing literature acknowledges that states can</w:t>
      </w:r>
      <w:r w:rsidR="00573FA4" w:rsidRPr="00C173F7">
        <w:rPr>
          <w:sz w:val="8"/>
        </w:rPr>
        <w:t xml:space="preserve"> </w:t>
      </w:r>
      <w:r w:rsidRPr="00C173F7">
        <w:rPr>
          <w:sz w:val="8"/>
        </w:rPr>
        <w:t>seek weapons for purposes beyond relative capabilities, there is not yet a coherent</w:t>
      </w:r>
      <w:r w:rsidR="00573FA4" w:rsidRPr="00C173F7">
        <w:rPr>
          <w:sz w:val="8"/>
        </w:rPr>
        <w:t xml:space="preserve"> </w:t>
      </w:r>
      <w:r w:rsidRPr="00C173F7">
        <w:rPr>
          <w:sz w:val="8"/>
        </w:rPr>
        <w:t>description of the political effects of arms transfers. Scholarship generally treats</w:t>
      </w:r>
      <w:r w:rsidR="00573FA4" w:rsidRPr="00C173F7">
        <w:rPr>
          <w:sz w:val="8"/>
        </w:rPr>
        <w:t xml:space="preserve"> </w:t>
      </w:r>
      <w:r w:rsidRPr="00C173F7">
        <w:rPr>
          <w:sz w:val="8"/>
        </w:rPr>
        <w:t>“conventional weapons” as a monolithic category, overlooking differences between planes,</w:t>
      </w:r>
      <w:r w:rsidR="00573FA4" w:rsidRPr="00C173F7">
        <w:rPr>
          <w:sz w:val="8"/>
        </w:rPr>
        <w:t xml:space="preserve"> </w:t>
      </w:r>
      <w:r w:rsidRPr="00C173F7">
        <w:rPr>
          <w:sz w:val="8"/>
        </w:rPr>
        <w:t>tanks, and ICBMs. Any first step toward creating a typology of weapons must therefore</w:t>
      </w:r>
      <w:r w:rsidR="00573FA4" w:rsidRPr="00C173F7">
        <w:rPr>
          <w:sz w:val="8"/>
        </w:rPr>
        <w:t xml:space="preserve"> </w:t>
      </w:r>
      <w:r w:rsidRPr="00C173F7">
        <w:rPr>
          <w:sz w:val="8"/>
        </w:rPr>
        <w:t>take into account the different functions and perceptions of weapons.</w:t>
      </w:r>
      <w:r w:rsidR="00573FA4" w:rsidRPr="00C173F7">
        <w:rPr>
          <w:sz w:val="8"/>
        </w:rPr>
        <w:t xml:space="preserve"> </w:t>
      </w:r>
      <w:r w:rsidRPr="00584CE2">
        <w:rPr>
          <w:rStyle w:val="Emphasis"/>
        </w:rPr>
        <w:t>Weapons quite obviously affect relative capabilities</w:t>
      </w:r>
      <w:r w:rsidRPr="00C173F7">
        <w:rPr>
          <w:sz w:val="8"/>
        </w:rPr>
        <w:t>. Greater capabilities give a state</w:t>
      </w:r>
      <w:r w:rsidR="00573FA4" w:rsidRPr="00C173F7">
        <w:rPr>
          <w:sz w:val="8"/>
        </w:rPr>
        <w:t xml:space="preserve"> </w:t>
      </w:r>
      <w:r w:rsidRPr="00C173F7">
        <w:rPr>
          <w:sz w:val="8"/>
        </w:rPr>
        <w:t>increased ability to coerce its adversaries or to conduct military operations. However, the</w:t>
      </w:r>
      <w:r w:rsidR="00573FA4" w:rsidRPr="00C173F7">
        <w:rPr>
          <w:sz w:val="8"/>
        </w:rPr>
        <w:t xml:space="preserve"> </w:t>
      </w:r>
      <w:r w:rsidRPr="00C173F7">
        <w:rPr>
          <w:sz w:val="8"/>
        </w:rPr>
        <w:t>effects of capabilities are not universal. A tank enables a very different type of fighting</w:t>
      </w:r>
      <w:r w:rsidR="00573FA4" w:rsidRPr="00C173F7">
        <w:rPr>
          <w:sz w:val="8"/>
        </w:rPr>
        <w:t xml:space="preserve"> </w:t>
      </w:r>
      <w:r w:rsidRPr="00C173F7">
        <w:rPr>
          <w:sz w:val="8"/>
        </w:rPr>
        <w:t>than long-range bombers; a refueling plane is quite different from a submarine. A logical</w:t>
      </w:r>
      <w:r w:rsidR="00573FA4" w:rsidRPr="00C173F7">
        <w:rPr>
          <w:sz w:val="8"/>
        </w:rPr>
        <w:t xml:space="preserve"> </w:t>
      </w:r>
      <w:r w:rsidRPr="00C173F7">
        <w:rPr>
          <w:sz w:val="8"/>
        </w:rPr>
        <w:t>first cut for differentiating among types of weapons is based on their military utility.</w:t>
      </w:r>
      <w:r w:rsidR="00573FA4" w:rsidRPr="00C173F7">
        <w:rPr>
          <w:sz w:val="8"/>
        </w:rPr>
        <w:t xml:space="preserve"> </w:t>
      </w:r>
      <w:r w:rsidRPr="00C173F7">
        <w:rPr>
          <w:sz w:val="8"/>
        </w:rPr>
        <w:t xml:space="preserve">Second, scholars have a sense that </w:t>
      </w:r>
      <w:r w:rsidRPr="00584CE2">
        <w:rPr>
          <w:rStyle w:val="Emphasis"/>
        </w:rPr>
        <w:t>weapons can be acquired for reasons other than</w:t>
      </w:r>
      <w:r w:rsidR="00573FA4" w:rsidRPr="00584CE2">
        <w:rPr>
          <w:rStyle w:val="Emphasis"/>
        </w:rPr>
        <w:t xml:space="preserve"> </w:t>
      </w:r>
      <w:r w:rsidRPr="00584CE2">
        <w:rPr>
          <w:rStyle w:val="Emphasis"/>
        </w:rPr>
        <w:t>relative capabilities</w:t>
      </w:r>
      <w:r w:rsidRPr="0096027A">
        <w:rPr>
          <w:rStyle w:val="Emphasis"/>
          <w:highlight w:val="green"/>
        </w:rPr>
        <w:t>,</w:t>
      </w:r>
      <w:r w:rsidRPr="00C173F7">
        <w:rPr>
          <w:sz w:val="8"/>
        </w:rPr>
        <w:t xml:space="preserve"> but have not explored these purposes. With the exception of</w:t>
      </w:r>
      <w:r w:rsidR="00573FA4" w:rsidRPr="00C173F7">
        <w:rPr>
          <w:sz w:val="8"/>
        </w:rPr>
        <w:t xml:space="preserve"> </w:t>
      </w:r>
      <w:r w:rsidRPr="00C173F7">
        <w:rPr>
          <w:sz w:val="8"/>
        </w:rPr>
        <w:t>ambiguous statements that some weapons are more “symbolic” than others, non-military</w:t>
      </w:r>
      <w:r w:rsidR="00573FA4" w:rsidRPr="00C173F7">
        <w:rPr>
          <w:sz w:val="8"/>
        </w:rPr>
        <w:t xml:space="preserve"> </w:t>
      </w:r>
      <w:r w:rsidRPr="00C173F7">
        <w:rPr>
          <w:sz w:val="8"/>
        </w:rPr>
        <w:t>reasons for weapons acquisition are, in the conventional realm, largely ignored. Linguistic</w:t>
      </w:r>
      <w:r w:rsidR="00573FA4" w:rsidRPr="00C173F7">
        <w:rPr>
          <w:sz w:val="8"/>
        </w:rPr>
        <w:t xml:space="preserve"> </w:t>
      </w:r>
      <w:r w:rsidRPr="00C173F7">
        <w:rPr>
          <w:sz w:val="8"/>
        </w:rPr>
        <w:t>politics approaches suggest the salient point of information is the name of the weapon,56</w:t>
      </w:r>
      <w:r w:rsidR="00573FA4" w:rsidRPr="00C173F7">
        <w:rPr>
          <w:sz w:val="8"/>
        </w:rPr>
        <w:t xml:space="preserve"> </w:t>
      </w:r>
      <w:r w:rsidRPr="00C173F7">
        <w:rPr>
          <w:sz w:val="8"/>
        </w:rPr>
        <w:t>whereas others have argued the weapon itself is a symbol, and that supersonic aircraft are</w:t>
      </w:r>
      <w:r w:rsidR="00573FA4" w:rsidRPr="00C173F7">
        <w:rPr>
          <w:sz w:val="8"/>
        </w:rPr>
        <w:t xml:space="preserve"> </w:t>
      </w:r>
      <w:r w:rsidRPr="00C173F7">
        <w:rPr>
          <w:sz w:val="8"/>
        </w:rPr>
        <w:t>particularly notable because they are “expensive, visible, and get a great deal of attention</w:t>
      </w:r>
      <w:r w:rsidR="00573FA4" w:rsidRPr="00C173F7">
        <w:rPr>
          <w:sz w:val="8"/>
        </w:rPr>
        <w:t xml:space="preserve"> </w:t>
      </w:r>
      <w:r w:rsidRPr="00C173F7">
        <w:rPr>
          <w:sz w:val="8"/>
        </w:rPr>
        <w:t>in the policy-making process.”57 Other weapons thought to receive significant attention are</w:t>
      </w:r>
      <w:r w:rsidR="00573FA4" w:rsidRPr="00C173F7">
        <w:rPr>
          <w:sz w:val="8"/>
        </w:rPr>
        <w:t xml:space="preserve"> </w:t>
      </w:r>
      <w:r w:rsidRPr="00C173F7">
        <w:rPr>
          <w:sz w:val="8"/>
        </w:rPr>
        <w:t>submarines and main battle tanks.58 It’s not clear, though, why submarines, supersonic</w:t>
      </w:r>
      <w:r w:rsidR="00573FA4" w:rsidRPr="00C173F7">
        <w:rPr>
          <w:sz w:val="8"/>
        </w:rPr>
        <w:t xml:space="preserve"> </w:t>
      </w:r>
      <w:r w:rsidRPr="00C173F7">
        <w:rPr>
          <w:sz w:val="8"/>
        </w:rPr>
        <w:t>aircraft, and tanks are conceptually distinct from other types of weapons.</w:t>
      </w:r>
      <w:r w:rsidR="005D6BF8" w:rsidRPr="00C173F7">
        <w:rPr>
          <w:sz w:val="8"/>
        </w:rPr>
        <w:t xml:space="preserve"> </w:t>
      </w:r>
      <w:r w:rsidRPr="00C173F7">
        <w:rPr>
          <w:sz w:val="8"/>
        </w:rPr>
        <w:t xml:space="preserve">There is, however, a sense that </w:t>
      </w:r>
      <w:r w:rsidRPr="0096027A">
        <w:rPr>
          <w:rStyle w:val="Emphasis"/>
          <w:highlight w:val="green"/>
        </w:rPr>
        <w:t>weapons can be used as political signals</w:t>
      </w:r>
      <w:r w:rsidRPr="00C173F7">
        <w:rPr>
          <w:sz w:val="8"/>
        </w:rPr>
        <w:t>. Arms can be</w:t>
      </w:r>
      <w:r w:rsidR="005D6BF8" w:rsidRPr="00C173F7">
        <w:rPr>
          <w:sz w:val="8"/>
        </w:rPr>
        <w:t xml:space="preserve"> </w:t>
      </w:r>
      <w:r w:rsidRPr="00C173F7">
        <w:rPr>
          <w:sz w:val="8"/>
        </w:rPr>
        <w:t xml:space="preserve">part of a reciprocal agreement for some other good, or they can be </w:t>
      </w:r>
      <w:r w:rsidRPr="00253E1E">
        <w:rPr>
          <w:rStyle w:val="Emphasis"/>
        </w:rPr>
        <w:t xml:space="preserve">a means of </w:t>
      </w:r>
      <w:r w:rsidRPr="0096027A">
        <w:rPr>
          <w:rStyle w:val="Emphasis"/>
          <w:highlight w:val="green"/>
        </w:rPr>
        <w:t>gaining</w:t>
      </w:r>
      <w:r w:rsidR="005D6BF8" w:rsidRPr="0096027A">
        <w:rPr>
          <w:rStyle w:val="Emphasis"/>
          <w:highlight w:val="green"/>
        </w:rPr>
        <w:t xml:space="preserve"> </w:t>
      </w:r>
      <w:r w:rsidRPr="0096027A">
        <w:rPr>
          <w:rStyle w:val="Emphasis"/>
          <w:highlight w:val="green"/>
        </w:rPr>
        <w:t>influence in the receiving state</w:t>
      </w:r>
      <w:r w:rsidRPr="00C173F7">
        <w:rPr>
          <w:sz w:val="8"/>
        </w:rPr>
        <w:t>.59 As I show later, weapons are long-term investments and</w:t>
      </w:r>
      <w:r w:rsidR="005D6BF8" w:rsidRPr="00C173F7">
        <w:rPr>
          <w:sz w:val="8"/>
        </w:rPr>
        <w:t xml:space="preserve"> </w:t>
      </w:r>
      <w:r w:rsidRPr="00C173F7">
        <w:rPr>
          <w:sz w:val="8"/>
        </w:rPr>
        <w:t>providing (or denying) new technologies to a state is a central process in the development</w:t>
      </w:r>
      <w:r w:rsidR="005D6BF8" w:rsidRPr="00C173F7">
        <w:rPr>
          <w:sz w:val="8"/>
        </w:rPr>
        <w:t xml:space="preserve"> </w:t>
      </w:r>
      <w:r w:rsidRPr="00C173F7">
        <w:rPr>
          <w:sz w:val="8"/>
        </w:rPr>
        <w:t>of status hierarchies. Unlike iPads, new fighter jet models are not released every year. The</w:t>
      </w:r>
      <w:r w:rsidR="005D6BF8" w:rsidRPr="00C173F7">
        <w:rPr>
          <w:sz w:val="8"/>
        </w:rPr>
        <w:t xml:space="preserve"> </w:t>
      </w:r>
      <w:r w:rsidRPr="00C173F7">
        <w:rPr>
          <w:sz w:val="8"/>
        </w:rPr>
        <w:t>transfer of high-tech weapons thus creates durable status hierarchies between and within</w:t>
      </w:r>
      <w:r w:rsidR="005D6BF8" w:rsidRPr="00C173F7">
        <w:rPr>
          <w:sz w:val="8"/>
        </w:rPr>
        <w:t xml:space="preserve"> </w:t>
      </w:r>
      <w:r w:rsidRPr="00C173F7">
        <w:rPr>
          <w:sz w:val="8"/>
        </w:rPr>
        <w:t xml:space="preserve">groups of states. Additionally, </w:t>
      </w:r>
      <w:r w:rsidRPr="00BA73A8">
        <w:rPr>
          <w:rStyle w:val="Emphasis"/>
        </w:rPr>
        <w:t>arms can send signals ranging from “gestures of political</w:t>
      </w:r>
      <w:r w:rsidR="005D6BF8" w:rsidRPr="00BA73A8">
        <w:rPr>
          <w:rStyle w:val="Emphasis"/>
        </w:rPr>
        <w:t xml:space="preserve"> </w:t>
      </w:r>
      <w:r w:rsidRPr="00BA73A8">
        <w:rPr>
          <w:rStyle w:val="Emphasis"/>
        </w:rPr>
        <w:t xml:space="preserve">support,” to friendship and trust, </w:t>
      </w:r>
      <w:r w:rsidRPr="00C173F7">
        <w:rPr>
          <w:sz w:val="8"/>
        </w:rPr>
        <w:t>to signals of technological modernity.60 In sum, arms can</w:t>
      </w:r>
      <w:r w:rsidR="005D6BF8" w:rsidRPr="00C173F7">
        <w:rPr>
          <w:sz w:val="8"/>
        </w:rPr>
        <w:t xml:space="preserve"> </w:t>
      </w:r>
      <w:r w:rsidRPr="00C173F7">
        <w:rPr>
          <w:sz w:val="8"/>
        </w:rPr>
        <w:t>do things, but there is no consensus about which arms or what things.</w:t>
      </w:r>
      <w:r w:rsidR="005D6BF8" w:rsidRPr="00C173F7">
        <w:rPr>
          <w:sz w:val="8"/>
        </w:rPr>
        <w:t xml:space="preserve"> </w:t>
      </w:r>
      <w:r w:rsidRPr="00584CE2">
        <w:rPr>
          <w:rStyle w:val="Emphasis"/>
        </w:rPr>
        <w:t>There is</w:t>
      </w:r>
      <w:r w:rsidRPr="00C173F7">
        <w:rPr>
          <w:sz w:val="8"/>
        </w:rPr>
        <w:t xml:space="preserve"> also a </w:t>
      </w:r>
      <w:r w:rsidRPr="00584CE2">
        <w:rPr>
          <w:rStyle w:val="Emphasis"/>
        </w:rPr>
        <w:t>startling lack of attention to</w:t>
      </w:r>
      <w:r w:rsidRPr="0096027A">
        <w:rPr>
          <w:rStyle w:val="Emphasis"/>
          <w:highlight w:val="green"/>
        </w:rPr>
        <w:t xml:space="preserve"> the decision </w:t>
      </w:r>
      <w:r w:rsidRPr="00A237B3">
        <w:rPr>
          <w:rStyle w:val="Emphasis"/>
        </w:rPr>
        <w:t xml:space="preserve">not </w:t>
      </w:r>
      <w:r w:rsidRPr="0096027A">
        <w:rPr>
          <w:rStyle w:val="Emphasis"/>
          <w:highlight w:val="green"/>
        </w:rPr>
        <w:t>to</w:t>
      </w:r>
      <w:r w:rsidRPr="00A237B3">
        <w:rPr>
          <w:rStyle w:val="Emphasis"/>
        </w:rPr>
        <w:t xml:space="preserve"> sell arms</w:t>
      </w:r>
      <w:r w:rsidRPr="00C173F7">
        <w:rPr>
          <w:sz w:val="8"/>
        </w:rPr>
        <w:t>, even though</w:t>
      </w:r>
      <w:r w:rsidR="005D6BF8" w:rsidRPr="00C173F7">
        <w:rPr>
          <w:sz w:val="8"/>
        </w:rPr>
        <w:t xml:space="preserve"> </w:t>
      </w:r>
      <w:r w:rsidRPr="0096027A">
        <w:rPr>
          <w:rStyle w:val="Emphasis"/>
          <w:highlight w:val="green"/>
        </w:rPr>
        <w:t>withhold</w:t>
      </w:r>
      <w:r w:rsidRPr="00A237B3">
        <w:t>ing</w:t>
      </w:r>
      <w:r w:rsidRPr="0096027A">
        <w:rPr>
          <w:rStyle w:val="Emphasis"/>
          <w:highlight w:val="green"/>
        </w:rPr>
        <w:t xml:space="preserve"> arms can be an act of great political import</w:t>
      </w:r>
      <w:r w:rsidRPr="00C173F7">
        <w:rPr>
          <w:sz w:val="8"/>
        </w:rPr>
        <w:t>. Freedman is a rare exception,</w:t>
      </w:r>
      <w:r w:rsidR="005D6BF8" w:rsidRPr="00C173F7">
        <w:rPr>
          <w:sz w:val="8"/>
        </w:rPr>
        <w:t xml:space="preserve"> </w:t>
      </w:r>
      <w:r w:rsidRPr="00C173F7">
        <w:rPr>
          <w:sz w:val="8"/>
        </w:rPr>
        <w:t>accurately observing that, “though only limited political benefits can normally be</w:t>
      </w:r>
      <w:r w:rsidR="005D6BF8" w:rsidRPr="00C173F7">
        <w:rPr>
          <w:sz w:val="8"/>
        </w:rPr>
        <w:t xml:space="preserve"> </w:t>
      </w:r>
      <w:r w:rsidRPr="00C173F7">
        <w:rPr>
          <w:sz w:val="8"/>
        </w:rPr>
        <w:t xml:space="preserve">expected from agreeing to sell arms, since this is seen in commercial terms, </w:t>
      </w:r>
      <w:r w:rsidRPr="00BA73A8">
        <w:rPr>
          <w:rStyle w:val="Emphasis"/>
        </w:rPr>
        <w:t>refusing to</w:t>
      </w:r>
      <w:r w:rsidR="005D6BF8" w:rsidRPr="00BA73A8">
        <w:rPr>
          <w:rStyle w:val="Emphasis"/>
        </w:rPr>
        <w:t xml:space="preserve"> </w:t>
      </w:r>
      <w:r w:rsidRPr="00BA73A8">
        <w:rPr>
          <w:rStyle w:val="Emphasis"/>
        </w:rPr>
        <w:t xml:space="preserve">sell arms is </w:t>
      </w:r>
      <w:r w:rsidRPr="0096027A">
        <w:rPr>
          <w:rStyle w:val="Emphasis"/>
          <w:highlight w:val="green"/>
        </w:rPr>
        <w:t>a major political act</w:t>
      </w:r>
      <w:r w:rsidRPr="00C173F7">
        <w:rPr>
          <w:sz w:val="8"/>
        </w:rPr>
        <w:t xml:space="preserve">. It appears </w:t>
      </w:r>
      <w:r w:rsidRPr="0096027A">
        <w:rPr>
          <w:rStyle w:val="Emphasis"/>
          <w:highlight w:val="green"/>
        </w:rPr>
        <w:t>as a calculated insult, reflecting on the</w:t>
      </w:r>
      <w:r w:rsidR="005D6BF8" w:rsidRPr="0096027A">
        <w:rPr>
          <w:rStyle w:val="Emphasis"/>
          <w:highlight w:val="green"/>
        </w:rPr>
        <w:t xml:space="preserve"> </w:t>
      </w:r>
      <w:r w:rsidRPr="0096027A">
        <w:rPr>
          <w:rStyle w:val="Emphasis"/>
          <w:highlight w:val="green"/>
        </w:rPr>
        <w:t xml:space="preserve">stability, trust, </w:t>
      </w:r>
      <w:r w:rsidRPr="00C173F7">
        <w:rPr>
          <w:rStyle w:val="Emphasis"/>
        </w:rPr>
        <w:t xml:space="preserve">and credit-worthiness, </w:t>
      </w:r>
      <w:r w:rsidRPr="00C173F7">
        <w:rPr>
          <w:sz w:val="8"/>
        </w:rPr>
        <w:t>or technical competence</w:t>
      </w:r>
      <w:r w:rsidRPr="0096027A">
        <w:rPr>
          <w:rStyle w:val="Emphasis"/>
          <w:highlight w:val="green"/>
        </w:rPr>
        <w:t xml:space="preserve"> of the </w:t>
      </w:r>
      <w:r w:rsidRPr="00584CE2">
        <w:rPr>
          <w:rStyle w:val="Emphasis"/>
        </w:rPr>
        <w:t>would-be</w:t>
      </w:r>
      <w:r w:rsidR="005D6BF8" w:rsidRPr="00584CE2">
        <w:rPr>
          <w:rStyle w:val="Emphasis"/>
        </w:rPr>
        <w:t xml:space="preserve"> </w:t>
      </w:r>
      <w:r w:rsidRPr="0096027A">
        <w:rPr>
          <w:rStyle w:val="Emphasis"/>
          <w:highlight w:val="green"/>
        </w:rPr>
        <w:t>recipient</w:t>
      </w:r>
      <w:r w:rsidRPr="00C173F7">
        <w:rPr>
          <w:sz w:val="8"/>
        </w:rPr>
        <w:t>.”61 However, other researchers have not pursued this line of thinking, perhaps</w:t>
      </w:r>
      <w:r w:rsidR="005D6BF8" w:rsidRPr="00C173F7">
        <w:rPr>
          <w:sz w:val="8"/>
        </w:rPr>
        <w:t xml:space="preserve"> </w:t>
      </w:r>
      <w:r w:rsidRPr="00C173F7">
        <w:rPr>
          <w:sz w:val="8"/>
        </w:rPr>
        <w:t>because the usual databases focus on the arms transfers that come to fruition. Since</w:t>
      </w:r>
      <w:r w:rsidR="005D6BF8" w:rsidRPr="00C173F7">
        <w:rPr>
          <w:sz w:val="8"/>
        </w:rPr>
        <w:t xml:space="preserve"> </w:t>
      </w:r>
      <w:r w:rsidRPr="00C173F7">
        <w:rPr>
          <w:sz w:val="8"/>
        </w:rPr>
        <w:t>withholding arms means a transfer does not appear in these databases, the act is usually</w:t>
      </w:r>
      <w:r w:rsidR="005D6BF8" w:rsidRPr="00C173F7">
        <w:rPr>
          <w:sz w:val="8"/>
        </w:rPr>
        <w:t xml:space="preserve"> </w:t>
      </w:r>
      <w:r w:rsidRPr="00C173F7">
        <w:rPr>
          <w:sz w:val="8"/>
        </w:rPr>
        <w:t>ignored.62</w:t>
      </w:r>
      <w:r w:rsidR="00E97535" w:rsidRPr="00C173F7">
        <w:rPr>
          <w:sz w:val="8"/>
        </w:rPr>
        <w:t xml:space="preserve"> </w:t>
      </w:r>
      <w:r w:rsidRPr="00C173F7">
        <w:rPr>
          <w:sz w:val="8"/>
        </w:rPr>
        <w:t>CONVENTIONAL WEAPONS AND SYMBOLIC SIGNALING</w:t>
      </w:r>
      <w:r w:rsidR="00E97535" w:rsidRPr="00C173F7">
        <w:rPr>
          <w:sz w:val="8"/>
        </w:rPr>
        <w:t xml:space="preserve"> </w:t>
      </w:r>
      <w:r w:rsidRPr="00C173F7">
        <w:rPr>
          <w:sz w:val="8"/>
        </w:rPr>
        <w:t>To understand the political effects of weapons, scholars need a way to talk about</w:t>
      </w:r>
      <w:r w:rsidR="00E97535" w:rsidRPr="00C173F7">
        <w:rPr>
          <w:sz w:val="8"/>
        </w:rPr>
        <w:t xml:space="preserve"> </w:t>
      </w:r>
      <w:r w:rsidRPr="00C173F7">
        <w:rPr>
          <w:sz w:val="8"/>
        </w:rPr>
        <w:t>similarities and differences between and among types of weapons; the content of ties</w:t>
      </w:r>
      <w:r w:rsidR="00E97535" w:rsidRPr="00C173F7">
        <w:rPr>
          <w:sz w:val="8"/>
        </w:rPr>
        <w:t xml:space="preserve"> </w:t>
      </w:r>
      <w:r w:rsidRPr="00C173F7">
        <w:rPr>
          <w:sz w:val="8"/>
        </w:rPr>
        <w:t>between states is just as important as the existence of one. This section develops a theory</w:t>
      </w:r>
      <w:r w:rsidR="00E97535" w:rsidRPr="00C173F7">
        <w:rPr>
          <w:sz w:val="8"/>
        </w:rPr>
        <w:t xml:space="preserve"> </w:t>
      </w:r>
      <w:r w:rsidRPr="00C173F7">
        <w:rPr>
          <w:sz w:val="8"/>
        </w:rPr>
        <w:t>to explain the effects of weapons transfers on foreign policy by making two moves. First,</w:t>
      </w:r>
      <w:r w:rsidR="00E97535" w:rsidRPr="00C173F7">
        <w:rPr>
          <w:sz w:val="8"/>
        </w:rPr>
        <w:t xml:space="preserve"> </w:t>
      </w:r>
      <w:r w:rsidRPr="00C173F7">
        <w:rPr>
          <w:sz w:val="8"/>
        </w:rPr>
        <w:t>I unpack the umbrella category of conventional weapons along the dimensions of prestige</w:t>
      </w:r>
      <w:r w:rsidR="00E97535" w:rsidRPr="00C173F7">
        <w:rPr>
          <w:sz w:val="8"/>
        </w:rPr>
        <w:t xml:space="preserve"> </w:t>
      </w:r>
      <w:r w:rsidRPr="00C173F7">
        <w:rPr>
          <w:sz w:val="8"/>
        </w:rPr>
        <w:t>and military utility. This lets me discuss differences between weapons and the different</w:t>
      </w:r>
      <w:r w:rsidR="00E97535" w:rsidRPr="00C173F7">
        <w:rPr>
          <w:sz w:val="8"/>
        </w:rPr>
        <w:t xml:space="preserve"> </w:t>
      </w:r>
      <w:r w:rsidRPr="00C173F7">
        <w:rPr>
          <w:sz w:val="8"/>
        </w:rPr>
        <w:t>conditions under which they will be transferred. Second, I explain the signals that weapons</w:t>
      </w:r>
      <w:r w:rsidR="00E97535" w:rsidRPr="00C173F7">
        <w:rPr>
          <w:sz w:val="8"/>
        </w:rPr>
        <w:t xml:space="preserve"> </w:t>
      </w:r>
      <w:r w:rsidRPr="00C173F7">
        <w:rPr>
          <w:sz w:val="8"/>
        </w:rPr>
        <w:t>transfers send, and connect these signals to distinct foreign policy behaviors.</w:t>
      </w:r>
      <w:r w:rsidR="00E97535" w:rsidRPr="00C173F7">
        <w:rPr>
          <w:sz w:val="8"/>
        </w:rPr>
        <w:t xml:space="preserve"> </w:t>
      </w:r>
      <w:r w:rsidRPr="00C173F7">
        <w:rPr>
          <w:sz w:val="8"/>
        </w:rPr>
        <w:t>Weapon Typology</w:t>
      </w:r>
      <w:r w:rsidR="00E97535" w:rsidRPr="00C173F7">
        <w:rPr>
          <w:sz w:val="8"/>
        </w:rPr>
        <w:t xml:space="preserve"> </w:t>
      </w:r>
      <w:r w:rsidRPr="00BA73A8">
        <w:rPr>
          <w:rStyle w:val="Emphasis"/>
        </w:rPr>
        <w:t>Weapons have</w:t>
      </w:r>
      <w:r w:rsidRPr="00C173F7">
        <w:rPr>
          <w:sz w:val="8"/>
        </w:rPr>
        <w:t xml:space="preserve"> dual functions: they most obviously affect capabilities, enabling actors to</w:t>
      </w:r>
      <w:r w:rsidR="00E97535" w:rsidRPr="00C173F7">
        <w:rPr>
          <w:sz w:val="8"/>
        </w:rPr>
        <w:t xml:space="preserve"> </w:t>
      </w:r>
      <w:r w:rsidRPr="00C173F7">
        <w:rPr>
          <w:sz w:val="8"/>
        </w:rPr>
        <w:t xml:space="preserve">wage war and deter aggression. But there is also </w:t>
      </w:r>
      <w:r w:rsidRPr="00BA73A8">
        <w:rPr>
          <w:rStyle w:val="Emphasis"/>
        </w:rPr>
        <w:t>a symbolic dimension</w:t>
      </w:r>
      <w:r w:rsidRPr="00C173F7">
        <w:rPr>
          <w:sz w:val="8"/>
        </w:rPr>
        <w:t>: states share</w:t>
      </w:r>
      <w:r w:rsidR="00E97535" w:rsidRPr="00C173F7">
        <w:rPr>
          <w:sz w:val="8"/>
        </w:rPr>
        <w:t xml:space="preserve"> </w:t>
      </w:r>
      <w:r w:rsidRPr="00C173F7">
        <w:rPr>
          <w:sz w:val="8"/>
        </w:rPr>
        <w:t>understandings of prestigious and non-prestigious weapons. I create a typology of weapons</w:t>
      </w:r>
      <w:r w:rsidR="00E97535" w:rsidRPr="00C173F7">
        <w:rPr>
          <w:sz w:val="8"/>
        </w:rPr>
        <w:t xml:space="preserve"> </w:t>
      </w:r>
      <w:r w:rsidRPr="00C173F7">
        <w:rPr>
          <w:sz w:val="8"/>
        </w:rPr>
        <w:t>by contrasting the prestige of weapons with the more familiar dimension of military utility,</w:t>
      </w:r>
      <w:r w:rsidR="00E97535" w:rsidRPr="00C173F7">
        <w:rPr>
          <w:sz w:val="8"/>
        </w:rPr>
        <w:t xml:space="preserve"> </w:t>
      </w:r>
      <w:r w:rsidRPr="00C173F7">
        <w:rPr>
          <w:sz w:val="8"/>
        </w:rPr>
        <w:t>which provides the first step toward analyzing the political effects of weapons transfers.</w:t>
      </w:r>
      <w:r w:rsidR="00E97535" w:rsidRPr="00C173F7">
        <w:rPr>
          <w:sz w:val="8"/>
        </w:rPr>
        <w:t xml:space="preserve"> </w:t>
      </w:r>
      <w:r w:rsidRPr="00C173F7">
        <w:rPr>
          <w:sz w:val="8"/>
        </w:rPr>
        <w:t>This typology draws on existing literature, as well as fieldwork at two international</w:t>
      </w:r>
      <w:r w:rsidR="00E97535" w:rsidRPr="00C173F7">
        <w:rPr>
          <w:sz w:val="8"/>
        </w:rPr>
        <w:t xml:space="preserve"> </w:t>
      </w:r>
      <w:r w:rsidRPr="00C173F7">
        <w:rPr>
          <w:sz w:val="8"/>
        </w:rPr>
        <w:t>weapons exhibitions, where I observed the importance of prestige for the way different</w:t>
      </w:r>
      <w:r w:rsidR="00E97535" w:rsidRPr="00C173F7">
        <w:rPr>
          <w:sz w:val="8"/>
        </w:rPr>
        <w:t xml:space="preserve"> </w:t>
      </w:r>
      <w:r w:rsidRPr="00C173F7">
        <w:rPr>
          <w:sz w:val="8"/>
        </w:rPr>
        <w:t>actors talked about, and purchased, weapons.</w:t>
      </w:r>
      <w:r w:rsidR="000B4D62" w:rsidRPr="00C173F7">
        <w:rPr>
          <w:sz w:val="8"/>
        </w:rPr>
        <w:t xml:space="preserve"> </w:t>
      </w:r>
      <w:r w:rsidRPr="00C173F7">
        <w:rPr>
          <w:sz w:val="8"/>
        </w:rPr>
        <w:t>Dimension 1: Prestige</w:t>
      </w:r>
      <w:r w:rsidR="000B4D62" w:rsidRPr="00C173F7">
        <w:rPr>
          <w:sz w:val="8"/>
        </w:rPr>
        <w:t xml:space="preserve"> </w:t>
      </w:r>
      <w:proofErr w:type="spellStart"/>
      <w:r w:rsidRPr="00C173F7">
        <w:rPr>
          <w:sz w:val="8"/>
        </w:rPr>
        <w:t>Prestige</w:t>
      </w:r>
      <w:proofErr w:type="spellEnd"/>
      <w:r w:rsidRPr="00C173F7">
        <w:rPr>
          <w:sz w:val="8"/>
        </w:rPr>
        <w:t xml:space="preserve"> captures the symbolic dimension of weapons, the shared understanding that</w:t>
      </w:r>
      <w:r w:rsidR="000B4D62" w:rsidRPr="00C173F7">
        <w:rPr>
          <w:sz w:val="8"/>
        </w:rPr>
        <w:t xml:space="preserve"> </w:t>
      </w:r>
      <w:r w:rsidRPr="00C173F7">
        <w:rPr>
          <w:sz w:val="8"/>
        </w:rPr>
        <w:t>some weapons are more than others. This dimension builds on insights from other</w:t>
      </w:r>
      <w:r w:rsidR="000B4D62" w:rsidRPr="00C173F7">
        <w:rPr>
          <w:sz w:val="8"/>
        </w:rPr>
        <w:t xml:space="preserve"> </w:t>
      </w:r>
      <w:r w:rsidRPr="00C173F7">
        <w:rPr>
          <w:sz w:val="8"/>
        </w:rPr>
        <w:t>disciplines that have long recognized a difference between prestige and “functional” goods.</w:t>
      </w:r>
      <w:r w:rsidR="000B4D62" w:rsidRPr="00C173F7">
        <w:rPr>
          <w:sz w:val="8"/>
        </w:rPr>
        <w:t xml:space="preserve"> </w:t>
      </w:r>
      <w:r w:rsidRPr="00C173F7">
        <w:rPr>
          <w:sz w:val="8"/>
        </w:rPr>
        <w:t>Functional goods accomplish basic necessary tasks, whereas prestige goods are kept for</w:t>
      </w:r>
      <w:r w:rsidR="000B4D62" w:rsidRPr="00C173F7">
        <w:rPr>
          <w:sz w:val="8"/>
        </w:rPr>
        <w:t xml:space="preserve"> </w:t>
      </w:r>
      <w:r w:rsidRPr="00C173F7">
        <w:rPr>
          <w:sz w:val="8"/>
        </w:rPr>
        <w:t>use and displayed periodically to indicate wealth, success, and power.63 This distinction</w:t>
      </w:r>
      <w:r w:rsidR="000B4D62" w:rsidRPr="00C173F7">
        <w:rPr>
          <w:sz w:val="8"/>
        </w:rPr>
        <w:t xml:space="preserve"> </w:t>
      </w:r>
      <w:r w:rsidRPr="00C173F7">
        <w:rPr>
          <w:sz w:val="8"/>
        </w:rPr>
        <w:t>between prestige and functional goods needs to be modified to fit weapons transfers, since</w:t>
      </w:r>
      <w:r w:rsidR="000B4D62" w:rsidRPr="00C173F7">
        <w:rPr>
          <w:sz w:val="8"/>
        </w:rPr>
        <w:t xml:space="preserve"> </w:t>
      </w:r>
      <w:r w:rsidRPr="00C173F7">
        <w:rPr>
          <w:sz w:val="8"/>
        </w:rPr>
        <w:t>high prestige weapons are not simply for display, periodically dusted off for a military</w:t>
      </w:r>
      <w:r w:rsidR="000B4D62" w:rsidRPr="00C173F7">
        <w:rPr>
          <w:sz w:val="8"/>
        </w:rPr>
        <w:t xml:space="preserve"> </w:t>
      </w:r>
      <w:r w:rsidRPr="00C173F7">
        <w:rPr>
          <w:sz w:val="8"/>
        </w:rPr>
        <w:t>parade or two. Further, even relatively useless weapons are qualitatively distinct goods</w:t>
      </w:r>
      <w:r w:rsidR="000B4D62" w:rsidRPr="00C173F7">
        <w:rPr>
          <w:sz w:val="8"/>
        </w:rPr>
        <w:t xml:space="preserve"> </w:t>
      </w:r>
      <w:r w:rsidRPr="00C173F7">
        <w:rPr>
          <w:sz w:val="8"/>
        </w:rPr>
        <w:t>because they have the ability to harm, and are thus not directly comparable to regular gifts</w:t>
      </w:r>
      <w:r w:rsidR="000B4D62" w:rsidRPr="00C173F7">
        <w:rPr>
          <w:sz w:val="8"/>
        </w:rPr>
        <w:t xml:space="preserve"> </w:t>
      </w:r>
      <w:r w:rsidRPr="00C173F7">
        <w:rPr>
          <w:sz w:val="8"/>
        </w:rPr>
        <w:t>given between individuals, such as a vase or a ring.64 Prestige weapons are usually those</w:t>
      </w:r>
      <w:r w:rsidR="000B4D62" w:rsidRPr="00C173F7">
        <w:rPr>
          <w:sz w:val="8"/>
        </w:rPr>
        <w:t xml:space="preserve"> </w:t>
      </w:r>
      <w:r w:rsidRPr="00C173F7">
        <w:rPr>
          <w:sz w:val="8"/>
        </w:rPr>
        <w:t>with a high level of offensive striking power or technological sophistication. These</w:t>
      </w:r>
      <w:r w:rsidR="000B4D62" w:rsidRPr="00C173F7">
        <w:rPr>
          <w:sz w:val="8"/>
        </w:rPr>
        <w:t xml:space="preserve"> </w:t>
      </w:r>
      <w:r w:rsidRPr="00C173F7">
        <w:rPr>
          <w:sz w:val="8"/>
        </w:rPr>
        <w:t>weapons do more than the basic functional task of territorial defense, though I note that</w:t>
      </w:r>
      <w:r w:rsidR="000B4D62" w:rsidRPr="00C173F7">
        <w:rPr>
          <w:sz w:val="8"/>
        </w:rPr>
        <w:t xml:space="preserve"> </w:t>
      </w:r>
      <w:r w:rsidRPr="00C173F7">
        <w:rPr>
          <w:sz w:val="8"/>
        </w:rPr>
        <w:t>firepower or technological sophistication is necessary, but not sufficient, as a cause of</w:t>
      </w:r>
      <w:r w:rsidR="000B4D62" w:rsidRPr="00C173F7">
        <w:rPr>
          <w:sz w:val="8"/>
        </w:rPr>
        <w:t xml:space="preserve"> </w:t>
      </w:r>
      <w:r w:rsidRPr="00C173F7">
        <w:rPr>
          <w:sz w:val="8"/>
        </w:rPr>
        <w:t>prestige.</w:t>
      </w:r>
      <w:r w:rsidR="000B4D62" w:rsidRPr="00C173F7">
        <w:rPr>
          <w:sz w:val="8"/>
        </w:rPr>
        <w:t xml:space="preserve"> </w:t>
      </w:r>
      <w:r w:rsidRPr="00C173F7">
        <w:rPr>
          <w:sz w:val="8"/>
        </w:rPr>
        <w:t>One insight that does carry over concerns reciprocity. On the level of the individual</w:t>
      </w:r>
      <w:r w:rsidR="000B4D62" w:rsidRPr="00C173F7">
        <w:rPr>
          <w:sz w:val="8"/>
        </w:rPr>
        <w:t xml:space="preserve"> </w:t>
      </w:r>
      <w:r w:rsidRPr="00C173F7">
        <w:rPr>
          <w:sz w:val="8"/>
        </w:rPr>
        <w:t>social relationship, giving a gift incurs a mutual obligation from the receiver to the giver,</w:t>
      </w:r>
      <w:r w:rsidR="000B4D62" w:rsidRPr="00C173F7">
        <w:rPr>
          <w:sz w:val="8"/>
        </w:rPr>
        <w:t xml:space="preserve"> </w:t>
      </w:r>
      <w:r w:rsidRPr="00C173F7">
        <w:rPr>
          <w:sz w:val="8"/>
        </w:rPr>
        <w:t>and the possession of prestige goods is a way to get others to recognize your importance.65</w:t>
      </w:r>
      <w:r w:rsidR="000B4D62" w:rsidRPr="00C173F7">
        <w:rPr>
          <w:sz w:val="8"/>
        </w:rPr>
        <w:t xml:space="preserve"> </w:t>
      </w:r>
      <w:r w:rsidRPr="00C173F7">
        <w:rPr>
          <w:sz w:val="8"/>
        </w:rPr>
        <w:t>At the level of interstate relations, there is still an implied mutual obligation – State A gives</w:t>
      </w:r>
      <w:r w:rsidR="000B4D62" w:rsidRPr="00C173F7">
        <w:rPr>
          <w:sz w:val="8"/>
        </w:rPr>
        <w:t xml:space="preserve"> </w:t>
      </w:r>
      <w:r w:rsidRPr="00C173F7">
        <w:rPr>
          <w:sz w:val="8"/>
        </w:rPr>
        <w:t>State B a weapon and expects state B to behave “properly”, however defined. Equally</w:t>
      </w:r>
      <w:r w:rsidR="000B4D62" w:rsidRPr="00C173F7">
        <w:rPr>
          <w:sz w:val="8"/>
        </w:rPr>
        <w:t xml:space="preserve"> </w:t>
      </w:r>
      <w:r w:rsidRPr="00C173F7">
        <w:rPr>
          <w:sz w:val="8"/>
        </w:rPr>
        <w:t xml:space="preserve">important, </w:t>
      </w:r>
      <w:r w:rsidRPr="00153192">
        <w:rPr>
          <w:rStyle w:val="Emphasis"/>
        </w:rPr>
        <w:t>the transfer of prestige weapons is a statement about the type of relationship the</w:t>
      </w:r>
      <w:r w:rsidR="000B4D62" w:rsidRPr="00153192">
        <w:rPr>
          <w:rStyle w:val="Emphasis"/>
        </w:rPr>
        <w:t xml:space="preserve"> </w:t>
      </w:r>
      <w:r w:rsidRPr="00153192">
        <w:rPr>
          <w:rStyle w:val="Emphasis"/>
        </w:rPr>
        <w:t>states have</w:t>
      </w:r>
      <w:r w:rsidRPr="00C173F7">
        <w:rPr>
          <w:sz w:val="8"/>
        </w:rPr>
        <w:t xml:space="preserve">. </w:t>
      </w:r>
      <w:r w:rsidRPr="00C173F7">
        <w:rPr>
          <w:rStyle w:val="Emphasis"/>
        </w:rPr>
        <w:t>Just as diamond rings are usually exchanged between committed couples,</w:t>
      </w:r>
      <w:r w:rsidR="000B4D62" w:rsidRPr="00C173F7">
        <w:rPr>
          <w:rStyle w:val="Emphasis"/>
        </w:rPr>
        <w:t xml:space="preserve"> </w:t>
      </w:r>
      <w:r w:rsidRPr="00C173F7">
        <w:rPr>
          <w:rStyle w:val="Emphasis"/>
        </w:rPr>
        <w:t>prestigious weapons are usually exchanged between similarly committed/aligned states</w:t>
      </w:r>
      <w:r w:rsidRPr="00C173F7">
        <w:rPr>
          <w:sz w:val="8"/>
        </w:rPr>
        <w:t>.</w:t>
      </w:r>
      <w:r w:rsidR="000B4D62" w:rsidRPr="00C173F7">
        <w:rPr>
          <w:sz w:val="8"/>
        </w:rPr>
        <w:t xml:space="preserve"> </w:t>
      </w:r>
      <w:r w:rsidRPr="00C173F7">
        <w:rPr>
          <w:sz w:val="8"/>
        </w:rPr>
        <w:t>Though nuclear weapons are recognized as prestigious weapons,66 prestige is not the</w:t>
      </w:r>
      <w:r w:rsidR="000B4D62" w:rsidRPr="00C173F7">
        <w:rPr>
          <w:sz w:val="8"/>
        </w:rPr>
        <w:t xml:space="preserve"> </w:t>
      </w:r>
      <w:r w:rsidRPr="00C173F7">
        <w:rPr>
          <w:sz w:val="8"/>
        </w:rPr>
        <w:t>privilege solely of the nuclear realm: there is a hierarchy of prestige in conventional</w:t>
      </w:r>
      <w:r w:rsidR="000B4D62" w:rsidRPr="00C173F7">
        <w:rPr>
          <w:sz w:val="8"/>
        </w:rPr>
        <w:t xml:space="preserve"> </w:t>
      </w:r>
      <w:r w:rsidRPr="00C173F7">
        <w:rPr>
          <w:sz w:val="8"/>
        </w:rPr>
        <w:t>weapons, too. Existing literature considers three types of weapons prestigious – supersonic</w:t>
      </w:r>
      <w:r w:rsidR="000B4D62" w:rsidRPr="00C173F7">
        <w:rPr>
          <w:sz w:val="8"/>
        </w:rPr>
        <w:t xml:space="preserve"> </w:t>
      </w:r>
      <w:r w:rsidRPr="00C173F7">
        <w:rPr>
          <w:sz w:val="8"/>
        </w:rPr>
        <w:t>aircraft, main battle tanks, and submarines.67 The criteria this implies for assessing prestige</w:t>
      </w:r>
      <w:r w:rsidR="000B4D62" w:rsidRPr="00C173F7">
        <w:rPr>
          <w:sz w:val="8"/>
        </w:rPr>
        <w:t xml:space="preserve"> </w:t>
      </w:r>
      <w:r w:rsidRPr="00C173F7">
        <w:rPr>
          <w:sz w:val="8"/>
        </w:rPr>
        <w:t>is unclear, since the three weapons are very different in use, firepower, and technological</w:t>
      </w:r>
      <w:r w:rsidR="000B4D62" w:rsidRPr="00C173F7">
        <w:rPr>
          <w:sz w:val="8"/>
        </w:rPr>
        <w:t xml:space="preserve"> </w:t>
      </w:r>
      <w:r w:rsidRPr="00C173F7">
        <w:rPr>
          <w:sz w:val="8"/>
        </w:rPr>
        <w:t>sophistication. Though highly capable and technologically sophisticated, supersonic</w:t>
      </w:r>
      <w:r w:rsidR="000B4D62" w:rsidRPr="00C173F7">
        <w:rPr>
          <w:sz w:val="8"/>
        </w:rPr>
        <w:t xml:space="preserve"> </w:t>
      </w:r>
      <w:r w:rsidRPr="00C173F7">
        <w:rPr>
          <w:sz w:val="8"/>
        </w:rPr>
        <w:t>aircraft are usually defensive weapons designed to quickly intercept an opponent’s aircraft.</w:t>
      </w:r>
      <w:r w:rsidR="000B4D62" w:rsidRPr="00C173F7">
        <w:rPr>
          <w:sz w:val="8"/>
        </w:rPr>
        <w:t xml:space="preserve"> </w:t>
      </w:r>
      <w:r w:rsidRPr="00C173F7">
        <w:rPr>
          <w:sz w:val="8"/>
        </w:rPr>
        <w:t>Submarines, on the other hand, enable stealthy offense, have high capabilities and</w:t>
      </w:r>
      <w:r w:rsidR="000B4D62" w:rsidRPr="00C173F7">
        <w:rPr>
          <w:sz w:val="8"/>
        </w:rPr>
        <w:t xml:space="preserve"> </w:t>
      </w:r>
      <w:r w:rsidRPr="00C173F7">
        <w:rPr>
          <w:sz w:val="8"/>
        </w:rPr>
        <w:t>technology, and can be nuclear-capable. Main battle tanks are considered a prestigious</w:t>
      </w:r>
      <w:r w:rsidR="000B4D62" w:rsidRPr="00C173F7">
        <w:rPr>
          <w:sz w:val="8"/>
        </w:rPr>
        <w:t xml:space="preserve"> </w:t>
      </w:r>
      <w:r w:rsidRPr="00C173F7">
        <w:rPr>
          <w:sz w:val="8"/>
        </w:rPr>
        <w:t>weapons platform even though their offensive firepower is limited in both range and</w:t>
      </w:r>
      <w:r w:rsidR="000B4D62" w:rsidRPr="00C173F7">
        <w:rPr>
          <w:sz w:val="8"/>
        </w:rPr>
        <w:t xml:space="preserve"> </w:t>
      </w:r>
      <w:r w:rsidRPr="00C173F7">
        <w:rPr>
          <w:sz w:val="8"/>
        </w:rPr>
        <w:t>caliber, and their level of technological sophistication is significantly below that of fighter</w:t>
      </w:r>
      <w:r w:rsidR="000B4D62" w:rsidRPr="00C173F7">
        <w:rPr>
          <w:sz w:val="8"/>
        </w:rPr>
        <w:t xml:space="preserve"> </w:t>
      </w:r>
      <w:r w:rsidRPr="00C173F7">
        <w:rPr>
          <w:sz w:val="8"/>
        </w:rPr>
        <w:t>jets and submarines. By all of these measures, main battle tanks are an outlier on the list of</w:t>
      </w:r>
      <w:r w:rsidR="000B4D62" w:rsidRPr="00C173F7">
        <w:rPr>
          <w:sz w:val="8"/>
        </w:rPr>
        <w:t xml:space="preserve"> </w:t>
      </w:r>
      <w:r w:rsidRPr="00C173F7">
        <w:rPr>
          <w:sz w:val="8"/>
        </w:rPr>
        <w:t>prestigious weapons platforms.</w:t>
      </w:r>
      <w:r w:rsidR="000B4D62" w:rsidRPr="00C173F7">
        <w:rPr>
          <w:sz w:val="8"/>
        </w:rPr>
        <w:t xml:space="preserve"> </w:t>
      </w:r>
      <w:r w:rsidRPr="00C173F7">
        <w:rPr>
          <w:sz w:val="8"/>
        </w:rPr>
        <w:t>Clearly, the correlation between prestige and offensive power or technological</w:t>
      </w:r>
      <w:r w:rsidR="000B4D62" w:rsidRPr="00C173F7">
        <w:rPr>
          <w:sz w:val="8"/>
        </w:rPr>
        <w:t xml:space="preserve"> </w:t>
      </w:r>
      <w:r w:rsidRPr="00C173F7">
        <w:rPr>
          <w:sz w:val="8"/>
        </w:rPr>
        <w:t xml:space="preserve">sophistication is not determinative. I propose that </w:t>
      </w:r>
      <w:r w:rsidRPr="0096027A">
        <w:rPr>
          <w:rStyle w:val="Emphasis"/>
          <w:highlight w:val="green"/>
        </w:rPr>
        <w:t>perceptions play a large role</w:t>
      </w:r>
      <w:r w:rsidRPr="00C173F7">
        <w:rPr>
          <w:sz w:val="8"/>
        </w:rPr>
        <w:t xml:space="preserve"> in</w:t>
      </w:r>
      <w:r w:rsidR="000B4D62" w:rsidRPr="00C173F7">
        <w:rPr>
          <w:sz w:val="8"/>
        </w:rPr>
        <w:t xml:space="preserve"> </w:t>
      </w:r>
      <w:r w:rsidRPr="00C173F7">
        <w:rPr>
          <w:sz w:val="8"/>
        </w:rPr>
        <w:t xml:space="preserve">determining what types of platforms are prestigious, and that </w:t>
      </w:r>
      <w:r w:rsidRPr="0096027A">
        <w:rPr>
          <w:rStyle w:val="Emphasis"/>
          <w:highlight w:val="green"/>
        </w:rPr>
        <w:t>these perceptions usually cue</w:t>
      </w:r>
      <w:r w:rsidR="000B4D62" w:rsidRPr="0096027A">
        <w:rPr>
          <w:rStyle w:val="Emphasis"/>
          <w:highlight w:val="green"/>
        </w:rPr>
        <w:t xml:space="preserve"> </w:t>
      </w:r>
      <w:r w:rsidRPr="0096027A">
        <w:rPr>
          <w:rStyle w:val="Emphasis"/>
          <w:highlight w:val="green"/>
        </w:rPr>
        <w:t>on superpower actions.</w:t>
      </w:r>
      <w:r w:rsidRPr="00C173F7">
        <w:rPr>
          <w:sz w:val="8"/>
        </w:rPr>
        <w:t xml:space="preserve"> Main battle tanks are considered prestigious because of their</w:t>
      </w:r>
      <w:r w:rsidR="000B4D62" w:rsidRPr="00C173F7">
        <w:rPr>
          <w:sz w:val="8"/>
        </w:rPr>
        <w:t xml:space="preserve"> </w:t>
      </w:r>
      <w:r w:rsidRPr="00C173F7">
        <w:rPr>
          <w:sz w:val="8"/>
        </w:rPr>
        <w:t>association with the great power wars of the twentieth century.68 Similarly, intercontinental</w:t>
      </w:r>
      <w:r w:rsidR="000B4D62" w:rsidRPr="00C173F7">
        <w:rPr>
          <w:sz w:val="8"/>
        </w:rPr>
        <w:t xml:space="preserve"> </w:t>
      </w:r>
      <w:r w:rsidRPr="00C173F7">
        <w:rPr>
          <w:sz w:val="8"/>
        </w:rPr>
        <w:t>ballistic missiles are a prestigious platform because of their perceptual association with</w:t>
      </w:r>
      <w:r w:rsidR="000B4D62" w:rsidRPr="00C173F7">
        <w:rPr>
          <w:sz w:val="8"/>
        </w:rPr>
        <w:t xml:space="preserve"> </w:t>
      </w:r>
      <w:r w:rsidRPr="00C173F7">
        <w:rPr>
          <w:sz w:val="8"/>
        </w:rPr>
        <w:t>nuclear weapons,69 even though there are many weapons within this platform that are</w:t>
      </w:r>
      <w:r w:rsidR="000B4D62" w:rsidRPr="00C173F7">
        <w:rPr>
          <w:sz w:val="8"/>
        </w:rPr>
        <w:t xml:space="preserve"> </w:t>
      </w:r>
      <w:r w:rsidRPr="00C173F7">
        <w:rPr>
          <w:sz w:val="8"/>
        </w:rPr>
        <w:t>universally ineffective because they have poor targeting capabilities and poor</w:t>
      </w:r>
      <w:r w:rsidR="000B4D62" w:rsidRPr="00C173F7">
        <w:rPr>
          <w:sz w:val="8"/>
        </w:rPr>
        <w:t xml:space="preserve"> </w:t>
      </w:r>
      <w:r w:rsidRPr="00C173F7">
        <w:rPr>
          <w:sz w:val="8"/>
        </w:rPr>
        <w:t>construction.70 The opposite relationship holds, too. Refueling planes stand out as weapons</w:t>
      </w:r>
      <w:r w:rsidR="000B4D62" w:rsidRPr="00C173F7">
        <w:rPr>
          <w:sz w:val="8"/>
        </w:rPr>
        <w:t xml:space="preserve"> </w:t>
      </w:r>
      <w:r w:rsidRPr="00C173F7">
        <w:rPr>
          <w:sz w:val="8"/>
        </w:rPr>
        <w:t>that have extremely high levels of technology – from the sensors to detect how close it is</w:t>
      </w:r>
      <w:r w:rsidR="000B4D62" w:rsidRPr="00C173F7">
        <w:rPr>
          <w:sz w:val="8"/>
        </w:rPr>
        <w:t xml:space="preserve"> </w:t>
      </w:r>
      <w:r w:rsidRPr="00C173F7">
        <w:rPr>
          <w:sz w:val="8"/>
        </w:rPr>
        <w:t>to the plane taking on fuel, to the in-air delivery system, to an engine able to give lift to a</w:t>
      </w:r>
      <w:r w:rsidR="000B4D62" w:rsidRPr="00C173F7">
        <w:rPr>
          <w:sz w:val="8"/>
        </w:rPr>
        <w:t xml:space="preserve"> </w:t>
      </w:r>
      <w:r w:rsidRPr="00C173F7">
        <w:rPr>
          <w:sz w:val="8"/>
        </w:rPr>
        <w:t>massive plane, to all of the associated safety mechanisms – and that require an</w:t>
      </w:r>
      <w:r w:rsidR="000B4D62" w:rsidRPr="00C173F7">
        <w:rPr>
          <w:sz w:val="8"/>
        </w:rPr>
        <w:t xml:space="preserve"> </w:t>
      </w:r>
      <w:r w:rsidRPr="00C173F7">
        <w:rPr>
          <w:sz w:val="8"/>
        </w:rPr>
        <w:t>extraordinary level of skill to pilot, but these weapons are not considered prestigious.</w:t>
      </w:r>
      <w:r w:rsidR="000B4D62" w:rsidRPr="00C173F7">
        <w:rPr>
          <w:sz w:val="8"/>
        </w:rPr>
        <w:t xml:space="preserve"> </w:t>
      </w:r>
      <w:r w:rsidRPr="00C173F7">
        <w:rPr>
          <w:sz w:val="8"/>
        </w:rPr>
        <w:t>Though there may be a minimum baseline of either technological sophistication or</w:t>
      </w:r>
      <w:r w:rsidR="000B4D62" w:rsidRPr="00C173F7">
        <w:rPr>
          <w:sz w:val="8"/>
        </w:rPr>
        <w:t xml:space="preserve"> </w:t>
      </w:r>
      <w:r w:rsidRPr="00C173F7">
        <w:rPr>
          <w:sz w:val="8"/>
        </w:rPr>
        <w:t>offensive power necessary to be a candidate for a prestige weapon, these factors are not</w:t>
      </w:r>
      <w:r w:rsidR="000B4D62" w:rsidRPr="00C173F7">
        <w:rPr>
          <w:sz w:val="8"/>
        </w:rPr>
        <w:t xml:space="preserve"> </w:t>
      </w:r>
      <w:r w:rsidRPr="00C173F7">
        <w:rPr>
          <w:sz w:val="8"/>
        </w:rPr>
        <w:t>determinative. Rather, prestige is determined by perceptions.71</w:t>
      </w:r>
      <w:r w:rsidR="000B4D62" w:rsidRPr="00C173F7">
        <w:rPr>
          <w:sz w:val="8"/>
        </w:rPr>
        <w:t xml:space="preserve"> </w:t>
      </w:r>
      <w:r w:rsidRPr="00C173F7">
        <w:rPr>
          <w:sz w:val="8"/>
        </w:rPr>
        <w:t>I observed the importance of perceptions in creating prestige during fieldwork at two</w:t>
      </w:r>
      <w:r w:rsidR="000B4D62" w:rsidRPr="00C173F7">
        <w:rPr>
          <w:sz w:val="8"/>
        </w:rPr>
        <w:t xml:space="preserve"> </w:t>
      </w:r>
      <w:r w:rsidRPr="00C173F7">
        <w:rPr>
          <w:sz w:val="8"/>
        </w:rPr>
        <w:t>international weapons shows. Many manufacturers tried to portray their weapons as</w:t>
      </w:r>
      <w:r w:rsidR="000B4D62" w:rsidRPr="00C173F7">
        <w:rPr>
          <w:sz w:val="8"/>
        </w:rPr>
        <w:t xml:space="preserve"> </w:t>
      </w:r>
      <w:r w:rsidRPr="00C173F7">
        <w:rPr>
          <w:sz w:val="8"/>
        </w:rPr>
        <w:t>particularly important by unveiling them at a designated time during the show, drawing</w:t>
      </w:r>
      <w:r w:rsidR="000B4D62" w:rsidRPr="00C173F7">
        <w:rPr>
          <w:sz w:val="8"/>
        </w:rPr>
        <w:t xml:space="preserve"> </w:t>
      </w:r>
      <w:r w:rsidRPr="00C173F7">
        <w:rPr>
          <w:sz w:val="8"/>
        </w:rPr>
        <w:t>significant crowds and creating an air of excitement by pumping music through nearby</w:t>
      </w:r>
      <w:r w:rsidR="000B4D62" w:rsidRPr="00C173F7">
        <w:rPr>
          <w:sz w:val="8"/>
        </w:rPr>
        <w:t xml:space="preserve"> </w:t>
      </w:r>
      <w:r w:rsidRPr="00C173F7">
        <w:rPr>
          <w:sz w:val="8"/>
        </w:rPr>
        <w:t>speakers, or using security ropes to allow only important visitors – usually in military</w:t>
      </w:r>
      <w:r w:rsidR="000B4D62" w:rsidRPr="00C173F7">
        <w:rPr>
          <w:sz w:val="8"/>
        </w:rPr>
        <w:t xml:space="preserve"> </w:t>
      </w:r>
      <w:r w:rsidRPr="00C173F7">
        <w:rPr>
          <w:sz w:val="8"/>
        </w:rPr>
        <w:t>uniforms or other official-looking attendees – nearest to the weapon. During an outdoor</w:t>
      </w:r>
      <w:r w:rsidR="000B4D62" w:rsidRPr="00C173F7">
        <w:rPr>
          <w:sz w:val="8"/>
        </w:rPr>
        <w:t xml:space="preserve"> </w:t>
      </w:r>
      <w:r w:rsidRPr="00C173F7">
        <w:rPr>
          <w:sz w:val="8"/>
        </w:rPr>
        <w:t>demonstration of a number of weapons, the “coolness” factor of an armored vehicle was</w:t>
      </w:r>
      <w:r w:rsidR="000B4D62" w:rsidRPr="00C173F7">
        <w:rPr>
          <w:sz w:val="8"/>
        </w:rPr>
        <w:t xml:space="preserve"> </w:t>
      </w:r>
      <w:r w:rsidRPr="00C173F7">
        <w:rPr>
          <w:sz w:val="8"/>
        </w:rPr>
        <w:t>enhanced through a hard rock soundtrack. The tempo of the music was used to manipulate</w:t>
      </w:r>
      <w:r w:rsidR="000B4D62" w:rsidRPr="00C173F7">
        <w:rPr>
          <w:sz w:val="8"/>
        </w:rPr>
        <w:t xml:space="preserve"> </w:t>
      </w:r>
      <w:r w:rsidRPr="00C173F7">
        <w:rPr>
          <w:sz w:val="8"/>
        </w:rPr>
        <w:t>the audience’s perceptions of the weapon on display, and varied based on how much</w:t>
      </w:r>
      <w:r w:rsidR="000B4D62" w:rsidRPr="00C173F7">
        <w:rPr>
          <w:sz w:val="8"/>
        </w:rPr>
        <w:t xml:space="preserve"> </w:t>
      </w:r>
      <w:r w:rsidRPr="00C173F7">
        <w:rPr>
          <w:sz w:val="8"/>
        </w:rPr>
        <w:t>perceptions of different weapons needed to be manipulated.72 More mundane weapons,</w:t>
      </w:r>
      <w:r w:rsidR="000B4D62" w:rsidRPr="00C173F7">
        <w:rPr>
          <w:sz w:val="8"/>
        </w:rPr>
        <w:t xml:space="preserve"> </w:t>
      </w:r>
      <w:r w:rsidRPr="00C173F7">
        <w:rPr>
          <w:sz w:val="8"/>
        </w:rPr>
        <w:t>like a firetruck and a fueling vehicle, were accompanied by explosions, to get the audience</w:t>
      </w:r>
      <w:r w:rsidR="000B4D62" w:rsidRPr="00C173F7">
        <w:rPr>
          <w:sz w:val="8"/>
        </w:rPr>
        <w:t xml:space="preserve"> </w:t>
      </w:r>
      <w:r w:rsidRPr="00C173F7">
        <w:rPr>
          <w:sz w:val="8"/>
        </w:rPr>
        <w:t>to pay attention and to associate these weapons with the battlefield, rather than support</w:t>
      </w:r>
      <w:r w:rsidR="000B4D62" w:rsidRPr="00C173F7">
        <w:rPr>
          <w:sz w:val="8"/>
        </w:rPr>
        <w:t xml:space="preserve"> </w:t>
      </w:r>
      <w:r w:rsidRPr="00C173F7">
        <w:rPr>
          <w:sz w:val="8"/>
        </w:rPr>
        <w:t>roles. Throughout the convention halls, brochures touted specific capabilities or linked a</w:t>
      </w:r>
      <w:r w:rsidR="000B4D62" w:rsidRPr="00C173F7">
        <w:rPr>
          <w:sz w:val="8"/>
        </w:rPr>
        <w:t xml:space="preserve"> </w:t>
      </w:r>
      <w:r w:rsidRPr="00C173F7">
        <w:rPr>
          <w:sz w:val="8"/>
        </w:rPr>
        <w:t>particular weapon to a known prestigious weapon. For example, Finnish arms company</w:t>
      </w:r>
      <w:r w:rsidR="000B4D62" w:rsidRPr="00C173F7">
        <w:rPr>
          <w:sz w:val="8"/>
        </w:rPr>
        <w:t xml:space="preserve"> </w:t>
      </w:r>
      <w:r w:rsidRPr="00C173F7">
        <w:rPr>
          <w:sz w:val="8"/>
        </w:rPr>
        <w:t>Patria emphasized its integration of weapons systems in its Armored Modular Vehicle as</w:t>
      </w:r>
      <w:r w:rsidR="000B4D62" w:rsidRPr="00C173F7">
        <w:rPr>
          <w:sz w:val="8"/>
        </w:rPr>
        <w:t xml:space="preserve"> </w:t>
      </w:r>
      <w:r w:rsidRPr="00C173F7">
        <w:rPr>
          <w:sz w:val="8"/>
        </w:rPr>
        <w:t>providing “the digital backbone for 21st century soldiers,” perhaps trying to portray this</w:t>
      </w:r>
      <w:r w:rsidR="000B4D62" w:rsidRPr="00C173F7">
        <w:rPr>
          <w:sz w:val="8"/>
        </w:rPr>
        <w:t xml:space="preserve"> </w:t>
      </w:r>
      <w:r w:rsidRPr="00C173F7">
        <w:rPr>
          <w:sz w:val="8"/>
        </w:rPr>
        <w:t>armored vehicle – usually not very technologically sophisticated – as at the technological</w:t>
      </w:r>
      <w:r w:rsidR="000B4D62" w:rsidRPr="00C173F7">
        <w:rPr>
          <w:sz w:val="8"/>
        </w:rPr>
        <w:t xml:space="preserve"> </w:t>
      </w:r>
      <w:r w:rsidRPr="00C173F7">
        <w:rPr>
          <w:sz w:val="8"/>
        </w:rPr>
        <w:t>cutting edge, and thus prestigious.</w:t>
      </w:r>
      <w:r w:rsidR="000B4D62" w:rsidRPr="00C173F7">
        <w:rPr>
          <w:sz w:val="8"/>
        </w:rPr>
        <w:t xml:space="preserve"> </w:t>
      </w:r>
      <w:r w:rsidRPr="00C173F7">
        <w:rPr>
          <w:sz w:val="8"/>
        </w:rPr>
        <w:t>The concept of prestige is not reducible to the economic cost of the weapons transfer.</w:t>
      </w:r>
      <w:r w:rsidR="000B4D62" w:rsidRPr="00C173F7">
        <w:rPr>
          <w:sz w:val="8"/>
        </w:rPr>
        <w:t xml:space="preserve"> </w:t>
      </w:r>
      <w:r w:rsidRPr="00C173F7">
        <w:rPr>
          <w:sz w:val="8"/>
        </w:rPr>
        <w:t>First, states often give weapons at free or significantly discounted rates to friends and allies.</w:t>
      </w:r>
      <w:r w:rsidR="000B4D62" w:rsidRPr="00C173F7">
        <w:rPr>
          <w:sz w:val="8"/>
        </w:rPr>
        <w:t xml:space="preserve"> </w:t>
      </w:r>
      <w:r w:rsidRPr="00C173F7">
        <w:rPr>
          <w:sz w:val="8"/>
        </w:rPr>
        <w:t>Second, there is no agreed upon way to calculate cost. For example, the AGM-154 Joint</w:t>
      </w:r>
      <w:r w:rsidR="000B4D62" w:rsidRPr="00C173F7">
        <w:rPr>
          <w:sz w:val="8"/>
        </w:rPr>
        <w:t xml:space="preserve"> </w:t>
      </w:r>
      <w:r w:rsidRPr="00C173F7">
        <w:rPr>
          <w:sz w:val="8"/>
        </w:rPr>
        <w:t>Standoff Weapon, produced by Raytheon, has an acquisition cost of $3.3 billion. But</w:t>
      </w:r>
      <w:r w:rsidR="000B4D62" w:rsidRPr="00C173F7">
        <w:rPr>
          <w:sz w:val="8"/>
        </w:rPr>
        <w:t xml:space="preserve"> </w:t>
      </w:r>
      <w:r w:rsidRPr="00C173F7">
        <w:rPr>
          <w:sz w:val="8"/>
        </w:rPr>
        <w:t>because the Navy and Air Force ordered 12,000 missiles the per-unit production cost is</w:t>
      </w:r>
      <w:r w:rsidR="000B4D62" w:rsidRPr="00C173F7">
        <w:rPr>
          <w:sz w:val="8"/>
        </w:rPr>
        <w:t xml:space="preserve"> </w:t>
      </w:r>
      <w:r w:rsidRPr="00C173F7">
        <w:rPr>
          <w:sz w:val="8"/>
        </w:rPr>
        <w:t>$246,585.73 By contrast, General Dynamic’s M1A1 Abrams Tank has a per-unit cost of</w:t>
      </w:r>
      <w:r w:rsidR="000B4D62" w:rsidRPr="00C173F7">
        <w:rPr>
          <w:sz w:val="8"/>
        </w:rPr>
        <w:t xml:space="preserve"> </w:t>
      </w:r>
      <w:r w:rsidRPr="00C173F7">
        <w:rPr>
          <w:sz w:val="8"/>
        </w:rPr>
        <w:t>$2.38 million.74 The Abrams tank, though a useful main battle tank, was first produced in</w:t>
      </w:r>
      <w:r w:rsidR="000B4D62" w:rsidRPr="00C173F7">
        <w:rPr>
          <w:sz w:val="8"/>
        </w:rPr>
        <w:t xml:space="preserve"> </w:t>
      </w:r>
      <w:r w:rsidRPr="00C173F7">
        <w:rPr>
          <w:sz w:val="8"/>
        </w:rPr>
        <w:t xml:space="preserve">the 1970s, </w:t>
      </w:r>
      <w:proofErr w:type="spellStart"/>
      <w:r w:rsidRPr="00C173F7">
        <w:rPr>
          <w:sz w:val="8"/>
        </w:rPr>
        <w:t>where as</w:t>
      </w:r>
      <w:proofErr w:type="spellEnd"/>
      <w:r w:rsidRPr="00C173F7">
        <w:rPr>
          <w:sz w:val="8"/>
        </w:rPr>
        <w:t xml:space="preserve"> the JSOW is a brand-new missile. Determining prestige based on cost</w:t>
      </w:r>
      <w:r w:rsidR="000B4D62" w:rsidRPr="00C173F7">
        <w:rPr>
          <w:sz w:val="8"/>
        </w:rPr>
        <w:t xml:space="preserve"> </w:t>
      </w:r>
      <w:r w:rsidRPr="00C173F7">
        <w:rPr>
          <w:sz w:val="8"/>
        </w:rPr>
        <w:t>would be misleading in this case. Further, some transfer agreements include contracts for</w:t>
      </w:r>
      <w:r w:rsidR="000B4D62" w:rsidRPr="00C173F7">
        <w:rPr>
          <w:sz w:val="8"/>
        </w:rPr>
        <w:t xml:space="preserve"> </w:t>
      </w:r>
      <w:r w:rsidRPr="00C173F7">
        <w:rPr>
          <w:sz w:val="8"/>
        </w:rPr>
        <w:t>maintenance and/or spare parts. This would increase the value of the transfer, but would</w:t>
      </w:r>
      <w:r w:rsidR="000B4D62" w:rsidRPr="00C173F7">
        <w:rPr>
          <w:sz w:val="8"/>
        </w:rPr>
        <w:t xml:space="preserve"> </w:t>
      </w:r>
      <w:r w:rsidRPr="00C173F7">
        <w:rPr>
          <w:sz w:val="8"/>
        </w:rPr>
        <w:t>not indicate anything about prestige.75</w:t>
      </w:r>
      <w:r w:rsidR="000B4D62" w:rsidRPr="00C173F7">
        <w:rPr>
          <w:sz w:val="8"/>
        </w:rPr>
        <w:t xml:space="preserve"> </w:t>
      </w:r>
      <w:r w:rsidRPr="000B4D62">
        <w:rPr>
          <w:rStyle w:val="Emphasis"/>
        </w:rPr>
        <w:t>Prestige is a heuristic used by a variety of actors to make inferences about the future</w:t>
      </w:r>
      <w:r w:rsidR="000B4D62">
        <w:rPr>
          <w:rStyle w:val="Emphasis"/>
        </w:rPr>
        <w:t xml:space="preserve"> </w:t>
      </w:r>
      <w:r w:rsidRPr="000B4D62">
        <w:rPr>
          <w:rStyle w:val="Emphasis"/>
        </w:rPr>
        <w:t>relationship between the sending and receiving states</w:t>
      </w:r>
      <w:r w:rsidRPr="00C173F7">
        <w:rPr>
          <w:sz w:val="8"/>
        </w:rPr>
        <w:t>. This heuristic suggests that higher</w:t>
      </w:r>
      <w:r w:rsidR="000B4D62" w:rsidRPr="00C173F7">
        <w:rPr>
          <w:sz w:val="8"/>
        </w:rPr>
        <w:t xml:space="preserve"> </w:t>
      </w:r>
      <w:r w:rsidRPr="00C173F7">
        <w:rPr>
          <w:sz w:val="8"/>
        </w:rPr>
        <w:t>prestige weapons signify a greater relationship to come; states woo one another with the</w:t>
      </w:r>
      <w:r w:rsidR="000B4D62" w:rsidRPr="00C173F7">
        <w:rPr>
          <w:sz w:val="8"/>
        </w:rPr>
        <w:t xml:space="preserve"> </w:t>
      </w:r>
      <w:r w:rsidRPr="00C173F7">
        <w:rPr>
          <w:sz w:val="8"/>
        </w:rPr>
        <w:t xml:space="preserve">prettiest, most attention-grabbing weapons. Different types of </w:t>
      </w:r>
      <w:r w:rsidRPr="000B4D62">
        <w:rPr>
          <w:rStyle w:val="Emphasis"/>
        </w:rPr>
        <w:t>weapons – like gifts between</w:t>
      </w:r>
      <w:r w:rsidR="000B4D62">
        <w:rPr>
          <w:rStyle w:val="Emphasis"/>
        </w:rPr>
        <w:t xml:space="preserve"> </w:t>
      </w:r>
      <w:r w:rsidRPr="000B4D62">
        <w:rPr>
          <w:rStyle w:val="Emphasis"/>
        </w:rPr>
        <w:t>two individuals – reflect the weight of the relationship</w:t>
      </w:r>
      <w:r w:rsidRPr="00C173F7">
        <w:rPr>
          <w:sz w:val="8"/>
        </w:rPr>
        <w:t xml:space="preserve">, </w:t>
      </w:r>
      <w:r w:rsidRPr="000B4D62">
        <w:rPr>
          <w:rStyle w:val="Emphasis"/>
        </w:rPr>
        <w:t>and change in type and/or amount</w:t>
      </w:r>
      <w:r w:rsidR="000B4D62">
        <w:rPr>
          <w:rStyle w:val="Emphasis"/>
        </w:rPr>
        <w:t xml:space="preserve"> </w:t>
      </w:r>
      <w:r w:rsidRPr="000B4D62">
        <w:rPr>
          <w:rStyle w:val="Emphasis"/>
        </w:rPr>
        <w:t>as the closeness between the states changes</w:t>
      </w:r>
      <w:r w:rsidRPr="00C173F7">
        <w:rPr>
          <w:sz w:val="8"/>
        </w:rPr>
        <w:t>.76 Weapons are certainly valuable for their</w:t>
      </w:r>
      <w:r w:rsidR="000B4D62" w:rsidRPr="00C173F7">
        <w:rPr>
          <w:sz w:val="8"/>
        </w:rPr>
        <w:t xml:space="preserve"> </w:t>
      </w:r>
      <w:r w:rsidRPr="00C173F7">
        <w:rPr>
          <w:sz w:val="8"/>
        </w:rPr>
        <w:t xml:space="preserve">military functions, but </w:t>
      </w:r>
      <w:r w:rsidRPr="0096027A">
        <w:rPr>
          <w:rStyle w:val="Emphasis"/>
          <w:highlight w:val="green"/>
        </w:rPr>
        <w:t xml:space="preserve">the symbol of </w:t>
      </w:r>
      <w:r w:rsidRPr="00C173F7">
        <w:rPr>
          <w:rStyle w:val="Emphasis"/>
        </w:rPr>
        <w:t xml:space="preserve">prestigious </w:t>
      </w:r>
      <w:r w:rsidRPr="0096027A">
        <w:rPr>
          <w:rStyle w:val="Emphasis"/>
          <w:highlight w:val="green"/>
        </w:rPr>
        <w:t>weapons is a way of distinguishing allies</w:t>
      </w:r>
      <w:r w:rsidR="000B4D62" w:rsidRPr="0096027A">
        <w:rPr>
          <w:rStyle w:val="Emphasis"/>
          <w:highlight w:val="green"/>
        </w:rPr>
        <w:t xml:space="preserve"> </w:t>
      </w:r>
      <w:r w:rsidRPr="0096027A">
        <w:rPr>
          <w:rStyle w:val="Emphasis"/>
          <w:highlight w:val="green"/>
        </w:rPr>
        <w:t>from non-allies</w:t>
      </w:r>
      <w:r w:rsidRPr="00C173F7">
        <w:rPr>
          <w:sz w:val="8"/>
        </w:rPr>
        <w:t>,77 can be an invitation to a closer relationship,78 and is an expression of the</w:t>
      </w:r>
      <w:r w:rsidR="000B4D62" w:rsidRPr="00C173F7">
        <w:rPr>
          <w:sz w:val="8"/>
        </w:rPr>
        <w:t xml:space="preserve"> </w:t>
      </w:r>
      <w:r w:rsidRPr="00C173F7">
        <w:rPr>
          <w:sz w:val="8"/>
        </w:rPr>
        <w:t xml:space="preserve">sender’s perception of the receiver.79 </w:t>
      </w:r>
      <w:r w:rsidRPr="00BA73A8">
        <w:rPr>
          <w:rStyle w:val="Emphasis"/>
        </w:rPr>
        <w:t>Prestigious weapons are a visible signal of</w:t>
      </w:r>
      <w:r w:rsidR="000B4D62" w:rsidRPr="00BA73A8">
        <w:rPr>
          <w:rStyle w:val="Emphasis"/>
        </w:rPr>
        <w:t xml:space="preserve"> </w:t>
      </w:r>
      <w:r w:rsidRPr="00BA73A8">
        <w:rPr>
          <w:rStyle w:val="Emphasis"/>
        </w:rPr>
        <w:t>commitment and interest</w:t>
      </w:r>
      <w:r w:rsidRPr="00C173F7">
        <w:rPr>
          <w:sz w:val="8"/>
        </w:rPr>
        <w:t>, and states are therefore more circumspect in transferring these</w:t>
      </w:r>
      <w:r w:rsidR="000B4D62" w:rsidRPr="00C173F7">
        <w:rPr>
          <w:sz w:val="8"/>
        </w:rPr>
        <w:t xml:space="preserve"> </w:t>
      </w:r>
      <w:r w:rsidRPr="00C173F7">
        <w:rPr>
          <w:sz w:val="8"/>
        </w:rPr>
        <w:t>weapons. Less prestigious weapons are more likely to be transferred because they don’t</w:t>
      </w:r>
      <w:r w:rsidR="000B4D62" w:rsidRPr="00C173F7">
        <w:rPr>
          <w:sz w:val="8"/>
        </w:rPr>
        <w:t xml:space="preserve"> </w:t>
      </w:r>
      <w:r w:rsidRPr="00C173F7">
        <w:rPr>
          <w:sz w:val="8"/>
        </w:rPr>
        <w:t>signal a deep commitment; they are one of the means states have for expressing potential</w:t>
      </w:r>
      <w:r w:rsidR="000B4D62" w:rsidRPr="00C173F7">
        <w:rPr>
          <w:sz w:val="8"/>
        </w:rPr>
        <w:t xml:space="preserve"> </w:t>
      </w:r>
      <w:r w:rsidRPr="00C173F7">
        <w:rPr>
          <w:sz w:val="8"/>
        </w:rPr>
        <w:t>interest. Low prestige doesn’t mean that the weapon is devoid of use: support weapons like</w:t>
      </w:r>
      <w:r w:rsidR="000B4D62" w:rsidRPr="00C173F7">
        <w:rPr>
          <w:sz w:val="8"/>
        </w:rPr>
        <w:t xml:space="preserve"> </w:t>
      </w:r>
      <w:r w:rsidRPr="00C173F7">
        <w:rPr>
          <w:sz w:val="8"/>
        </w:rPr>
        <w:t>transport aircraft or armored personnel carriers are essential for both offensive and</w:t>
      </w:r>
      <w:r w:rsidR="000B4D62" w:rsidRPr="00C173F7">
        <w:rPr>
          <w:sz w:val="8"/>
        </w:rPr>
        <w:t xml:space="preserve"> </w:t>
      </w:r>
      <w:r w:rsidRPr="00C173F7">
        <w:rPr>
          <w:sz w:val="8"/>
        </w:rPr>
        <w:t>defensive operations. But because every state that has a functioning military needs to pay</w:t>
      </w:r>
      <w:r w:rsidR="000B4D62" w:rsidRPr="00C173F7">
        <w:rPr>
          <w:sz w:val="8"/>
        </w:rPr>
        <w:t xml:space="preserve"> </w:t>
      </w:r>
      <w:r w:rsidRPr="00C173F7">
        <w:rPr>
          <w:sz w:val="8"/>
        </w:rPr>
        <w:t>attention to the “tail” in the tooth-to-tail ratio, the transfer of low prestige weapons is not</w:t>
      </w:r>
      <w:r w:rsidR="000B4D62" w:rsidRPr="00C173F7">
        <w:rPr>
          <w:sz w:val="8"/>
        </w:rPr>
        <w:t xml:space="preserve"> </w:t>
      </w:r>
      <w:r w:rsidRPr="00C173F7">
        <w:rPr>
          <w:sz w:val="8"/>
        </w:rPr>
        <w:t>nearly as noticeable and does not constitute a political relationship in the same way as high</w:t>
      </w:r>
      <w:r w:rsidR="000B4D62" w:rsidRPr="00C173F7">
        <w:rPr>
          <w:sz w:val="8"/>
        </w:rPr>
        <w:t xml:space="preserve"> </w:t>
      </w:r>
      <w:r w:rsidRPr="00C173F7">
        <w:rPr>
          <w:sz w:val="8"/>
        </w:rPr>
        <w:t>prestige weapons.</w:t>
      </w:r>
      <w:r w:rsidR="000B4D62" w:rsidRPr="00C173F7">
        <w:rPr>
          <w:sz w:val="8"/>
        </w:rPr>
        <w:t xml:space="preserve"> </w:t>
      </w:r>
      <w:r w:rsidRPr="00C173F7">
        <w:rPr>
          <w:sz w:val="8"/>
        </w:rPr>
        <w:t>Treating prestige as a heuristic is in line with the cognitive psychology literature that</w:t>
      </w:r>
      <w:r w:rsidR="000B4D62" w:rsidRPr="00C173F7">
        <w:rPr>
          <w:sz w:val="8"/>
        </w:rPr>
        <w:t xml:space="preserve"> </w:t>
      </w:r>
      <w:r w:rsidRPr="00C173F7">
        <w:rPr>
          <w:sz w:val="8"/>
        </w:rPr>
        <w:t>reminds us that individuals use heuristic principles to reduce the complex task of assessing</w:t>
      </w:r>
      <w:r w:rsidR="000B4D62" w:rsidRPr="00C173F7">
        <w:rPr>
          <w:sz w:val="8"/>
        </w:rPr>
        <w:t xml:space="preserve"> </w:t>
      </w:r>
      <w:r w:rsidRPr="00C173F7">
        <w:rPr>
          <w:sz w:val="8"/>
        </w:rPr>
        <w:t>probability and predicting outcomes, especially in situations of high uncertainty.80</w:t>
      </w:r>
      <w:r w:rsidR="000B4D62" w:rsidRPr="00C173F7">
        <w:rPr>
          <w:sz w:val="8"/>
        </w:rPr>
        <w:t xml:space="preserve"> </w:t>
      </w:r>
      <w:r w:rsidRPr="00C173F7">
        <w:rPr>
          <w:sz w:val="8"/>
        </w:rPr>
        <w:t>Weapons prestige functions as a representative and an availability heuristic: it is the cue by</w:t>
      </w:r>
      <w:r w:rsidR="000B4D62" w:rsidRPr="00C173F7">
        <w:rPr>
          <w:sz w:val="8"/>
        </w:rPr>
        <w:t xml:space="preserve"> </w:t>
      </w:r>
      <w:r w:rsidRPr="00C173F7">
        <w:rPr>
          <w:sz w:val="8"/>
        </w:rPr>
        <w:t>which states reduce complex inputs about the future.81 In this case, cognitive psychology</w:t>
      </w:r>
      <w:r w:rsidR="000B4D62" w:rsidRPr="00C173F7">
        <w:rPr>
          <w:sz w:val="8"/>
        </w:rPr>
        <w:t xml:space="preserve"> </w:t>
      </w:r>
      <w:r w:rsidRPr="00C173F7">
        <w:rPr>
          <w:sz w:val="8"/>
        </w:rPr>
        <w:t>applies as much to the state as to individuals. States are composed of individuals, and we</w:t>
      </w:r>
      <w:r w:rsidR="000B4D62" w:rsidRPr="00C173F7">
        <w:rPr>
          <w:sz w:val="8"/>
        </w:rPr>
        <w:t xml:space="preserve"> </w:t>
      </w:r>
      <w:r w:rsidRPr="00C173F7">
        <w:rPr>
          <w:sz w:val="8"/>
        </w:rPr>
        <w:t>know that people reflect on their lifetime of experiences in making associations between</w:t>
      </w:r>
      <w:r w:rsidR="000B4D62" w:rsidRPr="00C173F7">
        <w:rPr>
          <w:sz w:val="8"/>
        </w:rPr>
        <w:t xml:space="preserve"> </w:t>
      </w:r>
      <w:r w:rsidRPr="00C173F7">
        <w:rPr>
          <w:sz w:val="8"/>
        </w:rPr>
        <w:t>particular actions as part of a larger class of actions.82 This process should be compounded</w:t>
      </w:r>
      <w:r w:rsidR="000B4D62" w:rsidRPr="00C173F7">
        <w:rPr>
          <w:sz w:val="8"/>
        </w:rPr>
        <w:t xml:space="preserve"> </w:t>
      </w:r>
      <w:r w:rsidRPr="00C173F7">
        <w:rPr>
          <w:sz w:val="8"/>
        </w:rPr>
        <w:t>in states because of both institutional and national memories: while an individual will rely</w:t>
      </w:r>
      <w:r w:rsidR="000B4D62" w:rsidRPr="00C173F7">
        <w:rPr>
          <w:sz w:val="8"/>
        </w:rPr>
        <w:t xml:space="preserve"> </w:t>
      </w:r>
      <w:r w:rsidRPr="00C173F7">
        <w:rPr>
          <w:sz w:val="8"/>
        </w:rPr>
        <w:t>on events from her lifetime, states institutions and bureaucracies effectively increase the</w:t>
      </w:r>
      <w:r w:rsidR="000B4D62" w:rsidRPr="00C173F7">
        <w:rPr>
          <w:sz w:val="8"/>
        </w:rPr>
        <w:t xml:space="preserve"> </w:t>
      </w:r>
      <w:r w:rsidRPr="00C173F7">
        <w:rPr>
          <w:sz w:val="8"/>
        </w:rPr>
        <w:t>“lifetime” of events on which individuals can rely for making these judgments. Further,</w:t>
      </w:r>
      <w:r w:rsidR="000B4D62" w:rsidRPr="00C173F7">
        <w:rPr>
          <w:sz w:val="8"/>
        </w:rPr>
        <w:t xml:space="preserve"> </w:t>
      </w:r>
      <w:r w:rsidRPr="00C173F7">
        <w:rPr>
          <w:sz w:val="8"/>
        </w:rPr>
        <w:t xml:space="preserve">the actors involved as the individual, bureaucratic, and </w:t>
      </w:r>
      <w:r w:rsidRPr="00153192">
        <w:rPr>
          <w:rStyle w:val="Emphasis"/>
        </w:rPr>
        <w:t>state-level decision-making process</w:t>
      </w:r>
      <w:r w:rsidR="000B4D62" w:rsidRPr="00153192">
        <w:rPr>
          <w:rStyle w:val="Emphasis"/>
        </w:rPr>
        <w:t xml:space="preserve"> </w:t>
      </w:r>
      <w:r w:rsidRPr="00153192">
        <w:rPr>
          <w:rStyle w:val="Emphasis"/>
        </w:rPr>
        <w:t>are especially attentive to signaling and intentions</w:t>
      </w:r>
      <w:r w:rsidRPr="00C173F7">
        <w:rPr>
          <w:sz w:val="8"/>
        </w:rPr>
        <w:t>, increasing the salience of this heuristic.</w:t>
      </w:r>
      <w:r w:rsidR="000B4D62" w:rsidRPr="00C173F7">
        <w:rPr>
          <w:sz w:val="8"/>
        </w:rPr>
        <w:t xml:space="preserve"> </w:t>
      </w:r>
      <w:r w:rsidRPr="00C173F7">
        <w:rPr>
          <w:sz w:val="8"/>
        </w:rPr>
        <w:t>Prestige, then, is a perceptually determined assessment of weapons, that draws on</w:t>
      </w:r>
      <w:r w:rsidR="000B4D62" w:rsidRPr="00C173F7">
        <w:rPr>
          <w:sz w:val="8"/>
        </w:rPr>
        <w:t xml:space="preserve"> </w:t>
      </w:r>
      <w:r w:rsidRPr="00C173F7">
        <w:rPr>
          <w:sz w:val="8"/>
        </w:rPr>
        <w:t>technology, firepower, and the status of states that use the weapon.</w:t>
      </w:r>
      <w:r w:rsidR="003E3028" w:rsidRPr="00C173F7">
        <w:rPr>
          <w:sz w:val="8"/>
        </w:rPr>
        <w:t xml:space="preserve"> </w:t>
      </w:r>
      <w:r w:rsidR="00043763" w:rsidRPr="00C173F7">
        <w:rPr>
          <w:sz w:val="8"/>
        </w:rPr>
        <w:t>Dimension 2: Military Utility</w:t>
      </w:r>
      <w:r w:rsidR="003E3028" w:rsidRPr="00C173F7">
        <w:rPr>
          <w:sz w:val="8"/>
        </w:rPr>
        <w:t xml:space="preserve"> </w:t>
      </w:r>
      <w:r w:rsidR="00043763" w:rsidRPr="00C173F7">
        <w:rPr>
          <w:sz w:val="8"/>
        </w:rPr>
        <w:t>Military utility captures the ways in which a weapon affects a state’s relative</w:t>
      </w:r>
      <w:r w:rsidR="003E3028" w:rsidRPr="00C173F7">
        <w:rPr>
          <w:sz w:val="8"/>
        </w:rPr>
        <w:t xml:space="preserve"> </w:t>
      </w:r>
      <w:r w:rsidR="00043763" w:rsidRPr="00C173F7">
        <w:rPr>
          <w:sz w:val="8"/>
        </w:rPr>
        <w:t>capabilities. My use of the concept draws inspiration from Glaser and Kaufman’s call to</w:t>
      </w:r>
      <w:r w:rsidR="003E3028" w:rsidRPr="00C173F7">
        <w:rPr>
          <w:sz w:val="8"/>
        </w:rPr>
        <w:t xml:space="preserve"> </w:t>
      </w:r>
      <w:r w:rsidR="00043763" w:rsidRPr="00C173F7">
        <w:rPr>
          <w:sz w:val="8"/>
        </w:rPr>
        <w:t>broaden the conceptualization of the offense-defense balance.83 Military utility may</w:t>
      </w:r>
      <w:r w:rsidR="003E3028" w:rsidRPr="00C173F7">
        <w:rPr>
          <w:sz w:val="8"/>
        </w:rPr>
        <w:t xml:space="preserve"> </w:t>
      </w:r>
      <w:r w:rsidR="00043763" w:rsidRPr="00C173F7">
        <w:rPr>
          <w:sz w:val="8"/>
        </w:rPr>
        <w:t>incorporate appraisals of versatility, efficacy, reliability, portability, or maintenance. For</w:t>
      </w:r>
      <w:r w:rsidR="003E3028" w:rsidRPr="00C173F7">
        <w:rPr>
          <w:sz w:val="8"/>
        </w:rPr>
        <w:t xml:space="preserve"> </w:t>
      </w:r>
      <w:r w:rsidR="00043763" w:rsidRPr="00C173F7">
        <w:rPr>
          <w:sz w:val="8"/>
        </w:rPr>
        <w:t>example, there are a number of medium-range or intercontinental missiles that – because</w:t>
      </w:r>
      <w:r w:rsidR="003E3028" w:rsidRPr="00C173F7">
        <w:rPr>
          <w:sz w:val="8"/>
        </w:rPr>
        <w:t xml:space="preserve"> </w:t>
      </w:r>
      <w:r w:rsidR="00043763" w:rsidRPr="00C173F7">
        <w:rPr>
          <w:sz w:val="8"/>
        </w:rPr>
        <w:t>of targeting issues – cannot hit the broad side of a barn. Compared to similar types of</w:t>
      </w:r>
      <w:r w:rsidR="003E3028" w:rsidRPr="00C173F7">
        <w:rPr>
          <w:sz w:val="8"/>
        </w:rPr>
        <w:t xml:space="preserve"> </w:t>
      </w:r>
      <w:r w:rsidR="00043763" w:rsidRPr="00C173F7">
        <w:rPr>
          <w:sz w:val="8"/>
        </w:rPr>
        <w:t>missiles, these specific ones, such as the Chinese-made DF-3 missile, popular in the 1980s,</w:t>
      </w:r>
      <w:r w:rsidR="003E3028" w:rsidRPr="00C173F7">
        <w:rPr>
          <w:sz w:val="8"/>
        </w:rPr>
        <w:t xml:space="preserve"> </w:t>
      </w:r>
      <w:r w:rsidR="00043763" w:rsidRPr="00C173F7">
        <w:rPr>
          <w:sz w:val="8"/>
        </w:rPr>
        <w:t>are rather useless.84 Similarly, Lockheed Martin’s F-35 Joint Strike Fighter may initially</w:t>
      </w:r>
      <w:r w:rsidR="003E3028" w:rsidRPr="00C173F7">
        <w:rPr>
          <w:sz w:val="8"/>
        </w:rPr>
        <w:t xml:space="preserve"> </w:t>
      </w:r>
      <w:r w:rsidR="00043763" w:rsidRPr="00C173F7">
        <w:rPr>
          <w:sz w:val="8"/>
        </w:rPr>
        <w:t>be read as a capable weapons because of its technological sophistication and advanced</w:t>
      </w:r>
      <w:r w:rsidR="003E3028" w:rsidRPr="00C173F7">
        <w:rPr>
          <w:sz w:val="8"/>
        </w:rPr>
        <w:t xml:space="preserve"> </w:t>
      </w:r>
      <w:r w:rsidR="00043763" w:rsidRPr="00C173F7">
        <w:rPr>
          <w:sz w:val="8"/>
        </w:rPr>
        <w:t>engineering: it is a stealthy plane with vertical take-off and landing functions. But it has</w:t>
      </w:r>
      <w:r w:rsidR="003E3028" w:rsidRPr="00C173F7">
        <w:rPr>
          <w:sz w:val="8"/>
        </w:rPr>
        <w:t xml:space="preserve"> </w:t>
      </w:r>
      <w:r w:rsidR="00043763" w:rsidRPr="00C173F7">
        <w:rPr>
          <w:sz w:val="8"/>
        </w:rPr>
        <w:t>performance issues that include impaired aerial combat capabilities, a limited payload, and</w:t>
      </w:r>
      <w:r w:rsidR="003E3028" w:rsidRPr="00C173F7">
        <w:rPr>
          <w:sz w:val="8"/>
        </w:rPr>
        <w:t xml:space="preserve"> </w:t>
      </w:r>
      <w:r w:rsidR="00043763" w:rsidRPr="00C173F7">
        <w:rPr>
          <w:sz w:val="8"/>
        </w:rPr>
        <w:t>the tendency to decapitate pilots when making high-G turns. The F-35 is designed to be a</w:t>
      </w:r>
      <w:r w:rsidR="003E3028" w:rsidRPr="00C173F7">
        <w:rPr>
          <w:sz w:val="8"/>
        </w:rPr>
        <w:t xml:space="preserve"> </w:t>
      </w:r>
      <w:r w:rsidR="00043763" w:rsidRPr="00C173F7">
        <w:rPr>
          <w:sz w:val="8"/>
        </w:rPr>
        <w:t>single node in high-tech networked warfare, but for most states at most times it is not a</w:t>
      </w:r>
      <w:r w:rsidR="003E3028" w:rsidRPr="00C173F7">
        <w:rPr>
          <w:sz w:val="8"/>
        </w:rPr>
        <w:t xml:space="preserve"> </w:t>
      </w:r>
      <w:r w:rsidR="00043763" w:rsidRPr="00C173F7">
        <w:rPr>
          <w:sz w:val="8"/>
        </w:rPr>
        <w:t>militarily useful plane. I compare weapons produced within the same time frame so that</w:t>
      </w:r>
      <w:r w:rsidR="003E3028" w:rsidRPr="00C173F7">
        <w:rPr>
          <w:sz w:val="8"/>
        </w:rPr>
        <w:t xml:space="preserve"> </w:t>
      </w:r>
      <w:r w:rsidR="00043763" w:rsidRPr="00C173F7">
        <w:rPr>
          <w:sz w:val="8"/>
        </w:rPr>
        <w:t>vastly different levels of technology are not directly compared.</w:t>
      </w:r>
      <w:r w:rsidR="003E3028" w:rsidRPr="00C173F7">
        <w:rPr>
          <w:sz w:val="8"/>
        </w:rPr>
        <w:t xml:space="preserve"> </w:t>
      </w:r>
      <w:r w:rsidR="00043763" w:rsidRPr="00C173F7">
        <w:rPr>
          <w:sz w:val="8"/>
        </w:rPr>
        <w:t>Even if a weapon meets a baseline level of military utility, different strategic</w:t>
      </w:r>
      <w:r w:rsidR="003E3028" w:rsidRPr="00C173F7">
        <w:rPr>
          <w:sz w:val="8"/>
        </w:rPr>
        <w:t xml:space="preserve"> </w:t>
      </w:r>
      <w:r w:rsidR="00043763" w:rsidRPr="00C173F7">
        <w:rPr>
          <w:sz w:val="8"/>
        </w:rPr>
        <w:t>environments, skill level of militaries, or state infrastructure can reduce the usefulness of</w:t>
      </w:r>
      <w:r w:rsidR="003E3028" w:rsidRPr="00C173F7">
        <w:rPr>
          <w:sz w:val="8"/>
        </w:rPr>
        <w:t xml:space="preserve"> </w:t>
      </w:r>
      <w:r w:rsidR="00043763" w:rsidRPr="00C173F7">
        <w:rPr>
          <w:sz w:val="8"/>
        </w:rPr>
        <w:t>certain weapons for certain states. Some weapons can be more militarily useful for one</w:t>
      </w:r>
      <w:r w:rsidR="003E3028" w:rsidRPr="00C173F7">
        <w:rPr>
          <w:sz w:val="8"/>
        </w:rPr>
        <w:t xml:space="preserve"> </w:t>
      </w:r>
      <w:r w:rsidR="00043763" w:rsidRPr="00C173F7">
        <w:rPr>
          <w:sz w:val="8"/>
        </w:rPr>
        <w:t>country but not for another. An extreme example of this is Singapore’s recent obsession</w:t>
      </w:r>
      <w:r w:rsidR="003E3028" w:rsidRPr="00C173F7">
        <w:rPr>
          <w:sz w:val="8"/>
        </w:rPr>
        <w:t xml:space="preserve"> </w:t>
      </w:r>
      <w:r w:rsidR="00043763" w:rsidRPr="00C173F7">
        <w:rPr>
          <w:sz w:val="8"/>
        </w:rPr>
        <w:t>with Cold War-era German tanks. As an island city-state, it is unclear how Singapore</w:t>
      </w:r>
      <w:r w:rsidR="003E3028" w:rsidRPr="00C173F7">
        <w:rPr>
          <w:sz w:val="8"/>
        </w:rPr>
        <w:t xml:space="preserve"> </w:t>
      </w:r>
      <w:r w:rsidR="00043763" w:rsidRPr="00C173F7">
        <w:rPr>
          <w:sz w:val="8"/>
        </w:rPr>
        <w:t>would make use of the tanks, but it purchased nearly 200 Leopard Tanks and even built an</w:t>
      </w:r>
      <w:r w:rsidR="003E3028" w:rsidRPr="00C173F7">
        <w:rPr>
          <w:sz w:val="8"/>
        </w:rPr>
        <w:t xml:space="preserve"> </w:t>
      </w:r>
      <w:r w:rsidR="00043763" w:rsidRPr="00C173F7">
        <w:rPr>
          <w:sz w:val="8"/>
        </w:rPr>
        <w:t>underground storage facility for them.85 Tanks don’t make strong military sense for</w:t>
      </w:r>
      <w:r w:rsidR="003E3028" w:rsidRPr="00C173F7">
        <w:rPr>
          <w:sz w:val="8"/>
        </w:rPr>
        <w:t xml:space="preserve"> </w:t>
      </w:r>
      <w:r w:rsidR="00043763" w:rsidRPr="00C173F7">
        <w:rPr>
          <w:sz w:val="8"/>
        </w:rPr>
        <w:t>Singapore.</w:t>
      </w:r>
      <w:r w:rsidR="003E3028" w:rsidRPr="00C173F7">
        <w:rPr>
          <w:sz w:val="8"/>
        </w:rPr>
        <w:t xml:space="preserve"> </w:t>
      </w:r>
      <w:r w:rsidR="00043763" w:rsidRPr="00C173F7">
        <w:rPr>
          <w:sz w:val="8"/>
        </w:rPr>
        <w:t>As discussed in greater detail at the end of this chapter, military utility compares</w:t>
      </w:r>
      <w:r w:rsidR="003E3028" w:rsidRPr="00C173F7">
        <w:rPr>
          <w:sz w:val="8"/>
        </w:rPr>
        <w:t xml:space="preserve"> </w:t>
      </w:r>
      <w:r w:rsidR="00043763" w:rsidRPr="00C173F7">
        <w:rPr>
          <w:sz w:val="8"/>
        </w:rPr>
        <w:t>weapons produced in the same time period and results in a relative measure of capabilities.</w:t>
      </w:r>
      <w:r w:rsidR="003E3028" w:rsidRPr="00C173F7">
        <w:rPr>
          <w:sz w:val="8"/>
        </w:rPr>
        <w:t xml:space="preserve"> </w:t>
      </w:r>
      <w:r w:rsidR="00043763" w:rsidRPr="00C173F7">
        <w:rPr>
          <w:sz w:val="8"/>
        </w:rPr>
        <w:t>It parses out differences in use so that not all weapons are assumed to have an equal effect</w:t>
      </w:r>
      <w:r w:rsidR="003E3028" w:rsidRPr="00C173F7">
        <w:rPr>
          <w:sz w:val="8"/>
        </w:rPr>
        <w:t xml:space="preserve"> </w:t>
      </w:r>
      <w:r w:rsidR="00043763" w:rsidRPr="00C173F7">
        <w:rPr>
          <w:sz w:val="8"/>
        </w:rPr>
        <w:t>on a state’s ability to wield power.</w:t>
      </w:r>
      <w:r w:rsidR="003E3028" w:rsidRPr="00C173F7">
        <w:rPr>
          <w:sz w:val="8"/>
        </w:rPr>
        <w:t xml:space="preserve"> </w:t>
      </w:r>
      <w:r w:rsidR="00043763" w:rsidRPr="00C173F7">
        <w:rPr>
          <w:sz w:val="8"/>
        </w:rPr>
        <w:t>Contrasting these two dimensions gives four types of weapons, shown in Table 2.</w:t>
      </w:r>
      <w:r w:rsidR="003E3028" w:rsidRPr="00C173F7">
        <w:rPr>
          <w:sz w:val="8"/>
        </w:rPr>
        <w:t xml:space="preserve"> </w:t>
      </w:r>
      <w:r w:rsidR="00043763" w:rsidRPr="00C173F7">
        <w:rPr>
          <w:sz w:val="8"/>
        </w:rPr>
        <w:t>Boom weapons are prestigious and highly capable. Contemporary examples include the F15 fighter jet, submarines (especially nuclear powered), and the S-300 missile defense</w:t>
      </w:r>
      <w:r w:rsidR="003E3028" w:rsidRPr="00C173F7">
        <w:rPr>
          <w:sz w:val="8"/>
        </w:rPr>
        <w:t xml:space="preserve"> </w:t>
      </w:r>
      <w:r w:rsidR="00043763" w:rsidRPr="00C173F7">
        <w:rPr>
          <w:sz w:val="8"/>
        </w:rPr>
        <w:t>system.86 Bling in the world of armaments are weapons that are significantly less effective</w:t>
      </w:r>
      <w:r w:rsidR="003E3028" w:rsidRPr="00C173F7">
        <w:rPr>
          <w:sz w:val="8"/>
        </w:rPr>
        <w:t xml:space="preserve"> </w:t>
      </w:r>
      <w:r w:rsidR="00043763" w:rsidRPr="00C173F7">
        <w:rPr>
          <w:sz w:val="8"/>
        </w:rPr>
        <w:t>than others of the same type. Historical examples include the F-104 fighter jet – a very fast</w:t>
      </w:r>
      <w:r w:rsidR="003E3028" w:rsidRPr="00C173F7">
        <w:rPr>
          <w:sz w:val="8"/>
        </w:rPr>
        <w:t xml:space="preserve"> </w:t>
      </w:r>
      <w:r w:rsidR="00043763" w:rsidRPr="00C173F7">
        <w:rPr>
          <w:sz w:val="8"/>
        </w:rPr>
        <w:t>and literally shiny plane that was ineffective as a defensive interceptor or mid-air fighter—</w:t>
      </w:r>
      <w:r w:rsidR="003E3028" w:rsidRPr="00C173F7">
        <w:rPr>
          <w:sz w:val="8"/>
        </w:rPr>
        <w:t xml:space="preserve"> </w:t>
      </w:r>
      <w:r w:rsidR="00043763" w:rsidRPr="00C173F7">
        <w:rPr>
          <w:sz w:val="8"/>
        </w:rPr>
        <w:t>as well as the DF-3 missile, a medium-range intercontinental ballistic missile that has</w:t>
      </w:r>
      <w:r w:rsidR="003E3028" w:rsidRPr="00C173F7">
        <w:rPr>
          <w:sz w:val="8"/>
        </w:rPr>
        <w:t xml:space="preserve"> </w:t>
      </w:r>
      <w:r w:rsidR="00043763" w:rsidRPr="00C173F7">
        <w:rPr>
          <w:sz w:val="8"/>
        </w:rPr>
        <w:t>significant targeting issues that reduce its ability to be militarily effective. Backbone</w:t>
      </w:r>
      <w:r w:rsidR="003E3028" w:rsidRPr="00C173F7">
        <w:rPr>
          <w:sz w:val="8"/>
        </w:rPr>
        <w:t xml:space="preserve"> </w:t>
      </w:r>
      <w:r w:rsidR="00043763" w:rsidRPr="00C173F7">
        <w:rPr>
          <w:sz w:val="8"/>
        </w:rPr>
        <w:t>weapons are low in prestige and capabilities, include weapons like the KC-46 Pegasus</w:t>
      </w:r>
      <w:r w:rsidR="003E3028" w:rsidRPr="00C173F7">
        <w:rPr>
          <w:sz w:val="8"/>
        </w:rPr>
        <w:t xml:space="preserve"> </w:t>
      </w:r>
      <w:r w:rsidR="00043763" w:rsidRPr="00C173F7">
        <w:rPr>
          <w:sz w:val="8"/>
        </w:rPr>
        <w:t>tanker plane, mundane vehicles like Jeeps, and transport and training aircraft. These</w:t>
      </w:r>
      <w:r w:rsidR="003E3028" w:rsidRPr="00C173F7">
        <w:rPr>
          <w:sz w:val="8"/>
        </w:rPr>
        <w:t xml:space="preserve"> </w:t>
      </w:r>
      <w:r w:rsidR="00043763" w:rsidRPr="00C173F7">
        <w:rPr>
          <w:sz w:val="8"/>
        </w:rPr>
        <w:t>weapons are often ignored in analyses of the offense-defense balance, but backbone</w:t>
      </w:r>
      <w:r w:rsidR="003E3028" w:rsidRPr="00C173F7">
        <w:rPr>
          <w:sz w:val="8"/>
        </w:rPr>
        <w:t xml:space="preserve"> </w:t>
      </w:r>
      <w:r w:rsidR="00043763" w:rsidRPr="00C173F7">
        <w:rPr>
          <w:sz w:val="8"/>
        </w:rPr>
        <w:t>weapons are the unsung heroes of the military: they are essential for enabling most</w:t>
      </w:r>
      <w:r w:rsidR="003E3028" w:rsidRPr="00C173F7">
        <w:rPr>
          <w:sz w:val="8"/>
        </w:rPr>
        <w:t xml:space="preserve"> </w:t>
      </w:r>
      <w:r w:rsidR="00043763" w:rsidRPr="00C173F7">
        <w:rPr>
          <w:sz w:val="8"/>
        </w:rPr>
        <w:t>operations, but never get any of the credit. Finally, blip weapons are those low in prestige</w:t>
      </w:r>
      <w:r w:rsidR="003E3028" w:rsidRPr="00C173F7">
        <w:rPr>
          <w:sz w:val="8"/>
        </w:rPr>
        <w:t xml:space="preserve"> </w:t>
      </w:r>
      <w:r w:rsidR="00043763" w:rsidRPr="00C173F7">
        <w:rPr>
          <w:sz w:val="8"/>
        </w:rPr>
        <w:t>and low in capabilities. This category includes ammunition, firearms, and small bombs.</w:t>
      </w:r>
      <w:r w:rsidR="003E3028" w:rsidRPr="00C173F7">
        <w:rPr>
          <w:sz w:val="8"/>
        </w:rPr>
        <w:t xml:space="preserve"> </w:t>
      </w:r>
      <w:r w:rsidR="00043763" w:rsidRPr="00C173F7">
        <w:rPr>
          <w:sz w:val="8"/>
        </w:rPr>
        <w:t>Though all of these weapons do have military use, they need to be used in large quantities,</w:t>
      </w:r>
      <w:r w:rsidR="003E3028" w:rsidRPr="00C173F7">
        <w:rPr>
          <w:sz w:val="8"/>
        </w:rPr>
        <w:t xml:space="preserve"> </w:t>
      </w:r>
      <w:r w:rsidR="00043763" w:rsidRPr="00C173F7">
        <w:rPr>
          <w:sz w:val="8"/>
        </w:rPr>
        <w:t>and usually in conjunction with other weapons, in order to be useful; the scope of their</w:t>
      </w:r>
      <w:r w:rsidR="003E3028" w:rsidRPr="00C173F7">
        <w:rPr>
          <w:sz w:val="8"/>
        </w:rPr>
        <w:t xml:space="preserve"> </w:t>
      </w:r>
      <w:r w:rsidR="00043763" w:rsidRPr="00C173F7">
        <w:rPr>
          <w:sz w:val="8"/>
        </w:rPr>
        <w:t>usefulness is much more limited compared to other weapons. However, contexts of civil</w:t>
      </w:r>
      <w:r w:rsidR="003E3028" w:rsidRPr="00C173F7">
        <w:rPr>
          <w:sz w:val="8"/>
        </w:rPr>
        <w:t xml:space="preserve"> </w:t>
      </w:r>
      <w:r w:rsidR="00043763" w:rsidRPr="00C173F7">
        <w:rPr>
          <w:sz w:val="8"/>
        </w:rPr>
        <w:t>war or armed group movements can change the salience of blip weapons, and they can</w:t>
      </w:r>
      <w:r w:rsidR="003E3028" w:rsidRPr="00C173F7">
        <w:rPr>
          <w:sz w:val="8"/>
        </w:rPr>
        <w:t xml:space="preserve"> </w:t>
      </w:r>
      <w:r w:rsidR="00043763" w:rsidRPr="00C173F7">
        <w:rPr>
          <w:sz w:val="8"/>
        </w:rPr>
        <w:t>become important intra-war signaling devices. For example, in some contexts having new</w:t>
      </w:r>
      <w:r w:rsidR="003E3028" w:rsidRPr="00C173F7">
        <w:rPr>
          <w:sz w:val="8"/>
        </w:rPr>
        <w:t xml:space="preserve"> </w:t>
      </w:r>
      <w:r w:rsidR="00043763" w:rsidRPr="00C173F7">
        <w:rPr>
          <w:sz w:val="8"/>
        </w:rPr>
        <w:t>M-4 rounds signals support from one individual/group to another, but AK-47 rounds do</w:t>
      </w:r>
      <w:r w:rsidR="003E3028" w:rsidRPr="00C173F7">
        <w:rPr>
          <w:sz w:val="8"/>
        </w:rPr>
        <w:t xml:space="preserve"> </w:t>
      </w:r>
      <w:r w:rsidR="00043763" w:rsidRPr="00C173F7">
        <w:rPr>
          <w:sz w:val="8"/>
        </w:rPr>
        <w:t>not.87</w:t>
      </w:r>
      <w:r w:rsidR="003E3028" w:rsidRPr="00C173F7">
        <w:rPr>
          <w:sz w:val="8"/>
        </w:rPr>
        <w:t xml:space="preserve"> While this typology is an important first step in breaking apart the diverse category of conventional weapons, on its own it does not provide any guidance about what weapons should be transferred between different states, or what types of transfers send what type of signal. For that, I shift to a relational lens, and explain how existing relationships generate expectations of different types of weapons transfers. Weapons Transfer Expectations and Signal Type Intuitively, the quality of states’ relationships should matter: closer states should transfer different types of weapons than states that have less in common or that do not share strategic goals. This is why, as explained in the Introduction, Turkey’s choice of China as a missile supplier caused such outrage among its NATO allies. Similarly, the </w:t>
      </w:r>
      <w:r w:rsidR="003E3028" w:rsidRPr="0096027A">
        <w:rPr>
          <w:rStyle w:val="Emphasis"/>
          <w:highlight w:val="green"/>
        </w:rPr>
        <w:t xml:space="preserve">routine transfers among </w:t>
      </w:r>
      <w:r w:rsidR="003E3028" w:rsidRPr="00C173F7">
        <w:rPr>
          <w:rStyle w:val="Emphasis"/>
        </w:rPr>
        <w:t xml:space="preserve">NATO </w:t>
      </w:r>
      <w:r w:rsidR="003E3028" w:rsidRPr="0096027A">
        <w:rPr>
          <w:rStyle w:val="Emphasis"/>
          <w:highlight w:val="green"/>
        </w:rPr>
        <w:t xml:space="preserve">allies are </w:t>
      </w:r>
      <w:r w:rsidR="003E3028" w:rsidRPr="00C173F7">
        <w:rPr>
          <w:rStyle w:val="Emphasis"/>
        </w:rPr>
        <w:t>less notable for their political signaling than they are as</w:t>
      </w:r>
      <w:r w:rsidR="008B69BC" w:rsidRPr="00C173F7">
        <w:rPr>
          <w:rStyle w:val="Emphasis"/>
        </w:rPr>
        <w:t xml:space="preserve"> </w:t>
      </w:r>
      <w:r w:rsidR="003E3028" w:rsidRPr="0096027A">
        <w:rPr>
          <w:rStyle w:val="Emphasis"/>
          <w:highlight w:val="green"/>
        </w:rPr>
        <w:t xml:space="preserve">evidence of </w:t>
      </w:r>
      <w:r w:rsidR="003E3028" w:rsidRPr="00C173F7">
        <w:rPr>
          <w:rStyle w:val="Emphasis"/>
        </w:rPr>
        <w:t>standard operating procedure within the alliance, building inter-operability,</w:t>
      </w:r>
      <w:r w:rsidR="008B69BC" w:rsidRPr="0096027A">
        <w:rPr>
          <w:rStyle w:val="Emphasis"/>
          <w:highlight w:val="green"/>
        </w:rPr>
        <w:t xml:space="preserve"> </w:t>
      </w:r>
      <w:r w:rsidR="003E3028" w:rsidRPr="0096027A">
        <w:rPr>
          <w:rStyle w:val="Emphasis"/>
          <w:highlight w:val="green"/>
        </w:rPr>
        <w:t xml:space="preserve">bolstering </w:t>
      </w:r>
      <w:r w:rsidR="003E3028" w:rsidRPr="00C173F7">
        <w:rPr>
          <w:rStyle w:val="Emphasis"/>
        </w:rPr>
        <w:t xml:space="preserve">the capabilities of </w:t>
      </w:r>
      <w:r w:rsidR="003E3028" w:rsidRPr="0096027A">
        <w:rPr>
          <w:rStyle w:val="Emphasis"/>
          <w:highlight w:val="green"/>
        </w:rPr>
        <w:t>the alliance</w:t>
      </w:r>
      <w:r w:rsidR="003E3028" w:rsidRPr="00C173F7">
        <w:rPr>
          <w:sz w:val="8"/>
        </w:rPr>
        <w:t>, and reinforcing NATO as a political institution.</w:t>
      </w:r>
      <w:r w:rsidR="008B69BC" w:rsidRPr="00C173F7">
        <w:rPr>
          <w:sz w:val="8"/>
        </w:rPr>
        <w:t xml:space="preserve"> </w:t>
      </w:r>
      <w:r w:rsidR="003E3028" w:rsidRPr="00C173F7">
        <w:rPr>
          <w:sz w:val="8"/>
        </w:rPr>
        <w:t>The proposed transfer from China to Turkey was unexpected, whereas transfers among</w:t>
      </w:r>
      <w:r w:rsidR="008B69BC" w:rsidRPr="00C173F7">
        <w:rPr>
          <w:sz w:val="8"/>
        </w:rPr>
        <w:t xml:space="preserve"> </w:t>
      </w:r>
      <w:r w:rsidR="003E3028" w:rsidRPr="00C173F7">
        <w:rPr>
          <w:sz w:val="8"/>
        </w:rPr>
        <w:t>NATO allies are routine and expected.</w:t>
      </w:r>
      <w:r w:rsidR="008B69BC" w:rsidRPr="00C173F7">
        <w:rPr>
          <w:sz w:val="8"/>
        </w:rPr>
        <w:t xml:space="preserve"> </w:t>
      </w:r>
      <w:r w:rsidR="003E3028" w:rsidRPr="00C173F7">
        <w:rPr>
          <w:sz w:val="8"/>
        </w:rPr>
        <w:t>This relational dynamic has long been recognized by policymakers. Take, for example,</w:t>
      </w:r>
      <w:r w:rsidR="008B69BC" w:rsidRPr="00C173F7">
        <w:rPr>
          <w:sz w:val="8"/>
        </w:rPr>
        <w:t xml:space="preserve"> </w:t>
      </w:r>
      <w:r w:rsidR="003E3028" w:rsidRPr="00C173F7">
        <w:rPr>
          <w:sz w:val="8"/>
        </w:rPr>
        <w:t>United States Military Sales and Assistance Manuals, which all state: “The willingness of</w:t>
      </w:r>
      <w:r w:rsidR="008B69BC" w:rsidRPr="00C173F7">
        <w:rPr>
          <w:sz w:val="8"/>
        </w:rPr>
        <w:t xml:space="preserve"> </w:t>
      </w:r>
      <w:r w:rsidR="003E3028" w:rsidRPr="00C173F7">
        <w:rPr>
          <w:sz w:val="8"/>
        </w:rPr>
        <w:t>the U.S. Government to sell military equipment varies country by country in accordance</w:t>
      </w:r>
      <w:r w:rsidR="008B69BC" w:rsidRPr="00C173F7">
        <w:rPr>
          <w:sz w:val="8"/>
        </w:rPr>
        <w:t xml:space="preserve"> </w:t>
      </w:r>
      <w:r w:rsidR="003E3028" w:rsidRPr="00C173F7">
        <w:rPr>
          <w:sz w:val="8"/>
        </w:rPr>
        <w:t>with the military requirement, ability to maintain and use, compatibility with existing</w:t>
      </w:r>
      <w:r w:rsidR="008B69BC" w:rsidRPr="00C173F7">
        <w:rPr>
          <w:sz w:val="8"/>
        </w:rPr>
        <w:t xml:space="preserve"> </w:t>
      </w:r>
      <w:r w:rsidR="003E3028" w:rsidRPr="00C173F7">
        <w:rPr>
          <w:sz w:val="8"/>
        </w:rPr>
        <w:t>inventory, and impact on the preconceptions and the actions of the buyer's neighbors.”</w:t>
      </w:r>
      <w:r w:rsidR="008B69BC" w:rsidRPr="00C173F7">
        <w:rPr>
          <w:sz w:val="8"/>
        </w:rPr>
        <w:t xml:space="preserve"> </w:t>
      </w:r>
      <w:r w:rsidR="003E3028" w:rsidRPr="00C173F7">
        <w:rPr>
          <w:sz w:val="8"/>
        </w:rPr>
        <w:t>88</w:t>
      </w:r>
      <w:r w:rsidR="008B69BC" w:rsidRPr="00C173F7">
        <w:rPr>
          <w:sz w:val="8"/>
        </w:rPr>
        <w:t xml:space="preserve"> </w:t>
      </w:r>
      <w:r w:rsidR="003E3028" w:rsidRPr="00C173F7">
        <w:rPr>
          <w:sz w:val="8"/>
        </w:rPr>
        <w:t>In other words, states do not act in a dyadic vacuum: the relationship between the sender</w:t>
      </w:r>
      <w:r w:rsidR="008B69BC" w:rsidRPr="00C173F7">
        <w:rPr>
          <w:sz w:val="8"/>
        </w:rPr>
        <w:t xml:space="preserve"> </w:t>
      </w:r>
      <w:r w:rsidR="003E3028" w:rsidRPr="00C173F7">
        <w:rPr>
          <w:sz w:val="8"/>
        </w:rPr>
        <w:t>and the receiver and the receiver’s neighborhood affect which transfers are expected or</w:t>
      </w:r>
      <w:r w:rsidR="008B69BC" w:rsidRPr="00C173F7">
        <w:rPr>
          <w:sz w:val="8"/>
        </w:rPr>
        <w:t xml:space="preserve"> </w:t>
      </w:r>
      <w:r w:rsidR="003E3028" w:rsidRPr="00C173F7">
        <w:rPr>
          <w:sz w:val="8"/>
        </w:rPr>
        <w:t>unexpected.89 For example, US transfers to Saudi Arabia are not a dyadic process: US law</w:t>
      </w:r>
      <w:r w:rsidR="008B69BC" w:rsidRPr="00C173F7">
        <w:rPr>
          <w:sz w:val="8"/>
        </w:rPr>
        <w:t xml:space="preserve"> </w:t>
      </w:r>
      <w:r w:rsidR="003E3028" w:rsidRPr="00C173F7">
        <w:rPr>
          <w:sz w:val="8"/>
        </w:rPr>
        <w:t>prohibits the transfer of weapons that would make any Middle Eastern state qualitatively</w:t>
      </w:r>
      <w:r w:rsidR="008B69BC" w:rsidRPr="00C173F7">
        <w:rPr>
          <w:sz w:val="8"/>
        </w:rPr>
        <w:t xml:space="preserve"> </w:t>
      </w:r>
      <w:r w:rsidR="003E3028" w:rsidRPr="00C173F7">
        <w:rPr>
          <w:sz w:val="8"/>
        </w:rPr>
        <w:t>superior to Israel.90</w:t>
      </w:r>
      <w:r w:rsidR="008B69BC" w:rsidRPr="00C173F7">
        <w:rPr>
          <w:sz w:val="8"/>
        </w:rPr>
        <w:t xml:space="preserve"> </w:t>
      </w:r>
      <w:r w:rsidR="003E3028" w:rsidRPr="00C173F7">
        <w:rPr>
          <w:sz w:val="8"/>
        </w:rPr>
        <w:t>I generalize these relational patterns through the concept of strategic interest, which</w:t>
      </w:r>
      <w:r w:rsidR="008B69BC" w:rsidRPr="00C173F7">
        <w:rPr>
          <w:sz w:val="8"/>
        </w:rPr>
        <w:t xml:space="preserve"> </w:t>
      </w:r>
      <w:r w:rsidR="003E3028" w:rsidRPr="00C173F7">
        <w:rPr>
          <w:sz w:val="8"/>
        </w:rPr>
        <w:t>captures the extent to which states’ interests and ideologies align or conflict. This concept</w:t>
      </w:r>
      <w:r w:rsidR="008B69BC" w:rsidRPr="00C173F7">
        <w:rPr>
          <w:sz w:val="8"/>
        </w:rPr>
        <w:t xml:space="preserve"> </w:t>
      </w:r>
      <w:r w:rsidR="003E3028" w:rsidRPr="00C173F7">
        <w:rPr>
          <w:sz w:val="8"/>
        </w:rPr>
        <w:t>allows me to differentiate between weapons transfers that accord with existing ties and</w:t>
      </w:r>
      <w:r w:rsidR="008B69BC" w:rsidRPr="00C173F7">
        <w:rPr>
          <w:sz w:val="8"/>
        </w:rPr>
        <w:t xml:space="preserve"> </w:t>
      </w:r>
      <w:r w:rsidR="003E3028" w:rsidRPr="00C173F7">
        <w:rPr>
          <w:sz w:val="8"/>
        </w:rPr>
        <w:t>those that are more surprising, which is an important interim step in determining which</w:t>
      </w:r>
      <w:r w:rsidR="008B69BC" w:rsidRPr="00C173F7">
        <w:rPr>
          <w:sz w:val="8"/>
        </w:rPr>
        <w:t xml:space="preserve"> </w:t>
      </w:r>
      <w:r w:rsidR="003E3028" w:rsidRPr="00C173F7">
        <w:rPr>
          <w:sz w:val="8"/>
        </w:rPr>
        <w:t>transfers send different signals.</w:t>
      </w:r>
      <w:r w:rsidR="008B69BC" w:rsidRPr="00C173F7">
        <w:rPr>
          <w:sz w:val="8"/>
        </w:rPr>
        <w:t xml:space="preserve"> </w:t>
      </w:r>
      <w:r w:rsidR="003E3028" w:rsidRPr="00C173F7">
        <w:rPr>
          <w:sz w:val="8"/>
        </w:rPr>
        <w:t>Strategic interest is a concept central to bargaining and deterrence theory, two bodies</w:t>
      </w:r>
      <w:r w:rsidR="008B69BC" w:rsidRPr="00C173F7">
        <w:rPr>
          <w:sz w:val="8"/>
        </w:rPr>
        <w:t xml:space="preserve"> </w:t>
      </w:r>
      <w:r w:rsidR="003E3028" w:rsidRPr="00C173F7">
        <w:rPr>
          <w:sz w:val="8"/>
        </w:rPr>
        <w:t>of literature that have addressed ways to send signals,91 and encompasses both instrumental</w:t>
      </w:r>
      <w:r w:rsidR="008B69BC" w:rsidRPr="00C173F7">
        <w:rPr>
          <w:sz w:val="8"/>
        </w:rPr>
        <w:t xml:space="preserve"> </w:t>
      </w:r>
      <w:r w:rsidR="003E3028" w:rsidRPr="00C173F7">
        <w:rPr>
          <w:sz w:val="8"/>
        </w:rPr>
        <w:t>reasons for alignment, such as common foe, natural resource or economic dependence, as</w:t>
      </w:r>
      <w:r w:rsidR="008B69BC" w:rsidRPr="00C173F7">
        <w:rPr>
          <w:sz w:val="8"/>
        </w:rPr>
        <w:t xml:space="preserve"> </w:t>
      </w:r>
      <w:r w:rsidR="003E3028" w:rsidRPr="00C173F7">
        <w:rPr>
          <w:sz w:val="8"/>
        </w:rPr>
        <w:t>well as diffuse or ideational reasons like shared worldview or cultural affinity.92 The degree</w:t>
      </w:r>
      <w:r w:rsidR="008B69BC" w:rsidRPr="00C173F7">
        <w:rPr>
          <w:sz w:val="8"/>
        </w:rPr>
        <w:t xml:space="preserve"> </w:t>
      </w:r>
      <w:r w:rsidR="003E3028" w:rsidRPr="00C173F7">
        <w:rPr>
          <w:sz w:val="8"/>
        </w:rPr>
        <w:t>of shared strategic interest between states can often be determined by threat perceptions</w:t>
      </w:r>
      <w:r w:rsidR="008B69BC" w:rsidRPr="00C173F7">
        <w:rPr>
          <w:sz w:val="8"/>
        </w:rPr>
        <w:t xml:space="preserve"> </w:t>
      </w:r>
      <w:r w:rsidR="003E3028" w:rsidRPr="00C173F7">
        <w:rPr>
          <w:sz w:val="8"/>
        </w:rPr>
        <w:t>and national security narratives, whether the states identify the same foe(s) and the threat</w:t>
      </w:r>
      <w:r w:rsidR="008B69BC" w:rsidRPr="00C173F7">
        <w:rPr>
          <w:sz w:val="8"/>
        </w:rPr>
        <w:t xml:space="preserve"> </w:t>
      </w:r>
      <w:r w:rsidR="003E3028" w:rsidRPr="00C173F7">
        <w:rPr>
          <w:sz w:val="8"/>
        </w:rPr>
        <w:t>posed by them, or whether states have similar ideas about how the world should work.</w:t>
      </w:r>
      <w:r w:rsidR="008B69BC" w:rsidRPr="00C173F7">
        <w:rPr>
          <w:sz w:val="8"/>
        </w:rPr>
        <w:t xml:space="preserve"> </w:t>
      </w:r>
      <w:r w:rsidR="003E3028" w:rsidRPr="00C173F7">
        <w:rPr>
          <w:sz w:val="8"/>
        </w:rPr>
        <w:t>Depending on the degree of shared interests between states, different types of arms are</w:t>
      </w:r>
      <w:r w:rsidR="008B69BC" w:rsidRPr="00C173F7">
        <w:rPr>
          <w:sz w:val="8"/>
        </w:rPr>
        <w:t xml:space="preserve"> </w:t>
      </w:r>
      <w:r w:rsidR="003E3028" w:rsidRPr="00C173F7">
        <w:rPr>
          <w:sz w:val="8"/>
        </w:rPr>
        <w:t>expected (because they confirm or cement existing relations) or unexpected (because they</w:t>
      </w:r>
      <w:r w:rsidR="008B69BC" w:rsidRPr="00C173F7">
        <w:rPr>
          <w:sz w:val="8"/>
        </w:rPr>
        <w:t xml:space="preserve"> </w:t>
      </w:r>
      <w:r w:rsidR="003E3028" w:rsidRPr="00C173F7">
        <w:rPr>
          <w:sz w:val="8"/>
        </w:rPr>
        <w:t xml:space="preserve">constitute a new relationships). </w:t>
      </w:r>
      <w:r w:rsidR="003E3028" w:rsidRPr="0096027A">
        <w:rPr>
          <w:rStyle w:val="Emphasis"/>
          <w:highlight w:val="green"/>
        </w:rPr>
        <w:t xml:space="preserve">Expected arms reinforce ties </w:t>
      </w:r>
      <w:r w:rsidR="003E3028" w:rsidRPr="00153192">
        <w:rPr>
          <w:rStyle w:val="Emphasis"/>
        </w:rPr>
        <w:t>between the sender and</w:t>
      </w:r>
      <w:r w:rsidR="008B69BC" w:rsidRPr="00153192">
        <w:rPr>
          <w:rStyle w:val="Emphasis"/>
        </w:rPr>
        <w:t xml:space="preserve"> </w:t>
      </w:r>
      <w:r w:rsidR="003E3028" w:rsidRPr="00153192">
        <w:rPr>
          <w:rStyle w:val="Emphasis"/>
        </w:rPr>
        <w:t>receiver,</w:t>
      </w:r>
      <w:r w:rsidR="003E3028" w:rsidRPr="008B69BC">
        <w:rPr>
          <w:rStyle w:val="Emphasis"/>
        </w:rPr>
        <w:t xml:space="preserve"> </w:t>
      </w:r>
      <w:r w:rsidR="003E3028" w:rsidRPr="00C173F7">
        <w:rPr>
          <w:sz w:val="8"/>
        </w:rPr>
        <w:t>and generally have a readily-apparent balance of power logic to them: states</w:t>
      </w:r>
      <w:r w:rsidR="008B69BC" w:rsidRPr="00C173F7">
        <w:rPr>
          <w:sz w:val="8"/>
        </w:rPr>
        <w:t xml:space="preserve"> </w:t>
      </w:r>
      <w:r w:rsidR="003E3028" w:rsidRPr="00C173F7">
        <w:rPr>
          <w:sz w:val="8"/>
        </w:rPr>
        <w:t xml:space="preserve">transfer weapons </w:t>
      </w:r>
      <w:r w:rsidR="003E3028" w:rsidRPr="00153192">
        <w:rPr>
          <w:rStyle w:val="Emphasis"/>
        </w:rPr>
        <w:t>to bolster the relative capabilities of their friends</w:t>
      </w:r>
      <w:r w:rsidR="003E3028" w:rsidRPr="00C173F7">
        <w:rPr>
          <w:sz w:val="8"/>
        </w:rPr>
        <w:t>, and refrain from</w:t>
      </w:r>
      <w:r w:rsidR="008B69BC" w:rsidRPr="00C173F7">
        <w:rPr>
          <w:sz w:val="8"/>
        </w:rPr>
        <w:t xml:space="preserve"> </w:t>
      </w:r>
      <w:r w:rsidR="003E3028" w:rsidRPr="00C173F7">
        <w:rPr>
          <w:sz w:val="8"/>
        </w:rPr>
        <w:t>bolstering capabilities of their opponents or of their friends’ opponents.93</w:t>
      </w:r>
      <w:r w:rsidR="008B69BC" w:rsidRPr="00C173F7">
        <w:rPr>
          <w:sz w:val="8"/>
        </w:rPr>
        <w:t xml:space="preserve"> </w:t>
      </w:r>
      <w:r w:rsidR="003E3028" w:rsidRPr="00C173F7">
        <w:rPr>
          <w:sz w:val="8"/>
        </w:rPr>
        <w:t>Table 3, below, summarizes the expected and unexpected transfers based on the degree</w:t>
      </w:r>
      <w:r w:rsidR="008B69BC" w:rsidRPr="00C173F7">
        <w:rPr>
          <w:sz w:val="8"/>
        </w:rPr>
        <w:t xml:space="preserve"> </w:t>
      </w:r>
      <w:r w:rsidR="003E3028" w:rsidRPr="00C173F7">
        <w:rPr>
          <w:sz w:val="8"/>
        </w:rPr>
        <w:t>of shared strategic interest. The following sub-sections explain why certain types of</w:t>
      </w:r>
      <w:r w:rsidR="008B69BC" w:rsidRPr="00C173F7">
        <w:rPr>
          <w:sz w:val="8"/>
        </w:rPr>
        <w:t xml:space="preserve"> </w:t>
      </w:r>
      <w:r w:rsidR="003E3028" w:rsidRPr="00C173F7">
        <w:rPr>
          <w:sz w:val="8"/>
        </w:rPr>
        <w:t>weapons are expected or unexpected in different contexts, and connects the</w:t>
      </w:r>
      <w:r w:rsidR="008B69BC" w:rsidRPr="00C173F7">
        <w:rPr>
          <w:sz w:val="8"/>
        </w:rPr>
        <w:t xml:space="preserve"> </w:t>
      </w:r>
      <w:r w:rsidR="003E3028" w:rsidRPr="00C173F7">
        <w:rPr>
          <w:sz w:val="8"/>
        </w:rPr>
        <w:t>(un)expectedness of the transfer to different signals.</w:t>
      </w:r>
      <w:r w:rsidR="008B69BC" w:rsidRPr="00C173F7">
        <w:rPr>
          <w:sz w:val="8"/>
        </w:rPr>
        <w:t xml:space="preserve"> </w:t>
      </w:r>
      <w:r w:rsidR="003E3028" w:rsidRPr="00C173F7">
        <w:rPr>
          <w:sz w:val="8"/>
        </w:rPr>
        <w:t>Expected transfers: Reinforcement Signals</w:t>
      </w:r>
      <w:r w:rsidR="008B69BC" w:rsidRPr="00C173F7">
        <w:rPr>
          <w:sz w:val="8"/>
        </w:rPr>
        <w:t xml:space="preserve"> </w:t>
      </w:r>
      <w:r w:rsidR="003E3028" w:rsidRPr="00C173F7">
        <w:rPr>
          <w:rStyle w:val="Emphasis"/>
        </w:rPr>
        <w:t>Expected arms transfers</w:t>
      </w:r>
      <w:r w:rsidR="003E3028" w:rsidRPr="00C173F7">
        <w:rPr>
          <w:sz w:val="8"/>
        </w:rPr>
        <w:t xml:space="preserve"> accord with and support the status quo; they </w:t>
      </w:r>
      <w:r w:rsidR="003E3028" w:rsidRPr="00C173F7">
        <w:rPr>
          <w:rStyle w:val="Emphasis"/>
        </w:rPr>
        <w:t>send a</w:t>
      </w:r>
      <w:r w:rsidR="008B69BC" w:rsidRPr="00C173F7">
        <w:rPr>
          <w:rStyle w:val="Emphasis"/>
        </w:rPr>
        <w:t xml:space="preserve"> </w:t>
      </w:r>
      <w:r w:rsidR="003E3028" w:rsidRPr="00C173F7">
        <w:rPr>
          <w:rStyle w:val="Emphasis"/>
        </w:rPr>
        <w:t>reinforcement signal.</w:t>
      </w:r>
      <w:r w:rsidR="003E3028" w:rsidRPr="00C173F7">
        <w:rPr>
          <w:sz w:val="8"/>
        </w:rPr>
        <w:t xml:space="preserve"> Oftentimes, these transfers become so routine and ingrained in</w:t>
      </w:r>
      <w:r w:rsidR="008B69BC" w:rsidRPr="00C173F7">
        <w:rPr>
          <w:sz w:val="8"/>
        </w:rPr>
        <w:t xml:space="preserve"> </w:t>
      </w:r>
      <w:r w:rsidR="003E3028" w:rsidRPr="00C173F7">
        <w:rPr>
          <w:sz w:val="8"/>
        </w:rPr>
        <w:t>relationships that the reinforcement signal goes unnoticed; it is part of standard operating</w:t>
      </w:r>
      <w:r w:rsidR="008B69BC" w:rsidRPr="00C173F7">
        <w:rPr>
          <w:sz w:val="8"/>
        </w:rPr>
        <w:t xml:space="preserve"> </w:t>
      </w:r>
      <w:r w:rsidR="003E3028" w:rsidRPr="00C173F7">
        <w:rPr>
          <w:sz w:val="8"/>
        </w:rPr>
        <w:t xml:space="preserve">procedure and </w:t>
      </w:r>
      <w:r w:rsidR="003E3028" w:rsidRPr="0096027A">
        <w:rPr>
          <w:rStyle w:val="Emphasis"/>
          <w:highlight w:val="green"/>
        </w:rPr>
        <w:t>only noticeable when there is an interruption to the reinforcement signal</w:t>
      </w:r>
      <w:r w:rsidR="003E3028" w:rsidRPr="00C173F7">
        <w:rPr>
          <w:sz w:val="8"/>
        </w:rPr>
        <w:t>.</w:t>
      </w:r>
      <w:r w:rsidR="008B69BC" w:rsidRPr="00C173F7">
        <w:rPr>
          <w:sz w:val="8"/>
        </w:rPr>
        <w:t xml:space="preserve"> </w:t>
      </w:r>
      <w:r w:rsidR="003E3028" w:rsidRPr="00C173F7">
        <w:rPr>
          <w:sz w:val="8"/>
        </w:rPr>
        <w:t>Most types of weapons transfers are expected when states have substantial common</w:t>
      </w:r>
      <w:r w:rsidR="008B69BC" w:rsidRPr="00C173F7">
        <w:rPr>
          <w:sz w:val="8"/>
        </w:rPr>
        <w:t xml:space="preserve"> </w:t>
      </w:r>
      <w:r w:rsidR="003E3028" w:rsidRPr="00C173F7">
        <w:rPr>
          <w:sz w:val="8"/>
        </w:rPr>
        <w:t>interests. Prestigious and capable boom weapon transfers are expected for reasons of</w:t>
      </w:r>
      <w:r w:rsidR="008B69BC" w:rsidRPr="00C173F7">
        <w:rPr>
          <w:sz w:val="8"/>
        </w:rPr>
        <w:t xml:space="preserve"> </w:t>
      </w:r>
      <w:r w:rsidR="003E3028" w:rsidRPr="00C173F7">
        <w:rPr>
          <w:sz w:val="8"/>
        </w:rPr>
        <w:t>interoperability– facilitating joint operations – and because of bureaucratic standard</w:t>
      </w:r>
      <w:r w:rsidR="008B69BC" w:rsidRPr="00C173F7">
        <w:rPr>
          <w:sz w:val="8"/>
        </w:rPr>
        <w:t xml:space="preserve"> </w:t>
      </w:r>
      <w:r w:rsidR="003E3028" w:rsidRPr="00C173F7">
        <w:rPr>
          <w:sz w:val="8"/>
        </w:rPr>
        <w:t>operating procedure.94 Again, it’s not surprising that the NATO allies have remarkably</w:t>
      </w:r>
      <w:r w:rsidR="008B69BC" w:rsidRPr="00C173F7">
        <w:rPr>
          <w:sz w:val="8"/>
        </w:rPr>
        <w:t xml:space="preserve"> </w:t>
      </w:r>
      <w:r w:rsidR="003E3028" w:rsidRPr="00C173F7">
        <w:rPr>
          <w:sz w:val="8"/>
        </w:rPr>
        <w:t>similar arsenals, nor that these states engage in cooperative development of advanced</w:t>
      </w:r>
      <w:r w:rsidR="008B69BC" w:rsidRPr="00C173F7">
        <w:rPr>
          <w:sz w:val="8"/>
        </w:rPr>
        <w:t xml:space="preserve"> </w:t>
      </w:r>
      <w:r w:rsidR="003E3028" w:rsidRPr="00C173F7">
        <w:rPr>
          <w:sz w:val="8"/>
        </w:rPr>
        <w:t>weapons in order to reduce costs and share knowledge.95 Boom weapons transferred</w:t>
      </w:r>
      <w:r w:rsidR="008B69BC" w:rsidRPr="00C173F7">
        <w:rPr>
          <w:sz w:val="8"/>
        </w:rPr>
        <w:t xml:space="preserve"> </w:t>
      </w:r>
      <w:r w:rsidR="003E3028" w:rsidRPr="00C173F7">
        <w:rPr>
          <w:sz w:val="8"/>
        </w:rPr>
        <w:t>between states that share close ties reinforce and maintain these ties. Bling weapons – those</w:t>
      </w:r>
      <w:r w:rsidR="008B69BC" w:rsidRPr="00C173F7">
        <w:rPr>
          <w:sz w:val="8"/>
        </w:rPr>
        <w:t xml:space="preserve"> </w:t>
      </w:r>
      <w:r w:rsidR="003E3028" w:rsidRPr="00C173F7">
        <w:rPr>
          <w:sz w:val="8"/>
        </w:rPr>
        <w:t>that are highly prestigious but less militarily useful – are useful for reinforcing ties among</w:t>
      </w:r>
      <w:r w:rsidR="008B69BC" w:rsidRPr="00C173F7">
        <w:rPr>
          <w:sz w:val="8"/>
        </w:rPr>
        <w:t xml:space="preserve"> </w:t>
      </w:r>
      <w:r w:rsidR="003E3028" w:rsidRPr="00C173F7">
        <w:rPr>
          <w:sz w:val="8"/>
        </w:rPr>
        <w:t>states that share interests as well.</w:t>
      </w:r>
      <w:r w:rsidR="008B69BC" w:rsidRPr="00C173F7">
        <w:rPr>
          <w:sz w:val="8"/>
        </w:rPr>
        <w:t xml:space="preserve"> </w:t>
      </w:r>
      <w:r w:rsidR="003E3028" w:rsidRPr="00C173F7">
        <w:rPr>
          <w:sz w:val="8"/>
        </w:rPr>
        <w:t>Backbone weapons are expected transfers when states have substantial common</w:t>
      </w:r>
      <w:r w:rsidR="008B69BC" w:rsidRPr="00C173F7">
        <w:rPr>
          <w:sz w:val="8"/>
        </w:rPr>
        <w:t xml:space="preserve"> </w:t>
      </w:r>
      <w:r w:rsidR="003E3028" w:rsidRPr="00C173F7">
        <w:rPr>
          <w:sz w:val="8"/>
        </w:rPr>
        <w:t>interests, or when they have a mix of interests. When states have similar goals and policies,</w:t>
      </w:r>
      <w:r w:rsidR="008B69BC" w:rsidRPr="00C173F7">
        <w:rPr>
          <w:sz w:val="8"/>
        </w:rPr>
        <w:t xml:space="preserve"> </w:t>
      </w:r>
      <w:r w:rsidR="003E3028" w:rsidRPr="00C173F7">
        <w:rPr>
          <w:sz w:val="8"/>
        </w:rPr>
        <w:t>these weapons are desired for their military use. The workhorses of modern militaries,</w:t>
      </w:r>
      <w:r w:rsidR="008B69BC" w:rsidRPr="00C173F7">
        <w:rPr>
          <w:sz w:val="8"/>
        </w:rPr>
        <w:t xml:space="preserve"> </w:t>
      </w:r>
      <w:r w:rsidR="003E3028" w:rsidRPr="00C173F7">
        <w:rPr>
          <w:sz w:val="8"/>
        </w:rPr>
        <w:t>backbone weapons are essential for moving troops and materiel. When states have a mix</w:t>
      </w:r>
      <w:r w:rsidR="008B69BC" w:rsidRPr="00C173F7">
        <w:rPr>
          <w:sz w:val="8"/>
        </w:rPr>
        <w:t xml:space="preserve"> </w:t>
      </w:r>
      <w:r w:rsidR="003E3028" w:rsidRPr="00C173F7">
        <w:rPr>
          <w:sz w:val="8"/>
        </w:rPr>
        <w:t>of interests, these weapons are desirable because of their low prestige. The arms are useful,</w:t>
      </w:r>
      <w:r w:rsidR="008B69BC" w:rsidRPr="00C173F7">
        <w:rPr>
          <w:sz w:val="8"/>
        </w:rPr>
        <w:t xml:space="preserve"> </w:t>
      </w:r>
      <w:r w:rsidR="003E3028" w:rsidRPr="00C173F7">
        <w:rPr>
          <w:sz w:val="8"/>
        </w:rPr>
        <w:t>but don’t signal a deep political relationship, so the sender can transfer the weapons without</w:t>
      </w:r>
      <w:r w:rsidR="008B69BC" w:rsidRPr="00C173F7">
        <w:rPr>
          <w:sz w:val="8"/>
        </w:rPr>
        <w:t xml:space="preserve"> </w:t>
      </w:r>
      <w:r w:rsidR="003E3028" w:rsidRPr="00C173F7">
        <w:rPr>
          <w:sz w:val="8"/>
        </w:rPr>
        <w:t>fear of emboldening the receiver, and the receiver can accept the weapons without fear that</w:t>
      </w:r>
      <w:r w:rsidR="008B69BC" w:rsidRPr="00C173F7">
        <w:rPr>
          <w:sz w:val="8"/>
        </w:rPr>
        <w:t xml:space="preserve"> </w:t>
      </w:r>
      <w:r w:rsidR="003E3028" w:rsidRPr="00C173F7">
        <w:rPr>
          <w:sz w:val="8"/>
        </w:rPr>
        <w:t>it is signaling alignment with the sender. Blip weapons are also expected when states have</w:t>
      </w:r>
      <w:r w:rsidR="008B69BC" w:rsidRPr="00C173F7">
        <w:rPr>
          <w:sz w:val="8"/>
        </w:rPr>
        <w:t xml:space="preserve"> </w:t>
      </w:r>
      <w:r w:rsidR="003E3028" w:rsidRPr="00C173F7">
        <w:rPr>
          <w:sz w:val="8"/>
        </w:rPr>
        <w:t>a mix of interests. Though all of these weapons do have military use, they can be transferred</w:t>
      </w:r>
      <w:r w:rsidR="008B69BC" w:rsidRPr="00C173F7">
        <w:rPr>
          <w:sz w:val="8"/>
        </w:rPr>
        <w:t xml:space="preserve"> </w:t>
      </w:r>
      <w:r w:rsidR="003E3028" w:rsidRPr="00C173F7">
        <w:rPr>
          <w:sz w:val="8"/>
        </w:rPr>
        <w:t>without any signaling consequences because of their low prestige.</w:t>
      </w:r>
      <w:r w:rsidR="008B69BC" w:rsidRPr="00C173F7">
        <w:rPr>
          <w:sz w:val="8"/>
        </w:rPr>
        <w:t xml:space="preserve"> </w:t>
      </w:r>
      <w:r w:rsidR="003E3028" w:rsidRPr="00C173F7">
        <w:rPr>
          <w:sz w:val="8"/>
        </w:rPr>
        <w:t xml:space="preserve">Unexpected Transfers: Upgrade </w:t>
      </w:r>
      <w:r w:rsidR="003E3028" w:rsidRPr="0096027A">
        <w:rPr>
          <w:rStyle w:val="Emphasis"/>
          <w:highlight w:val="green"/>
        </w:rPr>
        <w:t>and Downgrade Signals</w:t>
      </w:r>
      <w:r w:rsidR="008B69BC" w:rsidRPr="00C173F7">
        <w:rPr>
          <w:sz w:val="8"/>
        </w:rPr>
        <w:t xml:space="preserve"> </w:t>
      </w:r>
      <w:r w:rsidR="003E3028" w:rsidRPr="00C173F7">
        <w:rPr>
          <w:sz w:val="8"/>
        </w:rPr>
        <w:t xml:space="preserve">Transfers </w:t>
      </w:r>
      <w:r w:rsidR="003E3028" w:rsidRPr="0096027A">
        <w:rPr>
          <w:rStyle w:val="Emphasis"/>
          <w:highlight w:val="green"/>
        </w:rPr>
        <w:t>can be unexpected</w:t>
      </w:r>
      <w:r w:rsidR="003E3028" w:rsidRPr="00C173F7">
        <w:rPr>
          <w:sz w:val="8"/>
        </w:rPr>
        <w:t xml:space="preserve"> in either a positive or negative way, which correspond,</w:t>
      </w:r>
      <w:r w:rsidR="008B69BC" w:rsidRPr="00C173F7">
        <w:rPr>
          <w:sz w:val="8"/>
        </w:rPr>
        <w:t xml:space="preserve"> </w:t>
      </w:r>
      <w:r w:rsidR="003E3028" w:rsidRPr="00C173F7">
        <w:rPr>
          <w:sz w:val="8"/>
        </w:rPr>
        <w:t>respectively, with upgrade and downgrade signals. An absence of transfers between states</w:t>
      </w:r>
      <w:r w:rsidR="008B69BC" w:rsidRPr="00C173F7">
        <w:rPr>
          <w:sz w:val="8"/>
        </w:rPr>
        <w:t xml:space="preserve"> </w:t>
      </w:r>
      <w:r w:rsidR="003E3028" w:rsidRPr="00C173F7">
        <w:rPr>
          <w:sz w:val="8"/>
        </w:rPr>
        <w:t>that have substantial common interests is unexpected. To rely on the familiar example of</w:t>
      </w:r>
      <w:r w:rsidR="008B69BC" w:rsidRPr="00C173F7">
        <w:rPr>
          <w:sz w:val="8"/>
        </w:rPr>
        <w:t xml:space="preserve"> </w:t>
      </w:r>
      <w:r w:rsidR="003E3028" w:rsidRPr="00C173F7">
        <w:rPr>
          <w:sz w:val="8"/>
        </w:rPr>
        <w:t xml:space="preserve">the NATO allies, </w:t>
      </w:r>
      <w:r w:rsidR="003E3028" w:rsidRPr="0096027A">
        <w:rPr>
          <w:rStyle w:val="Emphasis"/>
          <w:highlight w:val="green"/>
        </w:rPr>
        <w:t xml:space="preserve">it would be very surprising if a NATO ally was denied </w:t>
      </w:r>
      <w:r w:rsidR="003E3028" w:rsidRPr="00C173F7">
        <w:rPr>
          <w:rStyle w:val="Emphasis"/>
        </w:rPr>
        <w:t xml:space="preserve">the transfer of </w:t>
      </w:r>
      <w:r w:rsidR="003E3028" w:rsidRPr="0096027A">
        <w:rPr>
          <w:rStyle w:val="Emphasis"/>
          <w:highlight w:val="green"/>
        </w:rPr>
        <w:t>a</w:t>
      </w:r>
      <w:r w:rsidR="008B69BC" w:rsidRPr="0096027A">
        <w:rPr>
          <w:rStyle w:val="Emphasis"/>
          <w:highlight w:val="green"/>
        </w:rPr>
        <w:t xml:space="preserve"> </w:t>
      </w:r>
      <w:r w:rsidR="003E3028" w:rsidRPr="0096027A">
        <w:rPr>
          <w:rStyle w:val="Emphasis"/>
          <w:highlight w:val="green"/>
        </w:rPr>
        <w:t>weapon other allies possessed</w:t>
      </w:r>
      <w:r w:rsidR="003E3028" w:rsidRPr="00C173F7">
        <w:rPr>
          <w:sz w:val="8"/>
        </w:rPr>
        <w:t>, or if a NATO ally decided to seek weapons from outside</w:t>
      </w:r>
      <w:r w:rsidR="008B69BC" w:rsidRPr="00C173F7">
        <w:rPr>
          <w:sz w:val="8"/>
        </w:rPr>
        <w:t xml:space="preserve"> </w:t>
      </w:r>
      <w:r w:rsidR="003E3028" w:rsidRPr="00C173F7">
        <w:rPr>
          <w:sz w:val="8"/>
        </w:rPr>
        <w:t xml:space="preserve">the alliance. </w:t>
      </w:r>
      <w:r w:rsidR="003E3028" w:rsidRPr="0096027A">
        <w:rPr>
          <w:rStyle w:val="Emphasis"/>
          <w:highlight w:val="green"/>
        </w:rPr>
        <w:t>The lack of transfer sends a downgrade signal</w:t>
      </w:r>
      <w:r w:rsidR="003E3028" w:rsidRPr="00153192">
        <w:rPr>
          <w:rStyle w:val="Emphasis"/>
        </w:rPr>
        <w:t xml:space="preserve">: it is </w:t>
      </w:r>
      <w:r w:rsidR="003E3028" w:rsidRPr="0096027A">
        <w:rPr>
          <w:rStyle w:val="Emphasis"/>
          <w:highlight w:val="green"/>
        </w:rPr>
        <w:t>a visible interruption to</w:t>
      </w:r>
      <w:r w:rsidR="008B69BC" w:rsidRPr="0096027A">
        <w:rPr>
          <w:rStyle w:val="Emphasis"/>
          <w:highlight w:val="green"/>
        </w:rPr>
        <w:t xml:space="preserve"> </w:t>
      </w:r>
      <w:r w:rsidR="003E3028" w:rsidRPr="00C173F7">
        <w:rPr>
          <w:rStyle w:val="Emphasis"/>
        </w:rPr>
        <w:t xml:space="preserve">the shared </w:t>
      </w:r>
      <w:r w:rsidR="003E3028" w:rsidRPr="0096027A">
        <w:rPr>
          <w:rStyle w:val="Emphasis"/>
          <w:highlight w:val="green"/>
        </w:rPr>
        <w:t xml:space="preserve">ties </w:t>
      </w:r>
      <w:r w:rsidR="003E3028" w:rsidRPr="00C173F7">
        <w:rPr>
          <w:rStyle w:val="Emphasis"/>
        </w:rPr>
        <w:t>between the states</w:t>
      </w:r>
      <w:r w:rsidR="003E3028" w:rsidRPr="0096027A">
        <w:rPr>
          <w:sz w:val="8"/>
          <w:highlight w:val="green"/>
        </w:rPr>
        <w:t>.</w:t>
      </w:r>
      <w:r w:rsidR="003E3028" w:rsidRPr="00C173F7">
        <w:rPr>
          <w:sz w:val="8"/>
        </w:rPr>
        <w:t>96</w:t>
      </w:r>
    </w:p>
    <w:p w:rsidR="003E3028" w:rsidRDefault="003E3028" w:rsidP="00B55AD5">
      <w:r>
        <w:t>Footnote:</w:t>
      </w:r>
    </w:p>
    <w:p w:rsidR="003E3028" w:rsidRPr="00C173F7" w:rsidRDefault="003E3028" w:rsidP="00B55AD5">
      <w:pPr>
        <w:rPr>
          <w:sz w:val="10"/>
        </w:rPr>
      </w:pPr>
      <w:r w:rsidRPr="00C173F7">
        <w:rPr>
          <w:sz w:val="10"/>
        </w:rPr>
        <w:t>96 Some might argue that the lack of a transfer in this condition is epiphenomenal to a larger strategic</w:t>
      </w:r>
      <w:r w:rsidR="008B69BC" w:rsidRPr="00C173F7">
        <w:rPr>
          <w:sz w:val="10"/>
        </w:rPr>
        <w:t xml:space="preserve"> </w:t>
      </w:r>
      <w:r w:rsidRPr="00C173F7">
        <w:rPr>
          <w:sz w:val="10"/>
        </w:rPr>
        <w:t xml:space="preserve">interest shift (e.g., the US pivot to Asia might lead to fewer transfers to Europe). While </w:t>
      </w:r>
      <w:r w:rsidRPr="0096027A">
        <w:rPr>
          <w:rStyle w:val="Emphasis"/>
          <w:highlight w:val="green"/>
        </w:rPr>
        <w:t>it</w:t>
      </w:r>
      <w:r w:rsidRPr="00C173F7">
        <w:rPr>
          <w:sz w:val="10"/>
        </w:rPr>
        <w:t xml:space="preserve"> is plausible that</w:t>
      </w:r>
      <w:r w:rsidR="008B69BC" w:rsidRPr="00C173F7">
        <w:rPr>
          <w:sz w:val="10"/>
        </w:rPr>
        <w:t xml:space="preserve"> </w:t>
      </w:r>
      <w:r w:rsidRPr="00C173F7">
        <w:rPr>
          <w:sz w:val="10"/>
        </w:rPr>
        <w:t>the lack of a transfer might signal a downgrading of the states’ relationship, this should be a very rare case.</w:t>
      </w:r>
      <w:r w:rsidR="008B69BC" w:rsidRPr="00C173F7">
        <w:rPr>
          <w:sz w:val="10"/>
        </w:rPr>
        <w:t xml:space="preserve"> </w:t>
      </w:r>
      <w:r w:rsidRPr="00C173F7">
        <w:rPr>
          <w:sz w:val="10"/>
        </w:rPr>
        <w:t>States, even if undertaking a strategic shift, will still want their friends and allies to have advanced</w:t>
      </w:r>
      <w:r w:rsidR="008B69BC" w:rsidRPr="00C173F7">
        <w:rPr>
          <w:sz w:val="10"/>
        </w:rPr>
        <w:t xml:space="preserve"> </w:t>
      </w:r>
      <w:r w:rsidRPr="00C173F7">
        <w:rPr>
          <w:sz w:val="10"/>
        </w:rPr>
        <w:t xml:space="preserve">weaponry. </w:t>
      </w:r>
      <w:r w:rsidRPr="00C173F7">
        <w:rPr>
          <w:rStyle w:val="Emphasis"/>
        </w:rPr>
        <w:t>Being seen to draw away from or downgrade the relationship with states with whom you share</w:t>
      </w:r>
      <w:r w:rsidR="008B69BC" w:rsidRPr="00C173F7">
        <w:rPr>
          <w:rStyle w:val="Emphasis"/>
        </w:rPr>
        <w:t xml:space="preserve"> </w:t>
      </w:r>
      <w:r w:rsidRPr="00C173F7">
        <w:rPr>
          <w:rStyle w:val="Emphasis"/>
        </w:rPr>
        <w:t>significant strategic interests</w:t>
      </w:r>
      <w:r w:rsidRPr="0096027A">
        <w:rPr>
          <w:rStyle w:val="Emphasis"/>
          <w:highlight w:val="green"/>
        </w:rPr>
        <w:t xml:space="preserve"> could undermine the sender’s reputation as a reliable ally</w:t>
      </w:r>
      <w:r w:rsidRPr="00C173F7">
        <w:rPr>
          <w:sz w:val="10"/>
        </w:rPr>
        <w:t>.</w:t>
      </w:r>
    </w:p>
    <w:p w:rsidR="003E3028" w:rsidRDefault="00F243D8" w:rsidP="00B55AD5">
      <w:r>
        <w:t>End Footnote</w:t>
      </w:r>
    </w:p>
    <w:p w:rsidR="003E3028" w:rsidRPr="00153192" w:rsidRDefault="003E3028" w:rsidP="00B55AD5">
      <w:pPr>
        <w:rPr>
          <w:sz w:val="12"/>
        </w:rPr>
      </w:pPr>
      <w:r w:rsidRPr="00153192">
        <w:rPr>
          <w:rStyle w:val="Emphasis"/>
        </w:rPr>
        <w:t xml:space="preserve">Downgrade signals can also come </w:t>
      </w:r>
      <w:r w:rsidRPr="0096027A">
        <w:rPr>
          <w:rStyle w:val="Emphasis"/>
          <w:highlight w:val="green"/>
        </w:rPr>
        <w:t>if the transfer is a mismatch with the receiver’s</w:t>
      </w:r>
      <w:r w:rsidR="008B69BC" w:rsidRPr="0096027A">
        <w:rPr>
          <w:rStyle w:val="Emphasis"/>
          <w:highlight w:val="green"/>
        </w:rPr>
        <w:t xml:space="preserve"> </w:t>
      </w:r>
      <w:r w:rsidRPr="0096027A">
        <w:rPr>
          <w:rStyle w:val="Emphasis"/>
          <w:highlight w:val="green"/>
        </w:rPr>
        <w:t>expectations</w:t>
      </w:r>
      <w:r w:rsidRPr="00153192">
        <w:rPr>
          <w:sz w:val="12"/>
        </w:rPr>
        <w:t xml:space="preserve">. This can be </w:t>
      </w:r>
      <w:r w:rsidRPr="0096027A">
        <w:rPr>
          <w:rStyle w:val="Emphasis"/>
          <w:highlight w:val="green"/>
        </w:rPr>
        <w:t>caused by receiving a lower quantity</w:t>
      </w:r>
      <w:r w:rsidRPr="00153192">
        <w:rPr>
          <w:sz w:val="12"/>
        </w:rPr>
        <w:t xml:space="preserve"> or lower type </w:t>
      </w:r>
      <w:r w:rsidRPr="0096027A">
        <w:rPr>
          <w:rStyle w:val="Emphasis"/>
          <w:highlight w:val="green"/>
        </w:rPr>
        <w:t>of weapon,</w:t>
      </w:r>
      <w:r w:rsidR="008B69BC" w:rsidRPr="00153192">
        <w:rPr>
          <w:sz w:val="12"/>
        </w:rPr>
        <w:t xml:space="preserve"> </w:t>
      </w:r>
      <w:r w:rsidRPr="00153192">
        <w:rPr>
          <w:sz w:val="12"/>
        </w:rPr>
        <w:t xml:space="preserve">such as expecting fighter jets but receiving cargo planes. </w:t>
      </w:r>
      <w:r w:rsidRPr="0096027A">
        <w:rPr>
          <w:rStyle w:val="Emphasis"/>
          <w:highlight w:val="green"/>
        </w:rPr>
        <w:t>Mismatched transfers indicate a</w:t>
      </w:r>
      <w:r w:rsidR="008B69BC" w:rsidRPr="0096027A">
        <w:rPr>
          <w:rStyle w:val="Emphasis"/>
          <w:highlight w:val="green"/>
        </w:rPr>
        <w:t xml:space="preserve"> </w:t>
      </w:r>
      <w:r w:rsidRPr="0096027A">
        <w:rPr>
          <w:rStyle w:val="Emphasis"/>
          <w:highlight w:val="green"/>
        </w:rPr>
        <w:t xml:space="preserve">growing rift </w:t>
      </w:r>
      <w:r w:rsidRPr="00153192">
        <w:rPr>
          <w:rStyle w:val="Emphasis"/>
        </w:rPr>
        <w:t>between the sender and receiver</w:t>
      </w:r>
      <w:r w:rsidRPr="00153192">
        <w:rPr>
          <w:sz w:val="12"/>
        </w:rPr>
        <w:t xml:space="preserve">. </w:t>
      </w:r>
      <w:r w:rsidRPr="007F7986">
        <w:rPr>
          <w:rStyle w:val="Emphasis"/>
        </w:rPr>
        <w:t>Jordan, for example, expected to receive the</w:t>
      </w:r>
      <w:r w:rsidR="008B69BC" w:rsidRPr="007F7986">
        <w:rPr>
          <w:rStyle w:val="Emphasis"/>
        </w:rPr>
        <w:t xml:space="preserve"> </w:t>
      </w:r>
      <w:r w:rsidRPr="007F7986">
        <w:rPr>
          <w:rStyle w:val="Emphasis"/>
        </w:rPr>
        <w:t xml:space="preserve">F-104 Starfighter jet, </w:t>
      </w:r>
      <w:r w:rsidRPr="007F7986">
        <w:rPr>
          <w:sz w:val="12"/>
        </w:rPr>
        <w:t>a bling weapon,</w:t>
      </w:r>
      <w:r w:rsidRPr="007F7986">
        <w:rPr>
          <w:rStyle w:val="Emphasis"/>
        </w:rPr>
        <w:t xml:space="preserve"> from the U</w:t>
      </w:r>
      <w:r w:rsidRPr="007F7986">
        <w:rPr>
          <w:sz w:val="12"/>
        </w:rPr>
        <w:t xml:space="preserve">nited </w:t>
      </w:r>
      <w:r w:rsidRPr="007F7986">
        <w:rPr>
          <w:rStyle w:val="Emphasis"/>
        </w:rPr>
        <w:t>S</w:t>
      </w:r>
      <w:r w:rsidRPr="007F7986">
        <w:rPr>
          <w:sz w:val="12"/>
        </w:rPr>
        <w:t xml:space="preserve">tates </w:t>
      </w:r>
      <w:r w:rsidRPr="007F7986">
        <w:rPr>
          <w:rStyle w:val="Emphasis"/>
        </w:rPr>
        <w:t>in 1967</w:t>
      </w:r>
      <w:r w:rsidRPr="007F7986">
        <w:rPr>
          <w:sz w:val="12"/>
        </w:rPr>
        <w:t xml:space="preserve">. </w:t>
      </w:r>
      <w:r w:rsidRPr="007F7986">
        <w:rPr>
          <w:rStyle w:val="Emphasis"/>
        </w:rPr>
        <w:t>It was instead sent</w:t>
      </w:r>
      <w:r w:rsidRPr="007F7986">
        <w:rPr>
          <w:sz w:val="12"/>
        </w:rPr>
        <w:t xml:space="preserve"> a</w:t>
      </w:r>
      <w:r w:rsidR="008B69BC" w:rsidRPr="007F7986">
        <w:rPr>
          <w:sz w:val="12"/>
        </w:rPr>
        <w:t xml:space="preserve"> </w:t>
      </w:r>
      <w:r w:rsidRPr="007F7986">
        <w:rPr>
          <w:sz w:val="12"/>
        </w:rPr>
        <w:t xml:space="preserve">small number of backbone and blip weapons, including </w:t>
      </w:r>
      <w:r w:rsidRPr="007F7986">
        <w:rPr>
          <w:rStyle w:val="Emphasis"/>
        </w:rPr>
        <w:t>rifles and utility trucks, leading</w:t>
      </w:r>
      <w:r w:rsidR="008B69BC" w:rsidRPr="007F7986">
        <w:rPr>
          <w:rStyle w:val="Emphasis"/>
        </w:rPr>
        <w:t xml:space="preserve"> </w:t>
      </w:r>
      <w:r w:rsidRPr="007F7986">
        <w:rPr>
          <w:rStyle w:val="Emphasis"/>
        </w:rPr>
        <w:t>King Hussein to reconsider</w:t>
      </w:r>
      <w:r w:rsidRPr="007F7986">
        <w:rPr>
          <w:sz w:val="12"/>
        </w:rPr>
        <w:t xml:space="preserve"> what he thought was a close </w:t>
      </w:r>
      <w:r w:rsidRPr="007F7986">
        <w:rPr>
          <w:rStyle w:val="Emphasis"/>
        </w:rPr>
        <w:t>US-Jordanian relationship</w:t>
      </w:r>
      <w:r w:rsidRPr="00153192">
        <w:rPr>
          <w:sz w:val="12"/>
        </w:rPr>
        <w:t>.</w:t>
      </w:r>
      <w:r w:rsidR="008B69BC" w:rsidRPr="00153192">
        <w:rPr>
          <w:sz w:val="12"/>
        </w:rPr>
        <w:t xml:space="preserve"> </w:t>
      </w:r>
      <w:r w:rsidRPr="00153192">
        <w:rPr>
          <w:sz w:val="12"/>
        </w:rPr>
        <w:t>Importantly, a downgrade signal can be initiated by the sender or the receiver of a weapon.</w:t>
      </w:r>
      <w:r w:rsidR="008B69BC" w:rsidRPr="00153192">
        <w:rPr>
          <w:sz w:val="12"/>
        </w:rPr>
        <w:t xml:space="preserve"> </w:t>
      </w:r>
      <w:r w:rsidRPr="00153192">
        <w:rPr>
          <w:sz w:val="12"/>
        </w:rPr>
        <w:t>The sender can choose to prevent the receiver from acquiring a weapon, or the receiver can</w:t>
      </w:r>
      <w:r w:rsidR="008B69BC" w:rsidRPr="00153192">
        <w:rPr>
          <w:sz w:val="12"/>
        </w:rPr>
        <w:t xml:space="preserve"> </w:t>
      </w:r>
      <w:r w:rsidRPr="00153192">
        <w:rPr>
          <w:sz w:val="12"/>
        </w:rPr>
        <w:t>rebuff offers. The downgrade signal is sent regardless. For example, in March 2015,</w:t>
      </w:r>
      <w:r w:rsidR="008B69BC" w:rsidRPr="00153192">
        <w:rPr>
          <w:sz w:val="12"/>
        </w:rPr>
        <w:t xml:space="preserve"> </w:t>
      </w:r>
      <w:r w:rsidRPr="00153192">
        <w:rPr>
          <w:sz w:val="12"/>
        </w:rPr>
        <w:t>Sweden decided not to negotiate a new defense agreement with Saudi Arabia, a move that</w:t>
      </w:r>
      <w:r w:rsidR="008B69BC" w:rsidRPr="00153192">
        <w:rPr>
          <w:sz w:val="12"/>
        </w:rPr>
        <w:t xml:space="preserve"> </w:t>
      </w:r>
      <w:r w:rsidRPr="00153192">
        <w:rPr>
          <w:sz w:val="12"/>
        </w:rPr>
        <w:t>signaled new tensions and disputes between the two states.97</w:t>
      </w:r>
    </w:p>
    <w:p w:rsidR="003E3028" w:rsidRDefault="003E3028" w:rsidP="00B55AD5"/>
    <w:p w:rsidR="00F243D8" w:rsidRDefault="00E7148D" w:rsidP="00E7148D">
      <w:pPr>
        <w:pStyle w:val="Heading4"/>
        <w:numPr>
          <w:ilvl w:val="0"/>
          <w:numId w:val="14"/>
        </w:numPr>
      </w:pPr>
      <w:r>
        <w:t>Insert Impact</w:t>
      </w:r>
      <w:r w:rsidR="0016520A">
        <w:t xml:space="preserve"> from cred section</w:t>
      </w:r>
    </w:p>
    <w:p w:rsidR="0016520A" w:rsidRPr="0016520A" w:rsidRDefault="0016520A" w:rsidP="0016520A"/>
    <w:p w:rsidR="00ED344C" w:rsidRDefault="00ED344C" w:rsidP="00B55AD5"/>
    <w:p w:rsidR="00B427FA" w:rsidRDefault="00B427FA" w:rsidP="00B427FA">
      <w:pPr>
        <w:pStyle w:val="Heading3"/>
      </w:pPr>
      <w:r>
        <w:t>2NC Credibility Overview</w:t>
      </w:r>
    </w:p>
    <w:p w:rsidR="00B427FA" w:rsidRDefault="00B427FA" w:rsidP="00B427FA"/>
    <w:p w:rsidR="00A20EFA" w:rsidRDefault="00A20EFA" w:rsidP="00A20EFA">
      <w:pPr>
        <w:pStyle w:val="Heading4"/>
      </w:pPr>
      <w:r>
        <w:t>And, the U.S. is nearly at a crisis in credibility with our allies – maintaining commitments is critical to the effectiveness of our military and the international order</w:t>
      </w:r>
    </w:p>
    <w:p w:rsidR="00A20EFA" w:rsidRDefault="00A20EFA" w:rsidP="00B427FA"/>
    <w:p w:rsidR="00B427FA" w:rsidRDefault="00B427FA" w:rsidP="00B427FA">
      <w:pPr>
        <w:rPr>
          <w:rStyle w:val="Style13ptBold"/>
        </w:rPr>
      </w:pPr>
      <w:r>
        <w:rPr>
          <w:rStyle w:val="Style13ptBold"/>
        </w:rPr>
        <w:t>Brands et al ‘18</w:t>
      </w:r>
    </w:p>
    <w:p w:rsidR="00B427FA" w:rsidRPr="000B2C72" w:rsidRDefault="00B427FA" w:rsidP="00B427FA">
      <w:pPr>
        <w:rPr>
          <w:rStyle w:val="Style13ptBold"/>
          <w:sz w:val="18"/>
          <w:szCs w:val="18"/>
        </w:rPr>
      </w:pPr>
      <w:r w:rsidRPr="000B2C72">
        <w:rPr>
          <w:rStyle w:val="Style13ptBold"/>
          <w:sz w:val="18"/>
          <w:szCs w:val="18"/>
        </w:rPr>
        <w:t xml:space="preserve">(Hal Brands, Hal Brands is a Senior Fellow at CSBA and the Henry A. Kissinger Distinguished Professor of Global Affairs at Johns Hopkins University's School of Advanced International Studies (SAIS), Eric S. Edelman, Ph.D. in U.S. diplomatic history from Yale University. He is a Roger </w:t>
      </w:r>
      <w:proofErr w:type="spellStart"/>
      <w:r w:rsidRPr="000B2C72">
        <w:rPr>
          <w:rStyle w:val="Style13ptBold"/>
          <w:sz w:val="18"/>
          <w:szCs w:val="18"/>
        </w:rPr>
        <w:t>Hertog</w:t>
      </w:r>
      <w:proofErr w:type="spellEnd"/>
      <w:r w:rsidRPr="000B2C72">
        <w:rPr>
          <w:rStyle w:val="Style13ptBold"/>
          <w:sz w:val="18"/>
          <w:szCs w:val="18"/>
        </w:rPr>
        <w:t xml:space="preserve"> Distinguished Practitioner-in-Residence at the Philip Merrill Center for Strategic Studies at Johns Hopkins University Counselor at the Center for Strategic and Budgetary Assessments. He retired as a career minister from the U.S. Foreign Service on May 1, 2009. As Undersecretary of Defense for Policy (2005–2009), he was DoD’s senior policy official. He served as U.S. ambassador to Finland in the Clinton administration and Turkey in the Bush administration and was Vice President Cheney’s principal deputy assistant for national security affairs, Thomas G. </w:t>
      </w:r>
      <w:proofErr w:type="spellStart"/>
      <w:r w:rsidRPr="000B2C72">
        <w:rPr>
          <w:rStyle w:val="Style13ptBold"/>
          <w:sz w:val="18"/>
          <w:szCs w:val="18"/>
        </w:rPr>
        <w:t>Mahnken</w:t>
      </w:r>
      <w:proofErr w:type="spellEnd"/>
      <w:r w:rsidRPr="000B2C72">
        <w:rPr>
          <w:rStyle w:val="Style13ptBold"/>
          <w:sz w:val="18"/>
          <w:szCs w:val="18"/>
        </w:rPr>
        <w:t xml:space="preserve">, is President and Chief Executive Officer of the Center for Strategic and Budgetary Assessments. He is a Senior Research Professor at the Philip Merrill Center for Strategic Studies at The Johns Hopkins University’s Paul H. </w:t>
      </w:r>
      <w:proofErr w:type="spellStart"/>
      <w:r w:rsidRPr="000B2C72">
        <w:rPr>
          <w:rStyle w:val="Style13ptBold"/>
          <w:sz w:val="18"/>
          <w:szCs w:val="18"/>
        </w:rPr>
        <w:t>Nitze</w:t>
      </w:r>
      <w:proofErr w:type="spellEnd"/>
      <w:r w:rsidRPr="000B2C72">
        <w:rPr>
          <w:rStyle w:val="Style13ptBold"/>
          <w:sz w:val="18"/>
          <w:szCs w:val="18"/>
        </w:rPr>
        <w:t xml:space="preserve"> School of Advanced International Studies, “Credibility Matters Strengthening American Deterrence In An Age Of Geopolitical Turmoil,” </w:t>
      </w:r>
      <w:proofErr w:type="spellStart"/>
      <w:r w:rsidRPr="000B2C72">
        <w:rPr>
          <w:rStyle w:val="Style13ptBold"/>
          <w:sz w:val="18"/>
          <w:szCs w:val="18"/>
        </w:rPr>
        <w:t>pg</w:t>
      </w:r>
      <w:proofErr w:type="spellEnd"/>
      <w:r w:rsidRPr="000B2C72">
        <w:rPr>
          <w:rStyle w:val="Style13ptBold"/>
          <w:sz w:val="18"/>
          <w:szCs w:val="18"/>
        </w:rPr>
        <w:t xml:space="preserve"> online @ https://csbaonline.org/uploads/documents/Credibility_Paper_FINAL_format.pdf //um-</w:t>
      </w:r>
      <w:proofErr w:type="spellStart"/>
      <w:r w:rsidRPr="000B2C72">
        <w:rPr>
          <w:rStyle w:val="Style13ptBold"/>
          <w:sz w:val="18"/>
          <w:szCs w:val="18"/>
        </w:rPr>
        <w:t>ef</w:t>
      </w:r>
      <w:proofErr w:type="spellEnd"/>
      <w:r w:rsidRPr="000B2C72">
        <w:rPr>
          <w:rStyle w:val="Style13ptBold"/>
          <w:sz w:val="18"/>
          <w:szCs w:val="18"/>
        </w:rPr>
        <w:t>)</w:t>
      </w:r>
    </w:p>
    <w:p w:rsidR="00B427FA" w:rsidRDefault="00B427FA" w:rsidP="00B427FA">
      <w:pPr>
        <w:rPr>
          <w:sz w:val="12"/>
        </w:rPr>
      </w:pPr>
      <w:r w:rsidRPr="0096027A">
        <w:rPr>
          <w:rStyle w:val="Emphasis"/>
          <w:highlight w:val="green"/>
        </w:rPr>
        <w:t>Credibility is not a myth</w:t>
      </w:r>
      <w:r w:rsidRPr="007A73BB">
        <w:rPr>
          <w:sz w:val="12"/>
        </w:rPr>
        <w:t xml:space="preserve">, nor is it the invention of policymakers’ fevered minds. Rather, </w:t>
      </w:r>
      <w:r w:rsidRPr="0096027A">
        <w:rPr>
          <w:rStyle w:val="Emphasis"/>
          <w:highlight w:val="green"/>
        </w:rPr>
        <w:t>credibility is a critical asset to a superpower whose global security commitments underpin the peace and stability of the international order</w:t>
      </w:r>
      <w:r w:rsidRPr="007A73BB">
        <w:rPr>
          <w:sz w:val="12"/>
        </w:rPr>
        <w:t xml:space="preserve">. Over the past decade, </w:t>
      </w:r>
      <w:r w:rsidRPr="0096027A">
        <w:rPr>
          <w:rStyle w:val="Emphasis"/>
          <w:highlight w:val="green"/>
        </w:rPr>
        <w:t>policy missteps, a declining margin of military superiority, the inconsistent behavior of multiple presidents, and the determined efforts of U.S. adversaries have all combined to create a crisis of American credibility</w:t>
      </w:r>
      <w:r w:rsidRPr="007A73BB">
        <w:rPr>
          <w:sz w:val="12"/>
        </w:rPr>
        <w:t xml:space="preserve">. </w:t>
      </w:r>
      <w:r w:rsidRPr="0096027A">
        <w:rPr>
          <w:rStyle w:val="Emphasis"/>
          <w:highlight w:val="green"/>
        </w:rPr>
        <w:t>Confronting that crisis is essential if the U</w:t>
      </w:r>
      <w:r w:rsidRPr="007A73BB">
        <w:rPr>
          <w:sz w:val="12"/>
        </w:rPr>
        <w:t xml:space="preserve">nited </w:t>
      </w:r>
      <w:r w:rsidRPr="0096027A">
        <w:rPr>
          <w:rStyle w:val="Emphasis"/>
          <w:highlight w:val="green"/>
        </w:rPr>
        <w:t>S</w:t>
      </w:r>
      <w:r w:rsidRPr="007A73BB">
        <w:rPr>
          <w:sz w:val="12"/>
        </w:rPr>
        <w:t xml:space="preserve">tates </w:t>
      </w:r>
      <w:r w:rsidRPr="0096027A">
        <w:rPr>
          <w:rStyle w:val="Emphasis"/>
          <w:highlight w:val="green"/>
        </w:rPr>
        <w:t>is to</w:t>
      </w:r>
      <w:r w:rsidRPr="007A73BB">
        <w:rPr>
          <w:sz w:val="12"/>
        </w:rPr>
        <w:t xml:space="preserve"> protect its interests and </w:t>
      </w:r>
      <w:r w:rsidRPr="0096027A">
        <w:rPr>
          <w:rStyle w:val="Emphasis"/>
          <w:highlight w:val="green"/>
        </w:rPr>
        <w:t>shore up the international order in the years to come</w:t>
      </w:r>
      <w:r w:rsidRPr="007A73BB">
        <w:rPr>
          <w:sz w:val="12"/>
        </w:rPr>
        <w:t xml:space="preserve">. Indeed, </w:t>
      </w:r>
      <w:r w:rsidRPr="0096027A">
        <w:rPr>
          <w:rStyle w:val="Emphasis"/>
          <w:highlight w:val="green"/>
        </w:rPr>
        <w:t>repairing American credibility is essential</w:t>
      </w:r>
      <w:r w:rsidRPr="007A73BB">
        <w:rPr>
          <w:sz w:val="12"/>
        </w:rPr>
        <w:t xml:space="preserve"> if the United States is to accomplish the goals that the Trump administration outlined in its own National Security Strategy. As noted, that document calls for policies to improve U.S. standing in security competitions with a range of malign authoritarian actors.109 But </w:t>
      </w:r>
      <w:r w:rsidRPr="0096027A">
        <w:rPr>
          <w:rStyle w:val="Emphasis"/>
          <w:highlight w:val="green"/>
        </w:rPr>
        <w:t>U.S. strategy will not become more competitive or more effective unless allies are reassured that Washington will still fulfill its global obligations and adversaries believe that America will react strongly if tested.</w:t>
      </w:r>
      <w:r w:rsidRPr="007A73BB">
        <w:rPr>
          <w:sz w:val="12"/>
        </w:rPr>
        <w:t xml:space="preserve"> The specific steps outlined here would constitute a good start in reestablishing that reputation, but ultimate success will require a discipline, focus, and consistency that, so far, has eluded the Trump administration. Whether the administration succeeds in repairing the damage American credibility has suffered in the recent past, or whether it simply compounds that damage, will be among the biggest tests of U.S. statecraft during the Trump presidency. </w:t>
      </w:r>
    </w:p>
    <w:p w:rsidR="00E83EB3" w:rsidRDefault="00E83EB3" w:rsidP="00B427FA">
      <w:pPr>
        <w:rPr>
          <w:sz w:val="12"/>
        </w:rPr>
      </w:pPr>
    </w:p>
    <w:p w:rsidR="00E83EB3" w:rsidRDefault="00E83EB3" w:rsidP="00E83EB3">
      <w:pPr>
        <w:pStyle w:val="Heading4"/>
      </w:pPr>
      <w:r>
        <w:t>And, Arms Sales are the CRITICAL mechanism to provide assurances to allies while reinvigorating deterrence --- Trump’s focus will be on utilizing arms sales for effective alliance stability</w:t>
      </w:r>
    </w:p>
    <w:p w:rsidR="00E83EB3" w:rsidRDefault="00E83EB3" w:rsidP="00E83EB3">
      <w:pPr>
        <w:pStyle w:val="Heading4"/>
      </w:pPr>
      <w:r>
        <w:t xml:space="preserve"> </w:t>
      </w:r>
    </w:p>
    <w:p w:rsidR="00E83EB3" w:rsidRDefault="00E83EB3" w:rsidP="00B427FA">
      <w:pPr>
        <w:rPr>
          <w:b/>
          <w:bCs/>
          <w:color w:val="222222"/>
          <w:shd w:val="clear" w:color="auto" w:fill="FFFFFF"/>
        </w:rPr>
      </w:pPr>
      <w:proofErr w:type="spellStart"/>
      <w:r>
        <w:rPr>
          <w:rStyle w:val="m-5881241659849274027style13ptbold"/>
          <w:b/>
          <w:bCs/>
          <w:color w:val="222222"/>
          <w:sz w:val="26"/>
          <w:shd w:val="clear" w:color="auto" w:fill="FFFFFF"/>
        </w:rPr>
        <w:t>Yarhi</w:t>
      </w:r>
      <w:proofErr w:type="spellEnd"/>
      <w:r>
        <w:rPr>
          <w:rStyle w:val="m-5881241659849274027style13ptbold"/>
          <w:b/>
          <w:bCs/>
          <w:color w:val="222222"/>
          <w:sz w:val="26"/>
          <w:shd w:val="clear" w:color="auto" w:fill="FFFFFF"/>
        </w:rPr>
        <w:t>-Milo et al. 17</w:t>
      </w:r>
      <w:r>
        <w:rPr>
          <w:b/>
          <w:bCs/>
          <w:color w:val="222222"/>
          <w:shd w:val="clear" w:color="auto" w:fill="FFFFFF"/>
        </w:rPr>
        <w:t> </w:t>
      </w:r>
    </w:p>
    <w:p w:rsidR="00E83EB3" w:rsidRDefault="00E83EB3" w:rsidP="00B427FA">
      <w:pPr>
        <w:rPr>
          <w:sz w:val="12"/>
        </w:rPr>
      </w:pPr>
      <w:r w:rsidRPr="00E83EB3">
        <w:t xml:space="preserve">(Keren </w:t>
      </w:r>
      <w:proofErr w:type="spellStart"/>
      <w:r w:rsidRPr="00E83EB3">
        <w:t>Yarhi</w:t>
      </w:r>
      <w:proofErr w:type="spellEnd"/>
      <w:r w:rsidRPr="00E83EB3">
        <w:t xml:space="preserve">-Milo – Author and associate professor of politics and international affairs at Princeton University, Alexander </w:t>
      </w:r>
      <w:proofErr w:type="spellStart"/>
      <w:r w:rsidRPr="00E83EB3">
        <w:t>Lanoszka</w:t>
      </w:r>
      <w:proofErr w:type="spellEnd"/>
      <w:r w:rsidRPr="00E83EB3">
        <w:t xml:space="preserve"> - Assistant Professor of International Relations at the University of Waterloo, Zack Cooper - Fellow with the Asia team at the Center for Strategic and International Studies, formerly served in the Pentagon and White House, PhD in security studies from Princeton University. &lt;MKIM&gt; “How can Donald Trump reassure nervous U.S. allies? By giving them weapons”. 1/13/17. DOA: 6/28/19. </w:t>
      </w:r>
      <w:hyperlink r:id="rId6" w:tgtFrame="_blank" w:history="1">
        <w:r w:rsidRPr="00E83EB3">
          <w:rPr>
            <w:rStyle w:val="Hyperlink"/>
          </w:rPr>
          <w:t>https://www.washingtonpost.com/news/monkey-cage/wp/2017/01/13/can-donald-trump-rely-on-arms-transfers-to-reassure-u-s-allies/?utm_term=.e81ed889e592</w:t>
        </w:r>
      </w:hyperlink>
      <w:r w:rsidRPr="00E83EB3">
        <w:t>)</w:t>
      </w:r>
    </w:p>
    <w:p w:rsidR="00E83EB3" w:rsidRPr="00AA333E" w:rsidRDefault="00E83EB3" w:rsidP="00E83EB3">
      <w:pPr>
        <w:rPr>
          <w:sz w:val="12"/>
        </w:rPr>
      </w:pPr>
      <w:r w:rsidRPr="00AA333E">
        <w:rPr>
          <w:sz w:val="12"/>
        </w:rPr>
        <w:t xml:space="preserve">After Jan. 20, President Donald </w:t>
      </w:r>
      <w:r w:rsidRPr="00C62DFC">
        <w:rPr>
          <w:rStyle w:val="StyleUnderline"/>
        </w:rPr>
        <w:t>Trump will juggle a number of important tensions with longstanding U.S. allies</w:t>
      </w:r>
      <w:r w:rsidRPr="00AA333E">
        <w:rPr>
          <w:sz w:val="12"/>
        </w:rPr>
        <w:t xml:space="preserve">. For example, </w:t>
      </w:r>
      <w:r w:rsidRPr="00C62DFC">
        <w:rPr>
          <w:rStyle w:val="StyleUnderline"/>
        </w:rPr>
        <w:t>Trump’s tweets suggest rapprochement with Russia</w:t>
      </w:r>
      <w:r w:rsidRPr="00AA333E">
        <w:rPr>
          <w:sz w:val="12"/>
        </w:rPr>
        <w:t xml:space="preserve"> is a priority, yet NATO allies and the U.S. Congress will press for support to NATO allies, such as those in the Baltic region. In Asia, </w:t>
      </w:r>
      <w:r w:rsidRPr="00C62DFC">
        <w:rPr>
          <w:rStyle w:val="StyleUnderline"/>
        </w:rPr>
        <w:t xml:space="preserve">Trump has </w:t>
      </w:r>
      <w:r w:rsidRPr="00AA333E">
        <w:rPr>
          <w:sz w:val="12"/>
        </w:rPr>
        <w:t xml:space="preserve">promised to take a strong line against Chinese assertiveness, but has also </w:t>
      </w:r>
      <w:r w:rsidRPr="00C62DFC">
        <w:rPr>
          <w:rStyle w:val="StyleUnderline"/>
        </w:rPr>
        <w:t>questioned whether Japan and South Korea are contributing enough to contain China</w:t>
      </w:r>
      <w:r w:rsidRPr="00AA333E">
        <w:rPr>
          <w:sz w:val="12"/>
        </w:rPr>
        <w:t xml:space="preserve">. </w:t>
      </w:r>
      <w:r w:rsidRPr="00C62DFC">
        <w:rPr>
          <w:rStyle w:val="StyleUnderline"/>
        </w:rPr>
        <w:t xml:space="preserve">So Trump faces this dilemma: how can he </w:t>
      </w:r>
      <w:r w:rsidRPr="00AA333E">
        <w:rPr>
          <w:rStyle w:val="Emphasis"/>
        </w:rPr>
        <w:t>reassure allies</w:t>
      </w:r>
      <w:r w:rsidRPr="00C62DFC">
        <w:rPr>
          <w:rStyle w:val="StyleUnderline"/>
        </w:rPr>
        <w:t xml:space="preserve"> while engaging adversaries?</w:t>
      </w:r>
      <w:r w:rsidRPr="00AA333E">
        <w:rPr>
          <w:sz w:val="12"/>
        </w:rPr>
        <w:t xml:space="preserve"> </w:t>
      </w:r>
      <w:r w:rsidRPr="00C62DFC">
        <w:rPr>
          <w:rStyle w:val="StyleUnderline"/>
        </w:rPr>
        <w:t>Our research suggests</w:t>
      </w:r>
      <w:r w:rsidRPr="00AA333E">
        <w:rPr>
          <w:sz w:val="12"/>
        </w:rPr>
        <w:t xml:space="preserve"> one possibility: </w:t>
      </w:r>
      <w:r w:rsidRPr="00C62DFC">
        <w:rPr>
          <w:rStyle w:val="Emphasis"/>
        </w:rPr>
        <w:t>arms transfers</w:t>
      </w:r>
      <w:r w:rsidRPr="00AA333E">
        <w:rPr>
          <w:sz w:val="12"/>
        </w:rPr>
        <w:t xml:space="preserve">. In our recent International Security article, we elaborate on the “patron’s dilemma” that arises when relationships with allies change. We explain </w:t>
      </w:r>
      <w:r w:rsidRPr="00C62DFC">
        <w:rPr>
          <w:rStyle w:val="StyleUnderline"/>
        </w:rPr>
        <w:t>the decades-old U.S. playbook</w:t>
      </w:r>
      <w:r w:rsidRPr="00AA333E">
        <w:rPr>
          <w:sz w:val="12"/>
        </w:rPr>
        <w:t xml:space="preserve">, which </w:t>
      </w:r>
      <w:r w:rsidRPr="00C62DFC">
        <w:rPr>
          <w:rStyle w:val="StyleUnderline"/>
        </w:rPr>
        <w:t xml:space="preserve">calls for the United States to </w:t>
      </w:r>
      <w:r w:rsidRPr="00AA333E">
        <w:rPr>
          <w:rStyle w:val="Emphasis"/>
        </w:rPr>
        <w:t>signal reassurance</w:t>
      </w:r>
      <w:r w:rsidRPr="00C62DFC">
        <w:rPr>
          <w:rStyle w:val="StyleUnderline"/>
        </w:rPr>
        <w:t xml:space="preserve"> and </w:t>
      </w:r>
      <w:r w:rsidRPr="00AA333E">
        <w:rPr>
          <w:rStyle w:val="Emphasis"/>
        </w:rPr>
        <w:t>deterrence</w:t>
      </w:r>
      <w:r w:rsidRPr="00C62DFC">
        <w:rPr>
          <w:rStyle w:val="StyleUnderline"/>
        </w:rPr>
        <w:t xml:space="preserve"> via arms transfers, while </w:t>
      </w:r>
      <w:r w:rsidRPr="00AA333E">
        <w:rPr>
          <w:rStyle w:val="Emphasis"/>
        </w:rPr>
        <w:t>improving ties with adversaries</w:t>
      </w:r>
      <w:r w:rsidRPr="00AA333E">
        <w:rPr>
          <w:sz w:val="12"/>
        </w:rPr>
        <w:t xml:space="preserve">. Will Trump follow this playbook? </w:t>
      </w:r>
      <w:r w:rsidRPr="00C62DFC">
        <w:rPr>
          <w:rStyle w:val="StyleUnderline"/>
        </w:rPr>
        <w:t>Arms transfers are particularly useful when geostrategic priorities are shifting</w:t>
      </w:r>
      <w:r w:rsidRPr="00AA333E">
        <w:rPr>
          <w:sz w:val="12"/>
        </w:rPr>
        <w:t xml:space="preserve">. Here’s why we think Trump will use this foreign policy tool: </w:t>
      </w:r>
      <w:r w:rsidRPr="00C62DFC">
        <w:rPr>
          <w:rStyle w:val="StyleUnderline"/>
        </w:rPr>
        <w:t>Arms transfers accomplish two important goals</w:t>
      </w:r>
      <w:r w:rsidRPr="00AA333E">
        <w:rPr>
          <w:rStyle w:val="Emphasis"/>
        </w:rPr>
        <w:t>: upgrading local deterrent capabilities</w:t>
      </w:r>
      <w:r w:rsidRPr="00C62DFC">
        <w:rPr>
          <w:rStyle w:val="StyleUnderline"/>
        </w:rPr>
        <w:t xml:space="preserve"> and </w:t>
      </w:r>
      <w:r w:rsidRPr="00AA333E">
        <w:rPr>
          <w:rStyle w:val="Emphasis"/>
        </w:rPr>
        <w:t>offsetting fears of abandonment.</w:t>
      </w:r>
      <w:r w:rsidRPr="00AA333E">
        <w:rPr>
          <w:sz w:val="12"/>
        </w:rPr>
        <w:t xml:space="preserve"> Allies are better equipped to defend themselves, thanks to U.S. weapons. Arms transfers typically don’t attract as much attention as U.S. military deployments or new treaty commitments. But they can enable the recipient to engage in aggressive foreign policies that the United States might not desire, especially if the arms transfers enable offensive operations. Experts call this worry “entrapment” — when an ally gets drawn into another country’s conflict. Arms transfers signal a different form of commitment than alliances. After all, treaty alliances tie hands by requiring allies to fight for one another in any future conflict. Such treaties are formalized security ties — and usually follow a politicized ratification process. These “pieces of paper” are inflexible, but do not necessarily require follow-up military investment. What sorts of arms transfers are most likely? Two factors shape what combination of alliances and arms the United States might offer its clients. First, U.S. foreign policymakers look at shared security interests when deciding whether to form or maintain an alliance. To make this determination, U.S. policymakers typically ask whether the client state has a similar or different ranking of security threats than that of the United States. Here’s an example. Both Western Europe and the United States shared the view that the Soviet Union was the leading threat to their vital interests after World War II, so they formed NATO. If the threat rankings align, Washington seeks to establish or strengthen an alliance. If the threat rankings differ, then U.S. foreign policymakers find that avoiding or downgrading an alliance commitment better serves U.S. interests. Indeed, that is why the Carter administration scrapped the U.S. formal alliance with Taiwan to normalize ties with China in 1978. Second, U.S. leaders decide whether to arm the client. In making this decision, policymakers ask whether the client can deter its adversary without U.S. assistance. If the local security balance favors an adversary, then transfers of U.S. weapons may be necessary to bolster the client’s security. If the local security balance favors the ally, substantial arms transfers are unnecessary — and can even encourage entrapment by the client. Here’s what this will mean in practice — more arms transfers So how might the next administration approach the geopolitical conundrums associated with adjusting U.S. alliances? If U.S. leaders seek rapprochement with Russia, is there a quid pro quo? </w:t>
      </w:r>
      <w:r w:rsidRPr="00C62DFC">
        <w:rPr>
          <w:rStyle w:val="StyleUnderline"/>
        </w:rPr>
        <w:t>A close aide of</w:t>
      </w:r>
      <w:r w:rsidRPr="00AA333E">
        <w:rPr>
          <w:sz w:val="12"/>
        </w:rPr>
        <w:t xml:space="preserve"> Vladimir </w:t>
      </w:r>
      <w:r w:rsidRPr="00C62DFC">
        <w:rPr>
          <w:rStyle w:val="StyleUnderline"/>
        </w:rPr>
        <w:t>Putin has already suggested that pulling back NATO forces from the Baltic region would reassure Moscow</w:t>
      </w:r>
      <w:r w:rsidRPr="00AA333E">
        <w:rPr>
          <w:sz w:val="12"/>
        </w:rPr>
        <w:t xml:space="preserve"> that Washington seeks closer ties. </w:t>
      </w:r>
      <w:r w:rsidRPr="00C62DFC">
        <w:rPr>
          <w:rStyle w:val="StyleUnderline"/>
        </w:rPr>
        <w:t>Yet</w:t>
      </w:r>
      <w:r w:rsidRPr="00AA333E">
        <w:rPr>
          <w:sz w:val="12"/>
        </w:rPr>
        <w:t xml:space="preserve"> if </w:t>
      </w:r>
      <w:r w:rsidRPr="00C62DFC">
        <w:rPr>
          <w:rStyle w:val="StyleUnderline"/>
        </w:rPr>
        <w:t>Trump</w:t>
      </w:r>
      <w:r w:rsidRPr="00AA333E">
        <w:rPr>
          <w:sz w:val="12"/>
        </w:rPr>
        <w:t xml:space="preserve"> obliges, then he </w:t>
      </w:r>
      <w:r w:rsidRPr="00C62DFC">
        <w:rPr>
          <w:rStyle w:val="StyleUnderline"/>
        </w:rPr>
        <w:t>might</w:t>
      </w:r>
      <w:r w:rsidRPr="00AA333E">
        <w:rPr>
          <w:sz w:val="12"/>
        </w:rPr>
        <w:t xml:space="preserve"> be under pressure from Congress and from NATO allies to </w:t>
      </w:r>
      <w:r w:rsidRPr="00AA333E">
        <w:rPr>
          <w:rStyle w:val="Emphasis"/>
        </w:rPr>
        <w:t>reassure Baltic countries</w:t>
      </w:r>
      <w:r w:rsidRPr="00AA333E">
        <w:rPr>
          <w:sz w:val="12"/>
        </w:rPr>
        <w:t xml:space="preserve"> that the United States will minimize the risks of Russia exploiting any great power bargain. To solidify the U.S. long-term commitment, </w:t>
      </w:r>
      <w:r w:rsidRPr="00C62DFC">
        <w:rPr>
          <w:rStyle w:val="StyleUnderline"/>
        </w:rPr>
        <w:t>Washington might offer lethal defensive weapons</w:t>
      </w:r>
      <w:r w:rsidRPr="00AA333E">
        <w:rPr>
          <w:sz w:val="12"/>
        </w:rPr>
        <w:t xml:space="preserve"> to boost Baltic ground and air defenses. This move would then enhance local deterrence. Russia might have no other choice than to accept this compromise if its desire for rapprochement is sincere. For a precedent, look no further than the recent Iran deal. Since the July 2015 Iran nuclear deal, Saudi Arabia has received large amounts of U.S. weapons, including an arms agreement worth $1 billion, to attenuate its security concerns. </w:t>
      </w:r>
      <w:r w:rsidRPr="00C62DFC">
        <w:rPr>
          <w:rStyle w:val="StyleUnderline"/>
        </w:rPr>
        <w:t>This scenario played out often after the normalization of relations with China</w:t>
      </w:r>
      <w:r w:rsidRPr="00AA333E">
        <w:rPr>
          <w:sz w:val="12"/>
        </w:rPr>
        <w:t xml:space="preserve">. Washington agreed to recognize Beijing as the official government of China. Yet Washington often made major arms transfers like fighter jets and surface-to-air missile systems to Taiwan to reassure Taipei that the United States remained committed to Taiwan’s ability to defend itself against mainland China. Following Obama’s footsteps? Unlike his stance on Russia, Trump appears to favor a more hawkish approach toward China, as evidence by his comments on the one-China policy. Yet Trump’s comments about burden-sharing by Japan and South Korea create a tension because balancing against China would require strengthening — not weakening — alliances with Japan and South Korea. History suggests that more arms sales to Taiwan are possible because the cross-strait military balance is worsening due to China’s military modernization. The Trump administration might feel it necessary to make larger, more advanced, and more sustained arms packages than those committed to by President Obama in 2015. Moreover, despite calls for greater alliance burden-sharing by Japan and South Korea, the new Trump administration might invest more in those alliances to maintain local military balances against China and North Korea, respectively. In short, the </w:t>
      </w:r>
      <w:r w:rsidRPr="00C62DFC">
        <w:rPr>
          <w:rStyle w:val="StyleUnderline"/>
        </w:rPr>
        <w:t>Trump</w:t>
      </w:r>
      <w:r w:rsidRPr="00AA333E">
        <w:rPr>
          <w:sz w:val="12"/>
        </w:rPr>
        <w:t xml:space="preserve"> administration </w:t>
      </w:r>
      <w:r w:rsidRPr="00C62DFC">
        <w:rPr>
          <w:rStyle w:val="StyleUnderline"/>
        </w:rPr>
        <w:t xml:space="preserve">might end up </w:t>
      </w:r>
      <w:r w:rsidRPr="00AA333E">
        <w:rPr>
          <w:rStyle w:val="Emphasis"/>
        </w:rPr>
        <w:t>relying on arms transfers as its chief tool of reassurance and deterrence</w:t>
      </w:r>
      <w:r w:rsidRPr="00C62DFC">
        <w:rPr>
          <w:rStyle w:val="StyleUnderline"/>
        </w:rPr>
        <w:t xml:space="preserve"> from Europe to Asia</w:t>
      </w:r>
      <w:r w:rsidRPr="00AA333E">
        <w:rPr>
          <w:sz w:val="12"/>
        </w:rPr>
        <w:t xml:space="preserve">. </w:t>
      </w:r>
      <w:r w:rsidRPr="00C62DFC">
        <w:rPr>
          <w:rStyle w:val="StyleUnderline"/>
        </w:rPr>
        <w:t>In doing so, Trump would follow in the footsteps of the Obama administration, which authorized more arms sales than any U.S. administration since World War II</w:t>
      </w:r>
      <w:r w:rsidRPr="00AA333E">
        <w:rPr>
          <w:sz w:val="12"/>
        </w:rPr>
        <w:t xml:space="preserve">. </w:t>
      </w:r>
      <w:r w:rsidRPr="00C62DFC">
        <w:rPr>
          <w:rStyle w:val="StyleUnderline"/>
        </w:rPr>
        <w:t xml:space="preserve">For alliance politics, </w:t>
      </w:r>
      <w:r w:rsidRPr="00AA333E">
        <w:rPr>
          <w:rStyle w:val="Emphasis"/>
        </w:rPr>
        <w:t>arms transfers might be the new art of the deal</w:t>
      </w:r>
      <w:r w:rsidRPr="00AA333E">
        <w:rPr>
          <w:sz w:val="12"/>
        </w:rPr>
        <w:t>.</w:t>
      </w:r>
    </w:p>
    <w:p w:rsidR="00E83EB3" w:rsidRPr="007A73BB" w:rsidRDefault="00E83EB3" w:rsidP="00B427FA">
      <w:pPr>
        <w:rPr>
          <w:sz w:val="12"/>
        </w:rPr>
      </w:pPr>
    </w:p>
    <w:p w:rsidR="00C75A7E" w:rsidRDefault="00C75A7E" w:rsidP="00C75A7E">
      <w:pPr>
        <w:pStyle w:val="Heading2"/>
      </w:pPr>
      <w:proofErr w:type="spellStart"/>
      <w:r>
        <w:t>Uniq</w:t>
      </w:r>
      <w:proofErr w:type="spellEnd"/>
      <w:r>
        <w:t>: Credibility</w:t>
      </w:r>
    </w:p>
    <w:p w:rsidR="00DA436B" w:rsidRDefault="00DA436B" w:rsidP="00DA436B">
      <w:pPr>
        <w:pStyle w:val="Heading3"/>
      </w:pPr>
      <w:r>
        <w:t>2NC Uniqueness</w:t>
      </w:r>
    </w:p>
    <w:p w:rsidR="00DA436B" w:rsidRDefault="00DA436B" w:rsidP="00DA436B"/>
    <w:p w:rsidR="00DA436B" w:rsidRDefault="00DA436B" w:rsidP="00DA436B">
      <w:pPr>
        <w:pStyle w:val="Heading4"/>
      </w:pPr>
      <w:r>
        <w:t xml:space="preserve">U.S. credibility is on the brink – adversaries are testing U.S. resolve and allies are looking to the next steps the U.S. takes – projecting perception of strength is critical </w:t>
      </w:r>
    </w:p>
    <w:p w:rsidR="00DA436B" w:rsidRPr="00C32AF0" w:rsidRDefault="00DA436B" w:rsidP="00DA436B"/>
    <w:p w:rsidR="00DA436B" w:rsidRDefault="00DA436B" w:rsidP="00DA436B">
      <w:pPr>
        <w:rPr>
          <w:rStyle w:val="Style13ptBold"/>
        </w:rPr>
      </w:pPr>
      <w:r>
        <w:rPr>
          <w:rStyle w:val="Style13ptBold"/>
        </w:rPr>
        <w:t>Brands et al ‘18</w:t>
      </w:r>
    </w:p>
    <w:p w:rsidR="00DA436B" w:rsidRPr="00C32AF0" w:rsidRDefault="00DA436B" w:rsidP="00DA436B">
      <w:pPr>
        <w:rPr>
          <w:b/>
          <w:bCs/>
          <w:sz w:val="18"/>
          <w:szCs w:val="18"/>
        </w:rPr>
      </w:pPr>
      <w:r w:rsidRPr="000B2C72">
        <w:rPr>
          <w:rStyle w:val="Style13ptBold"/>
          <w:sz w:val="18"/>
          <w:szCs w:val="18"/>
        </w:rPr>
        <w:t xml:space="preserve">(Hal Brands, Hal Brands is a Senior Fellow at CSBA and the Henry A. Kissinger Distinguished Professor of Global Affairs at Johns Hopkins University's School of Advanced International Studies (SAIS), Eric S. Edelman, Ph.D. in U.S. diplomatic history from Yale University. He is a Roger </w:t>
      </w:r>
      <w:proofErr w:type="spellStart"/>
      <w:r w:rsidRPr="000B2C72">
        <w:rPr>
          <w:rStyle w:val="Style13ptBold"/>
          <w:sz w:val="18"/>
          <w:szCs w:val="18"/>
        </w:rPr>
        <w:t>Hertog</w:t>
      </w:r>
      <w:proofErr w:type="spellEnd"/>
      <w:r w:rsidRPr="000B2C72">
        <w:rPr>
          <w:rStyle w:val="Style13ptBold"/>
          <w:sz w:val="18"/>
          <w:szCs w:val="18"/>
        </w:rPr>
        <w:t xml:space="preserve"> Distinguished Practitioner-in-Residence at the Philip Merrill Center for Strategic Studies at Johns Hopkins University Counselor at the Center for Strategic and Budgetary Assessments. He retired as a career minister from the U.S. Foreign Service on May 1, 2009. As Undersecretary of Defense for Policy (2005–2009), he was DoD’s senior policy official. He served as U.S. ambassador to Finland in the Clinton administration and Turkey in the Bush administration and was Vice President Cheney’s principal deputy assistant for national security affairs, Thomas G. </w:t>
      </w:r>
      <w:proofErr w:type="spellStart"/>
      <w:r w:rsidRPr="000B2C72">
        <w:rPr>
          <w:rStyle w:val="Style13ptBold"/>
          <w:sz w:val="18"/>
          <w:szCs w:val="18"/>
        </w:rPr>
        <w:t>Mahnken</w:t>
      </w:r>
      <w:proofErr w:type="spellEnd"/>
      <w:r w:rsidRPr="000B2C72">
        <w:rPr>
          <w:rStyle w:val="Style13ptBold"/>
          <w:sz w:val="18"/>
          <w:szCs w:val="18"/>
        </w:rPr>
        <w:t xml:space="preserve">, is President and Chief Executive Officer of the Center for Strategic and Budgetary Assessments. He is a Senior Research Professor at the Philip Merrill Center for Strategic Studies at The Johns Hopkins University’s Paul H. </w:t>
      </w:r>
      <w:proofErr w:type="spellStart"/>
      <w:r w:rsidRPr="000B2C72">
        <w:rPr>
          <w:rStyle w:val="Style13ptBold"/>
          <w:sz w:val="18"/>
          <w:szCs w:val="18"/>
        </w:rPr>
        <w:t>Nitze</w:t>
      </w:r>
      <w:proofErr w:type="spellEnd"/>
      <w:r w:rsidRPr="000B2C72">
        <w:rPr>
          <w:rStyle w:val="Style13ptBold"/>
          <w:sz w:val="18"/>
          <w:szCs w:val="18"/>
        </w:rPr>
        <w:t xml:space="preserve"> School of Advanced International Studies, “Credibility Matters Strengthening American Deterrence In An Age Of Geopolitical Turmoil,” </w:t>
      </w:r>
      <w:proofErr w:type="spellStart"/>
      <w:r w:rsidRPr="000B2C72">
        <w:rPr>
          <w:rStyle w:val="Style13ptBold"/>
          <w:sz w:val="18"/>
          <w:szCs w:val="18"/>
        </w:rPr>
        <w:t>pg</w:t>
      </w:r>
      <w:proofErr w:type="spellEnd"/>
      <w:r w:rsidRPr="000B2C72">
        <w:rPr>
          <w:rStyle w:val="Style13ptBold"/>
          <w:sz w:val="18"/>
          <w:szCs w:val="18"/>
        </w:rPr>
        <w:t xml:space="preserve"> online @ https://csbaonline.org/uploads/documents/Credibility_Paper_FINAL_format.pdf //um-</w:t>
      </w:r>
      <w:proofErr w:type="spellStart"/>
      <w:r w:rsidRPr="000B2C72">
        <w:rPr>
          <w:rStyle w:val="Style13ptBold"/>
          <w:sz w:val="18"/>
          <w:szCs w:val="18"/>
        </w:rPr>
        <w:t>ef</w:t>
      </w:r>
      <w:proofErr w:type="spellEnd"/>
      <w:r w:rsidRPr="000B2C72">
        <w:rPr>
          <w:rStyle w:val="Style13ptBold"/>
          <w:sz w:val="18"/>
          <w:szCs w:val="18"/>
        </w:rPr>
        <w:t>)</w:t>
      </w:r>
    </w:p>
    <w:p w:rsidR="00DA436B" w:rsidRPr="00C32AF0" w:rsidRDefault="00DA436B" w:rsidP="00DA436B">
      <w:pPr>
        <w:rPr>
          <w:sz w:val="10"/>
        </w:rPr>
      </w:pPr>
      <w:r w:rsidRPr="00ED1F12">
        <w:rPr>
          <w:sz w:val="10"/>
        </w:rPr>
        <w:t xml:space="preserve">Credibility in Crisis As noted, any effort to measure a country’s credibility is an inherently fraught proposition. </w:t>
      </w:r>
      <w:r w:rsidRPr="0096027A">
        <w:rPr>
          <w:rStyle w:val="Emphasis"/>
          <w:highlight w:val="green"/>
        </w:rPr>
        <w:t>Credibility is a dynamic</w:t>
      </w:r>
      <w:r w:rsidRPr="00ED1F12">
        <w:rPr>
          <w:sz w:val="10"/>
        </w:rPr>
        <w:t xml:space="preserve"> rather than a static </w:t>
      </w:r>
      <w:r w:rsidRPr="0096027A">
        <w:rPr>
          <w:rStyle w:val="Emphasis"/>
          <w:highlight w:val="green"/>
        </w:rPr>
        <w:t xml:space="preserve">phenomenon </w:t>
      </w:r>
      <w:r w:rsidRPr="00A326E6">
        <w:rPr>
          <w:rStyle w:val="Emphasis"/>
        </w:rPr>
        <w:t>because</w:t>
      </w:r>
      <w:r w:rsidRPr="0096027A">
        <w:rPr>
          <w:rStyle w:val="Emphasis"/>
          <w:highlight w:val="green"/>
        </w:rPr>
        <w:t xml:space="preserve"> perceptions of an actor’s will and capabilities are constantly shifting in light of new info</w:t>
      </w:r>
      <w:r w:rsidRPr="00ED1F12">
        <w:rPr>
          <w:sz w:val="10"/>
        </w:rPr>
        <w:t xml:space="preserve">rmation and evolving circumstances. Additionally, the perceptions that international observers have of American capabilities and resolve are often difficult to capture with precision, not least because foreign leaders may have good reason not to reveal their true assessments of U.S. policy. An ally that is seeking additional American support, for instance, may deliberately overstate its doubts regarding U.S. credibility. Finally, it is important to note that </w:t>
      </w:r>
      <w:r w:rsidRPr="0096027A">
        <w:rPr>
          <w:rStyle w:val="Emphasis"/>
          <w:highlight w:val="green"/>
        </w:rPr>
        <w:t xml:space="preserve">concerns among </w:t>
      </w:r>
      <w:r w:rsidRPr="00A326E6">
        <w:rPr>
          <w:rStyle w:val="Emphasis"/>
        </w:rPr>
        <w:t xml:space="preserve">both U.S. and international </w:t>
      </w:r>
      <w:r w:rsidRPr="0096027A">
        <w:rPr>
          <w:rStyle w:val="Emphasis"/>
          <w:highlight w:val="green"/>
        </w:rPr>
        <w:t xml:space="preserve">observers about American credibility are </w:t>
      </w:r>
      <w:r w:rsidRPr="00A326E6">
        <w:rPr>
          <w:rStyle w:val="Emphasis"/>
        </w:rPr>
        <w:t>essentially</w:t>
      </w:r>
      <w:r w:rsidRPr="0096027A">
        <w:rPr>
          <w:rStyle w:val="Emphasis"/>
          <w:highlight w:val="green"/>
        </w:rPr>
        <w:t xml:space="preserve"> perpetual</w:t>
      </w:r>
      <w:r w:rsidRPr="00ED1F12">
        <w:rPr>
          <w:sz w:val="10"/>
        </w:rPr>
        <w:t xml:space="preserve">, precisely because </w:t>
      </w:r>
      <w:r w:rsidRPr="0096027A">
        <w:rPr>
          <w:rStyle w:val="Emphasis"/>
          <w:highlight w:val="green"/>
        </w:rPr>
        <w:t>credibility is</w:t>
      </w:r>
      <w:r w:rsidRPr="00ED1F12">
        <w:rPr>
          <w:sz w:val="10"/>
        </w:rPr>
        <w:t xml:space="preserve"> so intangible and yet so </w:t>
      </w:r>
      <w:r w:rsidRPr="0096027A">
        <w:rPr>
          <w:rStyle w:val="Emphasis"/>
          <w:highlight w:val="green"/>
        </w:rPr>
        <w:t>central to America’s geopolitical posture</w:t>
      </w:r>
      <w:r w:rsidRPr="00ED1F12">
        <w:rPr>
          <w:sz w:val="10"/>
        </w:rPr>
        <w:t xml:space="preserve">. All of </w:t>
      </w:r>
      <w:r w:rsidRPr="0096027A">
        <w:rPr>
          <w:rStyle w:val="Emphasis"/>
          <w:highlight w:val="green"/>
        </w:rPr>
        <w:t>these factors complicate efforts to quantify the level of American credibility today</w:t>
      </w:r>
      <w:r w:rsidRPr="00ED1F12">
        <w:rPr>
          <w:sz w:val="10"/>
        </w:rPr>
        <w:t xml:space="preserve">. Disclaimers notwithstanding, however, </w:t>
      </w:r>
      <w:r w:rsidRPr="0096027A">
        <w:rPr>
          <w:rStyle w:val="Emphasis"/>
          <w:highlight w:val="green"/>
        </w:rPr>
        <w:t>there is good reason to worry about this issue</w:t>
      </w:r>
      <w:r w:rsidRPr="00ED1F12">
        <w:rPr>
          <w:sz w:val="10"/>
        </w:rPr>
        <w:t xml:space="preserve">, because of three interlocking factors that have evidently affected international views of U.S. power and will in recent years. The first factor is simply that </w:t>
      </w:r>
      <w:r w:rsidRPr="0096027A">
        <w:rPr>
          <w:rStyle w:val="Emphasis"/>
          <w:highlight w:val="green"/>
        </w:rPr>
        <w:t>the military balance has shifted</w:t>
      </w:r>
      <w:r w:rsidRPr="00ED1F12">
        <w:rPr>
          <w:sz w:val="10"/>
        </w:rPr>
        <w:t xml:space="preserve"> in unfavorable ways. In the 1990s and early 2000s, U.S. credibility benefitted substantially from the unprecedented overmatch that the American military enjoyed not just globally but in every key regional theater. Over the past decade, however, U.S. capabilities have significantly declined relative to those of the competition. The U.S. defense budget fell from $759 billion in 2010 to $596 in 2015.34 The rate of this drawdown, writes Katherine Blakeley, “has been faster than any other post-war drawdown since the Korean War at a compound annual growth rate of -5.5 percent.”35 That drawdown, in turn, has led to deferred modernization (including for high-end conventional capabilities crucial to deterrence in theaters such as East Asia and Eastern Europe), alarming shortfalls in readiness, and declining force structure. At the end of the Obama years, the U.S. military was significantly smaller than the 1990s-era “base force,” which was considered the minimum force necessary to sustain Washington’s global commitments in the early post-Cold War world, and which was unveiled at a time when the international security environment was far more benign than what the U.S. faces today.36 Meanwhile, </w:t>
      </w:r>
      <w:r w:rsidRPr="0096027A">
        <w:rPr>
          <w:rStyle w:val="Emphasis"/>
          <w:highlight w:val="green"/>
        </w:rPr>
        <w:t xml:space="preserve">U.S. adversaries </w:t>
      </w:r>
      <w:r w:rsidRPr="00A326E6">
        <w:rPr>
          <w:rStyle w:val="Emphasis"/>
        </w:rPr>
        <w:t xml:space="preserve">and rivals </w:t>
      </w:r>
      <w:r w:rsidRPr="0096027A">
        <w:rPr>
          <w:rStyle w:val="Emphasis"/>
          <w:highlight w:val="green"/>
        </w:rPr>
        <w:t>have been building up as Washington has been building down</w:t>
      </w:r>
      <w:r w:rsidRPr="00ED1F12">
        <w:rPr>
          <w:sz w:val="10"/>
        </w:rPr>
        <w:t xml:space="preserve">. Whereas the United States has spent the last decade and a half focused on defeating Islamist extremists in Iraq, Afghanistan, and elsewhere—and underwent a period of prolonged </w:t>
      </w:r>
      <w:r w:rsidRPr="0096027A">
        <w:rPr>
          <w:rStyle w:val="Emphasis"/>
          <w:highlight w:val="green"/>
        </w:rPr>
        <w:t>defense austerity</w:t>
      </w:r>
      <w:r w:rsidRPr="00ED1F12">
        <w:rPr>
          <w:sz w:val="10"/>
        </w:rPr>
        <w:t xml:space="preserve"> beginning in 2011—</w:t>
      </w:r>
      <w:r w:rsidRPr="0096027A">
        <w:rPr>
          <w:rStyle w:val="Emphasis"/>
          <w:highlight w:val="green"/>
        </w:rPr>
        <w:t>China and Russia have been investing significantly in new military capabilities</w:t>
      </w:r>
      <w:r w:rsidRPr="00ED1F12">
        <w:rPr>
          <w:sz w:val="10"/>
        </w:rPr>
        <w:t xml:space="preserve">. As a result, Beijing and Moscow have recently reaped the fruits of sustained defense buildups emphasizing many of the capabilities needed to project power against American allies—and those needed to prevent the United States from coming to those allies’ defense. China’s buildup has been particularly impressive; constant-dollar defense outlays rose from $26 billion in 1995 to $214 billion in 2015.37 Despite confronting economic difficulties, Russia was also able to roughly double defense spending over a ten-year period, pouring many of those resources into advanced conventional capabilities, rapid deployment and special operations forces, and nuclear weapons.38 At the same time, challengers such as North Korea and Iran have been assiduously developing their own military capabilities meant to neutralize U.S. advantages—nuclear weapons and progressively longer-range delivery systems in the case of Pyongyang, and ballistic missiles, anti-ship cruise missiles, and other anti-access/area denial capabilities in the case of Tehran. It remains true, as Stephen Brooks and William </w:t>
      </w:r>
      <w:proofErr w:type="spellStart"/>
      <w:r w:rsidRPr="00ED1F12">
        <w:rPr>
          <w:sz w:val="10"/>
        </w:rPr>
        <w:t>Wohlforth</w:t>
      </w:r>
      <w:proofErr w:type="spellEnd"/>
      <w:r w:rsidRPr="00ED1F12">
        <w:rPr>
          <w:sz w:val="10"/>
        </w:rPr>
        <w:t xml:space="preserve"> have written, that </w:t>
      </w:r>
      <w:r w:rsidRPr="00A326E6">
        <w:rPr>
          <w:rStyle w:val="Emphasis"/>
        </w:rPr>
        <w:t>the U</w:t>
      </w:r>
      <w:r w:rsidRPr="00ED1F12">
        <w:rPr>
          <w:sz w:val="10"/>
        </w:rPr>
        <w:t xml:space="preserve">nited </w:t>
      </w:r>
      <w:r w:rsidRPr="00A326E6">
        <w:rPr>
          <w:rStyle w:val="Emphasis"/>
        </w:rPr>
        <w:t>S</w:t>
      </w:r>
      <w:r w:rsidRPr="00ED1F12">
        <w:rPr>
          <w:sz w:val="10"/>
        </w:rPr>
        <w:t xml:space="preserve">tates </w:t>
      </w:r>
      <w:r w:rsidRPr="00A326E6">
        <w:rPr>
          <w:rStyle w:val="Emphasis"/>
        </w:rPr>
        <w:t>possesses a significant overall military lead vis-à-vis any single competitor</w:t>
      </w:r>
      <w:r w:rsidRPr="00ED1F12">
        <w:rPr>
          <w:sz w:val="10"/>
        </w:rPr>
        <w:t xml:space="preserve">, particularly in global power projection capabilities.39 </w:t>
      </w:r>
      <w:r w:rsidRPr="00A326E6">
        <w:rPr>
          <w:rStyle w:val="Emphasis"/>
        </w:rPr>
        <w:t xml:space="preserve">But </w:t>
      </w:r>
      <w:r w:rsidRPr="0096027A">
        <w:rPr>
          <w:rStyle w:val="Emphasis"/>
          <w:highlight w:val="green"/>
        </w:rPr>
        <w:t xml:space="preserve">America’s relative military power has </w:t>
      </w:r>
      <w:r w:rsidRPr="00A326E6">
        <w:rPr>
          <w:rStyle w:val="Emphasis"/>
        </w:rPr>
        <w:t xml:space="preserve">nonetheless </w:t>
      </w:r>
      <w:r w:rsidRPr="0096027A">
        <w:rPr>
          <w:rStyle w:val="Emphasis"/>
          <w:highlight w:val="green"/>
        </w:rPr>
        <w:t>diminished</w:t>
      </w:r>
      <w:r w:rsidRPr="00ED1F12">
        <w:rPr>
          <w:sz w:val="10"/>
        </w:rPr>
        <w:t xml:space="preserve"> as the capabilities of its adversaries have advanced and as regional military balances have shifted adversely. </w:t>
      </w:r>
      <w:r w:rsidRPr="0096027A">
        <w:rPr>
          <w:rStyle w:val="Emphasis"/>
          <w:highlight w:val="green"/>
        </w:rPr>
        <w:t xml:space="preserve">This </w:t>
      </w:r>
      <w:r w:rsidRPr="00A326E6">
        <w:rPr>
          <w:rStyle w:val="Emphasis"/>
        </w:rPr>
        <w:t xml:space="preserve">shrinking margin of power </w:t>
      </w:r>
      <w:r w:rsidRPr="0096027A">
        <w:rPr>
          <w:rStyle w:val="Emphasis"/>
          <w:highlight w:val="green"/>
        </w:rPr>
        <w:t>is affecting U.S. credibility</w:t>
      </w:r>
      <w:r w:rsidRPr="00ED1F12">
        <w:rPr>
          <w:sz w:val="10"/>
        </w:rPr>
        <w:t xml:space="preserve"> in two ways. Most directly, </w:t>
      </w:r>
      <w:r w:rsidRPr="0096027A">
        <w:rPr>
          <w:rStyle w:val="Emphasis"/>
          <w:highlight w:val="green"/>
        </w:rPr>
        <w:t>trends</w:t>
      </w:r>
      <w:r w:rsidRPr="00ED1F12">
        <w:rPr>
          <w:sz w:val="10"/>
        </w:rPr>
        <w:t xml:space="preserve"> in the military balance </w:t>
      </w:r>
      <w:r w:rsidRPr="0096027A">
        <w:rPr>
          <w:rStyle w:val="Emphasis"/>
          <w:highlight w:val="green"/>
        </w:rPr>
        <w:t>have</w:t>
      </w:r>
      <w:r w:rsidRPr="00ED1F12">
        <w:rPr>
          <w:sz w:val="10"/>
        </w:rPr>
        <w:t xml:space="preserve"> </w:t>
      </w:r>
      <w:r w:rsidRPr="0096027A">
        <w:rPr>
          <w:rStyle w:val="Emphasis"/>
          <w:highlight w:val="green"/>
        </w:rPr>
        <w:t xml:space="preserve">made it more difficult for America to uphold its commitments in Eastern Europe and the Western Pacific </w:t>
      </w:r>
      <w:r w:rsidRPr="00ED1F12">
        <w:rPr>
          <w:rStyle w:val="Emphasis"/>
        </w:rPr>
        <w:t>in the event they are tested</w:t>
      </w:r>
      <w:r w:rsidRPr="00ED1F12">
        <w:rPr>
          <w:sz w:val="10"/>
        </w:rPr>
        <w:t>. Open-source analysis has revealed, for instance, that the United States would face enormous challenges in defending the Baltic states from a determined Russian assault.40 Similarly, the United States may now be reaching the point at which the costs of beating back a Chinese attack on Taiwan become prohibitive.41 Because these dynamics are unfolding in plain sight, it follows that they are</w:t>
      </w:r>
      <w:r w:rsidRPr="0096027A">
        <w:rPr>
          <w:rStyle w:val="Emphasis"/>
          <w:highlight w:val="green"/>
        </w:rPr>
        <w:t xml:space="preserve"> making U.S. commitments </w:t>
      </w:r>
      <w:r w:rsidRPr="00ED1F12">
        <w:rPr>
          <w:rStyle w:val="Emphasis"/>
        </w:rPr>
        <w:t>progressively</w:t>
      </w:r>
      <w:r w:rsidRPr="0096027A">
        <w:rPr>
          <w:rStyle w:val="Emphasis"/>
          <w:highlight w:val="green"/>
        </w:rPr>
        <w:t xml:space="preserve"> less credible</w:t>
      </w:r>
      <w:r w:rsidRPr="00ED1F12">
        <w:rPr>
          <w:sz w:val="10"/>
        </w:rPr>
        <w:t xml:space="preserve">. At the same time, </w:t>
      </w:r>
      <w:r w:rsidRPr="0096027A">
        <w:rPr>
          <w:rStyle w:val="Emphasis"/>
          <w:highlight w:val="green"/>
        </w:rPr>
        <w:t>declining military capabilities send problematic signals regarding American resolve</w:t>
      </w:r>
      <w:r w:rsidRPr="00ED1F12">
        <w:rPr>
          <w:sz w:val="10"/>
        </w:rPr>
        <w:t xml:space="preserve">. The amount of money that the country invests in its military is, after all, emblematic of how much it is willing to sacrifice to uphold its global obligations. A declining defense top-line can thus easily be interpreted as representing a declining willingness to sustain those obligations. A “smaller and less capable military,” Chairman of the Joint Chiefs of Staff General Martin Dempsey warned in 2014, “could reduce our ability to intimidate opponents from escalating conflict.”42 The shifting balance of capabilities is closely related to a second source of erosion, which is that </w:t>
      </w:r>
      <w:r w:rsidRPr="0096027A">
        <w:rPr>
          <w:rStyle w:val="Emphasis"/>
          <w:highlight w:val="green"/>
        </w:rPr>
        <w:t xml:space="preserve">U.S. adversaries are </w:t>
      </w:r>
      <w:r w:rsidRPr="00ED1F12">
        <w:rPr>
          <w:rStyle w:val="Emphasis"/>
        </w:rPr>
        <w:t xml:space="preserve">deliberately </w:t>
      </w:r>
      <w:r w:rsidRPr="0096027A">
        <w:rPr>
          <w:rStyle w:val="Emphasis"/>
          <w:highlight w:val="green"/>
        </w:rPr>
        <w:t xml:space="preserve">prioritizing strategies </w:t>
      </w:r>
      <w:r w:rsidRPr="00ED1F12">
        <w:rPr>
          <w:rStyle w:val="Emphasis"/>
        </w:rPr>
        <w:t xml:space="preserve">and tools meant </w:t>
      </w:r>
      <w:r w:rsidRPr="0096027A">
        <w:rPr>
          <w:rStyle w:val="Emphasis"/>
          <w:highlight w:val="green"/>
        </w:rPr>
        <w:t xml:space="preserve">to weaken </w:t>
      </w:r>
      <w:r w:rsidRPr="00ED1F12">
        <w:rPr>
          <w:rStyle w:val="Emphasis"/>
        </w:rPr>
        <w:t xml:space="preserve">the persuasiveness of </w:t>
      </w:r>
      <w:r w:rsidRPr="0096027A">
        <w:rPr>
          <w:rStyle w:val="Emphasis"/>
          <w:highlight w:val="green"/>
        </w:rPr>
        <w:t>American guarantees</w:t>
      </w:r>
      <w:r w:rsidRPr="00ED1F12">
        <w:rPr>
          <w:sz w:val="10"/>
        </w:rPr>
        <w:t xml:space="preserve">. As scholars such as Ankit Panda, Vipin Narang, and Jeffrey Lewis have observed, North Korea’s military strategy is aimed directly at the credibility of </w:t>
      </w:r>
      <w:r w:rsidRPr="00ED1F12">
        <w:rPr>
          <w:rStyle w:val="Emphasis"/>
        </w:rPr>
        <w:t xml:space="preserve">the U.S. alliance </w:t>
      </w:r>
      <w:r w:rsidRPr="0096027A">
        <w:rPr>
          <w:rStyle w:val="Emphasis"/>
          <w:highlight w:val="green"/>
        </w:rPr>
        <w:t>with South Korea</w:t>
      </w:r>
      <w:r w:rsidRPr="00ED1F12">
        <w:rPr>
          <w:sz w:val="10"/>
        </w:rPr>
        <w:t xml:space="preserve">. Pyongyang’s strategy likely entails nuclear strikes against U.S. forces or other targets in South Korea and Japan early in a conflict, in order to preempt efforts at regime change, coupled with the credible threat of delivering nuclear strikes on the U.S. homeland to deter a robust American response. The overall goal of this strategy is to “de-couple” the United States from South Korea by making it seem implausible that Washington would actually take the measures necessary to prevail in a serious conflict involving the North. “North Korea’s ability to hold the U.S. homeland at risk cuts a knife through the credibility of American extended deterrence commitments to Japan and South Korea,” Panda and Narang write.43 Pyongyang’s strategy would seem to be having something of the desired effect. Japanese and North Korean elites are now increasingly willing to discuss the possibilities that their countries might acquire nuclear weapons in response to the North Korean threat—presumably because they are less confident that the United States would trade Seattle for Seoul or San Diego for Tokyo.44 America’s great power challengers are pursuing much the same goal, albeit by more diverse means. </w:t>
      </w:r>
      <w:r w:rsidRPr="00ED1F12">
        <w:rPr>
          <w:rStyle w:val="Emphasis"/>
        </w:rPr>
        <w:t xml:space="preserve">Both </w:t>
      </w:r>
      <w:r w:rsidRPr="0096027A">
        <w:rPr>
          <w:rStyle w:val="Emphasis"/>
          <w:highlight w:val="green"/>
        </w:rPr>
        <w:t xml:space="preserve">Russia and China are seeking to </w:t>
      </w:r>
      <w:r w:rsidRPr="00ED1F12">
        <w:rPr>
          <w:rStyle w:val="Emphasis"/>
        </w:rPr>
        <w:t xml:space="preserve">expand their geopolitical domains and </w:t>
      </w:r>
      <w:r w:rsidRPr="0096027A">
        <w:rPr>
          <w:rStyle w:val="Emphasis"/>
          <w:highlight w:val="green"/>
        </w:rPr>
        <w:t xml:space="preserve">roll back U.S. influence </w:t>
      </w:r>
      <w:r w:rsidRPr="00ED1F12">
        <w:rPr>
          <w:rStyle w:val="Emphasis"/>
        </w:rPr>
        <w:t xml:space="preserve">in their respective “near </w:t>
      </w:r>
      <w:proofErr w:type="spellStart"/>
      <w:r w:rsidRPr="00ED1F12">
        <w:rPr>
          <w:rStyle w:val="Emphasis"/>
        </w:rPr>
        <w:t>abroads</w:t>
      </w:r>
      <w:proofErr w:type="spellEnd"/>
      <w:r w:rsidRPr="00ED1F12">
        <w:rPr>
          <w:sz w:val="10"/>
        </w:rPr>
        <w:t xml:space="preserve">.” They recognize that doing so requires them to rupture the relationship between Washington and its allies and partners, because that relationship is what empowers Russian and Chinese neighbors to resist aggression and coercion. Accordingly, both countries are making determined efforts to attenuate those ties by </w:t>
      </w:r>
      <w:r w:rsidRPr="0096027A">
        <w:rPr>
          <w:rStyle w:val="Emphasis"/>
          <w:highlight w:val="green"/>
        </w:rPr>
        <w:t>undercutting the credibility of U.S. guarantees</w:t>
      </w:r>
      <w:r w:rsidRPr="00ED1F12">
        <w:rPr>
          <w:sz w:val="10"/>
        </w:rPr>
        <w:t xml:space="preserve">. The development of anti-access/area-denial capabilities, whether in the Russian periphery or the Western Pacific, is part of this program because it is meant to raise the costs and thus decrease the likelihood—both real and perceived—that the United States would come to the rescue in a crisis.45 Russia’s aggressive nuclear strategy, which emphasizes an early resort to nuclear strikes as part of the so-called escalatory de-escalation doctrine, is intended to produce the same effect by forcing the United States to pay a potentially exorbitant price for entering any conflict over, say, the Baltic states.46 To support these efforts both Russia and China have been engaged in a thoroughgoing quantitative and qualitative buildup of their nuclear capabilities that might further call into question the credibility of U.S. extended deterrence guarantees.47 Russia and China are also seeking to undermine American credibility more </w:t>
      </w:r>
      <w:r w:rsidRPr="0096027A">
        <w:rPr>
          <w:rStyle w:val="Emphasis"/>
          <w:highlight w:val="green"/>
        </w:rPr>
        <w:t xml:space="preserve">subtly, through </w:t>
      </w:r>
      <w:proofErr w:type="spellStart"/>
      <w:r w:rsidRPr="00ED1F12">
        <w:rPr>
          <w:rStyle w:val="Emphasis"/>
        </w:rPr>
        <w:t>socalled</w:t>
      </w:r>
      <w:proofErr w:type="spellEnd"/>
      <w:r w:rsidRPr="00ED1F12">
        <w:rPr>
          <w:rStyle w:val="Emphasis"/>
        </w:rPr>
        <w:t xml:space="preserve"> </w:t>
      </w:r>
      <w:r w:rsidRPr="0096027A">
        <w:rPr>
          <w:rStyle w:val="Emphasis"/>
          <w:highlight w:val="green"/>
        </w:rPr>
        <w:t>gray zone approaches</w:t>
      </w:r>
      <w:r w:rsidRPr="00ED1F12">
        <w:rPr>
          <w:sz w:val="10"/>
        </w:rPr>
        <w:t xml:space="preserve"> to expansion and coercion. The goals that Russia and China are pursuing are indeed significant, but their methods are calibrated and incremental.48 In essence, Russia and China are seeking to revise the status quo but avoid triggering U.S. alliance commitments via the overt use of force against the United States or countries to which it has provided security guarantees. By doing so, they are intending </w:t>
      </w:r>
      <w:r w:rsidRPr="0096027A">
        <w:rPr>
          <w:rStyle w:val="Emphasis"/>
          <w:highlight w:val="green"/>
        </w:rPr>
        <w:t>to sow doubt as to whether the U</w:t>
      </w:r>
      <w:r w:rsidRPr="00ED1F12">
        <w:rPr>
          <w:sz w:val="10"/>
        </w:rPr>
        <w:t xml:space="preserve">nited </w:t>
      </w:r>
      <w:r w:rsidRPr="0096027A">
        <w:rPr>
          <w:rStyle w:val="Emphasis"/>
          <w:highlight w:val="green"/>
        </w:rPr>
        <w:t>S</w:t>
      </w:r>
      <w:r w:rsidRPr="00ED1F12">
        <w:rPr>
          <w:sz w:val="10"/>
        </w:rPr>
        <w:t xml:space="preserve">tates </w:t>
      </w:r>
      <w:r w:rsidRPr="0096027A">
        <w:rPr>
          <w:rStyle w:val="Emphasis"/>
          <w:highlight w:val="green"/>
        </w:rPr>
        <w:t>can</w:t>
      </w:r>
      <w:r w:rsidRPr="00ED1F12">
        <w:rPr>
          <w:rStyle w:val="Emphasis"/>
        </w:rPr>
        <w:t xml:space="preserve"> indeed </w:t>
      </w:r>
      <w:r w:rsidRPr="0096027A">
        <w:rPr>
          <w:rStyle w:val="Emphasis"/>
          <w:highlight w:val="green"/>
        </w:rPr>
        <w:t>uphold the existing order in regions such as Eastern Europe and East Asia</w:t>
      </w:r>
      <w:r w:rsidRPr="00ED1F12">
        <w:rPr>
          <w:sz w:val="10"/>
        </w:rPr>
        <w:t xml:space="preserve">; they are also attempting to foster uncertainty as to whether the United States will in fact respond to larger provocations down the road. In other words, Russia and China are pursuing what Schelling referred to as “salami tactics” or “tactics of erosion.” “If the United States can’t handle the small threats,” asks one analyst, “then how can it handle the big ones?”49 Consider the example of Russian policy. </w:t>
      </w:r>
      <w:r w:rsidRPr="0096027A">
        <w:rPr>
          <w:rStyle w:val="Emphasis"/>
          <w:highlight w:val="green"/>
        </w:rPr>
        <w:t>In Ukraine, Russia</w:t>
      </w:r>
      <w:r w:rsidRPr="00ED1F12">
        <w:rPr>
          <w:sz w:val="10"/>
        </w:rPr>
        <w:t xml:space="preserve"> initially</w:t>
      </w:r>
      <w:r w:rsidRPr="0096027A">
        <w:rPr>
          <w:rStyle w:val="Emphasis"/>
          <w:highlight w:val="green"/>
        </w:rPr>
        <w:t xml:space="preserve"> took an approach</w:t>
      </w:r>
      <w:r w:rsidRPr="00ED1F12">
        <w:rPr>
          <w:sz w:val="10"/>
        </w:rPr>
        <w:t>—the “little green men” strategy, combined with a reliance on “volunteer” forces in eastern Ukraine—</w:t>
      </w:r>
      <w:r w:rsidRPr="0096027A">
        <w:rPr>
          <w:rStyle w:val="Emphasis"/>
          <w:highlight w:val="green"/>
        </w:rPr>
        <w:t>meant to achieve revisionist aims without overtly employing identifiable Russian military forces</w:t>
      </w:r>
      <w:r w:rsidRPr="00ED1F12">
        <w:rPr>
          <w:sz w:val="10"/>
        </w:rPr>
        <w:t xml:space="preserve">. Similarly, Russian officials have literally moved the wire fences marking the separation between Georgia and the Russian-backed breakaway provinces of Abkhazia and South Ossetia in the dead of night.50 And although these efforts are </w:t>
      </w:r>
      <w:r w:rsidRPr="0096027A">
        <w:rPr>
          <w:rStyle w:val="Emphasis"/>
          <w:highlight w:val="green"/>
        </w:rPr>
        <w:t>geared toward coercing or intimidating non-U.S. treaty allies</w:t>
      </w:r>
      <w:r w:rsidRPr="00ED1F12">
        <w:rPr>
          <w:sz w:val="10"/>
        </w:rPr>
        <w:t xml:space="preserve">, the </w:t>
      </w:r>
      <w:r w:rsidRPr="0096027A">
        <w:rPr>
          <w:rStyle w:val="Emphasis"/>
          <w:highlight w:val="green"/>
        </w:rPr>
        <w:t xml:space="preserve">Russians are pursuing a </w:t>
      </w:r>
      <w:r w:rsidRPr="00ED1F12">
        <w:rPr>
          <w:rStyle w:val="Emphasis"/>
        </w:rPr>
        <w:t xml:space="preserve">more limited </w:t>
      </w:r>
      <w:r w:rsidRPr="0096027A">
        <w:rPr>
          <w:rStyle w:val="Emphasis"/>
          <w:highlight w:val="green"/>
        </w:rPr>
        <w:t xml:space="preserve">version of these tactics in dealing with </w:t>
      </w:r>
      <w:r w:rsidRPr="00ED1F12">
        <w:rPr>
          <w:rStyle w:val="Emphasis"/>
        </w:rPr>
        <w:t>other</w:t>
      </w:r>
      <w:r w:rsidRPr="0096027A">
        <w:rPr>
          <w:rStyle w:val="Emphasis"/>
          <w:highlight w:val="green"/>
        </w:rPr>
        <w:t xml:space="preserve"> European states</w:t>
      </w:r>
      <w:r w:rsidRPr="00ED1F12">
        <w:rPr>
          <w:sz w:val="10"/>
        </w:rPr>
        <w:t xml:space="preserve">. Particularly since 2014, Moscow has regularly attempted to intimidate U.S. treaty allies in the Baltic region and elsewhere by illegally overflying their airspace, violating their territorial waters, and even reportedly mounting limited and unacknowledged forays into their territory.51 </w:t>
      </w:r>
      <w:r w:rsidRPr="0096027A">
        <w:rPr>
          <w:rStyle w:val="Emphasis"/>
          <w:highlight w:val="green"/>
        </w:rPr>
        <w:t>The effect</w:t>
      </w:r>
      <w:r w:rsidRPr="00ED1F12">
        <w:rPr>
          <w:sz w:val="10"/>
        </w:rPr>
        <w:t xml:space="preserve"> of these various initiatives—and, undoubtedly, the intention—</w:t>
      </w:r>
      <w:r w:rsidRPr="0096027A">
        <w:rPr>
          <w:rStyle w:val="Emphasis"/>
          <w:highlight w:val="green"/>
        </w:rPr>
        <w:t>has been to raise uncomfortable questions about the credibility of U.S. alliance guarantees</w:t>
      </w:r>
      <w:r w:rsidRPr="00ED1F12">
        <w:rPr>
          <w:sz w:val="10"/>
        </w:rPr>
        <w:t xml:space="preserve"> </w:t>
      </w:r>
      <w:r w:rsidRPr="0096027A">
        <w:rPr>
          <w:rStyle w:val="Emphasis"/>
          <w:highlight w:val="green"/>
        </w:rPr>
        <w:t>by generating uncertainty about whether and how strongly America is able and willing to push back</w:t>
      </w:r>
      <w:r w:rsidRPr="00ED1F12">
        <w:rPr>
          <w:sz w:val="10"/>
        </w:rPr>
        <w:t xml:space="preserve"> against such tactics. In essence, Russia is attacking U.S. credibility through approaches that span the conflict spectrum. Chinese policy offers an even more compelling example of this phenomenon. </w:t>
      </w:r>
      <w:r w:rsidRPr="0096027A">
        <w:rPr>
          <w:rStyle w:val="Emphasis"/>
          <w:highlight w:val="green"/>
        </w:rPr>
        <w:t>China’s offensives in the</w:t>
      </w:r>
      <w:r w:rsidRPr="00ED1F12">
        <w:rPr>
          <w:sz w:val="10"/>
        </w:rPr>
        <w:t xml:space="preserve"> </w:t>
      </w:r>
      <w:r w:rsidRPr="0096027A">
        <w:rPr>
          <w:rStyle w:val="Emphasis"/>
          <w:highlight w:val="green"/>
        </w:rPr>
        <w:t>E</w:t>
      </w:r>
      <w:r w:rsidRPr="00ED1F12">
        <w:rPr>
          <w:sz w:val="10"/>
        </w:rPr>
        <w:t xml:space="preserve">ast </w:t>
      </w:r>
      <w:r w:rsidRPr="0096027A">
        <w:rPr>
          <w:rStyle w:val="Emphasis"/>
          <w:highlight w:val="green"/>
        </w:rPr>
        <w:t>C</w:t>
      </w:r>
      <w:r w:rsidRPr="00ED1F12">
        <w:rPr>
          <w:sz w:val="10"/>
        </w:rPr>
        <w:t xml:space="preserve">hina </w:t>
      </w:r>
      <w:r w:rsidRPr="0096027A">
        <w:rPr>
          <w:rStyle w:val="Emphasis"/>
          <w:highlight w:val="green"/>
        </w:rPr>
        <w:t>S</w:t>
      </w:r>
      <w:r w:rsidRPr="00ED1F12">
        <w:rPr>
          <w:sz w:val="10"/>
        </w:rPr>
        <w:t xml:space="preserve">ea </w:t>
      </w:r>
      <w:r w:rsidRPr="0096027A">
        <w:rPr>
          <w:rStyle w:val="Emphasis"/>
          <w:highlight w:val="green"/>
        </w:rPr>
        <w:t>and</w:t>
      </w:r>
      <w:r w:rsidRPr="00ED1F12">
        <w:rPr>
          <w:sz w:val="10"/>
        </w:rPr>
        <w:t xml:space="preserve"> </w:t>
      </w:r>
      <w:r w:rsidRPr="0096027A">
        <w:rPr>
          <w:rStyle w:val="Emphasis"/>
          <w:highlight w:val="green"/>
        </w:rPr>
        <w:t>S</w:t>
      </w:r>
      <w:r w:rsidRPr="00ED1F12">
        <w:rPr>
          <w:sz w:val="10"/>
        </w:rPr>
        <w:t xml:space="preserve">outh </w:t>
      </w:r>
      <w:r w:rsidRPr="0096027A">
        <w:rPr>
          <w:rStyle w:val="Emphasis"/>
          <w:highlight w:val="green"/>
        </w:rPr>
        <w:t>C</w:t>
      </w:r>
      <w:r w:rsidRPr="00ED1F12">
        <w:rPr>
          <w:sz w:val="10"/>
        </w:rPr>
        <w:t xml:space="preserve">hina </w:t>
      </w:r>
      <w:r w:rsidRPr="0096027A">
        <w:rPr>
          <w:rStyle w:val="Emphasis"/>
          <w:highlight w:val="green"/>
        </w:rPr>
        <w:t>S</w:t>
      </w:r>
      <w:r w:rsidRPr="00ED1F12">
        <w:rPr>
          <w:sz w:val="10"/>
        </w:rPr>
        <w:t xml:space="preserve">ea have been undeniably expansionist yet carefully metered. By creating artificial islands, staking expansive maritime sovereignty claims, and coercing neighboring states that stand in the way, </w:t>
      </w:r>
      <w:r w:rsidRPr="0096027A">
        <w:rPr>
          <w:rStyle w:val="Emphasis"/>
          <w:highlight w:val="green"/>
        </w:rPr>
        <w:t>China has been seeking to set the contours of a new, Sino-centric regional order</w:t>
      </w:r>
      <w:r w:rsidRPr="00ED1F12">
        <w:rPr>
          <w:sz w:val="10"/>
        </w:rPr>
        <w:t xml:space="preserve">. Yet Beijing has been doing so </w:t>
      </w:r>
      <w:r w:rsidRPr="0096027A">
        <w:rPr>
          <w:rStyle w:val="Emphasis"/>
          <w:highlight w:val="green"/>
        </w:rPr>
        <w:t>through gradualist tactics</w:t>
      </w:r>
      <w:r w:rsidRPr="00ED1F12">
        <w:rPr>
          <w:sz w:val="10"/>
        </w:rPr>
        <w:t xml:space="preserve"> that are specifically designed not to be so provocative as to give America cause for a significant conventional military response. In doing so, China is incrementally shifting the regional status quo in its favor, thus </w:t>
      </w:r>
      <w:r w:rsidRPr="0096027A">
        <w:rPr>
          <w:rStyle w:val="Emphasis"/>
          <w:highlight w:val="green"/>
        </w:rPr>
        <w:t>creating doubts about the relevance of American security guarantees</w:t>
      </w:r>
      <w:r w:rsidRPr="00ED1F12">
        <w:rPr>
          <w:sz w:val="10"/>
        </w:rPr>
        <w:t xml:space="preserve"> and leading countries in the region to wonder if Washington will respond forcefully should China’s assertiveness escalate. As one analyst writes, “The persistent increase in China’s intimidating presence in the South China Sea has the effect, intended or not, of raising doubts about America’s course there. The appearance grows that the U.S. may, for a while, offer encouragement to its allies . . . but can do little or nothing to actually prevent China’s military dominance of the maritime region.”52 Such concerns seem to have influenced the calculus of Rodrigo Duterte, who has undertaken an effort since mid-2016 to reposition the Philippines between Washington and Beijing. “America has lost” the competition for regional influence, he declared. Or, as one of Duterte’s confidants has commented, “He feels aligning with our allies against China is not going to benefit the country.” “The idea is that our allies are not going to war for us, so why should we align with them?”53 Similarly, </w:t>
      </w:r>
      <w:r w:rsidRPr="000D163F">
        <w:rPr>
          <w:rStyle w:val="Emphasis"/>
        </w:rPr>
        <w:t>there are reports that South Korean and Japanese officials “remain concerned with gray zone challenges</w:t>
      </w:r>
      <w:r w:rsidRPr="00ED1F12">
        <w:rPr>
          <w:sz w:val="10"/>
        </w:rPr>
        <w:t xml:space="preserve"> . . . </w:t>
      </w:r>
      <w:r w:rsidRPr="000D163F">
        <w:rPr>
          <w:rStyle w:val="Emphasis"/>
        </w:rPr>
        <w:t>and want more clarity about how the United States will contribute to their defense</w:t>
      </w:r>
      <w:r w:rsidRPr="00ED1F12">
        <w:rPr>
          <w:sz w:val="10"/>
        </w:rPr>
        <w:t xml:space="preserve"> in these situations.”54 Across a variety of competitions and relationships, U.S. adversaries are pursuing strategies that call American credibility into doubt. These strategies have interacted with a third factor causing the erosion of U.S. credibility—the observed behavior of America itself. Preserving credibility has long been an abiding preoccupation of American officials. Yet over the past decade, and under presidential administrations of both parties, there have been several key episodes and developments that have cast greater doubt on the U.S. role and intentions in global affairs. Many of these developments have involved Syria. In 2007, the Israeli government provided the George W. Bush administration with intelligence indicating that the Assad regime in Syria was constructing a nuclear reactor as part of a clandestine nuclear weapons program. There was also, reportedly, information implicating North Korea in the construction of the reactor. As </w:t>
      </w:r>
      <w:proofErr w:type="spellStart"/>
      <w:r w:rsidRPr="00ED1F12">
        <w:rPr>
          <w:sz w:val="10"/>
        </w:rPr>
        <w:t>VicePresident</w:t>
      </w:r>
      <w:proofErr w:type="spellEnd"/>
      <w:r w:rsidRPr="00ED1F12">
        <w:rPr>
          <w:sz w:val="10"/>
        </w:rPr>
        <w:t xml:space="preserve"> Richard Cheney and other advisers pointed out, the Syrian reactor thus challenged American credibility on two grounds. First, it cut across promises made by President Bush after 9/11, when he publicly declared that the United States would not permit “the world’s most dangerous regimes” to develop “the world’s most dangerous weapons.” Second, the suspected North Korean role in developing the reactor transgressed the unambiguous warning Bush had issued after Pyongyang’s first nuclear test in October 2006, when he declared that Washington would hold the Kim regime responsible for the transfer of nuclear technology to other states or non-state actors. In the end, however, the administration, overburdened with two difficult wars, divided on how imminent and dangerous the threat was, and conscious that it had been burned before by seemingly solid intelligence about a rogue state’s WMD programs, declined to strike. Instead, Bush acquiesced in Israeli’s decision to bomb the reactor. As Cheney and others lamented at the time and after, the administration thereby missed a chance to demonstrate its credibility on two key policy issues.55 The second and higher-profile incident involving Syria was the infamous “red line” episode of 2013. The year prior, Bush’s successor, President Barack Obama, had casually announced that the use or large-scale movement of chemical weapons by the Assad regime would cross an American “red line” and thus merit an unspecified but presumably significant military response. After a series of relatively small-scale chemical attacks in early 2013, the regime then carried out a massive attack in the Damascus suburb of Ghouta in August 2013, causing over a thousand civilian deaths. The Obama administration subsequently prepared to take punitive military action against Assad, with the Pentagon winding up for airstrikes and U.S. officials publicly arguing that Washington’s credibility—both as guarantor of the international norm against chemical weapons usage and protector of the international order more broadly—was on the line. “</w:t>
      </w:r>
      <w:r w:rsidRPr="000D163F">
        <w:rPr>
          <w:rStyle w:val="Emphasis"/>
        </w:rPr>
        <w:t>It is directly related</w:t>
      </w:r>
      <w:r>
        <w:rPr>
          <w:rStyle w:val="Emphasis"/>
        </w:rPr>
        <w:t xml:space="preserve"> </w:t>
      </w:r>
      <w:r w:rsidRPr="000D163F">
        <w:rPr>
          <w:rStyle w:val="Emphasis"/>
        </w:rPr>
        <w:t>to our credibility and whether countries still believe the United States when it says something</w:t>
      </w:r>
      <w:r w:rsidRPr="00ED1F12">
        <w:rPr>
          <w:sz w:val="10"/>
        </w:rPr>
        <w:t xml:space="preserve">,” Secretary of State John Kerry remarked.56 In the event, however, Obama drew back from military action after the United Kingdom dropped out of the coalition, after the president then surprised his own advisers by seeking congressional authorization for a strike, after it became clear that such authorization was unlikely, and then, finally, after the Russian government interceded by offering to broker a diplomatic solution. The resulting arrangement rid Assad of some but not all of his chemical weapons stockpiles—as demonstrated when the regime again undertook a massive chemical weapons attack on the civilian population in early 2017. The September 2013 deal with Russia and Assad definitively averted U.S. military action that was, in all likelihood, not forthcoming at this point in any event.57 Critics of the Obama administration seized on the episode—both the slapdash quality of American decision-making and the ultimate outcome of the affair—as evidence of the administration’s fecklessness. Government officials and Obama supporters, by contrast, argued that U.S. credibility had not been undermined—because, in their view, American coercive threats had produced the eventual settlement—and claimed that concerns about reputation and credibility were overdone.58 Obama, for his part, later referred to the incident as one of his proudest moments, because he was able to pull back from military </w:t>
      </w:r>
      <w:r w:rsidRPr="000D163F">
        <w:rPr>
          <w:rStyle w:val="Emphasis"/>
        </w:rPr>
        <w:t>involvement in</w:t>
      </w:r>
      <w:r w:rsidRPr="00ED1F12">
        <w:rPr>
          <w:sz w:val="10"/>
        </w:rPr>
        <w:t xml:space="preserve"> a complex Middle Eastern civil war and rid </w:t>
      </w:r>
      <w:r w:rsidRPr="000D163F">
        <w:rPr>
          <w:rStyle w:val="Emphasis"/>
        </w:rPr>
        <w:t>Syria</w:t>
      </w:r>
      <w:r w:rsidRPr="00ED1F12">
        <w:rPr>
          <w:sz w:val="10"/>
        </w:rPr>
        <w:t xml:space="preserve"> of some 1300 tons of chemical weapons.59 Sorting out whether Washington gained more than it lost in the red line incident would require more extensive analysis. What is clear is that the </w:t>
      </w:r>
      <w:r w:rsidRPr="000D163F">
        <w:rPr>
          <w:rStyle w:val="Emphasis"/>
        </w:rPr>
        <w:t>incident</w:t>
      </w:r>
      <w:r>
        <w:rPr>
          <w:rStyle w:val="Emphasis"/>
        </w:rPr>
        <w:t xml:space="preserve"> </w:t>
      </w:r>
      <w:r w:rsidRPr="000D163F">
        <w:rPr>
          <w:rStyle w:val="Emphasis"/>
        </w:rPr>
        <w:t>fostered a widespread perception that the United States was unenthusiastic at best about enforcing</w:t>
      </w:r>
      <w:r>
        <w:rPr>
          <w:rStyle w:val="Emphasis"/>
        </w:rPr>
        <w:t xml:space="preserve"> </w:t>
      </w:r>
      <w:r w:rsidRPr="000D163F">
        <w:rPr>
          <w:rStyle w:val="Emphasis"/>
        </w:rPr>
        <w:t>its own commitments via military action</w:t>
      </w:r>
      <w:r w:rsidRPr="00ED1F12">
        <w:rPr>
          <w:sz w:val="10"/>
        </w:rPr>
        <w:t xml:space="preserve">, </w:t>
      </w:r>
      <w:r w:rsidRPr="000D163F">
        <w:rPr>
          <w:rStyle w:val="Emphasis"/>
        </w:rPr>
        <w:t>and</w:t>
      </w:r>
      <w:r w:rsidRPr="00ED1F12">
        <w:rPr>
          <w:sz w:val="10"/>
        </w:rPr>
        <w:t xml:space="preserve"> that it had thereby </w:t>
      </w:r>
      <w:r w:rsidRPr="000D163F">
        <w:rPr>
          <w:rStyle w:val="Emphasis"/>
        </w:rPr>
        <w:t>undercut America’s reputation</w:t>
      </w:r>
      <w:r w:rsidRPr="00ED1F12">
        <w:rPr>
          <w:sz w:val="10"/>
        </w:rPr>
        <w:t xml:space="preserve"> for decisive action in international affairs. Chuck Hagel, Obama’s Secretary of Defense at the time, later said that “our adversaries were watching this too,” and that “we were losing credibility everywhere in the world” as a result of the outcome.60 Kerry had remarked before the planned strikes that the “credibility and future interest of the United States of America and our allies” were implicated, and that “our interests would be seriously set back in many respects if we are viewed as not capable, or willing, most important, to follow through on the things that we say matter to us.”61 Looking back on the incident, Kerry later acknowledged that the failure to strike “cost us significantly in the region. And I know that and so does the president. . . . Perception can often just be the reality.”62 Indeed, several U.S. partners in the Middle East—particularly in the Persian Gulf—were reportedly surprised and unsettled by the lack of military action to enforce the red line. (Although none of those partners were willing to participate in the airstrikes, some of them were, reportedly, willing to pick up the financial tab for U.S. operations.63) “Iran is the new great power of the Middle East,” the Saudi ambassador in Washington reportedly lamented, “and the U.S. is the old.”64 Such </w:t>
      </w:r>
      <w:r w:rsidRPr="000D163F">
        <w:rPr>
          <w:rStyle w:val="Emphasis"/>
        </w:rPr>
        <w:t>concerns even spilled over beyond the region</w:t>
      </w:r>
      <w:r w:rsidRPr="00ED1F12">
        <w:rPr>
          <w:sz w:val="10"/>
        </w:rPr>
        <w:t>. French President Francois Hollande commented that “</w:t>
      </w:r>
      <w:r w:rsidRPr="000D163F">
        <w:rPr>
          <w:rStyle w:val="Emphasis"/>
        </w:rPr>
        <w:t>this signal was interpreted as weakness from the international community</w:t>
      </w:r>
      <w:r w:rsidRPr="00ED1F12">
        <w:rPr>
          <w:sz w:val="10"/>
        </w:rPr>
        <w:t xml:space="preserve">,” and Japanese defense experts reportedly fretted about what the episode indicated regarding U.S. red lines in the Asia-Pacific region.65 “If you are not going to enforce red lines you should not talk about [them],” one Japanese observer commented.66 Likewise, another report indicated that U.S. </w:t>
      </w:r>
      <w:r w:rsidRPr="0096027A">
        <w:rPr>
          <w:rStyle w:val="Emphasis"/>
          <w:highlight w:val="green"/>
        </w:rPr>
        <w:t>allies in the Asia-Pacific “</w:t>
      </w:r>
      <w:r w:rsidRPr="00ED1F12">
        <w:rPr>
          <w:rStyle w:val="Emphasis"/>
        </w:rPr>
        <w:t xml:space="preserve">have privately </w:t>
      </w:r>
      <w:r w:rsidRPr="0096027A">
        <w:rPr>
          <w:rStyle w:val="Emphasis"/>
          <w:highlight w:val="green"/>
        </w:rPr>
        <w:t xml:space="preserve">expressed fears that Washington might </w:t>
      </w:r>
      <w:r w:rsidRPr="00ED1F12">
        <w:rPr>
          <w:sz w:val="10"/>
        </w:rPr>
        <w:t xml:space="preserve">similarly </w:t>
      </w:r>
      <w:r w:rsidRPr="0096027A">
        <w:rPr>
          <w:rStyle w:val="Emphasis"/>
          <w:highlight w:val="green"/>
        </w:rPr>
        <w:t>abandon its defense commitments to them</w:t>
      </w:r>
      <w:r w:rsidRPr="00ED1F12">
        <w:rPr>
          <w:sz w:val="10"/>
        </w:rPr>
        <w:t xml:space="preserve"> if North Korea or China attacked.”67 These reactions should not have been surprising to U.S. officials, for even Obama had argued that U.S. credibility was on the line prior to drawing back from action: “It’s important for us to recognize that when over a thousand people are killed . . . and there is no action, then we’re sending a signal that that international norm doesn’t mean much. And that is a danger to our national security.”68 This is not to say, of course, that U.S. action in Syria in 2013 would have deterred Vladimir Putin from annexing Crimea in 2014, as some observers have argued. But it is more plausible that U.S. abstention created a more inviting context for Putin to use force in Syria in 2015. More broadly, it appears evident that global perceptions were affected by the red line episode. </w:t>
      </w:r>
      <w:r w:rsidRPr="0096027A">
        <w:rPr>
          <w:rStyle w:val="Emphasis"/>
          <w:highlight w:val="green"/>
        </w:rPr>
        <w:t>Obama sent ambiguous signals regarding American credibility</w:t>
      </w:r>
      <w:r w:rsidRPr="00ED1F12">
        <w:rPr>
          <w:sz w:val="10"/>
        </w:rPr>
        <w:t xml:space="preserve"> in other ways, as well. He called for regime change in Syria by declaring that Assad must go–thereby attaching U.S. prestige to the achievement of that outcome—and then failed to generate sufficient pressure to bring that result about. The administration’s failure to enforce the Syria red line, as well as its reluctance to push back against Iranian expansionism in the Middle East while negotiating the nuclear deal with Tehran, reportedly led some U.S. regional partners to doubt whether Washington was still willing to act as a check on destabilizing Iranian actions. That concern, in turn, may have played a role in the Saudi decision to invade Yemen in early 2015, a move that further destabilized the region.69 In East Asia, the administration repeatedly declared that Chinese island-building, excessive maritime claims, and coercion were unacceptable. But its responses to the Chinese offensive were sometimes hesitant or ineffective, as was the case in 2012, when China ignored a U.S.-brokered stand-down in Beijing’s confrontation with Manila over Scarborough Shoal and the United States then inflicted few meaningful penalties on Beijing.70 More broadly, the fact that Washington failed to generate sufficient leverage to halt or meaningfully impede China’s progress—even as it consistently called on Beijing to show restraint—created a widespread impression that the United States was unable or unwilling to uphold the regional status quo. “The United States’ desire to avoid conflict meant that every time China acted assertively or defied international law in the South China Sea, Washington instinctively took steps to reduce tensions, thereby allowing China to make incremental gains,” wrote Ely Ratner, deputy national security adviser to Vice-President Joseph Biden. “The lack of U.S. resistance has led Beijing to conclude that the United States will not compromise its relationship with China over the South China Sea.”71 Similarly, another group of analysts noted that “in private conversations, U.S. government officials frequently express the view that current policies are insufficient. The inability of U.S. policymakers to deter coercive actions or to articulate a coherent gray zone strategy has raised questions about Washington’s ability to protect U.S. interests, to integrate China into the international order, and to maintain existing alliance commitments.”72 Finally, Obama encouraged doubts about U.S. credibility through his rhetoric. Obama, through much of his tenure, argued that the United States should focus more on domestic affairs than on foreign affairs—that it should prioritize nation-building at home rather than nation-building abroad. He frequently denigrated the possibility of military action against American adversaries such as Iran, even as the administration insisted that “all options are on the table” in confronting the Iranian nuclear program. The president also made clear his skepticism regarding U.S. allies, referring to them as “free-riders.” And, of course, the president publicly denigrated the concept of credibility, dismissing it as an irrational preoccupation of the foreign policy elite.73 Words as well as actions matter in international affairs, and Obama’s words sometimes sent signals—intended or unintended—that did not reinforce America’s reputation for resolve. In fairness, the </w:t>
      </w:r>
      <w:r w:rsidRPr="000D163F">
        <w:rPr>
          <w:rStyle w:val="Emphasis"/>
        </w:rPr>
        <w:t>Obama</w:t>
      </w:r>
      <w:r w:rsidRPr="00ED1F12">
        <w:rPr>
          <w:sz w:val="10"/>
        </w:rPr>
        <w:t xml:space="preserve"> administration did take—and </w:t>
      </w:r>
      <w:r w:rsidRPr="000D163F">
        <w:rPr>
          <w:rStyle w:val="Emphasis"/>
        </w:rPr>
        <w:t>deserves credit for—some measures to</w:t>
      </w:r>
      <w:r>
        <w:rPr>
          <w:rStyle w:val="Emphasis"/>
        </w:rPr>
        <w:t xml:space="preserve"> </w:t>
      </w:r>
      <w:r w:rsidRPr="000D163F">
        <w:rPr>
          <w:rStyle w:val="Emphasis"/>
        </w:rPr>
        <w:t>strengthen U.S. credibility.</w:t>
      </w:r>
      <w:r w:rsidRPr="00ED1F12">
        <w:rPr>
          <w:sz w:val="10"/>
        </w:rPr>
        <w:t xml:space="preserve"> After the invasion of Ukraine in 2014, the administration launched the European Reassurance Initiative and later spearheaded NATO’s Enhanced Forward Presence initiative, both meant to begin redressing the dangerous imbalance of military power along the alliance’s eastern flank. Obama himself visited Estonia in 2014, declaring that the Baltic states would never again lose their independence </w:t>
      </w:r>
      <w:r w:rsidRPr="000D163F">
        <w:rPr>
          <w:rStyle w:val="Emphasis"/>
        </w:rPr>
        <w:t>in an effort to draw a clear red line around America’s</w:t>
      </w:r>
      <w:r>
        <w:rPr>
          <w:rStyle w:val="Emphasis"/>
        </w:rPr>
        <w:t xml:space="preserve"> </w:t>
      </w:r>
      <w:r w:rsidRPr="000D163F">
        <w:rPr>
          <w:rStyle w:val="Emphasis"/>
        </w:rPr>
        <w:t>Article V allies</w:t>
      </w:r>
      <w:r w:rsidRPr="00ED1F12">
        <w:rPr>
          <w:sz w:val="10"/>
        </w:rPr>
        <w:t xml:space="preserve">.74 In the Asia-Pacific, the Obama administration reaffirmed that the Senkaku Islands were covered by the U.S.-Japan military alliance, and the U.S. Navy assisted in the resupply of Filipino Marines on Second Thomas Shoal when it appeared that Beijing was determined to exert control over that disputed feature.75 In 2016, a strong—and apparently effective—warning to Beijing not to further upset the status quo at Scarborough Shoal also demonstrated that the United States did retain some credibility vis-à-vis China.76 But these measures notwithstanding, as Obama left office there was still a widespread perception—which, when it comes to credibility, is the same thing as reality—that American resolve had been lacking in recent years. As King Abdullah II of Jordan remarked, “I think I believe in American power more than Obama does.”77 </w:t>
      </w:r>
      <w:r w:rsidRPr="0096027A">
        <w:rPr>
          <w:rStyle w:val="Emphasis"/>
          <w:highlight w:val="green"/>
        </w:rPr>
        <w:t>These concerns have continued to grow during</w:t>
      </w:r>
      <w:r w:rsidRPr="00ED1F12">
        <w:rPr>
          <w:sz w:val="10"/>
        </w:rPr>
        <w:t xml:space="preserve"> the </w:t>
      </w:r>
      <w:r w:rsidRPr="0096027A">
        <w:rPr>
          <w:rStyle w:val="Emphasis"/>
          <w:highlight w:val="green"/>
        </w:rPr>
        <w:t>Trump</w:t>
      </w:r>
      <w:r w:rsidRPr="00ED1F12">
        <w:rPr>
          <w:sz w:val="10"/>
        </w:rPr>
        <w:t xml:space="preserve"> administration. During his campaign for the presidency in 2015–2016, and also after becoming president, Trump made a number of statements and undertook several key policy departures that added to international doubts about American credibility. The president termed NATO “obsolete” and raised the possibility that the alliance’s eastern-most members might be left to fend for themselves if attacked. He argued that Washington should encourage Japan and South Korea to develop nuclear arsenals in order to enable U.S. geopolitical retrenchment. He repeatedly castigated U.S. allies for failing to “pay their fair share” and occasionally spoke of demanding higher payments from them if the United States were to continue guaranteeing their security.78 On his first trip as president to Europe, he pointedly refused to explicitly endorse Article V of the North Atlantic Treaty; leading advisers subsequently cast all U.S. relationships—including alliances—as transactional marriages of convenience rather than deep and enduring relationships cemented by mutual interests and mutual values.79 In the Asia-Pacific, the administration pulled out from the 12-nation </w:t>
      </w:r>
      <w:proofErr w:type="spellStart"/>
      <w:r w:rsidRPr="00ED1F12">
        <w:rPr>
          <w:sz w:val="10"/>
        </w:rPr>
        <w:t>TransPacific</w:t>
      </w:r>
      <w:proofErr w:type="spellEnd"/>
      <w:r w:rsidRPr="00ED1F12">
        <w:rPr>
          <w:sz w:val="10"/>
        </w:rPr>
        <w:t xml:space="preserve"> Partnership trade accord, an agreement that the United States had catalyzed and which was widely seen as a bellwether for U.S. commitment to the region in the face of China’s rise. “For America’s friends and partners, ratifying the TPP is a litmus test of your credibility and seriousness of purpose,” Singapore’s prime minister had earlier commented.80 To be clear, </w:t>
      </w:r>
      <w:r w:rsidRPr="0096027A">
        <w:rPr>
          <w:rStyle w:val="Emphasis"/>
          <w:highlight w:val="green"/>
        </w:rPr>
        <w:t>Trump</w:t>
      </w:r>
      <w:r w:rsidRPr="00ED1F12">
        <w:rPr>
          <w:sz w:val="10"/>
        </w:rPr>
        <w:t xml:space="preserve"> subsequently</w:t>
      </w:r>
      <w:r w:rsidRPr="0096027A">
        <w:rPr>
          <w:rStyle w:val="Emphasis"/>
          <w:highlight w:val="green"/>
        </w:rPr>
        <w:t xml:space="preserve"> walked back </w:t>
      </w:r>
      <w:r w:rsidRPr="00ED1F12">
        <w:rPr>
          <w:rStyle w:val="Emphasis"/>
        </w:rPr>
        <w:t xml:space="preserve">some of his more </w:t>
      </w:r>
      <w:r w:rsidRPr="0096027A">
        <w:rPr>
          <w:rStyle w:val="Emphasis"/>
          <w:highlight w:val="green"/>
        </w:rPr>
        <w:t>inflammatory comments about NATO and other U.S. alliances,</w:t>
      </w:r>
      <w:r w:rsidRPr="00ED1F12">
        <w:rPr>
          <w:sz w:val="10"/>
        </w:rPr>
        <w:t xml:space="preserve"> and on his second trip to Europe he did explicitly endorse Article V.81 </w:t>
      </w:r>
      <w:r w:rsidRPr="0096027A">
        <w:rPr>
          <w:rStyle w:val="Emphasis"/>
          <w:highlight w:val="green"/>
        </w:rPr>
        <w:t>His administration has</w:t>
      </w:r>
      <w:r w:rsidRPr="00ED1F12">
        <w:rPr>
          <w:sz w:val="10"/>
        </w:rPr>
        <w:t xml:space="preserve"> so far </w:t>
      </w:r>
      <w:r w:rsidRPr="0096027A">
        <w:rPr>
          <w:rStyle w:val="Emphasis"/>
          <w:highlight w:val="green"/>
        </w:rPr>
        <w:t>remained committed to initiatives such as NATO’s Enhanced Forward Presence and the</w:t>
      </w:r>
      <w:r w:rsidRPr="00ED1F12">
        <w:rPr>
          <w:sz w:val="10"/>
        </w:rPr>
        <w:t xml:space="preserve"> </w:t>
      </w:r>
      <w:r w:rsidRPr="0096027A">
        <w:rPr>
          <w:rStyle w:val="Emphasis"/>
          <w:highlight w:val="green"/>
        </w:rPr>
        <w:t>E</w:t>
      </w:r>
      <w:r w:rsidRPr="00DB2537">
        <w:rPr>
          <w:rStyle w:val="StyleUnderline"/>
        </w:rPr>
        <w:t xml:space="preserve">uropean </w:t>
      </w:r>
      <w:r w:rsidRPr="0096027A">
        <w:rPr>
          <w:rStyle w:val="Emphasis"/>
          <w:highlight w:val="green"/>
        </w:rPr>
        <w:t>D</w:t>
      </w:r>
      <w:r w:rsidRPr="00DB2537">
        <w:rPr>
          <w:rStyle w:val="StyleUnderline"/>
        </w:rPr>
        <w:t>eterrence</w:t>
      </w:r>
      <w:r w:rsidRPr="00ED1F12">
        <w:rPr>
          <w:rStyle w:val="Emphasis"/>
        </w:rPr>
        <w:t xml:space="preserve"> </w:t>
      </w:r>
      <w:r w:rsidRPr="0096027A">
        <w:rPr>
          <w:rStyle w:val="Emphasis"/>
          <w:highlight w:val="green"/>
        </w:rPr>
        <w:t>I</w:t>
      </w:r>
      <w:r w:rsidRPr="00DB2537">
        <w:rPr>
          <w:rStyle w:val="StyleUnderline"/>
        </w:rPr>
        <w:t>nitiative</w:t>
      </w:r>
      <w:r w:rsidRPr="00ED1F12">
        <w:rPr>
          <w:sz w:val="10"/>
        </w:rPr>
        <w:t xml:space="preserve"> (formerly the European Reassurance Initiative), and it sought to restore U.S. credibility on chemical weapons issues by striking a Syrian air base after another major chemical weapons attack on civilians in April 2017. (It should be noted, however, that the administration perhaps unintentionally encouraged that attack by—just a few days earlier—indicating that it was no longer opposed to Assad remaining in power. And, as noted subsequently, the attack was so limited in scope and risk that it is not clear how much credibility it actually recouped.82) </w:t>
      </w:r>
      <w:r w:rsidRPr="0096027A">
        <w:rPr>
          <w:rStyle w:val="Emphasis"/>
          <w:highlight w:val="green"/>
        </w:rPr>
        <w:t>The president’s advisers have also taken pains to underscore American commitment to allies and partners</w:t>
      </w:r>
      <w:r w:rsidRPr="00ED1F12">
        <w:rPr>
          <w:sz w:val="10"/>
        </w:rPr>
        <w:t>, and recent U.S. strategy documents—the National Security Strategy released in late 2017, as well as the National Defense Strategy and Nuclear Posture Review completed in early 2018—</w:t>
      </w:r>
      <w:r w:rsidRPr="0096027A">
        <w:rPr>
          <w:rStyle w:val="Emphasis"/>
          <w:highlight w:val="green"/>
        </w:rPr>
        <w:t xml:space="preserve">strongly emphasize </w:t>
      </w:r>
      <w:r w:rsidRPr="00ED1F12">
        <w:rPr>
          <w:rStyle w:val="Emphasis"/>
        </w:rPr>
        <w:t xml:space="preserve">the need to sustain </w:t>
      </w:r>
      <w:r w:rsidRPr="0096027A">
        <w:rPr>
          <w:rStyle w:val="Emphasis"/>
          <w:highlight w:val="green"/>
        </w:rPr>
        <w:t>U.S. commitments and strengthen America’s geopolitical posture</w:t>
      </w:r>
      <w:r w:rsidRPr="00ED1F12">
        <w:rPr>
          <w:sz w:val="10"/>
        </w:rPr>
        <w:t xml:space="preserve">.83 Finally, </w:t>
      </w:r>
      <w:r w:rsidRPr="0096027A">
        <w:rPr>
          <w:rStyle w:val="Emphasis"/>
          <w:highlight w:val="green"/>
        </w:rPr>
        <w:t xml:space="preserve">the administration did secure a significant </w:t>
      </w:r>
      <w:r w:rsidRPr="00ED1F12">
        <w:rPr>
          <w:rStyle w:val="Emphasis"/>
        </w:rPr>
        <w:t xml:space="preserve">short-term </w:t>
      </w:r>
      <w:r w:rsidRPr="0096027A">
        <w:rPr>
          <w:rStyle w:val="Emphasis"/>
          <w:highlight w:val="green"/>
        </w:rPr>
        <w:t>increase in military spending</w:t>
      </w:r>
      <w:r w:rsidRPr="00ED1F12">
        <w:rPr>
          <w:sz w:val="10"/>
        </w:rPr>
        <w:t xml:space="preserve"> through the bipartisan budget deal of February 2018. But there is still no doubt that the overall result of Trump’s ascendancy has been to create new speculation about America’s orientation in global affairs and the credibility of its traditional guarantees. “The times when we could completely rely on others are, to an extent, over,” German chancellor Angela Merkel commented after Trump’s trip to Europe in May 2017. “We Europeans must really take our fate into our own hands.”84 “Trump’s emerging transactional foreign policy is not reassuring,” a Filipino official commented.85 In the United States, Senator John McCain acknowledged that “many are questioning whether America is still committed” to its traditional interests, values, and positions.86 And there are already signs that American rivals such as China are positioning themselves to reap the benefits of a decreasing U.S. commitment to the international system. The Russian government, likewise, has made clear that it looks forward to the transition to a “post-West world order.”87 In sum, </w:t>
      </w:r>
      <w:r w:rsidRPr="0096027A">
        <w:rPr>
          <w:rStyle w:val="Emphasis"/>
          <w:highlight w:val="green"/>
        </w:rPr>
        <w:t>American cred</w:t>
      </w:r>
      <w:r w:rsidRPr="00ED1F12">
        <w:rPr>
          <w:sz w:val="10"/>
        </w:rPr>
        <w:t xml:space="preserve">ibility </w:t>
      </w:r>
      <w:r w:rsidRPr="0096027A">
        <w:rPr>
          <w:rStyle w:val="Emphasis"/>
          <w:highlight w:val="green"/>
        </w:rPr>
        <w:t xml:space="preserve">is increasingly under strain, as a result of growing </w:t>
      </w:r>
      <w:r w:rsidRPr="00ED1F12">
        <w:rPr>
          <w:sz w:val="10"/>
        </w:rPr>
        <w:t xml:space="preserve">challenges to both America’s post-Cold War superiority in military capabilities and </w:t>
      </w:r>
      <w:r w:rsidRPr="0096027A">
        <w:rPr>
          <w:rStyle w:val="Emphasis"/>
          <w:highlight w:val="green"/>
        </w:rPr>
        <w:t>global perceptions of its strategic resolve</w:t>
      </w:r>
      <w:r w:rsidRPr="00ED1F12">
        <w:rPr>
          <w:sz w:val="10"/>
        </w:rPr>
        <w:t xml:space="preserve">. In an evolving international system marked by growing upheaval, volatility, and opportunistic behavior by revisionist actors, the erosion of American credibility is likely to have a further destabilizing effect. </w:t>
      </w:r>
    </w:p>
    <w:p w:rsidR="00DA436B" w:rsidRPr="009F5D1F" w:rsidRDefault="00DA436B" w:rsidP="00DA436B"/>
    <w:p w:rsidR="00C75A7E" w:rsidRDefault="00C75A7E" w:rsidP="00C75A7E">
      <w:pPr>
        <w:pStyle w:val="Heading3"/>
      </w:pPr>
      <w:r w:rsidRPr="00C4154F">
        <w:t>U/Q – Credibility</w:t>
      </w:r>
      <w:r w:rsidR="009F6F10">
        <w:t xml:space="preserve"> Up</w:t>
      </w:r>
    </w:p>
    <w:p w:rsidR="00C75A7E" w:rsidRDefault="00C75A7E" w:rsidP="00C75A7E">
      <w:pPr>
        <w:pStyle w:val="Heading4"/>
      </w:pPr>
      <w:r>
        <w:t>US credibility is higher than most perceive – perception of military power is the key internal link</w:t>
      </w:r>
    </w:p>
    <w:p w:rsidR="00C75A7E" w:rsidRPr="0090162E" w:rsidRDefault="00C75A7E" w:rsidP="00C75A7E">
      <w:proofErr w:type="spellStart"/>
      <w:r w:rsidRPr="0090162E">
        <w:rPr>
          <w:rStyle w:val="Style13ptBold"/>
        </w:rPr>
        <w:t>Drezner</w:t>
      </w:r>
      <w:proofErr w:type="spellEnd"/>
      <w:r w:rsidRPr="0090162E">
        <w:rPr>
          <w:rStyle w:val="Style13ptBold"/>
        </w:rPr>
        <w:t xml:space="preserve"> 4/4</w:t>
      </w:r>
      <w:r>
        <w:t xml:space="preserve"> (Daniel, professor of international politics at the Fletcher School of Law and Diplomacy at Tufts University, Washington Post, “The uncertain state of American hegemony,” </w:t>
      </w:r>
      <w:hyperlink r:id="rId7" w:history="1">
        <w:r w:rsidRPr="0070735D">
          <w:rPr>
            <w:rStyle w:val="Hyperlink"/>
          </w:rPr>
          <w:t>https://www.washingtonpost.com/outlook/2019/04/04/uncertain-state-american-hegemony</w:t>
        </w:r>
      </w:hyperlink>
      <w:r>
        <w:t>, 4/4/2019, 6/26/2019) DG</w:t>
      </w:r>
    </w:p>
    <w:p w:rsidR="00C75A7E" w:rsidRPr="0090162E" w:rsidRDefault="00C75A7E" w:rsidP="00C75A7E">
      <w:pPr>
        <w:rPr>
          <w:sz w:val="14"/>
        </w:rPr>
      </w:pPr>
      <w:r w:rsidRPr="0090162E">
        <w:rPr>
          <w:rStyle w:val="StyleUnderline"/>
        </w:rPr>
        <w:t>There is a schizophrenia at the heart of debates about U.S. hegemony. On the one hand, the Trump administration</w:t>
      </w:r>
      <w:r w:rsidRPr="0090162E">
        <w:rPr>
          <w:sz w:val="14"/>
        </w:rPr>
        <w:t xml:space="preserve"> has </w:t>
      </w:r>
      <w:r w:rsidRPr="0090162E">
        <w:rPr>
          <w:rStyle w:val="StyleUnderline"/>
        </w:rPr>
        <w:t>made it easy for critics to argue that</w:t>
      </w:r>
      <w:r w:rsidRPr="0090162E">
        <w:rPr>
          <w:sz w:val="14"/>
        </w:rPr>
        <w:t xml:space="preserve"> </w:t>
      </w:r>
      <w:r w:rsidRPr="0090162E">
        <w:rPr>
          <w:rStyle w:val="StyleUnderline"/>
        </w:rPr>
        <w:t>America has ended</w:t>
      </w:r>
      <w:r w:rsidRPr="0090162E">
        <w:rPr>
          <w:sz w:val="14"/>
        </w:rPr>
        <w:t xml:space="preserve">. Long-term trends show that </w:t>
      </w:r>
      <w:r w:rsidRPr="0090162E">
        <w:rPr>
          <w:rStyle w:val="StyleUnderline"/>
        </w:rPr>
        <w:t>China is catching up</w:t>
      </w:r>
      <w:r w:rsidRPr="0090162E">
        <w:rPr>
          <w:sz w:val="14"/>
        </w:rPr>
        <w:t xml:space="preserve"> to the United States on just about every conceivable capability metric. Short-term trends show the European Union is a more potent regulatory power and the United States has become more isolated on questions of, say, aviation regulation. At the same time, </w:t>
      </w:r>
      <w:r w:rsidRPr="0090162E">
        <w:rPr>
          <w:rStyle w:val="StyleUnderline"/>
        </w:rPr>
        <w:t>serious international relations scholars have argued that U.S. hegemonic power has persisted.</w:t>
      </w:r>
      <w:r w:rsidRPr="0090162E">
        <w:rPr>
          <w:sz w:val="14"/>
        </w:rPr>
        <w:t xml:space="preserve"> Stephen Brooks and William </w:t>
      </w:r>
      <w:proofErr w:type="spellStart"/>
      <w:r w:rsidRPr="0090162E">
        <w:rPr>
          <w:sz w:val="14"/>
        </w:rPr>
        <w:t>Wohlforth</w:t>
      </w:r>
      <w:proofErr w:type="spellEnd"/>
      <w:r w:rsidRPr="0090162E">
        <w:rPr>
          <w:sz w:val="14"/>
        </w:rPr>
        <w:t xml:space="preserve"> made the case a few years ago that the United States remained the preeminent power in the world. My Tufts University colleague Michael Beckley made a similar argument last year. Andrea and Mauro </w:t>
      </w:r>
      <w:proofErr w:type="spellStart"/>
      <w:r w:rsidRPr="0090162E">
        <w:rPr>
          <w:sz w:val="14"/>
        </w:rPr>
        <w:t>Gilli</w:t>
      </w:r>
      <w:proofErr w:type="spellEnd"/>
      <w:r w:rsidRPr="0090162E">
        <w:rPr>
          <w:sz w:val="14"/>
        </w:rPr>
        <w:t xml:space="preserve"> have further argued that China will be unable to catch up in technological sophistication to the U.S. military. The latest addition to the latter genre comes from Adam </w:t>
      </w:r>
      <w:proofErr w:type="spellStart"/>
      <w:r w:rsidRPr="0090162E">
        <w:rPr>
          <w:sz w:val="14"/>
        </w:rPr>
        <w:t>Tooze</w:t>
      </w:r>
      <w:proofErr w:type="spellEnd"/>
      <w:r w:rsidRPr="0090162E">
        <w:rPr>
          <w:sz w:val="14"/>
        </w:rPr>
        <w:t xml:space="preserve"> in the London Review of Books. </w:t>
      </w:r>
      <w:proofErr w:type="spellStart"/>
      <w:r w:rsidRPr="0090162E">
        <w:rPr>
          <w:sz w:val="14"/>
        </w:rPr>
        <w:t>Tooze</w:t>
      </w:r>
      <w:proofErr w:type="spellEnd"/>
      <w:r w:rsidRPr="0090162E">
        <w:rPr>
          <w:sz w:val="14"/>
        </w:rPr>
        <w:t xml:space="preserve"> does not dispute the low caliber of current American foreign policy. Rather, he asks whether it matters in the grand scheme of things. </w:t>
      </w:r>
      <w:r w:rsidRPr="0090162E">
        <w:rPr>
          <w:rStyle w:val="StyleUnderline"/>
        </w:rPr>
        <w:t>On the military front</w:t>
      </w:r>
      <w:r w:rsidRPr="0090162E">
        <w:rPr>
          <w:sz w:val="14"/>
        </w:rPr>
        <w:t xml:space="preserve">, for example, </w:t>
      </w:r>
      <w:proofErr w:type="spellStart"/>
      <w:r w:rsidRPr="0090162E">
        <w:rPr>
          <w:rStyle w:val="StyleUnderline"/>
        </w:rPr>
        <w:t>Tooze</w:t>
      </w:r>
      <w:proofErr w:type="spellEnd"/>
      <w:r w:rsidRPr="0090162E">
        <w:rPr>
          <w:rStyle w:val="StyleUnderline"/>
        </w:rPr>
        <w:t xml:space="preserve"> writes: Never before in history has military power been as skewed as it is today</w:t>
      </w:r>
      <w:r w:rsidRPr="0090162E">
        <w:rPr>
          <w:sz w:val="14"/>
        </w:rPr>
        <w:t xml:space="preserve">. For better or worse, it </w:t>
      </w:r>
      <w:r w:rsidRPr="0090162E">
        <w:rPr>
          <w:rStyle w:val="StyleUnderline"/>
        </w:rPr>
        <w:t xml:space="preserve">is </w:t>
      </w:r>
      <w:r w:rsidRPr="0090162E">
        <w:rPr>
          <w:rStyle w:val="Emphasis"/>
        </w:rPr>
        <w:t>America’s preponderance</w:t>
      </w:r>
      <w:r w:rsidRPr="0090162E">
        <w:rPr>
          <w:rStyle w:val="StyleUnderline"/>
        </w:rPr>
        <w:t xml:space="preserve"> that </w:t>
      </w:r>
      <w:r w:rsidRPr="0090162E">
        <w:rPr>
          <w:rStyle w:val="Emphasis"/>
        </w:rPr>
        <w:t>shapes</w:t>
      </w:r>
      <w:r w:rsidRPr="0090162E">
        <w:rPr>
          <w:rStyle w:val="StyleUnderline"/>
        </w:rPr>
        <w:t xml:space="preserve"> whatever we call </w:t>
      </w:r>
      <w:r w:rsidRPr="0090162E">
        <w:rPr>
          <w:rStyle w:val="Emphasis"/>
        </w:rPr>
        <w:t>the international order.</w:t>
      </w:r>
      <w:r w:rsidRPr="0090162E">
        <w:rPr>
          <w:sz w:val="14"/>
        </w:rPr>
        <w:t xml:space="preserve"> And given how freely that power has been used, </w:t>
      </w:r>
      <w:r w:rsidRPr="0090162E">
        <w:rPr>
          <w:rStyle w:val="StyleUnderline"/>
        </w:rPr>
        <w:t>to call it a Pax Americana seems inapposite. A generation of American soldiers has grown used to fighting wars on totally asymmetrical terms. That for them is what the American world order means.</w:t>
      </w:r>
      <w:r w:rsidRPr="0090162E">
        <w:rPr>
          <w:sz w:val="14"/>
        </w:rPr>
        <w:t xml:space="preserve"> </w:t>
      </w:r>
      <w:proofErr w:type="spellStart"/>
      <w:r w:rsidRPr="0090162E">
        <w:rPr>
          <w:sz w:val="14"/>
        </w:rPr>
        <w:t>Tooze</w:t>
      </w:r>
      <w:proofErr w:type="spellEnd"/>
      <w:r w:rsidRPr="0090162E">
        <w:rPr>
          <w:sz w:val="14"/>
        </w:rPr>
        <w:t xml:space="preserve"> makes similar points on the economic side of the power equation: “</w:t>
      </w:r>
      <w:r w:rsidRPr="0090162E">
        <w:rPr>
          <w:rStyle w:val="Emphasis"/>
        </w:rPr>
        <w:t>The hegemony of the dollar-Treasury nexus in global finance remains unchallenge</w:t>
      </w:r>
      <w:r w:rsidRPr="0090162E">
        <w:rPr>
          <w:sz w:val="14"/>
        </w:rPr>
        <w:t xml:space="preserve">d. The dollar’s role in global finance didn’t just survive the crisis of 2008: it was reinforced by it. As the world’s banks gasped for dollar liquidity, the Federal Reserve transformed itself into a global lender of last resort.” </w:t>
      </w:r>
      <w:proofErr w:type="spellStart"/>
      <w:r w:rsidRPr="0090162E">
        <w:rPr>
          <w:sz w:val="14"/>
        </w:rPr>
        <w:t>Tooze’s</w:t>
      </w:r>
      <w:proofErr w:type="spellEnd"/>
      <w:r w:rsidRPr="0090162E">
        <w:rPr>
          <w:sz w:val="14"/>
        </w:rPr>
        <w:t xml:space="preserve"> conclusion is that “</w:t>
      </w:r>
      <w:r w:rsidRPr="0090162E">
        <w:rPr>
          <w:rStyle w:val="Emphasis"/>
        </w:rPr>
        <w:t>two years into the Trump presidency, it is a gross exaggeration to talk of an end to the American world order. The two pillars of its global power</w:t>
      </w:r>
      <w:r w:rsidRPr="0090162E">
        <w:rPr>
          <w:sz w:val="14"/>
        </w:rPr>
        <w:t xml:space="preserve"> — </w:t>
      </w:r>
      <w:r w:rsidRPr="0090162E">
        <w:rPr>
          <w:rStyle w:val="Emphasis"/>
        </w:rPr>
        <w:t>military and financial</w:t>
      </w:r>
      <w:r w:rsidRPr="0090162E">
        <w:rPr>
          <w:sz w:val="14"/>
        </w:rPr>
        <w:t xml:space="preserve"> — </w:t>
      </w:r>
      <w:r w:rsidRPr="0090162E">
        <w:rPr>
          <w:rStyle w:val="Emphasis"/>
        </w:rPr>
        <w:t>are still firmly in place</w:t>
      </w:r>
      <w:r w:rsidRPr="0090162E">
        <w:rPr>
          <w:sz w:val="14"/>
        </w:rPr>
        <w:t xml:space="preserve">. </w:t>
      </w:r>
      <w:r w:rsidRPr="0090162E">
        <w:rPr>
          <w:rStyle w:val="StyleUnderline"/>
        </w:rPr>
        <w:t>What has</w:t>
      </w:r>
      <w:r w:rsidRPr="0090162E">
        <w:rPr>
          <w:sz w:val="14"/>
        </w:rPr>
        <w:t xml:space="preserve"> ended </w:t>
      </w:r>
      <w:r w:rsidRPr="0090162E">
        <w:rPr>
          <w:rStyle w:val="StyleUnderline"/>
        </w:rPr>
        <w:t>is</w:t>
      </w:r>
      <w:r w:rsidRPr="0090162E">
        <w:rPr>
          <w:sz w:val="14"/>
        </w:rPr>
        <w:t xml:space="preserve"> any claim on the part of </w:t>
      </w:r>
      <w:r w:rsidRPr="0090162E">
        <w:rPr>
          <w:rStyle w:val="StyleUnderline"/>
        </w:rPr>
        <w:t>American democracy to provide a political model</w:t>
      </w:r>
      <w:r w:rsidRPr="0090162E">
        <w:rPr>
          <w:sz w:val="14"/>
        </w:rPr>
        <w:t xml:space="preserve">.” Is </w:t>
      </w:r>
      <w:proofErr w:type="spellStart"/>
      <w:r w:rsidRPr="0090162E">
        <w:rPr>
          <w:sz w:val="14"/>
        </w:rPr>
        <w:t>Tooze</w:t>
      </w:r>
      <w:proofErr w:type="spellEnd"/>
      <w:r w:rsidRPr="0090162E">
        <w:rPr>
          <w:sz w:val="14"/>
        </w:rPr>
        <w:t xml:space="preserve"> correct? He does hit upon the central paradox of the current state of world politics. </w:t>
      </w:r>
      <w:r w:rsidRPr="0090162E">
        <w:rPr>
          <w:rStyle w:val="StyleUnderline"/>
        </w:rPr>
        <w:t>Not even the incompetence of the Trump administration can necessarily dent U.S. structural power</w:t>
      </w:r>
      <w:r w:rsidRPr="0090162E">
        <w:rPr>
          <w:sz w:val="14"/>
        </w:rPr>
        <w:t xml:space="preserve"> (though I am more worried about the dollar than </w:t>
      </w:r>
      <w:proofErr w:type="spellStart"/>
      <w:r w:rsidRPr="0090162E">
        <w:rPr>
          <w:sz w:val="14"/>
        </w:rPr>
        <w:t>Tooze</w:t>
      </w:r>
      <w:proofErr w:type="spellEnd"/>
      <w:r w:rsidRPr="0090162E">
        <w:rPr>
          <w:sz w:val="14"/>
        </w:rPr>
        <w:t xml:space="preserve">). The hard-working staff here at Spoiler Alerts has noted repeatedly that </w:t>
      </w:r>
      <w:r w:rsidRPr="0090162E">
        <w:rPr>
          <w:rStyle w:val="StyleUnderline"/>
        </w:rPr>
        <w:t>the Trump administration has accomplished next to nothing in rewriting the deals that make the world go round. Its strategy of antagonizing allies at the same time that it antagonizes adversaries has been self-defeating.</w:t>
      </w:r>
      <w:r w:rsidRPr="0090162E">
        <w:rPr>
          <w:sz w:val="14"/>
        </w:rPr>
        <w:t xml:space="preserve"> America’s soft power has been temporarily eviscerated. Despite all this, however, </w:t>
      </w:r>
      <w:r w:rsidRPr="0090162E">
        <w:rPr>
          <w:rStyle w:val="Emphasis"/>
        </w:rPr>
        <w:t xml:space="preserve">U.S. military and economic capabilities remain pretty formidable. </w:t>
      </w:r>
      <w:r w:rsidRPr="0090162E">
        <w:rPr>
          <w:rStyle w:val="StyleUnderline"/>
        </w:rPr>
        <w:t>The United States is at the center of most of the key networks that drive world politics and the global economy</w:t>
      </w:r>
      <w:r w:rsidRPr="0090162E">
        <w:rPr>
          <w:sz w:val="14"/>
        </w:rPr>
        <w:t xml:space="preserve">. So has all of this talk about the end of the liberal international order been exaggerated? I’ll have more to say about this in the coming weeks, but for now let me suggest three things. First, </w:t>
      </w:r>
      <w:r w:rsidRPr="0090162E">
        <w:rPr>
          <w:rStyle w:val="StyleUnderline"/>
        </w:rPr>
        <w:t>it</w:t>
      </w:r>
      <w:r w:rsidRPr="0090162E">
        <w:rPr>
          <w:sz w:val="14"/>
        </w:rPr>
        <w:t xml:space="preserve"> </w:t>
      </w:r>
      <w:r w:rsidRPr="0090162E">
        <w:rPr>
          <w:rStyle w:val="StyleUnderline"/>
        </w:rPr>
        <w:t>is</w:t>
      </w:r>
      <w:r w:rsidRPr="0090162E">
        <w:rPr>
          <w:sz w:val="14"/>
        </w:rPr>
        <w:t xml:space="preserve"> downright </w:t>
      </w:r>
      <w:r w:rsidRPr="0090162E">
        <w:rPr>
          <w:rStyle w:val="StyleUnderline"/>
        </w:rPr>
        <w:t xml:space="preserve">eerie how much of the current conversation echoes the debates that were had in the late 1980s about whether U.S. hegemony was about to collapse. </w:t>
      </w:r>
      <w:r w:rsidRPr="0090162E">
        <w:rPr>
          <w:sz w:val="14"/>
        </w:rPr>
        <w:t xml:space="preserve">Second, </w:t>
      </w:r>
      <w:r w:rsidRPr="0090162E">
        <w:rPr>
          <w:rStyle w:val="StyleUnderline"/>
        </w:rPr>
        <w:t>there are processes that are enervating U.S. structural power, but they are slow-acting</w:t>
      </w:r>
      <w:r w:rsidRPr="0090162E">
        <w:rPr>
          <w:sz w:val="14"/>
        </w:rPr>
        <w:t xml:space="preserve">. Saying the United States retains significant reservoirs of power right now does not mean there are not a whole bunch of concerning trends: demographic decline, mounting public debts, sagging productivity growth and declining influence in international institutions. Third, </w:t>
      </w:r>
      <w:r w:rsidRPr="0090162E">
        <w:rPr>
          <w:rStyle w:val="StyleUnderline"/>
        </w:rPr>
        <w:t xml:space="preserve">there are reasons to believe that America’s self-sabotaging </w:t>
      </w:r>
      <w:r w:rsidRPr="0090162E">
        <w:rPr>
          <w:rStyle w:val="Emphasis"/>
        </w:rPr>
        <w:t>foreign policy will endure past the Trump administration</w:t>
      </w:r>
      <w:r w:rsidRPr="0090162E">
        <w:rPr>
          <w:sz w:val="14"/>
        </w:rPr>
        <w:t>. If that turns out to be true, then the greatest challengers to the existing order are not based in Moscow or Beijing. They reside in Washington, D.C.</w:t>
      </w:r>
    </w:p>
    <w:p w:rsidR="00C75A7E" w:rsidRDefault="00C75A7E" w:rsidP="00C75A7E">
      <w:pPr>
        <w:pStyle w:val="Heading4"/>
      </w:pPr>
      <w:r>
        <w:t>Trump has produced a string of foreign policy successes which shore up US credibility – reject affirmative alarmism</w:t>
      </w:r>
    </w:p>
    <w:p w:rsidR="00C75A7E" w:rsidRPr="00CF5F2F" w:rsidRDefault="00C75A7E" w:rsidP="00C75A7E">
      <w:r w:rsidRPr="00CF5F2F">
        <w:rPr>
          <w:rStyle w:val="Style13ptBold"/>
        </w:rPr>
        <w:t>Thiessen 18</w:t>
      </w:r>
      <w:r>
        <w:t xml:space="preserve"> (Marc, columnist focusing on foreign and domestic policy, Washington Post, “Chaos or not, Trump is racking up a record of foreign policy success,” </w:t>
      </w:r>
      <w:hyperlink r:id="rId8" w:history="1">
        <w:r w:rsidRPr="0070735D">
          <w:rPr>
            <w:rStyle w:val="Hyperlink"/>
          </w:rPr>
          <w:t>https://www.washingtonpost.com/opinions/chaos-or-not-trump-is-racking-up-a-record-of-foreign-policy-success/2018/09/18/97cf611a-bb59-11e8-bdc0-90f81cc58c5d_story.html</w:t>
        </w:r>
      </w:hyperlink>
      <w:r>
        <w:t>, 9/18/2018, 6/26/2019) DG</w:t>
      </w:r>
    </w:p>
    <w:p w:rsidR="00C75A7E" w:rsidRDefault="00C75A7E" w:rsidP="00C75A7E">
      <w:pPr>
        <w:rPr>
          <w:rStyle w:val="Emphasis"/>
        </w:rPr>
      </w:pPr>
      <w:r w:rsidRPr="00CF5F2F">
        <w:rPr>
          <w:sz w:val="14"/>
        </w:rPr>
        <w:t>In his new book “Fear,” Bob Woodward recounts that in April 2017, after President Trump saw images of dead Syrian children with their mouths foaming from a sarin attack, he called Defense Secretary Jim Mattis and issued an order: Get me a plan for a military strike to take out Syrian President Bashar al-Assad. “Let’s f---</w:t>
      </w:r>
      <w:proofErr w:type="spellStart"/>
      <w:r w:rsidRPr="00CF5F2F">
        <w:rPr>
          <w:sz w:val="14"/>
        </w:rPr>
        <w:t>ing</w:t>
      </w:r>
      <w:proofErr w:type="spellEnd"/>
      <w:r w:rsidRPr="00CF5F2F">
        <w:rPr>
          <w:sz w:val="14"/>
        </w:rPr>
        <w:t xml:space="preserve"> kill him!” Trump told Mattis, according to the book. “Let’s go in. Let’s kill the f---</w:t>
      </w:r>
      <w:proofErr w:type="spellStart"/>
      <w:r w:rsidRPr="00CF5F2F">
        <w:rPr>
          <w:sz w:val="14"/>
        </w:rPr>
        <w:t>ing</w:t>
      </w:r>
      <w:proofErr w:type="spellEnd"/>
      <w:r w:rsidRPr="00CF5F2F">
        <w:rPr>
          <w:sz w:val="14"/>
        </w:rPr>
        <w:t xml:space="preserve"> lot of them.” Mattis, Woodward writes, assured the president that “he would get right on it.” But as soon as Mattis hung up the phone, he told a senior aide: “We’re not going to do any of that.” Instead, Woodward says, the defense secretary gave Trump options for more-limited strikes. Today, as Assad menaces 3 million civilians in the last rebel stronghold, the Idlib province, it’s clear that Trump’s instinct was right. We should have taken out the Syrian dictator last year. </w:t>
      </w:r>
      <w:r w:rsidRPr="00CF5F2F">
        <w:rPr>
          <w:rStyle w:val="StyleUnderline"/>
        </w:rPr>
        <w:t xml:space="preserve">When Trump was elected in 2016, many worried that he would usher in a new age of </w:t>
      </w:r>
      <w:r w:rsidRPr="00CF5F2F">
        <w:rPr>
          <w:rStyle w:val="Emphasis"/>
        </w:rPr>
        <w:t>American isolationism and withdrawal</w:t>
      </w:r>
      <w:r w:rsidRPr="00CF5F2F">
        <w:rPr>
          <w:rStyle w:val="StyleUnderline"/>
        </w:rPr>
        <w:t xml:space="preserve">. That </w:t>
      </w:r>
      <w:r w:rsidRPr="00CF5F2F">
        <w:rPr>
          <w:rStyle w:val="Emphasis"/>
        </w:rPr>
        <w:t>hasn’t happened</w:t>
      </w:r>
      <w:r w:rsidRPr="00CF5F2F">
        <w:rPr>
          <w:sz w:val="14"/>
        </w:rPr>
        <w:t xml:space="preserve">. </w:t>
      </w:r>
      <w:r w:rsidRPr="00CF5F2F">
        <w:rPr>
          <w:rStyle w:val="StyleUnderline"/>
        </w:rPr>
        <w:t>Trump</w:t>
      </w:r>
      <w:r w:rsidRPr="00CF5F2F">
        <w:rPr>
          <w:sz w:val="14"/>
        </w:rPr>
        <w:t xml:space="preserve"> has </w:t>
      </w:r>
      <w:r w:rsidRPr="00CF5F2F">
        <w:rPr>
          <w:rStyle w:val="StyleUnderline"/>
        </w:rPr>
        <w:t>pursued a foreign policy that is not only not isolationist but</w:t>
      </w:r>
      <w:r w:rsidRPr="00CF5F2F">
        <w:rPr>
          <w:sz w:val="14"/>
        </w:rPr>
        <w:t xml:space="preserve"> also </w:t>
      </w:r>
      <w:r w:rsidRPr="00CF5F2F">
        <w:rPr>
          <w:rStyle w:val="StyleUnderline"/>
        </w:rPr>
        <w:t>a significant improvement over his predecessor’s. In Syria</w:t>
      </w:r>
      <w:r w:rsidRPr="00CF5F2F">
        <w:rPr>
          <w:sz w:val="14"/>
        </w:rPr>
        <w:t xml:space="preserve">, </w:t>
      </w:r>
      <w:r w:rsidRPr="00CF5F2F">
        <w:rPr>
          <w:rStyle w:val="StyleUnderline"/>
        </w:rPr>
        <w:t>while Trump did not eliminate Assad</w:t>
      </w:r>
      <w:r w:rsidRPr="00CF5F2F">
        <w:rPr>
          <w:sz w:val="14"/>
        </w:rPr>
        <w:t xml:space="preserve">, </w:t>
      </w:r>
      <w:r w:rsidRPr="00CF5F2F">
        <w:rPr>
          <w:rStyle w:val="StyleUnderline"/>
        </w:rPr>
        <w:t>he did enforce</w:t>
      </w:r>
      <w:r w:rsidRPr="00CF5F2F">
        <w:rPr>
          <w:sz w:val="14"/>
        </w:rPr>
        <w:t xml:space="preserve"> President Barack </w:t>
      </w:r>
      <w:r w:rsidRPr="00CF5F2F">
        <w:rPr>
          <w:rStyle w:val="StyleUnderline"/>
        </w:rPr>
        <w:t>Obama’s red line against the use of chemical weapons, punishing violations</w:t>
      </w:r>
      <w:r w:rsidRPr="00CF5F2F">
        <w:rPr>
          <w:sz w:val="14"/>
        </w:rPr>
        <w:t xml:space="preserve"> not once but </w:t>
      </w:r>
      <w:r w:rsidRPr="00CF5F2F">
        <w:rPr>
          <w:rStyle w:val="StyleUnderline"/>
        </w:rPr>
        <w:t>twice</w:t>
      </w:r>
      <w:r w:rsidRPr="00CF5F2F">
        <w:rPr>
          <w:sz w:val="14"/>
        </w:rPr>
        <w:t xml:space="preserve"> — </w:t>
      </w:r>
      <w:r w:rsidRPr="00CF5F2F">
        <w:rPr>
          <w:rStyle w:val="Emphasis"/>
        </w:rPr>
        <w:t>and restoring America’s credibility on the world stage</w:t>
      </w:r>
      <w:r w:rsidRPr="00CF5F2F">
        <w:rPr>
          <w:sz w:val="14"/>
        </w:rPr>
        <w:t xml:space="preserve">. Last week, </w:t>
      </w:r>
      <w:r w:rsidRPr="00CF5F2F">
        <w:rPr>
          <w:rStyle w:val="StyleUnderline"/>
        </w:rPr>
        <w:t>Trump launched the</w:t>
      </w:r>
      <w:r w:rsidRPr="00CF5F2F">
        <w:rPr>
          <w:sz w:val="14"/>
        </w:rPr>
        <w:t xml:space="preserve"> U.S.-led coalition’s </w:t>
      </w:r>
      <w:r w:rsidRPr="00CF5F2F">
        <w:rPr>
          <w:rStyle w:val="StyleUnderline"/>
        </w:rPr>
        <w:t>assault on the Islamic State’s last stronghold on the Syrian-Iraqi border</w:t>
      </w:r>
      <w:r w:rsidRPr="00CF5F2F">
        <w:rPr>
          <w:sz w:val="14"/>
        </w:rPr>
        <w:t xml:space="preserve">, which will eliminate its physical caliphate. And unlike Obama, Trump is not taking America’s boot off the terrorists’ necks. The Post reports that </w:t>
      </w:r>
      <w:r w:rsidRPr="00CF5F2F">
        <w:rPr>
          <w:rStyle w:val="StyleUnderline"/>
        </w:rPr>
        <w:t>the president</w:t>
      </w:r>
      <w:r w:rsidRPr="00CF5F2F">
        <w:rPr>
          <w:sz w:val="14"/>
        </w:rPr>
        <w:t xml:space="preserve"> has </w:t>
      </w:r>
      <w:r w:rsidRPr="00CF5F2F">
        <w:rPr>
          <w:rStyle w:val="StyleUnderline"/>
        </w:rPr>
        <w:t>approved a new strategy that</w:t>
      </w:r>
      <w:r w:rsidRPr="00CF5F2F">
        <w:rPr>
          <w:sz w:val="14"/>
        </w:rPr>
        <w:t xml:space="preserve"> “indefinitely </w:t>
      </w:r>
      <w:r w:rsidRPr="00CF5F2F">
        <w:rPr>
          <w:rStyle w:val="StyleUnderline"/>
        </w:rPr>
        <w:t>extends the military effort” in Syria until a government acceptable to all Syrians is established</w:t>
      </w:r>
      <w:r w:rsidRPr="00CF5F2F">
        <w:rPr>
          <w:sz w:val="14"/>
        </w:rPr>
        <w:t xml:space="preserve"> and all Iranian military and proxy forces are driven out. Conservative columnist Patrick Buchanan, a die-hard isolationist, recently asked: “Is Trump Going Neocon in Syria?” </w:t>
      </w:r>
      <w:r w:rsidRPr="00CF5F2F">
        <w:rPr>
          <w:rStyle w:val="Emphasis"/>
        </w:rPr>
        <w:t>In Israel, Trump moved the U.S. Embassy to Jerusalem, which he recognized as the country’s capital</w:t>
      </w:r>
      <w:r w:rsidRPr="00CF5F2F">
        <w:rPr>
          <w:sz w:val="14"/>
        </w:rPr>
        <w:t xml:space="preserve"> — </w:t>
      </w:r>
      <w:r w:rsidRPr="00CF5F2F">
        <w:rPr>
          <w:rStyle w:val="StyleUnderline"/>
        </w:rPr>
        <w:t>something</w:t>
      </w:r>
      <w:r w:rsidRPr="00CF5F2F">
        <w:rPr>
          <w:sz w:val="14"/>
        </w:rPr>
        <w:t xml:space="preserve"> three of </w:t>
      </w:r>
      <w:r w:rsidRPr="00CF5F2F">
        <w:rPr>
          <w:rStyle w:val="StyleUnderline"/>
        </w:rPr>
        <w:t xml:space="preserve">his predecessors promised, but failed, to do. </w:t>
      </w:r>
      <w:r w:rsidRPr="00CF5F2F">
        <w:rPr>
          <w:rStyle w:val="Emphasis"/>
        </w:rPr>
        <w:t>He</w:t>
      </w:r>
      <w:r w:rsidRPr="00CF5F2F">
        <w:rPr>
          <w:sz w:val="14"/>
        </w:rPr>
        <w:t xml:space="preserve"> also </w:t>
      </w:r>
      <w:r w:rsidRPr="00CF5F2F">
        <w:rPr>
          <w:rStyle w:val="Emphasis"/>
        </w:rPr>
        <w:t>withdrew from the Iran nuclear deal and refocused U.S. efforts in the Middle East on shoring up relations with allies</w:t>
      </w:r>
      <w:r w:rsidRPr="00CF5F2F">
        <w:rPr>
          <w:sz w:val="14"/>
        </w:rPr>
        <w:t xml:space="preserve"> such as Israel and Saudi Arabia instead of courting Iran. </w:t>
      </w:r>
      <w:r w:rsidRPr="00CF5F2F">
        <w:rPr>
          <w:rStyle w:val="StyleUnderline"/>
        </w:rPr>
        <w:t>In Afghanistan</w:t>
      </w:r>
      <w:r w:rsidRPr="00CF5F2F">
        <w:rPr>
          <w:sz w:val="14"/>
        </w:rPr>
        <w:t xml:space="preserve">, after a careful deliberative process in which Trump (correctly) pressed his generals for answers to tough questions, </w:t>
      </w:r>
      <w:r w:rsidRPr="00CF5F2F">
        <w:rPr>
          <w:rStyle w:val="StyleUnderline"/>
        </w:rPr>
        <w:t>the president reversed his campaign position</w:t>
      </w:r>
      <w:r w:rsidRPr="00CF5F2F">
        <w:rPr>
          <w:sz w:val="14"/>
        </w:rPr>
        <w:t xml:space="preserve"> favoring a troop pullout and sent additional forces, </w:t>
      </w:r>
      <w:r w:rsidRPr="00CF5F2F">
        <w:rPr>
          <w:rStyle w:val="StyleUnderline"/>
        </w:rPr>
        <w:t>with no timetable for withdrawal. In Turkey, Trump is taking a hard line with</w:t>
      </w:r>
      <w:r w:rsidRPr="00CF5F2F">
        <w:rPr>
          <w:sz w:val="14"/>
        </w:rPr>
        <w:t xml:space="preserve"> President Recep Tayyip </w:t>
      </w:r>
      <w:r w:rsidRPr="00CF5F2F">
        <w:rPr>
          <w:rStyle w:val="StyleUnderline"/>
        </w:rPr>
        <w:t>Erdogan’s regime, imposing tariffs as the Turkish lira has gone into free fall</w:t>
      </w:r>
      <w:r w:rsidRPr="00CF5F2F">
        <w:rPr>
          <w:sz w:val="14"/>
        </w:rPr>
        <w:t xml:space="preserve">. Trump’s move was intended to punish Erdogan for his continued detention of an American pastor, Andrew Brunson, and followed his threats against U.S. forces in Syria and his plans to buy an S-400 advanced air-defense system from Moscow. </w:t>
      </w:r>
      <w:r w:rsidRPr="00CF5F2F">
        <w:rPr>
          <w:rStyle w:val="Emphasis"/>
        </w:rPr>
        <w:t>Trump has</w:t>
      </w:r>
      <w:r w:rsidRPr="00CF5F2F">
        <w:rPr>
          <w:sz w:val="14"/>
        </w:rPr>
        <w:t xml:space="preserve"> also </w:t>
      </w:r>
      <w:r w:rsidRPr="00CF5F2F">
        <w:rPr>
          <w:rStyle w:val="Emphasis"/>
        </w:rPr>
        <w:t>taken a surprisingly tough line with Russia</w:t>
      </w:r>
      <w:r w:rsidRPr="00CF5F2F">
        <w:rPr>
          <w:sz w:val="14"/>
        </w:rPr>
        <w:t xml:space="preserve">. He approved a massive arms and aid package for Ukraine, expelled 60 Russian diplomats and authorized new sanctions against Moscow at least four times for: (1) interfering in U.S. elections, (2) violating the Intermediate-Range Nuclear Forces Treaty, (3) launching a chemical-weapon attack against a Russian national in Britain and (4) violating North Korea sanctions. And </w:t>
      </w:r>
      <w:r w:rsidRPr="00CF5F2F">
        <w:rPr>
          <w:rStyle w:val="StyleUnderline"/>
        </w:rPr>
        <w:t>the Trump administration</w:t>
      </w:r>
      <w:r w:rsidRPr="00CF5F2F">
        <w:rPr>
          <w:sz w:val="14"/>
        </w:rPr>
        <w:t xml:space="preserve"> recently </w:t>
      </w:r>
      <w:r w:rsidRPr="00CF5F2F">
        <w:rPr>
          <w:rStyle w:val="StyleUnderline"/>
        </w:rPr>
        <w:t>warned Russia that it would face “total economic isolation” if Moscow backed the Assad regime’s assault in Idli</w:t>
      </w:r>
      <w:r w:rsidRPr="00CF5F2F">
        <w:rPr>
          <w:sz w:val="14"/>
        </w:rPr>
        <w:t>b. Trump’s policies more than make up for his disastrous Helsinki news conference with Russian President Vladi­mir Putin in July</w:t>
      </w:r>
      <w:r w:rsidRPr="00CF5F2F">
        <w:rPr>
          <w:rStyle w:val="Emphasis"/>
        </w:rPr>
        <w:t>. On North Korea,</w:t>
      </w:r>
      <w:r w:rsidRPr="00CF5F2F">
        <w:rPr>
          <w:sz w:val="14"/>
        </w:rPr>
        <w:t xml:space="preserve"> </w:t>
      </w:r>
      <w:r w:rsidRPr="00CF5F2F">
        <w:rPr>
          <w:rStyle w:val="Emphasis"/>
        </w:rPr>
        <w:t>Trump issued credible threats of military action,</w:t>
      </w:r>
      <w:r w:rsidRPr="00CF5F2F">
        <w:rPr>
          <w:sz w:val="14"/>
        </w:rPr>
        <w:t xml:space="preserve"> </w:t>
      </w:r>
      <w:r w:rsidRPr="00CF5F2F">
        <w:rPr>
          <w:rStyle w:val="StyleUnderline"/>
        </w:rPr>
        <w:t xml:space="preserve">which brought Kim Jong Un to the negotiating table. </w:t>
      </w:r>
      <w:r w:rsidRPr="00CF5F2F">
        <w:rPr>
          <w:sz w:val="14"/>
        </w:rPr>
        <w:t xml:space="preserve">The chances of successful denuclearization are slim, but every other approach by Trump’s predecessors has failed. And </w:t>
      </w:r>
      <w:r w:rsidRPr="00CF5F2F">
        <w:rPr>
          <w:rStyle w:val="StyleUnderline"/>
        </w:rPr>
        <w:t>there is reason for hope that Trump will not sign a bad deal,</w:t>
      </w:r>
      <w:r w:rsidRPr="00CF5F2F">
        <w:rPr>
          <w:sz w:val="14"/>
        </w:rPr>
        <w:t xml:space="preserve"> because he set a very high bar for a good deal when he withdrew from Obama’s nuclear agreement with Iran. </w:t>
      </w:r>
      <w:r w:rsidRPr="00CF5F2F">
        <w:rPr>
          <w:rStyle w:val="Emphasis"/>
        </w:rPr>
        <w:t>The list of good foreign-policy moves goes on</w:t>
      </w:r>
      <w:r w:rsidRPr="00CF5F2F">
        <w:rPr>
          <w:sz w:val="14"/>
        </w:rPr>
        <w:t xml:space="preserve">. </w:t>
      </w:r>
      <w:r w:rsidRPr="00CF5F2F">
        <w:rPr>
          <w:rStyle w:val="StyleUnderline"/>
        </w:rPr>
        <w:t>Trump has taken a strong stand against the narco-dictatorship in Venezuela</w:t>
      </w:r>
      <w:r w:rsidRPr="00CF5F2F">
        <w:rPr>
          <w:sz w:val="14"/>
        </w:rPr>
        <w:t xml:space="preserve">, and </w:t>
      </w:r>
      <w:r w:rsidRPr="00CF5F2F">
        <w:rPr>
          <w:rStyle w:val="StyleUnderline"/>
        </w:rPr>
        <w:t>his administration</w:t>
      </w:r>
      <w:r w:rsidRPr="00CF5F2F">
        <w:rPr>
          <w:sz w:val="14"/>
        </w:rPr>
        <w:t xml:space="preserve"> even </w:t>
      </w:r>
      <w:r w:rsidRPr="00CF5F2F">
        <w:rPr>
          <w:rStyle w:val="StyleUnderline"/>
        </w:rPr>
        <w:t>considered supporting coup plotters</w:t>
      </w:r>
      <w:r w:rsidRPr="00CF5F2F">
        <w:rPr>
          <w:sz w:val="14"/>
        </w:rPr>
        <w:t xml:space="preserve"> seeking to remove the Maduro regime. </w:t>
      </w:r>
      <w:r w:rsidRPr="00CF5F2F">
        <w:rPr>
          <w:rStyle w:val="StyleUnderline"/>
        </w:rPr>
        <w:t>He strengthened NATO by getting allies to kick in billions</w:t>
      </w:r>
      <w:r w:rsidRPr="00CF5F2F">
        <w:rPr>
          <w:sz w:val="14"/>
        </w:rPr>
        <w:t xml:space="preserve"> more toward the alliance’s collective security. </w:t>
      </w:r>
      <w:r w:rsidRPr="00CF5F2F">
        <w:rPr>
          <w:rStyle w:val="StyleUnderline"/>
        </w:rPr>
        <w:t>He declared war on the International Criminal Court, which purports to have jurisdiction over U.S. soldiers and citizens even though America is not a signatory</w:t>
      </w:r>
      <w:r w:rsidRPr="00CF5F2F">
        <w:rPr>
          <w:sz w:val="14"/>
        </w:rPr>
        <w:t xml:space="preserve"> to the treaty creating the ICC. Liberals might not like any of these developments, but </w:t>
      </w:r>
      <w:r w:rsidRPr="00CF5F2F">
        <w:rPr>
          <w:rStyle w:val="StyleUnderline"/>
        </w:rPr>
        <w:t>long-standing policy goals of conservative internationalists are being achieved</w:t>
      </w:r>
      <w:r w:rsidRPr="00CF5F2F">
        <w:rPr>
          <w:sz w:val="14"/>
        </w:rPr>
        <w:t xml:space="preserve">. There may be chaos in the Trump White House, but so far at least </w:t>
      </w:r>
      <w:r w:rsidRPr="00CF5F2F">
        <w:rPr>
          <w:rStyle w:val="Emphasis"/>
        </w:rPr>
        <w:t>the chaos is producing pretty good results.</w:t>
      </w:r>
    </w:p>
    <w:p w:rsidR="00C75A7E" w:rsidRPr="00DE0984" w:rsidRDefault="00C75A7E" w:rsidP="00C75A7E">
      <w:pPr>
        <w:pStyle w:val="Heading3"/>
      </w:pPr>
      <w:r w:rsidRPr="00DE0984">
        <w:t>U/Q – Credibility – Brink</w:t>
      </w:r>
    </w:p>
    <w:p w:rsidR="00C75A7E" w:rsidRDefault="00C75A7E" w:rsidP="00C75A7E">
      <w:pPr>
        <w:pStyle w:val="Heading4"/>
      </w:pPr>
      <w:r>
        <w:t>Fiery rhetoric puts US credibility on the brink – even small foreign policy shifts rock the boat</w:t>
      </w:r>
    </w:p>
    <w:p w:rsidR="00C75A7E" w:rsidRPr="00A91F8E" w:rsidRDefault="00C75A7E" w:rsidP="00C75A7E">
      <w:r w:rsidRPr="00A91F8E">
        <w:rPr>
          <w:rStyle w:val="Style13ptBold"/>
        </w:rPr>
        <w:t>DeYoung et al. 5/17</w:t>
      </w:r>
      <w:r>
        <w:t xml:space="preserve"> (Karen, associate editor and senior national security correspondent, Liz Sly, Beirut bureau chief, covering Lebanon, Syria and the wider region, Josh </w:t>
      </w:r>
      <w:proofErr w:type="spellStart"/>
      <w:r>
        <w:t>Dawsey</w:t>
      </w:r>
      <w:proofErr w:type="spellEnd"/>
      <w:r>
        <w:t xml:space="preserve">, reporter covering the White House, Washington Post, “Trump risks credibility with policy that veers between threats and inaction,” </w:t>
      </w:r>
      <w:hyperlink r:id="rId9" w:history="1">
        <w:r w:rsidRPr="0070735D">
          <w:rPr>
            <w:rStyle w:val="Hyperlink"/>
          </w:rPr>
          <w:t>https://www.washingtonpost.com/world/national-security/trump-risks-credibility-with-policy-that-veers-between-threats-and-inaction/2019/05/17/e6585d56-77fa-11e9-bd25-c989555e7766_story.html</w:t>
        </w:r>
      </w:hyperlink>
      <w:r>
        <w:t>, 5/17/2019, 6/26/2019) DG</w:t>
      </w:r>
    </w:p>
    <w:p w:rsidR="00C75A7E" w:rsidRPr="00A91F8E" w:rsidRDefault="00C75A7E" w:rsidP="00C75A7E">
      <w:pPr>
        <w:rPr>
          <w:sz w:val="14"/>
        </w:rPr>
      </w:pPr>
      <w:r w:rsidRPr="00A91F8E">
        <w:rPr>
          <w:rStyle w:val="StyleUnderline"/>
        </w:rPr>
        <w:t>As Iran girds for possible war with the United States</w:t>
      </w:r>
      <w:r w:rsidRPr="00A91F8E">
        <w:rPr>
          <w:sz w:val="14"/>
        </w:rPr>
        <w:t xml:space="preserve">, President </w:t>
      </w:r>
      <w:r w:rsidRPr="00A91F8E">
        <w:rPr>
          <w:rStyle w:val="StyleUnderline"/>
        </w:rPr>
        <w:t>Trump may turn out to be the best friend it has</w:t>
      </w:r>
      <w:r w:rsidRPr="00A91F8E">
        <w:rPr>
          <w:sz w:val="14"/>
        </w:rPr>
        <w:t xml:space="preserve">. Despite the saber-rattling of senior aides and Trump’s own tweets, </w:t>
      </w:r>
      <w:r w:rsidRPr="00A91F8E">
        <w:rPr>
          <w:rStyle w:val="StyleUnderline"/>
        </w:rPr>
        <w:t>when push has come to shove over the past two years</w:t>
      </w:r>
      <w:r w:rsidRPr="00A91F8E">
        <w:rPr>
          <w:sz w:val="14"/>
        </w:rPr>
        <w:t xml:space="preserve">, </w:t>
      </w:r>
      <w:r w:rsidRPr="00A91F8E">
        <w:rPr>
          <w:rStyle w:val="Emphasis"/>
        </w:rPr>
        <w:t>the president has</w:t>
      </w:r>
      <w:r w:rsidRPr="00A91F8E">
        <w:rPr>
          <w:sz w:val="14"/>
        </w:rPr>
        <w:t xml:space="preserve"> repeatedly </w:t>
      </w:r>
      <w:r w:rsidRPr="00A91F8E">
        <w:rPr>
          <w:rStyle w:val="Emphasis"/>
        </w:rPr>
        <w:t>backed away from the threatened use of military force</w:t>
      </w:r>
      <w:r w:rsidRPr="00A91F8E">
        <w:rPr>
          <w:rStyle w:val="StyleUnderline"/>
        </w:rPr>
        <w:t>.</w:t>
      </w:r>
      <w:r w:rsidRPr="00A91F8E">
        <w:rPr>
          <w:sz w:val="14"/>
        </w:rPr>
        <w:t xml:space="preserve"> </w:t>
      </w:r>
      <w:r w:rsidRPr="00A91F8E">
        <w:rPr>
          <w:rStyle w:val="StyleUnderline"/>
        </w:rPr>
        <w:t>Whether</w:t>
      </w:r>
      <w:r w:rsidRPr="00A91F8E">
        <w:rPr>
          <w:sz w:val="14"/>
        </w:rPr>
        <w:t xml:space="preserve"> the target has been </w:t>
      </w:r>
      <w:r w:rsidRPr="00A91F8E">
        <w:rPr>
          <w:rStyle w:val="StyleUnderline"/>
        </w:rPr>
        <w:t>North Korea,</w:t>
      </w:r>
      <w:r w:rsidRPr="00A91F8E">
        <w:rPr>
          <w:sz w:val="14"/>
        </w:rPr>
        <w:t xml:space="preserve"> with which warnings of “fire and fury” have become little more than an exchange of “beautiful” letters between Trump and Kim Jong Un, </w:t>
      </w:r>
      <w:r w:rsidRPr="00A91F8E">
        <w:rPr>
          <w:rStyle w:val="StyleUnderline"/>
        </w:rPr>
        <w:t>or Venezuel</w:t>
      </w:r>
      <w:r w:rsidRPr="00A91F8E">
        <w:rPr>
          <w:sz w:val="14"/>
        </w:rPr>
        <w:t xml:space="preserve">a, </w:t>
      </w:r>
      <w:r w:rsidRPr="00A91F8E">
        <w:rPr>
          <w:rStyle w:val="StyleUnderline"/>
        </w:rPr>
        <w:t>where the threat of “all options” has failed to upset the status quo, the president has blinked</w:t>
      </w:r>
      <w:r w:rsidRPr="00A91F8E">
        <w:rPr>
          <w:sz w:val="14"/>
        </w:rPr>
        <w:t xml:space="preserve">. With Iran, the dispatch of a U.S. aircraft carrier and a bomber task force, as well as reported plans to deploy 120,000 troops, were quickly followed by Trump’s insistence that he only wants to talk to Iranian leaders. Trump has said that there is no inconsistency in his administration’s messaging but that the image of incoherence can be useful. “At least Iran doesn’t know what to think, which at this point may very well be a good thing!” he tweeted Friday. But as he moves more deeply into the second half of his term with major foreign policy issues unresolved, </w:t>
      </w:r>
      <w:r w:rsidRPr="00A91F8E">
        <w:rPr>
          <w:rStyle w:val="Emphasis"/>
        </w:rPr>
        <w:t>Trump’s credibility has suffered, and his options have narrowed</w:t>
      </w:r>
      <w:r w:rsidRPr="00A91F8E">
        <w:rPr>
          <w:sz w:val="14"/>
        </w:rPr>
        <w:t>. “If you make threats and then people decide you aren’t going to follow through, if you’re looking for the reaction and you stop getting the reaction, the options are either to make larger threats or to stop going down that road at all,” said Jon B. Alterman, Middle East Program director at the Center for Strategic and International Studies. “</w:t>
      </w:r>
      <w:r w:rsidRPr="00A91F8E">
        <w:rPr>
          <w:rStyle w:val="Emphasis"/>
        </w:rPr>
        <w:t>Credibility is a hard thing for a president to maintain</w:t>
      </w:r>
      <w:r w:rsidRPr="00A91F8E">
        <w:rPr>
          <w:sz w:val="14"/>
        </w:rPr>
        <w:t xml:space="preserve">,” Alterman said. </w:t>
      </w:r>
      <w:r w:rsidRPr="00A91F8E">
        <w:rPr>
          <w:rStyle w:val="StyleUnderline"/>
        </w:rPr>
        <w:t>Iran</w:t>
      </w:r>
      <w:r w:rsidRPr="00A91F8E">
        <w:rPr>
          <w:sz w:val="14"/>
        </w:rPr>
        <w:t xml:space="preserve">, which has said that it doesn’t want war but is ready for it, </w:t>
      </w:r>
      <w:r w:rsidRPr="00A91F8E">
        <w:rPr>
          <w:rStyle w:val="StyleUnderline"/>
        </w:rPr>
        <w:t>has responded with its own taunts and bellicose rhetoric.</w:t>
      </w:r>
      <w:r w:rsidRPr="00A91F8E">
        <w:rPr>
          <w:sz w:val="14"/>
        </w:rPr>
        <w:t xml:space="preserve"> “With the B Team doing one thing &amp; @</w:t>
      </w:r>
      <w:proofErr w:type="spellStart"/>
      <w:r w:rsidRPr="00A91F8E">
        <w:rPr>
          <w:sz w:val="14"/>
        </w:rPr>
        <w:t>realDonaldTrump</w:t>
      </w:r>
      <w:proofErr w:type="spellEnd"/>
      <w:r w:rsidRPr="00A91F8E">
        <w:rPr>
          <w:sz w:val="14"/>
        </w:rPr>
        <w:t xml:space="preserve"> saying another thing, it is apparently the U.S. that ‘doesn’t know what to think,’ ” Foreign Minister Mohammad </w:t>
      </w:r>
      <w:proofErr w:type="spellStart"/>
      <w:r w:rsidRPr="00A91F8E">
        <w:rPr>
          <w:sz w:val="14"/>
        </w:rPr>
        <w:t>Javad</w:t>
      </w:r>
      <w:proofErr w:type="spellEnd"/>
      <w:r w:rsidRPr="00A91F8E">
        <w:rPr>
          <w:sz w:val="14"/>
        </w:rPr>
        <w:t xml:space="preserve"> Zarif tweeted Friday in response to Trump. Zarif frequently refers to White House national security adviser John Bolton as the head of the “B team,” or simply, “the Moustache.” “We in Iran have actually known what to think for millennia — and about the U.S., since 1953. At this point, that is certainly ‘a good thing!’ ” Zarif wrote. In 1953, the CIA orchestrated the overthrow of an elected leftist government in Tehran, bolstering the U.S.-backed monarchy that itself was ousted in 1979 by Iran’s current clerical rulers. </w:t>
      </w:r>
      <w:r w:rsidRPr="00A91F8E">
        <w:rPr>
          <w:rStyle w:val="StyleUnderline"/>
        </w:rPr>
        <w:t>The administration sees Iran</w:t>
      </w:r>
      <w:r w:rsidRPr="00A91F8E">
        <w:rPr>
          <w:sz w:val="14"/>
        </w:rPr>
        <w:t xml:space="preserve"> as now </w:t>
      </w:r>
      <w:r w:rsidRPr="00A91F8E">
        <w:rPr>
          <w:rStyle w:val="StyleUnderline"/>
        </w:rPr>
        <w:t>in the grip of devastating sanctions, its oil income</w:t>
      </w:r>
      <w:r w:rsidRPr="00A91F8E">
        <w:rPr>
          <w:sz w:val="14"/>
        </w:rPr>
        <w:t xml:space="preserve"> effectively </w:t>
      </w:r>
      <w:r w:rsidRPr="00A91F8E">
        <w:rPr>
          <w:rStyle w:val="StyleUnderline"/>
        </w:rPr>
        <w:t>cut off, and close to</w:t>
      </w:r>
      <w:r w:rsidRPr="00A91F8E">
        <w:rPr>
          <w:sz w:val="14"/>
        </w:rPr>
        <w:t xml:space="preserve"> economic and political </w:t>
      </w:r>
      <w:r w:rsidRPr="00A91F8E">
        <w:rPr>
          <w:rStyle w:val="StyleUnderline"/>
        </w:rPr>
        <w:t>collapse. But Iran is fortified by the success of its recent efforts to expand</w:t>
      </w:r>
      <w:r w:rsidRPr="00A91F8E">
        <w:rPr>
          <w:sz w:val="14"/>
        </w:rPr>
        <w:t xml:space="preserve"> its </w:t>
      </w:r>
      <w:r w:rsidRPr="00A91F8E">
        <w:rPr>
          <w:rStyle w:val="StyleUnderline"/>
        </w:rPr>
        <w:t>power across Iraq, Syria and Lebanon</w:t>
      </w:r>
      <w:r w:rsidRPr="00A91F8E">
        <w:rPr>
          <w:sz w:val="14"/>
        </w:rPr>
        <w:t xml:space="preserve">. If its own messaging is to be believed, </w:t>
      </w:r>
      <w:r w:rsidRPr="00A91F8E">
        <w:rPr>
          <w:rStyle w:val="StyleUnderline"/>
        </w:rPr>
        <w:t>it perceives declining American influence across the Middle East, as Trump seeks to withdraw and regional powers seek closer relations</w:t>
      </w:r>
      <w:r w:rsidRPr="00A91F8E">
        <w:rPr>
          <w:sz w:val="14"/>
        </w:rPr>
        <w:t xml:space="preserve"> with other world powers, notably Russia and China. “The Americans are unwilling and unable to carry out military action against us .</w:t>
      </w:r>
      <w:r w:rsidRPr="00A91F8E">
        <w:rPr>
          <w:rFonts w:ascii="Times New Roman" w:hAnsi="Times New Roman" w:cs="Times New Roman"/>
          <w:sz w:val="14"/>
        </w:rPr>
        <w:t> </w:t>
      </w:r>
      <w:r w:rsidRPr="00A91F8E">
        <w:rPr>
          <w:sz w:val="14"/>
        </w:rPr>
        <w:t>.</w:t>
      </w:r>
      <w:r w:rsidRPr="00A91F8E">
        <w:rPr>
          <w:rFonts w:ascii="Times New Roman" w:hAnsi="Times New Roman" w:cs="Times New Roman"/>
          <w:sz w:val="14"/>
        </w:rPr>
        <w:t> </w:t>
      </w:r>
      <w:r w:rsidRPr="00A91F8E">
        <w:rPr>
          <w:sz w:val="14"/>
        </w:rPr>
        <w:t>. and their unwillingness stems from their inability,</w:t>
      </w:r>
      <w:r w:rsidRPr="00A91F8E">
        <w:rPr>
          <w:rFonts w:cs="Georgia"/>
          <w:sz w:val="14"/>
        </w:rPr>
        <w:t>”</w:t>
      </w:r>
      <w:r w:rsidRPr="00A91F8E">
        <w:rPr>
          <w:sz w:val="14"/>
        </w:rPr>
        <w:t xml:space="preserve"> Brig. Gen. Hossein </w:t>
      </w:r>
      <w:proofErr w:type="spellStart"/>
      <w:r w:rsidRPr="00A91F8E">
        <w:rPr>
          <w:sz w:val="14"/>
        </w:rPr>
        <w:t>Dehghan</w:t>
      </w:r>
      <w:proofErr w:type="spellEnd"/>
      <w:r w:rsidRPr="00A91F8E">
        <w:rPr>
          <w:sz w:val="14"/>
        </w:rPr>
        <w:t xml:space="preserve">, a military aide to Supreme Leader Ali Khamenei, said last week, according to the Iranian Fars News Agency. </w:t>
      </w:r>
      <w:r w:rsidRPr="00A91F8E">
        <w:rPr>
          <w:rStyle w:val="StyleUnderline"/>
        </w:rPr>
        <w:t>Trump</w:t>
      </w:r>
      <w:r w:rsidRPr="00A91F8E">
        <w:rPr>
          <w:sz w:val="14"/>
        </w:rPr>
        <w:t xml:space="preserve"> has clearly </w:t>
      </w:r>
      <w:r w:rsidRPr="00A91F8E">
        <w:rPr>
          <w:rStyle w:val="StyleUnderline"/>
        </w:rPr>
        <w:t>made good on his campaign promises to cancel international agreements, wreak havoc on</w:t>
      </w:r>
      <w:r w:rsidRPr="00A91F8E">
        <w:rPr>
          <w:sz w:val="14"/>
        </w:rPr>
        <w:t xml:space="preserve"> what he has called “</w:t>
      </w:r>
      <w:r w:rsidRPr="00A91F8E">
        <w:rPr>
          <w:rStyle w:val="StyleUnderline"/>
        </w:rPr>
        <w:t>unfair” trade agreements,</w:t>
      </w:r>
      <w:r w:rsidRPr="00A91F8E">
        <w:rPr>
          <w:sz w:val="14"/>
        </w:rPr>
        <w:t xml:space="preserve"> </w:t>
      </w:r>
      <w:r w:rsidRPr="00A91F8E">
        <w:rPr>
          <w:rStyle w:val="StyleUnderline"/>
        </w:rPr>
        <w:t>and repair tattered U.S. relations with Israel and Saudi Arabia</w:t>
      </w:r>
      <w:r w:rsidRPr="00A91F8E">
        <w:rPr>
          <w:sz w:val="14"/>
        </w:rPr>
        <w:t xml:space="preserve">. But </w:t>
      </w:r>
      <w:r w:rsidRPr="00A91F8E">
        <w:rPr>
          <w:rStyle w:val="StyleUnderline"/>
        </w:rPr>
        <w:t>his desire to pull back from costly wars and avoid new ones has</w:t>
      </w:r>
      <w:r w:rsidRPr="00A91F8E">
        <w:rPr>
          <w:sz w:val="14"/>
        </w:rPr>
        <w:t xml:space="preserve"> often </w:t>
      </w:r>
      <w:r w:rsidRPr="00A91F8E">
        <w:rPr>
          <w:rStyle w:val="StyleUnderline"/>
        </w:rPr>
        <w:t>seemed at odds with the bombastic rhetoric that comes from him and his aides</w:t>
      </w:r>
      <w:r w:rsidRPr="00A91F8E">
        <w:rPr>
          <w:sz w:val="14"/>
        </w:rPr>
        <w:t xml:space="preserve"> — principally Bolton and Secretary of State Mike Pompeo — </w:t>
      </w:r>
      <w:r w:rsidRPr="00A91F8E">
        <w:rPr>
          <w:rStyle w:val="StyleUnderline"/>
        </w:rPr>
        <w:t>and</w:t>
      </w:r>
      <w:r w:rsidRPr="00A91F8E">
        <w:rPr>
          <w:sz w:val="14"/>
        </w:rPr>
        <w:t xml:space="preserve"> has </w:t>
      </w:r>
      <w:r w:rsidRPr="00A91F8E">
        <w:rPr>
          <w:rStyle w:val="StyleUnderline"/>
        </w:rPr>
        <w:t>forced</w:t>
      </w:r>
      <w:r w:rsidRPr="00A91F8E">
        <w:rPr>
          <w:sz w:val="14"/>
        </w:rPr>
        <w:t xml:space="preserve"> both </w:t>
      </w:r>
      <w:r w:rsidRPr="00A91F8E">
        <w:rPr>
          <w:rStyle w:val="StyleUnderline"/>
        </w:rPr>
        <w:t>allies and adversaries to divine which of Trump’s instincts will prevail</w:t>
      </w:r>
      <w:r w:rsidRPr="00A91F8E">
        <w:rPr>
          <w:sz w:val="14"/>
        </w:rPr>
        <w:t>. That has been particularly problematic in the case of Iran. The administration last week sent an aircraft carrier and bombers to the Persian Gulf in response to what it has said is intelligence indicating that Iran and its proxies in the region are preparing attacks on U.S. forces and their allies. Few in the region doubt that Iran was behind the sabotage that blew holes in the hulls of two Saudi tankers and a Norwegian ship in the Persian Gulf on Sunday. But “it was very well designed not to justify a violent reaction,” said Sami Nader, director of the Levant Institute for Strategic Affairs in Beirut. “</w:t>
      </w:r>
      <w:r w:rsidRPr="00A91F8E">
        <w:rPr>
          <w:rStyle w:val="StyleUnderline"/>
        </w:rPr>
        <w:t>The objective was to test American resolve to use power</w:t>
      </w:r>
      <w:r w:rsidRPr="00A91F8E">
        <w:rPr>
          <w:sz w:val="14"/>
        </w:rPr>
        <w:t>.” “</w:t>
      </w:r>
      <w:r w:rsidRPr="00A91F8E">
        <w:rPr>
          <w:rStyle w:val="StyleUnderline"/>
        </w:rPr>
        <w:t>They calculate [Trump] will not risk a protracted or full-scale war</w:t>
      </w:r>
      <w:r w:rsidRPr="00A91F8E">
        <w:rPr>
          <w:sz w:val="14"/>
        </w:rPr>
        <w:t>,” Nader said. “</w:t>
      </w:r>
      <w:r w:rsidRPr="00A91F8E">
        <w:rPr>
          <w:rStyle w:val="StyleUnderline"/>
        </w:rPr>
        <w:t>We will see more incidents, and they could spin out of control</w:t>
      </w:r>
      <w:r w:rsidRPr="00A91F8E">
        <w:rPr>
          <w:sz w:val="14"/>
        </w:rPr>
        <w:t xml:space="preserve">.” </w:t>
      </w:r>
      <w:r w:rsidRPr="00A91F8E">
        <w:rPr>
          <w:rStyle w:val="StyleUnderline"/>
        </w:rPr>
        <w:t>European allies</w:t>
      </w:r>
      <w:r w:rsidRPr="00A91F8E">
        <w:rPr>
          <w:sz w:val="14"/>
        </w:rPr>
        <w:t xml:space="preserve">, who agree with the administration’s assessment of Iran’s expansionist aims but are still smarting from Trump’s withdrawal from the Iran nuclear deal last year, </w:t>
      </w:r>
      <w:r w:rsidRPr="00A91F8E">
        <w:rPr>
          <w:rStyle w:val="StyleUnderline"/>
        </w:rPr>
        <w:t>have been skeptical</w:t>
      </w:r>
      <w:r w:rsidRPr="00A91F8E">
        <w:rPr>
          <w:sz w:val="14"/>
        </w:rPr>
        <w:t xml:space="preserve"> of the intelligence and worry about the possibility of miscalculation. “I personally believe the American president doesn’t want to go to war. But that’s not the problem,” said a senior European diplomat whose government was briefed by Pompeo this week. “The problem is that </w:t>
      </w:r>
      <w:r w:rsidRPr="00A91F8E">
        <w:rPr>
          <w:rStyle w:val="Emphasis"/>
        </w:rPr>
        <w:t>the situation may at some point become so volatile and so unstable that it’s inevitable</w:t>
      </w:r>
      <w:r w:rsidRPr="00A91F8E">
        <w:rPr>
          <w:sz w:val="14"/>
        </w:rPr>
        <w:t xml:space="preserve">.” Republican lawmakers have complained that the administration has not briefed them on its justification for the deployment, while Democrats have suggested the intelligence may have been exaggerated to justify an attack on Iran long advocated by Bolton. “As we try to make sense of the raised tensions in the Persian Gulf, we should not forget that sixteen years ago, the United States went to war in Iraq on the basis of distorted and misrepresented intelligence,” Rep. Eliot L. Engel (D-N.Y.) said in a statement Wednesday. “That must never be allowed to happen again.” In a briefing Thursday for a small group of journalists, senior administration officials offered a convoluted explanation, saying that their goal was not to start a war but to deter Iran from taking action in response to the intensifying pressure of U.S. sanctions. Trump has expressed frustration with Bolton, joking to him and other aides that “we’d be in war everywhere if it was up to this guy,” according to a senior administration official who has heard the comments. </w:t>
      </w:r>
      <w:r w:rsidRPr="00A91F8E">
        <w:rPr>
          <w:rStyle w:val="StyleUnderline"/>
        </w:rPr>
        <w:t>Trump has often told advisers that he doesn’t want to send a single additional troop anywhere</w:t>
      </w:r>
      <w:r w:rsidRPr="00A91F8E">
        <w:rPr>
          <w:sz w:val="14"/>
        </w:rPr>
        <w:t xml:space="preserve">. He has allowed Bolton, who issued the initial White House statement announcing warships were on their way, to take the lead in threatening Tehran. Just days later, Trump told reporters that Iran had “great potential.” Like North Korea, he said, Iran’s leaders should be “calling me up, sitting down,” so that “we can make a deal.” Asked Thursday if the two countries were headed toward war, Trump said: “I hope not.” As concern over escalating tensions with Iran has risen this month, the president has sharply denied any daylight between him and Bolton. Media accounts of “infighting with respect to my strong policy in the Middle East” are “Fake News,” he tweeted this week. “Different opinions are expressed and I make a decisive and final decision — it is a very simple process.” Privately, Trump is dismissive of turmoil in the Middle East, telling White House officials and informal advisers that nothing good comes from being involved. As he has repeatedly described it, his goal is to have a “tough” and “strong” military that doesn’t have to do anything — and to use rhetoric that scares people. In a 70-minute meeting Wednesday with surrogates who often appear on television to back him, Trump concentrated on China and immigration. He never mentioned Iran. Rep. Peter T. King, a New York Republican and Trump ally, said there was a plan behind the seeming confusion. “His strategy is to shake things up with Iran and also say he doesn’t want to go to war,” King said. </w:t>
      </w:r>
      <w:r w:rsidRPr="00A91F8E">
        <w:rPr>
          <w:rStyle w:val="StyleUnderline"/>
        </w:rPr>
        <w:t>Trump</w:t>
      </w:r>
      <w:r w:rsidRPr="00A91F8E">
        <w:rPr>
          <w:sz w:val="14"/>
        </w:rPr>
        <w:t>, King said Friday</w:t>
      </w:r>
      <w:r w:rsidRPr="00A91F8E">
        <w:rPr>
          <w:rStyle w:val="StyleUnderline"/>
        </w:rPr>
        <w:t>, is “a good cop and a bad cop. We’ll see if it works</w:t>
      </w:r>
      <w:r w:rsidRPr="00A91F8E">
        <w:rPr>
          <w:sz w:val="14"/>
        </w:rPr>
        <w:t xml:space="preserve">. I don’t think we’ll end up going to war.” </w:t>
      </w:r>
      <w:r w:rsidRPr="00A91F8E">
        <w:rPr>
          <w:rStyle w:val="StyleUnderline"/>
        </w:rPr>
        <w:t>The president</w:t>
      </w:r>
      <w:r w:rsidRPr="00A91F8E">
        <w:rPr>
          <w:sz w:val="14"/>
        </w:rPr>
        <w:t>, he added</w:t>
      </w:r>
      <w:r w:rsidRPr="00A91F8E">
        <w:rPr>
          <w:rStyle w:val="StyleUnderline"/>
        </w:rPr>
        <w:t>, “is verbally aggressive and loves sanctions</w:t>
      </w:r>
      <w:r w:rsidRPr="00A91F8E">
        <w:rPr>
          <w:sz w:val="14"/>
        </w:rPr>
        <w:t>. .</w:t>
      </w:r>
      <w:r w:rsidRPr="00A91F8E">
        <w:rPr>
          <w:rFonts w:ascii="Times New Roman" w:hAnsi="Times New Roman" w:cs="Times New Roman"/>
          <w:sz w:val="14"/>
        </w:rPr>
        <w:t> </w:t>
      </w:r>
      <w:r w:rsidRPr="00A91F8E">
        <w:rPr>
          <w:sz w:val="14"/>
        </w:rPr>
        <w:t>.</w:t>
      </w:r>
      <w:r w:rsidRPr="00A91F8E">
        <w:rPr>
          <w:rFonts w:ascii="Times New Roman" w:hAnsi="Times New Roman" w:cs="Times New Roman"/>
          <w:sz w:val="14"/>
        </w:rPr>
        <w:t> </w:t>
      </w:r>
      <w:r w:rsidRPr="00A91F8E">
        <w:rPr>
          <w:sz w:val="14"/>
        </w:rPr>
        <w:t xml:space="preserve">. </w:t>
      </w:r>
      <w:r w:rsidRPr="00A91F8E">
        <w:rPr>
          <w:rStyle w:val="StyleUnderline"/>
        </w:rPr>
        <w:t xml:space="preserve">It could cause them to be more conciliatory. It might not work, but I think </w:t>
      </w:r>
      <w:r w:rsidRPr="00A91F8E">
        <w:rPr>
          <w:rStyle w:val="Emphasis"/>
        </w:rPr>
        <w:t>people shouldn’t prejudge it.</w:t>
      </w:r>
      <w:r w:rsidRPr="00A91F8E">
        <w:rPr>
          <w:rStyle w:val="StyleUnderline"/>
        </w:rPr>
        <w:t xml:space="preserve"> We’ll see in a year.”</w:t>
      </w:r>
    </w:p>
    <w:p w:rsidR="00EA4DC5" w:rsidRPr="00E56F13" w:rsidRDefault="00EA4DC5" w:rsidP="00EA4DC5">
      <w:pPr>
        <w:pStyle w:val="Heading3"/>
      </w:pPr>
      <w:r w:rsidRPr="00E56F13">
        <w:t xml:space="preserve">U/Q – Cred on Brink </w:t>
      </w:r>
    </w:p>
    <w:p w:rsidR="00EA4DC5" w:rsidRPr="00E56F13" w:rsidRDefault="00EA4DC5" w:rsidP="00EA4DC5"/>
    <w:p w:rsidR="00EA4DC5" w:rsidRDefault="00EA4DC5" w:rsidP="00EA4DC5">
      <w:pPr>
        <w:pStyle w:val="Heading4"/>
      </w:pPr>
      <w:r w:rsidRPr="00BB2707">
        <w:t>Now is key – Trump puts credibility on the brink of total disaster – upholding commitments is key to deter global conflict</w:t>
      </w:r>
    </w:p>
    <w:p w:rsidR="00EA4DC5" w:rsidRPr="00BB2707" w:rsidRDefault="00EA4DC5" w:rsidP="00EA4DC5">
      <w:proofErr w:type="spellStart"/>
      <w:r w:rsidRPr="00BB2707">
        <w:rPr>
          <w:rStyle w:val="Style13ptBold"/>
        </w:rPr>
        <w:t>Yarhi</w:t>
      </w:r>
      <w:proofErr w:type="spellEnd"/>
      <w:r w:rsidRPr="00BB2707">
        <w:rPr>
          <w:rStyle w:val="Style13ptBold"/>
        </w:rPr>
        <w:t>-Milo 17</w:t>
      </w:r>
      <w:r>
        <w:t xml:space="preserve"> (Keren, Assistant Professor of Politics and International Affairs at Princeton University, Foreign Affairs, “After Credibility,” </w:t>
      </w:r>
      <w:hyperlink r:id="rId10" w:history="1">
        <w:r w:rsidRPr="00111245">
          <w:rPr>
            <w:rStyle w:val="Hyperlink"/>
          </w:rPr>
          <w:t>https://www.foreignaffairs.com/articles/2017-12-12/after-credibility</w:t>
        </w:r>
      </w:hyperlink>
      <w:r>
        <w:t>, 12/12/2017, 6/28/2019) DG</w:t>
      </w:r>
    </w:p>
    <w:p w:rsidR="00EA4DC5" w:rsidRDefault="00EA4DC5" w:rsidP="00EA4DC5">
      <w:pPr>
        <w:rPr>
          <w:rStyle w:val="Emphasis"/>
        </w:rPr>
      </w:pPr>
      <w:r w:rsidRPr="00BB2707">
        <w:rPr>
          <w:sz w:val="14"/>
        </w:rPr>
        <w:t xml:space="preserve">CREDIBILITY COUNTS It is possible that </w:t>
      </w:r>
      <w:r w:rsidRPr="00BB2707">
        <w:rPr>
          <w:rStyle w:val="StyleUnderline"/>
        </w:rPr>
        <w:t>the American public and the rest of the world have</w:t>
      </w:r>
      <w:r w:rsidRPr="00BB2707">
        <w:rPr>
          <w:sz w:val="14"/>
        </w:rPr>
        <w:t xml:space="preserve"> already </w:t>
      </w:r>
      <w:r w:rsidRPr="00BB2707">
        <w:rPr>
          <w:rStyle w:val="StyleUnderline"/>
        </w:rPr>
        <w:t>gotten used to Trump's unpredictable statements</w:t>
      </w:r>
      <w:r w:rsidRPr="00BB2707">
        <w:rPr>
          <w:sz w:val="14"/>
        </w:rPr>
        <w:t xml:space="preserve"> and contradictory tweets. In some cases, </w:t>
      </w:r>
      <w:r w:rsidRPr="00BB2707">
        <w:rPr>
          <w:rStyle w:val="StyleUnderline"/>
        </w:rPr>
        <w:t>his reputation for not living up to his word may even be reassuring</w:t>
      </w:r>
      <w:r w:rsidRPr="00BB2707">
        <w:rPr>
          <w:sz w:val="14"/>
        </w:rPr>
        <w:t xml:space="preserve">: the world knows that he is unlikely to follow through on some of his more disturbing pronouncements, such as his threat to "totally destroy" North Korea. But this is small comfort. What happens when his word really needs to count? </w:t>
      </w:r>
      <w:r w:rsidRPr="00BB2707">
        <w:rPr>
          <w:rStyle w:val="StyleUnderline"/>
        </w:rPr>
        <w:t>How can the United States deter adversaries and reassure allies</w:t>
      </w:r>
      <w:r w:rsidRPr="00BB2707">
        <w:rPr>
          <w:sz w:val="14"/>
        </w:rPr>
        <w:t xml:space="preserve"> in the next crisis </w:t>
      </w:r>
      <w:r w:rsidRPr="00BB2707">
        <w:rPr>
          <w:rStyle w:val="StyleUnderline"/>
        </w:rPr>
        <w:t>when the president cannot be trusted to credibly communicate U.S. intentions?</w:t>
      </w:r>
      <w:r w:rsidRPr="00BB2707">
        <w:rPr>
          <w:sz w:val="14"/>
        </w:rPr>
        <w:t xml:space="preserve"> Optimists argue that Trump will eventually learn the importance of keeping his word. In this view, Trump's inconsistency results from his lack of experience, especially when it comes to foreign policy. On occasion, Trump himself has admitted this. Trump criticized China for failing to restrain North Korea but then reversed himself after speaking about it with Chinese President Xi Jinping. "After listening for 10 minutes, I realized it's not so easy," Trump told The Wall Street Journal. Similarly, the president changed his stated positions on the U.S. war in Afghanistan, Russia's meddling in the 2016 election, and U.S. policy in Syria after he was elected, presumably because he had learned more about those issues. It is not unusual for a president's views on foreign policy to evolve in office. </w:t>
      </w:r>
      <w:r w:rsidRPr="00BB2707">
        <w:rPr>
          <w:rStyle w:val="StyleUnderline"/>
        </w:rPr>
        <w:t xml:space="preserve">But what is disturbing about Trump's process of learning is that his new views remain as fluid as his old ones, </w:t>
      </w:r>
      <w:r w:rsidRPr="00BB2707">
        <w:rPr>
          <w:sz w:val="14"/>
        </w:rPr>
        <w:t xml:space="preserve">and </w:t>
      </w:r>
      <w:r w:rsidRPr="00BB2707">
        <w:rPr>
          <w:rStyle w:val="StyleUnderline"/>
        </w:rPr>
        <w:t>they do not appear to emerge from thoughtful reevaluation and reflection</w:t>
      </w:r>
      <w:r w:rsidRPr="00BB2707">
        <w:rPr>
          <w:sz w:val="14"/>
        </w:rPr>
        <w:t xml:space="preserve">. Instead, </w:t>
      </w:r>
      <w:r w:rsidRPr="00BB2707">
        <w:rPr>
          <w:rStyle w:val="StyleUnderline"/>
        </w:rPr>
        <w:t>they appear to be determined by his mood</w:t>
      </w:r>
      <w:r w:rsidRPr="00BB2707">
        <w:rPr>
          <w:sz w:val="14"/>
        </w:rPr>
        <w:t xml:space="preserve">, or by the views of the last person he has spoken to or watched on cable news networks. Other possible sources of comfort are Trump's advisers, whom many observers have taken to referring to as "the grownups" in the administration. White House Chief of Staff John Kelly, Secretary of Defense James Mattis, National Security Adviser H. R. McMaster, Vice President Mike Pence, and Secretary of State Rex Tillerson have all sought to add coherence and stability to U.S. policy by clarifying the president's statements-or by seeming to ignore them altogether. These people are now the face of American public diplomacy: observers turn to them to understand U.S. policy. This would be reassuring if the president were playing along. But Trump has undermined his advisers' efforts to salvage Washington's reputation by publicly undercutting them. Just one day after Tillerson confirmed that the United States was speaking directly with the North Koreans, Trump tweeted that his secretary of state was "wasting his time." "Save your energy Rex," he wrote. Such statements-even if they are intended to push Kim to make concessions-are likely to sow confusion in Pyongyang. </w:t>
      </w:r>
      <w:r w:rsidRPr="00BB2707">
        <w:rPr>
          <w:rStyle w:val="StyleUnderline"/>
        </w:rPr>
        <w:t>Trump's rhetoric on North Korea has undermined the United States' signaling reputation and could</w:t>
      </w:r>
      <w:r w:rsidRPr="00BB2707">
        <w:rPr>
          <w:sz w:val="14"/>
        </w:rPr>
        <w:t xml:space="preserve"> potentially </w:t>
      </w:r>
      <w:r w:rsidRPr="00BB2707">
        <w:rPr>
          <w:rStyle w:val="StyleUnderline"/>
        </w:rPr>
        <w:t>lead to a disastrous and avoidable war</w:t>
      </w:r>
      <w:r w:rsidRPr="00BB2707">
        <w:rPr>
          <w:sz w:val="14"/>
        </w:rPr>
        <w:t xml:space="preserve">. If there is any ground for cautious optimism, it is that the president's reputation is not the only factor adversaries and allies consider in order to discern U.S. intent. As skeptics of the importance of reputation might point out, U.S. military power, widespread knowledge of the United States' vital interests, and a long record of taking military action to defend the status quo in various parts of the world continue to allow the United States to dissuade adversaries from crossing well-established redlines. </w:t>
      </w:r>
      <w:r w:rsidRPr="00BB2707">
        <w:rPr>
          <w:rStyle w:val="Emphasis"/>
        </w:rPr>
        <w:t>The credibility of a country does not depend solely on the credibility of its president</w:t>
      </w:r>
      <w:r w:rsidRPr="00BB2707">
        <w:rPr>
          <w:sz w:val="14"/>
        </w:rPr>
        <w:t xml:space="preserve">. </w:t>
      </w:r>
      <w:r w:rsidRPr="00BB2707">
        <w:rPr>
          <w:rStyle w:val="StyleUnderline"/>
        </w:rPr>
        <w:t xml:space="preserve">Foreign observers may not trust Trump, but they </w:t>
      </w:r>
      <w:r w:rsidRPr="00BB2707">
        <w:rPr>
          <w:sz w:val="14"/>
        </w:rPr>
        <w:t xml:space="preserve">may </w:t>
      </w:r>
      <w:r w:rsidRPr="00BB2707">
        <w:rPr>
          <w:rStyle w:val="StyleUnderline"/>
        </w:rPr>
        <w:t xml:space="preserve">still retain some degree of confidence in American political institutions and public opinion </w:t>
      </w:r>
      <w:r w:rsidRPr="00BB2707">
        <w:rPr>
          <w:sz w:val="14"/>
        </w:rPr>
        <w:t xml:space="preserve">as constraints on the president's actions. At the same time, however, the president's compromised signaling reputation increases the likelihood that adversaries will misperceive American redlines and misjudge U.S. reactions, especially in contentious regions such as eastern Europe and the Middle East. </w:t>
      </w:r>
      <w:r w:rsidRPr="00BB2707">
        <w:rPr>
          <w:rStyle w:val="StyleUnderline"/>
        </w:rPr>
        <w:t>World leaders may</w:t>
      </w:r>
      <w:r w:rsidRPr="00BB2707">
        <w:rPr>
          <w:sz w:val="14"/>
        </w:rPr>
        <w:t xml:space="preserve"> also </w:t>
      </w:r>
      <w:r w:rsidRPr="00BB2707">
        <w:rPr>
          <w:rStyle w:val="StyleUnderline"/>
        </w:rPr>
        <w:t>feel that it is now acceptable to dismiss or ignore the president of the U</w:t>
      </w:r>
      <w:r w:rsidRPr="00BB2707">
        <w:rPr>
          <w:sz w:val="14"/>
        </w:rPr>
        <w:t xml:space="preserve">nited </w:t>
      </w:r>
      <w:r w:rsidRPr="00BB2707">
        <w:rPr>
          <w:rStyle w:val="StyleUnderline"/>
        </w:rPr>
        <w:t>S</w:t>
      </w:r>
      <w:r w:rsidRPr="00BB2707">
        <w:rPr>
          <w:sz w:val="14"/>
        </w:rPr>
        <w:t xml:space="preserve">tates </w:t>
      </w:r>
      <w:r w:rsidRPr="00BB2707">
        <w:rPr>
          <w:rStyle w:val="StyleUnderline"/>
        </w:rPr>
        <w:t>when it is convenient</w:t>
      </w:r>
      <w:r w:rsidRPr="00BB2707">
        <w:rPr>
          <w:sz w:val="14"/>
        </w:rPr>
        <w:t xml:space="preserve"> for them to do so; they could be forgiven for coming to this conclusion when they read that Tillerson referred to Trump as a "moron." (Tillerson's spokesperson has denied this-but Tillerson himself has not.) </w:t>
      </w:r>
      <w:r w:rsidRPr="00BB2707">
        <w:rPr>
          <w:rStyle w:val="StyleUnderline"/>
        </w:rPr>
        <w:t>A damaged reputation may</w:t>
      </w:r>
      <w:r w:rsidRPr="00BB2707">
        <w:rPr>
          <w:sz w:val="14"/>
        </w:rPr>
        <w:t xml:space="preserve"> also </w:t>
      </w:r>
      <w:r w:rsidRPr="00BB2707">
        <w:rPr>
          <w:rStyle w:val="StyleUnderline"/>
        </w:rPr>
        <w:t>make it harder for the U</w:t>
      </w:r>
      <w:r w:rsidRPr="00BB2707">
        <w:rPr>
          <w:sz w:val="14"/>
        </w:rPr>
        <w:t xml:space="preserve">nited </w:t>
      </w:r>
      <w:r w:rsidRPr="00BB2707">
        <w:rPr>
          <w:rStyle w:val="StyleUnderline"/>
        </w:rPr>
        <w:t>S</w:t>
      </w:r>
      <w:r w:rsidRPr="00BB2707">
        <w:rPr>
          <w:sz w:val="14"/>
        </w:rPr>
        <w:t xml:space="preserve">tates </w:t>
      </w:r>
      <w:r w:rsidRPr="00BB2707">
        <w:rPr>
          <w:rStyle w:val="StyleUnderline"/>
        </w:rPr>
        <w:t>to achieve its objectives through coercive diplomacy</w:t>
      </w:r>
      <w:r w:rsidRPr="00BB2707">
        <w:rPr>
          <w:sz w:val="14"/>
        </w:rPr>
        <w:t>-</w:t>
      </w:r>
      <w:r w:rsidRPr="00BB2707">
        <w:rPr>
          <w:rStyle w:val="StyleUnderline"/>
        </w:rPr>
        <w:t>the threats and promises that have traditionally worked because they were understood to put U.S. credibility at stake</w:t>
      </w:r>
      <w:r w:rsidRPr="00BB2707">
        <w:rPr>
          <w:sz w:val="14"/>
        </w:rPr>
        <w:t xml:space="preserve">. Under Trump, the United States may have to resort to more risky tactics to demonstrate resolve, such as military brinkmanship or even military force. Such tactics carry serious risks of unnecessary escalation. With the president's signaling reputation diminished, the United States will also have to work harder to convince its allies that it will stand by its commitments. Washington's partners are likely to demand more concrete demonstrations that U.S. security guarantees remain intact. </w:t>
      </w:r>
      <w:r w:rsidRPr="00BB2707">
        <w:rPr>
          <w:rStyle w:val="Emphasis"/>
        </w:rPr>
        <w:t>Reduced trust in American protection may lead U.S. allies to become more self-reliant</w:t>
      </w:r>
      <w:r w:rsidRPr="00BB2707">
        <w:rPr>
          <w:sz w:val="14"/>
        </w:rPr>
        <w:t xml:space="preserve"> (as Trump wants them to be), </w:t>
      </w:r>
      <w:r w:rsidRPr="00BB2707">
        <w:rPr>
          <w:rStyle w:val="Emphasis"/>
        </w:rPr>
        <w:t>but it could also embolden U.S. adversaries to more aggressively test boundaries</w:t>
      </w:r>
      <w:r w:rsidRPr="00BB2707">
        <w:rPr>
          <w:sz w:val="14"/>
        </w:rPr>
        <w:t xml:space="preserve">. It would not be surprising, for example, if Russian President Vladimir Putin decided to probe the extent of U.S. support for Ukraine. MAKING WORDS MATTER AGAIN </w:t>
      </w:r>
      <w:r w:rsidRPr="00BB2707">
        <w:rPr>
          <w:rStyle w:val="StyleUnderline"/>
        </w:rPr>
        <w:t>The long-term ramifications of Trump's credibility crisis remain unclear. The U</w:t>
      </w:r>
      <w:r w:rsidRPr="00BB2707">
        <w:rPr>
          <w:sz w:val="14"/>
        </w:rPr>
        <w:t xml:space="preserve">nited </w:t>
      </w:r>
      <w:r w:rsidRPr="00BB2707">
        <w:rPr>
          <w:rStyle w:val="StyleUnderline"/>
        </w:rPr>
        <w:t>S</w:t>
      </w:r>
      <w:r w:rsidRPr="00BB2707">
        <w:rPr>
          <w:sz w:val="14"/>
        </w:rPr>
        <w:t xml:space="preserve">tates </w:t>
      </w:r>
      <w:r w:rsidRPr="00BB2707">
        <w:rPr>
          <w:rStyle w:val="StyleUnderline"/>
        </w:rPr>
        <w:t xml:space="preserve">cannot control the conclusions </w:t>
      </w:r>
      <w:r w:rsidRPr="00BB2707">
        <w:rPr>
          <w:sz w:val="14"/>
        </w:rPr>
        <w:t xml:space="preserve">that </w:t>
      </w:r>
      <w:r w:rsidRPr="00BB2707">
        <w:rPr>
          <w:rStyle w:val="StyleUnderline"/>
        </w:rPr>
        <w:t>others draw from the president's behavior</w:t>
      </w:r>
      <w:r w:rsidRPr="00BB2707">
        <w:rPr>
          <w:sz w:val="14"/>
        </w:rPr>
        <w:t xml:space="preserve">. But </w:t>
      </w:r>
      <w:r w:rsidRPr="00BB2707">
        <w:rPr>
          <w:rStyle w:val="StyleUnderline"/>
        </w:rPr>
        <w:t>international observers will look at how the U.S. political system responds</w:t>
      </w:r>
      <w:r w:rsidRPr="00BB2707">
        <w:rPr>
          <w:sz w:val="14"/>
        </w:rPr>
        <w:t xml:space="preserve"> to Trump's statements, </w:t>
      </w:r>
      <w:r w:rsidRPr="00BB2707">
        <w:rPr>
          <w:rStyle w:val="StyleUnderline"/>
        </w:rPr>
        <w:t>and when and how it counteracts them. Even if American foreign policy</w:t>
      </w:r>
      <w:r w:rsidRPr="00BB2707">
        <w:rPr>
          <w:sz w:val="14"/>
        </w:rPr>
        <w:t xml:space="preserve"> during the Trump administration </w:t>
      </w:r>
      <w:r w:rsidRPr="00BB2707">
        <w:rPr>
          <w:rStyle w:val="StyleUnderline"/>
        </w:rPr>
        <w:t>remains consistent and coherent in action, if not in rhetoric, the U</w:t>
      </w:r>
      <w:r w:rsidRPr="00BB2707">
        <w:rPr>
          <w:sz w:val="14"/>
        </w:rPr>
        <w:t xml:space="preserve">nited </w:t>
      </w:r>
      <w:r w:rsidRPr="00BB2707">
        <w:rPr>
          <w:rStyle w:val="StyleUnderline"/>
        </w:rPr>
        <w:t>S</w:t>
      </w:r>
      <w:r w:rsidRPr="00BB2707">
        <w:rPr>
          <w:sz w:val="14"/>
        </w:rPr>
        <w:t xml:space="preserve">tates </w:t>
      </w:r>
      <w:r w:rsidRPr="00BB2707">
        <w:rPr>
          <w:rStyle w:val="StyleUnderline"/>
        </w:rPr>
        <w:t>has already paid a significant price for Trump's behavior</w:t>
      </w:r>
      <w:r w:rsidRPr="00BB2707">
        <w:rPr>
          <w:sz w:val="14"/>
        </w:rPr>
        <w:t xml:space="preserve">: the president is no longer considered the ultimate voice on foreign policy. Foreign leaders are turning elsewhere to gauge American intentions. </w:t>
      </w:r>
      <w:r w:rsidRPr="00BB2707">
        <w:rPr>
          <w:rStyle w:val="StyleUnderline"/>
        </w:rPr>
        <w:t xml:space="preserve">With the U.S. domestic system so polarized and its governing party so fragmented, communicating intent has become </w:t>
      </w:r>
      <w:r w:rsidRPr="00BB2707">
        <w:rPr>
          <w:sz w:val="14"/>
        </w:rPr>
        <w:t xml:space="preserve">more </w:t>
      </w:r>
      <w:r w:rsidRPr="00BB2707">
        <w:rPr>
          <w:rStyle w:val="StyleUnderline"/>
        </w:rPr>
        <w:t>difficult</w:t>
      </w:r>
      <w:r w:rsidRPr="00BB2707">
        <w:rPr>
          <w:sz w:val="14"/>
        </w:rPr>
        <w:t xml:space="preserve"> than ever. </w:t>
      </w:r>
      <w:r w:rsidRPr="00BB2707">
        <w:rPr>
          <w:rStyle w:val="StyleUnderline"/>
        </w:rPr>
        <w:t>The more bipartisan and univocal U.S. signaling is, the less likely it is that Trump's damage to American credibility will outlast his tenure</w:t>
      </w:r>
      <w:r w:rsidRPr="00BB2707">
        <w:rPr>
          <w:sz w:val="14"/>
        </w:rPr>
        <w:t xml:space="preserve">. For now, however, with Trump's reputation compromised, </w:t>
      </w:r>
      <w:r w:rsidRPr="00BB2707">
        <w:rPr>
          <w:rStyle w:val="Emphasis"/>
        </w:rPr>
        <w:t>the price tag on U.S. deterrence, coercion, and reassurance has risen</w:t>
      </w:r>
      <w:r w:rsidRPr="00BB2707">
        <w:rPr>
          <w:sz w:val="14"/>
        </w:rPr>
        <w:t xml:space="preserve">, </w:t>
      </w:r>
      <w:r w:rsidRPr="00BB2707">
        <w:rPr>
          <w:rStyle w:val="Emphasis"/>
        </w:rPr>
        <w:t>along with the probability of miscalculation and inadvertent escalation</w:t>
      </w:r>
      <w:r w:rsidRPr="00BB2707">
        <w:rPr>
          <w:sz w:val="14"/>
        </w:rPr>
        <w:t xml:space="preserve">. Trump may think that a predictable and credible foreign policy is a sign of weakness. He is wrong. For a small revisionist power such as North Korea, appearing unpredictable may allow a leader to temporarily punch above his weight. But whether Trump likes it or not, </w:t>
      </w:r>
      <w:r w:rsidRPr="00BB2707">
        <w:rPr>
          <w:rStyle w:val="Emphasis"/>
        </w:rPr>
        <w:t>the U</w:t>
      </w:r>
      <w:r w:rsidRPr="00BB2707">
        <w:rPr>
          <w:sz w:val="14"/>
        </w:rPr>
        <w:t xml:space="preserve">nited </w:t>
      </w:r>
      <w:r w:rsidRPr="00BB2707">
        <w:rPr>
          <w:rStyle w:val="Emphasis"/>
        </w:rPr>
        <w:t>S</w:t>
      </w:r>
      <w:r w:rsidRPr="00BB2707">
        <w:rPr>
          <w:sz w:val="14"/>
        </w:rPr>
        <w:t xml:space="preserve">tates </w:t>
      </w:r>
      <w:r w:rsidRPr="00BB2707">
        <w:rPr>
          <w:rStyle w:val="Emphasis"/>
        </w:rPr>
        <w:t>is a global superpower for whom predictability and credibility are assets, not liabilities.</w:t>
      </w:r>
    </w:p>
    <w:p w:rsidR="00DA436B" w:rsidRDefault="00DA436B" w:rsidP="00DA436B">
      <w:pPr>
        <w:pStyle w:val="Heading2"/>
      </w:pPr>
      <w:r>
        <w:t>Links and Internals</w:t>
      </w:r>
    </w:p>
    <w:p w:rsidR="00490227" w:rsidRDefault="00490227" w:rsidP="00490227">
      <w:pPr>
        <w:pStyle w:val="Heading3"/>
      </w:pPr>
      <w:r>
        <w:t>L – Sales k Signal of Alliance Structure</w:t>
      </w:r>
    </w:p>
    <w:p w:rsidR="00490227" w:rsidRDefault="00490227" w:rsidP="00490227"/>
    <w:p w:rsidR="00490227" w:rsidRDefault="00490227" w:rsidP="00490227">
      <w:pPr>
        <w:pStyle w:val="Heading4"/>
      </w:pPr>
      <w:r>
        <w:t xml:space="preserve">And, breaking our commitments undermines our credibility and alliance structures – the plan is a violation of trust </w:t>
      </w:r>
    </w:p>
    <w:p w:rsidR="00490227" w:rsidRPr="00490227" w:rsidRDefault="00490227" w:rsidP="00490227"/>
    <w:p w:rsidR="00490227" w:rsidRPr="00C62DFC" w:rsidRDefault="00490227" w:rsidP="00490227">
      <w:r w:rsidRPr="00490227">
        <w:rPr>
          <w:rStyle w:val="Style13ptBold"/>
        </w:rPr>
        <w:t>Gagliano 19</w:t>
      </w:r>
      <w:r>
        <w:t xml:space="preserve"> – PhD and MA @ Tufts, surface warfare officer, naval strategist and politico-military specialist who advises on strategic plans and policy for the Joint Staff (</w:t>
      </w:r>
      <w:proofErr w:type="spellStart"/>
      <w:r>
        <w:t>Josph</w:t>
      </w:r>
      <w:proofErr w:type="spellEnd"/>
      <w:r>
        <w:t>, “Alliance Decision-Making in the South China Sea: Between Allied and Alone,” p.14-16)</w:t>
      </w:r>
    </w:p>
    <w:p w:rsidR="00490227" w:rsidRPr="00490227" w:rsidRDefault="00490227" w:rsidP="00490227">
      <w:pPr>
        <w:rPr>
          <w:sz w:val="12"/>
        </w:rPr>
      </w:pPr>
      <w:r w:rsidRPr="00AA333E">
        <w:rPr>
          <w:sz w:val="12"/>
        </w:rPr>
        <w:t xml:space="preserve">Reliability Third, </w:t>
      </w:r>
      <w:r w:rsidRPr="003003E5">
        <w:rPr>
          <w:rStyle w:val="StyleUnderline"/>
        </w:rPr>
        <w:t>states seek reliability</w:t>
      </w:r>
      <w:r w:rsidRPr="00AA333E">
        <w:rPr>
          <w:sz w:val="12"/>
        </w:rPr>
        <w:t xml:space="preserve">. </w:t>
      </w:r>
      <w:r w:rsidRPr="003003E5">
        <w:rPr>
          <w:rStyle w:val="StyleUnderline"/>
        </w:rPr>
        <w:t>States will not</w:t>
      </w:r>
      <w:r w:rsidRPr="00AA333E">
        <w:rPr>
          <w:sz w:val="12"/>
        </w:rPr>
        <w:t xml:space="preserve"> incur the costs of </w:t>
      </w:r>
      <w:r w:rsidRPr="003003E5">
        <w:rPr>
          <w:rStyle w:val="StyleUnderline"/>
        </w:rPr>
        <w:t>establis</w:t>
      </w:r>
      <w:r w:rsidRPr="00490227">
        <w:rPr>
          <w:rStyle w:val="StyleUnderline"/>
        </w:rPr>
        <w:t>h</w:t>
      </w:r>
      <w:r w:rsidRPr="00AA333E">
        <w:rPr>
          <w:sz w:val="12"/>
        </w:rPr>
        <w:t xml:space="preserve">ing </w:t>
      </w:r>
      <w:r w:rsidRPr="003003E5">
        <w:rPr>
          <w:rStyle w:val="StyleUnderline"/>
        </w:rPr>
        <w:t>security relationships with states that will not meet their promises</w:t>
      </w:r>
      <w:r w:rsidRPr="00AA333E">
        <w:rPr>
          <w:sz w:val="12"/>
        </w:rPr>
        <w:t xml:space="preserve">. </w:t>
      </w:r>
      <w:r w:rsidRPr="003003E5">
        <w:rPr>
          <w:rStyle w:val="StyleUnderline"/>
        </w:rPr>
        <w:t>This</w:t>
      </w:r>
      <w:r>
        <w:rPr>
          <w:rStyle w:val="StyleUnderline"/>
        </w:rPr>
        <w:t xml:space="preserve"> </w:t>
      </w:r>
      <w:r w:rsidRPr="003003E5">
        <w:rPr>
          <w:rStyle w:val="StyleUnderline"/>
        </w:rPr>
        <w:t>perception is developed from the state's record of commitment-keeping</w:t>
      </w:r>
      <w:r w:rsidRPr="00AA333E">
        <w:rPr>
          <w:sz w:val="12"/>
        </w:rPr>
        <w:t xml:space="preserve"> and historical experience with institutionalized security relationships. The first is fairly straightforward — </w:t>
      </w:r>
      <w:r w:rsidRPr="003003E5">
        <w:rPr>
          <w:rStyle w:val="StyleUnderline"/>
        </w:rPr>
        <w:t>states that do not keep their word will not be</w:t>
      </w:r>
      <w:r>
        <w:rPr>
          <w:rStyle w:val="StyleUnderline"/>
        </w:rPr>
        <w:t xml:space="preserve"> </w:t>
      </w:r>
      <w:r w:rsidRPr="003003E5">
        <w:rPr>
          <w:rStyle w:val="StyleUnderline"/>
        </w:rPr>
        <w:t>trusted by potential partners</w:t>
      </w:r>
      <w:r>
        <w:rPr>
          <w:rStyle w:val="StyleUnderline"/>
        </w:rPr>
        <w:t xml:space="preserve"> </w:t>
      </w:r>
      <w:r w:rsidRPr="00AA333E">
        <w:rPr>
          <w:sz w:val="12"/>
        </w:rPr>
        <w:t xml:space="preserve">but the second is more complex. A state becomes more attractive as an alliance partner if it has experience within institutionalized security relationships, whether as formal alliances or less-defined quasi-alliances. Policymaking while participating in these arrangements involves certain constraints, and states with experience in this policymaking environment better understand the constraints involved. This deeper understanding based on past experiences begets stronger future com- </w:t>
      </w:r>
      <w:proofErr w:type="spellStart"/>
      <w:r w:rsidRPr="00AA333E">
        <w:rPr>
          <w:sz w:val="12"/>
        </w:rPr>
        <w:t>mitments</w:t>
      </w:r>
      <w:proofErr w:type="spellEnd"/>
      <w:r w:rsidRPr="00AA333E">
        <w:rPr>
          <w:sz w:val="12"/>
        </w:rPr>
        <w:t xml:space="preserve">. The client's historical experience in alliance participation provides a record of abiding by autonomy constraints. Such experience could include basing agreements, which provide a long-lasting measure of the client's ability to cooperate within an alliance. Although these agreements appear robust upon adoption, they are, in reality, an ongoing friction point that requires intra-alliance negotiations to resolve equitably.85 These constraints apply not only to well-defined basing agreements but also to the less-defined require- </w:t>
      </w:r>
      <w:proofErr w:type="spellStart"/>
      <w:r w:rsidRPr="00AA333E">
        <w:rPr>
          <w:sz w:val="12"/>
        </w:rPr>
        <w:t>ment</w:t>
      </w:r>
      <w:proofErr w:type="spellEnd"/>
      <w:r w:rsidRPr="00AA333E">
        <w:rPr>
          <w:sz w:val="12"/>
        </w:rPr>
        <w:t xml:space="preserve"> to coordinate policy that might affect the patron. </w:t>
      </w:r>
      <w:r w:rsidRPr="003003E5">
        <w:rPr>
          <w:rStyle w:val="StyleUnderline"/>
        </w:rPr>
        <w:t>State reliability is</w:t>
      </w:r>
      <w:r w:rsidRPr="00AA333E">
        <w:rPr>
          <w:sz w:val="12"/>
        </w:rPr>
        <w:t xml:space="preserve"> also </w:t>
      </w:r>
      <w:r w:rsidRPr="003003E5">
        <w:rPr>
          <w:rStyle w:val="StyleUnderline"/>
        </w:rPr>
        <w:t>reflected in its previous willingness to pursue deeper</w:t>
      </w:r>
      <w:r w:rsidRPr="00AA333E">
        <w:rPr>
          <w:sz w:val="12"/>
        </w:rPr>
        <w:t xml:space="preserve"> </w:t>
      </w:r>
      <w:r w:rsidRPr="003003E5">
        <w:rPr>
          <w:rStyle w:val="StyleUnderline"/>
        </w:rPr>
        <w:t>security relationship institutionalization</w:t>
      </w:r>
      <w:r w:rsidRPr="00AA333E">
        <w:rPr>
          <w:sz w:val="12"/>
        </w:rPr>
        <w:t xml:space="preserve">. States with deep investments in integrated command structures, joint military planning, or stationing troops in another state are more likely to honor military commitments in war. Higher levels of institutionalization also reflect a willingness to abide by reduced autonomy.88 Institutionalization, however, has diminishing returns at the highest end of the spectrum. Brett Ashley Leeds and </w:t>
      </w:r>
      <w:proofErr w:type="spellStart"/>
      <w:r w:rsidRPr="00AA333E">
        <w:rPr>
          <w:sz w:val="12"/>
        </w:rPr>
        <w:t>Sezi</w:t>
      </w:r>
      <w:proofErr w:type="spellEnd"/>
      <w:r w:rsidRPr="00AA333E">
        <w:rPr>
          <w:sz w:val="12"/>
        </w:rPr>
        <w:t xml:space="preserve"> </w:t>
      </w:r>
      <w:proofErr w:type="spellStart"/>
      <w:r w:rsidRPr="00AA333E">
        <w:rPr>
          <w:sz w:val="12"/>
        </w:rPr>
        <w:t>Anac</w:t>
      </w:r>
      <w:proofErr w:type="spellEnd"/>
      <w:r w:rsidRPr="00AA333E">
        <w:rPr>
          <w:sz w:val="12"/>
        </w:rPr>
        <w:t xml:space="preserve"> found that states within more formal alliances requiring the highest levels of military coordination during peacetime were no more reliable than those in less </w:t>
      </w:r>
      <w:proofErr w:type="spellStart"/>
      <w:r w:rsidRPr="00AA333E">
        <w:rPr>
          <w:sz w:val="12"/>
        </w:rPr>
        <w:t>insti</w:t>
      </w:r>
      <w:proofErr w:type="spellEnd"/>
      <w:r w:rsidRPr="00AA333E">
        <w:rPr>
          <w:sz w:val="12"/>
        </w:rPr>
        <w:t xml:space="preserve">- </w:t>
      </w:r>
      <w:proofErr w:type="spellStart"/>
      <w:r w:rsidRPr="00AA333E">
        <w:rPr>
          <w:sz w:val="12"/>
        </w:rPr>
        <w:t>tutionalized</w:t>
      </w:r>
      <w:proofErr w:type="spellEnd"/>
      <w:r w:rsidRPr="00AA333E">
        <w:rPr>
          <w:sz w:val="12"/>
        </w:rPr>
        <w:t xml:space="preserve"> security relationships.89 These limits in more formalized alliances mean that states do not necessarily need a lengthy record of formal alliance participation to be considered worthwhile partner in all types of security relationships. Simply having demonstrated an ability to restrain autonomy in some fashion is enough to qualify for future security relationships. Of note, </w:t>
      </w:r>
      <w:r w:rsidRPr="003003E5">
        <w:rPr>
          <w:rStyle w:val="StyleUnderline"/>
        </w:rPr>
        <w:t>there is a rich body of literature on historical alliance credibility</w:t>
      </w:r>
      <w:r w:rsidRPr="00AA333E">
        <w:rPr>
          <w:sz w:val="12"/>
        </w:rPr>
        <w:t xml:space="preserve">. While this book is not a study of alliance credibility, </w:t>
      </w:r>
      <w:r w:rsidRPr="003003E5">
        <w:rPr>
          <w:rStyle w:val="StyleUnderline"/>
        </w:rPr>
        <w:t>this literature supports</w:t>
      </w:r>
      <w:r>
        <w:rPr>
          <w:rStyle w:val="StyleUnderline"/>
        </w:rPr>
        <w:t xml:space="preserve"> </w:t>
      </w:r>
      <w:r w:rsidRPr="003003E5">
        <w:rPr>
          <w:rStyle w:val="StyleUnderline"/>
        </w:rPr>
        <w:t>the concept that states seek reliable partners. Alliances that lack credibility</w:t>
      </w:r>
      <w:r>
        <w:rPr>
          <w:rStyle w:val="StyleUnderline"/>
        </w:rPr>
        <w:t xml:space="preserve"> </w:t>
      </w:r>
      <w:r w:rsidRPr="003003E5">
        <w:rPr>
          <w:rStyle w:val="StyleUnderline"/>
        </w:rPr>
        <w:t>will not produce the desired</w:t>
      </w:r>
      <w:r w:rsidRPr="00AA333E">
        <w:rPr>
          <w:sz w:val="12"/>
        </w:rPr>
        <w:t xml:space="preserve"> deterrence </w:t>
      </w:r>
      <w:r w:rsidRPr="003003E5">
        <w:rPr>
          <w:rStyle w:val="StyleUnderline"/>
        </w:rPr>
        <w:t>effects</w:t>
      </w:r>
      <w:r w:rsidRPr="00AA333E">
        <w:rPr>
          <w:sz w:val="12"/>
        </w:rPr>
        <w:t xml:space="preserve"> vis-å-vis a prospective enemy, </w:t>
      </w:r>
      <w:r w:rsidRPr="003003E5">
        <w:rPr>
          <w:rStyle w:val="StyleUnderline"/>
        </w:rPr>
        <w:t>so policymakers will not form security relationships with states that will not</w:t>
      </w:r>
      <w:r>
        <w:rPr>
          <w:rStyle w:val="StyleUnderline"/>
        </w:rPr>
        <w:t xml:space="preserve"> </w:t>
      </w:r>
      <w:r w:rsidRPr="003003E5">
        <w:rPr>
          <w:rStyle w:val="StyleUnderline"/>
        </w:rPr>
        <w:t>contribute to the collective's credibility</w:t>
      </w:r>
      <w:r w:rsidRPr="00AA333E">
        <w:rPr>
          <w:sz w:val="12"/>
        </w:rPr>
        <w:t xml:space="preserve">. </w:t>
      </w:r>
    </w:p>
    <w:p w:rsidR="00490227" w:rsidRDefault="00490227" w:rsidP="00490227">
      <w:pPr>
        <w:pStyle w:val="Heading4"/>
      </w:pPr>
      <w:r>
        <w:t xml:space="preserve">And, Arms sales are a CRITICAL signal of assurance and commitment – sustains alliance structure </w:t>
      </w:r>
    </w:p>
    <w:p w:rsidR="00490227" w:rsidRPr="00AF149C" w:rsidRDefault="00490227" w:rsidP="00490227"/>
    <w:p w:rsidR="00490227" w:rsidRPr="00F7042A" w:rsidRDefault="00490227" w:rsidP="00490227">
      <w:r>
        <w:t xml:space="preserve">Yang Bonny </w:t>
      </w:r>
      <w:r w:rsidRPr="00F7042A">
        <w:rPr>
          <w:rStyle w:val="Style13ptBold"/>
        </w:rPr>
        <w:t>Lin 12</w:t>
      </w:r>
      <w:r>
        <w:t xml:space="preserve"> {Bonny Lin is an associate political scientist at the RAND Corporation. Her research focuses on U.S. defense policy towards China, India, and the Indo-Pacific region. May 2012. “Arms, Alliances, and the Bomb: Using Conventional Arms Transfers to Prevent Nuclear Proliferation.” https://search-proquest-com.proxy.lib.umich.edu/docview/1038970618?pq-origsite=summon}//JM</w:t>
      </w:r>
    </w:p>
    <w:p w:rsidR="00490227" w:rsidRPr="006C2B73" w:rsidRDefault="00490227" w:rsidP="00490227">
      <w:pPr>
        <w:rPr>
          <w:b/>
          <w:u w:val="single"/>
        </w:rPr>
      </w:pPr>
      <w:r w:rsidRPr="00490227">
        <w:rPr>
          <w:sz w:val="12"/>
        </w:rPr>
        <w:t xml:space="preserve">Military demonstrations of commitment Second, </w:t>
      </w:r>
      <w:r w:rsidRPr="006C2B73">
        <w:rPr>
          <w:b/>
          <w:u w:val="single"/>
        </w:rPr>
        <w:t xml:space="preserve">security guarantees require </w:t>
      </w:r>
      <w:r w:rsidRPr="006C2B73">
        <w:rPr>
          <w:rStyle w:val="Emphasis"/>
        </w:rPr>
        <w:t>visible signals of commitment</w:t>
      </w:r>
      <w:r w:rsidRPr="006C2B73">
        <w:rPr>
          <w:b/>
          <w:u w:val="single"/>
        </w:rPr>
        <w:t xml:space="preserve">. A relationship can be alive on paper </w:t>
      </w:r>
      <w:r w:rsidRPr="006C2B73">
        <w:rPr>
          <w:rStyle w:val="Emphasis"/>
        </w:rPr>
        <w:t>but dead in practice</w:t>
      </w:r>
      <w:r w:rsidRPr="00490227">
        <w:rPr>
          <w:sz w:val="12"/>
        </w:rPr>
        <w:t xml:space="preserve">. </w:t>
      </w:r>
      <w:r w:rsidRPr="006C2B73">
        <w:rPr>
          <w:b/>
          <w:u w:val="single"/>
        </w:rPr>
        <w:t>Since allies may doubt whether patrons</w:t>
      </w:r>
      <w:r w:rsidRPr="00490227">
        <w:rPr>
          <w:sz w:val="12"/>
        </w:rPr>
        <w:t xml:space="preserve"> will </w:t>
      </w:r>
      <w:r w:rsidRPr="006C2B73">
        <w:rPr>
          <w:rStyle w:val="Emphasis"/>
        </w:rPr>
        <w:t>honor commitments</w:t>
      </w:r>
      <w:r w:rsidRPr="006C2B73">
        <w:rPr>
          <w:b/>
          <w:u w:val="single"/>
        </w:rPr>
        <w:t xml:space="preserve">, patrons have to </w:t>
      </w:r>
      <w:r w:rsidRPr="006C2B73">
        <w:rPr>
          <w:rStyle w:val="Emphasis"/>
        </w:rPr>
        <w:t>continuously reassure allies through</w:t>
      </w:r>
      <w:r w:rsidRPr="00490227">
        <w:rPr>
          <w:sz w:val="12"/>
        </w:rPr>
        <w:t xml:space="preserve"> demonstrations of </w:t>
      </w:r>
      <w:r w:rsidRPr="006C2B73">
        <w:rPr>
          <w:rStyle w:val="Emphasis"/>
        </w:rPr>
        <w:t>support.</w:t>
      </w:r>
      <w:r w:rsidRPr="00490227">
        <w:rPr>
          <w:sz w:val="12"/>
        </w:rPr>
        <w:t xml:space="preserve">92 This involves exchanges and coordination between allies, including military contact, cooperative planning, and political, cultural, and economic linkages.93 </w:t>
      </w:r>
      <w:r w:rsidRPr="006C2B73">
        <w:rPr>
          <w:b/>
          <w:u w:val="single"/>
        </w:rPr>
        <w:t>For allies facing external security threats, the presence</w:t>
      </w:r>
      <w:r w:rsidRPr="00490227">
        <w:rPr>
          <w:sz w:val="12"/>
        </w:rPr>
        <w:t xml:space="preserve"> and display </w:t>
      </w:r>
      <w:r w:rsidRPr="006C2B73">
        <w:rPr>
          <w:b/>
          <w:u w:val="single"/>
        </w:rPr>
        <w:t xml:space="preserve">of a military relationship with the U.S. is most significant </w:t>
      </w:r>
      <w:r w:rsidRPr="006C2B73">
        <w:rPr>
          <w:rStyle w:val="Emphasis"/>
        </w:rPr>
        <w:t>in providing strategic assurance</w:t>
      </w:r>
      <w:r w:rsidRPr="00490227">
        <w:rPr>
          <w:sz w:val="12"/>
        </w:rPr>
        <w:t xml:space="preserve">. During the Cold War, Washington displayed the strength of its military commitment to neutrals and allies through four main ways: </w:t>
      </w:r>
      <w:r w:rsidRPr="006C2B73">
        <w:rPr>
          <w:rStyle w:val="Emphasis"/>
        </w:rPr>
        <w:t>transferring of conventional arms,</w:t>
      </w:r>
      <w:r w:rsidRPr="00490227">
        <w:rPr>
          <w:sz w:val="12"/>
        </w:rPr>
        <w:t xml:space="preserve"> deploying U.S. troops, </w:t>
      </w:r>
      <w:r w:rsidRPr="006C2B73">
        <w:rPr>
          <w:b/>
          <w:u w:val="single"/>
        </w:rPr>
        <w:t>establishing U.S. military</w:t>
      </w:r>
      <w:r w:rsidRPr="00490227">
        <w:rPr>
          <w:sz w:val="12"/>
        </w:rPr>
        <w:t xml:space="preserve"> </w:t>
      </w:r>
      <w:r w:rsidRPr="006C2B73">
        <w:rPr>
          <w:b/>
          <w:u w:val="single"/>
        </w:rPr>
        <w:t>bases</w:t>
      </w:r>
      <w:r w:rsidRPr="00490227">
        <w:rPr>
          <w:sz w:val="12"/>
        </w:rPr>
        <w:t xml:space="preserve">, and deploying U.S. nuclear weapons. Figure 2.2 below displays these four ways Washington demonstrated its defense commitment to allies. The United States sent considerable volumes of arms to allies during the Cold War. Washington sold major conventional weapons worth over $1 million to both allied and neutral countries. In 1950, the U.S. had 25 clients that purchased over $1 million of conventional arms. This number quickly rose to 35 clients in 1955 and stabilized to around 46 clients from 1960 to the 1980s. </w:t>
      </w:r>
      <w:r w:rsidRPr="006C2B73">
        <w:rPr>
          <w:b/>
          <w:u w:val="single"/>
        </w:rPr>
        <w:t xml:space="preserve">Countries that accepted U.S. arms operated under the assumption that </w:t>
      </w:r>
      <w:r w:rsidRPr="006C2B73">
        <w:rPr>
          <w:rStyle w:val="Emphasis"/>
        </w:rPr>
        <w:t>such an acceptance hinted to at least an implicit alliance with Washington</w:t>
      </w:r>
      <w:r w:rsidRPr="006C2B73">
        <w:rPr>
          <w:b/>
          <w:u w:val="single"/>
        </w:rPr>
        <w:t>.</w:t>
      </w:r>
      <w:r w:rsidRPr="00490227">
        <w:rPr>
          <w:sz w:val="12"/>
        </w:rPr>
        <w:t xml:space="preserve"> </w:t>
      </w:r>
      <w:r w:rsidRPr="006C2B73">
        <w:rPr>
          <w:b/>
          <w:u w:val="single"/>
        </w:rPr>
        <w:t>India, for example, rejected U.S. military aid</w:t>
      </w:r>
      <w:r w:rsidRPr="00490227">
        <w:rPr>
          <w:sz w:val="12"/>
        </w:rPr>
        <w:t xml:space="preserve"> in the 1950s </w:t>
      </w:r>
      <w:r w:rsidRPr="006C2B73">
        <w:rPr>
          <w:b/>
          <w:u w:val="single"/>
        </w:rPr>
        <w:t>because accepting military aid from countries "meant 'practically becoming aligned' to the country</w:t>
      </w:r>
      <w:r w:rsidRPr="00490227">
        <w:rPr>
          <w:sz w:val="12"/>
        </w:rPr>
        <w:t xml:space="preserve"> from which help was taken."95 </w:t>
      </w:r>
      <w:r w:rsidRPr="006C2B73">
        <w:rPr>
          <w:b/>
          <w:u w:val="single"/>
        </w:rPr>
        <w:t xml:space="preserve">Countries that receive U.S. arms </w:t>
      </w:r>
      <w:r w:rsidRPr="006C2B73">
        <w:rPr>
          <w:rStyle w:val="Emphasis"/>
        </w:rPr>
        <w:t xml:space="preserve">often also host U.S. military advisors and technicians to service the equipment. </w:t>
      </w:r>
      <w:r w:rsidRPr="006C2B73">
        <w:rPr>
          <w:b/>
          <w:u w:val="single"/>
        </w:rPr>
        <w:t>Foreign Military Sales</w:t>
      </w:r>
      <w:r w:rsidRPr="00490227">
        <w:rPr>
          <w:sz w:val="12"/>
        </w:rPr>
        <w:t xml:space="preserve">, in particular, </w:t>
      </w:r>
      <w:r w:rsidRPr="006C2B73">
        <w:rPr>
          <w:b/>
          <w:u w:val="single"/>
        </w:rPr>
        <w:t>require government-to-government relations</w:t>
      </w:r>
      <w:r w:rsidRPr="00490227">
        <w:rPr>
          <w:sz w:val="12"/>
        </w:rPr>
        <w:t xml:space="preserve"> and "the direct involvement of [U.S. Department of Defense] personnel in managing the procurement and delivery of a foreign purchaser's programs... [and] </w:t>
      </w:r>
      <w:r w:rsidRPr="006C2B73">
        <w:rPr>
          <w:rStyle w:val="StyleUnderline"/>
        </w:rPr>
        <w:t>t</w:t>
      </w:r>
      <w:r w:rsidRPr="006C2B73">
        <w:rPr>
          <w:b/>
          <w:u w:val="single"/>
        </w:rPr>
        <w:t xml:space="preserve">his level of communication and personal interaction is viewed as a </w:t>
      </w:r>
      <w:r w:rsidRPr="006C2B73">
        <w:rPr>
          <w:rStyle w:val="Emphasis"/>
        </w:rPr>
        <w:t>catalyst to building stronger overall military to military relationships</w:t>
      </w:r>
      <w:r w:rsidRPr="006C2B73">
        <w:rPr>
          <w:b/>
          <w:u w:val="single"/>
        </w:rPr>
        <w:t>.</w:t>
      </w:r>
      <w:r w:rsidRPr="00490227">
        <w:rPr>
          <w:sz w:val="12"/>
        </w:rPr>
        <w:t xml:space="preserve">"96 Sophisticated items require U.S. servicing and also are only purchasable through the Foreign Military Sales program. In addition to sending arms, Washington also deployed American soldiers abroad. U.S. troops signaled to allies that Washington was sufficiently committed to the ally to put its own citizens in danger to protect the ally. While U.S. deployed troops in a number of countries, Washington was relatively selective in deploying a large number of troops. On average from 1950 to 1991, approximately thirty countries hosted more than 100 U.S. troops and only around twenty countries had U.S. troop levels above 1000 soldiers.97 </w:t>
      </w:r>
      <w:r w:rsidRPr="006C2B73">
        <w:rPr>
          <w:b/>
          <w:u w:val="single"/>
        </w:rPr>
        <w:t>U.S. military bases are often accompanied by the</w:t>
      </w:r>
      <w:r w:rsidRPr="00490227">
        <w:rPr>
          <w:sz w:val="12"/>
        </w:rPr>
        <w:t xml:space="preserve"> deployment of American soldiers and </w:t>
      </w:r>
      <w:r w:rsidRPr="006C2B73">
        <w:rPr>
          <w:b/>
          <w:u w:val="single"/>
        </w:rPr>
        <w:t>sales of advanced military equipment. While</w:t>
      </w:r>
      <w:r w:rsidRPr="00490227">
        <w:rPr>
          <w:sz w:val="12"/>
        </w:rPr>
        <w:t xml:space="preserve"> the U.S. had a large number of foreign military bases during the Cold War, many bases were small in scale. Only a dozen or two of the countries hosted medium or large military sites of highly significant military value.98 ' 99 </w:t>
      </w:r>
      <w:r w:rsidRPr="006C2B73">
        <w:rPr>
          <w:b/>
          <w:u w:val="single"/>
        </w:rPr>
        <w:t xml:space="preserve">U.S. military bases signal a stronger alliance commitment because of the physical immovability as well as large economic costs of constructing such sites. </w:t>
      </w:r>
    </w:p>
    <w:p w:rsidR="00490227" w:rsidRPr="00AF149C" w:rsidRDefault="00490227" w:rsidP="00490227"/>
    <w:p w:rsidR="00490227" w:rsidRPr="00E6383C" w:rsidRDefault="00490227" w:rsidP="00490227"/>
    <w:p w:rsidR="00DA436B" w:rsidRDefault="00DA436B" w:rsidP="00DA436B">
      <w:pPr>
        <w:pStyle w:val="Heading3"/>
      </w:pPr>
      <w:r>
        <w:t>I/L – Perception Matters</w:t>
      </w:r>
    </w:p>
    <w:p w:rsidR="00DA436B" w:rsidRDefault="00DA436B" w:rsidP="00DA436B"/>
    <w:p w:rsidR="00DA436B" w:rsidRDefault="00DA436B" w:rsidP="00DA436B">
      <w:pPr>
        <w:pStyle w:val="Heading4"/>
      </w:pPr>
      <w:r>
        <w:t xml:space="preserve">And, Allies watch our moves closely – perceptions matter and the plan triggers a reduction in U.S. credibility </w:t>
      </w:r>
    </w:p>
    <w:p w:rsidR="00DA436B" w:rsidRPr="00FE0506" w:rsidRDefault="00DA436B" w:rsidP="00DA436B"/>
    <w:p w:rsidR="00DA436B" w:rsidRPr="00BC7887" w:rsidRDefault="00DA436B" w:rsidP="00DA436B">
      <w:pPr>
        <w:rPr>
          <w:sz w:val="16"/>
          <w:szCs w:val="16"/>
        </w:rPr>
      </w:pPr>
      <w:r w:rsidRPr="00FE0506">
        <w:rPr>
          <w:rStyle w:val="Style13ptBold"/>
        </w:rPr>
        <w:t>McInnis 13</w:t>
      </w:r>
      <w:r w:rsidRPr="00BC7887">
        <w:rPr>
          <w:b/>
          <w:sz w:val="16"/>
          <w:szCs w:val="16"/>
        </w:rPr>
        <w:t xml:space="preserve"> </w:t>
      </w:r>
      <w:r w:rsidRPr="00BC7887">
        <w:rPr>
          <w:sz w:val="16"/>
          <w:szCs w:val="16"/>
        </w:rPr>
        <w:t xml:space="preserve">– </w:t>
      </w:r>
      <w:r w:rsidRPr="00490227">
        <w:t xml:space="preserve">Kathleen, PhD candidate at the Department of War Studies, King’s College London and a Research Consultant at Chatham House (“A CANARY IN THE COAL MINE FOR U.S. GLOBAL LEADERSHIP?,” War on the Rocks, 10/28/13, </w:t>
      </w:r>
      <w:hyperlink r:id="rId11" w:history="1">
        <w:r w:rsidRPr="00490227">
          <w:rPr>
            <w:rStyle w:val="Hyperlink"/>
          </w:rPr>
          <w:t>http://warontherocks.com/2013/10/a-canary-in-the-coal-mine-for-u-s-global-leadership/</w:t>
        </w:r>
      </w:hyperlink>
      <w:r w:rsidRPr="00490227">
        <w:t>)</w:t>
      </w:r>
    </w:p>
    <w:p w:rsidR="00DA436B" w:rsidRDefault="00DA436B" w:rsidP="00DA436B">
      <w:pPr>
        <w:jc w:val="both"/>
        <w:rPr>
          <w:b/>
          <w:u w:val="single"/>
        </w:rPr>
      </w:pPr>
      <w:r w:rsidRPr="00FE0506">
        <w:rPr>
          <w:b/>
          <w:u w:val="single"/>
        </w:rPr>
        <w:t xml:space="preserve">The </w:t>
      </w:r>
      <w:r w:rsidRPr="0096027A">
        <w:rPr>
          <w:b/>
          <w:highlight w:val="green"/>
          <w:u w:val="single"/>
        </w:rPr>
        <w:t>Obama</w:t>
      </w:r>
      <w:r w:rsidRPr="00FE0506">
        <w:rPr>
          <w:b/>
          <w:u w:val="single"/>
        </w:rPr>
        <w:t xml:space="preserve"> administration </w:t>
      </w:r>
      <w:r w:rsidRPr="006C62BF">
        <w:rPr>
          <w:b/>
          <w:u w:val="single"/>
        </w:rPr>
        <w:t xml:space="preserve">appears to have </w:t>
      </w:r>
      <w:r w:rsidRPr="0096027A">
        <w:rPr>
          <w:b/>
          <w:highlight w:val="green"/>
          <w:u w:val="single"/>
        </w:rPr>
        <w:t>dodged a bullet with</w:t>
      </w:r>
      <w:r w:rsidRPr="00FE0506">
        <w:rPr>
          <w:b/>
          <w:u w:val="single"/>
        </w:rPr>
        <w:t xml:space="preserve"> respect to</w:t>
      </w:r>
      <w:r w:rsidRPr="009A49D1">
        <w:rPr>
          <w:sz w:val="10"/>
        </w:rPr>
        <w:t xml:space="preserve"> two critical issues: intervening in </w:t>
      </w:r>
      <w:r w:rsidRPr="0096027A">
        <w:rPr>
          <w:b/>
          <w:highlight w:val="green"/>
          <w:u w:val="single"/>
        </w:rPr>
        <w:t>Syria</w:t>
      </w:r>
      <w:r w:rsidRPr="009A49D1">
        <w:rPr>
          <w:sz w:val="10"/>
        </w:rPr>
        <w:t xml:space="preserve"> and budgetary default. </w:t>
      </w:r>
      <w:r w:rsidRPr="0096027A">
        <w:rPr>
          <w:b/>
          <w:highlight w:val="green"/>
          <w:u w:val="single"/>
        </w:rPr>
        <w:t>However</w:t>
      </w:r>
      <w:r w:rsidRPr="009A49D1">
        <w:rPr>
          <w:sz w:val="10"/>
        </w:rPr>
        <w:t xml:space="preserve">, as the dust starts to settle, </w:t>
      </w:r>
      <w:r w:rsidRPr="000C4AC3">
        <w:rPr>
          <w:b/>
          <w:u w:val="single"/>
        </w:rPr>
        <w:t xml:space="preserve">real </w:t>
      </w:r>
      <w:r w:rsidRPr="0096027A">
        <w:rPr>
          <w:b/>
          <w:highlight w:val="green"/>
          <w:u w:val="single"/>
        </w:rPr>
        <w:t>questions are emerging</w:t>
      </w:r>
      <w:r w:rsidRPr="000C4AC3">
        <w:rPr>
          <w:b/>
          <w:u w:val="single"/>
        </w:rPr>
        <w:t xml:space="preserve"> abroad as to </w:t>
      </w:r>
      <w:r w:rsidRPr="00617702">
        <w:rPr>
          <w:b/>
          <w:u w:val="single"/>
        </w:rPr>
        <w:t xml:space="preserve">whether the canary is croaking </w:t>
      </w:r>
      <w:r w:rsidRPr="0096027A">
        <w:rPr>
          <w:b/>
          <w:highlight w:val="green"/>
          <w:u w:val="single"/>
        </w:rPr>
        <w:t>for U.S.</w:t>
      </w:r>
      <w:r w:rsidRPr="000C4AC3">
        <w:rPr>
          <w:b/>
          <w:u w:val="single"/>
        </w:rPr>
        <w:t xml:space="preserve"> global </w:t>
      </w:r>
      <w:r w:rsidRPr="0096027A">
        <w:rPr>
          <w:b/>
          <w:highlight w:val="green"/>
          <w:u w:val="single"/>
        </w:rPr>
        <w:t>leadership</w:t>
      </w:r>
      <w:r w:rsidRPr="000C4AC3">
        <w:rPr>
          <w:b/>
          <w:u w:val="single"/>
        </w:rPr>
        <w:t>.</w:t>
      </w:r>
      <w:r w:rsidRPr="009A49D1">
        <w:rPr>
          <w:sz w:val="10"/>
        </w:rPr>
        <w:t xml:space="preserve"> The people of the United States have lost their appetite for interventions in complex wars in the Middle East. So from Washington’s perspective, avoiding an intervention in Syria is a “win.” But the view from abroad is considerably more worrying. Cuts to defense spending through sequestration and </w:t>
      </w:r>
      <w:r w:rsidRPr="0096027A">
        <w:rPr>
          <w:b/>
          <w:highlight w:val="green"/>
          <w:u w:val="single"/>
        </w:rPr>
        <w:t>perceived</w:t>
      </w:r>
      <w:r w:rsidRPr="00FE0506">
        <w:rPr>
          <w:b/>
          <w:u w:val="single"/>
        </w:rPr>
        <w:t xml:space="preserve"> American </w:t>
      </w:r>
      <w:r w:rsidRPr="006C62BF">
        <w:rPr>
          <w:b/>
          <w:u w:val="single"/>
        </w:rPr>
        <w:t xml:space="preserve">legislative </w:t>
      </w:r>
      <w:r w:rsidRPr="0096027A">
        <w:rPr>
          <w:b/>
          <w:highlight w:val="green"/>
          <w:u w:val="single"/>
        </w:rPr>
        <w:t>dysfunction</w:t>
      </w:r>
      <w:r w:rsidRPr="009A49D1">
        <w:rPr>
          <w:sz w:val="10"/>
        </w:rPr>
        <w:t xml:space="preserve"> are </w:t>
      </w:r>
      <w:r w:rsidRPr="0096027A">
        <w:rPr>
          <w:b/>
          <w:highlight w:val="green"/>
          <w:u w:val="single"/>
        </w:rPr>
        <w:t>exacerbat</w:t>
      </w:r>
      <w:r w:rsidRPr="009A49D1">
        <w:rPr>
          <w:sz w:val="10"/>
        </w:rPr>
        <w:t xml:space="preserve">ing </w:t>
      </w:r>
      <w:r w:rsidRPr="0096027A">
        <w:rPr>
          <w:b/>
          <w:highlight w:val="green"/>
          <w:u w:val="single"/>
        </w:rPr>
        <w:t xml:space="preserve">Allied concerns </w:t>
      </w:r>
      <w:r w:rsidRPr="006C62BF">
        <w:rPr>
          <w:b/>
          <w:highlight w:val="green"/>
          <w:u w:val="single"/>
        </w:rPr>
        <w:t>about whether the U.S. will</w:t>
      </w:r>
      <w:r w:rsidRPr="009A49D1">
        <w:rPr>
          <w:sz w:val="10"/>
          <w:highlight w:val="green"/>
        </w:rPr>
        <w:t xml:space="preserve"> really </w:t>
      </w:r>
      <w:r w:rsidRPr="006C62BF">
        <w:rPr>
          <w:b/>
          <w:highlight w:val="green"/>
          <w:u w:val="single"/>
        </w:rPr>
        <w:t>put its money where its mouth is</w:t>
      </w:r>
      <w:r w:rsidRPr="000C4AC3">
        <w:rPr>
          <w:b/>
          <w:u w:val="single"/>
        </w:rPr>
        <w:t>.</w:t>
      </w:r>
      <w:r w:rsidRPr="009A49D1">
        <w:rPr>
          <w:sz w:val="10"/>
        </w:rPr>
        <w:t xml:space="preserve"> </w:t>
      </w:r>
      <w:r w:rsidRPr="00FE0506">
        <w:rPr>
          <w:b/>
          <w:u w:val="single"/>
        </w:rPr>
        <w:t xml:space="preserve">This, in turn, </w:t>
      </w:r>
      <w:r w:rsidRPr="006C62BF">
        <w:rPr>
          <w:b/>
          <w:highlight w:val="green"/>
          <w:u w:val="single"/>
        </w:rPr>
        <w:t>leads to questions about the future of U.S. global leadership</w:t>
      </w:r>
      <w:r w:rsidRPr="000C4AC3">
        <w:rPr>
          <w:b/>
          <w:u w:val="single"/>
        </w:rPr>
        <w:t>.</w:t>
      </w:r>
      <w:r w:rsidRPr="009A49D1">
        <w:rPr>
          <w:sz w:val="10"/>
        </w:rPr>
        <w:t xml:space="preserve"> </w:t>
      </w:r>
      <w:r w:rsidRPr="00FE0506">
        <w:rPr>
          <w:b/>
          <w:u w:val="single"/>
        </w:rPr>
        <w:t>If left unaddressed, these issues will become serious strategic challenges</w:t>
      </w:r>
      <w:r w:rsidRPr="009A49D1">
        <w:rPr>
          <w:sz w:val="10"/>
        </w:rPr>
        <w:t xml:space="preserve"> for the United States. </w:t>
      </w:r>
      <w:r w:rsidRPr="00FE0506">
        <w:rPr>
          <w:b/>
          <w:u w:val="single"/>
        </w:rPr>
        <w:t xml:space="preserve">I have worked on transatlantic security issues for most of my career, and have just returned from </w:t>
      </w:r>
      <w:r w:rsidRPr="0096027A">
        <w:rPr>
          <w:b/>
          <w:highlight w:val="green"/>
          <w:u w:val="single"/>
        </w:rPr>
        <w:t xml:space="preserve">interviewing defense professionals in Australia, Japan </w:t>
      </w:r>
      <w:r w:rsidRPr="00FE0506">
        <w:rPr>
          <w:b/>
          <w:u w:val="single"/>
        </w:rPr>
        <w:t xml:space="preserve">and </w:t>
      </w:r>
      <w:r w:rsidRPr="0096027A">
        <w:rPr>
          <w:b/>
          <w:highlight w:val="green"/>
          <w:u w:val="single"/>
        </w:rPr>
        <w:t>New Zealand.</w:t>
      </w:r>
      <w:r w:rsidRPr="009A49D1">
        <w:rPr>
          <w:sz w:val="10"/>
          <w:highlight w:val="green"/>
        </w:rPr>
        <w:t xml:space="preserve"> </w:t>
      </w:r>
      <w:r w:rsidRPr="0096027A">
        <w:rPr>
          <w:b/>
          <w:highlight w:val="green"/>
          <w:u w:val="single"/>
        </w:rPr>
        <w:t>The impression I consistently get</w:t>
      </w:r>
      <w:r w:rsidRPr="009A49D1">
        <w:rPr>
          <w:sz w:val="10"/>
        </w:rPr>
        <w:t xml:space="preserve"> from </w:t>
      </w:r>
      <w:r w:rsidRPr="00FE0506">
        <w:rPr>
          <w:b/>
          <w:u w:val="single"/>
        </w:rPr>
        <w:t>interacting with Allies and partners</w:t>
      </w:r>
      <w:r w:rsidRPr="009A49D1">
        <w:rPr>
          <w:sz w:val="10"/>
        </w:rPr>
        <w:t xml:space="preserve">: </w:t>
      </w:r>
      <w:r w:rsidRPr="006C62BF">
        <w:rPr>
          <w:rStyle w:val="Emphasis"/>
          <w:highlight w:val="green"/>
        </w:rPr>
        <w:t xml:space="preserve">it’s hard to overestimate how carefully </w:t>
      </w:r>
      <w:r w:rsidRPr="006C62BF">
        <w:rPr>
          <w:rStyle w:val="Emphasis"/>
        </w:rPr>
        <w:t xml:space="preserve">our </w:t>
      </w:r>
      <w:r w:rsidRPr="006C62BF">
        <w:rPr>
          <w:rStyle w:val="Emphasis"/>
          <w:highlight w:val="green"/>
        </w:rPr>
        <w:t>Allies watch what’s going on in the U</w:t>
      </w:r>
      <w:r w:rsidRPr="006C62BF">
        <w:rPr>
          <w:rStyle w:val="Emphasis"/>
        </w:rPr>
        <w:t xml:space="preserve">nited </w:t>
      </w:r>
      <w:r w:rsidRPr="006C62BF">
        <w:rPr>
          <w:rStyle w:val="Emphasis"/>
          <w:highlight w:val="green"/>
        </w:rPr>
        <w:t>S</w:t>
      </w:r>
      <w:r w:rsidRPr="006C62BF">
        <w:rPr>
          <w:rStyle w:val="Emphasis"/>
        </w:rPr>
        <w:t>tates</w:t>
      </w:r>
      <w:r w:rsidRPr="009A49D1">
        <w:rPr>
          <w:sz w:val="10"/>
        </w:rPr>
        <w:t xml:space="preserve">. This is </w:t>
      </w:r>
      <w:r w:rsidRPr="004A03F2">
        <w:rPr>
          <w:b/>
          <w:u w:val="single"/>
        </w:rPr>
        <w:t xml:space="preserve">because </w:t>
      </w:r>
      <w:r w:rsidRPr="0096027A">
        <w:rPr>
          <w:b/>
          <w:highlight w:val="green"/>
          <w:u w:val="single"/>
        </w:rPr>
        <w:t>they rely on the U.S. for security</w:t>
      </w:r>
      <w:r w:rsidRPr="004A03F2">
        <w:rPr>
          <w:b/>
          <w:u w:val="single"/>
        </w:rPr>
        <w:t xml:space="preserve"> guarantees </w:t>
      </w:r>
      <w:r w:rsidRPr="009A49D1">
        <w:rPr>
          <w:sz w:val="10"/>
        </w:rPr>
        <w:t xml:space="preserve">in the event of a major threat to their own territory or security interests. And on balance, </w:t>
      </w:r>
      <w:r w:rsidRPr="0096027A">
        <w:rPr>
          <w:b/>
          <w:highlight w:val="green"/>
          <w:u w:val="single"/>
        </w:rPr>
        <w:t>it’s a two-way street; the U.S. secures access to</w:t>
      </w:r>
      <w:r w:rsidRPr="00FE0506">
        <w:rPr>
          <w:b/>
          <w:u w:val="single"/>
        </w:rPr>
        <w:t xml:space="preserve"> foreign </w:t>
      </w:r>
      <w:r w:rsidRPr="0096027A">
        <w:rPr>
          <w:b/>
          <w:highlight w:val="green"/>
          <w:u w:val="single"/>
        </w:rPr>
        <w:t xml:space="preserve">bases and </w:t>
      </w:r>
      <w:r w:rsidRPr="00FE0506">
        <w:rPr>
          <w:b/>
          <w:u w:val="single"/>
        </w:rPr>
        <w:t xml:space="preserve">support for </w:t>
      </w:r>
      <w:r w:rsidRPr="0096027A">
        <w:rPr>
          <w:b/>
          <w:highlight w:val="green"/>
          <w:u w:val="single"/>
        </w:rPr>
        <w:t>military coalitions</w:t>
      </w:r>
      <w:r w:rsidRPr="00FE0506">
        <w:rPr>
          <w:b/>
          <w:u w:val="single"/>
        </w:rPr>
        <w:t>, among other things.</w:t>
      </w:r>
      <w:r w:rsidRPr="009A49D1">
        <w:rPr>
          <w:sz w:val="10"/>
        </w:rPr>
        <w:t xml:space="preserve"> </w:t>
      </w:r>
      <w:r w:rsidRPr="00FE0506">
        <w:rPr>
          <w:b/>
          <w:u w:val="single"/>
        </w:rPr>
        <w:t>Because</w:t>
      </w:r>
      <w:r w:rsidRPr="009A49D1">
        <w:rPr>
          <w:sz w:val="10"/>
        </w:rPr>
        <w:t xml:space="preserve"> many </w:t>
      </w:r>
      <w:r w:rsidRPr="00FE0506">
        <w:rPr>
          <w:b/>
          <w:u w:val="single"/>
        </w:rPr>
        <w:t>Allies</w:t>
      </w:r>
      <w:r w:rsidRPr="009A49D1">
        <w:rPr>
          <w:sz w:val="10"/>
        </w:rPr>
        <w:t xml:space="preserve"> are </w:t>
      </w:r>
      <w:r w:rsidRPr="00FE0506">
        <w:rPr>
          <w:b/>
          <w:u w:val="single"/>
        </w:rPr>
        <w:t>look</w:t>
      </w:r>
      <w:r w:rsidRPr="009A49D1">
        <w:rPr>
          <w:sz w:val="10"/>
        </w:rPr>
        <w:t xml:space="preserve">ing </w:t>
      </w:r>
      <w:r w:rsidRPr="00FE0506">
        <w:rPr>
          <w:b/>
          <w:u w:val="single"/>
        </w:rPr>
        <w:t>to the U</w:t>
      </w:r>
      <w:r w:rsidRPr="009A49D1">
        <w:rPr>
          <w:sz w:val="10"/>
        </w:rPr>
        <w:t xml:space="preserve">nited </w:t>
      </w:r>
      <w:r w:rsidRPr="00FE0506">
        <w:rPr>
          <w:b/>
          <w:u w:val="single"/>
        </w:rPr>
        <w:t>S</w:t>
      </w:r>
      <w:r w:rsidRPr="009A49D1">
        <w:rPr>
          <w:sz w:val="10"/>
        </w:rPr>
        <w:t xml:space="preserve">tates </w:t>
      </w:r>
      <w:r w:rsidRPr="006C62BF">
        <w:rPr>
          <w:b/>
          <w:highlight w:val="green"/>
          <w:u w:val="single"/>
        </w:rPr>
        <w:t>as the strategic equivalent of</w:t>
      </w:r>
      <w:r w:rsidRPr="009A49D1">
        <w:rPr>
          <w:sz w:val="10"/>
          <w:highlight w:val="green"/>
        </w:rPr>
        <w:t xml:space="preserve"> an </w:t>
      </w:r>
      <w:r w:rsidRPr="006C62BF">
        <w:rPr>
          <w:b/>
          <w:highlight w:val="green"/>
          <w:u w:val="single"/>
        </w:rPr>
        <w:t>insurance</w:t>
      </w:r>
      <w:r w:rsidRPr="009A49D1">
        <w:rPr>
          <w:sz w:val="10"/>
          <w:highlight w:val="green"/>
        </w:rPr>
        <w:t xml:space="preserve"> policy, </w:t>
      </w:r>
      <w:r w:rsidRPr="006C62BF">
        <w:rPr>
          <w:b/>
          <w:highlight w:val="green"/>
          <w:u w:val="single"/>
        </w:rPr>
        <w:t>questions left unanswered regarding U.S.</w:t>
      </w:r>
      <w:r w:rsidRPr="009A49D1">
        <w:rPr>
          <w:sz w:val="10"/>
          <w:highlight w:val="green"/>
        </w:rPr>
        <w:t xml:space="preserve"> </w:t>
      </w:r>
      <w:r w:rsidRPr="009A49D1">
        <w:rPr>
          <w:sz w:val="10"/>
        </w:rPr>
        <w:t xml:space="preserve">capability and </w:t>
      </w:r>
      <w:r w:rsidRPr="006C62BF">
        <w:rPr>
          <w:b/>
          <w:highlight w:val="green"/>
          <w:u w:val="single"/>
        </w:rPr>
        <w:t>credibility remain particularly concerning</w:t>
      </w:r>
      <w:r w:rsidRPr="00FE0506">
        <w:rPr>
          <w:b/>
          <w:u w:val="single"/>
        </w:rPr>
        <w:t>.</w:t>
      </w:r>
      <w:r w:rsidRPr="009A49D1">
        <w:rPr>
          <w:sz w:val="10"/>
        </w:rPr>
        <w:t xml:space="preserve"> Unfortunately, the U.S. is currently faring poorly on both counts. Somewhat paradoxically, despite the fact that the U.S. is the world’s largest military power, questions are emerging about the capability of the U.S. to respond in the event of an attack on Allies. This is due to the disastrous impact that sequestration—the meat cleaver approach to defense cost cutting—is having on American readiness. As Christine Fox, former director of Cost Assessment and Program Evaluation at the Office of the Secretary of Defense, recently argued, “With military units unable to maintain a high level of combat proficiency, we are effectively gambling that a major operation against a capable adversary will not occur over the next three to four years.” This argument has been confirmed by several military service chiefs. General Ray Odierno, U.S. Army Chief of Staff, recently testified that if sequestration continues, 85% of our active and reserve brigades will not be prepared for contingency requirements. Furthermore, the military aspects of the “pivot” to Asia have already been slowed down as a result. , Chief of Naval Operations Admiral Jonathan </w:t>
      </w:r>
      <w:proofErr w:type="spellStart"/>
      <w:r w:rsidRPr="009A49D1">
        <w:rPr>
          <w:sz w:val="10"/>
        </w:rPr>
        <w:t>Greenert</w:t>
      </w:r>
      <w:proofErr w:type="spellEnd"/>
      <w:r w:rsidRPr="009A49D1">
        <w:rPr>
          <w:sz w:val="10"/>
        </w:rPr>
        <w:t xml:space="preserve"> testified in July that the U.S. is unlikely to meet its goal to reposition 60 percent of its ships in the Pacific by 2020 because of budget constraints. This is understandably </w:t>
      </w:r>
      <w:r w:rsidRPr="006C62BF">
        <w:rPr>
          <w:rStyle w:val="Emphasis"/>
        </w:rPr>
        <w:t>disconcerting to U.S. allies, particularly in Asia</w:t>
      </w:r>
      <w:r w:rsidRPr="009A49D1">
        <w:rPr>
          <w:sz w:val="10"/>
        </w:rPr>
        <w:t xml:space="preserve">. Legislative dysfunction is a well-known problem in democracies, and America is clearly no exception. Not a day goes by without the Republicans and Democrats pillorying each other. Partisan dysfunction is hardly unique to the United States—just look at Italy or Belgium. Yet the Obama administration’s decision to submit the question of a Syria intervention to Congressional approval has caused disquiet in capitals around the world. Yes, Congress is the only authority in the United States Government that can declare war. But Congressional approval takes time and in a crisis, decisive action is usually required. This was the impetus for the War Powers Resolution of 1973. The resolution specifies the President can deploy forces for limited purposes and for a limited duration; after 60 days, Congress must authorize continued operations or declare war. With respect to Syria, President Obama was proposing limited, surgical strikes against military targets without the use of ground forces or other aerial support. It was a slightly more elaborate version of Clinton’s tomahawk strikes in the late 1990s against Sudan and Afghanistan. These are actions that are covered under the War Powers Resolution. Many </w:t>
      </w:r>
      <w:r w:rsidRPr="0096027A">
        <w:rPr>
          <w:b/>
          <w:highlight w:val="green"/>
          <w:u w:val="single"/>
        </w:rPr>
        <w:t>Allies</w:t>
      </w:r>
      <w:r w:rsidRPr="009A49D1">
        <w:rPr>
          <w:sz w:val="10"/>
        </w:rPr>
        <w:t xml:space="preserve"> are therefore wondering why the President felt it necessary to secure legislative approval for a strike he already had the authority to conduct in the first place. More importantly, they </w:t>
      </w:r>
      <w:r w:rsidRPr="00FE0506">
        <w:rPr>
          <w:b/>
          <w:u w:val="single"/>
        </w:rPr>
        <w:t xml:space="preserve">are </w:t>
      </w:r>
      <w:r w:rsidRPr="009A49D1">
        <w:rPr>
          <w:sz w:val="10"/>
        </w:rPr>
        <w:t xml:space="preserve">wondering whether future presidents will feel compelled to ask an increasingly dysfunctional Congress for approval before responding to a crisis? </w:t>
      </w:r>
      <w:r w:rsidRPr="00FE0506">
        <w:rPr>
          <w:b/>
          <w:u w:val="single"/>
        </w:rPr>
        <w:t>Allies relying on the U</w:t>
      </w:r>
      <w:r w:rsidRPr="009A49D1">
        <w:rPr>
          <w:sz w:val="10"/>
        </w:rPr>
        <w:t xml:space="preserve">nited </w:t>
      </w:r>
      <w:r w:rsidRPr="00FE0506">
        <w:rPr>
          <w:b/>
          <w:u w:val="single"/>
        </w:rPr>
        <w:t>S</w:t>
      </w:r>
      <w:r w:rsidRPr="009A49D1">
        <w:rPr>
          <w:sz w:val="10"/>
        </w:rPr>
        <w:t xml:space="preserve">tates </w:t>
      </w:r>
      <w:r w:rsidRPr="00FE0506">
        <w:rPr>
          <w:b/>
          <w:u w:val="single"/>
        </w:rPr>
        <w:t xml:space="preserve">for security </w:t>
      </w:r>
      <w:r w:rsidRPr="000C4AC3">
        <w:rPr>
          <w:b/>
          <w:u w:val="single"/>
        </w:rPr>
        <w:t xml:space="preserve">guarantees </w:t>
      </w:r>
      <w:r w:rsidRPr="0096027A">
        <w:rPr>
          <w:b/>
          <w:highlight w:val="green"/>
          <w:u w:val="single"/>
        </w:rPr>
        <w:t>are</w:t>
      </w:r>
      <w:r w:rsidRPr="000C4AC3">
        <w:rPr>
          <w:b/>
          <w:u w:val="single"/>
        </w:rPr>
        <w:t xml:space="preserve"> growing </w:t>
      </w:r>
      <w:r w:rsidRPr="0096027A">
        <w:rPr>
          <w:b/>
          <w:highlight w:val="green"/>
          <w:u w:val="single"/>
        </w:rPr>
        <w:t>concerned</w:t>
      </w:r>
      <w:r w:rsidRPr="000C4AC3">
        <w:rPr>
          <w:b/>
          <w:u w:val="single"/>
        </w:rPr>
        <w:t xml:space="preserve"> about </w:t>
      </w:r>
      <w:r w:rsidRPr="0096027A">
        <w:rPr>
          <w:b/>
          <w:highlight w:val="green"/>
          <w:u w:val="single"/>
        </w:rPr>
        <w:t>what the debate</w:t>
      </w:r>
      <w:r w:rsidRPr="009A49D1">
        <w:rPr>
          <w:sz w:val="10"/>
        </w:rPr>
        <w:t xml:space="preserve"> on Syria </w:t>
      </w:r>
      <w:r w:rsidRPr="0096027A">
        <w:rPr>
          <w:b/>
          <w:highlight w:val="green"/>
          <w:u w:val="single"/>
        </w:rPr>
        <w:t xml:space="preserve">indicates about U.S. willingness </w:t>
      </w:r>
      <w:r w:rsidRPr="005225C6">
        <w:rPr>
          <w:b/>
          <w:u w:val="single"/>
        </w:rPr>
        <w:t xml:space="preserve">to use force </w:t>
      </w:r>
      <w:r w:rsidRPr="0096027A">
        <w:rPr>
          <w:b/>
          <w:highlight w:val="green"/>
          <w:u w:val="single"/>
        </w:rPr>
        <w:t>to counter threats</w:t>
      </w:r>
      <w:r w:rsidRPr="000C4AC3">
        <w:rPr>
          <w:b/>
          <w:u w:val="single"/>
        </w:rPr>
        <w:t xml:space="preserve"> in their respective regions.</w:t>
      </w:r>
      <w:r w:rsidRPr="009A49D1">
        <w:rPr>
          <w:sz w:val="10"/>
        </w:rPr>
        <w:t xml:space="preserve"> So, put </w:t>
      </w:r>
      <w:r w:rsidRPr="00FE0506">
        <w:rPr>
          <w:b/>
          <w:u w:val="single"/>
        </w:rPr>
        <w:t>bluntly</w:t>
      </w:r>
      <w:r w:rsidRPr="009A49D1">
        <w:rPr>
          <w:sz w:val="10"/>
        </w:rPr>
        <w:t xml:space="preserve">, many </w:t>
      </w:r>
      <w:r w:rsidRPr="009A49D1">
        <w:rPr>
          <w:rStyle w:val="Emphasis"/>
          <w:highlight w:val="green"/>
        </w:rPr>
        <w:t>allies are increasingly asking</w:t>
      </w:r>
      <w:r w:rsidRPr="009A49D1">
        <w:rPr>
          <w:rStyle w:val="Emphasis"/>
        </w:rPr>
        <w:t xml:space="preserve"> </w:t>
      </w:r>
      <w:r w:rsidRPr="009A49D1">
        <w:rPr>
          <w:sz w:val="10"/>
        </w:rPr>
        <w:t xml:space="preserve">the question: </w:t>
      </w:r>
      <w:r w:rsidRPr="009A49D1">
        <w:rPr>
          <w:rStyle w:val="Emphasis"/>
          <w:highlight w:val="green"/>
        </w:rPr>
        <w:t>can – and will – the U.S. deliver on its promises</w:t>
      </w:r>
      <w:r w:rsidRPr="009A49D1">
        <w:rPr>
          <w:sz w:val="10"/>
        </w:rPr>
        <w:t xml:space="preserve"> in the future? </w:t>
      </w:r>
      <w:r w:rsidRPr="0096027A">
        <w:rPr>
          <w:b/>
          <w:highlight w:val="green"/>
          <w:u w:val="single"/>
        </w:rPr>
        <w:t xml:space="preserve">We may already be seeing evidence of </w:t>
      </w:r>
      <w:r w:rsidRPr="005225C6">
        <w:rPr>
          <w:b/>
          <w:u w:val="single"/>
        </w:rPr>
        <w:t xml:space="preserve">allied </w:t>
      </w:r>
      <w:r w:rsidRPr="0096027A">
        <w:rPr>
          <w:b/>
          <w:highlight w:val="green"/>
          <w:u w:val="single"/>
        </w:rPr>
        <w:t>doubts. Japan</w:t>
      </w:r>
      <w:r w:rsidRPr="000C4AC3">
        <w:rPr>
          <w:b/>
          <w:u w:val="single"/>
        </w:rPr>
        <w:t xml:space="preserve">’s Prime Minister Abe </w:t>
      </w:r>
      <w:r w:rsidRPr="0096027A">
        <w:rPr>
          <w:b/>
          <w:highlight w:val="green"/>
          <w:u w:val="single"/>
        </w:rPr>
        <w:t>recently declared</w:t>
      </w:r>
      <w:r w:rsidRPr="000C4AC3">
        <w:rPr>
          <w:b/>
          <w:u w:val="single"/>
        </w:rPr>
        <w:t xml:space="preserve"> that Japan will take </w:t>
      </w:r>
      <w:r w:rsidRPr="0096027A">
        <w:rPr>
          <w:b/>
          <w:highlight w:val="green"/>
          <w:u w:val="single"/>
        </w:rPr>
        <w:t>a</w:t>
      </w:r>
      <w:r w:rsidRPr="000C4AC3">
        <w:rPr>
          <w:b/>
          <w:u w:val="single"/>
        </w:rPr>
        <w:t xml:space="preserve"> </w:t>
      </w:r>
      <w:r w:rsidRPr="0096027A">
        <w:rPr>
          <w:b/>
          <w:highlight w:val="green"/>
          <w:u w:val="single"/>
        </w:rPr>
        <w:t>more active security role</w:t>
      </w:r>
      <w:r w:rsidRPr="000C4AC3">
        <w:rPr>
          <w:b/>
          <w:u w:val="single"/>
        </w:rPr>
        <w:t xml:space="preserve"> in the region to counter China – </w:t>
      </w:r>
      <w:r w:rsidRPr="005225C6">
        <w:rPr>
          <w:b/>
          <w:u w:val="single"/>
        </w:rPr>
        <w:t xml:space="preserve">a move </w:t>
      </w:r>
      <w:r w:rsidRPr="0096027A">
        <w:rPr>
          <w:b/>
          <w:highlight w:val="green"/>
          <w:u w:val="single"/>
        </w:rPr>
        <w:t>that will undoubtedly raise tensions across Asia.</w:t>
      </w:r>
      <w:r w:rsidRPr="009A49D1">
        <w:rPr>
          <w:sz w:val="10"/>
          <w:highlight w:val="green"/>
        </w:rPr>
        <w:t xml:space="preserve"> </w:t>
      </w:r>
      <w:r w:rsidRPr="0096027A">
        <w:rPr>
          <w:b/>
          <w:highlight w:val="green"/>
          <w:u w:val="single"/>
        </w:rPr>
        <w:t>Saudi</w:t>
      </w:r>
      <w:r w:rsidRPr="00FE0506">
        <w:rPr>
          <w:b/>
          <w:u w:val="single"/>
        </w:rPr>
        <w:t xml:space="preserve"> Arabia, frustrated with U.S. policy towards Syria, </w:t>
      </w:r>
      <w:r w:rsidRPr="0096027A">
        <w:rPr>
          <w:b/>
          <w:highlight w:val="green"/>
          <w:u w:val="single"/>
        </w:rPr>
        <w:t>has stated</w:t>
      </w:r>
      <w:r w:rsidRPr="00FE0506">
        <w:rPr>
          <w:b/>
          <w:u w:val="single"/>
        </w:rPr>
        <w:t xml:space="preserve"> its </w:t>
      </w:r>
      <w:r w:rsidRPr="0096027A">
        <w:rPr>
          <w:b/>
          <w:highlight w:val="green"/>
          <w:u w:val="single"/>
        </w:rPr>
        <w:t>intention</w:t>
      </w:r>
      <w:r w:rsidRPr="00FE0506">
        <w:rPr>
          <w:b/>
          <w:u w:val="single"/>
        </w:rPr>
        <w:t xml:space="preserve"> </w:t>
      </w:r>
      <w:r w:rsidRPr="0096027A">
        <w:rPr>
          <w:b/>
          <w:highlight w:val="green"/>
          <w:u w:val="single"/>
        </w:rPr>
        <w:t>to limit its intel</w:t>
      </w:r>
      <w:r w:rsidRPr="00FE0506">
        <w:rPr>
          <w:b/>
          <w:u w:val="single"/>
        </w:rPr>
        <w:t xml:space="preserve">ligence </w:t>
      </w:r>
      <w:r w:rsidRPr="0096027A">
        <w:rPr>
          <w:b/>
          <w:highlight w:val="green"/>
          <w:u w:val="single"/>
        </w:rPr>
        <w:t>cooperation</w:t>
      </w:r>
      <w:r w:rsidRPr="00FE0506">
        <w:rPr>
          <w:b/>
          <w:u w:val="single"/>
        </w:rPr>
        <w:t xml:space="preserve"> with the U</w:t>
      </w:r>
      <w:r w:rsidRPr="009A49D1">
        <w:rPr>
          <w:sz w:val="10"/>
        </w:rPr>
        <w:t xml:space="preserve">nited </w:t>
      </w:r>
      <w:r w:rsidRPr="00FE0506">
        <w:rPr>
          <w:b/>
          <w:u w:val="single"/>
        </w:rPr>
        <w:t>S</w:t>
      </w:r>
      <w:r w:rsidRPr="009A49D1">
        <w:rPr>
          <w:sz w:val="10"/>
        </w:rPr>
        <w:t xml:space="preserve">tates. Defense budget cuts and </w:t>
      </w:r>
      <w:r w:rsidRPr="0096027A">
        <w:rPr>
          <w:b/>
          <w:highlight w:val="green"/>
          <w:u w:val="single"/>
        </w:rPr>
        <w:t xml:space="preserve">legislative dysfunction </w:t>
      </w:r>
      <w:r w:rsidRPr="004A03F2">
        <w:rPr>
          <w:b/>
          <w:u w:val="single"/>
        </w:rPr>
        <w:t xml:space="preserve">are </w:t>
      </w:r>
      <w:r w:rsidRPr="0096027A">
        <w:rPr>
          <w:b/>
          <w:highlight w:val="green"/>
          <w:u w:val="single"/>
        </w:rPr>
        <w:t>translat</w:t>
      </w:r>
      <w:r w:rsidRPr="004A03F2">
        <w:rPr>
          <w:b/>
          <w:u w:val="single"/>
        </w:rPr>
        <w:t xml:space="preserve">ing </w:t>
      </w:r>
      <w:r w:rsidRPr="0096027A">
        <w:rPr>
          <w:b/>
          <w:highlight w:val="green"/>
          <w:u w:val="single"/>
        </w:rPr>
        <w:t>into serious questions about U.S. credibility</w:t>
      </w:r>
      <w:r w:rsidRPr="00BC7887">
        <w:rPr>
          <w:b/>
          <w:u w:val="single"/>
        </w:rPr>
        <w:t>.</w:t>
      </w:r>
      <w:r w:rsidRPr="009A49D1">
        <w:rPr>
          <w:sz w:val="10"/>
        </w:rPr>
        <w:t xml:space="preserve"> These are questions that both Congress and the White House should take very seriously. </w:t>
      </w:r>
      <w:r w:rsidRPr="00BC7887">
        <w:rPr>
          <w:b/>
          <w:u w:val="single"/>
        </w:rPr>
        <w:t>The future of U.S. leadership could very well depend upon it.</w:t>
      </w:r>
    </w:p>
    <w:p w:rsidR="00E6383C" w:rsidRDefault="00E6383C" w:rsidP="00DA436B">
      <w:pPr>
        <w:jc w:val="both"/>
        <w:rPr>
          <w:b/>
          <w:u w:val="single"/>
        </w:rPr>
      </w:pPr>
    </w:p>
    <w:p w:rsidR="00E6383C" w:rsidRDefault="00E6383C" w:rsidP="00E6383C">
      <w:pPr>
        <w:pStyle w:val="Heading3"/>
      </w:pPr>
      <w:r>
        <w:t>I/L – Alliance Concerns Spill-Over</w:t>
      </w:r>
    </w:p>
    <w:p w:rsidR="00E6383C" w:rsidRDefault="00E6383C" w:rsidP="00E6383C"/>
    <w:p w:rsidR="00E6383C" w:rsidRDefault="00E6383C" w:rsidP="00E6383C">
      <w:pPr>
        <w:pStyle w:val="Heading4"/>
      </w:pPr>
      <w:r>
        <w:t xml:space="preserve">Reneging on our security commitments </w:t>
      </w:r>
      <w:r w:rsidR="009E2779">
        <w:t xml:space="preserve">in one area </w:t>
      </w:r>
      <w:r>
        <w:t>spills over and destroys the credibility of allied assurances</w:t>
      </w:r>
    </w:p>
    <w:p w:rsidR="00E6383C" w:rsidRDefault="00E6383C" w:rsidP="00E6383C">
      <w:r>
        <w:t xml:space="preserve">Justin V. </w:t>
      </w:r>
      <w:r w:rsidRPr="00A337EA">
        <w:rPr>
          <w:rStyle w:val="Style13ptBold"/>
        </w:rPr>
        <w:t>Anderson and</w:t>
      </w:r>
      <w:r>
        <w:t xml:space="preserve"> Jeffrey A. </w:t>
      </w:r>
      <w:r w:rsidRPr="00A337EA">
        <w:rPr>
          <w:rStyle w:val="Style13ptBold"/>
        </w:rPr>
        <w:t>Larsen 13</w:t>
      </w:r>
      <w:r>
        <w:t xml:space="preserve"> {Justin V. Anderson is a Senior National Security Policy Analyst with SAIC in Arlington, VA, providing contract support to government clients on nuclear arms control, deterrence, and WMD proliferation issues. Jeffrey A. Larsen is a Senior Scientist with Science Applications International Corporation (SAIC) in Colorado Springs. September 2013. “Extended Deterrence and Allied Assurance: Key Concepts and Current Challenges for U.S. Policy.” </w:t>
      </w:r>
      <w:hyperlink r:id="rId12" w:history="1">
        <w:r w:rsidRPr="00047C80">
          <w:rPr>
            <w:rStyle w:val="Hyperlink"/>
          </w:rPr>
          <w:t>https://www.usafa.edu/app/uploads/OCP69.pdf}//JM</w:t>
        </w:r>
      </w:hyperlink>
    </w:p>
    <w:p w:rsidR="00E6383C" w:rsidRDefault="00E6383C" w:rsidP="00E6383C">
      <w:pPr>
        <w:rPr>
          <w:rStyle w:val="Emphasis"/>
        </w:rPr>
      </w:pPr>
      <w:r w:rsidRPr="00E34B07">
        <w:rPr>
          <w:sz w:val="12"/>
        </w:rPr>
        <w:t xml:space="preserve">This has led the United States to </w:t>
      </w:r>
      <w:r w:rsidRPr="00E34B07">
        <w:rPr>
          <w:b/>
          <w:u w:val="single"/>
        </w:rPr>
        <w:t>encounter four general types of challenges to its extended deterrence and allied assurance</w:t>
      </w:r>
      <w:r w:rsidRPr="00E34B07">
        <w:rPr>
          <w:sz w:val="12"/>
        </w:rPr>
        <w:t xml:space="preserve"> strategies that are </w:t>
      </w:r>
      <w:r w:rsidRPr="00E34B07">
        <w:rPr>
          <w:b/>
          <w:u w:val="single"/>
        </w:rPr>
        <w:t>derived from the combined geopolitical-military character of these defense guarantees</w:t>
      </w:r>
      <w:r w:rsidRPr="00E34B07">
        <w:rPr>
          <w:sz w:val="12"/>
        </w:rPr>
        <w:t xml:space="preserve">: 1) </w:t>
      </w:r>
      <w:r w:rsidRPr="00E34B07">
        <w:rPr>
          <w:b/>
          <w:u w:val="single"/>
        </w:rPr>
        <w:t>Doubts regarding the political resolve of the United States, with allies or adversaries asking questions about the willingness of U.S. leaders</w:t>
      </w:r>
      <w:r w:rsidRPr="00E34B07">
        <w:rPr>
          <w:sz w:val="12"/>
        </w:rPr>
        <w:t xml:space="preserve"> – and the U.S. public – </w:t>
      </w:r>
      <w:r w:rsidRPr="00E34B07">
        <w:rPr>
          <w:b/>
          <w:u w:val="single"/>
        </w:rPr>
        <w:t>to sacrifice</w:t>
      </w:r>
      <w:r w:rsidRPr="00E34B07">
        <w:rPr>
          <w:sz w:val="12"/>
        </w:rPr>
        <w:t xml:space="preserve"> significant amounts of blood and treasure, up to and including potential attacks on CONUS, on behalf of an ally (described as “de Gaulle’s Doubts”); 2) </w:t>
      </w:r>
      <w:r w:rsidRPr="00E34B07">
        <w:rPr>
          <w:b/>
          <w:u w:val="single"/>
        </w:rPr>
        <w:t>Questions regarding whether United States either fields sufficient numbers of forces</w:t>
      </w:r>
      <w:r w:rsidRPr="00E34B07">
        <w:rPr>
          <w:sz w:val="12"/>
        </w:rPr>
        <w:t xml:space="preserve"> (conventional, nuclear, and missile defense), and/or employs the right mix of forces, in order to deter potential adversary threats to its allies (described here as “A Leaky Umbrella?”); 3) </w:t>
      </w:r>
      <w:r w:rsidRPr="00E34B07">
        <w:rPr>
          <w:b/>
          <w:u w:val="single"/>
        </w:rPr>
        <w:t xml:space="preserve">Challenges associated with U.S. efforts to simultaneously meet the differing, </w:t>
      </w:r>
      <w:r w:rsidRPr="00E34B07">
        <w:rPr>
          <w:sz w:val="12"/>
        </w:rPr>
        <w:t>and at times competing</w:t>
      </w:r>
      <w:r w:rsidRPr="00E34B07">
        <w:rPr>
          <w:b/>
          <w:u w:val="single"/>
        </w:rPr>
        <w:t>, demands of extended deterrence and assurance strategies</w:t>
      </w:r>
      <w:r w:rsidRPr="00E34B07">
        <w:rPr>
          <w:sz w:val="12"/>
        </w:rPr>
        <w:t xml:space="preserve"> (described here as “The Healy Theorem”), and; 4) Challenges associated with allies generally favoring the status quo ante in regard to U.S. extended deterrence and assurance </w:t>
      </w:r>
      <w:proofErr w:type="spellStart"/>
      <w:r w:rsidRPr="00E34B07">
        <w:rPr>
          <w:sz w:val="12"/>
        </w:rPr>
        <w:t>strategiesFrom</w:t>
      </w:r>
      <w:proofErr w:type="spellEnd"/>
      <w:r w:rsidRPr="00E34B07">
        <w:rPr>
          <w:sz w:val="12"/>
        </w:rPr>
        <w:t xml:space="preserve"> the Cold War to the present day, </w:t>
      </w:r>
      <w:r w:rsidRPr="00E34B07">
        <w:rPr>
          <w:b/>
          <w:u w:val="single"/>
        </w:rPr>
        <w:t xml:space="preserve">U.S. foreign </w:t>
      </w:r>
      <w:r w:rsidRPr="00E34B07">
        <w:rPr>
          <w:sz w:val="12"/>
        </w:rPr>
        <w:t xml:space="preserve">and defense </w:t>
      </w:r>
      <w:r w:rsidRPr="00E34B07">
        <w:rPr>
          <w:b/>
          <w:u w:val="single"/>
        </w:rPr>
        <w:t xml:space="preserve">policies have repeatedly </w:t>
      </w:r>
      <w:r w:rsidRPr="00452F5F">
        <w:rPr>
          <w:rStyle w:val="Emphasis"/>
        </w:rPr>
        <w:t>linked the</w:t>
      </w:r>
      <w:r w:rsidRPr="00E34B07">
        <w:rPr>
          <w:sz w:val="12"/>
        </w:rPr>
        <w:t xml:space="preserve"> national security of the United States to the </w:t>
      </w:r>
      <w:r w:rsidRPr="00E34B07">
        <w:rPr>
          <w:b/>
          <w:u w:val="single"/>
        </w:rPr>
        <w:t xml:space="preserve">safety and </w:t>
      </w:r>
      <w:r w:rsidRPr="00452F5F">
        <w:rPr>
          <w:rStyle w:val="Emphasis"/>
        </w:rPr>
        <w:t>security of U.S. allies and partners abroad</w:t>
      </w:r>
      <w:r w:rsidRPr="00E34B07">
        <w:rPr>
          <w:sz w:val="12"/>
        </w:rPr>
        <w:t xml:space="preserve">. However, in </w:t>
      </w:r>
      <w:r w:rsidRPr="00E34B07">
        <w:rPr>
          <w:b/>
          <w:u w:val="single"/>
        </w:rPr>
        <w:t>order to convince adversaries and allies the United States is willing to fulfill its defense commitments, the U.S. government must convince both friendly and hostile foreign audiences it is willing to expend blood</w:t>
      </w:r>
      <w:r w:rsidRPr="00E34B07">
        <w:rPr>
          <w:sz w:val="12"/>
        </w:rPr>
        <w:t xml:space="preserve"> and </w:t>
      </w:r>
      <w:r w:rsidRPr="00E34B07">
        <w:rPr>
          <w:b/>
          <w:u w:val="single"/>
        </w:rPr>
        <w:t xml:space="preserve">treasure in order to protect allies and partners overseas. Foreign leaders are not always willing to accept these commitments at face value and may publicly or privately </w:t>
      </w:r>
      <w:r w:rsidRPr="00452F5F">
        <w:rPr>
          <w:rStyle w:val="Emphasis"/>
        </w:rPr>
        <w:t>question whether their U.S. counterparts are willing to take</w:t>
      </w:r>
      <w:r w:rsidRPr="00E34B07">
        <w:rPr>
          <w:b/>
          <w:u w:val="single"/>
        </w:rPr>
        <w:t xml:space="preserve"> risks</w:t>
      </w:r>
      <w:r w:rsidRPr="00E34B07">
        <w:rPr>
          <w:sz w:val="12"/>
        </w:rPr>
        <w:t xml:space="preserve"> on behalf of foreign states. As discussed above, </w:t>
      </w:r>
      <w:r w:rsidRPr="00E34B07">
        <w:rPr>
          <w:b/>
          <w:u w:val="single"/>
        </w:rPr>
        <w:t>President de Gaulle withdrew France from NATO in part due to his doubts regarding the credibility of U.S. extended deterrence</w:t>
      </w:r>
      <w:r w:rsidRPr="00E34B07">
        <w:rPr>
          <w:sz w:val="12"/>
        </w:rPr>
        <w:t xml:space="preserve"> commitments to NATO, arguing that the United States would never risk a Soviet nuclear strike on a major U.S. city in order to defend Europe from a Warsaw Pact armored offensive. Not all U.S. allies have shared the former French president’s skepticism of U.S. defense guarantees, but other foreign political and military leaders have shared his question of whether the United States would risk significant military or civilian casualties in order to defend its allies. </w:t>
      </w:r>
      <w:r w:rsidRPr="00E34B07">
        <w:rPr>
          <w:b/>
          <w:u w:val="single"/>
        </w:rPr>
        <w:t>De Gaulle’s question</w:t>
      </w:r>
      <w:r w:rsidRPr="00E34B07">
        <w:rPr>
          <w:sz w:val="12"/>
        </w:rPr>
        <w:t xml:space="preserve"> of “New York for Hamburg?” articulates a central, enduring challenge to U.S. extended deterrence and assurance strategies: the challenge of convincing an ally that U.S. leaders view threats to their security as tantamount to threats to U.S. security, and, regardless of the potential costs of the ensuing military conflict, are prepared to immediately mobilize devastating, superior force in their defense.172 </w:t>
      </w:r>
      <w:r w:rsidRPr="00E34B07">
        <w:rPr>
          <w:b/>
          <w:u w:val="single"/>
        </w:rPr>
        <w:t xml:space="preserve">In developing assurance and extended deterrence strategies, plans, and operations, the United States must diligently address the potential </w:t>
      </w:r>
      <w:r w:rsidRPr="0013065F">
        <w:rPr>
          <w:rStyle w:val="Emphasis"/>
        </w:rPr>
        <w:t>allied fear</w:t>
      </w:r>
      <w:r w:rsidRPr="00E34B07">
        <w:rPr>
          <w:sz w:val="12"/>
        </w:rPr>
        <w:t xml:space="preserve"> – and possible adversary assumption – </w:t>
      </w:r>
      <w:r w:rsidRPr="00E34B07">
        <w:rPr>
          <w:b/>
          <w:u w:val="single"/>
        </w:rPr>
        <w:t xml:space="preserve">that in a crisis or conflict Washington may conclude the costs of protecting an ally outweigh the benefits, and </w:t>
      </w:r>
      <w:r w:rsidRPr="0013065F">
        <w:rPr>
          <w:rStyle w:val="Emphasis"/>
        </w:rPr>
        <w:t>renege on its security commitments</w:t>
      </w:r>
      <w:r w:rsidRPr="00E34B07">
        <w:rPr>
          <w:b/>
          <w:u w:val="single"/>
        </w:rPr>
        <w:t>. The United States must recognize that even close allies may question the political resolve of U.S. leaders</w:t>
      </w:r>
      <w:r w:rsidRPr="00E34B07">
        <w:rPr>
          <w:sz w:val="12"/>
        </w:rPr>
        <w:t xml:space="preserve"> when faced with an adversary that appears willing to go to the brink of armed conflict over an issue involving a third state. </w:t>
      </w:r>
      <w:r w:rsidRPr="00E34B07">
        <w:rPr>
          <w:b/>
          <w:u w:val="single"/>
        </w:rPr>
        <w:t xml:space="preserve">Allies may fear that U.S. leaders will choose </w:t>
      </w:r>
      <w:proofErr w:type="spellStart"/>
      <w:r w:rsidRPr="00E34B07">
        <w:rPr>
          <w:b/>
          <w:u w:val="single"/>
        </w:rPr>
        <w:t>self preservation</w:t>
      </w:r>
      <w:proofErr w:type="spellEnd"/>
      <w:r w:rsidRPr="00E34B07">
        <w:rPr>
          <w:b/>
          <w:u w:val="single"/>
        </w:rPr>
        <w:t xml:space="preserve"> over their alliance commitments</w:t>
      </w:r>
      <w:r w:rsidRPr="00E34B07">
        <w:rPr>
          <w:sz w:val="12"/>
        </w:rPr>
        <w:t xml:space="preserve"> when the potential costs of protecting an ally are viewed as too high. As a result of these concerns, there is an inherent and persistent question of credibility associated with U.S. extended deterrence guarantees that </w:t>
      </w:r>
      <w:r w:rsidRPr="00E34B07">
        <w:rPr>
          <w:b/>
          <w:u w:val="single"/>
        </w:rPr>
        <w:t xml:space="preserve">the United States government must repeatedly answer with a </w:t>
      </w:r>
      <w:r w:rsidRPr="00452F5F">
        <w:rPr>
          <w:rStyle w:val="Emphasis"/>
        </w:rPr>
        <w:t>mix of both political assurances and military means.</w:t>
      </w:r>
    </w:p>
    <w:p w:rsidR="00E6383C" w:rsidRDefault="00E6383C" w:rsidP="00E6383C"/>
    <w:p w:rsidR="00C75A7E" w:rsidRDefault="00C75A7E" w:rsidP="00C75A7E">
      <w:pPr>
        <w:pStyle w:val="Heading2"/>
      </w:pPr>
      <w:r>
        <w:t>Impacts: Credibility DA</w:t>
      </w:r>
    </w:p>
    <w:p w:rsidR="00C75A7E" w:rsidRDefault="00C75A7E" w:rsidP="00C75A7E">
      <w:pPr>
        <w:pStyle w:val="Heading3"/>
      </w:pPr>
      <w:r>
        <w:t>1NC Impact Module – LIO</w:t>
      </w:r>
    </w:p>
    <w:p w:rsidR="00C75A7E" w:rsidRDefault="00C75A7E" w:rsidP="00C75A7E"/>
    <w:p w:rsidR="00C75A7E" w:rsidRPr="00FC613F" w:rsidRDefault="00C75A7E" w:rsidP="00C75A7E"/>
    <w:p w:rsidR="00C75A7E" w:rsidRDefault="00C75A7E" w:rsidP="00C75A7E">
      <w:pPr>
        <w:pStyle w:val="Heading4"/>
      </w:pPr>
      <w:r>
        <w:t xml:space="preserve">Liberal world order prevents extinction from nuclear war, climate change, and rogue tech development </w:t>
      </w:r>
    </w:p>
    <w:p w:rsidR="00C75A7E" w:rsidRDefault="00C75A7E" w:rsidP="00C75A7E">
      <w:r>
        <w:t xml:space="preserve">Yuval Noah </w:t>
      </w:r>
      <w:r w:rsidRPr="00B1021D">
        <w:rPr>
          <w:rStyle w:val="Style13ptBold"/>
        </w:rPr>
        <w:t>Harari 18</w:t>
      </w:r>
      <w:r>
        <w:t xml:space="preserve">, Professor of History at Hebrew University of Jerusalem, 9/26/18, “We need a post-liberal order now,” The Economist, </w:t>
      </w:r>
      <w:hyperlink r:id="rId13" w:history="1">
        <w:r w:rsidRPr="00EA45FC">
          <w:rPr>
            <w:rStyle w:val="Hyperlink"/>
          </w:rPr>
          <w:t>https://www.economist.com/open-future/2018/09/26/we-need-a-post-liberal-order-now</w:t>
        </w:r>
      </w:hyperlink>
    </w:p>
    <w:p w:rsidR="00C75A7E" w:rsidRPr="0033288A" w:rsidRDefault="00C75A7E" w:rsidP="00C75A7E">
      <w:pPr>
        <w:rPr>
          <w:sz w:val="8"/>
        </w:rPr>
      </w:pPr>
      <w:r w:rsidRPr="00E96A79">
        <w:rPr>
          <w:sz w:val="8"/>
        </w:rPr>
        <w:t xml:space="preserve">The second thing to note about </w:t>
      </w:r>
      <w:r w:rsidRPr="00E96A79">
        <w:rPr>
          <w:rStyle w:val="StyleUnderline"/>
        </w:rPr>
        <w:t>this vision of friendly fortresses</w:t>
      </w:r>
      <w:r w:rsidRPr="00E96A79">
        <w:rPr>
          <w:sz w:val="8"/>
        </w:rPr>
        <w:t xml:space="preserve"> is that it </w:t>
      </w:r>
      <w:r w:rsidRPr="00E96A79">
        <w:rPr>
          <w:rStyle w:val="Emphasis"/>
        </w:rPr>
        <w:t>has been tried</w:t>
      </w:r>
      <w:r w:rsidRPr="00E96A79">
        <w:rPr>
          <w:sz w:val="8"/>
        </w:rPr>
        <w:t>—</w:t>
      </w:r>
      <w:r w:rsidRPr="00E96A79">
        <w:rPr>
          <w:rStyle w:val="StyleUnderline"/>
        </w:rPr>
        <w:t xml:space="preserve">and it </w:t>
      </w:r>
      <w:r w:rsidRPr="00E96A79">
        <w:rPr>
          <w:rStyle w:val="Emphasis"/>
        </w:rPr>
        <w:t>failed spectacularly</w:t>
      </w:r>
      <w:r w:rsidRPr="00E96A79">
        <w:rPr>
          <w:rStyle w:val="StyleUnderline"/>
        </w:rPr>
        <w:t xml:space="preserve">. </w:t>
      </w:r>
      <w:r w:rsidRPr="00E96A79">
        <w:rPr>
          <w:rStyle w:val="Emphasis"/>
        </w:rPr>
        <w:t>All attempts</w:t>
      </w:r>
      <w:r w:rsidRPr="00E96A79">
        <w:rPr>
          <w:rStyle w:val="StyleUnderline"/>
        </w:rPr>
        <w:t xml:space="preserve"> to divide the world into clear-cut nations have</w:t>
      </w:r>
      <w:r w:rsidRPr="00E96A79">
        <w:rPr>
          <w:sz w:val="8"/>
        </w:rPr>
        <w:t xml:space="preserve"> so far </w:t>
      </w:r>
      <w:r w:rsidRPr="00E96A79">
        <w:rPr>
          <w:rStyle w:val="Emphasis"/>
        </w:rPr>
        <w:t>resulted in war and genocide</w:t>
      </w:r>
      <w:r w:rsidRPr="00E96A79">
        <w:rPr>
          <w:sz w:val="8"/>
        </w:rPr>
        <w:t xml:space="preserve">. When the heirs of Garibaldi, Mazzini and Mickiewicz managed to overthrow the multi-ethnic Habsburg Empire, it proved impossible to find a clear line dividing Italians from Slovenes or Poles from Ukrainians. This had set the stage for the second world war. The key problem with the network of fortresses is that each national fortress wants a bit more land, security and prosperity for itself at the expense of the neighbors, and without the help of universal values and global </w:t>
      </w:r>
      <w:proofErr w:type="spellStart"/>
      <w:r w:rsidRPr="00E96A79">
        <w:rPr>
          <w:sz w:val="8"/>
        </w:rPr>
        <w:t>organisations</w:t>
      </w:r>
      <w:proofErr w:type="spellEnd"/>
      <w:r w:rsidRPr="00E96A79">
        <w:rPr>
          <w:sz w:val="8"/>
        </w:rPr>
        <w:t xml:space="preserve">, rival fortresses cannot agree on any common rules. Walled fortresses are seldom friendly. But if you happen to live inside a particularly strong fortress, such as America or Russia, why should you care? Some nationalists indeed adopt a more extreme isolationist position. They don’t believe in either a global empire or in a global network of fortresses. Instead, </w:t>
      </w:r>
      <w:r w:rsidRPr="00E96A79">
        <w:rPr>
          <w:rStyle w:val="StyleUnderline"/>
        </w:rPr>
        <w:t>they deny the necessity of any global order whatsoever</w:t>
      </w:r>
      <w:r w:rsidRPr="00E96A79">
        <w:rPr>
          <w:sz w:val="8"/>
        </w:rPr>
        <w:t xml:space="preserve">. “Our fortress should just raise the drawbridges,” they say, “and the rest of the world can go to hell. We should refuse entry to foreign people, foreign ideas and foreign goods, and as long as our walls are stout and the guards are loyal, who cares what happens to the foreigners?” Such extreme isolationism, however, is completely divorced from economic realities. Without a global trade network, all existing national economies will collapse—including that of North Korea. Many countries will not be able even to feed themselves without imports, and prices of almost all products will skyrocket. The made-in-China shirt I am wearing cost me about $5. If it had been produced by Israeli workers from Israeli-grown cotton using Israeli-made machines powered by non-existing Israeli oil, it may well have cost ten times as much. Nationalist leaders from Donald Trump to Vladimir Putin may therefore heap abuse on the global trade network, but none thinks seriously of taking their country completely out of that network. And we cannot have a global trade network without some global order that sets the rules of the game. Even more importantly, whether people like it or not, </w:t>
      </w:r>
      <w:r w:rsidRPr="00E96A79">
        <w:rPr>
          <w:rStyle w:val="StyleUnderline"/>
        </w:rPr>
        <w:t>humankind</w:t>
      </w:r>
      <w:r w:rsidRPr="00E96A79">
        <w:rPr>
          <w:sz w:val="8"/>
        </w:rPr>
        <w:t xml:space="preserve"> today </w:t>
      </w:r>
      <w:r w:rsidRPr="00E96A79">
        <w:rPr>
          <w:rStyle w:val="StyleUnderline"/>
        </w:rPr>
        <w:t>faces</w:t>
      </w:r>
      <w:r w:rsidRPr="00E96A79">
        <w:rPr>
          <w:sz w:val="8"/>
        </w:rPr>
        <w:t xml:space="preserve"> three </w:t>
      </w:r>
      <w:r w:rsidRPr="00E96A79">
        <w:rPr>
          <w:rStyle w:val="StyleUnderline"/>
        </w:rPr>
        <w:t>common problems that make a mockery of all national borders</w:t>
      </w:r>
      <w:r w:rsidRPr="00E96A79">
        <w:rPr>
          <w:sz w:val="8"/>
        </w:rPr>
        <w:t xml:space="preserve">, and </w:t>
      </w:r>
      <w:r w:rsidRPr="00E96A79">
        <w:rPr>
          <w:rStyle w:val="StyleUnderline"/>
        </w:rPr>
        <w:t xml:space="preserve">that can </w:t>
      </w:r>
      <w:r w:rsidRPr="00E96A79">
        <w:rPr>
          <w:rStyle w:val="Emphasis"/>
        </w:rPr>
        <w:t>only be solved through global cooperation</w:t>
      </w:r>
      <w:r w:rsidRPr="00E96A79">
        <w:rPr>
          <w:rStyle w:val="StyleUnderline"/>
        </w:rPr>
        <w:t xml:space="preserve">. These are </w:t>
      </w:r>
      <w:r w:rsidRPr="00E96A79">
        <w:rPr>
          <w:rStyle w:val="Emphasis"/>
          <w:sz w:val="24"/>
        </w:rPr>
        <w:t>nuclear war, climate change and technological disruption</w:t>
      </w:r>
      <w:r w:rsidRPr="00E96A79">
        <w:rPr>
          <w:rStyle w:val="StyleUnderline"/>
        </w:rPr>
        <w:t>. You cannot build a wall against nuclear winter or against global warming, and no nation can regulate</w:t>
      </w:r>
      <w:r w:rsidRPr="00E96A79">
        <w:rPr>
          <w:sz w:val="8"/>
        </w:rPr>
        <w:t xml:space="preserve"> artificial intelligence (</w:t>
      </w:r>
      <w:r w:rsidRPr="00E96A79">
        <w:rPr>
          <w:rStyle w:val="StyleUnderline"/>
        </w:rPr>
        <w:t>AI) or bioengineering single-handedly</w:t>
      </w:r>
      <w:r w:rsidRPr="00E96A79">
        <w:rPr>
          <w:sz w:val="8"/>
        </w:rPr>
        <w:t xml:space="preserve">. It won’t be enough if only the European Union forbids producing killer robots or only America bans genetically-engineering human babies. Due to the immense potential of such disruptive technologies, if even one country decides to pursue these high-risk high-gain paths, other countries will be forced to follow its dangerous lead for fear of being left behind. </w:t>
      </w:r>
      <w:r w:rsidRPr="00E96A79">
        <w:rPr>
          <w:rStyle w:val="StyleUnderline"/>
        </w:rPr>
        <w:t xml:space="preserve">An </w:t>
      </w:r>
      <w:r w:rsidRPr="00E96A79">
        <w:rPr>
          <w:rStyle w:val="Emphasis"/>
        </w:rPr>
        <w:t>AI arms race</w:t>
      </w:r>
      <w:r w:rsidRPr="00E96A79">
        <w:rPr>
          <w:rStyle w:val="StyleUnderline"/>
        </w:rPr>
        <w:t xml:space="preserve"> or a </w:t>
      </w:r>
      <w:r w:rsidRPr="00E96A79">
        <w:rPr>
          <w:rStyle w:val="Emphasis"/>
        </w:rPr>
        <w:t>biotechnological arms race</w:t>
      </w:r>
      <w:r w:rsidRPr="00E96A79">
        <w:rPr>
          <w:sz w:val="8"/>
        </w:rPr>
        <w:t xml:space="preserve"> almost </w:t>
      </w:r>
      <w:r w:rsidRPr="00E96A79">
        <w:rPr>
          <w:rStyle w:val="Emphasis"/>
        </w:rPr>
        <w:t>guarantees the worst outcome</w:t>
      </w:r>
      <w:r w:rsidRPr="00E96A79">
        <w:rPr>
          <w:rStyle w:val="StyleUnderline"/>
        </w:rPr>
        <w:t>. Whoever wins</w:t>
      </w:r>
      <w:r w:rsidRPr="00E96A79">
        <w:rPr>
          <w:sz w:val="8"/>
        </w:rPr>
        <w:t xml:space="preserve"> the arms race, </w:t>
      </w:r>
      <w:r w:rsidRPr="00E96A79">
        <w:rPr>
          <w:rStyle w:val="Emphasis"/>
          <w:sz w:val="24"/>
        </w:rPr>
        <w:t>the loser will likely be humanity itself</w:t>
      </w:r>
      <w:r w:rsidRPr="00E96A79">
        <w:rPr>
          <w:sz w:val="8"/>
        </w:rPr>
        <w:t xml:space="preserve">. For in an arms race, </w:t>
      </w:r>
      <w:r w:rsidRPr="00E96A79">
        <w:rPr>
          <w:rStyle w:val="StyleUnderline"/>
        </w:rPr>
        <w:t>all regulations will collapse</w:t>
      </w:r>
      <w:r w:rsidRPr="00E96A79">
        <w:rPr>
          <w:sz w:val="8"/>
        </w:rPr>
        <w:t xml:space="preserve">. Consider, for example, conducting genetic-engineering experiments on human babies. Every country will say: “We don’t want to conduct such experiments—we are the good guys. But how do we know our rivals are not doing it? We cannot afford to remain behind. So we must do it before them.” Similarly, </w:t>
      </w:r>
      <w:r w:rsidRPr="00E96A79">
        <w:rPr>
          <w:rStyle w:val="StyleUnderline"/>
        </w:rPr>
        <w:t>consider developing autonomous-weapon systems</w:t>
      </w:r>
      <w:r w:rsidRPr="00E96A79">
        <w:rPr>
          <w:sz w:val="8"/>
        </w:rPr>
        <w:t xml:space="preserve">, that can decide for themselves whether to shoot and kill people. Again, </w:t>
      </w:r>
      <w:r w:rsidRPr="00E96A79">
        <w:rPr>
          <w:rStyle w:val="StyleUnderline"/>
        </w:rPr>
        <w:t>every country will say: “This</w:t>
      </w:r>
      <w:r w:rsidRPr="00E96A79">
        <w:rPr>
          <w:sz w:val="8"/>
        </w:rPr>
        <w:t xml:space="preserve"> is a very dangerous technology, and it </w:t>
      </w:r>
      <w:r w:rsidRPr="00E96A79">
        <w:rPr>
          <w:rStyle w:val="StyleUnderline"/>
        </w:rPr>
        <w:t>should be regulated</w:t>
      </w:r>
      <w:r w:rsidRPr="00E96A79">
        <w:rPr>
          <w:sz w:val="8"/>
        </w:rPr>
        <w:t xml:space="preserve"> carefully. </w:t>
      </w:r>
      <w:r w:rsidRPr="00E96A79">
        <w:rPr>
          <w:rStyle w:val="StyleUnderline"/>
        </w:rPr>
        <w:t>But we don’t trust our rivals to regulate it, so we must develop it first</w:t>
      </w:r>
      <w:r w:rsidRPr="00E96A79">
        <w:rPr>
          <w:sz w:val="8"/>
        </w:rPr>
        <w:t xml:space="preserve">”. </w:t>
      </w:r>
      <w:r w:rsidRPr="00E96A79">
        <w:rPr>
          <w:rStyle w:val="StyleUnderline"/>
        </w:rPr>
        <w:t xml:space="preserve">The </w:t>
      </w:r>
      <w:r w:rsidRPr="00E96A79">
        <w:rPr>
          <w:rStyle w:val="Emphasis"/>
        </w:rPr>
        <w:t>only thing</w:t>
      </w:r>
      <w:r w:rsidRPr="00E96A79">
        <w:rPr>
          <w:rStyle w:val="StyleUnderline"/>
        </w:rPr>
        <w:t xml:space="preserve"> that can prevent</w:t>
      </w:r>
      <w:r w:rsidRPr="00E96A79">
        <w:rPr>
          <w:sz w:val="8"/>
        </w:rPr>
        <w:t xml:space="preserve"> such </w:t>
      </w:r>
      <w:r w:rsidRPr="00E96A79">
        <w:rPr>
          <w:rStyle w:val="StyleUnderline"/>
        </w:rPr>
        <w:t xml:space="preserve">destructive arms races is </w:t>
      </w:r>
      <w:r w:rsidRPr="00E96A79">
        <w:rPr>
          <w:rStyle w:val="Emphasis"/>
        </w:rPr>
        <w:t>greater trust between countries</w:t>
      </w:r>
      <w:r w:rsidRPr="00E96A79">
        <w:rPr>
          <w:sz w:val="8"/>
        </w:rPr>
        <w:t xml:space="preserve">. </w:t>
      </w:r>
      <w:r w:rsidRPr="00E96A79">
        <w:rPr>
          <w:rStyle w:val="StyleUnderline"/>
        </w:rPr>
        <w:t xml:space="preserve">This is </w:t>
      </w:r>
      <w:r w:rsidRPr="00E96A79">
        <w:rPr>
          <w:rStyle w:val="Emphasis"/>
        </w:rPr>
        <w:t>not an impossible mission</w:t>
      </w:r>
      <w:r w:rsidRPr="00E96A79">
        <w:rPr>
          <w:sz w:val="8"/>
        </w:rPr>
        <w:t xml:space="preserve">. If today the Germans promise the French: “Trust us, we aren’t developing killer robots in a secret laboratory under the Bavarian Alps,” the French are likely to believe the Germans, despite the terrible history of these two countries. </w:t>
      </w:r>
      <w:r w:rsidRPr="00E96A79">
        <w:rPr>
          <w:rStyle w:val="StyleUnderline"/>
        </w:rPr>
        <w:t>We need to build such trust globally</w:t>
      </w:r>
      <w:r w:rsidRPr="00E96A79">
        <w:rPr>
          <w:sz w:val="8"/>
        </w:rPr>
        <w:t xml:space="preserve">. We need to reach a point when Americans and Chinese can trust one another like the French and Germans. Similarly, we need to create a global safety-net to protect humans against the economic shocks that AI is likely to cause. Automation will create immense new wealth in high-tech hubs such as Silicon Valley, while the worst effects will be felt in developing countries whose economies depend on cheap manual labor. There will be more jobs to software engineers in California, but fewer jobs to Mexican factory workers and truck drivers. We now have a global economy, but politics is still very national. </w:t>
      </w:r>
      <w:r w:rsidRPr="00E96A79">
        <w:rPr>
          <w:rStyle w:val="StyleUnderline"/>
        </w:rPr>
        <w:t>Unless we find solutions on a global level to the disruptions caused by AI, entire countries might collapse, and the resulting chaos</w:t>
      </w:r>
      <w:r w:rsidRPr="00E96A79">
        <w:rPr>
          <w:sz w:val="8"/>
        </w:rPr>
        <w:t xml:space="preserve">, violence and waves of immigration </w:t>
      </w:r>
      <w:r w:rsidRPr="00E96A79">
        <w:rPr>
          <w:rStyle w:val="StyleUnderline"/>
        </w:rPr>
        <w:t xml:space="preserve">will </w:t>
      </w:r>
      <w:proofErr w:type="spellStart"/>
      <w:r w:rsidRPr="00E96A79">
        <w:rPr>
          <w:rStyle w:val="Emphasis"/>
        </w:rPr>
        <w:t>destabilise</w:t>
      </w:r>
      <w:proofErr w:type="spellEnd"/>
      <w:r w:rsidRPr="00E96A79">
        <w:rPr>
          <w:rStyle w:val="Emphasis"/>
        </w:rPr>
        <w:t xml:space="preserve"> the entire world</w:t>
      </w:r>
      <w:r w:rsidRPr="00E96A79">
        <w:rPr>
          <w:sz w:val="8"/>
        </w:rPr>
        <w:t xml:space="preserve">. This is the proper perspective to look at recent developments such as Brexit. In itself, Brexit isn’t necessarily a bad idea. But is this what Britain and the EU should be dealing with right now? How does Brexit help prevent nuclear war? How does Brexit help prevent climate change? How does Brexit help regulate artificial intelligence and bioengineering? Instead of helping, Brexit makes it harder to solve all of these problems. Every minute that Britain and the EU spend on Brexit is one less minute they spend on preventing climate change and on regulating AI. In order </w:t>
      </w:r>
      <w:r w:rsidRPr="00E96A79">
        <w:rPr>
          <w:rStyle w:val="Emphasis"/>
        </w:rPr>
        <w:t>to survive</w:t>
      </w:r>
      <w:r w:rsidRPr="00E96A79">
        <w:rPr>
          <w:sz w:val="8"/>
        </w:rPr>
        <w:t xml:space="preserve"> and flourish </w:t>
      </w:r>
      <w:r w:rsidRPr="00E96A79">
        <w:rPr>
          <w:rStyle w:val="StyleUnderline"/>
        </w:rPr>
        <w:t xml:space="preserve">in the 21st century, humankind needs </w:t>
      </w:r>
      <w:r w:rsidRPr="00E96A79">
        <w:rPr>
          <w:rStyle w:val="Emphasis"/>
        </w:rPr>
        <w:t>effective global cooperation</w:t>
      </w:r>
      <w:r w:rsidRPr="00E96A79">
        <w:rPr>
          <w:sz w:val="8"/>
        </w:rPr>
        <w:t xml:space="preserve">, and so far </w:t>
      </w:r>
      <w:r w:rsidRPr="00E96A79">
        <w:rPr>
          <w:rStyle w:val="StyleUnderline"/>
        </w:rPr>
        <w:t xml:space="preserve">the </w:t>
      </w:r>
      <w:r w:rsidRPr="00E96A79">
        <w:rPr>
          <w:rStyle w:val="Emphasis"/>
        </w:rPr>
        <w:t>only viable blueprint</w:t>
      </w:r>
      <w:r w:rsidRPr="00E96A79">
        <w:rPr>
          <w:rStyle w:val="StyleUnderline"/>
        </w:rPr>
        <w:t xml:space="preserve"> for such cooperation is offered by </w:t>
      </w:r>
      <w:r w:rsidRPr="00E96A79">
        <w:rPr>
          <w:rStyle w:val="Emphasis"/>
        </w:rPr>
        <w:t>liberalism</w:t>
      </w:r>
      <w:r w:rsidRPr="00E96A79">
        <w:rPr>
          <w:rStyle w:val="StyleUnderline"/>
        </w:rPr>
        <w:t>. Nevertheless, governments all over the world are undermining the foundations of the liberal order</w:t>
      </w:r>
      <w:r w:rsidRPr="00E96A79">
        <w:rPr>
          <w:sz w:val="8"/>
        </w:rPr>
        <w:t xml:space="preserve">, and the world is turning into a network of fortresses. </w:t>
      </w:r>
      <w:r w:rsidRPr="00E96A79">
        <w:rPr>
          <w:rStyle w:val="StyleUnderline"/>
        </w:rPr>
        <w:t>The first to feel the impact are the weakest members of humanity</w:t>
      </w:r>
      <w:r w:rsidRPr="00E96A79">
        <w:rPr>
          <w:sz w:val="8"/>
        </w:rPr>
        <w:t xml:space="preserve">, who find themselves without any fortress willing to protect them: refugees, illegal migrants, persecuted minorities. </w:t>
      </w:r>
      <w:r w:rsidRPr="00E96A79">
        <w:rPr>
          <w:rStyle w:val="StyleUnderline"/>
        </w:rPr>
        <w:t>But if the walls keep rising</w:t>
      </w:r>
      <w:r w:rsidRPr="00E96A79">
        <w:rPr>
          <w:sz w:val="8"/>
        </w:rPr>
        <w:t xml:space="preserve">, eventually </w:t>
      </w:r>
      <w:r w:rsidRPr="00E96A79">
        <w:rPr>
          <w:rStyle w:val="Emphasis"/>
        </w:rPr>
        <w:t>the whole of humankind will feel the squeeze</w:t>
      </w:r>
      <w:r w:rsidRPr="00E96A79">
        <w:rPr>
          <w:sz w:val="8"/>
        </w:rPr>
        <w:t>.</w:t>
      </w:r>
    </w:p>
    <w:p w:rsidR="00C75A7E" w:rsidRDefault="00C75A7E" w:rsidP="00C75A7E"/>
    <w:p w:rsidR="00C75A7E" w:rsidRDefault="00C75A7E" w:rsidP="00C75A7E">
      <w:pPr>
        <w:pStyle w:val="Heading3"/>
      </w:pPr>
      <w:r>
        <w:t xml:space="preserve">1NC Impact Module – Power </w:t>
      </w:r>
      <w:proofErr w:type="spellStart"/>
      <w:r>
        <w:t>Proj</w:t>
      </w:r>
      <w:proofErr w:type="spellEnd"/>
    </w:p>
    <w:p w:rsidR="00C75A7E" w:rsidRDefault="00C75A7E" w:rsidP="00C75A7E"/>
    <w:p w:rsidR="00C75A7E" w:rsidRDefault="00C75A7E" w:rsidP="00C75A7E">
      <w:pPr>
        <w:pStyle w:val="Heading4"/>
      </w:pPr>
      <w:r>
        <w:t xml:space="preserve">Global power projection prevents nuclear war </w:t>
      </w:r>
    </w:p>
    <w:p w:rsidR="00C75A7E" w:rsidRDefault="00C75A7E" w:rsidP="00C75A7E">
      <w:r>
        <w:t xml:space="preserve">Thomas H. </w:t>
      </w:r>
      <w:r w:rsidRPr="00C05A76">
        <w:rPr>
          <w:rStyle w:val="Style13ptBold"/>
        </w:rPr>
        <w:t xml:space="preserve">Henricksen </w:t>
      </w:r>
      <w:r>
        <w:rPr>
          <w:rStyle w:val="Style13ptBold"/>
        </w:rPr>
        <w:t>17</w:t>
      </w:r>
      <w:r>
        <w:t xml:space="preserve">, emeritus senior fellow at the Hoover Institution, 3/23/17, “Post-American World Order,” </w:t>
      </w:r>
      <w:hyperlink r:id="rId14" w:history="1">
        <w:r w:rsidRPr="00790267">
          <w:rPr>
            <w:rStyle w:val="Hyperlink"/>
          </w:rPr>
          <w:t>http://www.hoover.org/research/post-american-world-order</w:t>
        </w:r>
      </w:hyperlink>
    </w:p>
    <w:p w:rsidR="00C75A7E" w:rsidRDefault="00C75A7E" w:rsidP="00C75A7E">
      <w:pPr>
        <w:rPr>
          <w:sz w:val="16"/>
        </w:rPr>
      </w:pPr>
      <w:r w:rsidRPr="00C019AD">
        <w:rPr>
          <w:sz w:val="16"/>
        </w:rPr>
        <w:t xml:space="preserve">The </w:t>
      </w:r>
      <w:r w:rsidRPr="00C019AD">
        <w:rPr>
          <w:rStyle w:val="StyleUnderline"/>
        </w:rPr>
        <w:t>tensions stoked by</w:t>
      </w:r>
      <w:r w:rsidRPr="00C019AD">
        <w:rPr>
          <w:sz w:val="16"/>
        </w:rPr>
        <w:t xml:space="preserve"> the </w:t>
      </w:r>
      <w:r w:rsidRPr="00C019AD">
        <w:rPr>
          <w:rStyle w:val="StyleUnderline"/>
        </w:rPr>
        <w:t>assertive regimes</w:t>
      </w:r>
      <w:r w:rsidRPr="00C019AD">
        <w:rPr>
          <w:sz w:val="16"/>
        </w:rPr>
        <w:t xml:space="preserve"> in the Kremlin or Tiananmen Square </w:t>
      </w:r>
      <w:r w:rsidRPr="00C019AD">
        <w:rPr>
          <w:rStyle w:val="StyleUnderline"/>
        </w:rPr>
        <w:t xml:space="preserve">could </w:t>
      </w:r>
      <w:r w:rsidRPr="00C019AD">
        <w:rPr>
          <w:rStyle w:val="Emphasis"/>
        </w:rPr>
        <w:t>spark a political or military incident</w:t>
      </w:r>
      <w:r w:rsidRPr="00C019AD">
        <w:rPr>
          <w:rStyle w:val="StyleUnderline"/>
        </w:rPr>
        <w:t xml:space="preserve"> that might set off a chain reaction leading to a</w:t>
      </w:r>
      <w:r w:rsidRPr="00C019AD">
        <w:rPr>
          <w:sz w:val="16"/>
        </w:rPr>
        <w:t xml:space="preserve"> </w:t>
      </w:r>
      <w:r w:rsidRPr="00C019AD">
        <w:rPr>
          <w:rStyle w:val="Emphasis"/>
        </w:rPr>
        <w:t>large-scale war</w:t>
      </w:r>
      <w:r w:rsidRPr="00C019AD">
        <w:rPr>
          <w:sz w:val="16"/>
        </w:rPr>
        <w:t xml:space="preserve">. Historically, powerful rivalries nearly always lead to at least skirmishes, if not a full-blown war. </w:t>
      </w:r>
      <w:r w:rsidRPr="00C019AD">
        <w:rPr>
          <w:rStyle w:val="StyleUnderline"/>
        </w:rPr>
        <w:t>The anomalous Cold War era</w:t>
      </w:r>
      <w:r w:rsidRPr="00C019AD">
        <w:rPr>
          <w:sz w:val="16"/>
        </w:rPr>
        <w:t xml:space="preserve"> </w:t>
      </w:r>
      <w:r w:rsidRPr="00C019AD">
        <w:rPr>
          <w:rStyle w:val="Emphasis"/>
        </w:rPr>
        <w:t>spared</w:t>
      </w:r>
      <w:r w:rsidRPr="00C019AD">
        <w:rPr>
          <w:sz w:val="16"/>
        </w:rPr>
        <w:t xml:space="preserve"> the United States and Soviet Russia a direct conflict, largely from concerns that one would trigger a </w:t>
      </w:r>
      <w:r w:rsidRPr="00C019AD">
        <w:rPr>
          <w:rStyle w:val="Emphasis"/>
        </w:rPr>
        <w:t>nuclear exchange destroying</w:t>
      </w:r>
      <w:r w:rsidRPr="00C019AD">
        <w:rPr>
          <w:sz w:val="16"/>
        </w:rPr>
        <w:t xml:space="preserve"> both states and much of </w:t>
      </w:r>
      <w:r w:rsidRPr="00C019AD">
        <w:rPr>
          <w:rStyle w:val="Emphasis"/>
        </w:rPr>
        <w:t>the world</w:t>
      </w:r>
      <w:r w:rsidRPr="00C019AD">
        <w:rPr>
          <w:rStyle w:val="StyleUnderline"/>
        </w:rPr>
        <w:t xml:space="preserve">. Such a repetition </w:t>
      </w:r>
      <w:r w:rsidRPr="00C019AD">
        <w:rPr>
          <w:rStyle w:val="Emphasis"/>
        </w:rPr>
        <w:t>might</w:t>
      </w:r>
      <w:r w:rsidRPr="00C019AD">
        <w:rPr>
          <w:rStyle w:val="StyleUnderline"/>
        </w:rPr>
        <w:t xml:space="preserve"> reoccur in the unfolding</w:t>
      </w:r>
      <w:r w:rsidRPr="00C019AD">
        <w:rPr>
          <w:sz w:val="16"/>
        </w:rPr>
        <w:t xml:space="preserve"> three-cornered </w:t>
      </w:r>
      <w:r w:rsidRPr="00C019AD">
        <w:rPr>
          <w:rStyle w:val="StyleUnderline"/>
        </w:rPr>
        <w:t>geopolitical world</w:t>
      </w:r>
      <w:r w:rsidRPr="00C019AD">
        <w:rPr>
          <w:sz w:val="16"/>
        </w:rPr>
        <w:t xml:space="preserve">. It seems safe to acknowledge that an ascendant China and a resurgent Russia will persist in their geo-strategic ambitions. What Is To Be Done? The first marching order is to dodge any kind of perpetual war of the sort that George Orwell outlined in “1984,” which engulfed the three super states of </w:t>
      </w:r>
      <w:proofErr w:type="spellStart"/>
      <w:r w:rsidRPr="00C019AD">
        <w:rPr>
          <w:sz w:val="16"/>
        </w:rPr>
        <w:t>Eastasia</w:t>
      </w:r>
      <w:proofErr w:type="spellEnd"/>
      <w:r w:rsidRPr="00C019AD">
        <w:rPr>
          <w:sz w:val="16"/>
        </w:rPr>
        <w:t xml:space="preserve">, Eurasia, and Oceania, and made possible the totalitarian Big Brother regime. A long-running Cold War-type confrontation would almost certainly take another form than the one that ran from 1945 until the downfall of the Soviet Union. What prescriptions can be offered in the face of the escalating competition among the three global powers? First, </w:t>
      </w:r>
      <w:r w:rsidRPr="00C019AD">
        <w:rPr>
          <w:rStyle w:val="StyleUnderline"/>
        </w:rPr>
        <w:t xml:space="preserve">by </w:t>
      </w:r>
      <w:r w:rsidRPr="00C019AD">
        <w:rPr>
          <w:rStyle w:val="Emphasis"/>
        </w:rPr>
        <w:t>staying militarily and economically strong</w:t>
      </w:r>
      <w:r w:rsidRPr="00C019AD">
        <w:rPr>
          <w:rStyle w:val="StyleUnderline"/>
        </w:rPr>
        <w:t>, the U</w:t>
      </w:r>
      <w:r w:rsidRPr="00C019AD">
        <w:rPr>
          <w:sz w:val="16"/>
        </w:rPr>
        <w:t xml:space="preserve">nited </w:t>
      </w:r>
      <w:r w:rsidRPr="00C019AD">
        <w:rPr>
          <w:rStyle w:val="StyleUnderline"/>
        </w:rPr>
        <w:t>S</w:t>
      </w:r>
      <w:r w:rsidRPr="00C019AD">
        <w:rPr>
          <w:sz w:val="16"/>
        </w:rPr>
        <w:t xml:space="preserve">tates </w:t>
      </w:r>
      <w:r w:rsidRPr="00C019AD">
        <w:rPr>
          <w:rStyle w:val="StyleUnderline"/>
        </w:rPr>
        <w:t>will have the resources to deter its peers’ hawkish behavior that might otherwise trigger</w:t>
      </w:r>
      <w:r w:rsidRPr="00C019AD">
        <w:rPr>
          <w:sz w:val="16"/>
        </w:rPr>
        <w:t xml:space="preserve"> a </w:t>
      </w:r>
      <w:r w:rsidRPr="00C019AD">
        <w:rPr>
          <w:rStyle w:val="Emphasis"/>
        </w:rPr>
        <w:t>major conflict</w:t>
      </w:r>
      <w:r w:rsidRPr="00C019AD">
        <w:rPr>
          <w:sz w:val="16"/>
        </w:rPr>
        <w:t xml:space="preserve">. Judging by the history of the Cold War, </w:t>
      </w:r>
      <w:r w:rsidRPr="00C019AD">
        <w:rPr>
          <w:rStyle w:val="StyleUnderline"/>
        </w:rPr>
        <w:t>the coming strategic chess match with Russia and China will prove tense and demanding</w:t>
      </w:r>
      <w:r w:rsidRPr="00C019AD">
        <w:rPr>
          <w:sz w:val="16"/>
        </w:rPr>
        <w:t>—</w:t>
      </w:r>
      <w:r w:rsidRPr="00C019AD">
        <w:rPr>
          <w:rStyle w:val="StyleUnderline"/>
        </w:rPr>
        <w:t>since</w:t>
      </w:r>
      <w:r w:rsidRPr="00C019AD">
        <w:rPr>
          <w:sz w:val="16"/>
        </w:rPr>
        <w:t xml:space="preserve"> </w:t>
      </w:r>
      <w:r w:rsidRPr="00C019AD">
        <w:rPr>
          <w:rStyle w:val="Emphasis"/>
        </w:rPr>
        <w:t>all the countries boast nuclear arms</w:t>
      </w:r>
      <w:r w:rsidRPr="00C019AD">
        <w:rPr>
          <w:sz w:val="16"/>
        </w:rPr>
        <w:t xml:space="preserve"> and long-range ballistic missiles. Next, </w:t>
      </w:r>
      <w:r w:rsidRPr="00C019AD">
        <w:rPr>
          <w:rStyle w:val="StyleUnderline"/>
        </w:rPr>
        <w:t>the U</w:t>
      </w:r>
      <w:r w:rsidRPr="00C019AD">
        <w:rPr>
          <w:sz w:val="16"/>
        </w:rPr>
        <w:t xml:space="preserve">nited </w:t>
      </w:r>
      <w:r w:rsidRPr="00C019AD">
        <w:rPr>
          <w:rStyle w:val="StyleUnderline"/>
        </w:rPr>
        <w:t>S</w:t>
      </w:r>
      <w:r w:rsidRPr="00C019AD">
        <w:rPr>
          <w:sz w:val="16"/>
        </w:rPr>
        <w:t xml:space="preserve">tates </w:t>
      </w:r>
      <w:r w:rsidRPr="00C019AD">
        <w:rPr>
          <w:rStyle w:val="StyleUnderline"/>
        </w:rPr>
        <w:t>should widen and sustain willing coalitions of partners</w:t>
      </w:r>
      <w:r w:rsidRPr="00C019AD">
        <w:rPr>
          <w:sz w:val="16"/>
        </w:rPr>
        <w:t xml:space="preserve">, something at which America excels, and at which China and Russia fail conspicuously. </w:t>
      </w:r>
      <w:r w:rsidRPr="00C019AD">
        <w:rPr>
          <w:rStyle w:val="StyleUnderline"/>
        </w:rPr>
        <w:t xml:space="preserve">There can be </w:t>
      </w:r>
      <w:r w:rsidRPr="00C019AD">
        <w:rPr>
          <w:rStyle w:val="Emphasis"/>
        </w:rPr>
        <w:t>little room for error</w:t>
      </w:r>
      <w:r w:rsidRPr="00C019AD">
        <w:rPr>
          <w:rStyle w:val="StyleUnderline"/>
        </w:rPr>
        <w:t xml:space="preserve"> in</w:t>
      </w:r>
      <w:r w:rsidRPr="00C019AD">
        <w:rPr>
          <w:sz w:val="16"/>
        </w:rPr>
        <w:t xml:space="preserve"> fraught </w:t>
      </w:r>
      <w:r w:rsidRPr="00C019AD">
        <w:rPr>
          <w:rStyle w:val="Emphasis"/>
        </w:rPr>
        <w:t>crises among nuclear-weaponized</w:t>
      </w:r>
      <w:r w:rsidRPr="00C019AD">
        <w:rPr>
          <w:sz w:val="16"/>
        </w:rPr>
        <w:t xml:space="preserve"> and </w:t>
      </w:r>
      <w:r w:rsidRPr="00C019AD">
        <w:rPr>
          <w:rStyle w:val="Emphasis"/>
        </w:rPr>
        <w:t>hostile powers</w:t>
      </w:r>
      <w:r w:rsidRPr="00C019AD">
        <w:rPr>
          <w:sz w:val="16"/>
        </w:rPr>
        <w:t xml:space="preserve">. Short- and long-term standoffs are likely, as they were during the Cold War. Thus, </w:t>
      </w:r>
      <w:r w:rsidRPr="00C019AD">
        <w:rPr>
          <w:rStyle w:val="StyleUnderline"/>
        </w:rPr>
        <w:t>the playbook</w:t>
      </w:r>
      <w:r w:rsidRPr="00C019AD">
        <w:rPr>
          <w:sz w:val="16"/>
        </w:rPr>
        <w:t xml:space="preserve">, in part, </w:t>
      </w:r>
      <w:r w:rsidRPr="00C019AD">
        <w:rPr>
          <w:rStyle w:val="StyleUnderline"/>
        </w:rPr>
        <w:t xml:space="preserve">involves a </w:t>
      </w:r>
      <w:r w:rsidRPr="00C019AD">
        <w:rPr>
          <w:rStyle w:val="Emphasis"/>
        </w:rPr>
        <w:t>waiting game</w:t>
      </w:r>
      <w:r w:rsidRPr="00C019AD">
        <w:rPr>
          <w:rStyle w:val="StyleUnderline"/>
        </w:rPr>
        <w:t xml:space="preserve"> in which each power looks to its rivals to suffer</w:t>
      </w:r>
      <w:r w:rsidRPr="00C019AD">
        <w:rPr>
          <w:sz w:val="16"/>
        </w:rPr>
        <w:t xml:space="preserve"> grievous </w:t>
      </w:r>
      <w:r w:rsidRPr="00C019AD">
        <w:rPr>
          <w:rStyle w:val="StyleUnderline"/>
        </w:rPr>
        <w:t>internal problems</w:t>
      </w:r>
      <w:r w:rsidRPr="00C019AD">
        <w:rPr>
          <w:sz w:val="16"/>
        </w:rPr>
        <w:t xml:space="preserve"> which could entail a collapse, as happened to the Soviet Union.</w:t>
      </w:r>
    </w:p>
    <w:p w:rsidR="00C75A7E" w:rsidRDefault="007404F7" w:rsidP="007404F7">
      <w:pPr>
        <w:pStyle w:val="Heading3"/>
      </w:pPr>
      <w:r>
        <w:t>1NC Impact Module – Deterrence</w:t>
      </w:r>
    </w:p>
    <w:p w:rsidR="007404F7" w:rsidRDefault="007404F7" w:rsidP="007404F7"/>
    <w:p w:rsidR="007404F7" w:rsidRPr="006D7800" w:rsidRDefault="007404F7" w:rsidP="007404F7">
      <w:pPr>
        <w:pStyle w:val="Heading4"/>
      </w:pPr>
      <w:bookmarkStart w:id="0" w:name="_Hlk494611548"/>
      <w:r>
        <w:t>Collapsing deterrence and alliance cred causes great power wars</w:t>
      </w:r>
    </w:p>
    <w:p w:rsidR="00C816DD" w:rsidRDefault="00C816DD" w:rsidP="007404F7">
      <w:pPr>
        <w:rPr>
          <w:rStyle w:val="Style13ptBold"/>
        </w:rPr>
      </w:pPr>
    </w:p>
    <w:p w:rsidR="00C816DD" w:rsidRDefault="007404F7" w:rsidP="007404F7">
      <w:r w:rsidRPr="00690A49">
        <w:rPr>
          <w:rStyle w:val="Style13ptBold"/>
        </w:rPr>
        <w:t>Brooks</w:t>
      </w:r>
      <w:r w:rsidRPr="00690A49">
        <w:t xml:space="preserve"> </w:t>
      </w:r>
      <w:r w:rsidRPr="00136573">
        <w:rPr>
          <w:rStyle w:val="Style13ptBold"/>
        </w:rPr>
        <w:t>et al</w:t>
      </w:r>
      <w:r w:rsidRPr="00690A49">
        <w:t xml:space="preserve"> </w:t>
      </w:r>
      <w:r w:rsidRPr="00690A49">
        <w:rPr>
          <w:rStyle w:val="Style13ptBold"/>
        </w:rPr>
        <w:t>13</w:t>
      </w:r>
      <w:r w:rsidRPr="00690A49">
        <w:t xml:space="preserve"> </w:t>
      </w:r>
    </w:p>
    <w:p w:rsidR="007404F7" w:rsidRPr="00690A49" w:rsidRDefault="007404F7" w:rsidP="007404F7">
      <w:r w:rsidRPr="00690A49">
        <w:t xml:space="preserve">(Stephen G. Brooks is Associate Professor of Government at Dartmouth College, John </w:t>
      </w:r>
      <w:proofErr w:type="spellStart"/>
      <w:r w:rsidRPr="00690A49">
        <w:t>Ikenberry</w:t>
      </w:r>
      <w:proofErr w:type="spellEnd"/>
      <w:r w:rsidRPr="00690A49">
        <w:t xml:space="preserve"> is the Albert G. Milbank Professor of Politics and International Affairs at Princeton University in the Department of Politics and the Woodrow Wilson School of Public and International Affairs. He is also a Global Eminence Scholar at Kyung </w:t>
      </w:r>
      <w:proofErr w:type="spellStart"/>
      <w:r w:rsidRPr="00690A49">
        <w:t>Hee</w:t>
      </w:r>
      <w:proofErr w:type="spellEnd"/>
      <w:r w:rsidRPr="00690A49">
        <w:t xml:space="preserve"> University, William C. </w:t>
      </w:r>
      <w:proofErr w:type="spellStart"/>
      <w:r w:rsidRPr="00690A49">
        <w:t>Wohlforth</w:t>
      </w:r>
      <w:proofErr w:type="spellEnd"/>
      <w:r w:rsidRPr="00690A49">
        <w:t xml:space="preserve"> is the Daniel Webster Professor in the Department of Government at Dartmouth College, International Security, Winter 2012/2013, "Don’t Come Home, America", MIT Press Journals)</w:t>
      </w:r>
    </w:p>
    <w:p w:rsidR="007404F7" w:rsidRDefault="007404F7" w:rsidP="007404F7">
      <w:pPr>
        <w:rPr>
          <w:sz w:val="8"/>
          <w:szCs w:val="8"/>
        </w:rPr>
      </w:pPr>
      <w:r w:rsidRPr="00C816DD">
        <w:rPr>
          <w:sz w:val="8"/>
        </w:rPr>
        <w:t xml:space="preserve">Assessing the Security Benefits of Deep Engagement Even if deep engagement’s costs are far less than retrenchment advocates claim, they are not worth bearing unless they yield greater benefits. We focus here on the strategy’s major security benefits; in the next section, we take up the wider payoffs of </w:t>
      </w:r>
      <w:r w:rsidRPr="00C816DD">
        <w:rPr>
          <w:rStyle w:val="StyleUnderline"/>
        </w:rPr>
        <w:t xml:space="preserve">the </w:t>
      </w:r>
      <w:r w:rsidRPr="00C816DD">
        <w:rPr>
          <w:rStyle w:val="Emphasis"/>
        </w:rPr>
        <w:t>U</w:t>
      </w:r>
      <w:r w:rsidRPr="00C816DD">
        <w:rPr>
          <w:sz w:val="8"/>
        </w:rPr>
        <w:t xml:space="preserve">nited </w:t>
      </w:r>
      <w:r w:rsidRPr="00C816DD">
        <w:rPr>
          <w:rStyle w:val="Emphasis"/>
        </w:rPr>
        <w:t>S</w:t>
      </w:r>
      <w:r w:rsidRPr="00C816DD">
        <w:rPr>
          <w:sz w:val="8"/>
        </w:rPr>
        <w:t xml:space="preserve">tates’ security </w:t>
      </w:r>
      <w:r w:rsidRPr="00C816DD">
        <w:rPr>
          <w:rStyle w:val="StyleUnderline"/>
        </w:rPr>
        <w:t>role</w:t>
      </w:r>
      <w:r w:rsidRPr="00C816DD">
        <w:rPr>
          <w:sz w:val="8"/>
        </w:rPr>
        <w:t xml:space="preserve"> for its interests in other realms, notably the global economy—an interaction relatively unexplored by international relations scholars. A core premise </w:t>
      </w:r>
      <w:r w:rsidRPr="00C816DD">
        <w:rPr>
          <w:rStyle w:val="StyleUnderline"/>
        </w:rPr>
        <w:t>of deep engagement is that it prevents the emergence of a far more dangerous global security environment</w:t>
      </w:r>
      <w:r w:rsidRPr="00C816DD">
        <w:rPr>
          <w:sz w:val="8"/>
        </w:rPr>
        <w:t xml:space="preserve">. For one thing, as noted above, the </w:t>
      </w:r>
      <w:r w:rsidRPr="00C816DD">
        <w:rPr>
          <w:rStyle w:val="StyleUnderline"/>
        </w:rPr>
        <w:t>U</w:t>
      </w:r>
      <w:r w:rsidRPr="00C816DD">
        <w:rPr>
          <w:sz w:val="8"/>
        </w:rPr>
        <w:t xml:space="preserve">nited </w:t>
      </w:r>
      <w:r w:rsidRPr="00C816DD">
        <w:rPr>
          <w:rStyle w:val="StyleUnderline"/>
        </w:rPr>
        <w:t>S</w:t>
      </w:r>
      <w:r w:rsidRPr="00C816DD">
        <w:rPr>
          <w:sz w:val="8"/>
        </w:rPr>
        <w:t xml:space="preserve">tates’ overseas </w:t>
      </w:r>
      <w:r w:rsidRPr="00C816DD">
        <w:rPr>
          <w:rStyle w:val="StyleUnderline"/>
        </w:rPr>
        <w:t>presence gives</w:t>
      </w:r>
      <w:r w:rsidRPr="00C816DD">
        <w:rPr>
          <w:sz w:val="8"/>
        </w:rPr>
        <w:t xml:space="preserve"> it the </w:t>
      </w:r>
      <w:r w:rsidRPr="00C816DD">
        <w:rPr>
          <w:rStyle w:val="StyleUnderline"/>
        </w:rPr>
        <w:t>leverage to restrain partners from taking provocative action</w:t>
      </w:r>
      <w:r w:rsidRPr="00C816DD">
        <w:rPr>
          <w:sz w:val="8"/>
        </w:rPr>
        <w:t xml:space="preserve">. Perhaps more important, its core alliance </w:t>
      </w:r>
      <w:r w:rsidRPr="00C816DD">
        <w:rPr>
          <w:rStyle w:val="StyleUnderline"/>
        </w:rPr>
        <w:t>commitments</w:t>
      </w:r>
      <w:r w:rsidRPr="00C816DD">
        <w:rPr>
          <w:sz w:val="8"/>
        </w:rPr>
        <w:t xml:space="preserve"> </w:t>
      </w:r>
      <w:r w:rsidRPr="00C816DD">
        <w:rPr>
          <w:rStyle w:val="StyleUnderline"/>
        </w:rPr>
        <w:t>also</w:t>
      </w:r>
      <w:r w:rsidRPr="00C816DD">
        <w:rPr>
          <w:sz w:val="8"/>
        </w:rPr>
        <w:t xml:space="preserve"> </w:t>
      </w:r>
      <w:r w:rsidRPr="00C816DD">
        <w:rPr>
          <w:rStyle w:val="Emphasis"/>
        </w:rPr>
        <w:t>deter states</w:t>
      </w:r>
      <w:r w:rsidRPr="00C816DD">
        <w:rPr>
          <w:rStyle w:val="StyleUnderline"/>
        </w:rPr>
        <w:t xml:space="preserve"> with aspirations to regional hegemony from contemplating expansion and make its partners more secure, reducing their incentive to</w:t>
      </w:r>
      <w:r w:rsidRPr="00C816DD">
        <w:rPr>
          <w:sz w:val="8"/>
        </w:rPr>
        <w:t xml:space="preserve"> adopt solutions to their security problems that threaten others and thus </w:t>
      </w:r>
      <w:r w:rsidRPr="00C816DD">
        <w:rPr>
          <w:rStyle w:val="StyleUnderline"/>
        </w:rPr>
        <w:t>stoke security dilemmas</w:t>
      </w:r>
      <w:r w:rsidRPr="00C816DD">
        <w:rPr>
          <w:sz w:val="8"/>
        </w:rPr>
        <w:t xml:space="preserve">. The contention that engaged </w:t>
      </w:r>
      <w:r w:rsidRPr="00C816DD">
        <w:rPr>
          <w:rStyle w:val="StyleUnderline"/>
        </w:rPr>
        <w:t xml:space="preserve">U.S. </w:t>
      </w:r>
      <w:r w:rsidRPr="00C816DD">
        <w:rPr>
          <w:rStyle w:val="Emphasis"/>
        </w:rPr>
        <w:t>power</w:t>
      </w:r>
      <w:r w:rsidRPr="00C816DD">
        <w:rPr>
          <w:rStyle w:val="StyleUnderline"/>
        </w:rPr>
        <w:t xml:space="preserve"> dampens the baleful effects of anarchy</w:t>
      </w:r>
      <w:r w:rsidRPr="00C816DD">
        <w:rPr>
          <w:sz w:val="8"/>
        </w:rPr>
        <w:t xml:space="preserve"> is consistent with influential variants of realist theory. Indeed, arguably the scariest portrayal of </w:t>
      </w:r>
      <w:r w:rsidRPr="00C816DD">
        <w:rPr>
          <w:rStyle w:val="StyleUnderline"/>
        </w:rPr>
        <w:t xml:space="preserve">the </w:t>
      </w:r>
      <w:r w:rsidRPr="00C816DD">
        <w:rPr>
          <w:rStyle w:val="Emphasis"/>
        </w:rPr>
        <w:t>war-prone world</w:t>
      </w:r>
      <w:r w:rsidRPr="00C816DD">
        <w:rPr>
          <w:sz w:val="8"/>
        </w:rPr>
        <w:t xml:space="preserve"> that </w:t>
      </w:r>
      <w:r w:rsidRPr="00C816DD">
        <w:rPr>
          <w:rStyle w:val="StyleUnderline"/>
        </w:rPr>
        <w:t>would emerge absent the “American Pacifier”</w:t>
      </w:r>
      <w:r w:rsidRPr="00C816DD">
        <w:rPr>
          <w:sz w:val="8"/>
        </w:rPr>
        <w:t xml:space="preserve"> is provided in the works of John Mearsheimer, who forecasts dangerous </w:t>
      </w:r>
      <w:r w:rsidRPr="00C816DD">
        <w:rPr>
          <w:rStyle w:val="StyleUnderline"/>
        </w:rPr>
        <w:t xml:space="preserve">multipolar regions replete with security competition, arms races, nuclear proliferation and associated preventive war temptations, regional rivalries, and even runs at regional hegemony and </w:t>
      </w:r>
      <w:r w:rsidRPr="00C816DD">
        <w:rPr>
          <w:rStyle w:val="Emphasis"/>
        </w:rPr>
        <w:t>full-scale great power war</w:t>
      </w:r>
      <w:r w:rsidRPr="00C816DD">
        <w:rPr>
          <w:rStyle w:val="StyleUnderline"/>
        </w:rPr>
        <w:t>.</w:t>
      </w:r>
      <w:r w:rsidRPr="00C816DD">
        <w:rPr>
          <w:sz w:val="8"/>
        </w:rPr>
        <w:t xml:space="preserve">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w:t>
      </w:r>
      <w:proofErr w:type="spellStart"/>
      <w:r w:rsidRPr="00C816DD">
        <w:rPr>
          <w:sz w:val="8"/>
        </w:rPr>
        <w:t>nonrealist</w:t>
      </w:r>
      <w:proofErr w:type="spellEnd"/>
      <w:r w:rsidRPr="00C816DD">
        <w:rPr>
          <w:sz w:val="8"/>
        </w:rPr>
        <w:t xml:space="preserve">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outlays.74 The result might be a Europe that is incapable of securing itself from various threats that could be destabilizing within the region and beyond (e.g., a regional conflict akin to the 1990s Balkan wars), lacks capacity for global security missions in which U.S. leaders might want European participation, and is vulnerable to the influence of outside rising powers. What about the other parts of Eurasia where the United States has a substantial military presence? </w:t>
      </w:r>
      <w:r w:rsidRPr="00C816DD">
        <w:rPr>
          <w:rStyle w:val="StyleUnderline"/>
        </w:rPr>
        <w:t>Regarding the Middle East</w:t>
      </w:r>
      <w:r w:rsidRPr="00C816DD">
        <w:rPr>
          <w:sz w:val="8"/>
        </w:rPr>
        <w:t xml:space="preserve">, the balance begins to swing toward pessimists concerned that states currently backed by Washington— notably </w:t>
      </w:r>
      <w:r w:rsidRPr="00C816DD">
        <w:rPr>
          <w:rStyle w:val="StyleUnderline"/>
        </w:rPr>
        <w:t>Israel, Egypt, and Saudi Arabia—might take actions upon U.S. retrenchment that would intensify security dilemmas</w:t>
      </w:r>
      <w:r w:rsidRPr="00C816DD">
        <w:rPr>
          <w:sz w:val="8"/>
        </w:rPr>
        <w:t xml:space="preserve">. And </w:t>
      </w:r>
      <w:r w:rsidRPr="00C816DD">
        <w:rPr>
          <w:rStyle w:val="StyleUnderline"/>
        </w:rPr>
        <w:t>concerning East Asia, pessimism regarding the region’s prospects without the American pacifier is pronounced</w:t>
      </w:r>
      <w:r w:rsidRPr="00C816DD">
        <w:rPr>
          <w:sz w:val="8"/>
        </w:rPr>
        <w:t xml:space="preserve">. Arguably the principal concern expressed by area experts is that </w:t>
      </w:r>
      <w:r w:rsidRPr="00C816DD">
        <w:rPr>
          <w:rStyle w:val="StyleUnderline"/>
        </w:rPr>
        <w:t xml:space="preserve">Japan and South Korea are likely to obtain a nuclear capacity and increase their military commitments, which could stoke a </w:t>
      </w:r>
      <w:r w:rsidRPr="00C816DD">
        <w:rPr>
          <w:rStyle w:val="Emphasis"/>
        </w:rPr>
        <w:t>destabilizing reaction</w:t>
      </w:r>
      <w:r w:rsidRPr="00C816DD">
        <w:rPr>
          <w:rStyle w:val="StyleUnderline"/>
        </w:rPr>
        <w:t xml:space="preserve"> from China</w:t>
      </w:r>
      <w:r w:rsidRPr="00C816DD">
        <w:rPr>
          <w:sz w:val="8"/>
        </w:rPr>
        <w:t xml:space="preserve">. It is notable that during the Cold War, both South Korea and Taiwan moved to obtain a nuclear weapons capacity and were only constrained from doing so by a still-engaged United States.75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 particular—and highly restrictive—assumption about state preferences; once we relax this assumption, then much of its basis for optimism vanishes. Specifically, </w:t>
      </w:r>
      <w:r w:rsidRPr="00C816DD">
        <w:rPr>
          <w:rStyle w:val="StyleUnderline"/>
        </w:rPr>
        <w:t>the prediction of post-American tranquility</w:t>
      </w:r>
      <w:r w:rsidRPr="00C816DD">
        <w:rPr>
          <w:sz w:val="8"/>
        </w:rPr>
        <w:t xml:space="preserve"> throughout Eurasia </w:t>
      </w:r>
      <w:r w:rsidRPr="00C816DD">
        <w:rPr>
          <w:rStyle w:val="StyleUnderline"/>
        </w:rPr>
        <w:t>rests on the assumption</w:t>
      </w:r>
      <w:r w:rsidRPr="00C816DD">
        <w:rPr>
          <w:sz w:val="8"/>
        </w:rPr>
        <w:t xml:space="preserve"> that </w:t>
      </w:r>
      <w:r w:rsidRPr="00C816DD">
        <w:rPr>
          <w:rStyle w:val="StyleUnderline"/>
        </w:rPr>
        <w:t>security is the only relevant state preference, with security defined narrowly</w:t>
      </w:r>
      <w:r w:rsidRPr="00C816DD">
        <w:rPr>
          <w:sz w:val="8"/>
        </w:rPr>
        <w:t xml:space="preserve"> in terms of protection from violent external attacks on the homeland. Under </w:t>
      </w:r>
      <w:r w:rsidRPr="00C816DD">
        <w:rPr>
          <w:rStyle w:val="StyleUnderline"/>
        </w:rPr>
        <w:t>that</w:t>
      </w:r>
      <w:r w:rsidRPr="00C816DD">
        <w:rPr>
          <w:sz w:val="8"/>
        </w:rPr>
        <w:t xml:space="preserve"> assumption, the security problem is largely solved as soon as offense and defense are clearly distinguishable, and offense is extremely expensive relative to defense. </w:t>
      </w:r>
      <w:r w:rsidRPr="00C816DD">
        <w:rPr>
          <w:rStyle w:val="StyleUnderline"/>
        </w:rPr>
        <w:t xml:space="preserve">Burgeoning research across the social and other sciences, however, undermines that core assumption: </w:t>
      </w:r>
      <w:r w:rsidRPr="00C816DD">
        <w:rPr>
          <w:rStyle w:val="Emphasis"/>
        </w:rPr>
        <w:t>states have preferences</w:t>
      </w:r>
      <w:r w:rsidRPr="00C816DD">
        <w:rPr>
          <w:rStyle w:val="StyleUnderline"/>
        </w:rPr>
        <w:t xml:space="preserve"> not only </w:t>
      </w:r>
      <w:r w:rsidRPr="00C816DD">
        <w:rPr>
          <w:rStyle w:val="Emphasis"/>
        </w:rPr>
        <w:t>for</w:t>
      </w:r>
      <w:r w:rsidRPr="00C816DD">
        <w:rPr>
          <w:rStyle w:val="StyleUnderline"/>
        </w:rPr>
        <w:t xml:space="preserve"> security but also for </w:t>
      </w:r>
      <w:r w:rsidRPr="00C816DD">
        <w:rPr>
          <w:rStyle w:val="Emphasis"/>
        </w:rPr>
        <w:t>prestige</w:t>
      </w:r>
      <w:r w:rsidRPr="00C816DD">
        <w:rPr>
          <w:rStyle w:val="StyleUnderline"/>
        </w:rPr>
        <w:t>, status, and other aims, and they engage in trade-offs among the various objectives</w:t>
      </w:r>
      <w:r w:rsidRPr="00C816DD">
        <w:rPr>
          <w:sz w:val="8"/>
        </w:rPr>
        <w:t xml:space="preserve">.76 In addition, </w:t>
      </w:r>
      <w:r w:rsidRPr="00C816DD">
        <w:rPr>
          <w:rStyle w:val="StyleUnderline"/>
        </w:rPr>
        <w:t>they define security not just in terms of territorial protection but in view of many and varied milieu goals</w:t>
      </w:r>
      <w:r w:rsidRPr="00C816DD">
        <w:rPr>
          <w:sz w:val="8"/>
        </w:rPr>
        <w:t xml:space="preserve">. It follows that </w:t>
      </w:r>
      <w:r w:rsidRPr="00C816DD">
        <w:rPr>
          <w:rStyle w:val="StyleUnderline"/>
        </w:rPr>
        <w:t>even states that are relatively secure may nevertheless engage in highly competitive behavior. Empirical studies show that this is indeed sometimes the case</w:t>
      </w:r>
      <w:r w:rsidRPr="00C816DD">
        <w:rPr>
          <w:sz w:val="8"/>
        </w:rPr>
        <w:t xml:space="preserve">.77 In sum, a bet on a benign </w:t>
      </w:r>
      <w:proofErr w:type="spellStart"/>
      <w:r w:rsidRPr="00C816DD">
        <w:rPr>
          <w:sz w:val="8"/>
        </w:rPr>
        <w:t>postretrenchment</w:t>
      </w:r>
      <w:proofErr w:type="spellEnd"/>
      <w:r w:rsidRPr="00C816DD">
        <w:rPr>
          <w:sz w:val="8"/>
        </w:rPr>
        <w:t xml:space="preserve"> Eurasia is a bet that leaders of major countries will never allow these </w:t>
      </w:r>
      <w:proofErr w:type="spellStart"/>
      <w:r w:rsidRPr="00C816DD">
        <w:rPr>
          <w:sz w:val="8"/>
        </w:rPr>
        <w:t>nonsecurity</w:t>
      </w:r>
      <w:proofErr w:type="spellEnd"/>
      <w:r w:rsidRPr="00C816DD">
        <w:rPr>
          <w:sz w:val="8"/>
        </w:rPr>
        <w:t xml:space="preserve"> preferences to influence their strategic choices. To the degree that these bodies of scholarly knowledge have predictive leverage, </w:t>
      </w:r>
      <w:r w:rsidRPr="00C816DD">
        <w:rPr>
          <w:rStyle w:val="StyleUnderline"/>
        </w:rPr>
        <w:t xml:space="preserve">U.S. retrenchment would result in a significant deterioration in the security </w:t>
      </w:r>
      <w:r w:rsidRPr="00C816DD">
        <w:rPr>
          <w:sz w:val="8"/>
        </w:rPr>
        <w:t xml:space="preserve">environment in at least some </w:t>
      </w:r>
      <w:r w:rsidRPr="00C816DD">
        <w:rPr>
          <w:rStyle w:val="StyleUnderline"/>
        </w:rPr>
        <w:t>of the world’s key regions</w:t>
      </w:r>
      <w:r w:rsidRPr="00C816DD">
        <w:rPr>
          <w:sz w:val="8"/>
        </w:rPr>
        <w:t xml:space="preserve">. We have already mentioned the third, even more alarming body of scholarship. </w:t>
      </w:r>
      <w:r w:rsidRPr="00C816DD">
        <w:rPr>
          <w:rStyle w:val="StyleUnderline"/>
        </w:rPr>
        <w:t xml:space="preserve">Offensive realism predicts that the withdrawal of the American pacifier will yield either a competitive regional multipolarity complete with associated insecurity, </w:t>
      </w:r>
      <w:r w:rsidRPr="00C816DD">
        <w:rPr>
          <w:rStyle w:val="Emphasis"/>
        </w:rPr>
        <w:t>arms racing</w:t>
      </w:r>
      <w:r w:rsidRPr="00C816DD">
        <w:rPr>
          <w:rStyle w:val="StyleUnderline"/>
        </w:rPr>
        <w:t xml:space="preserve">, crisis instability, nuclear </w:t>
      </w:r>
      <w:r w:rsidRPr="00C816DD">
        <w:rPr>
          <w:rStyle w:val="Emphasis"/>
        </w:rPr>
        <w:t>prolif</w:t>
      </w:r>
      <w:r w:rsidRPr="00C816DD">
        <w:rPr>
          <w:rStyle w:val="StyleUnderline"/>
        </w:rPr>
        <w:t>eration, and the like, or bids for regional hegemony</w:t>
      </w:r>
      <w:r w:rsidRPr="00C816DD">
        <w:rPr>
          <w:sz w:val="8"/>
        </w:rPr>
        <w:t xml:space="preserve">, which may be beyond the capacity of local great powers to contain (and </w:t>
      </w:r>
      <w:r w:rsidRPr="00C816DD">
        <w:rPr>
          <w:rStyle w:val="StyleUnderline"/>
        </w:rPr>
        <w:t>which</w:t>
      </w:r>
      <w:r w:rsidRPr="00C816DD">
        <w:rPr>
          <w:sz w:val="8"/>
        </w:rPr>
        <w:t xml:space="preserve"> in any case would </w:t>
      </w:r>
      <w:r w:rsidRPr="00C816DD">
        <w:rPr>
          <w:rStyle w:val="StyleUnderline"/>
        </w:rPr>
        <w:t>generate intensely competitive behavior, possibly</w:t>
      </w:r>
      <w:r w:rsidRPr="00C816DD">
        <w:rPr>
          <w:sz w:val="8"/>
        </w:rPr>
        <w:t xml:space="preserve"> including regional </w:t>
      </w:r>
      <w:r w:rsidRPr="00C816DD">
        <w:rPr>
          <w:rStyle w:val="Emphasis"/>
        </w:rPr>
        <w:t>great power war</w:t>
      </w:r>
      <w:r w:rsidRPr="00C816DD">
        <w:rPr>
          <w:sz w:val="8"/>
        </w:rPr>
        <w:t xml:space="preserve">).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overall higher levels of conflict make the world a more dangerous place. </w:t>
      </w:r>
      <w:r w:rsidRPr="00C816DD">
        <w:rPr>
          <w:rStyle w:val="StyleUnderline"/>
        </w:rPr>
        <w:t>Were Eurasia to return to higher levels of interstate military competition, one would see overall higher levels of military spending and innovation and a higher likelihood of competitive regional proxy wars and arming of client states</w:t>
      </w:r>
      <w:r w:rsidRPr="00C816DD">
        <w:rPr>
          <w:sz w:val="8"/>
        </w:rPr>
        <w:t xml:space="preserve">—all of which would be concerning, in part because it would promote a faster diffusion of military power away from the United States. </w:t>
      </w:r>
      <w:r w:rsidRPr="00C816DD">
        <w:rPr>
          <w:rStyle w:val="StyleUnderline"/>
        </w:rPr>
        <w:t xml:space="preserve">Greater regional insecurity could well feed </w:t>
      </w:r>
      <w:r w:rsidRPr="00C816DD">
        <w:rPr>
          <w:rStyle w:val="Emphasis"/>
        </w:rPr>
        <w:t>prolif</w:t>
      </w:r>
      <w:r w:rsidRPr="00C816DD">
        <w:rPr>
          <w:rStyle w:val="StyleUnderline"/>
        </w:rPr>
        <w:t xml:space="preserve">eration </w:t>
      </w:r>
      <w:r w:rsidRPr="00C816DD">
        <w:rPr>
          <w:rStyle w:val="Emphasis"/>
        </w:rPr>
        <w:t>cascades</w:t>
      </w:r>
      <w:r w:rsidRPr="00C816DD">
        <w:rPr>
          <w:sz w:val="8"/>
          <w:szCs w:val="8"/>
        </w:rPr>
        <w:t>, as states such as Egypt, Japan, South Korea, Taiwan, and Saudi Arabia all might choose to create nuclear forces.78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problem.79 Usually carried out in dyadic terms, the debate over the stability of proliferation changes as the numbers go up. Proliferation optimism rests on assumptions of rationality and narrow security preferences. In social science, however, such assumptions are inevitably probabilistic. Optimists assume that most states are led by rational leaders, most will overcome organizational problems and resist the temptation to preempt before feared neighbors nuclearize, and most pursue only security and are risk averse. Confidence in such probabilistic assumptions declines if the world were to move from nine to twenty, thirty, or forty nuclear states. In addition, many of the other</w:t>
      </w:r>
      <w:r w:rsidRPr="00C816DD">
        <w:rPr>
          <w:sz w:val="18"/>
        </w:rPr>
        <w:t xml:space="preserve"> </w:t>
      </w:r>
      <w:r w:rsidRPr="00C816DD">
        <w:rPr>
          <w:rStyle w:val="StyleUnderline"/>
        </w:rPr>
        <w:t>dangers</w:t>
      </w:r>
      <w:r w:rsidRPr="00C816DD">
        <w:rPr>
          <w:sz w:val="8"/>
          <w:szCs w:val="8"/>
        </w:rPr>
        <w:t xml:space="preserve"> noted by analysts who are concerned about the destabilizing effects of nuclear proliferation—</w:t>
      </w:r>
      <w:r w:rsidRPr="00C816DD">
        <w:rPr>
          <w:rStyle w:val="StyleUnderline"/>
        </w:rPr>
        <w:t>including</w:t>
      </w:r>
      <w:r w:rsidRPr="00C816DD">
        <w:rPr>
          <w:sz w:val="18"/>
        </w:rPr>
        <w:t xml:space="preserve"> </w:t>
      </w:r>
      <w:r w:rsidRPr="00C816DD">
        <w:rPr>
          <w:sz w:val="8"/>
          <w:szCs w:val="8"/>
        </w:rPr>
        <w:t>the</w:t>
      </w:r>
      <w:r w:rsidRPr="00C816DD">
        <w:rPr>
          <w:sz w:val="18"/>
        </w:rPr>
        <w:t xml:space="preserve"> </w:t>
      </w:r>
      <w:r w:rsidRPr="00C816DD">
        <w:rPr>
          <w:rStyle w:val="Emphasis"/>
        </w:rPr>
        <w:t>risk of accidents</w:t>
      </w:r>
      <w:r w:rsidRPr="00C816DD">
        <w:rPr>
          <w:rStyle w:val="StyleUnderline"/>
        </w:rPr>
        <w:t xml:space="preserve"> and</w:t>
      </w:r>
      <w:r w:rsidRPr="00C816DD">
        <w:rPr>
          <w:sz w:val="8"/>
          <w:szCs w:val="8"/>
        </w:rPr>
        <w:t xml:space="preserve"> the prospects that some new nuclear powers will not have truly survivable forces—seem prone to</w:t>
      </w:r>
      <w:r w:rsidRPr="00C816DD">
        <w:rPr>
          <w:sz w:val="18"/>
        </w:rPr>
        <w:t xml:space="preserve"> </w:t>
      </w:r>
      <w:r w:rsidRPr="00C816DD">
        <w:rPr>
          <w:rStyle w:val="StyleUnderline"/>
        </w:rPr>
        <w:t>go up as the number of nuclear powers grows</w:t>
      </w:r>
      <w:r w:rsidRPr="00C816DD">
        <w:rPr>
          <w:sz w:val="18"/>
        </w:rPr>
        <w:t>.</w:t>
      </w:r>
      <w:r w:rsidRPr="00C816DD">
        <w:rPr>
          <w:sz w:val="8"/>
          <w:szCs w:val="8"/>
        </w:rPr>
        <w:t>80 Moreover,</w:t>
      </w:r>
      <w:r w:rsidRPr="00C816DD">
        <w:rPr>
          <w:sz w:val="18"/>
        </w:rPr>
        <w:t xml:space="preserve"> </w:t>
      </w:r>
      <w:r w:rsidRPr="00C816DD">
        <w:rPr>
          <w:rStyle w:val="StyleUnderline"/>
        </w:rPr>
        <w:t xml:space="preserve">the risk of “unforeseen crisis dynamics” that </w:t>
      </w:r>
      <w:r w:rsidRPr="00C816DD">
        <w:rPr>
          <w:rStyle w:val="Emphasis"/>
        </w:rPr>
        <w:t>could spin out of control</w:t>
      </w:r>
      <w:r w:rsidRPr="00C816DD">
        <w:rPr>
          <w:rStyle w:val="StyleUnderline"/>
        </w:rPr>
        <w:t xml:space="preserve"> is also higher as the </w:t>
      </w:r>
      <w:r w:rsidRPr="00C816DD">
        <w:rPr>
          <w:rStyle w:val="Emphasis"/>
        </w:rPr>
        <w:t>number of nuclear powers increases</w:t>
      </w:r>
      <w:r w:rsidRPr="00C816DD">
        <w:rPr>
          <w:rStyle w:val="StyleUnderline"/>
        </w:rPr>
        <w:t>.</w:t>
      </w:r>
      <w:r w:rsidRPr="00C816DD">
        <w:rPr>
          <w:sz w:val="18"/>
        </w:rPr>
        <w:t xml:space="preserve"> </w:t>
      </w:r>
      <w:r w:rsidRPr="00C816DD">
        <w:rPr>
          <w:sz w:val="8"/>
          <w:szCs w:val="8"/>
        </w:rPr>
        <w:t xml:space="preserve">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w:t>
      </w:r>
      <w:proofErr w:type="spellStart"/>
      <w:r w:rsidRPr="00C816DD">
        <w:rPr>
          <w:sz w:val="8"/>
          <w:szCs w:val="8"/>
        </w:rPr>
        <w:t>midtwentieth</w:t>
      </w:r>
      <w:proofErr w:type="spellEnd"/>
      <w:r w:rsidRPr="00C816DD">
        <w:rPr>
          <w:sz w:val="8"/>
          <w:szCs w:val="8"/>
        </w:rPr>
        <w:t xml:space="preserve"> century. The problem is that China’s rise puts the possibility of its attaining regional hegemony on the table, at least in the medium to long term. As Mearsheimer notes, “The United States will have to play a key role in countering China, because its Asian neighbors are not strong enough to do it by themselves.”81</w:t>
      </w:r>
      <w:r w:rsidRPr="0068408F">
        <w:rPr>
          <w:sz w:val="8"/>
          <w:szCs w:val="8"/>
        </w:rPr>
        <w:t xml:space="preserve"> </w:t>
      </w:r>
    </w:p>
    <w:bookmarkEnd w:id="0"/>
    <w:p w:rsidR="007404F7" w:rsidRPr="000769EE" w:rsidRDefault="007404F7" w:rsidP="007404F7"/>
    <w:p w:rsidR="007404F7" w:rsidRPr="007404F7" w:rsidRDefault="007404F7" w:rsidP="007404F7"/>
    <w:p w:rsidR="00C75A7E" w:rsidRDefault="00C75A7E" w:rsidP="00C75A7E">
      <w:pPr>
        <w:pStyle w:val="Heading3"/>
      </w:pPr>
      <w:r>
        <w:t>!! – Credibility</w:t>
      </w:r>
      <w:r w:rsidR="00BD6C65">
        <w:t xml:space="preserve"> k LIO</w:t>
      </w:r>
    </w:p>
    <w:p w:rsidR="00C75A7E" w:rsidRDefault="00C75A7E" w:rsidP="00C75A7E">
      <w:pPr>
        <w:pStyle w:val="Heading4"/>
      </w:pPr>
      <w:r>
        <w:t>U.S. credibility is key to the liberal international order – solves a host of existential threats</w:t>
      </w:r>
    </w:p>
    <w:p w:rsidR="00C75A7E" w:rsidRPr="002B3DE6" w:rsidRDefault="00C75A7E" w:rsidP="00C75A7E">
      <w:r w:rsidRPr="002B3DE6">
        <w:rPr>
          <w:rStyle w:val="Style13ptBold"/>
        </w:rPr>
        <w:t>Niblett 16</w:t>
      </w:r>
      <w:r>
        <w:t xml:space="preserve"> (Robin, director of the Royal Institute of International Affairs, BA, MPhil and DPhil, New College Oxford, Foreign Affairs, “Liberalism in Retreat,” </w:t>
      </w:r>
      <w:hyperlink r:id="rId15" w:history="1">
        <w:r w:rsidRPr="00111245">
          <w:rPr>
            <w:rStyle w:val="Hyperlink"/>
          </w:rPr>
          <w:t>https://www.foreignaffairs.com/articles/2016-12-12/liberalism-retreat</w:t>
        </w:r>
      </w:hyperlink>
      <w:r>
        <w:t>, 12/12/2016, 6/28/2019) DG</w:t>
      </w:r>
    </w:p>
    <w:p w:rsidR="00C75A7E" w:rsidRDefault="00C75A7E" w:rsidP="00C75A7E">
      <w:pPr>
        <w:rPr>
          <w:rStyle w:val="Emphasis"/>
        </w:rPr>
      </w:pPr>
      <w:r w:rsidRPr="002B3DE6">
        <w:rPr>
          <w:sz w:val="14"/>
        </w:rPr>
        <w:t xml:space="preserve">AMERICA IN RETREAT For the past seven decades, </w:t>
      </w:r>
      <w:r w:rsidRPr="009B7D15">
        <w:rPr>
          <w:rStyle w:val="StyleUnderline"/>
        </w:rPr>
        <w:t>the United States has provided the security umbrella under which the liberal international system has flourished</w:t>
      </w:r>
      <w:r w:rsidRPr="002B3DE6">
        <w:rPr>
          <w:sz w:val="14"/>
        </w:rPr>
        <w:t xml:space="preserve">. But today, </w:t>
      </w:r>
      <w:r w:rsidRPr="009B7D15">
        <w:rPr>
          <w:rStyle w:val="StyleUnderline"/>
        </w:rPr>
        <w:t>the United States is more inward-looking than at any point since W</w:t>
      </w:r>
      <w:r w:rsidRPr="002B3DE6">
        <w:rPr>
          <w:sz w:val="14"/>
        </w:rPr>
        <w:t xml:space="preserve">orld </w:t>
      </w:r>
      <w:r w:rsidRPr="009B7D15">
        <w:rPr>
          <w:rStyle w:val="StyleUnderline"/>
        </w:rPr>
        <w:t>W</w:t>
      </w:r>
      <w:r w:rsidRPr="002B3DE6">
        <w:rPr>
          <w:sz w:val="14"/>
        </w:rPr>
        <w:t xml:space="preserve">ar </w:t>
      </w:r>
      <w:r w:rsidRPr="009B7D15">
        <w:rPr>
          <w:rStyle w:val="StyleUnderline"/>
        </w:rPr>
        <w:t>II</w:t>
      </w:r>
      <w:r w:rsidRPr="002B3DE6">
        <w:rPr>
          <w:sz w:val="14"/>
        </w:rPr>
        <w:t xml:space="preserve">. After the costly wars in Afghanistan and Iraq and the chaos that followed the intervention in Libya, </w:t>
      </w:r>
      <w:r w:rsidRPr="009B7D15">
        <w:rPr>
          <w:rStyle w:val="StyleUnderline"/>
        </w:rPr>
        <w:t>Obama</w:t>
      </w:r>
      <w:r w:rsidRPr="002B3DE6">
        <w:rPr>
          <w:sz w:val="14"/>
        </w:rPr>
        <w:t xml:space="preserve"> has </w:t>
      </w:r>
      <w:r w:rsidRPr="009B7D15">
        <w:rPr>
          <w:rStyle w:val="StyleUnderline"/>
        </w:rPr>
        <w:t>recalibrated the United States' international</w:t>
      </w:r>
      <w:r w:rsidRPr="002B3DE6">
        <w:rPr>
          <w:sz w:val="14"/>
        </w:rPr>
        <w:t xml:space="preserve"> role, consistently encouraging allies in Europe and the Middle East to take greater responsibility for their own security. In his presidential campaign, </w:t>
      </w:r>
      <w:r w:rsidRPr="009B7D15">
        <w:rPr>
          <w:rStyle w:val="StyleUnderline"/>
        </w:rPr>
        <w:t>Trump twisted this argument into an explicitly transactional bargain: the United States should become a mercenary superpower</w:t>
      </w:r>
      <w:r w:rsidRPr="002B3DE6">
        <w:rPr>
          <w:sz w:val="14"/>
        </w:rPr>
        <w:t xml:space="preserve">, protecting only those countries that pay, so that it can focus on making itself great again at home. In so doing, he ignored the hard-won lesson that investing in the security of U.S. allies is the best way to protect the United States' own security and economic interests. How exactly Trump will govern, however, remains unclear. Rightly or wrongly, </w:t>
      </w:r>
      <w:r w:rsidRPr="009B7D15">
        <w:rPr>
          <w:rStyle w:val="StyleUnderline"/>
        </w:rPr>
        <w:t>the United States' allies</w:t>
      </w:r>
      <w:r w:rsidRPr="002B3DE6">
        <w:rPr>
          <w:sz w:val="14"/>
        </w:rPr>
        <w:t xml:space="preserve">, from Europe to Asia, </w:t>
      </w:r>
      <w:r w:rsidRPr="009B7D15">
        <w:rPr>
          <w:rStyle w:val="StyleUnderline"/>
        </w:rPr>
        <w:t>now fear that the superpower may no longer be an engaged and committed partner.</w:t>
      </w:r>
      <w:r w:rsidRPr="002B3DE6">
        <w:rPr>
          <w:sz w:val="14"/>
        </w:rPr>
        <w:t xml:space="preserve"> </w:t>
      </w:r>
      <w:r w:rsidRPr="009B7D15">
        <w:rPr>
          <w:rStyle w:val="Emphasis"/>
        </w:rPr>
        <w:t>These fears come at a dangerous time</w:t>
      </w:r>
      <w:r w:rsidRPr="002B3DE6">
        <w:rPr>
          <w:sz w:val="14"/>
        </w:rPr>
        <w:t xml:space="preserve">. </w:t>
      </w:r>
      <w:r w:rsidRPr="002B3DE6">
        <w:rPr>
          <w:rStyle w:val="StyleUnderline"/>
        </w:rPr>
        <w:t>A Europe hobbled by institutional and economic weakness is more vulnerable to the</w:t>
      </w:r>
      <w:r w:rsidRPr="002B3DE6">
        <w:rPr>
          <w:sz w:val="14"/>
        </w:rPr>
        <w:t xml:space="preserve"> diverse forms of </w:t>
      </w:r>
      <w:r w:rsidRPr="002B3DE6">
        <w:rPr>
          <w:rStyle w:val="StyleUnderline"/>
        </w:rPr>
        <w:t>pressure that Russia is currently applying</w:t>
      </w:r>
      <w:r w:rsidRPr="002B3DE6">
        <w:rPr>
          <w:sz w:val="14"/>
        </w:rPr>
        <w:t xml:space="preserve">, including financial support for European populist parties and threatening military maneuvers on </w:t>
      </w:r>
      <w:proofErr w:type="spellStart"/>
      <w:r w:rsidRPr="002B3DE6">
        <w:rPr>
          <w:sz w:val="14"/>
        </w:rPr>
        <w:t>nato's</w:t>
      </w:r>
      <w:proofErr w:type="spellEnd"/>
      <w:r w:rsidRPr="002B3DE6">
        <w:rPr>
          <w:sz w:val="14"/>
        </w:rPr>
        <w:t xml:space="preserve"> eastern borders. Despite Russia's own economic weakness, Putin's advocacy of a new European order based on cultural and national sovereignty appeals to Europe's increasingly vocal nationalist parties, from the </w:t>
      </w:r>
      <w:proofErr w:type="spellStart"/>
      <w:r w:rsidRPr="002B3DE6">
        <w:rPr>
          <w:sz w:val="14"/>
        </w:rPr>
        <w:t>uk</w:t>
      </w:r>
      <w:proofErr w:type="spellEnd"/>
      <w:r w:rsidRPr="002B3DE6">
        <w:rPr>
          <w:sz w:val="14"/>
        </w:rPr>
        <w:t xml:space="preserve"> Independence Party to France's National Front and Hungary's </w:t>
      </w:r>
      <w:proofErr w:type="spellStart"/>
      <w:r w:rsidRPr="002B3DE6">
        <w:rPr>
          <w:sz w:val="14"/>
        </w:rPr>
        <w:t>Fidesz</w:t>
      </w:r>
      <w:proofErr w:type="spellEnd"/>
      <w:r w:rsidRPr="002B3DE6">
        <w:rPr>
          <w:sz w:val="14"/>
        </w:rPr>
        <w:t xml:space="preserve">, whose leader, Hungarian Prime Minister Viktor </w:t>
      </w:r>
      <w:proofErr w:type="spellStart"/>
      <w:r w:rsidRPr="002B3DE6">
        <w:rPr>
          <w:sz w:val="14"/>
        </w:rPr>
        <w:t>Orban</w:t>
      </w:r>
      <w:proofErr w:type="spellEnd"/>
      <w:r w:rsidRPr="002B3DE6">
        <w:rPr>
          <w:sz w:val="14"/>
        </w:rPr>
        <w:t xml:space="preserve">, has publicly advocated building an "illiberal state." Many of the United States' other allies and democratic partners around the world are also on the back foot. </w:t>
      </w:r>
      <w:r w:rsidRPr="002B3DE6">
        <w:rPr>
          <w:rStyle w:val="StyleUnderline"/>
        </w:rPr>
        <w:t>Japan and South Korea are struggling to manage the twin challenges of aging populations and economies</w:t>
      </w:r>
      <w:r w:rsidRPr="002B3DE6">
        <w:rPr>
          <w:sz w:val="14"/>
        </w:rPr>
        <w:t xml:space="preserve"> that are </w:t>
      </w:r>
      <w:r w:rsidRPr="002B3DE6">
        <w:rPr>
          <w:rStyle w:val="StyleUnderline"/>
        </w:rPr>
        <w:t>overly dependent on exports</w:t>
      </w:r>
      <w:r w:rsidRPr="002B3DE6">
        <w:rPr>
          <w:sz w:val="14"/>
        </w:rPr>
        <w:t xml:space="preserve">, and historical antagonisms prevent them from presenting a united front to promote liberal democracy in their region. Large emerging-market democracies, such as Brazil, India, Nigeria, and South Africa, have so far failed to overcome entrenched obstacles to sustainable economic growth and social cohesion. And the perception that U.S. global power is waning and that the Washington consensus does not guarantee economic progress has bolstered strongmen in countries as diverse as the Philippines, Thailand, and Turkey, who have undermined the institutional checks and balances that underpin liberal democracy. POT, KETTLE Of course, supporters of the liberal international order have long displayed an inconsistent commitment to its principles. </w:t>
      </w:r>
      <w:r w:rsidRPr="002B3DE6">
        <w:rPr>
          <w:rStyle w:val="StyleUnderline"/>
        </w:rPr>
        <w:t xml:space="preserve">The United States and its allies </w:t>
      </w:r>
      <w:r w:rsidRPr="002B3DE6">
        <w:rPr>
          <w:sz w:val="14"/>
        </w:rPr>
        <w:t>may</w:t>
      </w:r>
      <w:r w:rsidRPr="002B3DE6">
        <w:rPr>
          <w:rStyle w:val="StyleUnderline"/>
        </w:rPr>
        <w:t xml:space="preserve"> have</w:t>
      </w:r>
      <w:r w:rsidRPr="002B3DE6">
        <w:rPr>
          <w:sz w:val="14"/>
        </w:rPr>
        <w:t xml:space="preserve"> generally </w:t>
      </w:r>
      <w:r w:rsidRPr="002B3DE6">
        <w:rPr>
          <w:rStyle w:val="StyleUnderline"/>
        </w:rPr>
        <w:t>promoted respect for the rule of law and liberal governance within their borders</w:t>
      </w:r>
      <w:r w:rsidRPr="002B3DE6">
        <w:rPr>
          <w:sz w:val="14"/>
        </w:rPr>
        <w:t xml:space="preserve">, but the dominant objective outside them has been to protect Western security and economic interests, even if doing so damaged the credibility of the liberal international system. The United States has often acted unilaterally or selectively obeyed the rules of the international order it promotes. It invaded Iraq under a contested legal mandate, and the U.S. Congress has refused to ratify the un Convention on the Law of the Sea, among numerous other multilateral conventions and treaties. And in 2011, the British, French, and U.S. governments stretched their mandate-granted by un Security Council Resolution 1973, which authorized all necessary measures to protect civilians in Libya-when they helped overthrow Libya's leader, Muammar al-Qaddafi. And various Western governments have condemned Russia and Syrian President Bashar al-Assad for indiscriminately shelling civilians in Syria while simultaneously supporting Saudi Arabia's bloody campaign in Yemen. Small wonder, then, that the West's opponents have interpreted calls to enlarge the liberal international order as an excuse to expand Western political power. Putin sounded this theme in October, at the annual conference of the Valdai Discussion Club, when he accused the United States of promoting globalization and security "for itself, for the few, but not for all." It is also unsurprising that the world's principal multilateral institution, the un Security Council, remains frozen in the same old standoffs, riven by disagreements between China and Russia, on the one hand, and France, the United Kingdom, and the United States, on the other. As a result, liberal attempts to reform the concept of state sovereignty, such as the introduction of the notion of the responsibility to protect and the establishment of the International Criminal Court, have failed to acquire international legitimacy-take, for instance, the ongoing failure to stem the violence in Syria and the announcements in October by the governments of Burundi, Gambia, and South Africa that they will withdraw from the court. Even the Internet, which promised to foster a more liberal international order by empowering individuals instead of governments, is now increasingly dominated by ideological polarization over national firewalls, surveillance methods, and privacy violations. KEEPING ORDER Do these challenges herald the end of the liberal international order? Probably not. </w:t>
      </w:r>
      <w:r w:rsidRPr="002B3DE6">
        <w:rPr>
          <w:rStyle w:val="StyleUnderline"/>
        </w:rPr>
        <w:t>Established liberal democracies remain resilient. Whatever domestic challenges they may face</w:t>
      </w:r>
      <w:r w:rsidRPr="002B3DE6">
        <w:rPr>
          <w:sz w:val="14"/>
        </w:rPr>
        <w:t xml:space="preserve">, from inequality to unemployment, </w:t>
      </w:r>
      <w:r w:rsidRPr="002B3DE6">
        <w:rPr>
          <w:rStyle w:val="StyleUnderline"/>
        </w:rPr>
        <w:t>they approach them from a position of strength compared with emerging-market countries</w:t>
      </w:r>
      <w:r w:rsidRPr="002B3DE6">
        <w:rPr>
          <w:sz w:val="14"/>
        </w:rPr>
        <w:t xml:space="preserve">, many of which boast high levels of </w:t>
      </w:r>
      <w:proofErr w:type="spellStart"/>
      <w:r w:rsidRPr="002B3DE6">
        <w:rPr>
          <w:sz w:val="14"/>
        </w:rPr>
        <w:t>gdp</w:t>
      </w:r>
      <w:proofErr w:type="spellEnd"/>
      <w:r w:rsidRPr="002B3DE6">
        <w:rPr>
          <w:sz w:val="14"/>
        </w:rPr>
        <w:t xml:space="preserve"> growth but have yet to make the transition from export- and investment-led growth to consumption- and innovation-driven growth. </w:t>
      </w:r>
      <w:r w:rsidRPr="002B3DE6">
        <w:rPr>
          <w:rStyle w:val="StyleUnderline"/>
        </w:rPr>
        <w:t xml:space="preserve">Western democracies are designed to allow the people to vent their frustrations and refresh their </w:t>
      </w:r>
      <w:r w:rsidRPr="002B3DE6">
        <w:rPr>
          <w:sz w:val="14"/>
        </w:rPr>
        <w:t>political</w:t>
      </w:r>
      <w:r w:rsidRPr="002B3DE6">
        <w:rPr>
          <w:rStyle w:val="StyleUnderline"/>
        </w:rPr>
        <w:t xml:space="preserve"> leadership</w:t>
      </w:r>
      <w:r w:rsidRPr="002B3DE6">
        <w:rPr>
          <w:sz w:val="14"/>
        </w:rPr>
        <w:t xml:space="preserve">. Their economies operate in a relatively dynamic, transparent, and open manner, which fosters innovation. </w:t>
      </w:r>
      <w:r w:rsidRPr="002B3DE6">
        <w:rPr>
          <w:rStyle w:val="StyleUnderline"/>
        </w:rPr>
        <w:t xml:space="preserve">These qualities allow their political institutions to recover legitimacy and their economies </w:t>
      </w:r>
      <w:r w:rsidRPr="002B3DE6">
        <w:rPr>
          <w:sz w:val="14"/>
        </w:rPr>
        <w:t xml:space="preserve">to regain momentum. </w:t>
      </w:r>
      <w:r w:rsidRPr="002B3DE6">
        <w:rPr>
          <w:rStyle w:val="StyleUnderline"/>
        </w:rPr>
        <w:t>On the other hand</w:t>
      </w:r>
      <w:r w:rsidRPr="002B3DE6">
        <w:rPr>
          <w:sz w:val="14"/>
        </w:rPr>
        <w:t xml:space="preserve">, </w:t>
      </w:r>
      <w:r w:rsidRPr="002B3DE6">
        <w:rPr>
          <w:rStyle w:val="StyleUnderline"/>
        </w:rPr>
        <w:t>centrally controlled or illiberal countries</w:t>
      </w:r>
      <w:r w:rsidRPr="002B3DE6">
        <w:rPr>
          <w:sz w:val="14"/>
        </w:rPr>
        <w:t xml:space="preserve">, such as China and Russia, </w:t>
      </w:r>
      <w:r w:rsidRPr="002B3DE6">
        <w:rPr>
          <w:rStyle w:val="StyleUnderline"/>
        </w:rPr>
        <w:t>have yet to prove that their political systems will survive the economic transitions they are undertaking.</w:t>
      </w:r>
      <w:r w:rsidRPr="002B3DE6">
        <w:rPr>
          <w:sz w:val="14"/>
        </w:rPr>
        <w:t xml:space="preserve"> Still, </w:t>
      </w:r>
      <w:r w:rsidRPr="002B3DE6">
        <w:rPr>
          <w:rStyle w:val="Emphasis"/>
        </w:rPr>
        <w:t>liberal democracies cannot postpone difficult political decisions any longer</w:t>
      </w:r>
      <w:r w:rsidRPr="002B3DE6">
        <w:rPr>
          <w:sz w:val="14"/>
        </w:rPr>
        <w:t xml:space="preserve">. </w:t>
      </w:r>
      <w:r w:rsidRPr="002B3DE6">
        <w:rPr>
          <w:rStyle w:val="StyleUnderline"/>
        </w:rPr>
        <w:t>They need to fix themselves</w:t>
      </w:r>
      <w:r w:rsidRPr="002B3DE6">
        <w:rPr>
          <w:sz w:val="14"/>
        </w:rPr>
        <w:t xml:space="preserve"> first if they are to sustain their liberal international order. They must boost productivity as well as wages, increase work-force participation even as new technologies eliminate old jobs, integrate immigrants while managing aging societies, and, in Europe's case, evolve from centrally funded welfare states to more locally governed welfare societies, in which regions, cities, and other municipalities control a greater share of tax income and so can tailor the provision of social services to local needs. Liberal governments can rise to these challenges, whether by investing more in education, improving physical and digital infrastructure, or modernizing regulations that stifle entrepreneurship and growth in the service sector. These may seem like modest steps. But the appeal and, indeed, the survival of a liberal international order depend on its ability to deliver returns to the societies within it that are superior to any alternative. </w:t>
      </w:r>
      <w:r w:rsidRPr="002B3DE6">
        <w:rPr>
          <w:rStyle w:val="StyleUnderline"/>
        </w:rPr>
        <w:t>If the liberal world can get itself back on track</w:t>
      </w:r>
      <w:r w:rsidRPr="002B3DE6">
        <w:rPr>
          <w:sz w:val="14"/>
        </w:rPr>
        <w:t xml:space="preserve">, and does not itself turn to protectionism, </w:t>
      </w:r>
      <w:r w:rsidRPr="002B3DE6">
        <w:rPr>
          <w:rStyle w:val="StyleUnderline"/>
        </w:rPr>
        <w:t>it will likely find that the non-Western rising powers,</w:t>
      </w:r>
      <w:r w:rsidRPr="002B3DE6">
        <w:rPr>
          <w:sz w:val="14"/>
        </w:rPr>
        <w:t xml:space="preserve"> China chief among them, </w:t>
      </w:r>
      <w:r w:rsidRPr="002B3DE6">
        <w:rPr>
          <w:rStyle w:val="StyleUnderline"/>
        </w:rPr>
        <w:t>will want to sustain the existing international economic order of</w:t>
      </w:r>
      <w:r w:rsidRPr="002B3DE6">
        <w:rPr>
          <w:sz w:val="14"/>
        </w:rPr>
        <w:t xml:space="preserve"> relatively </w:t>
      </w:r>
      <w:r w:rsidRPr="002B3DE6">
        <w:rPr>
          <w:rStyle w:val="StyleUnderline"/>
        </w:rPr>
        <w:t>open markets and free flows of investment</w:t>
      </w:r>
      <w:r w:rsidRPr="002B3DE6">
        <w:rPr>
          <w:sz w:val="14"/>
        </w:rPr>
        <w:t xml:space="preserve">. After all, only through continued integration into the global supply chain of goods, services, people, and knowledge can emerging markets meet the aspirations of their growing middle classes. As the scholar G. John </w:t>
      </w:r>
      <w:proofErr w:type="spellStart"/>
      <w:r w:rsidRPr="002B3DE6">
        <w:rPr>
          <w:sz w:val="14"/>
        </w:rPr>
        <w:t>Ikenberry</w:t>
      </w:r>
      <w:proofErr w:type="spellEnd"/>
      <w:r w:rsidRPr="002B3DE6">
        <w:rPr>
          <w:sz w:val="14"/>
        </w:rPr>
        <w:t xml:space="preserve"> noted in his 2011 book, Liberal Leviathan, the United States and China- the two powers that will most likely determine the future of world order- may both refuse to compromise on their core principles of domestic governance and national security, but they can best coexist and prosper within a liberal international economic order. </w:t>
      </w:r>
      <w:r w:rsidRPr="002B3DE6">
        <w:rPr>
          <w:rStyle w:val="StyleUnderline"/>
        </w:rPr>
        <w:t>It is in the West's interests</w:t>
      </w:r>
      <w:r w:rsidRPr="002B3DE6">
        <w:rPr>
          <w:sz w:val="14"/>
        </w:rPr>
        <w:t xml:space="preserve">, therefore, </w:t>
      </w:r>
      <w:r w:rsidRPr="002B3DE6">
        <w:rPr>
          <w:rStyle w:val="StyleUnderline"/>
        </w:rPr>
        <w:t>that China's economic development continue smoothly</w:t>
      </w:r>
      <w:r w:rsidRPr="002B3DE6">
        <w:rPr>
          <w:sz w:val="14"/>
        </w:rPr>
        <w:t xml:space="preserve">. U.S and European markets for goods, services, and infrastructure should remain open to Chinese foreign direct investment, as long as Chinese companies abide by U.S. and European rules on security and transparency and the protection of intellectual property. European countries should take the same approach with Russia, on the condition that Russian companies abide by </w:t>
      </w:r>
      <w:proofErr w:type="spellStart"/>
      <w:r w:rsidRPr="002B3DE6">
        <w:rPr>
          <w:sz w:val="14"/>
        </w:rPr>
        <w:t>eu</w:t>
      </w:r>
      <w:proofErr w:type="spellEnd"/>
      <w:r w:rsidRPr="002B3DE6">
        <w:rPr>
          <w:sz w:val="14"/>
        </w:rPr>
        <w:t xml:space="preserve"> rules. </w:t>
      </w:r>
      <w:r w:rsidRPr="002B3DE6">
        <w:rPr>
          <w:rStyle w:val="StyleUnderline"/>
        </w:rPr>
        <w:t>A mutual commitment to the liberal international economic order would help Western governments and their illiberal counterparts keep open</w:t>
      </w:r>
      <w:r w:rsidRPr="002B3DE6">
        <w:rPr>
          <w:sz w:val="14"/>
        </w:rPr>
        <w:t xml:space="preserve"> other </w:t>
      </w:r>
      <w:r w:rsidRPr="002B3DE6">
        <w:rPr>
          <w:rStyle w:val="StyleUnderline"/>
        </w:rPr>
        <w:t xml:space="preserve">avenues for </w:t>
      </w:r>
      <w:r w:rsidRPr="002B3DE6">
        <w:rPr>
          <w:rStyle w:val="Emphasis"/>
        </w:rPr>
        <w:t>cooperation on shared challenges, such as terrorism and climate change,</w:t>
      </w:r>
      <w:r w:rsidRPr="002B3DE6">
        <w:rPr>
          <w:sz w:val="14"/>
        </w:rPr>
        <w:t xml:space="preserve"> </w:t>
      </w:r>
      <w:r w:rsidRPr="002B3DE6">
        <w:rPr>
          <w:rStyle w:val="StyleUnderline"/>
        </w:rPr>
        <w:t>much as China and the U</w:t>
      </w:r>
      <w:r w:rsidRPr="002B3DE6">
        <w:rPr>
          <w:sz w:val="14"/>
        </w:rPr>
        <w:t xml:space="preserve">nited </w:t>
      </w:r>
      <w:r w:rsidRPr="002B3DE6">
        <w:rPr>
          <w:rStyle w:val="StyleUnderline"/>
        </w:rPr>
        <w:t>S</w:t>
      </w:r>
      <w:r w:rsidRPr="002B3DE6">
        <w:rPr>
          <w:sz w:val="14"/>
        </w:rPr>
        <w:t xml:space="preserve">tates </w:t>
      </w:r>
      <w:r w:rsidRPr="002B3DE6">
        <w:rPr>
          <w:rStyle w:val="StyleUnderline"/>
        </w:rPr>
        <w:t>have</w:t>
      </w:r>
      <w:r w:rsidRPr="002B3DE6">
        <w:rPr>
          <w:sz w:val="14"/>
        </w:rPr>
        <w:t xml:space="preserve"> done over the past several years. Meanwhile, European governments and businesses should take part in the Chinese-led effort to connect Northeast Asia with Europe across the Eurasian continent, a component of a series of regional infrastructure projects known as the Belt and Road Initiative. In 2016, the volume of global trade stagnated for the first quarter and then fell by 0.8 percent in the second. This reflects an ongoing structural decline in the growth rate of trade, as emerging markets, such as China, make more of their own products and developed countries bring some production back onshore. Against this backdrop, ramping up investment in infrastructure that can connect the thriving coastal areas of Asia to its underdeveloped hinterlands and then to Europe could create new opportunities for economic growth in both the liberal and the illiberal worlds. Rather than challenge such initiatives, </w:t>
      </w:r>
      <w:r w:rsidRPr="002B3DE6">
        <w:rPr>
          <w:rStyle w:val="StyleUnderline"/>
        </w:rPr>
        <w:t>the U</w:t>
      </w:r>
      <w:r w:rsidRPr="002B3DE6">
        <w:rPr>
          <w:sz w:val="14"/>
        </w:rPr>
        <w:t xml:space="preserve">nited </w:t>
      </w:r>
      <w:r w:rsidRPr="002B3DE6">
        <w:rPr>
          <w:rStyle w:val="StyleUnderline"/>
        </w:rPr>
        <w:t>S</w:t>
      </w:r>
      <w:r w:rsidRPr="002B3DE6">
        <w:rPr>
          <w:sz w:val="14"/>
        </w:rPr>
        <w:t>tates should</w:t>
      </w:r>
      <w:r w:rsidRPr="002B3DE6">
        <w:rPr>
          <w:rStyle w:val="StyleUnderline"/>
        </w:rPr>
        <w:t xml:space="preserve"> support Western-led regional and multilateral</w:t>
      </w:r>
      <w:r w:rsidRPr="002B3DE6">
        <w:rPr>
          <w:sz w:val="14"/>
        </w:rPr>
        <w:t xml:space="preserve"> financial </w:t>
      </w:r>
      <w:r w:rsidRPr="002B3DE6">
        <w:rPr>
          <w:rStyle w:val="StyleUnderline"/>
        </w:rPr>
        <w:t>institutions</w:t>
      </w:r>
      <w:r w:rsidRPr="002B3DE6">
        <w:rPr>
          <w:sz w:val="14"/>
        </w:rPr>
        <w:t xml:space="preserve">, such as the World Bank, the European Bank for Reconstruction and Development, and the Asian Development Bank, as they join forces with the Asian Infrastructure Investment Bank and the New Development Bank (set up by the </w:t>
      </w:r>
      <w:proofErr w:type="spellStart"/>
      <w:r w:rsidRPr="002B3DE6">
        <w:rPr>
          <w:sz w:val="14"/>
        </w:rPr>
        <w:t>brics</w:t>
      </w:r>
      <w:proofErr w:type="spellEnd"/>
      <w:r w:rsidRPr="002B3DE6">
        <w:rPr>
          <w:sz w:val="14"/>
        </w:rPr>
        <w:t xml:space="preserve"> countries- Brazil, Russia, India, China, and South Africa) to pursue projects that are in every country's economic interest while adhering to environmentally and financially sustainable principles. </w:t>
      </w:r>
      <w:r w:rsidRPr="002B3DE6">
        <w:rPr>
          <w:rStyle w:val="StyleUnderline"/>
        </w:rPr>
        <w:t>Similar cooperation will be harder to build with Russia</w:t>
      </w:r>
      <w:r w:rsidRPr="002B3DE6">
        <w:rPr>
          <w:sz w:val="14"/>
        </w:rPr>
        <w:t xml:space="preserve">. Russia's system of centralized and opaque political and economic governance makes deeper integration incompatible with the </w:t>
      </w:r>
      <w:proofErr w:type="spellStart"/>
      <w:r w:rsidRPr="002B3DE6">
        <w:rPr>
          <w:sz w:val="14"/>
        </w:rPr>
        <w:t>eu's</w:t>
      </w:r>
      <w:proofErr w:type="spellEnd"/>
      <w:r w:rsidRPr="002B3DE6">
        <w:rPr>
          <w:sz w:val="14"/>
        </w:rPr>
        <w:t xml:space="preserve"> market and rules-based system, and </w:t>
      </w:r>
      <w:proofErr w:type="spellStart"/>
      <w:r w:rsidRPr="002B3DE6">
        <w:rPr>
          <w:sz w:val="14"/>
        </w:rPr>
        <w:t>nato</w:t>
      </w:r>
      <w:proofErr w:type="spellEnd"/>
      <w:r w:rsidRPr="002B3DE6">
        <w:rPr>
          <w:sz w:val="14"/>
        </w:rPr>
        <w:t xml:space="preserve"> members have begun a </w:t>
      </w:r>
      <w:proofErr w:type="spellStart"/>
      <w:r w:rsidRPr="002B3DE6">
        <w:rPr>
          <w:sz w:val="14"/>
        </w:rPr>
        <w:t>muchneeded</w:t>
      </w:r>
      <w:proofErr w:type="spellEnd"/>
      <w:r w:rsidRPr="002B3DE6">
        <w:rPr>
          <w:sz w:val="14"/>
        </w:rPr>
        <w:t xml:space="preserve"> upgrading of their military readiness in the face of recent Russian provocations. Eu and </w:t>
      </w:r>
      <w:proofErr w:type="spellStart"/>
      <w:r w:rsidRPr="002B3DE6">
        <w:rPr>
          <w:sz w:val="14"/>
        </w:rPr>
        <w:t>nato</w:t>
      </w:r>
      <w:proofErr w:type="spellEnd"/>
      <w:r w:rsidRPr="002B3DE6">
        <w:rPr>
          <w:sz w:val="14"/>
        </w:rPr>
        <w:t xml:space="preserve"> tensions with Russia will likely persist, even if Trump's election heralds a change in U.S.-Russian relations. Still, the Chinese initiative to build new ways of connecting the Eurasian economy could provide an alternative way for the United States and Europe to engage with Russia. </w:t>
      </w:r>
      <w:r w:rsidRPr="002B3DE6">
        <w:rPr>
          <w:rStyle w:val="StyleUnderline"/>
        </w:rPr>
        <w:t>The countries that built the liberal international order are weaker</w:t>
      </w:r>
      <w:r w:rsidRPr="002B3DE6">
        <w:rPr>
          <w:sz w:val="14"/>
        </w:rPr>
        <w:t xml:space="preserve"> today </w:t>
      </w:r>
      <w:r w:rsidRPr="002B3DE6">
        <w:rPr>
          <w:rStyle w:val="StyleUnderline"/>
        </w:rPr>
        <w:t>than they have been for three generations</w:t>
      </w:r>
      <w:r w:rsidRPr="002B3DE6">
        <w:rPr>
          <w:sz w:val="14"/>
        </w:rPr>
        <w:t xml:space="preserve">. They no longer serve as an example to others of the strength of liberal systems of economic and political governance. </w:t>
      </w:r>
      <w:r w:rsidRPr="002B3DE6">
        <w:rPr>
          <w:rStyle w:val="StyleUnderline"/>
        </w:rPr>
        <w:t>Autocratic governments may</w:t>
      </w:r>
      <w:r w:rsidRPr="002B3DE6">
        <w:rPr>
          <w:sz w:val="14"/>
        </w:rPr>
        <w:t xml:space="preserve"> therefore </w:t>
      </w:r>
      <w:r w:rsidRPr="002B3DE6">
        <w:rPr>
          <w:rStyle w:val="StyleUnderline"/>
        </w:rPr>
        <w:t>try to establish an alternative political order</w:t>
      </w:r>
      <w:r w:rsidRPr="002B3DE6">
        <w:rPr>
          <w:sz w:val="14"/>
        </w:rPr>
        <w:t xml:space="preserve">, one </w:t>
      </w:r>
      <w:r w:rsidRPr="002B3DE6">
        <w:rPr>
          <w:rStyle w:val="StyleUnderline"/>
        </w:rPr>
        <w:t>governed by might rather than by international laws and rules</w:t>
      </w:r>
      <w:r w:rsidRPr="002B3DE6">
        <w:rPr>
          <w:sz w:val="14"/>
        </w:rPr>
        <w:t xml:space="preserve">. But </w:t>
      </w:r>
      <w:r w:rsidRPr="002B3DE6">
        <w:rPr>
          <w:rStyle w:val="StyleUnderline"/>
        </w:rPr>
        <w:t xml:space="preserve">liberal policymakers would be wrong to urge their countries to hunker down or resort to containment. </w:t>
      </w:r>
      <w:r w:rsidRPr="002B3DE6">
        <w:rPr>
          <w:rStyle w:val="Emphasis"/>
        </w:rPr>
        <w:t>An extended standoff</w:t>
      </w:r>
      <w:r w:rsidRPr="002B3DE6">
        <w:rPr>
          <w:sz w:val="14"/>
        </w:rPr>
        <w:t xml:space="preserve"> between supporters of a liberal international order and those who contest it </w:t>
      </w:r>
      <w:r w:rsidRPr="002B3DE6">
        <w:rPr>
          <w:rStyle w:val="Emphasis"/>
        </w:rPr>
        <w:t>may accidentally lead to outright conflict.</w:t>
      </w:r>
      <w:r w:rsidRPr="002B3DE6">
        <w:rPr>
          <w:sz w:val="14"/>
        </w:rPr>
        <w:t xml:space="preserve"> </w:t>
      </w:r>
      <w:r w:rsidRPr="002B3DE6">
        <w:rPr>
          <w:rStyle w:val="StyleUnderline"/>
        </w:rPr>
        <w:t>A better approach would be for liberal countries to prepare themselves for</w:t>
      </w:r>
      <w:r w:rsidRPr="002B3DE6">
        <w:rPr>
          <w:sz w:val="14"/>
        </w:rPr>
        <w:t xml:space="preserve"> a period of </w:t>
      </w:r>
      <w:r w:rsidRPr="002B3DE6">
        <w:rPr>
          <w:rStyle w:val="StyleUnderline"/>
        </w:rPr>
        <w:t>awkward</w:t>
      </w:r>
      <w:r w:rsidRPr="002B3DE6">
        <w:rPr>
          <w:sz w:val="14"/>
        </w:rPr>
        <w:t xml:space="preserve"> </w:t>
      </w:r>
      <w:r w:rsidRPr="002B3DE6">
        <w:rPr>
          <w:rStyle w:val="StyleUnderline"/>
        </w:rPr>
        <w:t>coexistence</w:t>
      </w:r>
      <w:r w:rsidRPr="002B3DE6">
        <w:rPr>
          <w:sz w:val="14"/>
        </w:rPr>
        <w:t xml:space="preserve"> with illiberal ones, cooperating on some occasions and competing on others. The international political world will remain divided between liberals and statists for the foreseeable future, but both sets of countries will depend on a liberal international economic order for their prosperity and internal security. </w:t>
      </w:r>
      <w:r w:rsidRPr="002B3DE6">
        <w:rPr>
          <w:rStyle w:val="StyleUnderline"/>
        </w:rPr>
        <w:t>Time will tell whose form of government is more resilient. If history is any guide,</w:t>
      </w:r>
      <w:r w:rsidRPr="002B3DE6">
        <w:rPr>
          <w:sz w:val="14"/>
        </w:rPr>
        <w:t xml:space="preserve"> </w:t>
      </w:r>
      <w:r w:rsidRPr="002B3DE6">
        <w:rPr>
          <w:rStyle w:val="Emphasis"/>
        </w:rPr>
        <w:t>liberal democracy remains the best bet.</w:t>
      </w:r>
    </w:p>
    <w:p w:rsidR="00E56F13" w:rsidRDefault="00E56F13" w:rsidP="00E56F13">
      <w:pPr>
        <w:pStyle w:val="Heading3"/>
      </w:pPr>
      <w:r>
        <w:t xml:space="preserve">!! – Cred. Solves Global Impacts </w:t>
      </w:r>
    </w:p>
    <w:p w:rsidR="00E56F13" w:rsidRDefault="00E56F13" w:rsidP="00C75A7E">
      <w:pPr>
        <w:pStyle w:val="Heading4"/>
      </w:pPr>
    </w:p>
    <w:p w:rsidR="00C75A7E" w:rsidRDefault="00C75A7E" w:rsidP="00C75A7E">
      <w:pPr>
        <w:pStyle w:val="Heading4"/>
      </w:pPr>
      <w:r w:rsidRPr="00CD7789">
        <w:t xml:space="preserve">Credibility is </w:t>
      </w:r>
      <w:r>
        <w:t>key to confront a host of global challenges</w:t>
      </w:r>
    </w:p>
    <w:p w:rsidR="00C75A7E" w:rsidRPr="00FB1EA7" w:rsidRDefault="00C75A7E" w:rsidP="00C75A7E">
      <w:proofErr w:type="spellStart"/>
      <w:r w:rsidRPr="00FB1EA7">
        <w:rPr>
          <w:rStyle w:val="Style13ptBold"/>
        </w:rPr>
        <w:t>Weisiger</w:t>
      </w:r>
      <w:proofErr w:type="spellEnd"/>
      <w:r w:rsidRPr="00FB1EA7">
        <w:rPr>
          <w:rStyle w:val="Style13ptBold"/>
        </w:rPr>
        <w:t xml:space="preserve"> &amp; </w:t>
      </w:r>
      <w:proofErr w:type="spellStart"/>
      <w:r w:rsidRPr="00FB1EA7">
        <w:rPr>
          <w:rStyle w:val="Style13ptBold"/>
        </w:rPr>
        <w:t>Yarhi</w:t>
      </w:r>
      <w:proofErr w:type="spellEnd"/>
      <w:r w:rsidRPr="00FB1EA7">
        <w:rPr>
          <w:rStyle w:val="Style13ptBold"/>
        </w:rPr>
        <w:t>-Milo 16</w:t>
      </w:r>
      <w:r>
        <w:t xml:space="preserve"> (Alex, assistant professor of political science at the University of Pennsylvania, Keren, assistant professor of politics and international affairs at Princeton University, War on the Rocks, “What American Credibility Myth? How and Why Reputation Matters,” </w:t>
      </w:r>
      <w:hyperlink r:id="rId16" w:history="1">
        <w:r w:rsidRPr="00111245">
          <w:rPr>
            <w:rStyle w:val="Hyperlink"/>
          </w:rPr>
          <w:t>https://warontherocks.com/2016/10/what-american-credibility-myth-how-and-why-reputation-matters/</w:t>
        </w:r>
      </w:hyperlink>
      <w:r>
        <w:t>, 10/4/2016, 6/28/2019) DG</w:t>
      </w:r>
    </w:p>
    <w:p w:rsidR="00C75A7E" w:rsidRDefault="00C75A7E" w:rsidP="00C75A7E">
      <w:pPr>
        <w:rPr>
          <w:sz w:val="14"/>
        </w:rPr>
      </w:pPr>
      <w:r w:rsidRPr="00FB1EA7">
        <w:rPr>
          <w:sz w:val="14"/>
        </w:rPr>
        <w:t xml:space="preserve">In 1965, a Defense Department memo observed that 70 percent of the justification for remaining in Vietnam was to protect America’s reputation, compared to just 30 percent for the direct strategic and humanitarian benefits of preventing South Vietnam’s falling to communism. Twenty years later, Mikhail Gorbachev acknowledged concerns about the potential damage to Soviet reputation as one of the most important objections to withdrawing from Afghanistan. Yet </w:t>
      </w:r>
      <w:r w:rsidRPr="00CD7789">
        <w:rPr>
          <w:rStyle w:val="StyleUnderline"/>
        </w:rPr>
        <w:t>how do we know that the reputations the superpowers</w:t>
      </w:r>
      <w:r w:rsidRPr="00FB1EA7">
        <w:rPr>
          <w:sz w:val="14"/>
        </w:rPr>
        <w:t xml:space="preserve"> were so intent on protecting </w:t>
      </w:r>
      <w:r w:rsidRPr="00CD7789">
        <w:rPr>
          <w:rStyle w:val="StyleUnderline"/>
        </w:rPr>
        <w:t>were</w:t>
      </w:r>
      <w:r w:rsidRPr="00FB1EA7">
        <w:rPr>
          <w:sz w:val="14"/>
        </w:rPr>
        <w:t xml:space="preserve"> actually </w:t>
      </w:r>
      <w:r w:rsidRPr="00CD7789">
        <w:rPr>
          <w:rStyle w:val="StyleUnderline"/>
        </w:rPr>
        <w:t>valuable?</w:t>
      </w:r>
      <w:r w:rsidRPr="00FB1EA7">
        <w:rPr>
          <w:sz w:val="14"/>
        </w:rPr>
        <w:t xml:space="preserve"> Were the lives lost in the effort to preserve reputation simply thrown away? In a recent article, Dianne </w:t>
      </w:r>
      <w:proofErr w:type="spellStart"/>
      <w:r w:rsidRPr="00FB1EA7">
        <w:rPr>
          <w:sz w:val="14"/>
        </w:rPr>
        <w:t>Pfundstein</w:t>
      </w:r>
      <w:proofErr w:type="spellEnd"/>
      <w:r w:rsidRPr="00FB1EA7">
        <w:rPr>
          <w:sz w:val="14"/>
        </w:rPr>
        <w:t xml:space="preserve"> Chamberlain argues that critics of the Obama administration have been beguiled by an “American credibility myth” that overestimates the importance of protecting America’s reputation. Examining American crises since World War II, </w:t>
      </w:r>
      <w:proofErr w:type="spellStart"/>
      <w:r w:rsidRPr="00FB1EA7">
        <w:rPr>
          <w:sz w:val="14"/>
        </w:rPr>
        <w:t>Pfundstein</w:t>
      </w:r>
      <w:proofErr w:type="spellEnd"/>
      <w:r w:rsidRPr="00FB1EA7">
        <w:rPr>
          <w:sz w:val="14"/>
        </w:rPr>
        <w:t xml:space="preserve"> Chamberlain concludes that the success of American threats has not depended on whether the United States followed through on previous threats, a result contrary to the standard expectations of reputation theory. This finding joins existing studies by reputation skeptics who see little evidence that leaders rely on reputation when making policy. This argument has all the hallmarks of an important contribution to the policy debate: It cuts against received wisdom, has important implications for policy, and is grounded in a careful analysis of history. Yet based on our own research, we believe it to be wrong. </w:t>
      </w:r>
      <w:r w:rsidRPr="00CD7789">
        <w:rPr>
          <w:rStyle w:val="StyleUnderline"/>
        </w:rPr>
        <w:t>The implications of reputation</w:t>
      </w:r>
      <w:r w:rsidRPr="00FB1EA7">
        <w:rPr>
          <w:sz w:val="14"/>
        </w:rPr>
        <w:t xml:space="preserve"> both </w:t>
      </w:r>
      <w:r w:rsidRPr="00CD7789">
        <w:rPr>
          <w:rStyle w:val="StyleUnderline"/>
        </w:rPr>
        <w:t>bleed into and extend far beyond the immediate outcomes of confrontations and stand-offs</w:t>
      </w:r>
      <w:r w:rsidRPr="00FB1EA7">
        <w:rPr>
          <w:sz w:val="14"/>
        </w:rPr>
        <w:t xml:space="preserve">. For example, we find that </w:t>
      </w:r>
      <w:r w:rsidRPr="00CD7789">
        <w:rPr>
          <w:rStyle w:val="StyleUnderline"/>
        </w:rPr>
        <w:t>countries that act irresolutely are more likely to face new challenges, while those that demonstrate resolve face fewer subsequent challenges</w:t>
      </w:r>
      <w:r w:rsidRPr="00FB1EA7">
        <w:rPr>
          <w:sz w:val="14"/>
        </w:rPr>
        <w:t xml:space="preserve">. In reality, while policymakers may at times overestimate the importance of reputation, it is an error to dismiss the power of reputation on the international stage or conceive of its effects too narrowly. </w:t>
      </w:r>
      <w:r w:rsidRPr="00CD7789">
        <w:rPr>
          <w:rStyle w:val="StyleUnderline"/>
        </w:rPr>
        <w:t>The issues of credibility and reputation are among the most hard-fought in the pages of policy outlets and peer-reviewed journals</w:t>
      </w:r>
      <w:r w:rsidRPr="00FB1EA7">
        <w:rPr>
          <w:sz w:val="14"/>
        </w:rPr>
        <w:t xml:space="preserve"> alike. If we believe the reputation skeptics, we are presented with a puzzle: Why do leaders care so much about protecting a reputation that does not hold much, if any, explanatory weight? We agree with </w:t>
      </w:r>
      <w:proofErr w:type="spellStart"/>
      <w:r w:rsidRPr="00FB1EA7">
        <w:rPr>
          <w:sz w:val="14"/>
        </w:rPr>
        <w:t>Pfundstein</w:t>
      </w:r>
      <w:proofErr w:type="spellEnd"/>
      <w:r w:rsidRPr="00FB1EA7">
        <w:rPr>
          <w:sz w:val="14"/>
        </w:rPr>
        <w:t xml:space="preserve"> Chamberlain that appeals to protecting reputation are at times rhetorical, but in cases like the American commitment to Vietnam and the Soviet experience in Afghanistan they were clearly sincere. Without an explanation for why leaders would be committed to protecting a non-existent reputation, an alternate possibility is that reputations really do matter, and that the skeptics simply have not managed to locate them. Consistent with this possibility, </w:t>
      </w:r>
      <w:r w:rsidRPr="00CD7789">
        <w:rPr>
          <w:rStyle w:val="StyleUnderline"/>
        </w:rPr>
        <w:t>academic research has found evidence that reputation matters in important settings.</w:t>
      </w:r>
      <w:r w:rsidRPr="00FB1EA7">
        <w:rPr>
          <w:sz w:val="14"/>
        </w:rPr>
        <w:t xml:space="preserve"> </w:t>
      </w:r>
      <w:r w:rsidRPr="00CD7789">
        <w:rPr>
          <w:rStyle w:val="StyleUnderline"/>
        </w:rPr>
        <w:t xml:space="preserve">Focusing narrowly just on the relationship between reputation and the success of coercive threats misses other areas in which reputation plays a </w:t>
      </w:r>
      <w:r w:rsidRPr="00FB1EA7">
        <w:rPr>
          <w:sz w:val="14"/>
        </w:rPr>
        <w:t xml:space="preserve">significant </w:t>
      </w:r>
      <w:r w:rsidRPr="00CD7789">
        <w:rPr>
          <w:rStyle w:val="StyleUnderline"/>
        </w:rPr>
        <w:t>role</w:t>
      </w:r>
      <w:r w:rsidRPr="00FB1EA7">
        <w:rPr>
          <w:sz w:val="14"/>
        </w:rPr>
        <w:t xml:space="preserve">. For example, </w:t>
      </w:r>
      <w:r w:rsidRPr="00CD7789">
        <w:rPr>
          <w:rStyle w:val="StyleUnderline"/>
        </w:rPr>
        <w:t xml:space="preserve">researchers have found that countries that uphold alliance commitments are both </w:t>
      </w:r>
      <w:r w:rsidRPr="00CD7789">
        <w:rPr>
          <w:rStyle w:val="Emphasis"/>
        </w:rPr>
        <w:t>sought out as partners</w:t>
      </w:r>
      <w:r w:rsidRPr="00CD7789">
        <w:rPr>
          <w:rStyle w:val="StyleUnderline"/>
        </w:rPr>
        <w:t xml:space="preserve"> and </w:t>
      </w:r>
      <w:r w:rsidRPr="00CD7789">
        <w:rPr>
          <w:rStyle w:val="Emphasis"/>
        </w:rPr>
        <w:t>given better terms in alliances than countries that break their word</w:t>
      </w:r>
      <w:r w:rsidRPr="00FB1EA7">
        <w:rPr>
          <w:sz w:val="14"/>
        </w:rPr>
        <w:t xml:space="preserve">. Similarly, governments that make concessions to separatist rebels are more likely to face additional challenges than governments that hold firm. Others have found evidence of reputations for honesty and violence, as well as evidence that reputation matters in sovereign debt markets and when imposing economic sanctions. In all these cases, leaders appear to make calculations about another government’s credibility on the basis of its past behavior, exactly as the reputation argument predicts. Of course, leaders may be wrong about the importance of reputation, or reputation may matter in some settings, but not when it comes to credibility in international disputes. However, in our work (“Revisiting Reputation” in International Organization, which is temporarily ungated) we argue that the way in which skeptics have looked for reputation has unintentionally biased against finding it, for two reasons. First, when looking at historical cases, skeptics frequently conclude that past behavior is unimportant after observing that leaders have discussed opponents’ capabilities and resolve more than they have their past behavior. For example, scholars have found that leaders involved in multiple crises, such as Adolf Hitler in the 1930s or American and British leaders facing repeated Soviet challenges in Berlin, did not discuss their opponents’ past behavior when trying to determine whether they would stand firm this time. The problem with this conclusion is that </w:t>
      </w:r>
      <w:r w:rsidRPr="00FB1EA7">
        <w:rPr>
          <w:rStyle w:val="StyleUnderline"/>
        </w:rPr>
        <w:t>past behavior is one of the critical bases for deciding how resolved an opponent is. A country that stands firm in the face of difficult</w:t>
      </w:r>
      <w:r w:rsidRPr="00FB1EA7">
        <w:rPr>
          <w:sz w:val="14"/>
        </w:rPr>
        <w:t xml:space="preserve">y, even when doing so is costly, </w:t>
      </w:r>
      <w:r w:rsidRPr="00FB1EA7">
        <w:rPr>
          <w:rStyle w:val="StyleUnderline"/>
        </w:rPr>
        <w:t>is much more likely to be seen as resolved than is a country that backs down</w:t>
      </w:r>
      <w:r w:rsidRPr="00FB1EA7">
        <w:rPr>
          <w:sz w:val="14"/>
        </w:rPr>
        <w:t xml:space="preserve">. As a result, </w:t>
      </w:r>
      <w:r w:rsidRPr="00FB1EA7">
        <w:rPr>
          <w:rStyle w:val="StyleUnderline"/>
        </w:rPr>
        <w:t>it is</w:t>
      </w:r>
      <w:r w:rsidRPr="00FB1EA7">
        <w:rPr>
          <w:sz w:val="14"/>
        </w:rPr>
        <w:t xml:space="preserve"> thus </w:t>
      </w:r>
      <w:r w:rsidRPr="00FB1EA7">
        <w:rPr>
          <w:rStyle w:val="StyleUnderline"/>
        </w:rPr>
        <w:t>possible for leaders not to talk explicitly about the opponent’s past actions and yet for those actions to affect estimates of how likely it is for the opponent to stand firm if challenged</w:t>
      </w:r>
      <w:r w:rsidRPr="00FB1EA7">
        <w:rPr>
          <w:sz w:val="14"/>
        </w:rPr>
        <w:t xml:space="preserve">. To the extent that we find strong evidence of reputation elsewhere, as we do in the analysis below, </w:t>
      </w:r>
      <w:r w:rsidRPr="00FB1EA7">
        <w:rPr>
          <w:rStyle w:val="StyleUnderline"/>
        </w:rPr>
        <w:t>the connection between past actions and resolve provides an explanation for the apparent disjuncture between our findings and those of the reputation skeptic</w:t>
      </w:r>
      <w:r w:rsidRPr="00FB1EA7">
        <w:rPr>
          <w:sz w:val="14"/>
        </w:rPr>
        <w:t xml:space="preserve">s. Saddam Hussein’s views of the United States provide a useful example of this phenomenon. </w:t>
      </w:r>
      <w:proofErr w:type="spellStart"/>
      <w:r w:rsidRPr="00FB1EA7">
        <w:rPr>
          <w:sz w:val="14"/>
        </w:rPr>
        <w:t>Pfundstein</w:t>
      </w:r>
      <w:proofErr w:type="spellEnd"/>
      <w:r w:rsidRPr="00FB1EA7">
        <w:rPr>
          <w:sz w:val="14"/>
        </w:rPr>
        <w:t xml:space="preserve"> Chamberlain observes that Saddam Hussein stood firm in 2003 in part because he “doubted that the United States had the resolve to employ the means necessary to overthrow him.” His belief that the American people would not stomach significant battle deaths was grounded in observations of American policy dating back over two decades, which led him to distrust American promises during the Iran-Iraq War as well as American threats after the 1990 invasion of Kuwait. In his words, “[A]</w:t>
      </w:r>
      <w:proofErr w:type="spellStart"/>
      <w:r w:rsidRPr="00FB1EA7">
        <w:rPr>
          <w:sz w:val="14"/>
        </w:rPr>
        <w:t>ll</w:t>
      </w:r>
      <w:proofErr w:type="spellEnd"/>
      <w:r w:rsidRPr="00FB1EA7">
        <w:rPr>
          <w:sz w:val="14"/>
        </w:rPr>
        <w:t xml:space="preserve"> strong men have an Achilles heel. . . . We saw that the U.S. as a superpower departed Lebanon [in 1983] immediately when some marines were killed.” The decision not to push through to Baghdad in 1991, the removal of peacekeepers from Somalia in 1993, and the reluctance to risk casualties in the Kosovo War in 1999 all reinforced Saddam’s belief that the United States would not risk urban warfare and high casualties to achieve his ouster, unlike a country like Iran, which had shown great resolve (if far less military acumen) in the Iran-Iraq War. Second, the implications of reputation for who wins crises (what in international relations jargon is called “immediate deterrence”) are less clear than the implications for whether crises occur in the first place (“general deterrence”). Before a crisis begins, </w:t>
      </w:r>
      <w:r w:rsidRPr="00FB1EA7">
        <w:rPr>
          <w:rStyle w:val="StyleUnderline"/>
        </w:rPr>
        <w:t>leaders who do not wish to tip their hands must rely on more indirect signals when calculating how a potential target might respond to a challenge</w:t>
      </w:r>
      <w:r w:rsidRPr="00FB1EA7">
        <w:rPr>
          <w:sz w:val="14"/>
        </w:rPr>
        <w:t xml:space="preserve">. In this context, </w:t>
      </w:r>
      <w:r w:rsidRPr="00FB1EA7">
        <w:rPr>
          <w:rStyle w:val="StyleUnderline"/>
        </w:rPr>
        <w:t>inferences based on behavior in other settings</w:t>
      </w:r>
      <w:r w:rsidRPr="00FB1EA7">
        <w:rPr>
          <w:sz w:val="14"/>
        </w:rPr>
        <w:t xml:space="preserve"> — reputation — </w:t>
      </w:r>
      <w:r w:rsidRPr="00FB1EA7">
        <w:rPr>
          <w:rStyle w:val="StyleUnderline"/>
        </w:rPr>
        <w:t>can prove</w:t>
      </w:r>
      <w:r w:rsidRPr="00FB1EA7">
        <w:rPr>
          <w:sz w:val="14"/>
        </w:rPr>
        <w:t xml:space="preserve"> particularly </w:t>
      </w:r>
      <w:r w:rsidRPr="00FB1EA7">
        <w:rPr>
          <w:rStyle w:val="StyleUnderline"/>
        </w:rPr>
        <w:t>valuable</w:t>
      </w:r>
      <w:r w:rsidRPr="00FB1EA7">
        <w:rPr>
          <w:sz w:val="14"/>
        </w:rPr>
        <w:t xml:space="preserve">. By contrast, </w:t>
      </w:r>
      <w:r w:rsidRPr="00FB1EA7">
        <w:rPr>
          <w:rStyle w:val="StyleUnderline"/>
        </w:rPr>
        <w:t>once a crisis begins, new information based on the target’s diplomacy, military preparations, and other activities provides a basis for reevaluating how likely the target is to stand firm</w:t>
      </w:r>
      <w:r w:rsidRPr="00FB1EA7">
        <w:rPr>
          <w:sz w:val="14"/>
        </w:rPr>
        <w:t xml:space="preserve">, thereby </w:t>
      </w:r>
      <w:r w:rsidRPr="00FB1EA7">
        <w:rPr>
          <w:rStyle w:val="StyleUnderline"/>
        </w:rPr>
        <w:t>reducing the significance of reputation</w:t>
      </w:r>
      <w:r w:rsidRPr="00FB1EA7">
        <w:rPr>
          <w:sz w:val="14"/>
        </w:rPr>
        <w:t xml:space="preserve">. Moreover, leaders frequently respond to reputation by increasing or decreasing demands in ways that make observing its effects within crises more difficult. To take a historical example, when speaking about the Falklands War in 1982, Argentine Foreign Minister Nicanor Costa Méndez noted a long history, from the Suez Crisis in 1956 to the abandonment of 600,000 British subjects in Rhodesia (now Zimbabwe), that suggested the British would respond to challenges with negotiation rather than force. Given the reluctance of Argentine leaders to commit to the invasion of the Falklands, it is not hard to imagine that they never would have invaded in the first place, and hence that there never would have been a crisis to resolve, had the British been resolute in prior cases. After the invasion, however, the Argentines discovered that the British did not think of the Falklands as a colony and were unwilling to engage in the same sort of negotiation that they undertook elsewhere. For this reason, we worry that a study that examines the effects of reputation on crisis behavior, as </w:t>
      </w:r>
      <w:proofErr w:type="spellStart"/>
      <w:r w:rsidRPr="00FB1EA7">
        <w:rPr>
          <w:sz w:val="14"/>
        </w:rPr>
        <w:t>Pfundstein</w:t>
      </w:r>
      <w:proofErr w:type="spellEnd"/>
      <w:r w:rsidRPr="00FB1EA7">
        <w:rPr>
          <w:sz w:val="14"/>
        </w:rPr>
        <w:t xml:space="preserve"> Chamberlain’s work does, is likely to understate the importance of reputation for policy. In our work, we looked across a broad range of historical disputes and found that countries that capitulated to their opponents’ demands rather than standing firm or fighting were twice as likely to face an additional challenge, while countries that fought through to victory were challenged less often. According to our models, the substantive importance of reputation is on par with the reduction in the risk of a conflict between two countries if both are democracies. These results are precisely what we would expect if reputation matters. We also find that this effect is not narrowly limited to a single observer or scenario. When drawing conclusions based on reputation, a leader is implicitly drawing an analogy between a past event and a current political situation. We expect leaders to rely on this analogy more heavily the more similar the current scenario is to the prior dispute. Consistent with this expectation, we find that backing down in a dispute with a given opponent emboldens that opponent to a particularly significant degree. At the same time, other observers are also more likely to issue challenges than they would have been had the country stood firm. We also find, in line with a prominent forthcoming study, that the effects of reputation persist even after a new leader comes to power. Assessing the Importance of Reputation for American Foreign Policy These findings and those from similar studies have convinced us that reputation matters: Countries are more likely to be taken seriously and to get what they want when they have a history of following through on commitments and standing firm in the face of challenges. Still, this observation does not provide an answer to a related question: Exactly how important is reputation, given the inevitable tradeoffs that leaders must face when contemplating policy choices? Even if we accept that reputation sometimes matters, we can still ask whether it makes sense for the United States to pay costs to invest in protecting it. On this question, we agree in part with </w:t>
      </w:r>
      <w:proofErr w:type="spellStart"/>
      <w:r w:rsidRPr="00FB1EA7">
        <w:rPr>
          <w:sz w:val="14"/>
        </w:rPr>
        <w:t>Pfundstein</w:t>
      </w:r>
      <w:proofErr w:type="spellEnd"/>
      <w:r w:rsidRPr="00FB1EA7">
        <w:rPr>
          <w:sz w:val="14"/>
        </w:rPr>
        <w:t xml:space="preserve"> Chamberlain. Thomas Schelling, the architect of the theory of reputation during the Cold War, argued that the loss of 30,000 American dead in the Korean War was “undoubtedly worth it” because the sacrifice enhanced American reputation within the Kremlin, and “Soviet expectations about the behavior of the United States are one of the most valuable assets we possess in world affairs.” Such costs to protect were more justifiable during the Cold War when repeated confrontation with the Soviet Union was guaranteed, making a strong reputation essential. Today, the United States has no comparable adversary. In this situation, we doubt that we are the only ones who find costs on the order of those paid in Korea an exorbitant price to pay to protect American reputation. That said, </w:t>
      </w:r>
      <w:r w:rsidRPr="00FB1EA7">
        <w:rPr>
          <w:rStyle w:val="StyleUnderline"/>
        </w:rPr>
        <w:t>the idea that Americans can safely discount reputation remains</w:t>
      </w:r>
      <w:r w:rsidRPr="00FB1EA7">
        <w:rPr>
          <w:sz w:val="14"/>
        </w:rPr>
        <w:t xml:space="preserve"> equally </w:t>
      </w:r>
      <w:r w:rsidRPr="00FB1EA7">
        <w:rPr>
          <w:rStyle w:val="StyleUnderline"/>
        </w:rPr>
        <w:t>problematic. The importance of reputation varies</w:t>
      </w:r>
      <w:r w:rsidRPr="00FB1EA7">
        <w:rPr>
          <w:sz w:val="14"/>
        </w:rPr>
        <w:t xml:space="preserve"> for different countries </w:t>
      </w:r>
      <w:r w:rsidRPr="00FB1EA7">
        <w:rPr>
          <w:rStyle w:val="StyleUnderline"/>
        </w:rPr>
        <w:t>and is most important for those that possess widespread commitments and interests</w:t>
      </w:r>
      <w:r w:rsidRPr="00FB1EA7">
        <w:rPr>
          <w:sz w:val="14"/>
        </w:rPr>
        <w:t xml:space="preserve">, such as the United States. </w:t>
      </w:r>
      <w:r w:rsidRPr="00FB1EA7">
        <w:rPr>
          <w:rStyle w:val="Emphasis"/>
        </w:rPr>
        <w:t>American leaders must worry about potential challenges in multiple theaters: Asia, the Middle East, and even Europe.</w:t>
      </w:r>
      <w:r w:rsidRPr="00FB1EA7">
        <w:rPr>
          <w:sz w:val="14"/>
        </w:rPr>
        <w:t xml:space="preserve"> Like Britain before it, </w:t>
      </w:r>
      <w:r w:rsidRPr="00FB1EA7">
        <w:rPr>
          <w:rStyle w:val="StyleUnderline"/>
        </w:rPr>
        <w:t>the U</w:t>
      </w:r>
      <w:r w:rsidRPr="00FB1EA7">
        <w:rPr>
          <w:sz w:val="14"/>
        </w:rPr>
        <w:t xml:space="preserve">nited </w:t>
      </w:r>
      <w:r w:rsidRPr="00FB1EA7">
        <w:rPr>
          <w:rStyle w:val="StyleUnderline"/>
        </w:rPr>
        <w:t>States has the ability to concentrate its military at many points to deter aggression</w:t>
      </w:r>
      <w:r w:rsidRPr="00FB1EA7">
        <w:rPr>
          <w:sz w:val="14"/>
        </w:rPr>
        <w:t xml:space="preserve"> by, for example, Russia against the Baltics, North Korea against South Korea, China against Japan, and Iran against Israel. </w:t>
      </w:r>
      <w:r w:rsidRPr="00FB1EA7">
        <w:rPr>
          <w:rStyle w:val="StyleUnderline"/>
        </w:rPr>
        <w:t>It cannot concentrate forces everywhe</w:t>
      </w:r>
      <w:r w:rsidRPr="00FB1EA7">
        <w:rPr>
          <w:sz w:val="14"/>
        </w:rPr>
        <w:t xml:space="preserve">re simultaneously, however. </w:t>
      </w:r>
      <w:r w:rsidRPr="00FB1EA7">
        <w:rPr>
          <w:rStyle w:val="Emphasis"/>
        </w:rPr>
        <w:t>A strong reputation that deters initial challenges</w:t>
      </w:r>
      <w:r w:rsidRPr="00FB1EA7">
        <w:rPr>
          <w:sz w:val="14"/>
        </w:rPr>
        <w:t xml:space="preserve"> thus </w:t>
      </w:r>
      <w:r w:rsidRPr="00FB1EA7">
        <w:rPr>
          <w:rStyle w:val="Emphasis"/>
        </w:rPr>
        <w:t>reduces the probability that the U</w:t>
      </w:r>
      <w:r w:rsidRPr="00FB1EA7">
        <w:rPr>
          <w:sz w:val="14"/>
        </w:rPr>
        <w:t xml:space="preserve">nited </w:t>
      </w:r>
      <w:r w:rsidRPr="00FB1EA7">
        <w:rPr>
          <w:rStyle w:val="Emphasis"/>
        </w:rPr>
        <w:t>S</w:t>
      </w:r>
      <w:r w:rsidRPr="00FB1EA7">
        <w:rPr>
          <w:sz w:val="14"/>
        </w:rPr>
        <w:t xml:space="preserve">tates </w:t>
      </w:r>
      <w:r w:rsidRPr="00FB1EA7">
        <w:rPr>
          <w:rStyle w:val="Emphasis"/>
        </w:rPr>
        <w:t>ends up confronting more simultaneous challenges than it can hope to manage</w:t>
      </w:r>
      <w:r w:rsidRPr="00FB1EA7">
        <w:rPr>
          <w:sz w:val="14"/>
        </w:rPr>
        <w:t>, as Britain did as its empire dissolved. At the same time, this conclusion implies that we should expect to see leaders vary in the importance that they attach to reputations for resolve. In an ongoing research effort, one of us found significant variations among American presidents in their concern about reputation for resolve. While President Carter resisted repeated calls from National Security Advisor Zbigniew Brzezinski to fight for reputation, President Clinton repeatedly invoked reputational considerations in his decision-making during crises. In contrast, President Obama said that “dropping bombs on someone to prove that you’re willing to drop bombs on someone is just about the worst reason to use force.” To explain this variation in leaders’ concern for reputation for resolve, one must look beyond situational or strategic factors to focus instead on the psychological dispositions and beliefs of national leaders. Finally, this modified view of reputation also suggests that leaders play a critical role in shaping how events are interpreted and hence the implications for American reputation. As the “red line” incident in Syria demonstrates, interpretations of events in the international realm are rarely unambiguous. Did the United States display irresolution by failing to attack Syrian government forces in response to chemical weapons attacks, or did it demonstrate resolve by compelling the Assad regime to agree to dismantle its chemical weapons program? An astute president will look completely resolved in case where backing down is not an option, while providing more rhetorical “outs” in cases where America’s commitment is less clear. Inevitably, there will arise cases in which presidents face a choice between avoiding immediate costs and protecting American reputation. Our work does not provide a simple rubric for when the president should act to preserve America’s reputation, even if that action is costly. It does imply that we cannot pretend that these tradeoffs do not exist.</w:t>
      </w:r>
    </w:p>
    <w:p w:rsidR="00E56F13" w:rsidRDefault="00E56F13" w:rsidP="00E56F13">
      <w:pPr>
        <w:pStyle w:val="Heading3"/>
      </w:pPr>
      <w:r>
        <w:t xml:space="preserve">!! – Cred k Solve Conflict </w:t>
      </w:r>
    </w:p>
    <w:p w:rsidR="00E56F13" w:rsidRPr="00E56F13" w:rsidRDefault="00E56F13" w:rsidP="00E56F13"/>
    <w:p w:rsidR="00C75A7E" w:rsidRDefault="00C75A7E" w:rsidP="00C75A7E">
      <w:pPr>
        <w:pStyle w:val="Heading4"/>
      </w:pPr>
      <w:r>
        <w:t>Credibility of alliance and defense commitments is key to deter global conflict and uphold the international order</w:t>
      </w:r>
    </w:p>
    <w:p w:rsidR="00C75A7E" w:rsidRPr="00F95D3B" w:rsidRDefault="00C75A7E" w:rsidP="00C75A7E">
      <w:r w:rsidRPr="00F95D3B">
        <w:rPr>
          <w:rStyle w:val="Style13ptBold"/>
        </w:rPr>
        <w:t>Kagan 17</w:t>
      </w:r>
      <w:r>
        <w:t xml:space="preserve"> (Robert, Stephen &amp; Barbara Friedman Senior Fellow - Foreign Policy, Project on International Order and Strategy, Brookings, “The twilight of the liberal world order,” </w:t>
      </w:r>
      <w:hyperlink r:id="rId17" w:history="1">
        <w:r w:rsidRPr="00111245">
          <w:rPr>
            <w:rStyle w:val="Hyperlink"/>
          </w:rPr>
          <w:t>https://www.brookings.edu/research/the-twilight-of-the-liberal-world-order/</w:t>
        </w:r>
      </w:hyperlink>
      <w:r>
        <w:t>, 1/24/2017, 6/28/2019) DG</w:t>
      </w:r>
    </w:p>
    <w:p w:rsidR="00C75A7E" w:rsidRDefault="00C75A7E" w:rsidP="00C75A7E">
      <w:pPr>
        <w:rPr>
          <w:sz w:val="14"/>
        </w:rPr>
      </w:pPr>
      <w:r w:rsidRPr="00D93E27">
        <w:rPr>
          <w:rStyle w:val="StyleUnderline"/>
        </w:rPr>
        <w:t>The liberal world order</w:t>
      </w:r>
      <w:r w:rsidRPr="00F95D3B">
        <w:rPr>
          <w:sz w:val="14"/>
        </w:rPr>
        <w:t xml:space="preserve"> established in the aftermath of World War II </w:t>
      </w:r>
      <w:r w:rsidRPr="00D93E27">
        <w:rPr>
          <w:rStyle w:val="StyleUnderline"/>
        </w:rPr>
        <w:t>may be coming to an end, challenged by forces</w:t>
      </w:r>
      <w:r w:rsidRPr="00F95D3B">
        <w:rPr>
          <w:sz w:val="14"/>
        </w:rPr>
        <w:t xml:space="preserve"> both </w:t>
      </w:r>
      <w:r w:rsidRPr="00D93E27">
        <w:rPr>
          <w:rStyle w:val="StyleUnderline"/>
        </w:rPr>
        <w:t>without and within. The external challenges come from</w:t>
      </w:r>
      <w:r w:rsidRPr="00F95D3B">
        <w:rPr>
          <w:sz w:val="14"/>
        </w:rPr>
        <w:t xml:space="preserve"> the ambition of </w:t>
      </w:r>
      <w:r w:rsidRPr="00D93E27">
        <w:rPr>
          <w:rStyle w:val="StyleUnderline"/>
        </w:rPr>
        <w:t>dissatisfied large and medium-size powers</w:t>
      </w:r>
      <w:r w:rsidRPr="00F95D3B">
        <w:rPr>
          <w:sz w:val="14"/>
        </w:rPr>
        <w:t xml:space="preserve"> to overturn the existing strategic order dominated by the United States and its allies and partners. </w:t>
      </w:r>
      <w:r w:rsidRPr="00D93E27">
        <w:rPr>
          <w:rStyle w:val="StyleUnderline"/>
        </w:rPr>
        <w:t xml:space="preserve">Their aim is to gain hegemony in their respective regions. </w:t>
      </w:r>
      <w:r w:rsidRPr="00D93E27">
        <w:rPr>
          <w:rStyle w:val="Emphasis"/>
        </w:rPr>
        <w:t>China and Russia pose the greatest challenges</w:t>
      </w:r>
      <w:r w:rsidRPr="00D93E27">
        <w:rPr>
          <w:rStyle w:val="StyleUnderline"/>
        </w:rPr>
        <w:t xml:space="preserve"> to the world order because of their</w:t>
      </w:r>
      <w:r w:rsidRPr="00F95D3B">
        <w:rPr>
          <w:sz w:val="14"/>
        </w:rPr>
        <w:t xml:space="preserve"> relative military, economic, and political </w:t>
      </w:r>
      <w:r w:rsidRPr="00D93E27">
        <w:rPr>
          <w:rStyle w:val="StyleUnderline"/>
        </w:rPr>
        <w:t xml:space="preserve">power and </w:t>
      </w:r>
      <w:r w:rsidRPr="00F95D3B">
        <w:rPr>
          <w:sz w:val="14"/>
        </w:rPr>
        <w:t xml:space="preserve">their evident </w:t>
      </w:r>
      <w:r w:rsidRPr="00D93E27">
        <w:rPr>
          <w:rStyle w:val="StyleUnderline"/>
        </w:rPr>
        <w:t>willingness to use it</w:t>
      </w:r>
      <w:r w:rsidRPr="00F95D3B">
        <w:rPr>
          <w:sz w:val="14"/>
        </w:rPr>
        <w:t xml:space="preserve">, which makes them significant players in world politics and, just as important, because the regions where they seek strategic hegemony—Asia and Europe—historically have been critical to global peace and stability. At a lesser but still significant level, Iran seeks regional hegemony in the Middle East and Persian Gulf, which if accomplished would have a strategic, economic, and political impact on the international system. North Korea seeks control of the Korean peninsula, which if accomplished would affect the stability and security of northeast Asia. Finally, at a much lower level of concern, there is the effort by ISIS and other radical Islamist groups to establish a new Islamic caliphate in the Middle East. If accomplished, that, too, would have effects on the global order. However, it is the two great powers, China and Russia, that pose the greatest challenge to the relatively peaceful and prosperous international order created and sustained by the United States. </w:t>
      </w:r>
      <w:r w:rsidRPr="00D93E27">
        <w:rPr>
          <w:rStyle w:val="StyleUnderline"/>
        </w:rPr>
        <w:t>If they were to accomplish their aims</w:t>
      </w:r>
      <w:r w:rsidRPr="00F95D3B">
        <w:rPr>
          <w:sz w:val="14"/>
        </w:rPr>
        <w:t xml:space="preserve"> of establishing hegemony in their desired spheres of influence, </w:t>
      </w:r>
      <w:r w:rsidRPr="00D93E27">
        <w:rPr>
          <w:rStyle w:val="StyleUnderline"/>
        </w:rPr>
        <w:t xml:space="preserve">the world would return to the condition it was in at the end of the 19th century, with </w:t>
      </w:r>
      <w:r w:rsidRPr="00D93E27">
        <w:rPr>
          <w:rStyle w:val="Emphasis"/>
        </w:rPr>
        <w:t>competing great powers clashing over</w:t>
      </w:r>
      <w:r w:rsidRPr="00D93E27">
        <w:rPr>
          <w:rStyle w:val="StyleUnderline"/>
        </w:rPr>
        <w:t xml:space="preserve"> inevitably </w:t>
      </w:r>
      <w:r w:rsidRPr="00D93E27">
        <w:rPr>
          <w:rStyle w:val="Emphasis"/>
        </w:rPr>
        <w:t>intersecting and overlapping spheres of interest</w:t>
      </w:r>
      <w:r w:rsidRPr="00F95D3B">
        <w:rPr>
          <w:sz w:val="14"/>
        </w:rPr>
        <w:t xml:space="preserve">. </w:t>
      </w:r>
      <w:r w:rsidRPr="00D93E27">
        <w:rPr>
          <w:rStyle w:val="StyleUnderline"/>
        </w:rPr>
        <w:t>These were the</w:t>
      </w:r>
      <w:r w:rsidRPr="00F95D3B">
        <w:rPr>
          <w:sz w:val="14"/>
        </w:rPr>
        <w:t xml:space="preserve"> unsettled, disordered </w:t>
      </w:r>
      <w:r w:rsidRPr="00D93E27">
        <w:rPr>
          <w:rStyle w:val="StyleUnderline"/>
        </w:rPr>
        <w:t>conditions that produced the</w:t>
      </w:r>
      <w:r w:rsidRPr="00F95D3B">
        <w:rPr>
          <w:sz w:val="14"/>
        </w:rPr>
        <w:t xml:space="preserve"> fertile ground for the </w:t>
      </w:r>
      <w:r w:rsidRPr="00D93E27">
        <w:rPr>
          <w:rStyle w:val="StyleUnderline"/>
        </w:rPr>
        <w:t>two destructive world wars</w:t>
      </w:r>
      <w:r w:rsidRPr="00F95D3B">
        <w:rPr>
          <w:sz w:val="14"/>
        </w:rPr>
        <w:t xml:space="preserve"> of the first half of the 20th century. The collapse of the British-dominated world order on the oceans, the disruption of the uneasy balance of power on the European continent due to the rise of a powerful unified Germany, combined with the rise of Japanese power in East Asia all contributed to a highly competitive international environment in which dissatisfied great powers took the opportunity to pursue their ambitions in the absence of any power or group of powers to unite in checking them. The result was an unprecedented global calamity. </w:t>
      </w:r>
      <w:r w:rsidRPr="00D93E27">
        <w:rPr>
          <w:rStyle w:val="StyleUnderline"/>
        </w:rPr>
        <w:t>It has been the great accomplishment of the U.S.-led world order</w:t>
      </w:r>
      <w:r w:rsidRPr="00F95D3B">
        <w:rPr>
          <w:sz w:val="14"/>
        </w:rPr>
        <w:t xml:space="preserve"> in the 70 years since the end of the Second World War </w:t>
      </w:r>
      <w:r w:rsidRPr="00D93E27">
        <w:rPr>
          <w:rStyle w:val="StyleUnderline"/>
        </w:rPr>
        <w:t>that</w:t>
      </w:r>
      <w:r w:rsidRPr="00F95D3B">
        <w:rPr>
          <w:sz w:val="14"/>
        </w:rPr>
        <w:t xml:space="preserve"> </w:t>
      </w:r>
      <w:r w:rsidRPr="00D93E27">
        <w:rPr>
          <w:rStyle w:val="StyleUnderline"/>
        </w:rPr>
        <w:t>this kind of competition has been held in check and great power conflicts have been avoided. The role of the U</w:t>
      </w:r>
      <w:r w:rsidRPr="00F95D3B">
        <w:rPr>
          <w:sz w:val="14"/>
        </w:rPr>
        <w:t xml:space="preserve">nited </w:t>
      </w:r>
      <w:r w:rsidRPr="00D93E27">
        <w:rPr>
          <w:rStyle w:val="StyleUnderline"/>
        </w:rPr>
        <w:t>S</w:t>
      </w:r>
      <w:r w:rsidRPr="00F95D3B">
        <w:rPr>
          <w:sz w:val="14"/>
        </w:rPr>
        <w:t xml:space="preserve">tates, however, </w:t>
      </w:r>
      <w:r w:rsidRPr="00D93E27">
        <w:rPr>
          <w:rStyle w:val="StyleUnderline"/>
        </w:rPr>
        <w:t>has been critical.</w:t>
      </w:r>
      <w:r w:rsidRPr="00F95D3B">
        <w:rPr>
          <w:sz w:val="14"/>
        </w:rPr>
        <w:t xml:space="preserve"> Until recently, the dissatisfied great and medium-size powers have faced considerable and indeed almost insuperable obstacles to achieving their objectives. The chief obstacle has been the power and coherence of the order itself and of its principal promoter and defender. </w:t>
      </w:r>
      <w:r w:rsidRPr="00D93E27">
        <w:rPr>
          <w:rStyle w:val="StyleUnderline"/>
        </w:rPr>
        <w:t>The American-led system</w:t>
      </w:r>
      <w:r w:rsidRPr="00F95D3B">
        <w:rPr>
          <w:sz w:val="14"/>
        </w:rPr>
        <w:t xml:space="preserve"> of political and military alliances, </w:t>
      </w:r>
      <w:r w:rsidRPr="00D93E27">
        <w:rPr>
          <w:rStyle w:val="StyleUnderline"/>
        </w:rPr>
        <w:t>especially in</w:t>
      </w:r>
      <w:r w:rsidRPr="00F95D3B">
        <w:rPr>
          <w:sz w:val="14"/>
        </w:rPr>
        <w:t xml:space="preserve"> the two critical regions of </w:t>
      </w:r>
      <w:r w:rsidRPr="00D93E27">
        <w:rPr>
          <w:rStyle w:val="StyleUnderline"/>
        </w:rPr>
        <w:t>Europe and East Asia, has presented China and Russia with</w:t>
      </w:r>
      <w:r w:rsidRPr="00F95D3B">
        <w:rPr>
          <w:sz w:val="14"/>
        </w:rPr>
        <w:t xml:space="preserve"> what Dean Acheson once referred to as “</w:t>
      </w:r>
      <w:r w:rsidRPr="00D93E27">
        <w:rPr>
          <w:rStyle w:val="StyleUnderline"/>
        </w:rPr>
        <w:t>situations of strength”</w:t>
      </w:r>
      <w:r w:rsidRPr="00F95D3B">
        <w:rPr>
          <w:sz w:val="14"/>
        </w:rPr>
        <w:t xml:space="preserve"> in their regions </w:t>
      </w:r>
      <w:r w:rsidRPr="00D93E27">
        <w:rPr>
          <w:rStyle w:val="StyleUnderline"/>
        </w:rPr>
        <w:t>that have required them to pursue their ambitions cautiously and</w:t>
      </w:r>
      <w:r w:rsidRPr="00F95D3B">
        <w:rPr>
          <w:sz w:val="14"/>
        </w:rPr>
        <w:t xml:space="preserve"> in most respects </w:t>
      </w:r>
      <w:r w:rsidRPr="00D93E27">
        <w:rPr>
          <w:rStyle w:val="StyleUnderline"/>
        </w:rPr>
        <w:t>to defer serious efforts to disrupt the international system</w:t>
      </w:r>
      <w:r w:rsidRPr="00F95D3B">
        <w:rPr>
          <w:sz w:val="14"/>
        </w:rPr>
        <w:t xml:space="preserve">. The system has served as a check on their ambitions in both positive and negative ways. They have been participants in and for the most part beneficiaries of the open international economic system the United States created and helped sustain and, so long as that system was functioning, have had more to gain by playing in it than by challenging and overturning it. The same cannot be said of the political and strategic aspects of the order, both of which have worked to their detriment. </w:t>
      </w:r>
      <w:r w:rsidRPr="00D93E27">
        <w:rPr>
          <w:rStyle w:val="StyleUnderline"/>
        </w:rPr>
        <w:t>The growth and vibrancy of democratic government</w:t>
      </w:r>
      <w:r w:rsidRPr="00F95D3B">
        <w:rPr>
          <w:sz w:val="14"/>
        </w:rPr>
        <w:t xml:space="preserve"> in the two decades following the collapse of Soviet communism </w:t>
      </w:r>
      <w:r w:rsidRPr="00D93E27">
        <w:rPr>
          <w:rStyle w:val="StyleUnderline"/>
        </w:rPr>
        <w:t>have posed a continual threat to the ability of rulers in Beijing and Moscow to maintain control</w:t>
      </w:r>
      <w:r w:rsidRPr="00F95D3B">
        <w:rPr>
          <w:sz w:val="14"/>
        </w:rPr>
        <w:t xml:space="preserve">, and since the end of the Cold War they have regarded every advance of democratic institutions, including especially the geographical advance close to their borders, as an existential threat—and with reason. The continual threat to the basis of their rule posed by the U.S.-supported order has made them hostile both to the order and to the United States. However, </w:t>
      </w:r>
      <w:r w:rsidRPr="00F95D3B">
        <w:rPr>
          <w:rStyle w:val="StyleUnderline"/>
        </w:rPr>
        <w:t>it has</w:t>
      </w:r>
      <w:r w:rsidRPr="00F95D3B">
        <w:rPr>
          <w:sz w:val="14"/>
        </w:rPr>
        <w:t xml:space="preserve"> also </w:t>
      </w:r>
      <w:r w:rsidRPr="00F95D3B">
        <w:rPr>
          <w:rStyle w:val="StyleUnderline"/>
        </w:rPr>
        <w:t>been a source of weakness and vulnerability</w:t>
      </w:r>
      <w:r w:rsidRPr="00F95D3B">
        <w:rPr>
          <w:sz w:val="14"/>
        </w:rPr>
        <w:t xml:space="preserve">. Chinese rulers in particular have had to worry about what an unsuccessful confrontation with the United States might do to their sources of legitimacy at home. And although Vladimir Putin has to some extent used a calculated foreign adventurism to maintain his hold on domestic power, he has taken a more cautious approach when met with determined U.S. and European opposition, as in the case of Ukraine, and pushed forward, as in Syria, only when invited to do so by U.S. and Western passivity. </w:t>
      </w:r>
      <w:r w:rsidRPr="00F95D3B">
        <w:rPr>
          <w:rStyle w:val="StyleUnderline"/>
        </w:rPr>
        <w:t>Autocratic rulers in a liberal democratic world have had to be careful. The greatest check on Chinese and Russian ambitions</w:t>
      </w:r>
      <w:r w:rsidRPr="00F95D3B">
        <w:rPr>
          <w:sz w:val="14"/>
        </w:rPr>
        <w:t xml:space="preserve">, however, </w:t>
      </w:r>
      <w:r w:rsidRPr="00F95D3B">
        <w:rPr>
          <w:rStyle w:val="StyleUnderline"/>
        </w:rPr>
        <w:t xml:space="preserve">has come from </w:t>
      </w:r>
      <w:r w:rsidRPr="00F95D3B">
        <w:rPr>
          <w:rStyle w:val="Emphasis"/>
        </w:rPr>
        <w:t>the combined military power of the U</w:t>
      </w:r>
      <w:r w:rsidRPr="00F95D3B">
        <w:rPr>
          <w:sz w:val="14"/>
        </w:rPr>
        <w:t xml:space="preserve">nited </w:t>
      </w:r>
      <w:r w:rsidRPr="00F95D3B">
        <w:rPr>
          <w:rStyle w:val="Emphasis"/>
        </w:rPr>
        <w:t>S</w:t>
      </w:r>
      <w:r w:rsidRPr="00F95D3B">
        <w:rPr>
          <w:sz w:val="14"/>
        </w:rPr>
        <w:t xml:space="preserve">tates </w:t>
      </w:r>
      <w:r w:rsidRPr="00F95D3B">
        <w:rPr>
          <w:rStyle w:val="Emphasis"/>
        </w:rPr>
        <w:t>and its allies in Europe and Asia</w:t>
      </w:r>
      <w:r w:rsidRPr="00F95D3B">
        <w:rPr>
          <w:sz w:val="14"/>
        </w:rPr>
        <w:t xml:space="preserve">. </w:t>
      </w:r>
      <w:r w:rsidRPr="00F95D3B">
        <w:rPr>
          <w:rStyle w:val="StyleUnderline"/>
        </w:rPr>
        <w:t>China</w:t>
      </w:r>
      <w:r w:rsidRPr="00F95D3B">
        <w:rPr>
          <w:sz w:val="14"/>
        </w:rPr>
        <w:t xml:space="preserve">, although increasingly powerful itself, </w:t>
      </w:r>
      <w:r w:rsidRPr="00F95D3B">
        <w:rPr>
          <w:rStyle w:val="StyleUnderline"/>
        </w:rPr>
        <w:t>has had to contemplate facing the combined military strength of the world’s superpower and</w:t>
      </w:r>
      <w:r w:rsidRPr="00F95D3B">
        <w:rPr>
          <w:sz w:val="14"/>
        </w:rPr>
        <w:t xml:space="preserve"> some </w:t>
      </w:r>
      <w:r w:rsidRPr="00F95D3B">
        <w:rPr>
          <w:rStyle w:val="StyleUnderline"/>
        </w:rPr>
        <w:t>very formidable regional powers linked by alliance</w:t>
      </w:r>
      <w:r w:rsidRPr="00F95D3B">
        <w:rPr>
          <w:sz w:val="14"/>
        </w:rPr>
        <w:t xml:space="preserve"> or common strategic interest, including Japan, India, and South Korea, as well as smaller but still potent nations like Vietnam and Australia. </w:t>
      </w:r>
      <w:r w:rsidRPr="00F95D3B">
        <w:rPr>
          <w:rStyle w:val="StyleUnderline"/>
        </w:rPr>
        <w:t>Russia has had to face the U</w:t>
      </w:r>
      <w:r w:rsidRPr="00F95D3B">
        <w:rPr>
          <w:sz w:val="14"/>
        </w:rPr>
        <w:t xml:space="preserve">nited </w:t>
      </w:r>
      <w:r w:rsidRPr="00F95D3B">
        <w:rPr>
          <w:rStyle w:val="StyleUnderline"/>
        </w:rPr>
        <w:t>S</w:t>
      </w:r>
      <w:r w:rsidRPr="00F95D3B">
        <w:rPr>
          <w:sz w:val="14"/>
        </w:rPr>
        <w:t xml:space="preserve">tates </w:t>
      </w:r>
      <w:r w:rsidRPr="00F95D3B">
        <w:rPr>
          <w:rStyle w:val="StyleUnderline"/>
        </w:rPr>
        <w:t>and</w:t>
      </w:r>
      <w:r w:rsidRPr="00F95D3B">
        <w:rPr>
          <w:sz w:val="14"/>
        </w:rPr>
        <w:t xml:space="preserve"> its </w:t>
      </w:r>
      <w:r w:rsidRPr="00F95D3B">
        <w:rPr>
          <w:rStyle w:val="StyleUnderline"/>
        </w:rPr>
        <w:t>NATO</w:t>
      </w:r>
      <w:r w:rsidRPr="00F95D3B">
        <w:rPr>
          <w:sz w:val="14"/>
        </w:rPr>
        <w:t xml:space="preserve"> allies. When united, these military powers present a daunting challenge to a revisionist power that can call on no allies of its own for assistance. Even were the Chinese to score an early victory in a conflict, they would have to contend over time with the combined industrial productive capacities of some of the world’s richest and most technologically advanced nations. A weaker Russia would face an even greater challenge. Faced with these obstacles, the two great powers, as well as the lesser dissatisfied powers, have had to hope for or if possible engineer a weakening of the U.S.-supported world order from within. This could come about either by separating the United States from its allies, raising doubts about the U.S. commitment to defend its allies militarily in the event of a conflict, or by various means wooing American allies out from within the liberal world order’s strategic structure. For most of the past decade, the reaction of American allies to greater aggressiveness on the part of China and Russia in their respective regions, and to Iran in the Middle East, has been to seek more reassurance from the United States. Russian actions in Georgia, Ukraine, and Syria; Chinese actions in the East and South China seas; Iranian actions in Syria, Iraq, and along the littoral of the Persian Gulf—all have led to calls by American allies and partners for a greater commitment. In this respect, the system has worked as it was supposed to. What the political scientist William </w:t>
      </w:r>
      <w:proofErr w:type="spellStart"/>
      <w:r w:rsidRPr="00F95D3B">
        <w:rPr>
          <w:sz w:val="14"/>
        </w:rPr>
        <w:t>Wohlforth</w:t>
      </w:r>
      <w:proofErr w:type="spellEnd"/>
      <w:r w:rsidRPr="00F95D3B">
        <w:rPr>
          <w:sz w:val="14"/>
        </w:rPr>
        <w:t xml:space="preserve"> once described as the inherent stability of </w:t>
      </w:r>
      <w:r w:rsidRPr="00F95D3B">
        <w:rPr>
          <w:rStyle w:val="StyleUnderline"/>
        </w:rPr>
        <w:t>the unipolar order</w:t>
      </w:r>
      <w:r w:rsidRPr="00F95D3B">
        <w:rPr>
          <w:sz w:val="14"/>
        </w:rPr>
        <w:t xml:space="preserve"> reflected this dynamic—as dissatisfied regional powers sought to challenge the status quo, their alarmed neighbors turned to the distant American superpower to contain their ambitions. The system </w:t>
      </w:r>
      <w:r w:rsidRPr="00F95D3B">
        <w:rPr>
          <w:rStyle w:val="StyleUnderline"/>
        </w:rPr>
        <w:t>has depended</w:t>
      </w:r>
      <w:r w:rsidRPr="00F95D3B">
        <w:rPr>
          <w:sz w:val="14"/>
        </w:rPr>
        <w:t xml:space="preserve">, however, </w:t>
      </w:r>
      <w:r w:rsidRPr="00F95D3B">
        <w:rPr>
          <w:rStyle w:val="StyleUnderline"/>
        </w:rPr>
        <w:t>on will, capacity, and coherence at the heart of the liberal world order. The U</w:t>
      </w:r>
      <w:r w:rsidRPr="00F95D3B">
        <w:rPr>
          <w:sz w:val="14"/>
        </w:rPr>
        <w:t xml:space="preserve">nited </w:t>
      </w:r>
      <w:r w:rsidRPr="00F95D3B">
        <w:rPr>
          <w:rStyle w:val="StyleUnderline"/>
        </w:rPr>
        <w:t>S</w:t>
      </w:r>
      <w:r w:rsidRPr="00F95D3B">
        <w:rPr>
          <w:sz w:val="14"/>
        </w:rPr>
        <w:t xml:space="preserve">tates </w:t>
      </w:r>
      <w:r w:rsidRPr="00F95D3B">
        <w:rPr>
          <w:rStyle w:val="StyleUnderline"/>
        </w:rPr>
        <w:t xml:space="preserve">had to be </w:t>
      </w:r>
      <w:r w:rsidRPr="00F95D3B">
        <w:rPr>
          <w:rStyle w:val="Emphasis"/>
        </w:rPr>
        <w:t>willing and able</w:t>
      </w:r>
      <w:r w:rsidRPr="00F95D3B">
        <w:rPr>
          <w:rStyle w:val="StyleUnderline"/>
        </w:rPr>
        <w:t xml:space="preserve"> to play its part as the principal guarantor of the order, especially in the military and strategic realm. The order’s ideological and economic core</w:t>
      </w:r>
      <w:r w:rsidRPr="00F95D3B">
        <w:rPr>
          <w:sz w:val="14"/>
        </w:rPr>
        <w:t>—the democracies of Europe and East Asia and the Pacific—</w:t>
      </w:r>
      <w:r w:rsidRPr="00F95D3B">
        <w:rPr>
          <w:rStyle w:val="StyleUnderline"/>
        </w:rPr>
        <w:t>had to remain</w:t>
      </w:r>
      <w:r w:rsidRPr="00F95D3B">
        <w:rPr>
          <w:sz w:val="14"/>
        </w:rPr>
        <w:t xml:space="preserve"> relatively </w:t>
      </w:r>
      <w:r w:rsidRPr="00F95D3B">
        <w:rPr>
          <w:rStyle w:val="Emphasis"/>
        </w:rPr>
        <w:t>healthy and</w:t>
      </w:r>
      <w:r w:rsidRPr="00F95D3B">
        <w:rPr>
          <w:sz w:val="14"/>
        </w:rPr>
        <w:t xml:space="preserve"> relatively </w:t>
      </w:r>
      <w:r w:rsidRPr="00F95D3B">
        <w:rPr>
          <w:rStyle w:val="Emphasis"/>
        </w:rPr>
        <w:t>confident</w:t>
      </w:r>
      <w:r w:rsidRPr="00F95D3B">
        <w:rPr>
          <w:sz w:val="14"/>
        </w:rPr>
        <w:t xml:space="preserve">. In such circumstances, the combined political, economic, and military power of the liberal world would be too great to be seriously challenged by the great powers, much less by the smaller dissatisfied powers. In recent years, however, the liberal order has begun to weaken and fracture at the core. As a result of many related factors—difficult economic conditions, the recrudescence of nationalism and tribalism, weak and uncertain political leadership and unresponsive mainstream political parties, a new era of communications that seems to strengthen rather than weaken tribalism—there has emerged a crisis of confidence in what might be called the liberal enlightenment project. That project tended to elevate universal principles of individual rights and common humanity over ethnic, racial, religious, national, or tribal differences. It looked to a growing economic interdependence to create common interests across boundaries and the establishment of international institutions to smooth differences and facilitate cooperation among nations. Instead, the past decade has seen the rise of tribalism and nationalism; an increasing focus on the “other” in all societies; and a loss of confidence in government, in the capitalist system, and in democracy. We have been witnessing something like the opposite of the “end of history” but have returned to history with a vengeance, rediscovering all the darker aspects of the human soul. That includes, for many, the perennial human yearning for a strong leader to provide firm guidance in a time of seeming breakdown and incoherence. This crisis of the enlightenment project may have been inevitable. It may indeed have been cyclical, due to inherent flaws in both capitalism and democracy, which periodically have been exposed and have raised doubts about both—as happened, for instance, throughout the West in the 1930s. Now, as then, moreover, </w:t>
      </w:r>
      <w:r w:rsidRPr="00F95D3B">
        <w:rPr>
          <w:rStyle w:val="StyleUnderline"/>
        </w:rPr>
        <w:t xml:space="preserve">this crisis of confidence in liberalism coincides with a breakdown of the strategic order. </w:t>
      </w:r>
      <w:r w:rsidRPr="00F95D3B">
        <w:rPr>
          <w:sz w:val="14"/>
        </w:rPr>
        <w:t xml:space="preserve">In this case, however, </w:t>
      </w:r>
      <w:r w:rsidRPr="00F95D3B">
        <w:rPr>
          <w:rStyle w:val="StyleUnderline"/>
        </w:rPr>
        <w:t>the key variable has</w:t>
      </w:r>
      <w:r w:rsidRPr="00F95D3B">
        <w:rPr>
          <w:sz w:val="14"/>
        </w:rPr>
        <w:t xml:space="preserve"> not </w:t>
      </w:r>
      <w:r w:rsidRPr="00F95D3B">
        <w:rPr>
          <w:rStyle w:val="StyleUnderline"/>
        </w:rPr>
        <w:t>been</w:t>
      </w:r>
      <w:r w:rsidRPr="00F95D3B">
        <w:rPr>
          <w:sz w:val="14"/>
        </w:rPr>
        <w:t xml:space="preserve"> the United States as the outside power and its willingness, or not, to step in and save or remake an order lost by other powers. Rather it is </w:t>
      </w:r>
      <w:r w:rsidRPr="00F95D3B">
        <w:rPr>
          <w:rStyle w:val="StyleUnderline"/>
        </w:rPr>
        <w:t xml:space="preserve">the United States’ own willingness to continue upholding the order that it created and which </w:t>
      </w:r>
      <w:r w:rsidRPr="00F95D3B">
        <w:rPr>
          <w:rStyle w:val="Emphasis"/>
        </w:rPr>
        <w:t>depends</w:t>
      </w:r>
      <w:r w:rsidRPr="00F95D3B">
        <w:rPr>
          <w:sz w:val="14"/>
        </w:rPr>
        <w:t xml:space="preserve"> entirely </w:t>
      </w:r>
      <w:r w:rsidRPr="00F95D3B">
        <w:rPr>
          <w:rStyle w:val="Emphasis"/>
        </w:rPr>
        <w:t>on American power.</w:t>
      </w:r>
      <w:r w:rsidRPr="00F95D3B">
        <w:rPr>
          <w:sz w:val="14"/>
        </w:rPr>
        <w:t xml:space="preserve"> </w:t>
      </w:r>
      <w:r w:rsidRPr="00F95D3B">
        <w:rPr>
          <w:rStyle w:val="StyleUnderline"/>
        </w:rPr>
        <w:t>That</w:t>
      </w:r>
      <w:r w:rsidRPr="00F95D3B">
        <w:rPr>
          <w:sz w:val="14"/>
        </w:rPr>
        <w:t xml:space="preserve"> willingness </w:t>
      </w:r>
      <w:r w:rsidRPr="00F95D3B">
        <w:rPr>
          <w:rStyle w:val="StyleUnderline"/>
        </w:rPr>
        <w:t>has been in doubt for some time</w:t>
      </w:r>
      <w:r w:rsidRPr="00F95D3B">
        <w:rPr>
          <w:sz w:val="14"/>
        </w:rPr>
        <w:t xml:space="preserve">. Increasingly in the quarter-century after the end of the Cold War, Americans have been wondering why they bear such an unusual and outsized responsibility for preserving global order when their own interests are not always apparently served and when, indeed, the United States seems to be making sacrifices while others benefit. The reasons why the United States took on this abnormal role after the calamitous two world wars of the 20th century have been largely forgotten. As a consequence, the American public’s patience with the difficulties and costs inherent in playing such a role has worn thin. Thus, </w:t>
      </w:r>
      <w:r w:rsidRPr="00F95D3B">
        <w:rPr>
          <w:rStyle w:val="StyleUnderline"/>
        </w:rPr>
        <w:t>whereas previous unsuccessful wars</w:t>
      </w:r>
      <w:r w:rsidRPr="00F95D3B">
        <w:rPr>
          <w:sz w:val="14"/>
        </w:rPr>
        <w:t xml:space="preserve">, in Korea in 1950 and Vietnam in the 1960s and 1970s, </w:t>
      </w:r>
      <w:r w:rsidRPr="00F95D3B">
        <w:rPr>
          <w:rStyle w:val="StyleUnderline"/>
        </w:rPr>
        <w:t>and previous economic downturns</w:t>
      </w:r>
      <w:r w:rsidRPr="00F95D3B">
        <w:rPr>
          <w:sz w:val="14"/>
        </w:rPr>
        <w:t xml:space="preserve">, such as in the mid- to late 1970s, </w:t>
      </w:r>
      <w:r w:rsidRPr="00F95D3B">
        <w:rPr>
          <w:rStyle w:val="StyleUnderline"/>
        </w:rPr>
        <w:t>did not have the effect of turning Americans against global involvement, the unsuccessful wars in Iraq and Afghanistan and the</w:t>
      </w:r>
      <w:r w:rsidRPr="00F95D3B">
        <w:rPr>
          <w:sz w:val="14"/>
        </w:rPr>
        <w:t xml:space="preserve"> financial </w:t>
      </w:r>
      <w:r w:rsidRPr="00F95D3B">
        <w:rPr>
          <w:rStyle w:val="StyleUnderline"/>
        </w:rPr>
        <w:t>crisis of 2007–09 have had that effect</w:t>
      </w:r>
      <w:r w:rsidRPr="00F95D3B">
        <w:rPr>
          <w:sz w:val="14"/>
        </w:rPr>
        <w:t xml:space="preserve">. President Obama pursued an ambivalent approach to global involvement, but the main thrust of his approach was retrenchment. His actions and statements were a critique of previous American strategy and reinforced a national mood favoring a much less active role in the world and much narrower definition of American interests. </w:t>
      </w:r>
      <w:r w:rsidRPr="00F95D3B">
        <w:rPr>
          <w:rStyle w:val="StyleUnderline"/>
        </w:rPr>
        <w:t>With the election of Donald Trump</w:t>
      </w:r>
      <w:r w:rsidRPr="00F95D3B">
        <w:rPr>
          <w:sz w:val="14"/>
        </w:rPr>
        <w:t xml:space="preserve">, a majority of </w:t>
      </w:r>
      <w:r w:rsidRPr="00F95D3B">
        <w:rPr>
          <w:rStyle w:val="StyleUnderline"/>
        </w:rPr>
        <w:t>Americans have signaled their unwillingness to continue upholding the world order</w:t>
      </w:r>
      <w:r w:rsidRPr="00F95D3B">
        <w:rPr>
          <w:sz w:val="14"/>
        </w:rPr>
        <w:t xml:space="preserve">. Trump was not the only candidate in 2016 to run on a platform suggesting a much narrower definition of American interests and a lessening of the burdens of American global leadership. “America First” is not just an empty phrase but a fairly coherent philosophy with a long lineage and many adherents in the American academy. It calls for viewing American interests through a narrow lens. It suggests no longer supporting an international alliance structure, no longer seeking to deny great powers their spheres of influence and regional hegemony, no longer attempting to uphold liberal norms in the international system, and no longer sacrificing short-term interests—in trade for instance—in the longer-term interest of preserving an open economic order. Coming as it does at a time of growing great power competition, this new approach in American foreign policy is likely to hasten a return to the instability and clashes of previous eras. These external challenges to the liberal world order and the continuing weakness and fracturing of the liberal world from within are likely to feed on each other. The weakness of the liberal core and the abdication by the United States of its global responsibilities will encourage more aggressive revisionism by the dissatisfied powers, which may in turn exacerbate the sense of weakness and helplessness and the loss of confidence of the liberal world, which will in turn increase the sense on the part of the great power autocracies that this is their opportunity to reorder the world to conform to their interests. History suggests that this is a downward spiral from which it will be difficult to recover absent a major conflict. It was in the 1920s, not the 1930s, that the most important and ultimately fatal decisions were made by the liberal powers. Above all, it was the American decision to remove itself from a position of global responsibility, to reject strategic involvement to preserve the peace in Europe, and neglect its naval strength in the Pacific to check the rise of Japan. The “return to normalcy” of the 1920 U.S. election seemed safe and innocent at the time, but the essentially selfish policies pursued by the world’s strongest power in the following decade helped set the stage for the calamities of the 1930s. By the time the crises began to erupt in that decade, it was already too late to avoid paying the high price of global conflict. One thing for the new administration to keep in mind: </w:t>
      </w:r>
      <w:r w:rsidRPr="00F95D3B">
        <w:rPr>
          <w:rStyle w:val="StyleUnderline"/>
        </w:rPr>
        <w:t>History tells us that revisionist great powers are not easy to satisfy</w:t>
      </w:r>
      <w:r w:rsidRPr="00F95D3B">
        <w:rPr>
          <w:sz w:val="14"/>
        </w:rPr>
        <w:t xml:space="preserve"> short of complete capitulation. </w:t>
      </w:r>
      <w:r w:rsidRPr="00F95D3B">
        <w:rPr>
          <w:rStyle w:val="StyleUnderline"/>
        </w:rPr>
        <w:t xml:space="preserve">Their sphere of influence is never quite large enough </w:t>
      </w:r>
      <w:r w:rsidRPr="00F95D3B">
        <w:rPr>
          <w:sz w:val="14"/>
        </w:rPr>
        <w:t xml:space="preserve">to satisfy their pride or their expanding need for security. </w:t>
      </w:r>
      <w:r w:rsidRPr="00F95D3B">
        <w:rPr>
          <w:rStyle w:val="StyleUnderline"/>
        </w:rPr>
        <w:t>The “satiated” power that Bismarck spoke of</w:t>
      </w:r>
      <w:r w:rsidRPr="00F95D3B">
        <w:rPr>
          <w:sz w:val="14"/>
        </w:rPr>
        <w:t xml:space="preserve"> </w:t>
      </w:r>
      <w:r w:rsidRPr="00F95D3B">
        <w:rPr>
          <w:rStyle w:val="StyleUnderline"/>
        </w:rPr>
        <w:t>is rare</w:t>
      </w:r>
      <w:r w:rsidRPr="00F95D3B">
        <w:rPr>
          <w:sz w:val="14"/>
        </w:rPr>
        <w:t xml:space="preserve">—even his Germany, in the end, could not be satiated. </w:t>
      </w:r>
      <w:r w:rsidRPr="00F95D3B">
        <w:rPr>
          <w:rStyle w:val="StyleUnderline"/>
        </w:rPr>
        <w:t>And of course, rising great powers</w:t>
      </w:r>
      <w:r w:rsidRPr="00F95D3B">
        <w:rPr>
          <w:sz w:val="14"/>
        </w:rPr>
        <w:t xml:space="preserve"> always </w:t>
      </w:r>
      <w:r w:rsidRPr="00F95D3B">
        <w:rPr>
          <w:rStyle w:val="StyleUnderline"/>
        </w:rPr>
        <w:t>express some historical grievance. Every people,</w:t>
      </w:r>
      <w:r w:rsidRPr="00F95D3B">
        <w:rPr>
          <w:sz w:val="14"/>
        </w:rPr>
        <w:t xml:space="preserve"> except perhaps for the fortunate Americans, </w:t>
      </w:r>
      <w:r w:rsidRPr="00F95D3B">
        <w:rPr>
          <w:rStyle w:val="StyleUnderline"/>
        </w:rPr>
        <w:t xml:space="preserve">have reason for resentment at ancient injustices, nurse grudges against old adversaries, seek to return to a glorious past that was stolen </w:t>
      </w:r>
      <w:r w:rsidRPr="00F95D3B">
        <w:rPr>
          <w:sz w:val="14"/>
        </w:rPr>
        <w:t xml:space="preserve">from them </w:t>
      </w:r>
      <w:r w:rsidRPr="00F95D3B">
        <w:rPr>
          <w:rStyle w:val="StyleUnderline"/>
        </w:rPr>
        <w:t>by</w:t>
      </w:r>
      <w:r w:rsidRPr="00F95D3B">
        <w:rPr>
          <w:sz w:val="14"/>
        </w:rPr>
        <w:t xml:space="preserve"> military or political </w:t>
      </w:r>
      <w:r w:rsidRPr="00F95D3B">
        <w:rPr>
          <w:rStyle w:val="StyleUnderline"/>
        </w:rPr>
        <w:t>defeat</w:t>
      </w:r>
      <w:r w:rsidRPr="00F95D3B">
        <w:rPr>
          <w:sz w:val="14"/>
        </w:rPr>
        <w:t xml:space="preserve">. The world’s supply of grievances is inexhaustible. These grievances, however, are rarely solved by minor border changes. Japan, the aggrieved “have-not” nation of the 1930s, did not satisfy itself by swallowing Manchuria in 1931. Germany, the aggrieved victim of Versailles, did not satisfy itself by bringing the Germans of the Sudetenland back into the fold. And, of course, Russia’s historical sphere of influence does not end in Ukraine. It begins in Ukraine. It extends to the Baltics, to the Balkans, and to heart of Central Europe. The tragic irony is that, in the process of carving out these spheres of influence, the ambitious rising powers invariably create the very threats they use to justify their actions. The cycle only ends if and when the great powers that make up the existing power structure, in today’s case, the United States, decide they have had enough. We know those moments as major power wars. The new administration seems to be fixated almost entirely on the threat of radical Islam and may not believe its main problem is going to be great power confrontation. In fact, it is going to have to confront both sets of challenges. The first, addressing the threat of terrorism, is comparatively manageable. It is the second, managing great power competition and confrontation, that has historically proved the most difficult and also the most costly when handled badly. </w:t>
      </w:r>
      <w:r w:rsidRPr="00F95D3B">
        <w:rPr>
          <w:rStyle w:val="Emphasis"/>
        </w:rPr>
        <w:t>The best way to avoid great power clashes is to make the U.S. position clear from the outset</w:t>
      </w:r>
      <w:r w:rsidRPr="00F95D3B">
        <w:rPr>
          <w:sz w:val="14"/>
        </w:rPr>
        <w:t xml:space="preserve">. </w:t>
      </w:r>
      <w:r w:rsidRPr="00F95D3B">
        <w:rPr>
          <w:rStyle w:val="StyleUnderline"/>
        </w:rPr>
        <w:t>That position should be that the U</w:t>
      </w:r>
      <w:r w:rsidRPr="00F95D3B">
        <w:rPr>
          <w:sz w:val="14"/>
        </w:rPr>
        <w:t xml:space="preserve">nited </w:t>
      </w:r>
      <w:r w:rsidRPr="00F95D3B">
        <w:rPr>
          <w:rStyle w:val="StyleUnderline"/>
        </w:rPr>
        <w:t>S</w:t>
      </w:r>
      <w:r w:rsidRPr="00F95D3B">
        <w:rPr>
          <w:sz w:val="14"/>
        </w:rPr>
        <w:t xml:space="preserve">tates </w:t>
      </w:r>
      <w:r w:rsidRPr="00F95D3B">
        <w:rPr>
          <w:rStyle w:val="StyleUnderline"/>
        </w:rPr>
        <w:t>welcomes competition of a certain kind. Great powers compete across multiple planes</w:t>
      </w:r>
      <w:r w:rsidRPr="00F95D3B">
        <w:rPr>
          <w:sz w:val="14"/>
        </w:rPr>
        <w:t xml:space="preserve">—economic, ideological, and political, as well as military. </w:t>
      </w:r>
      <w:r w:rsidRPr="00F95D3B">
        <w:rPr>
          <w:rStyle w:val="StyleUnderline"/>
        </w:rPr>
        <w:t>Competition in most spheres is necessary and even healthy. Within the liberal order, China can compete</w:t>
      </w:r>
      <w:r w:rsidRPr="00F95D3B">
        <w:rPr>
          <w:sz w:val="14"/>
        </w:rPr>
        <w:t xml:space="preserve"> economically and successfully with the United States; </w:t>
      </w:r>
      <w:r w:rsidRPr="00F95D3B">
        <w:rPr>
          <w:rStyle w:val="StyleUnderline"/>
        </w:rPr>
        <w:t>Russia can thrive</w:t>
      </w:r>
      <w:r w:rsidRPr="00F95D3B">
        <w:rPr>
          <w:sz w:val="14"/>
        </w:rPr>
        <w:t xml:space="preserve"> in the international economic order upheld by the liberal powers, even if it is not itself liberal. </w:t>
      </w:r>
      <w:r w:rsidRPr="00F95D3B">
        <w:rPr>
          <w:rStyle w:val="Emphasis"/>
        </w:rPr>
        <w:t>But security competition is different.</w:t>
      </w:r>
      <w:r w:rsidRPr="00F95D3B">
        <w:rPr>
          <w:sz w:val="14"/>
        </w:rPr>
        <w:t xml:space="preserve"> </w:t>
      </w:r>
      <w:r w:rsidRPr="00F95D3B">
        <w:rPr>
          <w:rStyle w:val="Emphasis"/>
        </w:rPr>
        <w:t xml:space="preserve">The security situation undergirds everything </w:t>
      </w:r>
      <w:r w:rsidRPr="00F95D3B">
        <w:rPr>
          <w:sz w:val="14"/>
        </w:rPr>
        <w:t xml:space="preserve">else. It remains true today as it has since the Second World War that </w:t>
      </w:r>
      <w:r w:rsidRPr="00F95D3B">
        <w:rPr>
          <w:rStyle w:val="StyleUnderline"/>
        </w:rPr>
        <w:t>only the U</w:t>
      </w:r>
      <w:r w:rsidRPr="00F95D3B">
        <w:rPr>
          <w:sz w:val="14"/>
        </w:rPr>
        <w:t xml:space="preserve">nited </w:t>
      </w:r>
      <w:r w:rsidRPr="00F95D3B">
        <w:rPr>
          <w:rStyle w:val="StyleUnderline"/>
        </w:rPr>
        <w:t>S</w:t>
      </w:r>
      <w:r w:rsidRPr="00F95D3B">
        <w:rPr>
          <w:sz w:val="14"/>
        </w:rPr>
        <w:t xml:space="preserve">tates </w:t>
      </w:r>
      <w:r w:rsidRPr="00F95D3B">
        <w:rPr>
          <w:rStyle w:val="StyleUnderline"/>
        </w:rPr>
        <w:t>has the capacity and</w:t>
      </w:r>
      <w:r w:rsidRPr="00F95D3B">
        <w:rPr>
          <w:sz w:val="14"/>
        </w:rPr>
        <w:t xml:space="preserve"> the unique </w:t>
      </w:r>
      <w:r w:rsidRPr="00F95D3B">
        <w:rPr>
          <w:rStyle w:val="StyleUnderline"/>
        </w:rPr>
        <w:t xml:space="preserve">geographical advantages </w:t>
      </w:r>
      <w:r w:rsidRPr="00F95D3B">
        <w:rPr>
          <w:rStyle w:val="Emphasis"/>
        </w:rPr>
        <w:t>to provide global security</w:t>
      </w:r>
      <w:r w:rsidRPr="00F95D3B">
        <w:rPr>
          <w:sz w:val="14"/>
        </w:rPr>
        <w:t xml:space="preserve">. </w:t>
      </w:r>
      <w:r w:rsidRPr="00F95D3B">
        <w:rPr>
          <w:rStyle w:val="Emphasis"/>
        </w:rPr>
        <w:t>There is no stable balance of power in Europe or Asia without the U</w:t>
      </w:r>
      <w:r w:rsidRPr="00F95D3B">
        <w:rPr>
          <w:sz w:val="14"/>
        </w:rPr>
        <w:t xml:space="preserve">nited </w:t>
      </w:r>
      <w:r w:rsidRPr="00F95D3B">
        <w:rPr>
          <w:rStyle w:val="Emphasis"/>
        </w:rPr>
        <w:t>S</w:t>
      </w:r>
      <w:r w:rsidRPr="00F95D3B">
        <w:rPr>
          <w:sz w:val="14"/>
        </w:rPr>
        <w:t xml:space="preserve">tates. And while we can talk about </w:t>
      </w:r>
      <w:r w:rsidRPr="00F95D3B">
        <w:rPr>
          <w:rStyle w:val="StyleUnderline"/>
        </w:rPr>
        <w:t xml:space="preserve">soft </w:t>
      </w:r>
      <w:r w:rsidRPr="00F95D3B">
        <w:rPr>
          <w:sz w:val="14"/>
        </w:rPr>
        <w:t>power</w:t>
      </w:r>
      <w:r w:rsidRPr="00F95D3B">
        <w:rPr>
          <w:rStyle w:val="StyleUnderline"/>
        </w:rPr>
        <w:t xml:space="preserve"> and smart power</w:t>
      </w:r>
      <w:r w:rsidRPr="00F95D3B">
        <w:rPr>
          <w:sz w:val="14"/>
        </w:rPr>
        <w:t xml:space="preserve">, they </w:t>
      </w:r>
      <w:r w:rsidRPr="00F95D3B">
        <w:rPr>
          <w:rStyle w:val="StyleUnderline"/>
        </w:rPr>
        <w:t xml:space="preserve">have been </w:t>
      </w:r>
      <w:r w:rsidRPr="00F95D3B">
        <w:rPr>
          <w:sz w:val="14"/>
        </w:rPr>
        <w:t xml:space="preserve">and always will be </w:t>
      </w:r>
      <w:r w:rsidRPr="00F95D3B">
        <w:rPr>
          <w:rStyle w:val="StyleUnderline"/>
        </w:rPr>
        <w:t xml:space="preserve">of limited value when confronting </w:t>
      </w:r>
      <w:r w:rsidRPr="00F95D3B">
        <w:rPr>
          <w:sz w:val="14"/>
        </w:rPr>
        <w:t>raw</w:t>
      </w:r>
      <w:r w:rsidRPr="00F95D3B">
        <w:rPr>
          <w:rStyle w:val="StyleUnderline"/>
        </w:rPr>
        <w:t xml:space="preserve"> military power.</w:t>
      </w:r>
      <w:r w:rsidRPr="00F95D3B">
        <w:rPr>
          <w:sz w:val="14"/>
        </w:rPr>
        <w:t xml:space="preserve"> Despite all of the loose talk of American decline, it is in the military realm where U.S. advantages remain clearest. </w:t>
      </w:r>
      <w:r w:rsidRPr="00F95D3B">
        <w:rPr>
          <w:rStyle w:val="StyleUnderline"/>
        </w:rPr>
        <w:t>Even in other great powers’ backyards, the U</w:t>
      </w:r>
      <w:r w:rsidRPr="00F95D3B">
        <w:rPr>
          <w:sz w:val="14"/>
        </w:rPr>
        <w:t xml:space="preserve">nited </w:t>
      </w:r>
      <w:r w:rsidRPr="00F95D3B">
        <w:rPr>
          <w:rStyle w:val="StyleUnderline"/>
        </w:rPr>
        <w:t>S</w:t>
      </w:r>
      <w:r w:rsidRPr="00F95D3B">
        <w:rPr>
          <w:sz w:val="14"/>
        </w:rPr>
        <w:t xml:space="preserve">tates </w:t>
      </w:r>
      <w:r w:rsidRPr="00F95D3B">
        <w:rPr>
          <w:rStyle w:val="StyleUnderline"/>
        </w:rPr>
        <w:t xml:space="preserve">retains the capacity, along with its powerful allies, </w:t>
      </w:r>
      <w:r w:rsidRPr="00F95D3B">
        <w:rPr>
          <w:rStyle w:val="Emphasis"/>
        </w:rPr>
        <w:t>to deter challenges to the security order</w:t>
      </w:r>
      <w:r w:rsidRPr="00F95D3B">
        <w:rPr>
          <w:sz w:val="14"/>
        </w:rPr>
        <w:t xml:space="preserve">. But without a U.S. willingness to use military power to establish balance in far-flung regions of the world, the system will buckle under the unrestrained military competition of regional powers. If history is any guide, </w:t>
      </w:r>
      <w:r w:rsidRPr="00F95D3B">
        <w:rPr>
          <w:rStyle w:val="Emphasis"/>
        </w:rPr>
        <w:t>the next four years are the critical inflection point</w:t>
      </w:r>
      <w:r w:rsidRPr="00F95D3B">
        <w:rPr>
          <w:sz w:val="14"/>
        </w:rPr>
        <w:t>. The rest of the world will take its cue from the early actions of the new administration. If the next president governs as he ran, which is to say if he pursues a course designed to secure only America’s narrow interests; focuses chiefly on international terrorism—the least of the challenges to the present world order; accommodates the ambitions of the great powers; ceases to regard international economic policy in terms of global order but only in terms of America’s bottom line narrowly construed; and generally ceases to place a high priority on reassuring allies and partners in the world’s principal strategic theaters—then the collapse of the world order, with all that entails, may not be far off.</w:t>
      </w:r>
    </w:p>
    <w:p w:rsidR="00A3428A" w:rsidRPr="006C62BF" w:rsidRDefault="00A3428A" w:rsidP="00A3428A">
      <w:pPr>
        <w:pStyle w:val="Heading3"/>
      </w:pPr>
      <w:r>
        <w:t xml:space="preserve">!! – Cred k </w:t>
      </w:r>
      <w:proofErr w:type="spellStart"/>
      <w:r>
        <w:t>Prolif</w:t>
      </w:r>
      <w:proofErr w:type="spellEnd"/>
    </w:p>
    <w:p w:rsidR="00A3428A" w:rsidRDefault="00A3428A" w:rsidP="00A3428A">
      <w:pPr>
        <w:pStyle w:val="Heading4"/>
      </w:pPr>
      <w:r>
        <w:t xml:space="preserve">Loss of US credibility results in proliferation and allied </w:t>
      </w:r>
      <w:proofErr w:type="spellStart"/>
      <w:r>
        <w:t>bandwagoning</w:t>
      </w:r>
      <w:proofErr w:type="spellEnd"/>
      <w:r>
        <w:t xml:space="preserve"> with adversaries</w:t>
      </w:r>
    </w:p>
    <w:p w:rsidR="00A3428A" w:rsidRPr="0084311E" w:rsidRDefault="00A3428A" w:rsidP="00A3428A">
      <w:r w:rsidRPr="00DF14F2">
        <w:rPr>
          <w:rStyle w:val="Style13ptBold"/>
        </w:rPr>
        <w:t>Blankenship 18</w:t>
      </w:r>
      <w:r>
        <w:t xml:space="preserve"> </w:t>
      </w:r>
      <w:r w:rsidRPr="00DF14F2">
        <w:rPr>
          <w:sz w:val="16"/>
          <w:szCs w:val="16"/>
        </w:rPr>
        <w:t>(Brian Dylan Blankenship – PhD in political science from Colombia University. &lt;MKIM&gt; “Promises under Pressure: Reassurance and Burden-Sharing in Asymmetric Alliances”. 2018. DOA: 6/26/19. https://academiccommons.columbia.edu/doi/10.7916/D8XK9XKG/download)</w:t>
      </w:r>
    </w:p>
    <w:p w:rsidR="00A3428A" w:rsidRDefault="00A3428A" w:rsidP="00A3428A">
      <w:pPr>
        <w:rPr>
          <w:sz w:val="16"/>
          <w:szCs w:val="16"/>
        </w:rPr>
      </w:pPr>
      <w:r w:rsidRPr="00E44B0B">
        <w:rPr>
          <w:sz w:val="16"/>
          <w:szCs w:val="16"/>
        </w:rPr>
        <w:t xml:space="preserve">Resource constraints thus increase policymakers’ leverage for persuading allies to expand their 61 burden-sharing efforts. </w:t>
      </w:r>
      <w:r w:rsidRPr="00492932">
        <w:rPr>
          <w:b/>
          <w:u w:val="single"/>
        </w:rPr>
        <w:t>Even for allies that do not host U.S. troops, pressure on U.S. commitments</w:t>
      </w:r>
      <w:r w:rsidRPr="00E44B0B">
        <w:rPr>
          <w:sz w:val="16"/>
          <w:szCs w:val="16"/>
        </w:rPr>
        <w:t xml:space="preserve"> will be disconcerting, as it </w:t>
      </w:r>
      <w:r w:rsidRPr="00492932">
        <w:rPr>
          <w:b/>
          <w:u w:val="single"/>
        </w:rPr>
        <w:t>will be perceived as diminishing the likelihood that the United States would intervene to protect them</w:t>
      </w:r>
      <w:r w:rsidRPr="00E44B0B">
        <w:rPr>
          <w:sz w:val="16"/>
          <w:szCs w:val="16"/>
        </w:rPr>
        <w:t xml:space="preserve">, both </w:t>
      </w:r>
      <w:r w:rsidRPr="00492932">
        <w:rPr>
          <w:b/>
          <w:u w:val="single"/>
        </w:rPr>
        <w:t>by reducing its willingness to intervene</w:t>
      </w:r>
      <w:r w:rsidRPr="00E44B0B">
        <w:rPr>
          <w:sz w:val="16"/>
          <w:szCs w:val="16"/>
        </w:rPr>
        <w:t xml:space="preserve"> (due to domestic pressure) </w:t>
      </w:r>
      <w:r w:rsidRPr="00492932">
        <w:rPr>
          <w:b/>
          <w:u w:val="single"/>
        </w:rPr>
        <w:t>as</w:t>
      </w:r>
      <w:r w:rsidRPr="00E44B0B">
        <w:rPr>
          <w:sz w:val="16"/>
          <w:szCs w:val="16"/>
        </w:rPr>
        <w:t xml:space="preserve"> </w:t>
      </w:r>
      <w:r w:rsidRPr="00492932">
        <w:rPr>
          <w:b/>
          <w:u w:val="single"/>
        </w:rPr>
        <w:t>well as its ability</w:t>
      </w:r>
      <w:r w:rsidRPr="00E44B0B">
        <w:rPr>
          <w:sz w:val="16"/>
          <w:szCs w:val="16"/>
        </w:rPr>
        <w:t xml:space="preserve"> (due to shrinking resources). Domestic isolationism effectively makes reassurance less costly from a bargaining perspective, as allies less certain of U.S. commitment can be expected to be less prone to free-ride even if they are reassured. </w:t>
      </w:r>
      <w:r w:rsidRPr="00492932">
        <w:rPr>
          <w:b/>
          <w:u w:val="single"/>
        </w:rPr>
        <w:t>Pressure to retrench allows patrons to effectively combine implicit</w:t>
      </w:r>
      <w:r w:rsidRPr="00E44B0B">
        <w:rPr>
          <w:sz w:val="16"/>
          <w:szCs w:val="16"/>
        </w:rPr>
        <w:t xml:space="preserve"> (even unintended or unwanted) </w:t>
      </w:r>
      <w:r w:rsidRPr="00492932">
        <w:rPr>
          <w:b/>
          <w:u w:val="single"/>
        </w:rPr>
        <w:t xml:space="preserve">threats </w:t>
      </w:r>
      <w:r w:rsidRPr="00E44B0B">
        <w:rPr>
          <w:sz w:val="16"/>
          <w:szCs w:val="16"/>
        </w:rPr>
        <w:t xml:space="preserve">of defection </w:t>
      </w:r>
      <w:r w:rsidRPr="00492932">
        <w:rPr>
          <w:b/>
          <w:u w:val="single"/>
        </w:rPr>
        <w:t xml:space="preserve">with promises of </w:t>
      </w:r>
      <w:r w:rsidRPr="00E44B0B">
        <w:rPr>
          <w:sz w:val="16"/>
          <w:szCs w:val="16"/>
        </w:rPr>
        <w:t xml:space="preserve">continued </w:t>
      </w:r>
      <w:r w:rsidRPr="00492932">
        <w:rPr>
          <w:b/>
          <w:u w:val="single"/>
        </w:rPr>
        <w:t>commitment if the ally complies</w:t>
      </w:r>
      <w:r w:rsidRPr="00E44B0B">
        <w:rPr>
          <w:sz w:val="16"/>
          <w:szCs w:val="16"/>
        </w:rPr>
        <w:t xml:space="preserve">.16 At the same time, </w:t>
      </w:r>
      <w:r w:rsidRPr="00492932">
        <w:rPr>
          <w:b/>
          <w:u w:val="single"/>
        </w:rPr>
        <w:t>however</w:t>
      </w:r>
      <w:r w:rsidRPr="00E44B0B">
        <w:rPr>
          <w:sz w:val="16"/>
          <w:szCs w:val="16"/>
        </w:rPr>
        <w:t xml:space="preserve">, </w:t>
      </w:r>
      <w:r w:rsidRPr="00492932">
        <w:rPr>
          <w:b/>
          <w:u w:val="single"/>
        </w:rPr>
        <w:t xml:space="preserve">resource constraints can make the U.S. threat of exit </w:t>
      </w:r>
      <w:r w:rsidRPr="00026CF9">
        <w:rPr>
          <w:b/>
          <w:u w:val="single"/>
        </w:rPr>
        <w:t xml:space="preserve">too credible </w:t>
      </w:r>
      <w:r w:rsidRPr="00492932">
        <w:rPr>
          <w:b/>
          <w:u w:val="single"/>
        </w:rPr>
        <w:t xml:space="preserve">by making it </w:t>
      </w:r>
      <w:r w:rsidRPr="00026CF9">
        <w:rPr>
          <w:b/>
          <w:u w:val="single"/>
        </w:rPr>
        <w:t>appear less reliable</w:t>
      </w:r>
      <w:r w:rsidRPr="00E44B0B">
        <w:rPr>
          <w:sz w:val="16"/>
          <w:szCs w:val="16"/>
        </w:rPr>
        <w:t xml:space="preserve">. </w:t>
      </w:r>
      <w:r w:rsidRPr="00492932">
        <w:rPr>
          <w:b/>
          <w:u w:val="single"/>
        </w:rPr>
        <w:t>This reduces allies’ expected value of relying on the United States, and</w:t>
      </w:r>
      <w:r w:rsidRPr="00E44B0B">
        <w:rPr>
          <w:sz w:val="16"/>
          <w:szCs w:val="16"/>
        </w:rPr>
        <w:t xml:space="preserve"> thus </w:t>
      </w:r>
      <w:r w:rsidRPr="00492932">
        <w:rPr>
          <w:b/>
          <w:u w:val="single"/>
        </w:rPr>
        <w:t>encourages them to pursue outside options</w:t>
      </w:r>
      <w:r w:rsidRPr="00E44B0B">
        <w:rPr>
          <w:sz w:val="16"/>
          <w:szCs w:val="16"/>
        </w:rPr>
        <w:t xml:space="preserve">. Indeed, </w:t>
      </w:r>
      <w:proofErr w:type="spellStart"/>
      <w:r w:rsidRPr="00E44B0B">
        <w:rPr>
          <w:sz w:val="16"/>
          <w:szCs w:val="16"/>
        </w:rPr>
        <w:t>Lanoszka</w:t>
      </w:r>
      <w:proofErr w:type="spellEnd"/>
      <w:r w:rsidRPr="00E44B0B">
        <w:rPr>
          <w:sz w:val="16"/>
          <w:szCs w:val="16"/>
        </w:rPr>
        <w:t xml:space="preserve"> (2014) finds that </w:t>
      </w:r>
      <w:r w:rsidRPr="00492932">
        <w:rPr>
          <w:b/>
          <w:u w:val="single"/>
        </w:rPr>
        <w:t xml:space="preserve">U.S. allies are </w:t>
      </w:r>
      <w:r w:rsidRPr="00E44B0B">
        <w:rPr>
          <w:sz w:val="16"/>
          <w:szCs w:val="16"/>
        </w:rPr>
        <w:t xml:space="preserve">more </w:t>
      </w:r>
      <w:r w:rsidRPr="00026CF9">
        <w:rPr>
          <w:b/>
          <w:u w:val="single"/>
        </w:rPr>
        <w:t>likely to consider nuclear weapons</w:t>
      </w:r>
      <w:r w:rsidRPr="00492932">
        <w:rPr>
          <w:b/>
          <w:u w:val="single"/>
        </w:rPr>
        <w:t xml:space="preserve"> in the wake of a major withdrawal of American troops</w:t>
      </w:r>
      <w:r w:rsidRPr="00E44B0B">
        <w:rPr>
          <w:sz w:val="16"/>
          <w:szCs w:val="16"/>
        </w:rPr>
        <w:t xml:space="preserve">. </w:t>
      </w:r>
      <w:r w:rsidRPr="00492932">
        <w:rPr>
          <w:b/>
          <w:u w:val="single"/>
        </w:rPr>
        <w:t>South Korea and Taiwan</w:t>
      </w:r>
      <w:r w:rsidRPr="00E44B0B">
        <w:rPr>
          <w:sz w:val="16"/>
          <w:szCs w:val="16"/>
        </w:rPr>
        <w:t xml:space="preserve">, for example, </w:t>
      </w:r>
      <w:r w:rsidRPr="00492932">
        <w:rPr>
          <w:b/>
          <w:u w:val="single"/>
        </w:rPr>
        <w:t xml:space="preserve">began pursuing nuclear weapons in response to U.S. retrenchment from </w:t>
      </w:r>
      <w:r w:rsidRPr="00E44B0B">
        <w:rPr>
          <w:sz w:val="16"/>
          <w:szCs w:val="16"/>
        </w:rPr>
        <w:t xml:space="preserve">East </w:t>
      </w:r>
      <w:r w:rsidRPr="00492932">
        <w:rPr>
          <w:b/>
          <w:u w:val="single"/>
        </w:rPr>
        <w:t xml:space="preserve">Asia during the 1970s </w:t>
      </w:r>
      <w:r w:rsidRPr="00E44B0B">
        <w:rPr>
          <w:sz w:val="16"/>
          <w:szCs w:val="16"/>
        </w:rPr>
        <w:t xml:space="preserve">and ceased pursuit only in response to strong American pressure. Similarly, </w:t>
      </w:r>
      <w:r w:rsidRPr="00492932">
        <w:rPr>
          <w:b/>
          <w:u w:val="single"/>
        </w:rPr>
        <w:t xml:space="preserve">allies may be more inclined to </w:t>
      </w:r>
      <w:r w:rsidRPr="00026CF9">
        <w:rPr>
          <w:b/>
          <w:u w:val="single"/>
        </w:rPr>
        <w:t>improve relations with adversaries</w:t>
      </w:r>
      <w:r w:rsidRPr="00492932">
        <w:rPr>
          <w:b/>
          <w:u w:val="single"/>
        </w:rPr>
        <w:t xml:space="preserve"> </w:t>
      </w:r>
      <w:r w:rsidRPr="00E44B0B">
        <w:rPr>
          <w:sz w:val="16"/>
          <w:szCs w:val="16"/>
        </w:rPr>
        <w:t>when their patron’s commitment seems tenuous. The Nixon Administration feared that Congressional and public pressure in the wake of the Vietnam War – most notably in the form of a series of amendments and resolutions sponsored by Senate Majority Leader Mike Mansfield, which called for withdrawing significant numbers of U.S. troops from Europe (Williams, 1985) – might lead allies to move closer to the Soviet Union. U.S. officials thus used considerable reassurance measures to counteract the voices of domestic actors.</w:t>
      </w:r>
    </w:p>
    <w:p w:rsidR="00A3428A" w:rsidRDefault="00A3428A" w:rsidP="00A3428A"/>
    <w:p w:rsidR="00A3428A" w:rsidRPr="009A49D1" w:rsidRDefault="00A3428A" w:rsidP="00A3428A"/>
    <w:p w:rsidR="00A3428A" w:rsidRDefault="00A3428A" w:rsidP="00A3428A">
      <w:pPr>
        <w:rPr>
          <w:sz w:val="12"/>
        </w:rPr>
      </w:pPr>
    </w:p>
    <w:p w:rsidR="00EA4DC5" w:rsidRDefault="00EA4DC5" w:rsidP="00EA4DC5">
      <w:pPr>
        <w:pStyle w:val="Heading3"/>
      </w:pPr>
      <w:r>
        <w:t>!! – Cred k Norms – On Brink Now</w:t>
      </w:r>
    </w:p>
    <w:p w:rsidR="00EA4DC5" w:rsidRPr="00EA4DC5" w:rsidRDefault="00EA4DC5" w:rsidP="00EA4DC5"/>
    <w:p w:rsidR="00C75A7E" w:rsidRDefault="00C75A7E" w:rsidP="00C75A7E">
      <w:pPr>
        <w:pStyle w:val="Heading4"/>
      </w:pPr>
      <w:r>
        <w:t>America’s enforcement of international norms is key to global peace and security – the brink is now</w:t>
      </w:r>
    </w:p>
    <w:p w:rsidR="00C75A7E" w:rsidRPr="00A27A16" w:rsidRDefault="00C75A7E" w:rsidP="00C75A7E">
      <w:r w:rsidRPr="00A27A16">
        <w:rPr>
          <w:rStyle w:val="Style13ptBold"/>
        </w:rPr>
        <w:t>Rasmussen 16</w:t>
      </w:r>
      <w:r>
        <w:t xml:space="preserve"> (Anders, former prime minister of Denmark, former secretary-general of NATO, Wall Street Journal, “The United States Must Be the World’s Policeman,” </w:t>
      </w:r>
      <w:hyperlink r:id="rId18" w:history="1">
        <w:r w:rsidRPr="00111245">
          <w:rPr>
            <w:rStyle w:val="Hyperlink"/>
          </w:rPr>
          <w:t>https://www.wsj.com/articles/the-united-states-must-be-the-worlds-policeman-1474412665</w:t>
        </w:r>
      </w:hyperlink>
      <w:r>
        <w:t>, 9/20/2016, 6/28/2019) DG</w:t>
      </w:r>
    </w:p>
    <w:p w:rsidR="00C75A7E" w:rsidRPr="00A27A16" w:rsidRDefault="00C75A7E" w:rsidP="00C75A7E">
      <w:pPr>
        <w:rPr>
          <w:rStyle w:val="Emphasis"/>
        </w:rPr>
      </w:pPr>
      <w:r w:rsidRPr="00A27A16">
        <w:rPr>
          <w:sz w:val="14"/>
        </w:rPr>
        <w:t xml:space="preserve">Barely had I been seated before Vladimir </w:t>
      </w:r>
      <w:r w:rsidRPr="00A27A16">
        <w:rPr>
          <w:rStyle w:val="StyleUnderline"/>
        </w:rPr>
        <w:t>Putin told me that NATO</w:t>
      </w:r>
      <w:r w:rsidRPr="00A27A16">
        <w:rPr>
          <w:sz w:val="14"/>
        </w:rPr>
        <w:t>—the organization that I then headed—</w:t>
      </w:r>
      <w:r w:rsidRPr="00A27A16">
        <w:rPr>
          <w:rStyle w:val="StyleUnderline"/>
        </w:rPr>
        <w:t>no longer had any purpose and should be disbanded.</w:t>
      </w:r>
      <w:r w:rsidRPr="00A27A16">
        <w:rPr>
          <w:sz w:val="14"/>
        </w:rPr>
        <w:t xml:space="preserve"> “After the end of the Cold War, we dissolved the Warsaw Pact,” he said. “Similarly, you should dissolve NATO. That is a relic from the Cold War.” During my visit to Moscow in December 2009, </w:t>
      </w:r>
      <w:r w:rsidRPr="00A27A16">
        <w:rPr>
          <w:rStyle w:val="StyleUnderline"/>
        </w:rPr>
        <w:t>I sensed that</w:t>
      </w:r>
      <w:r w:rsidRPr="00A27A16">
        <w:rPr>
          <w:sz w:val="14"/>
        </w:rPr>
        <w:t xml:space="preserve"> President </w:t>
      </w:r>
      <w:r w:rsidRPr="00A27A16">
        <w:rPr>
          <w:rStyle w:val="StyleUnderline"/>
        </w:rPr>
        <w:t>Putin was challenging the world order that the U.S. created</w:t>
      </w:r>
      <w:r w:rsidRPr="00A27A16">
        <w:rPr>
          <w:sz w:val="14"/>
        </w:rPr>
        <w:t xml:space="preserve"> so successfully after World War II. Beginning in 2014, he invaded Ukraine and launched a military action in Syria. From my former positions as prime minister of Denmark and secretary-general of NATO, I know how important American leadership is. We desperately need a U.S. president who is able and willing to lead the free world and counter autocrats like President Putin. A president who will lead from the front, not from behind. </w:t>
      </w:r>
      <w:r w:rsidRPr="00A27A16">
        <w:rPr>
          <w:rStyle w:val="Emphasis"/>
        </w:rPr>
        <w:t xml:space="preserve">The world needs </w:t>
      </w:r>
      <w:r w:rsidRPr="00A27A16">
        <w:rPr>
          <w:sz w:val="14"/>
        </w:rPr>
        <w:t xml:space="preserve">such </w:t>
      </w:r>
      <w:r w:rsidRPr="00A27A16">
        <w:rPr>
          <w:rStyle w:val="Emphasis"/>
        </w:rPr>
        <w:t xml:space="preserve">a policeman if freedom and prosperity are to prevail </w:t>
      </w:r>
      <w:r w:rsidRPr="00A27A16">
        <w:rPr>
          <w:rStyle w:val="StyleUnderline"/>
        </w:rPr>
        <w:t>against</w:t>
      </w:r>
      <w:r w:rsidRPr="00A27A16">
        <w:rPr>
          <w:sz w:val="14"/>
        </w:rPr>
        <w:t xml:space="preserve"> the forces of</w:t>
      </w:r>
      <w:r w:rsidRPr="00A27A16">
        <w:rPr>
          <w:rStyle w:val="StyleUnderline"/>
        </w:rPr>
        <w:t xml:space="preserve"> oppression, and the only capable</w:t>
      </w:r>
      <w:r w:rsidRPr="00A27A16">
        <w:rPr>
          <w:sz w:val="14"/>
        </w:rPr>
        <w:t xml:space="preserve">, reliable and desirable </w:t>
      </w:r>
      <w:r w:rsidRPr="00A27A16">
        <w:rPr>
          <w:rStyle w:val="StyleUnderline"/>
        </w:rPr>
        <w:t>candidate for the position is the U</w:t>
      </w:r>
      <w:r w:rsidRPr="00A27A16">
        <w:rPr>
          <w:sz w:val="14"/>
        </w:rPr>
        <w:t xml:space="preserve">nited </w:t>
      </w:r>
      <w:r w:rsidRPr="00A27A16">
        <w:rPr>
          <w:rStyle w:val="StyleUnderline"/>
        </w:rPr>
        <w:t>S</w:t>
      </w:r>
      <w:r w:rsidRPr="00A27A16">
        <w:rPr>
          <w:sz w:val="14"/>
        </w:rPr>
        <w:t xml:space="preserve">tates. The presidential elections thus come at a pivotal point in history. </w:t>
      </w:r>
      <w:r w:rsidRPr="00A27A16">
        <w:rPr>
          <w:rStyle w:val="StyleUnderline"/>
        </w:rPr>
        <w:t xml:space="preserve">The Middle East is torn by war. In North Africa, Libya has collapsed and become </w:t>
      </w:r>
      <w:r w:rsidRPr="00A27A16">
        <w:rPr>
          <w:rStyle w:val="Emphasis"/>
        </w:rPr>
        <w:t>a breeding ground for terrorists.</w:t>
      </w:r>
      <w:r w:rsidRPr="00A27A16">
        <w:rPr>
          <w:rStyle w:val="StyleUnderline"/>
        </w:rPr>
        <w:t xml:space="preserve"> In Eastern Europe, a resurgent Russia has </w:t>
      </w:r>
      <w:r w:rsidRPr="00A27A16">
        <w:rPr>
          <w:sz w:val="14"/>
        </w:rPr>
        <w:t xml:space="preserve">brutally </w:t>
      </w:r>
      <w:r w:rsidRPr="00A27A16">
        <w:rPr>
          <w:rStyle w:val="Emphasis"/>
        </w:rPr>
        <w:t>attacked and grabbed land by force</w:t>
      </w:r>
      <w:r w:rsidRPr="00A27A16">
        <w:rPr>
          <w:rStyle w:val="StyleUnderline"/>
        </w:rPr>
        <w:t xml:space="preserve"> from Ukraine. China is flexing its muscles against its neighbor</w:t>
      </w:r>
      <w:r w:rsidRPr="00A27A16">
        <w:rPr>
          <w:sz w:val="14"/>
        </w:rPr>
        <w:t>s—</w:t>
      </w:r>
      <w:r w:rsidRPr="00A27A16">
        <w:rPr>
          <w:rStyle w:val="StyleUnderline"/>
        </w:rPr>
        <w:t>and</w:t>
      </w:r>
      <w:r w:rsidRPr="00A27A16">
        <w:rPr>
          <w:sz w:val="14"/>
        </w:rPr>
        <w:t xml:space="preserve"> the rogue state of </w:t>
      </w:r>
      <w:r w:rsidRPr="00A27A16">
        <w:rPr>
          <w:rStyle w:val="Emphasis"/>
        </w:rPr>
        <w:t>North Korea is threatening a nuclear attack</w:t>
      </w:r>
      <w:r w:rsidRPr="00A27A16">
        <w:rPr>
          <w:rStyle w:val="StyleUnderline"/>
        </w:rPr>
        <w:t>.</w:t>
      </w:r>
      <w:r w:rsidRPr="00A27A16">
        <w:rPr>
          <w:sz w:val="14"/>
        </w:rPr>
        <w:t xml:space="preserve"> In this world of interconnections, </w:t>
      </w:r>
      <w:r w:rsidRPr="00A27A16">
        <w:rPr>
          <w:rStyle w:val="StyleUnderline"/>
        </w:rPr>
        <w:t>it has become a cliché to talk about the “global village</w:t>
      </w:r>
      <w:r w:rsidRPr="00A27A16">
        <w:rPr>
          <w:sz w:val="14"/>
        </w:rPr>
        <w:t xml:space="preserve">.“ But right now, </w:t>
      </w:r>
      <w:r w:rsidRPr="00A27A16">
        <w:rPr>
          <w:rStyle w:val="Emphasis"/>
        </w:rPr>
        <w:t>the village is burning,</w:t>
      </w:r>
      <w:r w:rsidRPr="00A27A16">
        <w:rPr>
          <w:sz w:val="14"/>
        </w:rPr>
        <w:t xml:space="preserve"> and the neighbors are fighting in the light of the flames. Just as we need a policeman to restore order; </w:t>
      </w:r>
      <w:r w:rsidRPr="00A27A16">
        <w:rPr>
          <w:rStyle w:val="StyleUnderline"/>
        </w:rPr>
        <w:t>we need a firefighter to put out the flames of conflict</w:t>
      </w:r>
      <w:r w:rsidRPr="00A27A16">
        <w:rPr>
          <w:sz w:val="14"/>
        </w:rPr>
        <w:t xml:space="preserve">, and a kind of mayor, smart and sensible, to lead the rebuilding. Only America can play all these roles, because of all world powers, </w:t>
      </w:r>
      <w:r w:rsidRPr="00A27A16">
        <w:rPr>
          <w:rStyle w:val="Emphasis"/>
        </w:rPr>
        <w:t>America alone has the credibility to shape sustainable solutions to these challenges.</w:t>
      </w:r>
      <w:r w:rsidRPr="00A27A16">
        <w:rPr>
          <w:sz w:val="14"/>
        </w:rPr>
        <w:t xml:space="preserve"> </w:t>
      </w:r>
      <w:r w:rsidRPr="00A27A16">
        <w:rPr>
          <w:rStyle w:val="StyleUnderline"/>
        </w:rPr>
        <w:t>Russia is obsessed with rebuilding the empire the Soviet Union lost. China is still</w:t>
      </w:r>
      <w:r w:rsidRPr="00A27A16">
        <w:rPr>
          <w:sz w:val="14"/>
        </w:rPr>
        <w:t xml:space="preserve"> primarily </w:t>
      </w:r>
      <w:r w:rsidRPr="00A27A16">
        <w:rPr>
          <w:rStyle w:val="StyleUnderline"/>
        </w:rPr>
        <w:t>a regional actor. Europe is</w:t>
      </w:r>
      <w:r w:rsidRPr="00A27A16">
        <w:rPr>
          <w:sz w:val="14"/>
        </w:rPr>
        <w:t xml:space="preserve"> </w:t>
      </w:r>
      <w:r w:rsidRPr="00A27A16">
        <w:rPr>
          <w:rStyle w:val="StyleUnderline"/>
        </w:rPr>
        <w:t>weak, divided and leaderless</w:t>
      </w:r>
      <w:r w:rsidRPr="00A27A16">
        <w:rPr>
          <w:sz w:val="14"/>
        </w:rPr>
        <w:t xml:space="preserve">. The old powers of Britain and France are simply too small and exhausted to play the global role they once did. </w:t>
      </w:r>
      <w:r w:rsidRPr="00A27A16">
        <w:rPr>
          <w:rStyle w:val="StyleUnderline"/>
        </w:rPr>
        <w:t xml:space="preserve">This is not </w:t>
      </w:r>
      <w:r w:rsidRPr="00A27A16">
        <w:rPr>
          <w:sz w:val="14"/>
        </w:rPr>
        <w:t xml:space="preserve">simply </w:t>
      </w:r>
      <w:r w:rsidRPr="00A27A16">
        <w:rPr>
          <w:rStyle w:val="StyleUnderline"/>
        </w:rPr>
        <w:t>about means. It is</w:t>
      </w:r>
      <w:r w:rsidRPr="00A27A16">
        <w:rPr>
          <w:sz w:val="14"/>
        </w:rPr>
        <w:t xml:space="preserve"> also </w:t>
      </w:r>
      <w:r w:rsidRPr="00A27A16">
        <w:rPr>
          <w:rStyle w:val="StyleUnderline"/>
        </w:rPr>
        <w:t>about morality. Just as only America has the material greatness to stop the slide into chaos, only America has the moral greatness to do it</w:t>
      </w:r>
      <w:r w:rsidRPr="00A27A16">
        <w:rPr>
          <w:sz w:val="14"/>
        </w:rPr>
        <w:t xml:space="preserve">—not for the sake of power, but </w:t>
      </w:r>
      <w:r w:rsidRPr="00A27A16">
        <w:rPr>
          <w:rStyle w:val="Emphasis"/>
        </w:rPr>
        <w:t>for the sake of peace</w:t>
      </w:r>
      <w:r w:rsidRPr="00A27A16">
        <w:rPr>
          <w:sz w:val="14"/>
        </w:rPr>
        <w:t xml:space="preserve">. Yet the U.S. will only be able to shape the solutions the world needs if its leaders act with conviction. When America retrenches and retreats—if the world even thinks that American restraint reflects a lack of willingness to engage in preventing and resolving conflicts—it leaves a vacuum that will be filled by crooked autocrats across the world. The Obama administration’s reluctance to lead the world has had serious consequences, and none is graver than the behavior of Mr. Putin. While Europe and the U.S. slept, he launched a ruthless military operation in support of the Assad regime in Syria and tried to present Russia as a global power challenging the U.S. in importance. In Europe, he is trying to carve out a sphere of influence and establish Russia as a regional power capable of diminishing American influence. These are only a few examples of what is now at stake as autocrats, terrorists and rogue states challenge America’s leadership of the international rules-based order—which was created after World War II and which secured for the world an unprecedented period of peace, progress and prosperity. The next president must acknowledge this inheritance. </w:t>
      </w:r>
      <w:r w:rsidRPr="00A27A16">
        <w:rPr>
          <w:rStyle w:val="StyleUnderline"/>
        </w:rPr>
        <w:t xml:space="preserve">American isolationism will not make the U.S. and other freedom-loving countries safer and more prosperous, </w:t>
      </w:r>
      <w:r w:rsidRPr="00A27A16">
        <w:rPr>
          <w:rStyle w:val="Emphasis"/>
        </w:rPr>
        <w:t>it will</w:t>
      </w:r>
      <w:r w:rsidRPr="00A27A16">
        <w:rPr>
          <w:sz w:val="14"/>
        </w:rPr>
        <w:t xml:space="preserve"> make them less so and </w:t>
      </w:r>
      <w:r w:rsidRPr="00A27A16">
        <w:rPr>
          <w:rStyle w:val="Emphasis"/>
        </w:rPr>
        <w:t>unleash a plague of dictators and other oppressors</w:t>
      </w:r>
      <w:r w:rsidRPr="00A27A16">
        <w:rPr>
          <w:sz w:val="14"/>
        </w:rPr>
        <w:t xml:space="preserve">. Above all, </w:t>
      </w:r>
      <w:r w:rsidRPr="00A27A16">
        <w:rPr>
          <w:rStyle w:val="StyleUnderline"/>
        </w:rPr>
        <w:t xml:space="preserve">American isolationism will threaten the future of </w:t>
      </w:r>
      <w:r w:rsidRPr="00A27A16">
        <w:rPr>
          <w:rStyle w:val="Emphasis"/>
        </w:rPr>
        <w:t>the rules-based international world order</w:t>
      </w:r>
      <w:r w:rsidRPr="00A27A16">
        <w:rPr>
          <w:rStyle w:val="StyleUnderline"/>
        </w:rPr>
        <w:t xml:space="preserve"> that </w:t>
      </w:r>
      <w:r w:rsidRPr="00A27A16">
        <w:rPr>
          <w:rStyle w:val="Emphasis"/>
        </w:rPr>
        <w:t>has brought freedom and prosperity to so many people.</w:t>
      </w:r>
    </w:p>
    <w:p w:rsidR="00C75A7E" w:rsidRPr="004E4FE3" w:rsidRDefault="00C75A7E" w:rsidP="00C75A7E">
      <w:pPr>
        <w:pStyle w:val="Heading3"/>
      </w:pPr>
      <w:r>
        <w:t>!!</w:t>
      </w:r>
      <w:r w:rsidRPr="004E4FE3">
        <w:t xml:space="preserve"> – Alliances</w:t>
      </w:r>
    </w:p>
    <w:p w:rsidR="00C75A7E" w:rsidRDefault="00C75A7E" w:rsidP="00C75A7E">
      <w:pPr>
        <w:pStyle w:val="Heading4"/>
      </w:pPr>
      <w:r>
        <w:t xml:space="preserve">U.S. alliances are an impact filter – key to global security </w:t>
      </w:r>
    </w:p>
    <w:p w:rsidR="00C75A7E" w:rsidRPr="004E4FE3" w:rsidRDefault="00C75A7E" w:rsidP="00C75A7E">
      <w:proofErr w:type="spellStart"/>
      <w:r w:rsidRPr="004E4FE3">
        <w:rPr>
          <w:rStyle w:val="Style13ptBold"/>
        </w:rPr>
        <w:t>Mazarr</w:t>
      </w:r>
      <w:proofErr w:type="spellEnd"/>
      <w:r w:rsidRPr="004E4FE3">
        <w:rPr>
          <w:rStyle w:val="Style13ptBold"/>
        </w:rPr>
        <w:t xml:space="preserve"> &amp; Rhoades 18</w:t>
      </w:r>
      <w:r>
        <w:t xml:space="preserve"> (Michael, senior political scientist at the RAND Corporation, Ph.D. in public policy, University of Maryland; MA in security studies, Georgetown University; BA in government, Georgetown University, Ashley, Defense Analyst at RAND, Special Projects Coordinator for RAND's Center for Middle East Public Policy, M.A. in security studies, Georgetown University; B.A. in political science, Stanford University; Exchange Program in international security, University of Oxford, RAND Corporation, “Testing the Value of the Postwar International Order,” </w:t>
      </w:r>
      <w:hyperlink r:id="rId19" w:history="1">
        <w:r w:rsidRPr="00111245">
          <w:rPr>
            <w:rStyle w:val="Hyperlink"/>
          </w:rPr>
          <w:t>https://www.rand.org/pubs/research_reports/RR2226.html</w:t>
        </w:r>
      </w:hyperlink>
      <w:r>
        <w:t>, 2018, 6/28/2019) DG</w:t>
      </w:r>
    </w:p>
    <w:p w:rsidR="00C75A7E" w:rsidRDefault="00C75A7E" w:rsidP="00C75A7E">
      <w:pPr>
        <w:rPr>
          <w:rStyle w:val="StyleUnderline"/>
        </w:rPr>
      </w:pPr>
      <w:r w:rsidRPr="004E4FE3">
        <w:rPr>
          <w:rStyle w:val="StyleUnderline"/>
        </w:rPr>
        <w:t>A second component</w:t>
      </w:r>
      <w:r w:rsidRPr="004E4FE3">
        <w:rPr>
          <w:sz w:val="14"/>
        </w:rPr>
        <w:t xml:space="preserve"> of the order </w:t>
      </w:r>
      <w:r w:rsidRPr="004E4FE3">
        <w:rPr>
          <w:rStyle w:val="StyleUnderline"/>
        </w:rPr>
        <w:t xml:space="preserve">that has contributed </w:t>
      </w:r>
      <w:r w:rsidRPr="004E4FE3">
        <w:rPr>
          <w:rStyle w:val="Emphasis"/>
        </w:rPr>
        <w:t>directly to the nonaggression norm has been the network of U.S. alliances</w:t>
      </w:r>
      <w:r w:rsidRPr="004E4FE3">
        <w:rPr>
          <w:sz w:val="14"/>
        </w:rPr>
        <w:t xml:space="preserve">, </w:t>
      </w:r>
      <w:r w:rsidRPr="004E4FE3">
        <w:rPr>
          <w:rStyle w:val="StyleUnderline"/>
        </w:rPr>
        <w:t>which</w:t>
      </w:r>
      <w:r w:rsidRPr="004E4FE3">
        <w:rPr>
          <w:sz w:val="14"/>
        </w:rPr>
        <w:t xml:space="preserve"> has </w:t>
      </w:r>
      <w:r w:rsidRPr="004E4FE3">
        <w:rPr>
          <w:rStyle w:val="StyleUnderline"/>
        </w:rPr>
        <w:t>served as the centerpiece of the institutional order from the standpoint of national security affairs. Most countries have</w:t>
      </w:r>
      <w:r w:rsidRPr="004E4FE3">
        <w:rPr>
          <w:sz w:val="14"/>
        </w:rPr>
        <w:t xml:space="preserve"> historically </w:t>
      </w:r>
      <w:r w:rsidRPr="004E4FE3">
        <w:rPr>
          <w:rStyle w:val="StyleUnderline"/>
        </w:rPr>
        <w:t>chosen to fight with allies out of a belief that it increases effectiveness</w:t>
      </w:r>
      <w:r w:rsidRPr="004E4FE3">
        <w:rPr>
          <w:sz w:val="14"/>
        </w:rPr>
        <w:t xml:space="preserve">.1 </w:t>
      </w:r>
      <w:r w:rsidRPr="004E4FE3">
        <w:rPr>
          <w:rStyle w:val="StyleUnderline"/>
        </w:rPr>
        <w:t>Institutional alliances have</w:t>
      </w:r>
      <w:r w:rsidRPr="004E4FE3">
        <w:rPr>
          <w:sz w:val="14"/>
        </w:rPr>
        <w:t xml:space="preserve"> arguably </w:t>
      </w:r>
      <w:r w:rsidRPr="004E4FE3">
        <w:rPr>
          <w:rStyle w:val="StyleUnderline"/>
        </w:rPr>
        <w:t>allowed the U</w:t>
      </w:r>
      <w:r w:rsidRPr="004E4FE3">
        <w:rPr>
          <w:sz w:val="14"/>
        </w:rPr>
        <w:t xml:space="preserve">nited </w:t>
      </w:r>
      <w:r w:rsidRPr="004E4FE3">
        <w:rPr>
          <w:rStyle w:val="StyleUnderline"/>
        </w:rPr>
        <w:t>S</w:t>
      </w:r>
      <w:r w:rsidRPr="004E4FE3">
        <w:rPr>
          <w:sz w:val="14"/>
        </w:rPr>
        <w:t xml:space="preserve">tates </w:t>
      </w:r>
      <w:r w:rsidRPr="004E4FE3">
        <w:rPr>
          <w:rStyle w:val="StyleUnderline"/>
        </w:rPr>
        <w:t>to coordinate defense policies</w:t>
      </w:r>
      <w:r w:rsidRPr="004E4FE3">
        <w:rPr>
          <w:sz w:val="14"/>
        </w:rPr>
        <w:t xml:space="preserve"> more easily with its security partners. </w:t>
      </w:r>
      <w:r w:rsidRPr="004E4FE3">
        <w:rPr>
          <w:rStyle w:val="StyleUnderline"/>
        </w:rPr>
        <w:t>The literature on postwar alliances</w:t>
      </w:r>
      <w:r w:rsidRPr="004E4FE3">
        <w:rPr>
          <w:sz w:val="14"/>
        </w:rPr>
        <w:t xml:space="preserve"> and the associated </w:t>
      </w:r>
      <w:proofErr w:type="spellStart"/>
      <w:r w:rsidRPr="004E4FE3">
        <w:rPr>
          <w:sz w:val="14"/>
        </w:rPr>
        <w:t>forwarddeployed</w:t>
      </w:r>
      <w:proofErr w:type="spellEnd"/>
      <w:r w:rsidRPr="004E4FE3">
        <w:rPr>
          <w:sz w:val="14"/>
        </w:rPr>
        <w:t xml:space="preserve"> posture for U.S. military forces </w:t>
      </w:r>
      <w:r w:rsidRPr="004E4FE3">
        <w:rPr>
          <w:rStyle w:val="StyleUnderline"/>
        </w:rPr>
        <w:t xml:space="preserve">suggests that they have had the following benefits for the United States: </w:t>
      </w:r>
      <w:r w:rsidRPr="004E4FE3">
        <w:rPr>
          <w:sz w:val="14"/>
        </w:rPr>
        <w:t xml:space="preserve">• </w:t>
      </w:r>
      <w:r w:rsidRPr="004E4FE3">
        <w:rPr>
          <w:rStyle w:val="StyleUnderline"/>
        </w:rPr>
        <w:t>Both quantitative and case-based evidence suggests</w:t>
      </w:r>
      <w:r w:rsidRPr="004E4FE3">
        <w:rPr>
          <w:sz w:val="14"/>
        </w:rPr>
        <w:t xml:space="preserve"> that </w:t>
      </w:r>
      <w:r w:rsidRPr="004E4FE3">
        <w:rPr>
          <w:rStyle w:val="Emphasis"/>
        </w:rPr>
        <w:t>alliances tend to deter war.</w:t>
      </w:r>
      <w:r w:rsidRPr="004E4FE3">
        <w:rPr>
          <w:sz w:val="14"/>
        </w:rPr>
        <w:t xml:space="preserve"> 2 </w:t>
      </w:r>
      <w:r w:rsidRPr="004E4FE3">
        <w:rPr>
          <w:rStyle w:val="StyleUnderline"/>
        </w:rPr>
        <w:t>Alliances “have an influence in international politics</w:t>
      </w:r>
      <w:r w:rsidRPr="004E4FE3">
        <w:rPr>
          <w:sz w:val="14"/>
        </w:rPr>
        <w:t xml:space="preserve"> well </w:t>
      </w:r>
      <w:r w:rsidRPr="004E4FE3">
        <w:rPr>
          <w:rStyle w:val="StyleUnderline"/>
        </w:rPr>
        <w:t>beyond</w:t>
      </w:r>
      <w:r w:rsidRPr="004E4FE3">
        <w:rPr>
          <w:sz w:val="14"/>
        </w:rPr>
        <w:t xml:space="preserve"> collaborative </w:t>
      </w:r>
      <w:r w:rsidRPr="004E4FE3">
        <w:rPr>
          <w:rStyle w:val="StyleUnderline"/>
        </w:rPr>
        <w:t>war fighting and deterrence</w:t>
      </w:r>
      <w:r w:rsidRPr="004E4FE3">
        <w:rPr>
          <w:sz w:val="14"/>
        </w:rPr>
        <w:t>,” one recent quantitative analysis concluded. “</w:t>
      </w:r>
      <w:r w:rsidRPr="004E4FE3">
        <w:rPr>
          <w:rStyle w:val="Emphasis"/>
        </w:rPr>
        <w:t>Alliances deter conflicts</w:t>
      </w:r>
      <w:r w:rsidRPr="004E4FE3">
        <w:rPr>
          <w:sz w:val="14"/>
        </w:rPr>
        <w:t xml:space="preserve">, which in itself is a force for peace, but </w:t>
      </w:r>
      <w:r w:rsidRPr="004E4FE3">
        <w:rPr>
          <w:rStyle w:val="Emphasis"/>
        </w:rPr>
        <w:t>even when challengers are not deterred from making demands</w:t>
      </w:r>
      <w:r w:rsidRPr="004E4FE3">
        <w:rPr>
          <w:sz w:val="14"/>
        </w:rPr>
        <w:t xml:space="preserve">, </w:t>
      </w:r>
      <w:r w:rsidRPr="004E4FE3">
        <w:rPr>
          <w:rStyle w:val="Emphasis"/>
        </w:rPr>
        <w:t>allies can facilitate peaceful settlement</w:t>
      </w:r>
      <w:r w:rsidRPr="004E4FE3">
        <w:rPr>
          <w:sz w:val="14"/>
        </w:rPr>
        <w:t xml:space="preserve">. </w:t>
      </w:r>
      <w:r w:rsidRPr="004E4FE3">
        <w:rPr>
          <w:rStyle w:val="StyleUnderline"/>
        </w:rPr>
        <w:t>Alliances can be important</w:t>
      </w:r>
      <w:r w:rsidRPr="004E4FE3">
        <w:rPr>
          <w:sz w:val="14"/>
        </w:rPr>
        <w:t xml:space="preserve"> institutions </w:t>
      </w:r>
      <w:r w:rsidRPr="004E4FE3">
        <w:rPr>
          <w:rStyle w:val="StyleUnderline"/>
        </w:rPr>
        <w:t>for conflict management, not only among their members, but between their members and outside states as well</w:t>
      </w:r>
      <w:r w:rsidRPr="004E4FE3">
        <w:rPr>
          <w:sz w:val="14"/>
        </w:rPr>
        <w:t xml:space="preserve">. As such, </w:t>
      </w:r>
      <w:r w:rsidRPr="004E4FE3">
        <w:rPr>
          <w:rStyle w:val="StyleUnderline"/>
        </w:rPr>
        <w:t>alliances can be broad institutions for peace that play an important role in maintaining the stability of the international system.”</w:t>
      </w:r>
      <w:r w:rsidRPr="004E4FE3">
        <w:rPr>
          <w:sz w:val="14"/>
        </w:rPr>
        <w:t xml:space="preserve">3 </w:t>
      </w:r>
      <w:r w:rsidRPr="004E4FE3">
        <w:rPr>
          <w:rStyle w:val="StyleUnderline"/>
        </w:rPr>
        <w:t>Alliances and</w:t>
      </w:r>
      <w:r w:rsidRPr="004E4FE3">
        <w:rPr>
          <w:sz w:val="14"/>
        </w:rPr>
        <w:t xml:space="preserve"> associated </w:t>
      </w:r>
      <w:r w:rsidRPr="004E4FE3">
        <w:rPr>
          <w:rStyle w:val="StyleUnderline"/>
        </w:rPr>
        <w:t>forward posturing of U.S. forces deter regional conflict by demonstrating a costly commitment to U.S. friends, providing capabilities needed to deny aggressors’ objectives, preventing a quick victory</w:t>
      </w:r>
      <w:r w:rsidRPr="004E4FE3">
        <w:rPr>
          <w:sz w:val="14"/>
        </w:rPr>
        <w:t xml:space="preserve"> on the part of aggressors, </w:t>
      </w:r>
      <w:r w:rsidRPr="004E4FE3">
        <w:rPr>
          <w:rStyle w:val="StyleUnderline"/>
        </w:rPr>
        <w:t>and improving the capabilities of friends and allies</w:t>
      </w:r>
      <w:r w:rsidRPr="004E4FE3">
        <w:rPr>
          <w:sz w:val="14"/>
        </w:rPr>
        <w:t xml:space="preserve">.4 • Allies offer host-nation support and direct funding for alliance budgets that significantly complement U.S. defense spending. America’s </w:t>
      </w:r>
      <w:r w:rsidRPr="004E4FE3">
        <w:rPr>
          <w:rStyle w:val="StyleUnderline"/>
        </w:rPr>
        <w:t>NATO allies</w:t>
      </w:r>
      <w:r w:rsidRPr="004E4FE3">
        <w:rPr>
          <w:sz w:val="14"/>
        </w:rPr>
        <w:t xml:space="preserve">, for example, </w:t>
      </w:r>
      <w:r w:rsidRPr="004E4FE3">
        <w:rPr>
          <w:rStyle w:val="StyleUnderline"/>
        </w:rPr>
        <w:t>provide 78 percent of direct alliance funding. South Korea and Japan</w:t>
      </w:r>
      <w:r w:rsidRPr="004E4FE3">
        <w:rPr>
          <w:sz w:val="14"/>
        </w:rPr>
        <w:t xml:space="preserve"> together </w:t>
      </w:r>
      <w:r w:rsidRPr="004E4FE3">
        <w:rPr>
          <w:rStyle w:val="StyleUnderline"/>
        </w:rPr>
        <w:t>provide almost $3 billion annually</w:t>
      </w:r>
      <w:r w:rsidRPr="004E4FE3">
        <w:rPr>
          <w:sz w:val="14"/>
        </w:rPr>
        <w:t xml:space="preserve"> in direct support of the basing of U.S. forces there. A broader estimate of all categories of host-nation support provided by Japan suggests an annual contribution of $6.5 billion. South Korea is footing $30 billion of the $37 billion bill for new base construction and other costs associated with the bilateral force relocation plan on the peninsula. An overall estimate from one RAND study suggests that, where data is available, allies offset roughly half of the direct U.S. costs of basing.5 • </w:t>
      </w:r>
      <w:r w:rsidRPr="004E4FE3">
        <w:rPr>
          <w:rStyle w:val="StyleUnderline"/>
        </w:rPr>
        <w:t>U.S. participation in security alliances provides additional leverage on economic matters.</w:t>
      </w:r>
      <w:r w:rsidRPr="004E4FE3">
        <w:rPr>
          <w:sz w:val="14"/>
        </w:rPr>
        <w:t xml:space="preserve"> A recent RAND study argued that </w:t>
      </w:r>
      <w:r w:rsidRPr="004E4FE3">
        <w:rPr>
          <w:rStyle w:val="StyleUnderline"/>
        </w:rPr>
        <w:t>the value of the special economic treatment accorded the U</w:t>
      </w:r>
      <w:r w:rsidRPr="004E4FE3">
        <w:rPr>
          <w:sz w:val="14"/>
        </w:rPr>
        <w:t xml:space="preserve">nited </w:t>
      </w:r>
      <w:r w:rsidRPr="004E4FE3">
        <w:rPr>
          <w:rStyle w:val="StyleUnderline"/>
        </w:rPr>
        <w:t>S</w:t>
      </w:r>
      <w:r w:rsidRPr="004E4FE3">
        <w:rPr>
          <w:sz w:val="14"/>
        </w:rPr>
        <w:t xml:space="preserve">tates totaled roughly </w:t>
      </w:r>
      <w:r w:rsidRPr="004E4FE3">
        <w:rPr>
          <w:rStyle w:val="StyleUnderline"/>
        </w:rPr>
        <w:t>$490 billion a year in GDP</w:t>
      </w:r>
      <w:r w:rsidRPr="004E4FE3">
        <w:rPr>
          <w:sz w:val="14"/>
        </w:rPr>
        <w:t xml:space="preserve">.6 Other research supports the idea that </w:t>
      </w:r>
      <w:r w:rsidRPr="004E4FE3">
        <w:rPr>
          <w:rStyle w:val="StyleUnderline"/>
        </w:rPr>
        <w:t>alliances are associated with trade</w:t>
      </w:r>
      <w:r w:rsidRPr="004E4FE3">
        <w:rPr>
          <w:sz w:val="14"/>
        </w:rPr>
        <w:t xml:space="preserve">.7 • </w:t>
      </w:r>
      <w:r w:rsidRPr="004E4FE3">
        <w:rPr>
          <w:rStyle w:val="Emphasis"/>
        </w:rPr>
        <w:t>Alliances provide an institutional basis for coop</w:t>
      </w:r>
      <w:r w:rsidRPr="004E4FE3">
        <w:rPr>
          <w:sz w:val="14"/>
        </w:rPr>
        <w:t xml:space="preserve">eration </w:t>
      </w:r>
      <w:r w:rsidRPr="004E4FE3">
        <w:rPr>
          <w:rStyle w:val="Emphasis"/>
        </w:rPr>
        <w:t>on emergent issues, allowing states to undertake rapid responses</w:t>
      </w:r>
      <w:r w:rsidRPr="004E4FE3">
        <w:rPr>
          <w:sz w:val="14"/>
        </w:rPr>
        <w:t xml:space="preserve"> </w:t>
      </w:r>
      <w:r w:rsidRPr="004E4FE3">
        <w:rPr>
          <w:rStyle w:val="StyleUnderline"/>
        </w:rPr>
        <w:t>without recreating mechanisms of command and control, logistics, and other aspects of coordinated activity</w:t>
      </w:r>
      <w:r w:rsidRPr="004E4FE3">
        <w:rPr>
          <w:sz w:val="14"/>
        </w:rPr>
        <w:t xml:space="preserve">.8 </w:t>
      </w:r>
      <w:r w:rsidRPr="004E4FE3">
        <w:rPr>
          <w:rStyle w:val="StyleUnderline"/>
        </w:rPr>
        <w:t>Allies have</w:t>
      </w:r>
      <w:r w:rsidRPr="004E4FE3">
        <w:rPr>
          <w:sz w:val="14"/>
        </w:rPr>
        <w:t xml:space="preserve"> also </w:t>
      </w:r>
      <w:r w:rsidRPr="004E4FE3">
        <w:rPr>
          <w:rStyle w:val="StyleUnderline"/>
        </w:rPr>
        <w:t>provided the U</w:t>
      </w:r>
      <w:r w:rsidRPr="004E4FE3">
        <w:rPr>
          <w:sz w:val="14"/>
        </w:rPr>
        <w:t xml:space="preserve">nited </w:t>
      </w:r>
      <w:r w:rsidRPr="004E4FE3">
        <w:rPr>
          <w:rStyle w:val="StyleUnderline"/>
        </w:rPr>
        <w:t>S</w:t>
      </w:r>
      <w:r w:rsidRPr="004E4FE3">
        <w:rPr>
          <w:sz w:val="14"/>
        </w:rPr>
        <w:t xml:space="preserve">tates </w:t>
      </w:r>
      <w:r w:rsidRPr="004E4FE3">
        <w:rPr>
          <w:rStyle w:val="StyleUnderline"/>
        </w:rPr>
        <w:t>with support in recent combat deployments</w:t>
      </w:r>
      <w:r w:rsidRPr="004E4FE3">
        <w:rPr>
          <w:sz w:val="14"/>
        </w:rPr>
        <w:t xml:space="preserve">, support </w:t>
      </w:r>
      <w:r w:rsidRPr="004E4FE3">
        <w:rPr>
          <w:rStyle w:val="StyleUnderline"/>
        </w:rPr>
        <w:t>that might not have been forthcoming without the alliance leverage</w:t>
      </w:r>
      <w:r w:rsidRPr="004E4FE3">
        <w:rPr>
          <w:sz w:val="14"/>
        </w:rPr>
        <w:t xml:space="preserve">. Examples include multiple NATO allied commitments to Afghanistan and Iraq, South Korean contributions in Afghanistan, and Japanese naval participation in counterpiracy efforts. U.S. allies have suffered more than 1,000 combat deaths in Afghanistan since 2001.9 • </w:t>
      </w:r>
      <w:r w:rsidRPr="004E4FE3">
        <w:rPr>
          <w:rStyle w:val="StyleUnderline"/>
        </w:rPr>
        <w:t>Alliances enhance the capabilities of member nations through</w:t>
      </w:r>
      <w:r w:rsidRPr="004E4FE3">
        <w:rPr>
          <w:sz w:val="14"/>
        </w:rPr>
        <w:t xml:space="preserve"> such means as </w:t>
      </w:r>
      <w:r w:rsidRPr="004E4FE3">
        <w:rPr>
          <w:rStyle w:val="StyleUnderline"/>
        </w:rPr>
        <w:t>interoperability, mutual support, and enhanced training</w:t>
      </w:r>
      <w:r w:rsidRPr="004E4FE3">
        <w:rPr>
          <w:sz w:val="14"/>
        </w:rPr>
        <w:t xml:space="preserve">. 10 NATO has had a number of measurable effects, such as enhancing mutual capabilities.11 • Alliances offer the United States base access for the conduct of regional military operations, which would be much more difficult, if not impossible, to conduct without such basing access. An extensive RAND analysis showed the value of forward basing and </w:t>
      </w:r>
      <w:proofErr w:type="spellStart"/>
      <w:r w:rsidRPr="004E4FE3">
        <w:rPr>
          <w:sz w:val="14"/>
        </w:rPr>
        <w:t>en</w:t>
      </w:r>
      <w:proofErr w:type="spellEnd"/>
      <w:r w:rsidRPr="004E4FE3">
        <w:rPr>
          <w:sz w:val="14"/>
        </w:rPr>
        <w:t xml:space="preserve"> route basing access to reducing U.S. military costs in such areas as sealift and airlift.12 These considerations are especially important when dealing with potentially short-notice, fait accompli–style operations—such as a sudden Russian grab of the Baltics—for which the United States would not be able to flow sufficient forces from a distance rapidly enough to deny Russian objectives. • </w:t>
      </w:r>
      <w:r w:rsidRPr="004E4FE3">
        <w:rPr>
          <w:rStyle w:val="StyleUnderline"/>
        </w:rPr>
        <w:t>Alliances offer the U</w:t>
      </w:r>
      <w:r w:rsidRPr="004E4FE3">
        <w:rPr>
          <w:sz w:val="14"/>
        </w:rPr>
        <w:t xml:space="preserve">nited </w:t>
      </w:r>
      <w:r w:rsidRPr="004E4FE3">
        <w:rPr>
          <w:rStyle w:val="StyleUnderline"/>
        </w:rPr>
        <w:t>S</w:t>
      </w:r>
      <w:r w:rsidRPr="004E4FE3">
        <w:rPr>
          <w:sz w:val="14"/>
        </w:rPr>
        <w:t xml:space="preserve">tates </w:t>
      </w:r>
      <w:r w:rsidRPr="004E4FE3">
        <w:rPr>
          <w:rStyle w:val="StyleUnderline"/>
        </w:rPr>
        <w:t>institutional means of balancing potential regional hegemons</w:t>
      </w:r>
      <w:r w:rsidRPr="004E4FE3">
        <w:rPr>
          <w:sz w:val="14"/>
        </w:rPr>
        <w:t xml:space="preserve">. 13 </w:t>
      </w:r>
      <w:r w:rsidRPr="004E4FE3">
        <w:rPr>
          <w:rStyle w:val="StyleUnderline"/>
        </w:rPr>
        <w:t>The decisive advantage the U</w:t>
      </w:r>
      <w:r w:rsidRPr="004E4FE3">
        <w:rPr>
          <w:sz w:val="14"/>
        </w:rPr>
        <w:t xml:space="preserve">nited </w:t>
      </w:r>
      <w:r w:rsidRPr="004E4FE3">
        <w:rPr>
          <w:rStyle w:val="StyleUnderline"/>
        </w:rPr>
        <w:t>S</w:t>
      </w:r>
      <w:r w:rsidRPr="004E4FE3">
        <w:rPr>
          <w:sz w:val="14"/>
        </w:rPr>
        <w:t xml:space="preserve">tates </w:t>
      </w:r>
      <w:r w:rsidRPr="004E4FE3">
        <w:rPr>
          <w:rStyle w:val="StyleUnderline"/>
        </w:rPr>
        <w:t>enjoys over China and Russia is the role of allies and partners, which</w:t>
      </w:r>
      <w:r w:rsidRPr="004E4FE3">
        <w:rPr>
          <w:sz w:val="14"/>
        </w:rPr>
        <w:t xml:space="preserve"> substantially </w:t>
      </w:r>
      <w:r w:rsidRPr="004E4FE3">
        <w:rPr>
          <w:rStyle w:val="Emphasis"/>
        </w:rPr>
        <w:t>increase our relative military and geopolitical advantage</w:t>
      </w:r>
      <w:r w:rsidRPr="004E4FE3">
        <w:rPr>
          <w:sz w:val="14"/>
        </w:rPr>
        <w:t xml:space="preserve">. It is their lack of true allies that provides competitive advantage. Meantime, </w:t>
      </w:r>
      <w:r w:rsidRPr="004E4FE3">
        <w:rPr>
          <w:rStyle w:val="StyleUnderline"/>
        </w:rPr>
        <w:t>the argument that alliances entangle the U</w:t>
      </w:r>
      <w:r w:rsidRPr="004E4FE3">
        <w:rPr>
          <w:sz w:val="14"/>
        </w:rPr>
        <w:t xml:space="preserve">nited </w:t>
      </w:r>
      <w:r w:rsidRPr="004E4FE3">
        <w:rPr>
          <w:rStyle w:val="StyleUnderline"/>
        </w:rPr>
        <w:t>S</w:t>
      </w:r>
      <w:r w:rsidRPr="004E4FE3">
        <w:rPr>
          <w:sz w:val="14"/>
        </w:rPr>
        <w:t xml:space="preserve">tates in unnecessary wars </w:t>
      </w:r>
      <w:r w:rsidRPr="004E4FE3">
        <w:rPr>
          <w:rStyle w:val="StyleUnderline"/>
        </w:rPr>
        <w:t>does not hold up to empirical scrutiny</w:t>
      </w:r>
      <w:r w:rsidRPr="004E4FE3">
        <w:rPr>
          <w:sz w:val="14"/>
        </w:rPr>
        <w:t xml:space="preserve">.14 </w:t>
      </w:r>
      <w:r w:rsidRPr="004E4FE3">
        <w:rPr>
          <w:rStyle w:val="StyleUnderline"/>
        </w:rPr>
        <w:t>This range of evidence suggests that, once the U</w:t>
      </w:r>
      <w:r w:rsidRPr="004E4FE3">
        <w:rPr>
          <w:sz w:val="14"/>
        </w:rPr>
        <w:t xml:space="preserve">nited </w:t>
      </w:r>
      <w:r w:rsidRPr="004E4FE3">
        <w:rPr>
          <w:rStyle w:val="StyleUnderline"/>
        </w:rPr>
        <w:t>S</w:t>
      </w:r>
      <w:r w:rsidRPr="004E4FE3">
        <w:rPr>
          <w:sz w:val="14"/>
        </w:rPr>
        <w:t xml:space="preserve">tates </w:t>
      </w:r>
      <w:r w:rsidRPr="004E4FE3">
        <w:rPr>
          <w:rStyle w:val="StyleUnderline"/>
        </w:rPr>
        <w:t>made the choice to embrace a strategy of global engagement</w:t>
      </w:r>
      <w:r w:rsidRPr="004E4FE3">
        <w:rPr>
          <w:sz w:val="14"/>
        </w:rPr>
        <w:t xml:space="preserve">, </w:t>
      </w:r>
      <w:r w:rsidRPr="004E4FE3">
        <w:rPr>
          <w:rStyle w:val="StyleUnderline"/>
        </w:rPr>
        <w:t xml:space="preserve">alliances provided numerous forms of value and </w:t>
      </w:r>
      <w:r w:rsidRPr="004E4FE3">
        <w:rPr>
          <w:rStyle w:val="Emphasis"/>
        </w:rPr>
        <w:t>made the process of underwriting global peace and security</w:t>
      </w:r>
      <w:r w:rsidRPr="004E4FE3">
        <w:rPr>
          <w:rStyle w:val="StyleUnderline"/>
        </w:rPr>
        <w:t xml:space="preserve"> less costly and risky for the United States.</w:t>
      </w:r>
    </w:p>
    <w:p w:rsidR="009F6F10" w:rsidRPr="007967B3" w:rsidRDefault="009F6F10" w:rsidP="009F6F10">
      <w:pPr>
        <w:pStyle w:val="Heading4"/>
      </w:pPr>
      <w:r>
        <w:t xml:space="preserve">Alliances increase deterrence and restraint while reducing arms races and </w:t>
      </w:r>
      <w:proofErr w:type="spellStart"/>
      <w:r>
        <w:t>prolif</w:t>
      </w:r>
      <w:proofErr w:type="spellEnd"/>
    </w:p>
    <w:p w:rsidR="009F6F10" w:rsidRPr="000F4500" w:rsidRDefault="009F6F10" w:rsidP="009F6F10">
      <w:r w:rsidRPr="00035350">
        <w:rPr>
          <w:rStyle w:val="Style13ptBold"/>
        </w:rPr>
        <w:t xml:space="preserve">Brands and </w:t>
      </w:r>
      <w:proofErr w:type="spellStart"/>
      <w:r w:rsidRPr="00035350">
        <w:rPr>
          <w:rStyle w:val="Style13ptBold"/>
        </w:rPr>
        <w:t>Feaver</w:t>
      </w:r>
      <w:proofErr w:type="spellEnd"/>
      <w:r w:rsidRPr="00035350">
        <w:rPr>
          <w:rStyle w:val="Style13ptBold"/>
        </w:rPr>
        <w:t>, ’17</w:t>
      </w:r>
      <w:r>
        <w:t xml:space="preserve"> Hal Brands, the Henry A. Kissinger Distinguished Professor of Global Affairs at the Johns Hopkins School of Advanced International Studies and a Senior Fellow at the Center for Strategic and Budgetary Assessments, and Peter D. </w:t>
      </w:r>
      <w:proofErr w:type="spellStart"/>
      <w:r>
        <w:t>Feaver</w:t>
      </w:r>
      <w:proofErr w:type="spellEnd"/>
      <w:r>
        <w:t xml:space="preserve">, professor of political science and public policy at Duke University, directs the Triangle Institute for Security Studies and the Duke Program in American Grand Strategy, 2017, “Reevaluating Diplomatic &amp; Military Power: What Are America’s Alliances Good For?”, </w:t>
      </w:r>
      <w:hyperlink r:id="rId20" w:history="1">
        <w:r w:rsidRPr="0082713F">
          <w:rPr>
            <w:rStyle w:val="Hyperlink"/>
          </w:rPr>
          <w:t>https://ssi.armywarcollege.edu/pubs/parameters/Issues/Summer_2017/5_BrandsFeaver_WhatAreAmericasAlliancesGoodFor.pdf</w:t>
        </w:r>
      </w:hyperlink>
      <w:r>
        <w:t>, EO</w:t>
      </w:r>
    </w:p>
    <w:p w:rsidR="009F6F10" w:rsidRPr="007967B3" w:rsidRDefault="009F6F10" w:rsidP="009F6F10">
      <w:pPr>
        <w:rPr>
          <w:sz w:val="16"/>
        </w:rPr>
      </w:pPr>
      <w:r w:rsidRPr="009135F3">
        <w:rPr>
          <w:sz w:val="16"/>
        </w:rPr>
        <w:t xml:space="preserve">First, </w:t>
      </w:r>
      <w:r w:rsidRPr="007967B3">
        <w:rPr>
          <w:rStyle w:val="StyleUnderline"/>
        </w:rPr>
        <w:t>US alliances bind</w:t>
      </w:r>
      <w:r w:rsidRPr="009135F3">
        <w:rPr>
          <w:sz w:val="16"/>
        </w:rPr>
        <w:t xml:space="preserve"> many of </w:t>
      </w:r>
      <w:r w:rsidRPr="007967B3">
        <w:rPr>
          <w:rStyle w:val="StyleUnderline"/>
        </w:rPr>
        <w:t>the</w:t>
      </w:r>
      <w:r w:rsidRPr="009135F3">
        <w:rPr>
          <w:sz w:val="16"/>
        </w:rPr>
        <w:t xml:space="preserve"> richest and </w:t>
      </w:r>
      <w:r w:rsidRPr="007967B3">
        <w:rPr>
          <w:rStyle w:val="StyleUnderline"/>
        </w:rPr>
        <w:t>most militarily capable countries in the world to Washington through enduring relationships of deep cooperation</w:t>
      </w:r>
      <w:r w:rsidRPr="009135F3">
        <w:rPr>
          <w:sz w:val="16"/>
        </w:rPr>
        <w:t xml:space="preserve">. Alliances reflect shared interests rather than creating them, of course, and the United States would presumably have close ties to countries such as the United Kingdom even without formal alliances. But </w:t>
      </w:r>
      <w:r w:rsidRPr="007967B3">
        <w:rPr>
          <w:rStyle w:val="StyleUnderline"/>
        </w:rPr>
        <w:t>alliances</w:t>
      </w:r>
      <w:r w:rsidRPr="009135F3">
        <w:rPr>
          <w:sz w:val="16"/>
        </w:rPr>
        <w:t xml:space="preserve"> nonetheless </w:t>
      </w:r>
      <w:r w:rsidRPr="007967B3">
        <w:rPr>
          <w:rStyle w:val="StyleUnderline"/>
        </w:rPr>
        <w:t>serve as “hoops of steel.” They help create a sense of permanence and shared purpose in key relationships; they provide forums for regular interaction and cooperation; they conduce to deeply institutionalized exchanges</w:t>
      </w:r>
      <w:r w:rsidRPr="009135F3">
        <w:rPr>
          <w:sz w:val="16"/>
        </w:rPr>
        <w:t xml:space="preserve"> (</w:t>
      </w:r>
      <w:r w:rsidRPr="007967B3">
        <w:rPr>
          <w:rStyle w:val="StyleUnderline"/>
        </w:rPr>
        <w:t>of intelligence, personnel, and other assets</w:t>
      </w:r>
      <w:r w:rsidRPr="009135F3">
        <w:rPr>
          <w:sz w:val="16"/>
        </w:rPr>
        <w:t xml:space="preserve">) </w:t>
      </w:r>
      <w:r w:rsidRPr="007967B3">
        <w:rPr>
          <w:rStyle w:val="StyleUnderline"/>
        </w:rPr>
        <w:t>that insulate and perpetuate friendly associations even when political leaders clash</w:t>
      </w:r>
      <w:r w:rsidRPr="009135F3">
        <w:rPr>
          <w:sz w:val="16"/>
        </w:rPr>
        <w:t xml:space="preserve">.38 And insofar as US alliances serve these purposes with respect to immensely influential countries in Europe and the Asia-Pacific, </w:t>
      </w:r>
      <w:r w:rsidRPr="007967B3">
        <w:rPr>
          <w:rStyle w:val="StyleUnderline"/>
        </w:rPr>
        <w:t>they help Washington preserve a significant overbalance of power vis-à-vis any competitor.</w:t>
      </w:r>
      <w:r>
        <w:rPr>
          <w:sz w:val="16"/>
        </w:rPr>
        <w:t xml:space="preserve"> </w:t>
      </w:r>
      <w:r w:rsidRPr="009135F3">
        <w:rPr>
          <w:sz w:val="16"/>
        </w:rPr>
        <w:t xml:space="preserve">Second, </w:t>
      </w:r>
      <w:r w:rsidRPr="00237248">
        <w:rPr>
          <w:rStyle w:val="StyleUnderline"/>
          <w:bdr w:val="single" w:sz="4" w:space="0" w:color="auto"/>
        </w:rPr>
        <w:t>alliances have a strong deterrent effect on would-be aggressors</w:t>
      </w:r>
      <w:r w:rsidRPr="007967B3">
        <w:rPr>
          <w:rStyle w:val="StyleUnderline"/>
        </w:rPr>
        <w:t>. American alliances lay down “redlines” regarding areas in which territorial aggression is impermissible; they complicate the calculus of any potential aggressor by raising the strong possibility that an attack on a US ally will mean a fight with the world’s most formidable military. The proposition that “defensive alliances deter the initiation of disputes” is</w:t>
      </w:r>
      <w:r w:rsidRPr="009135F3">
        <w:rPr>
          <w:sz w:val="16"/>
        </w:rPr>
        <w:t xml:space="preserve">, in fact, </w:t>
      </w:r>
      <w:r w:rsidRPr="007967B3">
        <w:rPr>
          <w:rStyle w:val="StyleUnderline"/>
        </w:rPr>
        <w:t>supported by empirical evidence</w:t>
      </w:r>
      <w:r w:rsidRPr="009135F3">
        <w:rPr>
          <w:sz w:val="16"/>
        </w:rPr>
        <w:t>, and the forward deployment of troops strengthens this deterrence further still.39</w:t>
      </w:r>
      <w:r>
        <w:rPr>
          <w:sz w:val="16"/>
        </w:rPr>
        <w:t xml:space="preserve"> </w:t>
      </w:r>
      <w:r w:rsidRPr="007967B3">
        <w:rPr>
          <w:rStyle w:val="StyleUnderline"/>
        </w:rPr>
        <w:t>NATO clearly had an important deterrent effect on Soviet calculations during the Cold War, for instance</w:t>
      </w:r>
      <w:r w:rsidRPr="009135F3">
        <w:rPr>
          <w:sz w:val="16"/>
        </w:rPr>
        <w:t xml:space="preserve">; more recently, </w:t>
      </w:r>
      <w:r w:rsidRPr="007967B3">
        <w:rPr>
          <w:rStyle w:val="StyleUnderline"/>
        </w:rPr>
        <w:t>Russia has behaved most aggressively toward countries lacking US alliance guarantees</w:t>
      </w:r>
      <w:r w:rsidRPr="009135F3">
        <w:rPr>
          <w:sz w:val="16"/>
        </w:rPr>
        <w:t xml:space="preserve"> (</w:t>
      </w:r>
      <w:r w:rsidRPr="007967B3">
        <w:rPr>
          <w:rStyle w:val="StyleUnderline"/>
        </w:rPr>
        <w:t>Georgia and Ukraine</w:t>
      </w:r>
      <w:r w:rsidRPr="009135F3">
        <w:rPr>
          <w:sz w:val="16"/>
        </w:rPr>
        <w:t xml:space="preserve">), </w:t>
      </w:r>
      <w:r w:rsidRPr="007967B3">
        <w:rPr>
          <w:rStyle w:val="StyleUnderline"/>
        </w:rPr>
        <w:t>rather than toward those countries possessing them</w:t>
      </w:r>
      <w:r w:rsidRPr="009135F3">
        <w:rPr>
          <w:sz w:val="16"/>
        </w:rPr>
        <w:t xml:space="preserve"> (</w:t>
      </w:r>
      <w:r w:rsidRPr="007967B3">
        <w:rPr>
          <w:rStyle w:val="StyleUnderline"/>
        </w:rPr>
        <w:t>the Baltic states or Poland</w:t>
      </w:r>
      <w:r w:rsidRPr="009135F3">
        <w:rPr>
          <w:sz w:val="16"/>
        </w:rPr>
        <w:t>). In other words, alliances make the geostrategic status quo—which is enormously favorable to the United States—far “stickier” than it might otherwise be.</w:t>
      </w:r>
      <w:r>
        <w:rPr>
          <w:sz w:val="16"/>
        </w:rPr>
        <w:t xml:space="preserve"> </w:t>
      </w:r>
      <w:r w:rsidRPr="009135F3">
        <w:rPr>
          <w:sz w:val="16"/>
        </w:rPr>
        <w:t xml:space="preserve">Third, and related to this second benefit, </w:t>
      </w:r>
      <w:r w:rsidRPr="007967B3">
        <w:rPr>
          <w:rStyle w:val="StyleUnderline"/>
        </w:rPr>
        <w:t>alliances tamp down international instability</w:t>
      </w:r>
      <w:r w:rsidRPr="009135F3">
        <w:rPr>
          <w:sz w:val="16"/>
        </w:rPr>
        <w:t xml:space="preserve"> more broadly. </w:t>
      </w:r>
      <w:r w:rsidRPr="007967B3">
        <w:rPr>
          <w:rStyle w:val="StyleUnderline"/>
        </w:rPr>
        <w:t xml:space="preserve">American security guarantees allow US allies to </w:t>
      </w:r>
      <w:proofErr w:type="spellStart"/>
      <w:r w:rsidRPr="007967B3">
        <w:rPr>
          <w:rStyle w:val="StyleUnderline"/>
        </w:rPr>
        <w:t>underbuild</w:t>
      </w:r>
      <w:proofErr w:type="spellEnd"/>
      <w:r w:rsidRPr="007967B3">
        <w:rPr>
          <w:rStyle w:val="StyleUnderline"/>
        </w:rPr>
        <w:t xml:space="preserve"> their own militaries</w:t>
      </w:r>
      <w:r w:rsidRPr="009135F3">
        <w:rPr>
          <w:sz w:val="16"/>
        </w:rPr>
        <w:t xml:space="preserve">; while always annoying and problematic when taken to extremes, this phenomenon also </w:t>
      </w:r>
      <w:r w:rsidRPr="007967B3">
        <w:rPr>
          <w:rStyle w:val="StyleUnderline"/>
        </w:rPr>
        <w:t xml:space="preserve">helps </w:t>
      </w:r>
      <w:r w:rsidRPr="00237248">
        <w:rPr>
          <w:rStyle w:val="StyleUnderline"/>
          <w:bdr w:val="single" w:sz="4" w:space="0" w:color="auto"/>
        </w:rPr>
        <w:t xml:space="preserve">avert the arms races and </w:t>
      </w:r>
      <w:r w:rsidRPr="004444A3">
        <w:rPr>
          <w:rStyle w:val="StyleUnderline"/>
        </w:rPr>
        <w:t>febrile</w:t>
      </w:r>
      <w:r w:rsidRPr="00237248">
        <w:rPr>
          <w:rStyle w:val="StyleUnderline"/>
          <w:bdr w:val="single" w:sz="4" w:space="0" w:color="auto"/>
        </w:rPr>
        <w:t xml:space="preserve"> security competitions</w:t>
      </w:r>
      <w:r w:rsidRPr="009135F3">
        <w:rPr>
          <w:sz w:val="16"/>
        </w:rPr>
        <w:t xml:space="preserve"> that plagued Europe and East Asia in earlier eras. In fact, US alliances are as useful in managing tensions among America’s allies as they are in constraining America’s adversaries.</w:t>
      </w:r>
      <w:r>
        <w:rPr>
          <w:sz w:val="16"/>
        </w:rPr>
        <w:t xml:space="preserve"> </w:t>
      </w:r>
      <w:r w:rsidRPr="009135F3">
        <w:rPr>
          <w:sz w:val="16"/>
        </w:rPr>
        <w:t xml:space="preserve">NATO was always intended to keep the “Americans in” and the “Germans down” as well as the “Russians out”; US presence, along with the creation of a framework in which France and Germany were incentivized to cooperate rather than compete with one another, would help stifle any resurgence of tensions between these historical rivals.40 Similarly, US alliance guarantees in the Asia-Pacific were designed, in part, to create a climate of security in which Japan could be revived economically without threatening its neighbors, just as the expansion of NATO after the Cold War helped prevent incipient rivalries and territorial irredentism among former members of the Warsaw Pact.41 </w:t>
      </w:r>
      <w:r w:rsidRPr="007967B3">
        <w:rPr>
          <w:rStyle w:val="StyleUnderline"/>
        </w:rPr>
        <w:t>US alliances keep things quiet in regions Washington cannot ignore, thereby fostering a climate of peace in which America and its partners can flourish</w:t>
      </w:r>
      <w:r w:rsidRPr="009135F3">
        <w:rPr>
          <w:sz w:val="16"/>
        </w:rPr>
        <w:t>.</w:t>
      </w:r>
      <w:r>
        <w:rPr>
          <w:sz w:val="16"/>
        </w:rPr>
        <w:t xml:space="preserve"> </w:t>
      </w:r>
      <w:r w:rsidRPr="007967B3">
        <w:rPr>
          <w:sz w:val="16"/>
        </w:rPr>
        <w:t xml:space="preserve">Fourth, </w:t>
      </w:r>
      <w:r w:rsidRPr="00237248">
        <w:rPr>
          <w:rStyle w:val="StyleUnderline"/>
          <w:bdr w:val="single" w:sz="4" w:space="0" w:color="auto"/>
        </w:rPr>
        <w:t xml:space="preserve">US alliances impede </w:t>
      </w:r>
      <w:r w:rsidRPr="007967B3">
        <w:rPr>
          <w:rStyle w:val="StyleUnderline"/>
        </w:rPr>
        <w:t xml:space="preserve">dangerous geostrategic phenomena such as </w:t>
      </w:r>
      <w:r w:rsidRPr="00237248">
        <w:rPr>
          <w:rStyle w:val="StyleUnderline"/>
          <w:bdr w:val="single" w:sz="4" w:space="0" w:color="auto"/>
        </w:rPr>
        <w:t>nuclear proliferation</w:t>
      </w:r>
      <w:r w:rsidRPr="007967B3">
        <w:rPr>
          <w:sz w:val="16"/>
        </w:rPr>
        <w:t xml:space="preserve">. As scholars such as Francis Gavin have emphasized, </w:t>
      </w:r>
      <w:r w:rsidRPr="007967B3">
        <w:rPr>
          <w:rStyle w:val="StyleUnderline"/>
        </w:rPr>
        <w:t>US security guarantees</w:t>
      </w:r>
      <w:r w:rsidRPr="007967B3">
        <w:rPr>
          <w:sz w:val="16"/>
        </w:rPr>
        <w:t xml:space="preserve"> and forward deployments </w:t>
      </w:r>
      <w:r w:rsidRPr="007967B3">
        <w:rPr>
          <w:rStyle w:val="StyleUnderline"/>
        </w:rPr>
        <w:t>have played a critical role in convincing historically insecure, technologically advanced countries</w:t>
      </w:r>
      <w:r w:rsidRPr="007967B3">
        <w:rPr>
          <w:sz w:val="16"/>
        </w:rPr>
        <w:t>—</w:t>
      </w:r>
      <w:r w:rsidRPr="007967B3">
        <w:rPr>
          <w:rStyle w:val="StyleUnderline"/>
        </w:rPr>
        <w:t>Germany, Japan, Taiwan, South Korea, among others</w:t>
      </w:r>
      <w:r w:rsidRPr="007967B3">
        <w:rPr>
          <w:sz w:val="16"/>
        </w:rPr>
        <w:t>—</w:t>
      </w:r>
      <w:r w:rsidRPr="007967B3">
        <w:rPr>
          <w:rStyle w:val="StyleUnderline"/>
        </w:rPr>
        <w:t>to forego possession of the world’s absolute weapon</w:t>
      </w:r>
      <w:r w:rsidRPr="007967B3">
        <w:rPr>
          <w:sz w:val="16"/>
        </w:rPr>
        <w:t xml:space="preserve">. In several of these cases, moreover, </w:t>
      </w:r>
      <w:r w:rsidRPr="007967B3">
        <w:rPr>
          <w:rStyle w:val="StyleUnderline"/>
        </w:rPr>
        <w:t>the United States has used the security leverage provided by alliance guarantees to dissuade allies from pursuing the bomb</w:t>
      </w:r>
      <w:r w:rsidRPr="007967B3">
        <w:rPr>
          <w:sz w:val="16"/>
        </w:rPr>
        <w:t xml:space="preserve"> after they had given indications of their intent to start down that path.42 If, as seems likely, </w:t>
      </w:r>
      <w:r w:rsidRPr="007967B3">
        <w:rPr>
          <w:rStyle w:val="StyleUnderline"/>
        </w:rPr>
        <w:t>a world with more nuclear powers is likely to be a more dangerous world in which crises more frequently take on a nuclear dimension and the risk of nuclear conflict is higher</w:t>
      </w:r>
      <w:r w:rsidRPr="007967B3">
        <w:rPr>
          <w:sz w:val="16"/>
        </w:rPr>
        <w:t>, then the value of American alliances looms large indeed.</w:t>
      </w:r>
    </w:p>
    <w:p w:rsidR="009F6F10" w:rsidRDefault="009F6F10" w:rsidP="009F6F10"/>
    <w:p w:rsidR="009F6F10" w:rsidRDefault="009F6F10" w:rsidP="00C75A7E">
      <w:pPr>
        <w:rPr>
          <w:rStyle w:val="StyleUnderline"/>
        </w:rPr>
      </w:pPr>
    </w:p>
    <w:p w:rsidR="00D32D7D" w:rsidRDefault="00D32D7D" w:rsidP="00C63E36">
      <w:pPr>
        <w:pStyle w:val="Heading1"/>
      </w:pPr>
      <w:r>
        <w:t>Europe DA</w:t>
      </w:r>
    </w:p>
    <w:p w:rsidR="00367E89" w:rsidRDefault="00367E89" w:rsidP="00367E89"/>
    <w:p w:rsidR="00367E89" w:rsidRDefault="00367E89" w:rsidP="00367E89">
      <w:pPr>
        <w:pStyle w:val="Heading2"/>
      </w:pPr>
      <w:r>
        <w:t>Top Shelf</w:t>
      </w:r>
    </w:p>
    <w:p w:rsidR="00367E89" w:rsidRDefault="00367E89" w:rsidP="00367E89"/>
    <w:p w:rsidR="00367E89" w:rsidRDefault="00367E89" w:rsidP="00367E89">
      <w:pPr>
        <w:pStyle w:val="Heading3"/>
      </w:pPr>
      <w:r>
        <w:t>1NC – Europe</w:t>
      </w:r>
    </w:p>
    <w:p w:rsidR="00367E89" w:rsidRDefault="00367E89" w:rsidP="00367E89">
      <w:pPr>
        <w:pStyle w:val="Heading4"/>
      </w:pPr>
      <w:r>
        <w:t>2020 puts US-EU relations on the brink – they’re looking to make their final determination on Trump</w:t>
      </w:r>
    </w:p>
    <w:p w:rsidR="00367E89" w:rsidRPr="00550DE9" w:rsidRDefault="00367E89" w:rsidP="00367E89">
      <w:proofErr w:type="spellStart"/>
      <w:r w:rsidRPr="00550DE9">
        <w:rPr>
          <w:rStyle w:val="Style13ptBold"/>
        </w:rPr>
        <w:t>Grobe</w:t>
      </w:r>
      <w:proofErr w:type="spellEnd"/>
      <w:r w:rsidRPr="00550DE9">
        <w:rPr>
          <w:rStyle w:val="Style13ptBold"/>
        </w:rPr>
        <w:t xml:space="preserve"> 6/18</w:t>
      </w:r>
      <w:r>
        <w:t xml:space="preserve"> (Stefan, </w:t>
      </w:r>
      <w:proofErr w:type="spellStart"/>
      <w:r>
        <w:t>Euronews</w:t>
      </w:r>
      <w:proofErr w:type="spellEnd"/>
      <w:r>
        <w:t xml:space="preserve"> Brussels Correspondent, </w:t>
      </w:r>
      <w:proofErr w:type="spellStart"/>
      <w:r>
        <w:t>Euronews</w:t>
      </w:r>
      <w:proofErr w:type="spellEnd"/>
      <w:r>
        <w:t xml:space="preserve">, “EU-US relations under Trump – ‘not impossible he changes’,” </w:t>
      </w:r>
      <w:hyperlink r:id="rId21" w:history="1">
        <w:r w:rsidRPr="00D373E3">
          <w:rPr>
            <w:rStyle w:val="Hyperlink"/>
          </w:rPr>
          <w:t>https://www.euronews.com/2019/06/18/eu-us-relations-under-trump-not-impossible-he-changes</w:t>
        </w:r>
      </w:hyperlink>
      <w:r>
        <w:t>, 6/18/2019, 6/25/2019) DG</w:t>
      </w:r>
    </w:p>
    <w:p w:rsidR="00367E89" w:rsidRPr="00BF407E" w:rsidRDefault="00367E89" w:rsidP="00367E89">
      <w:pPr>
        <w:rPr>
          <w:sz w:val="16"/>
        </w:rPr>
      </w:pPr>
      <w:r w:rsidRPr="00550DE9">
        <w:rPr>
          <w:rStyle w:val="StyleUnderline"/>
        </w:rPr>
        <w:t>The race for the White House is on, and</w:t>
      </w:r>
      <w:r w:rsidRPr="00550DE9">
        <w:rPr>
          <w:sz w:val="16"/>
        </w:rPr>
        <w:t xml:space="preserve"> Donald </w:t>
      </w:r>
      <w:r w:rsidRPr="00550DE9">
        <w:rPr>
          <w:rStyle w:val="StyleUnderline"/>
        </w:rPr>
        <w:t>Trump is ready to give it another go!</w:t>
      </w:r>
      <w:r w:rsidRPr="00550DE9">
        <w:rPr>
          <w:sz w:val="16"/>
        </w:rPr>
        <w:t xml:space="preserve"> To say that his announcement, though not surprising, will not be met with enthusiasm on this side of the Atlantic, would be a crass understatement. </w:t>
      </w:r>
      <w:r w:rsidRPr="00550DE9">
        <w:rPr>
          <w:rStyle w:val="StyleUnderline"/>
        </w:rPr>
        <w:t>EU-US relations have turned too sour under Trump's watch. The US</w:t>
      </w:r>
      <w:r w:rsidRPr="00550DE9">
        <w:rPr>
          <w:sz w:val="16"/>
        </w:rPr>
        <w:t xml:space="preserve">, once leader of the free world, </w:t>
      </w:r>
      <w:r w:rsidRPr="00550DE9">
        <w:rPr>
          <w:rStyle w:val="StyleUnderline"/>
        </w:rPr>
        <w:t>needs a President that would not spread hate, top EU politician</w:t>
      </w:r>
      <w:r w:rsidRPr="00550DE9">
        <w:rPr>
          <w:sz w:val="16"/>
        </w:rPr>
        <w:t xml:space="preserve"> Guy </w:t>
      </w:r>
      <w:proofErr w:type="spellStart"/>
      <w:r w:rsidRPr="00550DE9">
        <w:rPr>
          <w:sz w:val="16"/>
        </w:rPr>
        <w:t>Verhofstadt</w:t>
      </w:r>
      <w:proofErr w:type="spellEnd"/>
      <w:r w:rsidRPr="00550DE9">
        <w:rPr>
          <w:sz w:val="16"/>
        </w:rPr>
        <w:t xml:space="preserve"> </w:t>
      </w:r>
      <w:r w:rsidRPr="00550DE9">
        <w:rPr>
          <w:rStyle w:val="StyleUnderline"/>
        </w:rPr>
        <w:t>said</w:t>
      </w:r>
      <w:r w:rsidRPr="00550DE9">
        <w:rPr>
          <w:sz w:val="16"/>
        </w:rPr>
        <w:t xml:space="preserve"> on Twitter. At this point, </w:t>
      </w:r>
      <w:r w:rsidRPr="00550DE9">
        <w:rPr>
          <w:rStyle w:val="StyleUnderline"/>
        </w:rPr>
        <w:t>a re-election of Trump next year could go either way,</w:t>
      </w:r>
      <w:r w:rsidRPr="00550DE9">
        <w:rPr>
          <w:sz w:val="16"/>
        </w:rPr>
        <w:t xml:space="preserve"> this analyst believes. "</w:t>
      </w:r>
      <w:r w:rsidRPr="00550DE9">
        <w:rPr>
          <w:rStyle w:val="StyleUnderline"/>
        </w:rPr>
        <w:t>If he continues along the path that he's on and the way in which he has,</w:t>
      </w:r>
      <w:r w:rsidRPr="00550DE9">
        <w:rPr>
          <w:sz w:val="16"/>
        </w:rPr>
        <w:t xml:space="preserve"> I think, consciously been pushing the Europeans hard and uncomfortably and in a way that they are not accustomed to, yes, </w:t>
      </w:r>
      <w:r w:rsidRPr="00550DE9">
        <w:rPr>
          <w:rStyle w:val="StyleUnderline"/>
        </w:rPr>
        <w:t xml:space="preserve">it's quite possible that in another four years </w:t>
      </w:r>
      <w:r w:rsidRPr="00550DE9">
        <w:rPr>
          <w:rStyle w:val="Emphasis"/>
        </w:rPr>
        <w:t>the relationship could be much more divisive</w:t>
      </w:r>
      <w:r w:rsidRPr="00550DE9">
        <w:rPr>
          <w:sz w:val="16"/>
        </w:rPr>
        <w:t xml:space="preserve">. But one thing that I think </w:t>
      </w:r>
      <w:r w:rsidRPr="00550DE9">
        <w:rPr>
          <w:rStyle w:val="StyleUnderline"/>
        </w:rPr>
        <w:t>Europeans need to bear in mind</w:t>
      </w:r>
      <w:r w:rsidRPr="00550DE9">
        <w:rPr>
          <w:sz w:val="16"/>
        </w:rPr>
        <w:t xml:space="preserve"> is </w:t>
      </w:r>
      <w:r w:rsidRPr="00550DE9">
        <w:rPr>
          <w:rStyle w:val="StyleUnderline"/>
        </w:rPr>
        <w:t>that when</w:t>
      </w:r>
      <w:r w:rsidRPr="00550DE9">
        <w:rPr>
          <w:sz w:val="16"/>
        </w:rPr>
        <w:t xml:space="preserve"> George W. </w:t>
      </w:r>
      <w:r w:rsidRPr="00550DE9">
        <w:rPr>
          <w:rStyle w:val="StyleUnderline"/>
        </w:rPr>
        <w:t>Bush ran for a second term, the policy in his first term and his second term were very different</w:t>
      </w:r>
      <w:r w:rsidRPr="00550DE9">
        <w:rPr>
          <w:sz w:val="16"/>
        </w:rPr>
        <w:t xml:space="preserve">, specifically with respect to the EU. So </w:t>
      </w:r>
      <w:r w:rsidRPr="00550DE9">
        <w:rPr>
          <w:rStyle w:val="Emphasis"/>
        </w:rPr>
        <w:t>it's not impossible that Mr. Trump too can make a change."</w:t>
      </w:r>
      <w:r w:rsidRPr="00550DE9">
        <w:rPr>
          <w:sz w:val="16"/>
        </w:rPr>
        <w:t xml:space="preserve"> </w:t>
      </w:r>
      <w:r w:rsidRPr="00550DE9">
        <w:rPr>
          <w:rStyle w:val="StyleUnderline"/>
        </w:rPr>
        <w:t>Europeans are</w:t>
      </w:r>
      <w:r w:rsidRPr="00550DE9">
        <w:rPr>
          <w:sz w:val="16"/>
        </w:rPr>
        <w:t xml:space="preserve"> very </w:t>
      </w:r>
      <w:r w:rsidRPr="00550DE9">
        <w:rPr>
          <w:rStyle w:val="StyleUnderline"/>
        </w:rPr>
        <w:t>unhappy</w:t>
      </w:r>
      <w:r w:rsidRPr="00550DE9">
        <w:rPr>
          <w:sz w:val="16"/>
        </w:rPr>
        <w:t xml:space="preserve"> with the changes Trump did make during his first term. Right now th</w:t>
      </w:r>
      <w:r w:rsidRPr="00550DE9">
        <w:rPr>
          <w:rStyle w:val="StyleUnderline"/>
        </w:rPr>
        <w:t>ey are desperately trying to save what is left of the Iran nuclear deal, once hailed as a huge diplomatic breakthrough</w:t>
      </w:r>
      <w:r w:rsidRPr="00550DE9">
        <w:rPr>
          <w:sz w:val="16"/>
        </w:rPr>
        <w:t>. Complicating the matter are the latest tensions in the Persian Gulf for which Washington blames Tehran. And finally there are the bilateral trade relations that have gone worse under Trump. So far there have been no tariffs on European cars - yet Trump might want to save those for his second term.</w:t>
      </w:r>
    </w:p>
    <w:p w:rsidR="00367E89" w:rsidRDefault="00367E89" w:rsidP="00367E89">
      <w:pPr>
        <w:pStyle w:val="Heading4"/>
      </w:pPr>
      <w:r>
        <w:t xml:space="preserve">European arms sales are fueling perception of US commitment to European alliances – the </w:t>
      </w:r>
      <w:proofErr w:type="spellStart"/>
      <w:r>
        <w:t>aff</w:t>
      </w:r>
      <w:proofErr w:type="spellEnd"/>
      <w:r>
        <w:t xml:space="preserve"> flips that</w:t>
      </w:r>
    </w:p>
    <w:p w:rsidR="00367E89" w:rsidRPr="004075CB" w:rsidRDefault="00367E89" w:rsidP="00367E89">
      <w:proofErr w:type="spellStart"/>
      <w:r w:rsidRPr="004075CB">
        <w:rPr>
          <w:rStyle w:val="Style13ptBold"/>
        </w:rPr>
        <w:t>Shalal</w:t>
      </w:r>
      <w:proofErr w:type="spellEnd"/>
      <w:r w:rsidRPr="004075CB">
        <w:rPr>
          <w:rStyle w:val="Style13ptBold"/>
        </w:rPr>
        <w:t xml:space="preserve"> 6/23</w:t>
      </w:r>
      <w:r>
        <w:t xml:space="preserve"> (Andrea, senior correspondent, Reuters, “U.S. arms makers see booming European demand as threats multiply,” </w:t>
      </w:r>
      <w:hyperlink r:id="rId22" w:history="1">
        <w:r w:rsidRPr="00111245">
          <w:rPr>
            <w:rStyle w:val="Hyperlink"/>
          </w:rPr>
          <w:t>https://www.reuters.com/article/us-france-airshow-usa-arms/u-s-arms-makers-see-booming-european-demand-as-threats-multiply-idUSKCN1TO0WF</w:t>
        </w:r>
      </w:hyperlink>
      <w:r>
        <w:t>, 6/23/2019, 6/28/2019) DG</w:t>
      </w:r>
    </w:p>
    <w:p w:rsidR="00367E89" w:rsidRDefault="00367E89" w:rsidP="00367E89">
      <w:pPr>
        <w:rPr>
          <w:sz w:val="14"/>
        </w:rPr>
      </w:pPr>
      <w:r w:rsidRPr="004075CB">
        <w:rPr>
          <w:sz w:val="14"/>
        </w:rPr>
        <w:t xml:space="preserve">PARIS (Reuters) - </w:t>
      </w:r>
      <w:r w:rsidRPr="00133466">
        <w:rPr>
          <w:rStyle w:val="StyleUnderline"/>
        </w:rPr>
        <w:t xml:space="preserve">U.S. arms makers say </w:t>
      </w:r>
      <w:r w:rsidRPr="00133466">
        <w:rPr>
          <w:rStyle w:val="Emphasis"/>
        </w:rPr>
        <w:t>European demand</w:t>
      </w:r>
      <w:r w:rsidRPr="004075CB">
        <w:rPr>
          <w:sz w:val="14"/>
        </w:rPr>
        <w:t xml:space="preserve"> for fighter jets, missile defenses and other weapons </w:t>
      </w:r>
      <w:r w:rsidRPr="00133466">
        <w:rPr>
          <w:rStyle w:val="Emphasis"/>
        </w:rPr>
        <w:t>is growing fast amid heightened concerns about Russia and Iran</w:t>
      </w:r>
      <w:r w:rsidRPr="004075CB">
        <w:rPr>
          <w:sz w:val="14"/>
        </w:rPr>
        <w:t xml:space="preserve">. </w:t>
      </w:r>
      <w:r w:rsidRPr="00133466">
        <w:rPr>
          <w:rStyle w:val="StyleUnderline"/>
        </w:rPr>
        <w:t xml:space="preserve">The U.S. government sent a group of unusually high-ranking officials </w:t>
      </w:r>
      <w:r w:rsidRPr="004075CB">
        <w:rPr>
          <w:sz w:val="14"/>
        </w:rPr>
        <w:t xml:space="preserve">including Commerce Secretary Wilbur Ross </w:t>
      </w:r>
      <w:r w:rsidRPr="00133466">
        <w:rPr>
          <w:rStyle w:val="StyleUnderline"/>
        </w:rPr>
        <w:t>to the Paris Airshow this year, where</w:t>
      </w:r>
      <w:r w:rsidRPr="004075CB">
        <w:rPr>
          <w:sz w:val="14"/>
        </w:rPr>
        <w:t xml:space="preserve"> nearly </w:t>
      </w:r>
      <w:r w:rsidRPr="00133466">
        <w:rPr>
          <w:rStyle w:val="StyleUnderline"/>
        </w:rPr>
        <w:t>400 U.S. companies were showcasing equipment</w:t>
      </w:r>
      <w:r w:rsidRPr="004075CB">
        <w:rPr>
          <w:sz w:val="14"/>
        </w:rPr>
        <w:t xml:space="preserve"> as the United States and Iran neared open confrontation in the Persian Gulf. Lockheed Martin, Boeing and other top weapons makers said they had seen accelerating demand for U.S. weapons at the biennial air show despite escalating trade tensions between the United States and Europe. “Two Paris air shows ago, there weren’t a lot of orders,” said Rick Edwards, who heads Lockheed’s international division. “Now ... </w:t>
      </w:r>
      <w:r w:rsidRPr="00133466">
        <w:rPr>
          <w:rStyle w:val="Emphasis"/>
        </w:rPr>
        <w:t>our fastest growth market for Lockheed Martin in the world is Europe</w:t>
      </w:r>
      <w:r w:rsidRPr="004075CB">
        <w:rPr>
          <w:sz w:val="14"/>
        </w:rPr>
        <w:t xml:space="preserve">.” </w:t>
      </w:r>
      <w:r w:rsidRPr="00133466">
        <w:rPr>
          <w:rStyle w:val="StyleUnderline"/>
        </w:rPr>
        <w:t>Many European nations have increased military spending</w:t>
      </w:r>
      <w:r w:rsidRPr="004075CB">
        <w:rPr>
          <w:sz w:val="14"/>
        </w:rPr>
        <w:t xml:space="preserve"> since Russia’s annexation of the Crimea region of Ukraine in 2014, </w:t>
      </w:r>
      <w:r w:rsidRPr="00133466">
        <w:rPr>
          <w:rStyle w:val="StyleUnderline"/>
        </w:rPr>
        <w:t xml:space="preserve">bolstering missile defenses and upgrading or replacing ageing fighter jet fleets. NATO members agreed in 2014 to move toward spending 2% of gross domestic product on </w:t>
      </w:r>
      <w:proofErr w:type="spellStart"/>
      <w:r w:rsidRPr="00133466">
        <w:rPr>
          <w:rStyle w:val="StyleUnderline"/>
        </w:rPr>
        <w:t>defence</w:t>
      </w:r>
      <w:proofErr w:type="spellEnd"/>
      <w:r w:rsidRPr="004075CB">
        <w:rPr>
          <w:sz w:val="14"/>
        </w:rPr>
        <w:t xml:space="preserve">. Eric Fanning, chief executive of the Aerospace Industries Association, said the </w:t>
      </w:r>
      <w:r w:rsidRPr="00133466">
        <w:rPr>
          <w:rStyle w:val="Emphasis"/>
        </w:rPr>
        <w:t>NATO pledge and European concerns about Russia were fueling demand</w:t>
      </w:r>
      <w:r w:rsidRPr="004075CB">
        <w:rPr>
          <w:sz w:val="14"/>
        </w:rPr>
        <w:t xml:space="preserve">. “I do think it reflects the increasing provocations of Russia,” he said. Industry executives and government officials say growing concern about Iran’s missile development program is another key factor. Tehran’s downing of a U.S. drone came late in the air show, but executives said it would support further demand. “Iran is our best business development partner. Every time they do something like this, it heightens awareness of the threat,” said one senior </w:t>
      </w:r>
      <w:proofErr w:type="spellStart"/>
      <w:r w:rsidRPr="004075CB">
        <w:rPr>
          <w:sz w:val="14"/>
        </w:rPr>
        <w:t>defence</w:t>
      </w:r>
      <w:proofErr w:type="spellEnd"/>
      <w:r w:rsidRPr="004075CB">
        <w:rPr>
          <w:sz w:val="14"/>
        </w:rPr>
        <w:t xml:space="preserve"> industry executive, who asked not to be named. </w:t>
      </w:r>
      <w:r w:rsidRPr="004075CB">
        <w:rPr>
          <w:rStyle w:val="StyleUnderline"/>
        </w:rPr>
        <w:t>Edwards said Lockheed’s F-35 stealth fighte</w:t>
      </w:r>
      <w:r w:rsidRPr="004075CB">
        <w:rPr>
          <w:sz w:val="14"/>
        </w:rPr>
        <w:t xml:space="preserve">r, selected by Belgium, </w:t>
      </w:r>
      <w:r w:rsidRPr="004075CB">
        <w:rPr>
          <w:rStyle w:val="StyleUnderline"/>
        </w:rPr>
        <w:t>is poised to win another new order from Poland, while Bulgaria, Slovakia and Romania are</w:t>
      </w:r>
      <w:r w:rsidRPr="004075CB">
        <w:rPr>
          <w:sz w:val="14"/>
        </w:rPr>
        <w:t xml:space="preserve"> also </w:t>
      </w:r>
      <w:r w:rsidRPr="004075CB">
        <w:rPr>
          <w:rStyle w:val="StyleUnderline"/>
        </w:rPr>
        <w:t>working to replace Soviet-era equipment</w:t>
      </w:r>
      <w:r w:rsidRPr="004075CB">
        <w:rPr>
          <w:sz w:val="14"/>
        </w:rPr>
        <w:t xml:space="preserve">. Edwards and other executives say they see no impact from the ongoing trade disputes between U.S. President Donald Trump and the European Union. U.S. Army Lieutenant General Charles Hooper, director of the Pentagon’s Defense Security Cooperation Agency (DSCA), said </w:t>
      </w:r>
      <w:r w:rsidRPr="004075CB">
        <w:rPr>
          <w:rStyle w:val="Emphasis"/>
        </w:rPr>
        <w:t xml:space="preserve">Europe accounted for nearly a quarter of the $55.7 billion in foreign arms sales his agency handled in fiscal 2018. </w:t>
      </w:r>
      <w:r w:rsidRPr="004075CB">
        <w:rPr>
          <w:sz w:val="14"/>
        </w:rPr>
        <w:t xml:space="preserve">Hooper said </w:t>
      </w:r>
      <w:r w:rsidRPr="004075CB">
        <w:rPr>
          <w:rStyle w:val="StyleUnderline"/>
        </w:rPr>
        <w:t xml:space="preserve">the U.S. government was making concerted efforts to speed arms sales approvals and boost sales </w:t>
      </w:r>
      <w:r w:rsidRPr="004075CB">
        <w:rPr>
          <w:rStyle w:val="Emphasis"/>
        </w:rPr>
        <w:t>to help arm allies with U.S. weapons</w:t>
      </w:r>
      <w:r w:rsidRPr="004075CB">
        <w:rPr>
          <w:sz w:val="14"/>
        </w:rPr>
        <w:t xml:space="preserve">. Ralph </w:t>
      </w:r>
      <w:proofErr w:type="spellStart"/>
      <w:r w:rsidRPr="004075CB">
        <w:rPr>
          <w:sz w:val="14"/>
        </w:rPr>
        <w:t>Acaba</w:t>
      </w:r>
      <w:proofErr w:type="spellEnd"/>
      <w:r w:rsidRPr="004075CB">
        <w:rPr>
          <w:sz w:val="14"/>
        </w:rPr>
        <w:t xml:space="preserve">, president of Raytheon </w:t>
      </w:r>
      <w:proofErr w:type="spellStart"/>
      <w:r w:rsidRPr="004075CB">
        <w:rPr>
          <w:sz w:val="14"/>
        </w:rPr>
        <w:t>Co’s’s</w:t>
      </w:r>
      <w:proofErr w:type="spellEnd"/>
      <w:r w:rsidRPr="004075CB">
        <w:rPr>
          <w:sz w:val="14"/>
        </w:rPr>
        <w:t xml:space="preserve"> Integrated Defense Systems business, said the company was boosting automation and working to deliver the Patriot missile system and other weapons in half the five-year period previously typical. “</w:t>
      </w:r>
      <w:r w:rsidRPr="004075CB">
        <w:rPr>
          <w:rStyle w:val="StyleUnderline"/>
        </w:rPr>
        <w:t>Europe is really big for us now,</w:t>
      </w:r>
      <w:r w:rsidRPr="004075CB">
        <w:rPr>
          <w:sz w:val="14"/>
        </w:rPr>
        <w:t xml:space="preserve"> and that’s a big change in just the last few years and even the last 18 months,” he said. In addition to wooing new Patriot customers, </w:t>
      </w:r>
      <w:r w:rsidRPr="004075CB">
        <w:rPr>
          <w:rStyle w:val="StyleUnderline"/>
        </w:rPr>
        <w:t>Raytheon is upgrading existing systems for customers like Germany</w:t>
      </w:r>
      <w:r w:rsidRPr="004075CB">
        <w:rPr>
          <w:sz w:val="14"/>
        </w:rPr>
        <w:t>, which is likely to finalize a contract worth potentially hundreds of millions of dollars to the company in coming months. Thomas Breckenridge, head of international sales for Boeing’s strike, surveillance and mobility programs, is eyeing contracts wins for Boeing’s F/A-18 Super Hornet fighter jets in Germany, Switzerland and Finland. “</w:t>
      </w:r>
      <w:r w:rsidRPr="004075CB">
        <w:rPr>
          <w:rStyle w:val="Emphasis"/>
        </w:rPr>
        <w:t xml:space="preserve">There’s a huge appetite in Europe for </w:t>
      </w:r>
      <w:proofErr w:type="spellStart"/>
      <w:r w:rsidRPr="004075CB">
        <w:rPr>
          <w:rStyle w:val="Emphasis"/>
        </w:rPr>
        <w:t>defence</w:t>
      </w:r>
      <w:proofErr w:type="spellEnd"/>
      <w:r w:rsidRPr="004075CB">
        <w:rPr>
          <w:rStyle w:val="Emphasis"/>
        </w:rPr>
        <w:t xml:space="preserve"> as a whole,</w:t>
      </w:r>
      <w:r w:rsidRPr="004075CB">
        <w:rPr>
          <w:sz w:val="14"/>
        </w:rPr>
        <w:t>” he said.</w:t>
      </w:r>
    </w:p>
    <w:p w:rsidR="00367E89" w:rsidRDefault="00367E89" w:rsidP="00367E89">
      <w:pPr>
        <w:pStyle w:val="Heading4"/>
      </w:pPr>
      <w:r>
        <w:t>US security assurances are key to avoid German nuclear proliferation – absent that, nuclear war</w:t>
      </w:r>
    </w:p>
    <w:p w:rsidR="00367E89" w:rsidRPr="0062713A" w:rsidRDefault="00367E89" w:rsidP="00367E89">
      <w:r w:rsidRPr="0062713A">
        <w:rPr>
          <w:rStyle w:val="Style13ptBold"/>
        </w:rPr>
        <w:t>Hurlburt 18</w:t>
      </w:r>
      <w:r>
        <w:t xml:space="preserve"> (Heather, Heather, Director, New Models of Policy Change, Columnist, New York Magazine, “Having Decided It Can’t Rely On America, Germany Debates Acquiring Its Own Nuclear Weapons,” </w:t>
      </w:r>
      <w:hyperlink r:id="rId23" w:history="1">
        <w:r w:rsidRPr="0070735D">
          <w:rPr>
            <w:rStyle w:val="Hyperlink"/>
          </w:rPr>
          <w:t>http://nymag.com/intelligencer/2018/08/why-germany-is-talking-about-getting-its-own-nuclear-weapons.html</w:t>
        </w:r>
      </w:hyperlink>
      <w:r>
        <w:t>, 8/17/2018, 6/26/2019) DG</w:t>
      </w:r>
    </w:p>
    <w:p w:rsidR="00367E89" w:rsidRPr="0062713A" w:rsidRDefault="00367E89" w:rsidP="00367E89">
      <w:pPr>
        <w:rPr>
          <w:rStyle w:val="StyleUnderline"/>
        </w:rPr>
      </w:pPr>
      <w:r w:rsidRPr="0062713A">
        <w:rPr>
          <w:sz w:val="14"/>
        </w:rPr>
        <w:t xml:space="preserve">You can now read in English the article that spoiled many a European summer weekend last month, when eminent German political scientist Christian </w:t>
      </w:r>
      <w:proofErr w:type="spellStart"/>
      <w:r w:rsidRPr="0062713A">
        <w:rPr>
          <w:sz w:val="14"/>
        </w:rPr>
        <w:t>Hacke</w:t>
      </w:r>
      <w:proofErr w:type="spellEnd"/>
      <w:r w:rsidRPr="0062713A">
        <w:rPr>
          <w:sz w:val="14"/>
        </w:rPr>
        <w:t xml:space="preserve"> opined that Germany should acquire its own nuclear weapon: </w:t>
      </w:r>
      <w:r w:rsidRPr="0062713A">
        <w:rPr>
          <w:rStyle w:val="StyleUnderline"/>
        </w:rPr>
        <w:t>Since the U.S. nuclear guarantee has become</w:t>
      </w:r>
      <w:r w:rsidRPr="0062713A">
        <w:rPr>
          <w:sz w:val="14"/>
        </w:rPr>
        <w:t xml:space="preserve"> increasingly </w:t>
      </w:r>
      <w:r w:rsidRPr="0062713A">
        <w:rPr>
          <w:rStyle w:val="StyleUnderline"/>
        </w:rPr>
        <w:t>doubtful and a common European deterrent does not seem to be forthcoming, only one possible conclusion can be drawn: in a serious crisis the only one Germany can truly rely on is itself.</w:t>
      </w:r>
      <w:r w:rsidRPr="0062713A">
        <w:rPr>
          <w:sz w:val="14"/>
        </w:rPr>
        <w:t xml:space="preserve"> Well then. The article drew many responses from European and American thinkers, most offering reasons why Germany could not, or should not, get the bomb: Such a step would be “strategic suicide,” said one keen observer, and Berlin should focus on strengthening its conventional defenses instead. Germany, already spending far less than what it pledged NATO, has armed forces that are in great disrepair and could not possibly muster the political will to pay for an A-bomb. The state of their armed forces aside, </w:t>
      </w:r>
      <w:r w:rsidRPr="0062713A">
        <w:rPr>
          <w:rStyle w:val="StyleUnderline"/>
        </w:rPr>
        <w:t>Germans hate nuclear power so much that their conservative government committed to getting rid of it after the Fukushima reactor disaster in Japan</w:t>
      </w:r>
      <w:r w:rsidRPr="0062713A">
        <w:rPr>
          <w:sz w:val="14"/>
        </w:rPr>
        <w:t xml:space="preserve">. Nor would they be comfortable repealing or exiting the treaties Germany has signed in which it explicitly forswore nuclear arms. </w:t>
      </w:r>
      <w:r w:rsidRPr="0062713A">
        <w:rPr>
          <w:rStyle w:val="Emphasis"/>
        </w:rPr>
        <w:t>Neither of those factors discourage German strategic thinkers</w:t>
      </w:r>
      <w:r w:rsidRPr="0062713A">
        <w:rPr>
          <w:sz w:val="14"/>
        </w:rPr>
        <w:t xml:space="preserve"> entirely, though. Many commenters are tempted by the prospect of Germany buying a share, so to speak, of the British or French nuclear forces to create a “European deterrent.” But when the West German government tried this proposal out on France during the heat of the Cold War, Charles de Gaulle responded with a statement that has now become a maxim: nuclear weapons, he said, are “hard to share.” Americans should be more concerned about two arguments that were not made. First, no one said: Why would Germany need a nuclear weapon? </w:t>
      </w:r>
      <w:r w:rsidRPr="0062713A">
        <w:rPr>
          <w:rStyle w:val="StyleUnderline"/>
        </w:rPr>
        <w:t>A cynical American might say</w:t>
      </w:r>
      <w:r w:rsidRPr="0062713A">
        <w:rPr>
          <w:sz w:val="14"/>
        </w:rPr>
        <w:t xml:space="preserve">, as some have, </w:t>
      </w:r>
      <w:r w:rsidRPr="0062713A">
        <w:rPr>
          <w:rStyle w:val="StyleUnderline"/>
        </w:rPr>
        <w:t xml:space="preserve">that Germany is at grave risk of being deterred in a crisis by Russian control of its natural gas supply. The threat of nuclear bombs is no help with that. </w:t>
      </w:r>
      <w:r w:rsidRPr="0062713A">
        <w:rPr>
          <w:sz w:val="14"/>
        </w:rPr>
        <w:t xml:space="preserve">But let’s say Germany’s recent surges in wind power eventually do solve the Russia gas problem Trump loves to embarrass Berlin with. There’s a bigger strategic shift that Americans may be missing. For the first 25 years after the Cold War, many </w:t>
      </w:r>
      <w:r w:rsidRPr="0062713A">
        <w:rPr>
          <w:rStyle w:val="StyleUnderline"/>
        </w:rPr>
        <w:t xml:space="preserve">civilian strategists assumed that </w:t>
      </w:r>
      <w:r w:rsidRPr="0062713A">
        <w:rPr>
          <w:rStyle w:val="Emphasis"/>
        </w:rPr>
        <w:t>the political and environmental costs borne by any European state that used a nuclear weapon</w:t>
      </w:r>
      <w:r w:rsidRPr="0062713A">
        <w:rPr>
          <w:rStyle w:val="StyleUnderline"/>
        </w:rPr>
        <w:t xml:space="preserve"> in Europe </w:t>
      </w:r>
      <w:r w:rsidRPr="0062713A">
        <w:rPr>
          <w:rStyle w:val="Emphasis"/>
        </w:rPr>
        <w:t>would be so high that no country would ever attempt it.</w:t>
      </w:r>
      <w:r w:rsidRPr="0062713A">
        <w:rPr>
          <w:sz w:val="14"/>
        </w:rPr>
        <w:t xml:space="preserve"> European integration had succeeded, and even if European countries still have spectacular political and economic fights, from a military point of view the continent was dormant. </w:t>
      </w:r>
      <w:r w:rsidRPr="0062713A">
        <w:rPr>
          <w:rStyle w:val="StyleUnderline"/>
        </w:rPr>
        <w:t>Germany was neutered</w:t>
      </w:r>
      <w:r w:rsidRPr="0062713A">
        <w:rPr>
          <w:sz w:val="14"/>
        </w:rPr>
        <w:t xml:space="preserve">, Britain self-isolated, France too interested in its global role. And oil markets, political influence, and cyberattacks could get it everything it wanted. </w:t>
      </w:r>
      <w:r w:rsidRPr="0062713A">
        <w:rPr>
          <w:rStyle w:val="StyleUnderline"/>
        </w:rPr>
        <w:t xml:space="preserve">The idea that military might was nearly obsolete in Europe underlay </w:t>
      </w:r>
      <w:r w:rsidRPr="0062713A">
        <w:rPr>
          <w:sz w:val="14"/>
        </w:rPr>
        <w:t xml:space="preserve">both </w:t>
      </w:r>
      <w:r w:rsidRPr="0062713A">
        <w:rPr>
          <w:rStyle w:val="StyleUnderline"/>
        </w:rPr>
        <w:t>the decisions of major European powers to stop investing in defense and Washington’s interest in a pivot to Asia</w:t>
      </w:r>
      <w:r w:rsidRPr="0062713A">
        <w:rPr>
          <w:sz w:val="14"/>
        </w:rPr>
        <w:t xml:space="preserve">. Nothing was going on in Europe, and anyway, if it was, the Europeans could handle it. Now here we are. Europe is — again — a continent where laying waste to one’s neighbors seems a viable strategic option. At minimum, </w:t>
      </w:r>
      <w:r w:rsidRPr="0062713A">
        <w:rPr>
          <w:rStyle w:val="StyleUnderline"/>
        </w:rPr>
        <w:t>it’s something that Germany</w:t>
      </w:r>
      <w:r w:rsidRPr="0062713A">
        <w:rPr>
          <w:sz w:val="14"/>
        </w:rPr>
        <w:t xml:space="preserve">, but also Poland, France, and those stereotypically peaceable Nordics, among others, </w:t>
      </w:r>
      <w:r w:rsidRPr="0062713A">
        <w:rPr>
          <w:rStyle w:val="StyleUnderline"/>
        </w:rPr>
        <w:t>want Russia to know is a strategic option</w:t>
      </w:r>
      <w:r w:rsidRPr="0062713A">
        <w:rPr>
          <w:sz w:val="14"/>
        </w:rPr>
        <w:t xml:space="preserve">. And it’s an option which can move ahead without Washington. Remarkably absent from the German nuclear debate were voices saying this is all overblown, Trump will be gone, the Americans will be back, everything is fine. Americans are still telling each other that, including very prominent senators from both parties. But our European allies are not. The cumulative weight of bad faith and bad policy has collapsed trust that, while imperfect all around, had lasted seven decades. “Germany can no longer rely on the protection of the United States,” says the introduction to the English-language version of </w:t>
      </w:r>
      <w:proofErr w:type="spellStart"/>
      <w:r w:rsidRPr="0062713A">
        <w:rPr>
          <w:sz w:val="14"/>
        </w:rPr>
        <w:t>Hacke’s</w:t>
      </w:r>
      <w:proofErr w:type="spellEnd"/>
      <w:r w:rsidRPr="0062713A">
        <w:rPr>
          <w:sz w:val="14"/>
        </w:rPr>
        <w:t xml:space="preserve"> article. How stunning is it that no one has even tried to argue the point? “We Europeans have to look out for ourselves more,” said the German foreign minister last week, echoing his boss the German chancellor as well as his neighbors in Brussels and Paris. While dreams of strategic independence are on the rise among European intellectuals, plain old anti-Americanism is on the rise among European peoples. Six months ago, more than two-thirds of Americans said relations with Germany were good, but more than half of Germans begged to differ. And that was </w:t>
      </w:r>
      <w:r w:rsidRPr="0062713A">
        <w:rPr>
          <w:rStyle w:val="StyleUnderline"/>
        </w:rPr>
        <w:t>before Trump imposed economic sanctions, dressed Merkel down at a NATO breakfast, and</w:t>
      </w:r>
      <w:r w:rsidRPr="0062713A">
        <w:rPr>
          <w:sz w:val="14"/>
        </w:rPr>
        <w:t xml:space="preserve"> reportedly </w:t>
      </w:r>
      <w:r w:rsidRPr="0062713A">
        <w:rPr>
          <w:rStyle w:val="Emphasis"/>
        </w:rPr>
        <w:t>threw Starburst candy at her</w:t>
      </w:r>
      <w:r w:rsidRPr="0062713A">
        <w:rPr>
          <w:sz w:val="14"/>
        </w:rPr>
        <w:t xml:space="preserve"> in a G-7 economic forum. </w:t>
      </w:r>
      <w:r w:rsidRPr="0062713A">
        <w:rPr>
          <w:rStyle w:val="StyleUnderline"/>
        </w:rPr>
        <w:t>That’s not usually how you treat a leader whose country is thinking about getting its own nuclear weapon.</w:t>
      </w:r>
    </w:p>
    <w:p w:rsidR="00367E89" w:rsidRDefault="00367E89" w:rsidP="00367E89">
      <w:pPr>
        <w:pStyle w:val="Heading3"/>
      </w:pPr>
      <w:r>
        <w:t>1NC – NATO</w:t>
      </w:r>
    </w:p>
    <w:p w:rsidR="00367E89" w:rsidRDefault="00367E89" w:rsidP="00367E89">
      <w:pPr>
        <w:pStyle w:val="Heading4"/>
      </w:pPr>
      <w:r>
        <w:t>US commitment to NATO is credible – Congress overcomes Trump’s rhetoric</w:t>
      </w:r>
    </w:p>
    <w:p w:rsidR="00367E89" w:rsidRPr="00800090" w:rsidRDefault="00367E89" w:rsidP="00367E89">
      <w:proofErr w:type="spellStart"/>
      <w:r w:rsidRPr="00800090">
        <w:rPr>
          <w:rStyle w:val="Style13ptBold"/>
        </w:rPr>
        <w:t>Tama</w:t>
      </w:r>
      <w:proofErr w:type="spellEnd"/>
      <w:r w:rsidRPr="00800090">
        <w:rPr>
          <w:rStyle w:val="Style13ptBold"/>
        </w:rPr>
        <w:t xml:space="preserve"> et al. 4/3</w:t>
      </w:r>
      <w:r>
        <w:t xml:space="preserve"> (Jordan, associate professor in the School of International Service at American University, Joshua Busby, associate professor at the LBJ School of Public Affairs at the University of Texas in Austin, Craig </w:t>
      </w:r>
      <w:proofErr w:type="spellStart"/>
      <w:r>
        <w:t>Kafura</w:t>
      </w:r>
      <w:proofErr w:type="spellEnd"/>
      <w:r>
        <w:t xml:space="preserve">, research associate for public opinion and foreign policy at the Chicago Council on Global Affairs, a Security Fellow with the Truman National Security Project, and a Pacific Forum Young Leader, Joshua D. </w:t>
      </w:r>
      <w:proofErr w:type="spellStart"/>
      <w:r>
        <w:t>Kertzer</w:t>
      </w:r>
      <w:proofErr w:type="spellEnd"/>
      <w:r>
        <w:t xml:space="preserve">, Paul Sack Associate Professor of Political Economy at Harvard University, Jonathan </w:t>
      </w:r>
      <w:proofErr w:type="spellStart"/>
      <w:r>
        <w:t>Monten</w:t>
      </w:r>
      <w:proofErr w:type="spellEnd"/>
      <w:r>
        <w:t xml:space="preserve">, lecturer in political science and director of the International Public Policy Program at University College London, The Washington Post, “Congress has NATO’s back, despite Trump’s unilateralism,” </w:t>
      </w:r>
      <w:hyperlink r:id="rId24" w:history="1">
        <w:r w:rsidRPr="005B532A">
          <w:rPr>
            <w:rStyle w:val="Hyperlink"/>
          </w:rPr>
          <w:t>https://www.washingtonpost.com/politics/2019/04/03/congress-has-natos-back-despite-trumps-unilateralism</w:t>
        </w:r>
      </w:hyperlink>
      <w:r>
        <w:t>,” 4/3/2019, 6/24/2019) DG</w:t>
      </w:r>
    </w:p>
    <w:p w:rsidR="00367E89" w:rsidRPr="00800090" w:rsidRDefault="00367E89" w:rsidP="00367E89">
      <w:pPr>
        <w:rPr>
          <w:sz w:val="14"/>
        </w:rPr>
      </w:pPr>
      <w:r w:rsidRPr="00800090">
        <w:rPr>
          <w:rStyle w:val="StyleUnderline"/>
        </w:rPr>
        <w:t>Congress doesn’t agree on much these days, but one thing that still has bipartisan support is the North Atlantic Treaty Organization</w:t>
      </w:r>
      <w:r w:rsidRPr="00800090">
        <w:rPr>
          <w:sz w:val="14"/>
        </w:rPr>
        <w:t xml:space="preserve">, which celebrates its 70th anniversary this week. </w:t>
      </w:r>
      <w:r w:rsidRPr="00800090">
        <w:rPr>
          <w:rStyle w:val="StyleUnderline"/>
        </w:rPr>
        <w:t xml:space="preserve">Congress will mark the milestone by hosting </w:t>
      </w:r>
      <w:r w:rsidRPr="00800090">
        <w:rPr>
          <w:sz w:val="14"/>
        </w:rPr>
        <w:t xml:space="preserve">NATO Secretary General Jens </w:t>
      </w:r>
      <w:r w:rsidRPr="00800090">
        <w:rPr>
          <w:rStyle w:val="StyleUnderline"/>
        </w:rPr>
        <w:t>Stoltenberg</w:t>
      </w:r>
      <w:r w:rsidRPr="00800090">
        <w:rPr>
          <w:sz w:val="14"/>
        </w:rPr>
        <w:t xml:space="preserve">, who will address a joint session of the House of Representatives and Senate on Wednesday. Speeches like this tend to be symbolic in nature — but the bipartisan congressional invitation to Stoltenberg to deliver the high-profile address represents the latest effort by U.S. lawmakers to preserve America’s commitment to NATO at a time when President Trump has called that commitment into question. </w:t>
      </w:r>
      <w:r w:rsidRPr="00800090">
        <w:rPr>
          <w:rStyle w:val="StyleUnderline"/>
        </w:rPr>
        <w:t>The event</w:t>
      </w:r>
      <w:r w:rsidRPr="00800090">
        <w:rPr>
          <w:sz w:val="14"/>
        </w:rPr>
        <w:t xml:space="preserve"> also </w:t>
      </w:r>
      <w:r w:rsidRPr="00800090">
        <w:rPr>
          <w:rStyle w:val="StyleUnderline"/>
        </w:rPr>
        <w:t>underscores the continuation of a broader struggle between Trump and internationalists</w:t>
      </w:r>
      <w:r w:rsidRPr="00800090">
        <w:rPr>
          <w:sz w:val="14"/>
        </w:rPr>
        <w:t xml:space="preserve"> in both parties </w:t>
      </w:r>
      <w:r w:rsidRPr="00800090">
        <w:rPr>
          <w:rStyle w:val="StyleUnderline"/>
        </w:rPr>
        <w:t>over the direction of U.S. foreign policy</w:t>
      </w:r>
      <w:r w:rsidRPr="00800090">
        <w:rPr>
          <w:sz w:val="14"/>
        </w:rPr>
        <w:t xml:space="preserve">. Here are five ways Congress has defended NATO in the Trump era. </w:t>
      </w:r>
      <w:r w:rsidRPr="00800090">
        <w:rPr>
          <w:rStyle w:val="Emphasis"/>
        </w:rPr>
        <w:t>1. Congress has NATO’s back</w:t>
      </w:r>
      <w:r w:rsidRPr="00800090">
        <w:rPr>
          <w:sz w:val="14"/>
        </w:rPr>
        <w:t xml:space="preserve">. Three weeks ago, House Speaker Nancy </w:t>
      </w:r>
      <w:r w:rsidRPr="00800090">
        <w:rPr>
          <w:rStyle w:val="StyleUnderline"/>
        </w:rPr>
        <w:t>Pelosi extended the invitation to Stoltenberg on behalf of</w:t>
      </w:r>
      <w:r w:rsidRPr="00800090">
        <w:rPr>
          <w:sz w:val="14"/>
        </w:rPr>
        <w:t xml:space="preserve"> Senate Majority Leader Mitch </w:t>
      </w:r>
      <w:r w:rsidRPr="00800090">
        <w:rPr>
          <w:rStyle w:val="StyleUnderline"/>
        </w:rPr>
        <w:t>McConnell</w:t>
      </w:r>
      <w:r w:rsidRPr="00800090">
        <w:rPr>
          <w:sz w:val="14"/>
        </w:rPr>
        <w:t xml:space="preserve">, Senate Minority Leader Charles </w:t>
      </w:r>
      <w:r w:rsidRPr="00800090">
        <w:rPr>
          <w:rStyle w:val="StyleUnderline"/>
        </w:rPr>
        <w:t>Schumer</w:t>
      </w:r>
      <w:r w:rsidRPr="00800090">
        <w:rPr>
          <w:sz w:val="14"/>
        </w:rPr>
        <w:t xml:space="preserve">, House Minority Leader Kevin </w:t>
      </w:r>
      <w:r w:rsidRPr="00800090">
        <w:rPr>
          <w:rStyle w:val="StyleUnderline"/>
        </w:rPr>
        <w:t>McCarthy and herself. The invitation</w:t>
      </w:r>
      <w:r w:rsidRPr="00800090">
        <w:rPr>
          <w:sz w:val="14"/>
        </w:rPr>
        <w:t xml:space="preserve">, which </w:t>
      </w:r>
      <w:r w:rsidRPr="00800090">
        <w:rPr>
          <w:rStyle w:val="StyleUnderline"/>
        </w:rPr>
        <w:t>called for strengthening the “critical alliance,” followed other congressional actions triggered by concerns about Trump’s attitude toward NATO</w:t>
      </w:r>
      <w:r w:rsidRPr="00800090">
        <w:rPr>
          <w:sz w:val="14"/>
        </w:rPr>
        <w:t xml:space="preserve"> — particularly his oft-stated skepticism of the alliance’s value and belief that NATO is a financial drag on the United States. In 2017, the Republican-controlled House and Senate passed resolutions to reaffirm the U.S. commitment to Article 5 of the North Atlantic Treaty, which requires NATO members to come to one another’s defense. More recently, reports that Trump was considering withdrawing from NATO mobilized further bipartisan support for NATO. In January, </w:t>
      </w:r>
      <w:r w:rsidRPr="00800090">
        <w:rPr>
          <w:rStyle w:val="StyleUnderline"/>
        </w:rPr>
        <w:t>the House voted 357 to 22 to approve a bill that would prohibit</w:t>
      </w:r>
      <w:r w:rsidRPr="00800090">
        <w:rPr>
          <w:sz w:val="14"/>
        </w:rPr>
        <w:t xml:space="preserve"> the appropriation or use of </w:t>
      </w:r>
      <w:r w:rsidRPr="00800090">
        <w:rPr>
          <w:rStyle w:val="StyleUnderline"/>
        </w:rPr>
        <w:t>funds to withdraw from the alliance.</w:t>
      </w:r>
      <w:r w:rsidRPr="00800090">
        <w:rPr>
          <w:sz w:val="14"/>
        </w:rPr>
        <w:t xml:space="preserve"> In the Senate, </w:t>
      </w:r>
      <w:r w:rsidRPr="00800090">
        <w:rPr>
          <w:rStyle w:val="StyleUnderline"/>
        </w:rPr>
        <w:t xml:space="preserve">a bipartisan group of sponsors reintroduced </w:t>
      </w:r>
      <w:r w:rsidRPr="00800090">
        <w:rPr>
          <w:sz w:val="14"/>
        </w:rPr>
        <w:t xml:space="preserve">related </w:t>
      </w:r>
      <w:r w:rsidRPr="00800090">
        <w:rPr>
          <w:rStyle w:val="StyleUnderline"/>
        </w:rPr>
        <w:t>legislation that would</w:t>
      </w:r>
      <w:r w:rsidRPr="00800090">
        <w:rPr>
          <w:sz w:val="14"/>
        </w:rPr>
        <w:t xml:space="preserve"> prohibit </w:t>
      </w:r>
      <w:r w:rsidRPr="00800090">
        <w:rPr>
          <w:rStyle w:val="StyleUnderline"/>
        </w:rPr>
        <w:t>withdrawal without the approval of two-thirds of the Senate</w:t>
      </w:r>
      <w:r w:rsidRPr="00800090">
        <w:rPr>
          <w:sz w:val="14"/>
        </w:rPr>
        <w:t xml:space="preserve">. </w:t>
      </w:r>
      <w:r w:rsidRPr="00800090">
        <w:rPr>
          <w:rStyle w:val="Emphasis"/>
        </w:rPr>
        <w:t>2. Leaders in both parties support NATO.</w:t>
      </w:r>
      <w:r w:rsidRPr="00800090">
        <w:rPr>
          <w:sz w:val="14"/>
        </w:rPr>
        <w:t xml:space="preserve"> There is deep bipartisan support for the alliance. </w:t>
      </w:r>
      <w:r w:rsidRPr="00800090">
        <w:rPr>
          <w:rStyle w:val="StyleUnderline"/>
        </w:rPr>
        <w:t>The 2016 Chicago Council Leadership Survey</w:t>
      </w:r>
      <w:r w:rsidRPr="00800090">
        <w:rPr>
          <w:sz w:val="14"/>
        </w:rPr>
        <w:t xml:space="preserve"> — conducted after Trump had won the Republican nomination for the presidency — </w:t>
      </w:r>
      <w:r w:rsidRPr="00800090">
        <w:rPr>
          <w:rStyle w:val="StyleUnderline"/>
        </w:rPr>
        <w:t>found that only 5 percent of Democrats and 11 percent of Republicans</w:t>
      </w:r>
      <w:r w:rsidRPr="00800090">
        <w:rPr>
          <w:sz w:val="14"/>
        </w:rPr>
        <w:t xml:space="preserve"> in foreign policy leadership roles in and out of government </w:t>
      </w:r>
      <w:r w:rsidRPr="00800090">
        <w:rPr>
          <w:rStyle w:val="StyleUnderline"/>
        </w:rPr>
        <w:t>favored reducing the U.S. commitment to NATO</w:t>
      </w:r>
      <w:r w:rsidRPr="00800090">
        <w:rPr>
          <w:sz w:val="14"/>
        </w:rPr>
        <w:t>. In fact</w:t>
      </w:r>
      <w:r w:rsidRPr="00800090">
        <w:rPr>
          <w:rStyle w:val="StyleUnderline"/>
        </w:rPr>
        <w:t>, 87 percent of Republican and 94 percent of Democratic foreign policy leaders</w:t>
      </w:r>
      <w:r w:rsidRPr="00800090">
        <w:rPr>
          <w:sz w:val="14"/>
        </w:rPr>
        <w:t xml:space="preserve"> and </w:t>
      </w:r>
      <w:r w:rsidRPr="00800090">
        <w:rPr>
          <w:rStyle w:val="StyleUnderline"/>
        </w:rPr>
        <w:t>experts supported either increasing the U.S. commitment to NATO, or keeping the U.S. commitment the same</w:t>
      </w:r>
      <w:r w:rsidRPr="00800090">
        <w:rPr>
          <w:sz w:val="14"/>
        </w:rPr>
        <w:t>. There are, of course, critics who question the need for NATO in a world without the Soviet Union, but politically there remains strong bipartisan support for the alliance at the elite level. Foreign policy leaders and experts in both parties also value multilateral backing for military interventions — though Republicans tend to be less enthusiastic than Democrats about global institutions. Our research shows that Democratic and Republican leaders, by margins of 18 percent and 15 percent, respectively, are more likely to support military intervention backed by the U.N. Security Council vs. unilateral interventions</w:t>
      </w:r>
      <w:r w:rsidRPr="00800090">
        <w:rPr>
          <w:rStyle w:val="Emphasis"/>
        </w:rPr>
        <w:t>. 3. Congress is challenging Trump on other issues, too</w:t>
      </w:r>
      <w:r w:rsidRPr="00800090">
        <w:rPr>
          <w:sz w:val="14"/>
        </w:rPr>
        <w:t xml:space="preserve">. </w:t>
      </w:r>
      <w:r w:rsidRPr="00800090">
        <w:rPr>
          <w:rStyle w:val="StyleUnderline"/>
        </w:rPr>
        <w:t>The congressional invitation</w:t>
      </w:r>
      <w:r w:rsidRPr="00800090">
        <w:rPr>
          <w:sz w:val="14"/>
        </w:rPr>
        <w:t xml:space="preserve"> to Stoltenberg </w:t>
      </w:r>
      <w:r w:rsidRPr="00800090">
        <w:rPr>
          <w:rStyle w:val="StyleUnderline"/>
        </w:rPr>
        <w:t xml:space="preserve">is part of a broader pattern in which lawmakers in both parties are taking on a variety of Trump’s foreign policies. </w:t>
      </w:r>
      <w:r w:rsidRPr="00800090">
        <w:rPr>
          <w:sz w:val="14"/>
        </w:rPr>
        <w:t xml:space="preserve">In 2017, </w:t>
      </w:r>
      <w:r w:rsidRPr="00800090">
        <w:rPr>
          <w:rStyle w:val="StyleUnderline"/>
        </w:rPr>
        <w:t>Congress restricted Trump’s ability to lift sanctions on Russia</w:t>
      </w:r>
      <w:r w:rsidRPr="00800090">
        <w:rPr>
          <w:sz w:val="14"/>
        </w:rPr>
        <w:t xml:space="preserve"> — and imposed new Russian sanctions despite Trump’s opposition to the legislation. In each of the past two appropriation cycles, </w:t>
      </w:r>
      <w:r w:rsidRPr="00800090">
        <w:rPr>
          <w:rStyle w:val="StyleUnderline"/>
        </w:rPr>
        <w:t>Congress rejected Trump’s proposals to slash U.S. spending on diplomacy</w:t>
      </w:r>
      <w:r w:rsidRPr="00800090">
        <w:rPr>
          <w:sz w:val="14"/>
        </w:rPr>
        <w:t xml:space="preserve"> and foreign aid by as much as one-third, keeping funding in those areas roughly constant rather than cutting it. In 2018, Congress also aimed to reassure U.S. allies and partners of the U.S. commitment to Asia, with measures such as the Taiwan Travel Act and the Asia Reassurance Initiative Act. In 2019, the House and Senate approved bipartisan resolutions to end U.S. military involvement in the war in Yemen. </w:t>
      </w:r>
      <w:r w:rsidRPr="00800090">
        <w:rPr>
          <w:rStyle w:val="StyleUnderline"/>
        </w:rPr>
        <w:t>And the Senate approved a resolution rebuking Trump’s announced plans to withdraw U.S. troops from Afghanistan and Syria. There are</w:t>
      </w:r>
      <w:r w:rsidRPr="00800090">
        <w:rPr>
          <w:sz w:val="14"/>
        </w:rPr>
        <w:t xml:space="preserve"> also growing </w:t>
      </w:r>
      <w:r w:rsidRPr="00800090">
        <w:rPr>
          <w:rStyle w:val="StyleUnderline"/>
        </w:rPr>
        <w:t>signs</w:t>
      </w:r>
      <w:r w:rsidRPr="00800090">
        <w:rPr>
          <w:sz w:val="14"/>
        </w:rPr>
        <w:t xml:space="preserve"> that </w:t>
      </w:r>
      <w:r w:rsidRPr="00800090">
        <w:rPr>
          <w:rStyle w:val="StyleUnderline"/>
        </w:rPr>
        <w:t>Trump may be unable to persuade Congress to approve the United States-Mexico-Canada trade agreement</w:t>
      </w:r>
      <w:r w:rsidRPr="00800090">
        <w:rPr>
          <w:sz w:val="14"/>
        </w:rPr>
        <w:t xml:space="preserve"> the United States negotiated last year as a replacement for NAFTA. </w:t>
      </w:r>
      <w:r w:rsidRPr="00800090">
        <w:rPr>
          <w:rStyle w:val="Emphasis"/>
        </w:rPr>
        <w:t>4. Bipartisanship and polarization coexist on foreign policy</w:t>
      </w:r>
      <w:r w:rsidRPr="00800090">
        <w:rPr>
          <w:sz w:val="14"/>
        </w:rPr>
        <w:t xml:space="preserve">. To be sure, </w:t>
      </w:r>
      <w:r w:rsidRPr="00800090">
        <w:rPr>
          <w:rStyle w:val="StyleUnderline"/>
        </w:rPr>
        <w:t>other areas of foreign policy are subject to sharper partisan polarization</w:t>
      </w:r>
      <w:r w:rsidRPr="00800090">
        <w:rPr>
          <w:sz w:val="14"/>
        </w:rPr>
        <w:t xml:space="preserve"> in Washington. More Democratic than Republican leaders believe that limiting climate change is an important U.S. foreign policy goal — and more Republican leaders prioritize controlling and reducing illegal immigration. Republicans are also more supportive than Democrats of the potential use of military force to prevent Iran from obtaining a nuclear weapon. And Democrats are more supportive of the Iran nuclear deal from which Trump withdrew. But when it comes to U.S. alliances around the world, foreign policy leaders in the two parties — aside from Trump — find themselves broadly in agreement, though perhaps for different reasons. Also in agreement is the American public. Yes, </w:t>
      </w:r>
      <w:r w:rsidRPr="00800090">
        <w:rPr>
          <w:rStyle w:val="StyleUnderline"/>
        </w:rPr>
        <w:t>surveys show public concern about unity among NATO allies</w:t>
      </w:r>
      <w:r w:rsidRPr="00800090">
        <w:rPr>
          <w:sz w:val="14"/>
        </w:rPr>
        <w:t xml:space="preserve"> — </w:t>
      </w:r>
      <w:r w:rsidRPr="00800090">
        <w:rPr>
          <w:rStyle w:val="StyleUnderline"/>
        </w:rPr>
        <w:t>57 percent of Americans say alliance unity is weaker now than it was 10 years ago, including four in 10 Republicans. But public support for the U.S. commitment to NATO remains</w:t>
      </w:r>
      <w:r w:rsidRPr="00800090">
        <w:rPr>
          <w:sz w:val="14"/>
        </w:rPr>
        <w:t xml:space="preserve"> strong. </w:t>
      </w:r>
      <w:r w:rsidRPr="00800090">
        <w:rPr>
          <w:rStyle w:val="StyleUnderline"/>
        </w:rPr>
        <w:t>Three in four Americans favor maintaining or increasing the U.S. commitment to NATO</w:t>
      </w:r>
      <w:r w:rsidRPr="00800090">
        <w:rPr>
          <w:sz w:val="14"/>
        </w:rPr>
        <w:t xml:space="preserve">, including large majorities across party lines. In short, polarization is a serious problem in U.S. foreign policy, but </w:t>
      </w:r>
      <w:r w:rsidRPr="00800090">
        <w:rPr>
          <w:rStyle w:val="StyleUnderline"/>
        </w:rPr>
        <w:t>NATO policy and many other international issues remain ripe for bipartisanship</w:t>
      </w:r>
      <w:r w:rsidRPr="00800090">
        <w:rPr>
          <w:sz w:val="14"/>
        </w:rPr>
        <w:t xml:space="preserve">. </w:t>
      </w:r>
      <w:r w:rsidRPr="00800090">
        <w:rPr>
          <w:rStyle w:val="Emphasis"/>
        </w:rPr>
        <w:t>5. Congress is signaling to both Trump and U.S. allies.</w:t>
      </w:r>
      <w:r w:rsidRPr="00800090">
        <w:rPr>
          <w:sz w:val="14"/>
        </w:rPr>
        <w:t xml:space="preserve"> </w:t>
      </w:r>
      <w:r w:rsidRPr="00800090">
        <w:rPr>
          <w:rStyle w:val="StyleUnderline"/>
        </w:rPr>
        <w:t xml:space="preserve">The Stoltenberg invitation and other recent pro-NATO </w:t>
      </w:r>
      <w:r w:rsidRPr="00800090">
        <w:rPr>
          <w:sz w:val="14"/>
        </w:rPr>
        <w:t xml:space="preserve">steps by Congress </w:t>
      </w:r>
      <w:r w:rsidRPr="00800090">
        <w:rPr>
          <w:rStyle w:val="StyleUnderline"/>
        </w:rPr>
        <w:t xml:space="preserve">are designed to constrain Trump and reassure members of the alliance. </w:t>
      </w:r>
      <w:r w:rsidRPr="00800090">
        <w:rPr>
          <w:sz w:val="14"/>
        </w:rPr>
        <w:t xml:space="preserve">Domestically, </w:t>
      </w:r>
      <w:r w:rsidRPr="00800090">
        <w:rPr>
          <w:rStyle w:val="StyleUnderline"/>
        </w:rPr>
        <w:t>these moves signal to Trump that he will face strong congressional opposition</w:t>
      </w:r>
      <w:r w:rsidRPr="00800090">
        <w:rPr>
          <w:sz w:val="14"/>
        </w:rPr>
        <w:t xml:space="preserve"> to any efforts to pull the United States further away from NATO. Such </w:t>
      </w:r>
      <w:r w:rsidRPr="00800090">
        <w:rPr>
          <w:rStyle w:val="StyleUnderline"/>
        </w:rPr>
        <w:t>bipartisan opposition could be politically harmful to Trump by suggesting to voters that his foreign policy is</w:t>
      </w:r>
      <w:r w:rsidRPr="00800090">
        <w:rPr>
          <w:sz w:val="14"/>
        </w:rPr>
        <w:t xml:space="preserve"> misguided. Internationally, </w:t>
      </w:r>
      <w:r w:rsidRPr="00800090">
        <w:rPr>
          <w:rStyle w:val="StyleUnderline"/>
        </w:rPr>
        <w:t>the congressional actions signal to U.S. allies that other American leaders will continue to push hard for a more pro-NATO</w:t>
      </w:r>
      <w:r w:rsidRPr="00800090">
        <w:rPr>
          <w:sz w:val="14"/>
        </w:rPr>
        <w:t xml:space="preserve"> </w:t>
      </w:r>
      <w:r w:rsidRPr="00800090">
        <w:rPr>
          <w:rStyle w:val="StyleUnderline"/>
        </w:rPr>
        <w:t>orientation</w:t>
      </w:r>
      <w:r w:rsidRPr="00800090">
        <w:rPr>
          <w:sz w:val="14"/>
        </w:rPr>
        <w:t xml:space="preserve"> in U.S. policy. </w:t>
      </w:r>
      <w:r w:rsidRPr="00800090">
        <w:rPr>
          <w:rStyle w:val="StyleUnderline"/>
        </w:rPr>
        <w:t>Such signaling may help encourage America’s allies to stick out the current rough patch in transatlantic relations</w:t>
      </w:r>
      <w:r w:rsidRPr="00800090">
        <w:rPr>
          <w:sz w:val="14"/>
        </w:rPr>
        <w:t xml:space="preserve">, rather than realigning their own foreign policies away from the United States. Beyond the Trump presidency, </w:t>
      </w:r>
      <w:r w:rsidRPr="00800090">
        <w:rPr>
          <w:rStyle w:val="StyleUnderline"/>
        </w:rPr>
        <w:t>avoiding major swings in U.S. policies toward allies and international agreements will be critical to rebuild and maintain the credibility of U.S. commitments to a rules-based international order</w:t>
      </w:r>
      <w:r w:rsidRPr="00800090">
        <w:rPr>
          <w:sz w:val="14"/>
        </w:rPr>
        <w:t>.</w:t>
      </w:r>
    </w:p>
    <w:p w:rsidR="00367E89" w:rsidRDefault="00367E89" w:rsidP="00367E89">
      <w:pPr>
        <w:pStyle w:val="Heading4"/>
      </w:pPr>
      <w:r>
        <w:t xml:space="preserve">Introduction of </w:t>
      </w:r>
      <w:r w:rsidRPr="004563A9">
        <w:rPr>
          <w:u w:val="single"/>
        </w:rPr>
        <w:t>ambiguity</w:t>
      </w:r>
      <w:r>
        <w:t xml:space="preserve"> as to whether the US will risk it’s blood and treasure to protect NATO causes </w:t>
      </w:r>
      <w:r w:rsidRPr="004563A9">
        <w:rPr>
          <w:u w:val="single"/>
        </w:rPr>
        <w:t>defections</w:t>
      </w:r>
      <w:r>
        <w:t xml:space="preserve"> that undermines </w:t>
      </w:r>
      <w:r w:rsidRPr="004563A9">
        <w:rPr>
          <w:u w:val="single"/>
        </w:rPr>
        <w:t>NATO cohesion</w:t>
      </w:r>
      <w:r>
        <w:t xml:space="preserve"> and causes </w:t>
      </w:r>
      <w:r w:rsidRPr="004511CF">
        <w:rPr>
          <w:u w:val="single"/>
        </w:rPr>
        <w:t>prolif</w:t>
      </w:r>
      <w:r>
        <w:rPr>
          <w:u w:val="single"/>
        </w:rPr>
        <w:t>eration</w:t>
      </w:r>
    </w:p>
    <w:p w:rsidR="00367E89" w:rsidRDefault="00367E89" w:rsidP="00367E89">
      <w:r>
        <w:t xml:space="preserve">Justin V. </w:t>
      </w:r>
      <w:r w:rsidRPr="00A337EA">
        <w:rPr>
          <w:rStyle w:val="Style13ptBold"/>
        </w:rPr>
        <w:t>Anderson and</w:t>
      </w:r>
      <w:r>
        <w:t xml:space="preserve"> Jeffrey A. </w:t>
      </w:r>
      <w:r w:rsidRPr="00A337EA">
        <w:rPr>
          <w:rStyle w:val="Style13ptBold"/>
        </w:rPr>
        <w:t>Larsen 13</w:t>
      </w:r>
      <w:r>
        <w:t xml:space="preserve"> {Justin V. Anderson is a Senior National Security Policy Analyst with SAIC in Arlington, VA, providing contract support to government clients on nuclear arms control, deterrence, and WMD proliferation issues. Jeffrey A. Larsen is a Senior Scientist with Science Applications International Corporation (SAIC) in Colorado Springs. September 2013. “Extended Deterrence and Allied Assurance: Key Concepts and Current Challenges for U.S. Policy.” </w:t>
      </w:r>
      <w:hyperlink r:id="rId25" w:history="1">
        <w:r w:rsidRPr="00047C80">
          <w:rPr>
            <w:rStyle w:val="Hyperlink"/>
          </w:rPr>
          <w:t>https://www.usafa.edu/app/uploads/OCP69.pdf}//JM</w:t>
        </w:r>
      </w:hyperlink>
    </w:p>
    <w:p w:rsidR="00367E89" w:rsidRDefault="00367E89" w:rsidP="00367E89">
      <w:pPr>
        <w:rPr>
          <w:sz w:val="14"/>
        </w:rPr>
      </w:pPr>
      <w:r w:rsidRPr="00030A21">
        <w:rPr>
          <w:sz w:val="14"/>
        </w:rPr>
        <w:t xml:space="preserve">Trading New York for Hamburg? </w:t>
      </w:r>
      <w:r w:rsidRPr="00030A21">
        <w:rPr>
          <w:rStyle w:val="Emphasis"/>
        </w:rPr>
        <w:t>The U.S. ability to defend Western Europe</w:t>
      </w:r>
      <w:r w:rsidRPr="00030A21">
        <w:rPr>
          <w:sz w:val="14"/>
        </w:rPr>
        <w:t xml:space="preserve"> with nuclear forces </w:t>
      </w:r>
      <w:r w:rsidRPr="00D412F5">
        <w:rPr>
          <w:u w:val="single"/>
        </w:rPr>
        <w:t>capable of deterring a superior conventional opponent</w:t>
      </w:r>
      <w:r w:rsidRPr="00030A21">
        <w:rPr>
          <w:sz w:val="14"/>
        </w:rPr>
        <w:t xml:space="preserve"> (and, in time, a nuclear peer) thus </w:t>
      </w:r>
      <w:r w:rsidRPr="00D412F5">
        <w:rPr>
          <w:u w:val="single"/>
        </w:rPr>
        <w:t xml:space="preserve">represented the </w:t>
      </w:r>
      <w:r w:rsidRPr="00030A21">
        <w:rPr>
          <w:rStyle w:val="Emphasis"/>
        </w:rPr>
        <w:t>cornerstone of NATO Cold War defense strategies</w:t>
      </w:r>
      <w:r w:rsidRPr="00D412F5">
        <w:rPr>
          <w:u w:val="single"/>
        </w:rPr>
        <w:t>. It was also vital to U.S. efforts to assure each of the alliance’s member states that they enjoyed the protection of a nuclear-armed superpower</w:t>
      </w:r>
      <w:r w:rsidRPr="00030A21">
        <w:rPr>
          <w:sz w:val="14"/>
        </w:rPr>
        <w:t xml:space="preserve">. With </w:t>
      </w:r>
      <w:r w:rsidRPr="00D412F5">
        <w:rPr>
          <w:u w:val="single"/>
        </w:rPr>
        <w:t xml:space="preserve">the United States representing far and away the most powerful member of NATO, </w:t>
      </w:r>
      <w:r w:rsidRPr="00030A21">
        <w:rPr>
          <w:rStyle w:val="Emphasis"/>
        </w:rPr>
        <w:t>the cohesion of the alliance depended on member states believing that U.S. political leaders were prepared to put their military forces – and</w:t>
      </w:r>
      <w:r w:rsidRPr="00D412F5">
        <w:rPr>
          <w:u w:val="single"/>
        </w:rPr>
        <w:t xml:space="preserve"> perhaps even </w:t>
      </w:r>
      <w:r w:rsidRPr="00030A21">
        <w:rPr>
          <w:rStyle w:val="Emphasis"/>
        </w:rPr>
        <w:t>their homeland – at risk in order to defend allies on the other side of the Atlantic</w:t>
      </w:r>
      <w:r w:rsidRPr="00D412F5">
        <w:rPr>
          <w:u w:val="single"/>
        </w:rPr>
        <w:t>. As the Soviet Union began developing nuclear forces capable of ranging U.S. cities, however, not all U.S. allies were convinced this was the case</w:t>
      </w:r>
      <w:r w:rsidRPr="00030A21">
        <w:rPr>
          <w:sz w:val="14"/>
        </w:rPr>
        <w:t xml:space="preserve">. By the 1960s, President Charles de Gaulle of </w:t>
      </w:r>
      <w:r w:rsidRPr="00D412F5">
        <w:rPr>
          <w:u w:val="single"/>
        </w:rPr>
        <w:t>France was openly speculating the United States would never</w:t>
      </w:r>
      <w:r w:rsidRPr="00030A21">
        <w:rPr>
          <w:sz w:val="14"/>
        </w:rPr>
        <w:t xml:space="preserve"> trade New York for Hamburg – i.e. it would never </w:t>
      </w:r>
      <w:r w:rsidRPr="00D412F5">
        <w:rPr>
          <w:u w:val="single"/>
        </w:rPr>
        <w:t>risk a Soviet nuclear strike against a major U.S. city in order to protect a vulnerable allied target from an attack by the Warsaw Pact</w:t>
      </w:r>
      <w:r w:rsidRPr="00030A21">
        <w:rPr>
          <w:sz w:val="14"/>
        </w:rPr>
        <w:t xml:space="preserve">.92 </w:t>
      </w:r>
      <w:r w:rsidRPr="00D412F5">
        <w:rPr>
          <w:u w:val="single"/>
        </w:rPr>
        <w:t>He</w:t>
      </w:r>
      <w:r w:rsidRPr="00030A21">
        <w:rPr>
          <w:sz w:val="14"/>
        </w:rPr>
        <w:t xml:space="preserve"> also </w:t>
      </w:r>
      <w:r w:rsidRPr="00D412F5">
        <w:rPr>
          <w:u w:val="single"/>
        </w:rPr>
        <w:t>argued that NATO was dangerously dependent on the United States and its uncertain (in his mind) nuclear deterrent</w:t>
      </w:r>
      <w:r w:rsidRPr="00030A21">
        <w:rPr>
          <w:sz w:val="14"/>
        </w:rPr>
        <w:t xml:space="preserve">, effectively ceding sovereign decision-making and national security decisions to American policymakers in Washington. </w:t>
      </w:r>
      <w:r w:rsidRPr="00D412F5">
        <w:rPr>
          <w:u w:val="single"/>
        </w:rPr>
        <w:t>This, he asserted, was extremely dangerous given tensions between the United States and the Soviet Union</w:t>
      </w:r>
      <w:r w:rsidRPr="00030A21">
        <w:rPr>
          <w:sz w:val="14"/>
        </w:rPr>
        <w:t xml:space="preserve">, holding NATO’s European members hostage to decisions in foreign capitals. </w:t>
      </w:r>
      <w:r w:rsidRPr="00030A21">
        <w:rPr>
          <w:rStyle w:val="Emphasis"/>
        </w:rPr>
        <w:t>De Gaulle’s doubts</w:t>
      </w:r>
      <w:r w:rsidRPr="00D412F5">
        <w:rPr>
          <w:u w:val="single"/>
        </w:rPr>
        <w:t xml:space="preserve"> about the credibility of U.S. extended deterrence commitments to NATO </w:t>
      </w:r>
      <w:r w:rsidRPr="00030A21">
        <w:rPr>
          <w:rStyle w:val="Emphasis"/>
        </w:rPr>
        <w:t>led him to strongly support France’s development of an independent nuclear deterrent</w:t>
      </w:r>
      <w:r w:rsidRPr="00030A21">
        <w:rPr>
          <w:sz w:val="14"/>
        </w:rPr>
        <w:t xml:space="preserve">. Neither assured destruction nor flexible response appeared credible to him in light of the Soviet Union’s ability to directly threaten the United States with nuclear attack. </w:t>
      </w:r>
      <w:r w:rsidRPr="00D412F5">
        <w:rPr>
          <w:u w:val="single"/>
        </w:rPr>
        <w:t>These</w:t>
      </w:r>
      <w:r w:rsidRPr="00030A21">
        <w:rPr>
          <w:sz w:val="14"/>
        </w:rPr>
        <w:t xml:space="preserve"> doubts and his broader </w:t>
      </w:r>
      <w:r w:rsidRPr="00D412F5">
        <w:rPr>
          <w:u w:val="single"/>
        </w:rPr>
        <w:t>concerns</w:t>
      </w:r>
      <w:r w:rsidRPr="00030A21">
        <w:rPr>
          <w:sz w:val="14"/>
        </w:rPr>
        <w:t xml:space="preserve"> that France’s membership in the alliance hindered its national security and ability to independently engage in Cold War geopolitics </w:t>
      </w:r>
      <w:r w:rsidRPr="00D412F5">
        <w:rPr>
          <w:u w:val="single"/>
        </w:rPr>
        <w:t>informed his decision to withdraw France from the NATO’s military structure in 1966</w:t>
      </w:r>
      <w:r w:rsidRPr="00030A21">
        <w:rPr>
          <w:sz w:val="14"/>
        </w:rPr>
        <w:t xml:space="preserve">.93 The questions raised by de Gaulle </w:t>
      </w:r>
      <w:r w:rsidRPr="00D412F5">
        <w:rPr>
          <w:u w:val="single"/>
        </w:rPr>
        <w:t>posed a significant challenge to U.S. efforts to assure its European allies as the Soviet Union began to develop ICBMs</w:t>
      </w:r>
      <w:r w:rsidRPr="00030A21">
        <w:rPr>
          <w:sz w:val="14"/>
        </w:rPr>
        <w:t xml:space="preserve"> and other long-range nuclear forces.94 By the late 1960s Moscow possessed a significant edge in conventional forces and appeared capable of credibly threatening the United States, even if its overall numbers of forces were still several years from catching up to the U.S. arsenal. </w:t>
      </w:r>
      <w:r w:rsidRPr="00030A21">
        <w:rPr>
          <w:u w:val="single"/>
        </w:rPr>
        <w:t>Some allies wondered if an American president would engage in brinkmanship with the Kremlin</w:t>
      </w:r>
      <w:r w:rsidRPr="00030A21">
        <w:rPr>
          <w:sz w:val="14"/>
        </w:rPr>
        <w:t xml:space="preserve"> over Hamburg, Berlin, or other vulnerable areas of the alliance. U</w:t>
      </w:r>
      <w:r w:rsidRPr="00030A21">
        <w:rPr>
          <w:u w:val="single"/>
        </w:rPr>
        <w:t>.S. domestic politics also contributed to allied unease in the 1960s</w:t>
      </w:r>
      <w:r w:rsidRPr="00030A21">
        <w:rPr>
          <w:sz w:val="14"/>
        </w:rPr>
        <w:t xml:space="preserve">, with a number of members of Congress voicing their displeasure over what they viewed as a failure of other NATO states to shoulder what they considered a fair share of the burden of defending Europe.95 </w:t>
      </w:r>
      <w:r w:rsidRPr="00030A21">
        <w:rPr>
          <w:rStyle w:val="Emphasis"/>
        </w:rPr>
        <w:t>The loss of one of its strongest members was a blow to NATO</w:t>
      </w:r>
      <w:r w:rsidRPr="00030A21">
        <w:rPr>
          <w:u w:val="single"/>
        </w:rPr>
        <w:t xml:space="preserve">, but </w:t>
      </w:r>
      <w:r w:rsidRPr="00030A21">
        <w:rPr>
          <w:rStyle w:val="Emphasis"/>
        </w:rPr>
        <w:t>it remained intact</w:t>
      </w:r>
      <w:r w:rsidRPr="00030A21">
        <w:rPr>
          <w:sz w:val="14"/>
        </w:rPr>
        <w:t xml:space="preserve"> through the end of the Cold War </w:t>
      </w:r>
      <w:r w:rsidRPr="00030A21">
        <w:rPr>
          <w:rStyle w:val="Emphasis"/>
        </w:rPr>
        <w:t>because U.S. leaders clearly demonstrated their willingness to risk blood and treasure on behalf of</w:t>
      </w:r>
      <w:r w:rsidRPr="00030A21">
        <w:rPr>
          <w:sz w:val="14"/>
        </w:rPr>
        <w:t xml:space="preserve"> Germany and other members of </w:t>
      </w:r>
      <w:r w:rsidRPr="00030A21">
        <w:rPr>
          <w:rStyle w:val="Emphasis"/>
        </w:rPr>
        <w:t>NATO</w:t>
      </w:r>
      <w:r w:rsidRPr="00030A21">
        <w:rPr>
          <w:sz w:val="14"/>
        </w:rPr>
        <w:t xml:space="preserve">. When France’s exit from NATO threatened to leave the alliance homeless and deprive it of a number of key military facilities, the Johnson administration worked to quickly and seamlessly transition NATO’s headquarters from Paris to Brussels and U.S. forces stationed in France to the United Kingdom, Belgium, and Germany. </w:t>
      </w:r>
      <w:r w:rsidRPr="00030A21">
        <w:rPr>
          <w:u w:val="single"/>
        </w:rPr>
        <w:t>President Lyndon Johnson also used his skills in domestic politicking to</w:t>
      </w:r>
      <w:r w:rsidRPr="00030A21">
        <w:rPr>
          <w:sz w:val="14"/>
        </w:rPr>
        <w:t xml:space="preserve"> head off efforts in the Congress to halve the number of U.S. forces in Europe, and </w:t>
      </w:r>
      <w:r w:rsidRPr="00030A21">
        <w:rPr>
          <w:u w:val="single"/>
        </w:rPr>
        <w:t xml:space="preserve">ensured the provision of </w:t>
      </w:r>
      <w:r w:rsidRPr="00030A21">
        <w:rPr>
          <w:rStyle w:val="Emphasis"/>
        </w:rPr>
        <w:t>continued military</w:t>
      </w:r>
      <w:r w:rsidRPr="00030A21">
        <w:rPr>
          <w:sz w:val="14"/>
        </w:rPr>
        <w:t xml:space="preserve"> and economic </w:t>
      </w:r>
      <w:r w:rsidRPr="00030A21">
        <w:rPr>
          <w:rStyle w:val="Emphasis"/>
        </w:rPr>
        <w:t>support</w:t>
      </w:r>
      <w:r w:rsidRPr="00030A21">
        <w:rPr>
          <w:sz w:val="14"/>
        </w:rPr>
        <w:t xml:space="preserve"> to key NATO members.96 Furthermore, </w:t>
      </w:r>
      <w:r w:rsidRPr="00030A21">
        <w:rPr>
          <w:u w:val="single"/>
        </w:rPr>
        <w:t>for many European allies de Gaulle’s argument that nuclear weapons represented the only true guarantee of national security in the superpower era ultimately solidified their commitment to NATO</w:t>
      </w:r>
      <w:r w:rsidRPr="00030A21">
        <w:rPr>
          <w:sz w:val="14"/>
        </w:rPr>
        <w:t xml:space="preserve">. Like de Gaulle, they had become convinced of the importance of nuclear deterrence to the defense of their home countries. They differed from de Gaulle, however, in their assessment of the U.S. commitment to their defense. For most NATO states during the Cold War, U.S. conventional and nuclear forces posted to bases on or near their home territory provided a visible demonstration of Washington’s preparedness to fight for Western Europe. In addition, the support of U.S. leaders, beginning with President Eisenhower, for NATO “nuclear sharing” arrangements (which would make certain types of U.S. nuclear weapons stored in Europe available to allies in the event of a major Warsaw Pact attack) also addressed concerns the United States would reserve nuclear forces for use only in defense of its narrow national interests.97 As aptly summarized by Sir Lawrence Freedman in his study The Evolution of Nuclear Strategy, most NATO allies during the Cold War “prefer[ed] to live with the known uncertainties of the US nuclear guarantee than with the political and strategic uncertainties of nuclear independence.”98 Despite significant stresses upon the alliance later in the Cold War, after 1966 </w:t>
      </w:r>
      <w:r w:rsidRPr="00030A21">
        <w:rPr>
          <w:rStyle w:val="Emphasis"/>
        </w:rPr>
        <w:t>no other states would defect from NATO</w:t>
      </w:r>
      <w:r w:rsidRPr="00030A21">
        <w:rPr>
          <w:u w:val="single"/>
        </w:rPr>
        <w:t>,</w:t>
      </w:r>
      <w:r w:rsidRPr="00030A21">
        <w:rPr>
          <w:sz w:val="14"/>
        </w:rPr>
        <w:t xml:space="preserve"> and U.S. nuclear forces would remain the linchpin of NATO defense strategies and plans until the fall of the Berlin Wall. De Gaulle’s defection also raised questions about the role of U.S. extended deterrence strategies within the broader geopolitics of the Cold War. The French president charged that these strategies could actually interfere with the development of stable, productive relations between European states and the Soviet Union. While disagreeing with de Gaulle’s decision to break away from the alliance, other members of NATO agreed the alliance needed to determine its views on the relationship between deterrence and diplomacy during an era of competition between two superpowers and their respective blocs. </w:t>
      </w:r>
      <w:r w:rsidRPr="00030A21">
        <w:rPr>
          <w:u w:val="single"/>
        </w:rPr>
        <w:t>Recognizing the importance of this relationship to assuring its NATO allies</w:t>
      </w:r>
      <w:r w:rsidRPr="00030A21">
        <w:rPr>
          <w:sz w:val="14"/>
        </w:rPr>
        <w:t xml:space="preserve">, the Johnson administration supported Belgian Foreign Minister Pierre </w:t>
      </w:r>
      <w:proofErr w:type="spellStart"/>
      <w:r w:rsidRPr="00030A21">
        <w:rPr>
          <w:sz w:val="14"/>
        </w:rPr>
        <w:t>Harmel’s</w:t>
      </w:r>
      <w:proofErr w:type="spellEnd"/>
      <w:r w:rsidRPr="00030A21">
        <w:rPr>
          <w:sz w:val="14"/>
        </w:rPr>
        <w:t xml:space="preserve"> suggestion in late 1966 that </w:t>
      </w:r>
      <w:r w:rsidRPr="00030A21">
        <w:rPr>
          <w:u w:val="single"/>
        </w:rPr>
        <w:t xml:space="preserve">the members of the alliance conduct a </w:t>
      </w:r>
      <w:r w:rsidRPr="00030A21">
        <w:rPr>
          <w:rStyle w:val="Emphasis"/>
        </w:rPr>
        <w:t>comprehensive study of its first 20 years</w:t>
      </w:r>
      <w:r w:rsidRPr="00030A21">
        <w:rPr>
          <w:u w:val="single"/>
        </w:rPr>
        <w:t xml:space="preserve"> and use the results to assess its future military and diplomatic goals</w:t>
      </w:r>
      <w:r w:rsidRPr="00030A21">
        <w:rPr>
          <w:sz w:val="14"/>
        </w:rPr>
        <w:t>. The initiative was recognized as a key effort to rally the alliance in the wake of France’s withdrawal and internal disagreements over whether and how to diplomatically engage the Soviet Union. The</w:t>
      </w:r>
      <w:r w:rsidRPr="00030A21">
        <w:rPr>
          <w:u w:val="single"/>
        </w:rPr>
        <w:t xml:space="preserve"> </w:t>
      </w:r>
      <w:r w:rsidRPr="00030A21">
        <w:rPr>
          <w:sz w:val="14"/>
        </w:rPr>
        <w:t xml:space="preserve">report found that the alliance could exercise deterrence and conduct diplomacy at the same time, concluding that “military security and a policy of détente are not contradictory but complementary.”99 While the Johnson administration would have preferred stronger language in support of deterrence, the </w:t>
      </w:r>
      <w:r w:rsidRPr="00030A21">
        <w:rPr>
          <w:u w:val="single"/>
        </w:rPr>
        <w:t xml:space="preserve">report’s findings generally aligned with the president’s conviction that the </w:t>
      </w:r>
      <w:r w:rsidRPr="00030A21">
        <w:rPr>
          <w:rStyle w:val="Emphasis"/>
        </w:rPr>
        <w:t>alliance’s bargaining power was directly linked with its military strength</w:t>
      </w:r>
      <w:r w:rsidRPr="00030A21">
        <w:rPr>
          <w:u w:val="single"/>
        </w:rPr>
        <w:t>: [a] strong NATO remains essential if we are to reach a solid agreement with the Soviet Union that reflects the common interests of each of the allied nations in peace and security.</w:t>
      </w:r>
      <w:r w:rsidRPr="00030A21">
        <w:rPr>
          <w:sz w:val="14"/>
        </w:rPr>
        <w:t xml:space="preserve">100 </w:t>
      </w:r>
      <w:r w:rsidRPr="00030A21">
        <w:rPr>
          <w:rStyle w:val="Emphasis"/>
        </w:rPr>
        <w:t>The United States’</w:t>
      </w:r>
      <w:r w:rsidRPr="00030A21">
        <w:rPr>
          <w:u w:val="single"/>
        </w:rPr>
        <w:t xml:space="preserve"> endorsement of the report and its </w:t>
      </w:r>
      <w:r w:rsidRPr="00030A21">
        <w:rPr>
          <w:rStyle w:val="Emphasis"/>
        </w:rPr>
        <w:t xml:space="preserve">unanimous acceptance </w:t>
      </w:r>
      <w:r w:rsidRPr="00030A21">
        <w:rPr>
          <w:sz w:val="14"/>
        </w:rPr>
        <w:t xml:space="preserve">by the other members of NATO in late 1967 </w:t>
      </w:r>
      <w:r w:rsidRPr="00030A21">
        <w:rPr>
          <w:u w:val="single"/>
        </w:rPr>
        <w:t xml:space="preserve">effectively </w:t>
      </w:r>
      <w:r w:rsidRPr="00030A21">
        <w:rPr>
          <w:rStyle w:val="Emphasis"/>
        </w:rPr>
        <w:t>ended questions about the alliance’s viability</w:t>
      </w:r>
      <w:r w:rsidRPr="00030A21">
        <w:rPr>
          <w:sz w:val="14"/>
        </w:rPr>
        <w:t xml:space="preserve"> in the wake of France’s departure. </w:t>
      </w:r>
      <w:r w:rsidRPr="00030A21">
        <w:rPr>
          <w:u w:val="single"/>
        </w:rPr>
        <w:t>It also addressed allied concerns regarding the superpower relationship</w:t>
      </w:r>
      <w:r w:rsidRPr="00030A21">
        <w:rPr>
          <w:sz w:val="14"/>
        </w:rPr>
        <w:t>. NATO members believed the U.S. nuclear umbrella over the alliance was important to their national security. However, they also wanted the United States to leave the door open for diplomacy with the Soviet Union, arguing that a cold peace with the Soviet bloc was better than a hot war that would destroy Europe. As a result, the willingness of U.S. leaders in the late 1960s and beyond to stake political capital on both the defense of NATO and on diplomacy with the Kremlin was an important component of U.S. assurance strategies during the remainder of the Cold War.</w:t>
      </w:r>
    </w:p>
    <w:p w:rsidR="00367E89" w:rsidRDefault="00367E89" w:rsidP="00367E89"/>
    <w:p w:rsidR="00367E89" w:rsidRPr="00377728" w:rsidRDefault="00367E89" w:rsidP="00367E89">
      <w:pPr>
        <w:pStyle w:val="Heading4"/>
      </w:pPr>
      <w:r w:rsidRPr="00377728">
        <w:rPr>
          <w:i/>
          <w:u w:val="single"/>
        </w:rPr>
        <w:t>NATO cohesion</w:t>
      </w:r>
      <w:r w:rsidRPr="00377728">
        <w:t xml:space="preserve"> is key to prevent </w:t>
      </w:r>
      <w:r w:rsidRPr="00377728">
        <w:rPr>
          <w:i/>
          <w:u w:val="single"/>
        </w:rPr>
        <w:t xml:space="preserve">Russian </w:t>
      </w:r>
      <w:proofErr w:type="spellStart"/>
      <w:r w:rsidRPr="00377728">
        <w:rPr>
          <w:i/>
          <w:u w:val="single"/>
        </w:rPr>
        <w:t>miscalc</w:t>
      </w:r>
      <w:proofErr w:type="spellEnd"/>
      <w:r w:rsidRPr="00377728">
        <w:t xml:space="preserve"> and extinction</w:t>
      </w:r>
    </w:p>
    <w:p w:rsidR="00367E89" w:rsidRPr="00377728" w:rsidRDefault="00367E89" w:rsidP="00367E89">
      <w:pPr>
        <w:pStyle w:val="CiteSpacing"/>
      </w:pPr>
      <w:r w:rsidRPr="00377728">
        <w:rPr>
          <w:rStyle w:val="Style13ptBold"/>
        </w:rPr>
        <w:t>Farmer 15</w:t>
      </w:r>
      <w:r w:rsidRPr="00377728">
        <w:t xml:space="preserve"> (Ben Farmer, Defense Correspondent at The Daily Telegraph, citing General Sir Adrian Bradshaw, Deputy Commander of NATO Forces in Europe, and former Director of British Special Forces, and Michael Fallon, Secretary of State for </w:t>
      </w:r>
      <w:proofErr w:type="spellStart"/>
      <w:r w:rsidRPr="00377728">
        <w:t>Defence</w:t>
      </w:r>
      <w:proofErr w:type="spellEnd"/>
      <w:r w:rsidRPr="00377728">
        <w:t xml:space="preserve">, member of the National Security Council, and Member of Parliament, United Kingdom and Great Britain and Northern Ireland, “NATO general: Russia tensions could escalate into all-out war,” Business Insider, 2-20-2015, </w:t>
      </w:r>
      <w:hyperlink r:id="rId26" w:history="1">
        <w:r w:rsidRPr="00377728">
          <w:rPr>
            <w:rStyle w:val="Hyperlink"/>
          </w:rPr>
          <w:t>http://www.businessinsider.com/nato-general-russia-tensions-could-escalate-to-war-2015-2</w:t>
        </w:r>
      </w:hyperlink>
      <w:r w:rsidRPr="00377728">
        <w:t>)</w:t>
      </w:r>
    </w:p>
    <w:p w:rsidR="00367E89" w:rsidRPr="0014339C" w:rsidRDefault="00367E89" w:rsidP="00367E89">
      <w:pPr>
        <w:rPr>
          <w:sz w:val="14"/>
        </w:rPr>
      </w:pPr>
      <w:r w:rsidRPr="00377728">
        <w:rPr>
          <w:rStyle w:val="StyleUnderline"/>
        </w:rPr>
        <w:t xml:space="preserve">Tensions with Russia could blow up into </w:t>
      </w:r>
      <w:r w:rsidRPr="00377728">
        <w:rPr>
          <w:rStyle w:val="Emphasis"/>
        </w:rPr>
        <w:t>all-out conflict</w:t>
      </w:r>
      <w:r w:rsidRPr="00377728">
        <w:rPr>
          <w:rStyle w:val="StyleUnderline"/>
        </w:rPr>
        <w:t xml:space="preserve">, posing “an </w:t>
      </w:r>
      <w:r w:rsidRPr="00377728">
        <w:rPr>
          <w:rStyle w:val="Emphasis"/>
        </w:rPr>
        <w:t>existential threat</w:t>
      </w:r>
      <w:r w:rsidRPr="00377728">
        <w:rPr>
          <w:sz w:val="14"/>
        </w:rPr>
        <w:t xml:space="preserve"> to our whole being”, </w:t>
      </w:r>
      <w:r w:rsidRPr="00377728">
        <w:rPr>
          <w:rStyle w:val="StyleUnderline"/>
        </w:rPr>
        <w:t xml:space="preserve">Britain’s top general in </w:t>
      </w:r>
      <w:proofErr w:type="spellStart"/>
      <w:r w:rsidRPr="00377728">
        <w:rPr>
          <w:rStyle w:val="StyleUnderline"/>
        </w:rPr>
        <w:t>Nato</w:t>
      </w:r>
      <w:proofErr w:type="spellEnd"/>
      <w:r w:rsidRPr="00377728">
        <w:rPr>
          <w:rStyle w:val="StyleUnderline"/>
        </w:rPr>
        <w:t xml:space="preserve"> has warned</w:t>
      </w:r>
      <w:r w:rsidRPr="00377728">
        <w:rPr>
          <w:sz w:val="14"/>
        </w:rPr>
        <w:t xml:space="preserve">. </w:t>
      </w:r>
      <w:r w:rsidRPr="00377728">
        <w:rPr>
          <w:rStyle w:val="StyleUnderline"/>
        </w:rPr>
        <w:t xml:space="preserve">Gen Sir Adrian Bradshaw, deputy commander of </w:t>
      </w:r>
      <w:proofErr w:type="spellStart"/>
      <w:r w:rsidRPr="00377728">
        <w:rPr>
          <w:rStyle w:val="StyleUnderline"/>
        </w:rPr>
        <w:t>Nato</w:t>
      </w:r>
      <w:proofErr w:type="spellEnd"/>
      <w:r w:rsidRPr="00377728">
        <w:rPr>
          <w:rStyle w:val="StyleUnderline"/>
        </w:rPr>
        <w:t xml:space="preserve"> forces in Europe, said</w:t>
      </w:r>
      <w:r w:rsidRPr="00377728">
        <w:rPr>
          <w:sz w:val="14"/>
        </w:rPr>
        <w:t xml:space="preserve"> there was a danger Vladimir </w:t>
      </w:r>
      <w:r w:rsidRPr="00377728">
        <w:rPr>
          <w:rStyle w:val="StyleUnderline"/>
        </w:rPr>
        <w:t xml:space="preserve">Putin could try to use his armies to invade and seize </w:t>
      </w:r>
      <w:proofErr w:type="spellStart"/>
      <w:r w:rsidRPr="00377728">
        <w:rPr>
          <w:rStyle w:val="StyleUnderline"/>
        </w:rPr>
        <w:t>Nato</w:t>
      </w:r>
      <w:proofErr w:type="spellEnd"/>
      <w:r w:rsidRPr="00377728">
        <w:rPr>
          <w:rStyle w:val="StyleUnderline"/>
        </w:rPr>
        <w:t xml:space="preserve"> territory, after calculating the alliance would be too afraid of escalating violence to respond</w:t>
      </w:r>
      <w:r w:rsidRPr="00377728">
        <w:rPr>
          <w:sz w:val="14"/>
        </w:rPr>
        <w:t xml:space="preserve">. His comments follow a clash between London and Moscow </w:t>
      </w:r>
      <w:r w:rsidRPr="00377728">
        <w:rPr>
          <w:rStyle w:val="StyleUnderline"/>
        </w:rPr>
        <w:t xml:space="preserve">after the </w:t>
      </w:r>
      <w:proofErr w:type="spellStart"/>
      <w:r w:rsidRPr="00377728">
        <w:rPr>
          <w:rStyle w:val="StyleUnderline"/>
        </w:rPr>
        <w:t>Defence</w:t>
      </w:r>
      <w:proofErr w:type="spellEnd"/>
      <w:r w:rsidRPr="00377728">
        <w:rPr>
          <w:rStyle w:val="StyleUnderline"/>
        </w:rPr>
        <w:t xml:space="preserve"> Secretary, Michael Fallon, said there was a "real and present danger</w:t>
      </w:r>
      <w:r w:rsidRPr="00377728">
        <w:rPr>
          <w:sz w:val="14"/>
        </w:rPr>
        <w:t xml:space="preserve">" </w:t>
      </w:r>
      <w:proofErr w:type="spellStart"/>
      <w:r w:rsidRPr="00377728">
        <w:rPr>
          <w:sz w:val="14"/>
        </w:rPr>
        <w:t>Mr</w:t>
      </w:r>
      <w:proofErr w:type="spellEnd"/>
      <w:r w:rsidRPr="00377728">
        <w:rPr>
          <w:sz w:val="14"/>
        </w:rPr>
        <w:t xml:space="preserve"> </w:t>
      </w:r>
      <w:r w:rsidRPr="00377728">
        <w:rPr>
          <w:rStyle w:val="StyleUnderline"/>
        </w:rPr>
        <w:t>Putin could try to destabilize the Baltic states with a campaign of subversion and irregular warfare</w:t>
      </w:r>
      <w:r w:rsidRPr="00377728">
        <w:rPr>
          <w:sz w:val="14"/>
        </w:rPr>
        <w:t xml:space="preserve">. The Kremlin called those comments “absolutely unacceptable". Sir Adrian told the Royal United Services’ Institute there was a danger such a campaign of undercover attacks </w:t>
      </w:r>
      <w:r w:rsidRPr="00377728">
        <w:rPr>
          <w:rStyle w:val="StyleUnderline"/>
        </w:rPr>
        <w:t xml:space="preserve">could </w:t>
      </w:r>
      <w:r w:rsidRPr="00377728">
        <w:rPr>
          <w:rStyle w:val="Emphasis"/>
        </w:rPr>
        <w:t xml:space="preserve">paralyze </w:t>
      </w:r>
      <w:proofErr w:type="spellStart"/>
      <w:r w:rsidRPr="00377728">
        <w:rPr>
          <w:rStyle w:val="Emphasis"/>
        </w:rPr>
        <w:t>Nato</w:t>
      </w:r>
      <w:proofErr w:type="spellEnd"/>
      <w:r w:rsidRPr="00377728">
        <w:rPr>
          <w:rStyle w:val="Emphasis"/>
        </w:rPr>
        <w:t xml:space="preserve"> decision making, as members disagreed</w:t>
      </w:r>
      <w:r w:rsidRPr="00377728">
        <w:rPr>
          <w:sz w:val="14"/>
        </w:rPr>
        <w:t xml:space="preserve"> over how much Russia was responsible, and how to respond. </w:t>
      </w:r>
      <w:proofErr w:type="spellStart"/>
      <w:r w:rsidRPr="00377728">
        <w:rPr>
          <w:rStyle w:val="StyleUnderline"/>
        </w:rPr>
        <w:t>Nato</w:t>
      </w:r>
      <w:proofErr w:type="spellEnd"/>
      <w:r w:rsidRPr="00377728">
        <w:rPr>
          <w:rStyle w:val="StyleUnderline"/>
        </w:rPr>
        <w:t xml:space="preserve"> commanders fear a campaign of </w:t>
      </w:r>
      <w:proofErr w:type="spellStart"/>
      <w:r w:rsidRPr="00377728">
        <w:rPr>
          <w:rStyle w:val="StyleUnderline"/>
        </w:rPr>
        <w:t>skilfully</w:t>
      </w:r>
      <w:proofErr w:type="spellEnd"/>
      <w:r w:rsidRPr="00377728">
        <w:rPr>
          <w:rStyle w:val="StyleUnderline"/>
        </w:rPr>
        <w:t xml:space="preserve"> disguised, irregular military action by Russia</w:t>
      </w:r>
      <w:r w:rsidRPr="00377728">
        <w:rPr>
          <w:sz w:val="14"/>
        </w:rPr>
        <w:t xml:space="preserve">, which is </w:t>
      </w:r>
      <w:r w:rsidRPr="00377728">
        <w:rPr>
          <w:rStyle w:val="StyleUnderline"/>
        </w:rPr>
        <w:t xml:space="preserve">carefully designed not to trigger the alliance's mutual </w:t>
      </w:r>
      <w:proofErr w:type="spellStart"/>
      <w:r w:rsidRPr="00377728">
        <w:rPr>
          <w:rStyle w:val="StyleUnderline"/>
        </w:rPr>
        <w:t>defence</w:t>
      </w:r>
      <w:proofErr w:type="spellEnd"/>
      <w:r w:rsidRPr="00377728">
        <w:rPr>
          <w:rStyle w:val="StyleUnderline"/>
        </w:rPr>
        <w:t xml:space="preserve"> pact</w:t>
      </w:r>
      <w:r w:rsidRPr="00377728">
        <w:rPr>
          <w:sz w:val="14"/>
        </w:rPr>
        <w:t xml:space="preserve">. He said the </w:t>
      </w:r>
      <w:r w:rsidRPr="00377728">
        <w:rPr>
          <w:rStyle w:val="StyleUnderline"/>
        </w:rPr>
        <w:t>"resulting ambiguity" would make "collective decisions relating to the appropriate responses more difficult"</w:t>
      </w:r>
      <w:r w:rsidRPr="00377728">
        <w:rPr>
          <w:sz w:val="14"/>
        </w:rPr>
        <w:t xml:space="preserve">. But </w:t>
      </w:r>
      <w:r w:rsidRPr="00377728">
        <w:rPr>
          <w:rStyle w:val="StyleUnderline"/>
        </w:rPr>
        <w:t>Sir Adrian, one of the most senior generals in the British Army and a former director of special forces</w:t>
      </w:r>
      <w:r w:rsidRPr="00377728">
        <w:rPr>
          <w:sz w:val="14"/>
        </w:rPr>
        <w:t xml:space="preserve">, went further and </w:t>
      </w:r>
      <w:r w:rsidRPr="00377728">
        <w:rPr>
          <w:rStyle w:val="StyleUnderline"/>
        </w:rPr>
        <w:t xml:space="preserve">said there was also danger that Russia could use conventional forces and Soviet-era brinkmanship to seize </w:t>
      </w:r>
      <w:proofErr w:type="spellStart"/>
      <w:r w:rsidRPr="00377728">
        <w:rPr>
          <w:rStyle w:val="StyleUnderline"/>
        </w:rPr>
        <w:t>Nato</w:t>
      </w:r>
      <w:proofErr w:type="spellEnd"/>
      <w:r w:rsidRPr="00377728">
        <w:rPr>
          <w:rStyle w:val="StyleUnderline"/>
        </w:rPr>
        <w:t xml:space="preserve"> territory</w:t>
      </w:r>
      <w:r w:rsidRPr="00377728">
        <w:rPr>
          <w:sz w:val="14"/>
        </w:rPr>
        <w:t xml:space="preserve">. He said </w:t>
      </w:r>
      <w:r w:rsidRPr="00377728">
        <w:rPr>
          <w:rStyle w:val="StyleUnderline"/>
        </w:rPr>
        <w:t xml:space="preserve">Russia had shown last year it could generate large conventional forces at short notice for snap exercises along its borders. There was a danger these could be used “not only for intimidation and coercion but potentially to seize </w:t>
      </w:r>
      <w:proofErr w:type="spellStart"/>
      <w:r w:rsidRPr="00377728">
        <w:rPr>
          <w:rStyle w:val="StyleUnderline"/>
        </w:rPr>
        <w:t>Nato</w:t>
      </w:r>
      <w:proofErr w:type="spellEnd"/>
      <w:r w:rsidRPr="00377728">
        <w:rPr>
          <w:rStyle w:val="StyleUnderline"/>
        </w:rPr>
        <w:t xml:space="preserve"> territory, after which the threat of </w:t>
      </w:r>
      <w:r w:rsidRPr="00377728">
        <w:rPr>
          <w:rStyle w:val="Emphasis"/>
        </w:rPr>
        <w:t>escalation</w:t>
      </w:r>
      <w:r w:rsidRPr="00377728">
        <w:rPr>
          <w:rStyle w:val="StyleUnderline"/>
        </w:rPr>
        <w:t xml:space="preserve"> might be used to prevent re-establishment of territorial integrity. This use of so called escalation dominance was</w:t>
      </w:r>
      <w:r w:rsidRPr="00377728">
        <w:rPr>
          <w:sz w:val="14"/>
        </w:rPr>
        <w:t xml:space="preserve"> of course </w:t>
      </w:r>
      <w:r w:rsidRPr="00377728">
        <w:rPr>
          <w:rStyle w:val="StyleUnderline"/>
        </w:rPr>
        <w:t>a classic Soviet technique</w:t>
      </w:r>
      <w:r w:rsidRPr="00377728">
        <w:rPr>
          <w:sz w:val="14"/>
        </w:rPr>
        <w:t xml:space="preserve">.” He went on to say that </w:t>
      </w:r>
      <w:r w:rsidRPr="00377728">
        <w:rPr>
          <w:rStyle w:val="StyleUnderline"/>
        </w:rPr>
        <w:t xml:space="preserve">“the threat from Russia, together with the risk it brings of a </w:t>
      </w:r>
      <w:r w:rsidRPr="00377728">
        <w:rPr>
          <w:rStyle w:val="Emphasis"/>
        </w:rPr>
        <w:t>miscalculation</w:t>
      </w:r>
      <w:r w:rsidRPr="00377728">
        <w:rPr>
          <w:rStyle w:val="StyleUnderline"/>
        </w:rPr>
        <w:t xml:space="preserve"> resulting in a </w:t>
      </w:r>
      <w:r w:rsidRPr="00377728">
        <w:rPr>
          <w:rStyle w:val="Emphasis"/>
        </w:rPr>
        <w:t>strategic conflict</w:t>
      </w:r>
      <w:r w:rsidRPr="00377728">
        <w:rPr>
          <w:rStyle w:val="StyleUnderline"/>
        </w:rPr>
        <w:t xml:space="preserve">, however unlikely we see it as being right now, represents an </w:t>
      </w:r>
      <w:r w:rsidRPr="00377728">
        <w:rPr>
          <w:rStyle w:val="Emphasis"/>
        </w:rPr>
        <w:t>existential threat</w:t>
      </w:r>
      <w:r w:rsidRPr="00377728">
        <w:rPr>
          <w:sz w:val="14"/>
        </w:rPr>
        <w:t xml:space="preserve"> to our whole being.” </w:t>
      </w:r>
      <w:proofErr w:type="spellStart"/>
      <w:r w:rsidRPr="00377728">
        <w:rPr>
          <w:rStyle w:val="StyleUnderline"/>
        </w:rPr>
        <w:t>Nato</w:t>
      </w:r>
      <w:proofErr w:type="spellEnd"/>
      <w:r w:rsidRPr="00377728">
        <w:rPr>
          <w:rStyle w:val="StyleUnderline"/>
        </w:rPr>
        <w:t xml:space="preserve"> has agreed to set up a rapid reaction force</w:t>
      </w:r>
      <w:r w:rsidRPr="00377728">
        <w:rPr>
          <w:sz w:val="14"/>
        </w:rPr>
        <w:t xml:space="preserve"> of around 5,000 troops ready to move at 48 </w:t>
      </w:r>
      <w:proofErr w:type="spellStart"/>
      <w:r w:rsidRPr="00377728">
        <w:rPr>
          <w:sz w:val="14"/>
        </w:rPr>
        <w:t>hours notice</w:t>
      </w:r>
      <w:proofErr w:type="spellEnd"/>
      <w:r w:rsidRPr="00377728">
        <w:rPr>
          <w:sz w:val="14"/>
        </w:rPr>
        <w:t xml:space="preserve">, </w:t>
      </w:r>
      <w:r w:rsidRPr="00377728">
        <w:rPr>
          <w:rStyle w:val="StyleUnderline"/>
        </w:rPr>
        <w:t>in case of Russian aggression in Eastern Europe</w:t>
      </w:r>
      <w:r w:rsidRPr="00377728">
        <w:rPr>
          <w:sz w:val="14"/>
        </w:rPr>
        <w:t xml:space="preserve">. Supplies, equipment and ammunition will be stockpiled in bases in the region. </w:t>
      </w:r>
      <w:r w:rsidRPr="00377728">
        <w:rPr>
          <w:rStyle w:val="StyleUnderline"/>
        </w:rPr>
        <w:t>Alliance leaders hope the force will deter any incursion</w:t>
      </w:r>
      <w:r w:rsidRPr="00377728">
        <w:rPr>
          <w:sz w:val="14"/>
        </w:rPr>
        <w:t xml:space="preserve">. David Cameron warned Vladimir Putin there will be more sanctions and "more consequences" for Russia if the ceasefire in Ukraine does not hold. The Prime Minister vowed that the West would be "staunch" in its response to Russia and was prepared to maintain pressure on Moscow "for the long term". He rejected the findings of a scathing parliamentary committee report that the UK found itself "sleep-walking" into the crisis over Ukraine. The EU Committee of the House of Lords found there had been a "catastrophic misreading" of mood by European diplomats in the run-up to the crisis. Earlier this week, </w:t>
      </w:r>
      <w:proofErr w:type="spellStart"/>
      <w:r w:rsidRPr="00377728">
        <w:rPr>
          <w:rStyle w:val="StyleUnderline"/>
        </w:rPr>
        <w:t>Mr</w:t>
      </w:r>
      <w:proofErr w:type="spellEnd"/>
      <w:r w:rsidRPr="00377728">
        <w:rPr>
          <w:rStyle w:val="StyleUnderline"/>
        </w:rPr>
        <w:t xml:space="preserve"> Fallon said the Russian president might try to </w:t>
      </w:r>
      <w:r w:rsidRPr="00377728">
        <w:rPr>
          <w:rStyle w:val="Emphasis"/>
        </w:rPr>
        <w:t xml:space="preserve">test </w:t>
      </w:r>
      <w:proofErr w:type="spellStart"/>
      <w:r w:rsidRPr="00377728">
        <w:rPr>
          <w:rStyle w:val="Emphasis"/>
        </w:rPr>
        <w:t>Nato’s</w:t>
      </w:r>
      <w:proofErr w:type="spellEnd"/>
      <w:r w:rsidRPr="00377728">
        <w:rPr>
          <w:rStyle w:val="Emphasis"/>
        </w:rPr>
        <w:t xml:space="preserve"> resolve</w:t>
      </w:r>
      <w:r w:rsidRPr="00377728">
        <w:rPr>
          <w:rStyle w:val="StyleUnderline"/>
        </w:rPr>
        <w:t xml:space="preserve"> with the same Kremlin-backed subversion used in Crimea and eastern Ukraine</w:t>
      </w:r>
      <w:r w:rsidRPr="00377728">
        <w:rPr>
          <w:sz w:val="14"/>
        </w:rPr>
        <w:t xml:space="preserve">. </w:t>
      </w:r>
      <w:r w:rsidRPr="00377728">
        <w:rPr>
          <w:rStyle w:val="StyleUnderline"/>
        </w:rPr>
        <w:t xml:space="preserve">A murky campaign of infiltration, propaganda, undercover forces and </w:t>
      </w:r>
      <w:proofErr w:type="spellStart"/>
      <w:r w:rsidRPr="00377728">
        <w:rPr>
          <w:rStyle w:val="StyleUnderline"/>
        </w:rPr>
        <w:t>cyber attack</w:t>
      </w:r>
      <w:proofErr w:type="spellEnd"/>
      <w:r w:rsidRPr="00377728">
        <w:rPr>
          <w:rStyle w:val="StyleUnderline"/>
        </w:rPr>
        <w:t xml:space="preserve"> such as that used in the early stages of the Ukraine conflict could be used to inflame ethnic tensions in Estonia, Lithuania or Latvia</w:t>
      </w:r>
      <w:r w:rsidRPr="00377728">
        <w:rPr>
          <w:sz w:val="14"/>
        </w:rPr>
        <w:t xml:space="preserve">, he said. </w:t>
      </w:r>
      <w:r w:rsidRPr="00377728">
        <w:rPr>
          <w:rStyle w:val="StyleUnderline"/>
        </w:rPr>
        <w:t xml:space="preserve">The military alliance </w:t>
      </w:r>
      <w:r w:rsidRPr="00377728">
        <w:rPr>
          <w:rStyle w:val="Emphasis"/>
        </w:rPr>
        <w:t>must be prepared</w:t>
      </w:r>
      <w:r w:rsidRPr="00377728">
        <w:rPr>
          <w:rStyle w:val="StyleUnderline"/>
        </w:rPr>
        <w:t xml:space="preserve"> to repel Russian aggression “whatever form it takes”</w:t>
      </w:r>
      <w:r w:rsidRPr="00377728">
        <w:rPr>
          <w:sz w:val="14"/>
        </w:rPr>
        <w:t xml:space="preserve">, </w:t>
      </w:r>
      <w:proofErr w:type="spellStart"/>
      <w:r w:rsidRPr="00377728">
        <w:rPr>
          <w:sz w:val="14"/>
        </w:rPr>
        <w:t>Mr</w:t>
      </w:r>
      <w:proofErr w:type="spellEnd"/>
      <w:r w:rsidRPr="00377728">
        <w:rPr>
          <w:sz w:val="14"/>
        </w:rPr>
        <w:t xml:space="preserve"> Fallon said, as he warned that tensions between the two were “warming up”. His comments were dismissed in Moscow. Russia's Foreign Ministry spokesman said the country does not pose a threat to Baltic countries and accused </w:t>
      </w:r>
      <w:proofErr w:type="spellStart"/>
      <w:r w:rsidRPr="00377728">
        <w:rPr>
          <w:sz w:val="14"/>
        </w:rPr>
        <w:t>Mr</w:t>
      </w:r>
      <w:proofErr w:type="spellEnd"/>
      <w:r w:rsidRPr="00377728">
        <w:rPr>
          <w:sz w:val="14"/>
        </w:rPr>
        <w:t xml:space="preserve"> Fallon of going beyond “diplomatic ethics” . Alexander Lukashevich said: "His absolutely unacceptable characteristics of the Russian Federation remind me of last year's speech of US president Barack Obama before the UN general assembly, in which he mentioned Russia among the three most serious challenges his country was facing.” "I believe we will find a way to react to </w:t>
      </w:r>
      <w:proofErr w:type="spellStart"/>
      <w:r w:rsidRPr="00377728">
        <w:rPr>
          <w:sz w:val="14"/>
        </w:rPr>
        <w:t>Mr</w:t>
      </w:r>
      <w:proofErr w:type="spellEnd"/>
      <w:r w:rsidRPr="00377728">
        <w:rPr>
          <w:sz w:val="14"/>
        </w:rPr>
        <w:t xml:space="preserve"> Secretary's statements."</w:t>
      </w:r>
    </w:p>
    <w:p w:rsidR="00367E89" w:rsidRPr="00367E89" w:rsidRDefault="00367E89" w:rsidP="00367E89"/>
    <w:p w:rsidR="00C63E36" w:rsidRDefault="00C63E36" w:rsidP="00C63E36"/>
    <w:p w:rsidR="00C63E36" w:rsidRDefault="00C63E36" w:rsidP="00C63E36">
      <w:pPr>
        <w:pStyle w:val="Heading2"/>
      </w:pPr>
      <w:proofErr w:type="spellStart"/>
      <w:r>
        <w:t>Uniq</w:t>
      </w:r>
      <w:proofErr w:type="spellEnd"/>
      <w:r>
        <w:t>: Europe DA</w:t>
      </w:r>
    </w:p>
    <w:p w:rsidR="00C63E36" w:rsidRDefault="00C63E36" w:rsidP="00C63E36"/>
    <w:p w:rsidR="00C63E36" w:rsidRDefault="00C63E36" w:rsidP="00C63E36">
      <w:pPr>
        <w:pStyle w:val="Heading3"/>
      </w:pPr>
      <w:r>
        <w:t>U/Q – Europe – General</w:t>
      </w:r>
    </w:p>
    <w:p w:rsidR="00C63E36" w:rsidRDefault="00C63E36" w:rsidP="00C63E36">
      <w:pPr>
        <w:pStyle w:val="Heading4"/>
      </w:pPr>
      <w:r>
        <w:t>US commitment has trended upwards during the Trump administration – reject trade war alarmism</w:t>
      </w:r>
    </w:p>
    <w:p w:rsidR="00C63E36" w:rsidRDefault="00C63E36" w:rsidP="00C63E36">
      <w:r>
        <w:t>---also an impact scenario to US abandonment!</w:t>
      </w:r>
    </w:p>
    <w:p w:rsidR="00C63E36" w:rsidRDefault="00C63E36" w:rsidP="00C63E36">
      <w:r>
        <w:t>---you may think it is too old but the card itself is fantastic</w:t>
      </w:r>
    </w:p>
    <w:p w:rsidR="00C63E36" w:rsidRPr="00C122FA" w:rsidRDefault="00C63E36" w:rsidP="00C63E36">
      <w:r w:rsidRPr="00C122FA">
        <w:rPr>
          <w:rStyle w:val="Style13ptBold"/>
        </w:rPr>
        <w:t>Selden 18</w:t>
      </w:r>
      <w:r>
        <w:t xml:space="preserve"> (Zachary, Associate Professor of Political Science at the University of Florida, Foreign Policy Research Institute, “The Increased U.S. Commitment to Europe under the Trump Administration,” </w:t>
      </w:r>
      <w:hyperlink r:id="rId27" w:history="1">
        <w:r w:rsidRPr="005B532A">
          <w:rPr>
            <w:rStyle w:val="Hyperlink"/>
          </w:rPr>
          <w:t>https://www.fpri.org/article/2018/12/the-increased-u-s-commitment-to-europe-under-the-trump-administration/</w:t>
        </w:r>
      </w:hyperlink>
      <w:r>
        <w:t>, 12/6/2018, 6/24/2019) DG</w:t>
      </w:r>
    </w:p>
    <w:p w:rsidR="00C63E36" w:rsidRPr="00C122FA" w:rsidRDefault="00C63E36" w:rsidP="00C63E36">
      <w:pPr>
        <w:rPr>
          <w:rStyle w:val="StyleUnderline"/>
        </w:rPr>
      </w:pPr>
      <w:r w:rsidRPr="00C122FA">
        <w:rPr>
          <w:rStyle w:val="StyleUnderline"/>
        </w:rPr>
        <w:t>Headlines such as “Trump calls NATO obsolete,” “Trump bashes allies,” and “Trump says Putin meeting easiest” fuel speculation that the U.S. is on the</w:t>
      </w:r>
      <w:r w:rsidRPr="00C122FA">
        <w:rPr>
          <w:sz w:val="14"/>
        </w:rPr>
        <w:t xml:space="preserve"> </w:t>
      </w:r>
      <w:r w:rsidRPr="00C122FA">
        <w:rPr>
          <w:rStyle w:val="StyleUnderline"/>
        </w:rPr>
        <w:t>verge of abandoning its traditional allies in Europ</w:t>
      </w:r>
      <w:r w:rsidRPr="00C122FA">
        <w:rPr>
          <w:sz w:val="14"/>
        </w:rPr>
        <w:t xml:space="preserve">e in favor of an improved relationship with Russia.[1] Of course, President Donald </w:t>
      </w:r>
      <w:r w:rsidRPr="00C122FA">
        <w:rPr>
          <w:rStyle w:val="StyleUnderline"/>
        </w:rPr>
        <w:t xml:space="preserve">Trump’s own inflammatory comments are the source of </w:t>
      </w:r>
      <w:r w:rsidRPr="00C122FA">
        <w:rPr>
          <w:sz w:val="14"/>
        </w:rPr>
        <w:t xml:space="preserve">much of this </w:t>
      </w:r>
      <w:r w:rsidRPr="00C122FA">
        <w:rPr>
          <w:rStyle w:val="StyleUnderline"/>
        </w:rPr>
        <w:t>speculation</w:t>
      </w:r>
      <w:r w:rsidRPr="00C122FA">
        <w:rPr>
          <w:sz w:val="14"/>
        </w:rPr>
        <w:t xml:space="preserve">, particularly his solicitousness towards Vladimir Putin at the Helsinki Summit that sparked outrage among even his Republican allies for his acceptance of Putin’s denial of Russian interference in U.S. elections. Yet, the actions of the current administration speak to a very different reality. </w:t>
      </w:r>
      <w:r w:rsidRPr="00C122FA">
        <w:rPr>
          <w:rStyle w:val="StyleUnderline"/>
        </w:rPr>
        <w:t xml:space="preserve">Rather than weakening, </w:t>
      </w:r>
      <w:r w:rsidRPr="00C122FA">
        <w:rPr>
          <w:rStyle w:val="Emphasis"/>
        </w:rPr>
        <w:t>the U.S. military commitment to Europe has actually increased</w:t>
      </w:r>
      <w:r w:rsidRPr="00C122FA">
        <w:rPr>
          <w:rStyle w:val="StyleUnderline"/>
        </w:rPr>
        <w:t xml:space="preserve"> during Trump’s presidency in ways that send direct signals to Russia and limit potential Russian involvement in Europe</w:t>
      </w:r>
      <w:r w:rsidRPr="00C122FA">
        <w:rPr>
          <w:sz w:val="14"/>
        </w:rPr>
        <w:t xml:space="preserve">. Despite the harsh tweets and awkward summit meetings, </w:t>
      </w:r>
      <w:r w:rsidRPr="00C122FA">
        <w:rPr>
          <w:rStyle w:val="StyleUnderline"/>
        </w:rPr>
        <w:t>the U.S. commitment to the defense of Europe</w:t>
      </w:r>
      <w:r w:rsidRPr="00C122FA">
        <w:rPr>
          <w:sz w:val="14"/>
        </w:rPr>
        <w:t xml:space="preserve"> from Russian action </w:t>
      </w:r>
      <w:r w:rsidRPr="00C122FA">
        <w:rPr>
          <w:rStyle w:val="StyleUnderline"/>
        </w:rPr>
        <w:t xml:space="preserve">has undeniably strengthened over the past two years. This can be seen in </w:t>
      </w:r>
      <w:r w:rsidRPr="00C122FA">
        <w:rPr>
          <w:rStyle w:val="Emphasis"/>
        </w:rPr>
        <w:t>personnel choices</w:t>
      </w:r>
      <w:r w:rsidRPr="00C122FA">
        <w:rPr>
          <w:sz w:val="14"/>
        </w:rPr>
        <w:t xml:space="preserve"> for key positions in the administration, </w:t>
      </w:r>
      <w:r w:rsidRPr="00C122FA">
        <w:rPr>
          <w:rStyle w:val="StyleUnderline"/>
        </w:rPr>
        <w:t xml:space="preserve">an increased </w:t>
      </w:r>
      <w:r w:rsidRPr="00C122FA">
        <w:rPr>
          <w:rStyle w:val="Emphasis"/>
        </w:rPr>
        <w:t>American military presence and specific capabilities</w:t>
      </w:r>
      <w:r w:rsidRPr="00C122FA">
        <w:rPr>
          <w:rStyle w:val="StyleUnderline"/>
        </w:rPr>
        <w:t xml:space="preserve"> in the region, and </w:t>
      </w:r>
      <w:r w:rsidRPr="00C122FA">
        <w:rPr>
          <w:rStyle w:val="Emphasis"/>
        </w:rPr>
        <w:t>energy development</w:t>
      </w:r>
      <w:r w:rsidRPr="00C122FA">
        <w:rPr>
          <w:rStyle w:val="StyleUnderline"/>
        </w:rPr>
        <w:t xml:space="preserve"> in the U.S. that undercuts Russia’s leverage in Europe</w:t>
      </w:r>
      <w:r w:rsidRPr="00C122FA">
        <w:rPr>
          <w:sz w:val="14"/>
        </w:rPr>
        <w:t xml:space="preserve">. Developments in any one of these areas could be dismissed as coincidental, but </w:t>
      </w:r>
      <w:r w:rsidRPr="00C122FA">
        <w:rPr>
          <w:rStyle w:val="StyleUnderline"/>
        </w:rPr>
        <w:t>there is a distinct pattern</w:t>
      </w:r>
      <w:r w:rsidRPr="00C122FA">
        <w:rPr>
          <w:sz w:val="14"/>
        </w:rPr>
        <w:t xml:space="preserve"> emerging </w:t>
      </w:r>
      <w:r w:rsidRPr="00C122FA">
        <w:rPr>
          <w:rStyle w:val="StyleUnderline"/>
        </w:rPr>
        <w:t>that demonstrates a coordinated effort to boost American deterrent power</w:t>
      </w:r>
      <w:r w:rsidRPr="00C122FA">
        <w:rPr>
          <w:sz w:val="14"/>
        </w:rPr>
        <w:t xml:space="preserve"> in the most vulnerable parts of Europe. The Trump administration’s personnel choices show a strong preference for policy professionals known for their firm approach toward Russia. National Security Advisor John Bolton is known for his abrasive comments about Iran and North Korea, but Bolton often reserves his harshest comments for Russia and Vladimir Putin. In recent years, Bolton has referred to Putin as a habitual liar, arguing in 2017 that, “for Trump it should be a highly salutary lesson about the character of Russia’s leadership to watch Putin lie to him. And it should be a fire-bell-in-the-night warning about the value Moscow places on honesty…negotiate with Russia at your peril.”[2] Bolton consistently argues for a harder line on Russia and sanctions that would affect the Russian elite. Kay Bailey Hutchison was selected by the Trump administration as the U.S. Permanent Representative to NATO. As a Senator, Hutchison was a strong supporter of the Alliance, and she did not shy away from calling out Russia for its actions to destabilize Europe at her confirmation hearing. “Russian disinformation campaigns and malign influence activities targeting NATO Allies and Partners,” said Hutchison, “seek to undermine Western democratic institutions and principles, and sow disunity in longstanding transatlantic bonds.” Nothing in her actions as Ambassador suggest anything other than a firm U.S. commitment to the Alliance and skepticism that Russia can be brought into a productive relationship in the near future. </w:t>
      </w:r>
      <w:r w:rsidRPr="00C122FA">
        <w:rPr>
          <w:rStyle w:val="StyleUnderline"/>
        </w:rPr>
        <w:t>The Trump administration placed</w:t>
      </w:r>
      <w:r w:rsidRPr="00C122FA">
        <w:rPr>
          <w:sz w:val="14"/>
        </w:rPr>
        <w:t xml:space="preserve"> Jakub </w:t>
      </w:r>
      <w:proofErr w:type="spellStart"/>
      <w:r w:rsidRPr="00C122FA">
        <w:rPr>
          <w:rStyle w:val="StyleUnderline"/>
        </w:rPr>
        <w:t>Grygiel</w:t>
      </w:r>
      <w:proofErr w:type="spellEnd"/>
      <w:r w:rsidRPr="00C122FA">
        <w:rPr>
          <w:rStyle w:val="StyleUnderline"/>
        </w:rPr>
        <w:t xml:space="preserve"> on the Policy Planning staff at the State Department and nominated</w:t>
      </w:r>
      <w:r w:rsidRPr="00C122FA">
        <w:rPr>
          <w:sz w:val="14"/>
        </w:rPr>
        <w:t xml:space="preserve"> A. </w:t>
      </w:r>
      <w:proofErr w:type="spellStart"/>
      <w:r w:rsidRPr="00C122FA">
        <w:rPr>
          <w:sz w:val="14"/>
        </w:rPr>
        <w:t>Wess</w:t>
      </w:r>
      <w:proofErr w:type="spellEnd"/>
      <w:r w:rsidRPr="00C122FA">
        <w:rPr>
          <w:sz w:val="14"/>
        </w:rPr>
        <w:t xml:space="preserve"> </w:t>
      </w:r>
      <w:r w:rsidRPr="00C122FA">
        <w:rPr>
          <w:rStyle w:val="StyleUnderline"/>
        </w:rPr>
        <w:t>Mitchell as Assistant Secretary of State for Europe and Eurasia,</w:t>
      </w:r>
      <w:r w:rsidRPr="00C122FA">
        <w:rPr>
          <w:sz w:val="14"/>
        </w:rPr>
        <w:t xml:space="preserve"> </w:t>
      </w:r>
      <w:r w:rsidRPr="00C122FA">
        <w:rPr>
          <w:rStyle w:val="StyleUnderline"/>
        </w:rPr>
        <w:t xml:space="preserve">two key positions for shaping transatlantic policy. </w:t>
      </w:r>
      <w:proofErr w:type="spellStart"/>
      <w:r w:rsidRPr="00C122FA">
        <w:rPr>
          <w:sz w:val="14"/>
        </w:rPr>
        <w:t>Grygiel</w:t>
      </w:r>
      <w:proofErr w:type="spellEnd"/>
      <w:r w:rsidRPr="00C122FA">
        <w:rPr>
          <w:sz w:val="14"/>
        </w:rPr>
        <w:t xml:space="preserve"> and Mitchell are known for their 2016 book The Unquiet Frontier, a volume that was highly critical of what they viewed as an overly accommodating policy of Russia during the Obama administration.[3] </w:t>
      </w:r>
      <w:proofErr w:type="spellStart"/>
      <w:r w:rsidRPr="00C122FA">
        <w:rPr>
          <w:rStyle w:val="StyleUnderline"/>
        </w:rPr>
        <w:t>Grygiel</w:t>
      </w:r>
      <w:proofErr w:type="spellEnd"/>
      <w:r w:rsidRPr="00C122FA">
        <w:rPr>
          <w:rStyle w:val="StyleUnderline"/>
        </w:rPr>
        <w:t xml:space="preserve"> and Mitchell advocate a policy that</w:t>
      </w:r>
      <w:r w:rsidRPr="00C122FA">
        <w:rPr>
          <w:sz w:val="14"/>
        </w:rPr>
        <w:t xml:space="preserve"> </w:t>
      </w:r>
      <w:r w:rsidRPr="00C122FA">
        <w:rPr>
          <w:rStyle w:val="StyleUnderline"/>
        </w:rPr>
        <w:t>bolsters the Alliance network in Central and Eastern Europe, where it is most subject to Russia’s probing. The point here is</w:t>
      </w:r>
      <w:r w:rsidRPr="00C122FA">
        <w:rPr>
          <w:sz w:val="14"/>
        </w:rPr>
        <w:t xml:space="preserve"> not </w:t>
      </w:r>
      <w:r w:rsidRPr="00C122FA">
        <w:rPr>
          <w:rStyle w:val="StyleUnderline"/>
        </w:rPr>
        <w:t>to</w:t>
      </w:r>
      <w:r w:rsidRPr="00C122FA">
        <w:rPr>
          <w:sz w:val="14"/>
        </w:rPr>
        <w:t xml:space="preserve"> catalog the statements of every official involved in the transatlantic security relationship, but rather to </w:t>
      </w:r>
      <w:r w:rsidRPr="00C122FA">
        <w:rPr>
          <w:rStyle w:val="StyleUnderline"/>
        </w:rPr>
        <w:t>underscore that the personnel choices reflect a distinct worldview that sees Russia as a strategic competitor in Europe that must be deterred. It views the American alliance system and the U.S. commitment</w:t>
      </w:r>
      <w:r w:rsidRPr="00C122FA">
        <w:rPr>
          <w:sz w:val="14"/>
        </w:rPr>
        <w:t xml:space="preserve"> to its most vulnerable members </w:t>
      </w:r>
      <w:r w:rsidRPr="00C122FA">
        <w:rPr>
          <w:rStyle w:val="StyleUnderline"/>
        </w:rPr>
        <w:t>as critical to American credibility</w:t>
      </w:r>
      <w:r w:rsidRPr="00C122FA">
        <w:rPr>
          <w:sz w:val="14"/>
        </w:rPr>
        <w:t xml:space="preserve">. The Trump administration could have filled these positions with individuals representing a worldview of realist restraint, or of greater accommodation of Russian interests in Europe. Instead, the president turned to a group of policy professionals that are known for their hawkish views on Russia and their commitment to the U.S.-led alliance system in Europe. </w:t>
      </w:r>
      <w:r w:rsidRPr="00C122FA">
        <w:rPr>
          <w:rStyle w:val="StyleUnderline"/>
        </w:rPr>
        <w:t>Personnel choices mean little unless those advisors’ recommendations are acted upon</w:t>
      </w:r>
      <w:r w:rsidRPr="00C122FA">
        <w:rPr>
          <w:sz w:val="14"/>
        </w:rPr>
        <w:t xml:space="preserve">. Since the start of the Trump administration, </w:t>
      </w:r>
      <w:r w:rsidRPr="00C122FA">
        <w:rPr>
          <w:rStyle w:val="Emphasis"/>
        </w:rPr>
        <w:t>the U.S. has both doubled down</w:t>
      </w:r>
      <w:r w:rsidRPr="00C122FA">
        <w:rPr>
          <w:rStyle w:val="StyleUnderline"/>
        </w:rPr>
        <w:t xml:space="preserve"> on the Obama administration’s policy to </w:t>
      </w:r>
      <w:r w:rsidRPr="00C122FA">
        <w:rPr>
          <w:rStyle w:val="Emphasis"/>
        </w:rPr>
        <w:t>reinforce the Baltic states and increased the U.S. presence in Ukraine</w:t>
      </w:r>
      <w:r w:rsidRPr="00C122FA">
        <w:rPr>
          <w:sz w:val="14"/>
        </w:rPr>
        <w:t xml:space="preserve">. </w:t>
      </w:r>
      <w:r w:rsidRPr="00C122FA">
        <w:rPr>
          <w:rStyle w:val="StyleUnderline"/>
        </w:rPr>
        <w:t>The U.S. military presence in the Baltic states is part of the European Reassurance Initiative to bolster the defense of the most exposed members of the Alliance</w:t>
      </w:r>
      <w:r w:rsidRPr="00C122FA">
        <w:rPr>
          <w:sz w:val="14"/>
        </w:rPr>
        <w:t xml:space="preserve">. Each Baltic state and Poland has a brigade of Allied forces stationed in it with the U.S. taking the lead role in Poland. This is a continuation of a policy begun under President Obama, but the U.S. has bolstered its commitment under President Trump. First, the U.S. sent special forces trainers to work with Baltic troops on guerrilla warfare techniques in March 2018.[4] This took place during a scheduled exercise focused on more conventional tactics and was a clear indication to Russia that even a rapid conventional military victory in the Baltic states would not be the end of the conflict. Second, </w:t>
      </w:r>
      <w:r w:rsidRPr="00C122FA">
        <w:rPr>
          <w:rStyle w:val="Emphasis"/>
        </w:rPr>
        <w:t>the U.S. is boosting its conventional power in the region</w:t>
      </w:r>
      <w:r w:rsidRPr="00C122FA">
        <w:rPr>
          <w:sz w:val="14"/>
        </w:rPr>
        <w:t xml:space="preserve">. In May 2018, </w:t>
      </w:r>
      <w:r w:rsidRPr="00C122FA">
        <w:rPr>
          <w:rStyle w:val="StyleUnderline"/>
        </w:rPr>
        <w:t>the U.S. tested</w:t>
      </w:r>
      <w:r w:rsidRPr="00C122FA">
        <w:rPr>
          <w:sz w:val="14"/>
        </w:rPr>
        <w:t xml:space="preserve"> its ability to rapidly move </w:t>
      </w:r>
      <w:r w:rsidRPr="00C122FA">
        <w:rPr>
          <w:rStyle w:val="StyleUnderline"/>
        </w:rPr>
        <w:t>heavy military equipment in</w:t>
      </w:r>
      <w:r w:rsidRPr="00C122FA">
        <w:rPr>
          <w:sz w:val="14"/>
        </w:rPr>
        <w:t xml:space="preserve">to </w:t>
      </w:r>
      <w:r w:rsidRPr="00C122FA">
        <w:rPr>
          <w:rStyle w:val="StyleUnderline"/>
        </w:rPr>
        <w:t>Europe with</w:t>
      </w:r>
      <w:r w:rsidRPr="00C122FA">
        <w:rPr>
          <w:sz w:val="14"/>
        </w:rPr>
        <w:t xml:space="preserve"> a massive movement of </w:t>
      </w:r>
      <w:r w:rsidRPr="00C122FA">
        <w:rPr>
          <w:rStyle w:val="Emphasis"/>
        </w:rPr>
        <w:t>87 Abrams tanks and more than 500 other armored vehicles.</w:t>
      </w:r>
      <w:r w:rsidRPr="00C122FA">
        <w:rPr>
          <w:sz w:val="14"/>
        </w:rPr>
        <w:t xml:space="preserve">[5] But in probably the clearest message to Russia, </w:t>
      </w:r>
      <w:r w:rsidRPr="00C122FA">
        <w:rPr>
          <w:rStyle w:val="StyleUnderline"/>
        </w:rPr>
        <w:t>the U.S. began to</w:t>
      </w:r>
      <w:r w:rsidRPr="00C122FA">
        <w:rPr>
          <w:sz w:val="14"/>
        </w:rPr>
        <w:t xml:space="preserve"> openly </w:t>
      </w:r>
      <w:r w:rsidRPr="00C122FA">
        <w:rPr>
          <w:rStyle w:val="StyleUnderline"/>
        </w:rPr>
        <w:t>consider deploying a carrier strike group in the Mediterranean Sea as a specific deterrent to Russia that would free</w:t>
      </w:r>
      <w:r w:rsidRPr="00C122FA">
        <w:rPr>
          <w:sz w:val="14"/>
        </w:rPr>
        <w:t xml:space="preserve"> other U.S. </w:t>
      </w:r>
      <w:r w:rsidRPr="00C122FA">
        <w:rPr>
          <w:rStyle w:val="StyleUnderline"/>
        </w:rPr>
        <w:t>Navy vessels to patrol the Baltic and Black Seas.[</w:t>
      </w:r>
      <w:r w:rsidRPr="00C122FA">
        <w:rPr>
          <w:sz w:val="14"/>
        </w:rPr>
        <w:t xml:space="preserve">6] The U.S. also increased its presence in, and military assistance to, Ukraine. The sale of lethal arms including Javelin anti-tank missiles beginning in 2017 is a significant change from the Obama administration policy that denied Ukraine such assistance. In addition, </w:t>
      </w:r>
      <w:r w:rsidRPr="00C122FA">
        <w:rPr>
          <w:rStyle w:val="StyleUnderline"/>
        </w:rPr>
        <w:t>the U.S. began building a maritime operations center in 2017</w:t>
      </w:r>
      <w:r w:rsidRPr="00C122FA">
        <w:rPr>
          <w:sz w:val="14"/>
        </w:rPr>
        <w:t xml:space="preserve"> on the Black Sea coast in </w:t>
      </w:r>
      <w:proofErr w:type="spellStart"/>
      <w:r w:rsidRPr="00C122FA">
        <w:rPr>
          <w:sz w:val="14"/>
        </w:rPr>
        <w:t>Ochakiv</w:t>
      </w:r>
      <w:proofErr w:type="spellEnd"/>
      <w:r w:rsidRPr="00C122FA">
        <w:rPr>
          <w:sz w:val="14"/>
        </w:rPr>
        <w:t xml:space="preserve">, Ukraine. </w:t>
      </w:r>
      <w:r w:rsidRPr="00C122FA">
        <w:rPr>
          <w:rStyle w:val="StyleUnderline"/>
        </w:rPr>
        <w:t>The official purpose</w:t>
      </w:r>
      <w:r w:rsidRPr="00C122FA">
        <w:rPr>
          <w:sz w:val="14"/>
        </w:rPr>
        <w:t xml:space="preserve"> of the operations center </w:t>
      </w:r>
      <w:r w:rsidRPr="00C122FA">
        <w:rPr>
          <w:rStyle w:val="StyleUnderline"/>
        </w:rPr>
        <w:t>is to “maximize European reassurance initiatives</w:t>
      </w:r>
      <w:r w:rsidRPr="00C122FA">
        <w:rPr>
          <w:sz w:val="14"/>
        </w:rPr>
        <w:t xml:space="preserve">” and “deliver flexible maritime capabilities through the full range of military operations.”[7] Building such a facility as close as possible to the contested Crimea and the home of the Russian Black Sea Fleet surely did not go unnoticed in Moscow. In addition, </w:t>
      </w:r>
      <w:r w:rsidRPr="00C122FA">
        <w:rPr>
          <w:rStyle w:val="StyleUnderline"/>
        </w:rPr>
        <w:t>the U.S. sent a strong signal to Russia in Syria about its willingness to use force in a confrontation with Russian military contractors</w:t>
      </w:r>
      <w:r w:rsidRPr="00C122FA">
        <w:rPr>
          <w:sz w:val="14"/>
        </w:rPr>
        <w:t xml:space="preserve"> in February 2018. A key part of Russia’s hybrid warfare strategy is the use of non-uniformed military personnel in eastern Ukraine that allows Russia to deny its military is engaged in the conflict. Similarly, the Russian government often uses “contractors” in Syria as part of their effort to militarily assist the Bashar al-Assad regime. </w:t>
      </w:r>
      <w:r w:rsidRPr="00C122FA">
        <w:rPr>
          <w:rStyle w:val="StyleUnderline"/>
        </w:rPr>
        <w:t>When U.S. special forces found themselves and their Syrian allies</w:t>
      </w:r>
      <w:r w:rsidRPr="00C122FA">
        <w:rPr>
          <w:sz w:val="14"/>
        </w:rPr>
        <w:t xml:space="preserve"> </w:t>
      </w:r>
      <w:r w:rsidRPr="00C122FA">
        <w:rPr>
          <w:rStyle w:val="StyleUnderline"/>
        </w:rPr>
        <w:t>being advanced upon by</w:t>
      </w:r>
      <w:r w:rsidRPr="00C122FA">
        <w:rPr>
          <w:sz w:val="14"/>
        </w:rPr>
        <w:t xml:space="preserve"> a column of </w:t>
      </w:r>
      <w:r w:rsidRPr="00C122FA">
        <w:rPr>
          <w:rStyle w:val="StyleUnderline"/>
        </w:rPr>
        <w:t>Russian</w:t>
      </w:r>
      <w:r w:rsidRPr="00C122FA">
        <w:rPr>
          <w:sz w:val="14"/>
        </w:rPr>
        <w:t xml:space="preserve"> contract </w:t>
      </w:r>
      <w:r w:rsidRPr="00C122FA">
        <w:rPr>
          <w:rStyle w:val="StyleUnderline"/>
        </w:rPr>
        <w:t>soldiers, they issued a warning as per the agreed upon deconfliction policy</w:t>
      </w:r>
      <w:r w:rsidRPr="00C122FA">
        <w:rPr>
          <w:sz w:val="14"/>
        </w:rPr>
        <w:t xml:space="preserve">. When the column continued its advance, U.S. forces killed and wounded approximately 300 Russian contractors. The message cannot be mistaken in Moscow: if its “little green men” come in contact with U.S. forces in Ukraine, the Baltic states, or elsewhere, the results may be deadly. The U.S. is also undercutting Russian influence in Europe through its gas exports. The American gas boom began under the previous administration, but it has increased with the Trump administration’s emphasis on “energy dominance.” </w:t>
      </w:r>
      <w:r w:rsidRPr="00C122FA">
        <w:rPr>
          <w:rStyle w:val="StyleUnderline"/>
        </w:rPr>
        <w:t>With the construction of</w:t>
      </w:r>
      <w:r w:rsidRPr="00C122FA">
        <w:rPr>
          <w:sz w:val="14"/>
        </w:rPr>
        <w:t xml:space="preserve"> liquefied natural gas (</w:t>
      </w:r>
      <w:r w:rsidRPr="00C122FA">
        <w:rPr>
          <w:rStyle w:val="StyleUnderline"/>
        </w:rPr>
        <w:t>LNG</w:t>
      </w:r>
      <w:r w:rsidRPr="00C122FA">
        <w:rPr>
          <w:sz w:val="14"/>
        </w:rPr>
        <w:t xml:space="preserve">) </w:t>
      </w:r>
      <w:r w:rsidRPr="00C122FA">
        <w:rPr>
          <w:rStyle w:val="StyleUnderline"/>
        </w:rPr>
        <w:t>facilities</w:t>
      </w:r>
      <w:r w:rsidRPr="00C122FA">
        <w:rPr>
          <w:sz w:val="14"/>
        </w:rPr>
        <w:t xml:space="preserve"> in Poland, Lithuania, Latvia, Estonia, and Bulgaria, </w:t>
      </w:r>
      <w:r w:rsidRPr="00C122FA">
        <w:rPr>
          <w:rStyle w:val="StyleUnderline"/>
        </w:rPr>
        <w:t>the mix of gas sources in Europe is changing. American gas exports to Europe are likely to remain</w:t>
      </w:r>
      <w:r w:rsidRPr="00C122FA">
        <w:rPr>
          <w:sz w:val="14"/>
        </w:rPr>
        <w:t xml:space="preserve"> a relatively </w:t>
      </w:r>
      <w:r w:rsidRPr="00C122FA">
        <w:rPr>
          <w:rStyle w:val="StyleUnderline"/>
        </w:rPr>
        <w:t>small</w:t>
      </w:r>
      <w:r w:rsidRPr="00C122FA">
        <w:rPr>
          <w:sz w:val="14"/>
        </w:rPr>
        <w:t xml:space="preserve"> part of European consumption, but American </w:t>
      </w:r>
      <w:r w:rsidRPr="00C122FA">
        <w:rPr>
          <w:rStyle w:val="StyleUnderline"/>
        </w:rPr>
        <w:t>natural gas production has driven the global price down to low levels that cut into the profits of the major Russian gas export company</w:t>
      </w:r>
      <w:r w:rsidRPr="00C122FA">
        <w:rPr>
          <w:sz w:val="14"/>
        </w:rPr>
        <w:t xml:space="preserve">, which is seen as a “piggy bank” for Kremlin activities.[8] Gazprom maintains its grip on European markets, but its ability to raise prices for political purposes is hamstrung by the effects of American gas production and exports that set an effective ceiling on prices. If Gazprom were to play an aggressive game in the future that looked anything like the gas wars of the mid 2000s, the result would be to make U.S. (and other) LNG sources much more competitive in the European market and reduce Russian market share. </w:t>
      </w:r>
      <w:r w:rsidRPr="00C122FA">
        <w:rPr>
          <w:rStyle w:val="StyleUnderline"/>
        </w:rPr>
        <w:t xml:space="preserve">The amount of American gas entering Europe is small, but the reduction of Russian leverage it creates is </w:t>
      </w:r>
      <w:r w:rsidRPr="00C122FA">
        <w:rPr>
          <w:sz w:val="14"/>
        </w:rPr>
        <w:t>disproportionately</w:t>
      </w:r>
      <w:r w:rsidRPr="00C122FA">
        <w:rPr>
          <w:rStyle w:val="StyleUnderline"/>
        </w:rPr>
        <w:t xml:space="preserve"> large.</w:t>
      </w:r>
      <w:r w:rsidRPr="00C122FA">
        <w:rPr>
          <w:sz w:val="14"/>
        </w:rPr>
        <w:t xml:space="preserve"> The core of the transatlantic security relationship will remain strong, not because of sentiment or vague commitments to shared values, but because of mutual national interests. For the U.S., blunting Russia in Europe is a key priority as defined by the National Defense Strategy set forth under the Trump administration. That strategy could have gone in other directions, defining security and the national interest in terms of other priorities put forward by the administration such as checking illegal immigration or defeating radical Islamist terrorist groups. Instead, the key points are about reorienting the use of American military power to counter the influence of strategic competitors, especially Russia and China. Rather than hanging on every tweet from President Trump, his rhetorical bombast should be understood for what it is: part of a negotiating strategy to bring the administration closer to its goals. In terms of Europe and the transatlantic relationship, those goals are relatively consistent with those of previous administrations despite the vast differences in style. Once again, the National Security Strategy is very clear as to what the U.S. perceives as the main dangers to itself and global order, and a robust defense of Europe from Russian interference is plainly stated as a main priority. Thus, </w:t>
      </w:r>
      <w:r w:rsidRPr="00C122FA">
        <w:rPr>
          <w:rStyle w:val="StyleUnderline"/>
        </w:rPr>
        <w:t>the U.S. will remain involved in the defense of Europe, but the administration clearly wants Europe to do more to defend itself from Russian involvement and other potential threats</w:t>
      </w:r>
      <w:r w:rsidRPr="00C122FA">
        <w:rPr>
          <w:sz w:val="14"/>
        </w:rPr>
        <w:t xml:space="preserve"> such as those emanating from the southern frontier of the region. </w:t>
      </w:r>
      <w:r w:rsidRPr="00C122FA">
        <w:rPr>
          <w:rStyle w:val="StyleUnderline"/>
        </w:rPr>
        <w:t>This is nothing new</w:t>
      </w:r>
      <w:r w:rsidRPr="00C122FA">
        <w:rPr>
          <w:sz w:val="14"/>
        </w:rPr>
        <w:t xml:space="preserve">, and the Obama administration pushed for the same thing. At least on paper, </w:t>
      </w:r>
      <w:r w:rsidRPr="00C122FA">
        <w:rPr>
          <w:rStyle w:val="StyleUnderline"/>
        </w:rPr>
        <w:t>this is</w:t>
      </w:r>
      <w:r w:rsidRPr="00C122FA">
        <w:rPr>
          <w:sz w:val="14"/>
        </w:rPr>
        <w:t xml:space="preserve"> also </w:t>
      </w:r>
      <w:r w:rsidRPr="00C122FA">
        <w:rPr>
          <w:rStyle w:val="StyleUnderline"/>
        </w:rPr>
        <w:t>what many U.S. allies in Europe claim to want as well. There is an opportunity to forge a new strategic relationship that recognizes the differences in interests, but also the common interest in blocking Russian influence</w:t>
      </w:r>
      <w:r w:rsidRPr="00C122FA">
        <w:rPr>
          <w:sz w:val="14"/>
        </w:rPr>
        <w:t xml:space="preserve"> in Europe. What might emerge is a somewhat more balanced relationship that finally allows Europe more independent influence in the international environment but retains a strong transatlantic link based on minimizing Russian disruption of the region. Provided that this does not lead to weakness that can exploited by Russia—and the increased U.S. military commitment to Europe is aimed at preventing that—this is a moment to forge a new relationship that would suit both long-term U.S. and EU objectives, as well as bring NATO back to its original purpose. To get there, however, </w:t>
      </w:r>
      <w:r w:rsidRPr="00C122FA">
        <w:rPr>
          <w:rStyle w:val="Emphasis"/>
        </w:rPr>
        <w:t>we need to collectively move beyond an obsession with Trump’s</w:t>
      </w:r>
      <w:r w:rsidRPr="00C122FA">
        <w:rPr>
          <w:rStyle w:val="StyleUnderline"/>
        </w:rPr>
        <w:t xml:space="preserve"> seeming </w:t>
      </w:r>
      <w:r w:rsidRPr="00C122FA">
        <w:rPr>
          <w:rStyle w:val="Emphasis"/>
        </w:rPr>
        <w:t xml:space="preserve">inability to play according to the rules </w:t>
      </w:r>
      <w:r w:rsidRPr="00C122FA">
        <w:rPr>
          <w:rStyle w:val="StyleUnderline"/>
        </w:rPr>
        <w:t>of diplomatic behavior.</w:t>
      </w:r>
    </w:p>
    <w:p w:rsidR="00ED5F6B" w:rsidRDefault="00ED5F6B" w:rsidP="00ED5F6B">
      <w:pPr>
        <w:pStyle w:val="Heading3"/>
      </w:pPr>
      <w:r>
        <w:t>U/Q – Europe – Brink</w:t>
      </w:r>
    </w:p>
    <w:p w:rsidR="00ED5F6B" w:rsidRDefault="00ED5F6B" w:rsidP="00ED5F6B">
      <w:pPr>
        <w:pStyle w:val="Heading4"/>
      </w:pPr>
      <w:r>
        <w:t>2020 puts US-EU relations on the brink – they’re looking to make their final determination on Trump</w:t>
      </w:r>
    </w:p>
    <w:p w:rsidR="00ED5F6B" w:rsidRPr="00550DE9" w:rsidRDefault="00ED5F6B" w:rsidP="00ED5F6B">
      <w:proofErr w:type="spellStart"/>
      <w:r w:rsidRPr="00550DE9">
        <w:rPr>
          <w:rStyle w:val="Style13ptBold"/>
        </w:rPr>
        <w:t>Grobe</w:t>
      </w:r>
      <w:proofErr w:type="spellEnd"/>
      <w:r w:rsidRPr="00550DE9">
        <w:rPr>
          <w:rStyle w:val="Style13ptBold"/>
        </w:rPr>
        <w:t xml:space="preserve"> 6/18</w:t>
      </w:r>
      <w:r>
        <w:t xml:space="preserve"> (Stefan, </w:t>
      </w:r>
      <w:proofErr w:type="spellStart"/>
      <w:r>
        <w:t>Euronews</w:t>
      </w:r>
      <w:proofErr w:type="spellEnd"/>
      <w:r>
        <w:t xml:space="preserve"> Brussels Correspondent, </w:t>
      </w:r>
      <w:proofErr w:type="spellStart"/>
      <w:r>
        <w:t>Euronews</w:t>
      </w:r>
      <w:proofErr w:type="spellEnd"/>
      <w:r>
        <w:t xml:space="preserve">, “EU-US relations under Trump – ‘not impossible he changes’,” </w:t>
      </w:r>
      <w:hyperlink r:id="rId28" w:history="1">
        <w:r w:rsidRPr="00D373E3">
          <w:rPr>
            <w:rStyle w:val="Hyperlink"/>
          </w:rPr>
          <w:t>https://www.euronews.com/2019/06/18/eu-us-relations-under-trump-not-impossible-he-changes</w:t>
        </w:r>
      </w:hyperlink>
      <w:r>
        <w:t>, 6/18/2019, 6/25/2019) DG</w:t>
      </w:r>
    </w:p>
    <w:p w:rsidR="00ED5F6B" w:rsidRPr="00550DE9" w:rsidRDefault="00ED5F6B" w:rsidP="00ED5F6B">
      <w:pPr>
        <w:rPr>
          <w:sz w:val="16"/>
        </w:rPr>
      </w:pPr>
      <w:r w:rsidRPr="00550DE9">
        <w:rPr>
          <w:rStyle w:val="StyleUnderline"/>
        </w:rPr>
        <w:t>The race for the White House is on, and</w:t>
      </w:r>
      <w:r w:rsidRPr="00550DE9">
        <w:rPr>
          <w:sz w:val="16"/>
        </w:rPr>
        <w:t xml:space="preserve"> Donald </w:t>
      </w:r>
      <w:r w:rsidRPr="00550DE9">
        <w:rPr>
          <w:rStyle w:val="StyleUnderline"/>
        </w:rPr>
        <w:t>Trump is ready to give it another go!</w:t>
      </w:r>
      <w:r w:rsidRPr="00550DE9">
        <w:rPr>
          <w:sz w:val="16"/>
        </w:rPr>
        <w:t xml:space="preserve"> To say that his announcement, though not surprising, will not be met with enthusiasm on this side of the Atlantic, would be a crass understatement. </w:t>
      </w:r>
      <w:r w:rsidRPr="00550DE9">
        <w:rPr>
          <w:rStyle w:val="StyleUnderline"/>
        </w:rPr>
        <w:t>EU-US relations have turned too sour under Trump's watch. The US</w:t>
      </w:r>
      <w:r w:rsidRPr="00550DE9">
        <w:rPr>
          <w:sz w:val="16"/>
        </w:rPr>
        <w:t xml:space="preserve">, once leader of the free world, </w:t>
      </w:r>
      <w:r w:rsidRPr="00550DE9">
        <w:rPr>
          <w:rStyle w:val="StyleUnderline"/>
        </w:rPr>
        <w:t>needs a President that would not spread hate, top EU politician</w:t>
      </w:r>
      <w:r w:rsidRPr="00550DE9">
        <w:rPr>
          <w:sz w:val="16"/>
        </w:rPr>
        <w:t xml:space="preserve"> Guy </w:t>
      </w:r>
      <w:proofErr w:type="spellStart"/>
      <w:r w:rsidRPr="00550DE9">
        <w:rPr>
          <w:sz w:val="16"/>
        </w:rPr>
        <w:t>Verhofstadt</w:t>
      </w:r>
      <w:proofErr w:type="spellEnd"/>
      <w:r w:rsidRPr="00550DE9">
        <w:rPr>
          <w:sz w:val="16"/>
        </w:rPr>
        <w:t xml:space="preserve"> </w:t>
      </w:r>
      <w:r w:rsidRPr="00550DE9">
        <w:rPr>
          <w:rStyle w:val="StyleUnderline"/>
        </w:rPr>
        <w:t>said</w:t>
      </w:r>
      <w:r w:rsidRPr="00550DE9">
        <w:rPr>
          <w:sz w:val="16"/>
        </w:rPr>
        <w:t xml:space="preserve"> on Twitter. At this point, </w:t>
      </w:r>
      <w:r w:rsidRPr="00550DE9">
        <w:rPr>
          <w:rStyle w:val="StyleUnderline"/>
        </w:rPr>
        <w:t>a re-election of Trump next year could go either way,</w:t>
      </w:r>
      <w:r w:rsidRPr="00550DE9">
        <w:rPr>
          <w:sz w:val="16"/>
        </w:rPr>
        <w:t xml:space="preserve"> this analyst believes. "</w:t>
      </w:r>
      <w:r w:rsidRPr="00550DE9">
        <w:rPr>
          <w:rStyle w:val="StyleUnderline"/>
        </w:rPr>
        <w:t>If he continues along the path that he's on and the way in which he has,</w:t>
      </w:r>
      <w:r w:rsidRPr="00550DE9">
        <w:rPr>
          <w:sz w:val="16"/>
        </w:rPr>
        <w:t xml:space="preserve"> I think, consciously been pushing the Europeans hard and uncomfortably and in a way that they are not accustomed to, yes, </w:t>
      </w:r>
      <w:r w:rsidRPr="00550DE9">
        <w:rPr>
          <w:rStyle w:val="StyleUnderline"/>
        </w:rPr>
        <w:t xml:space="preserve">it's quite possible that in another four years </w:t>
      </w:r>
      <w:r w:rsidRPr="00550DE9">
        <w:rPr>
          <w:rStyle w:val="Emphasis"/>
        </w:rPr>
        <w:t>the relationship could be much more divisive</w:t>
      </w:r>
      <w:r w:rsidRPr="00550DE9">
        <w:rPr>
          <w:sz w:val="16"/>
        </w:rPr>
        <w:t xml:space="preserve">. But one thing that I think </w:t>
      </w:r>
      <w:r w:rsidRPr="00550DE9">
        <w:rPr>
          <w:rStyle w:val="StyleUnderline"/>
        </w:rPr>
        <w:t>Europeans need to bear in mind</w:t>
      </w:r>
      <w:r w:rsidRPr="00550DE9">
        <w:rPr>
          <w:sz w:val="16"/>
        </w:rPr>
        <w:t xml:space="preserve"> is </w:t>
      </w:r>
      <w:r w:rsidRPr="00550DE9">
        <w:rPr>
          <w:rStyle w:val="StyleUnderline"/>
        </w:rPr>
        <w:t>that when</w:t>
      </w:r>
      <w:r w:rsidRPr="00550DE9">
        <w:rPr>
          <w:sz w:val="16"/>
        </w:rPr>
        <w:t xml:space="preserve"> George W. </w:t>
      </w:r>
      <w:r w:rsidRPr="00550DE9">
        <w:rPr>
          <w:rStyle w:val="StyleUnderline"/>
        </w:rPr>
        <w:t>Bush ran for a second term, the policy in his first term and his second term were very different</w:t>
      </w:r>
      <w:r w:rsidRPr="00550DE9">
        <w:rPr>
          <w:sz w:val="16"/>
        </w:rPr>
        <w:t xml:space="preserve">, specifically with respect to the EU. So </w:t>
      </w:r>
      <w:r w:rsidRPr="00550DE9">
        <w:rPr>
          <w:rStyle w:val="Emphasis"/>
        </w:rPr>
        <w:t>it's not impossible that Mr. Trump too can make a change."</w:t>
      </w:r>
      <w:r w:rsidRPr="00550DE9">
        <w:rPr>
          <w:sz w:val="16"/>
        </w:rPr>
        <w:t xml:space="preserve"> </w:t>
      </w:r>
      <w:r w:rsidRPr="00550DE9">
        <w:rPr>
          <w:rStyle w:val="StyleUnderline"/>
        </w:rPr>
        <w:t>Europeans are</w:t>
      </w:r>
      <w:r w:rsidRPr="00550DE9">
        <w:rPr>
          <w:sz w:val="16"/>
        </w:rPr>
        <w:t xml:space="preserve"> very </w:t>
      </w:r>
      <w:r w:rsidRPr="00550DE9">
        <w:rPr>
          <w:rStyle w:val="StyleUnderline"/>
        </w:rPr>
        <w:t>unhappy</w:t>
      </w:r>
      <w:r w:rsidRPr="00550DE9">
        <w:rPr>
          <w:sz w:val="16"/>
        </w:rPr>
        <w:t xml:space="preserve"> with the changes Trump did make during his first term. Right now th</w:t>
      </w:r>
      <w:r w:rsidRPr="00550DE9">
        <w:rPr>
          <w:rStyle w:val="StyleUnderline"/>
        </w:rPr>
        <w:t>ey are desperately trying to save what is left of the Iran nuclear deal, once hailed as a huge diplomatic breakthrough</w:t>
      </w:r>
      <w:r w:rsidRPr="00550DE9">
        <w:rPr>
          <w:sz w:val="16"/>
        </w:rPr>
        <w:t>. Complicating the matter are the latest tensions in the Persian Gulf for which Washington blames Tehran. And finally there are the bilateral trade relations that have gone worse under Trump. So far there have been no tariffs on European cars - yet Trump might want to save those for his second term.</w:t>
      </w:r>
    </w:p>
    <w:p w:rsidR="00631C36" w:rsidRDefault="00631C36" w:rsidP="00631C36">
      <w:pPr>
        <w:pStyle w:val="Heading3"/>
      </w:pPr>
      <w:r>
        <w:t>U/Q – U.S. – Poland Security Coop Now</w:t>
      </w:r>
    </w:p>
    <w:p w:rsidR="00631C36" w:rsidRPr="0063700F" w:rsidRDefault="00631C36" w:rsidP="00631C36"/>
    <w:p w:rsidR="00631C36" w:rsidRPr="0063700F" w:rsidRDefault="00631C36" w:rsidP="00631C36">
      <w:pPr>
        <w:pStyle w:val="Heading4"/>
      </w:pPr>
      <w:r w:rsidRPr="0063700F">
        <w:t>U.S.-Poland security cooperation strong — they’re united against Russia.</w:t>
      </w:r>
    </w:p>
    <w:p w:rsidR="00631C36" w:rsidRPr="001E4F92" w:rsidRDefault="00631C36" w:rsidP="00631C36">
      <w:pPr>
        <w:rPr>
          <w:rStyle w:val="StyleUnderline"/>
        </w:rPr>
      </w:pPr>
      <w:r w:rsidRPr="006E3972">
        <w:rPr>
          <w:b/>
          <w:bCs/>
          <w:sz w:val="26"/>
          <w:szCs w:val="26"/>
        </w:rPr>
        <w:t>Kirby 19</w:t>
      </w:r>
      <w:r>
        <w:t xml:space="preserve"> Jen Kirby, </w:t>
      </w:r>
      <w:r w:rsidRPr="006E3972">
        <w:t>Foreign and National Security Reporter</w:t>
      </w:r>
      <w:r>
        <w:t xml:space="preserve"> for Vox News. “</w:t>
      </w:r>
      <w:r w:rsidRPr="006E3972">
        <w:t>Poland and US beef up security cooperation with additional troop rotations</w:t>
      </w:r>
      <w:r>
        <w:t>.” June 12</w:t>
      </w:r>
      <w:r w:rsidRPr="006E3972">
        <w:rPr>
          <w:vertAlign w:val="superscript"/>
        </w:rPr>
        <w:t>th</w:t>
      </w:r>
      <w:r>
        <w:t xml:space="preserve"> 2019. </w:t>
      </w:r>
      <w:hyperlink r:id="rId29" w:history="1">
        <w:r w:rsidRPr="006E3972">
          <w:rPr>
            <w:rStyle w:val="Hyperlink"/>
          </w:rPr>
          <w:t>https://www.vox.com/2019/6/12/18663242/poland-us-security-cooperation</w:t>
        </w:r>
      </w:hyperlink>
      <w:r>
        <w:t xml:space="preserve"> || SW</w:t>
      </w:r>
    </w:p>
    <w:p w:rsidR="00631C36" w:rsidRDefault="00631C36" w:rsidP="00631C36">
      <w:pPr>
        <w:rPr>
          <w:sz w:val="16"/>
        </w:rPr>
      </w:pPr>
      <w:r w:rsidRPr="006E3972">
        <w:rPr>
          <w:rStyle w:val="StyleUnderline"/>
        </w:rPr>
        <w:t>The Trump administration is sending approximately 1,000 additional US troops to rotate through Poland to strengthen security ties between the two countries</w:t>
      </w:r>
      <w:r w:rsidRPr="006E3972">
        <w:rPr>
          <w:sz w:val="16"/>
        </w:rPr>
        <w:t xml:space="preserve"> — though whether they will be housed in a new base named </w:t>
      </w:r>
      <w:hyperlink r:id="rId30" w:history="1">
        <w:r w:rsidRPr="006E3972">
          <w:rPr>
            <w:rStyle w:val="Hyperlink"/>
            <w:sz w:val="16"/>
          </w:rPr>
          <w:t>“Fort Trump,”</w:t>
        </w:r>
      </w:hyperlink>
      <w:r w:rsidRPr="006E3972">
        <w:rPr>
          <w:sz w:val="16"/>
        </w:rPr>
        <w:t xml:space="preserve"> as Poland’s president once suggested, remains to be seen. </w:t>
      </w:r>
      <w:r w:rsidRPr="006E3972">
        <w:rPr>
          <w:rStyle w:val="StyleUnderline"/>
        </w:rPr>
        <w:t xml:space="preserve">President Donald Trump and Polish President Andrzej </w:t>
      </w:r>
      <w:proofErr w:type="spellStart"/>
      <w:r w:rsidRPr="006E3972">
        <w:rPr>
          <w:rStyle w:val="StyleUnderline"/>
        </w:rPr>
        <w:t>Duda</w:t>
      </w:r>
      <w:proofErr w:type="spellEnd"/>
      <w:r w:rsidRPr="006E3972">
        <w:rPr>
          <w:rStyle w:val="StyleUnderline"/>
        </w:rPr>
        <w:t xml:space="preserve"> announced the agreement during a joint press conference</w:t>
      </w:r>
      <w:r w:rsidRPr="006E3972">
        <w:rPr>
          <w:sz w:val="16"/>
        </w:rPr>
        <w:t xml:space="preserve"> at the White House on Wednesday. Trump said </w:t>
      </w:r>
      <w:r w:rsidRPr="006E3972">
        <w:rPr>
          <w:rStyle w:val="StyleUnderline"/>
        </w:rPr>
        <w:t>Poland will pay for the “basing and infrastructure” to support the additional troops</w:t>
      </w:r>
      <w:r w:rsidRPr="006E3972">
        <w:rPr>
          <w:sz w:val="16"/>
        </w:rPr>
        <w:t xml:space="preserve">, who </w:t>
      </w:r>
      <w:hyperlink r:id="rId31" w:history="1">
        <w:r w:rsidRPr="006E3972">
          <w:rPr>
            <w:rStyle w:val="Hyperlink"/>
            <w:sz w:val="16"/>
          </w:rPr>
          <w:t>are currently stationed elsewhere in Europe</w:t>
        </w:r>
      </w:hyperlink>
      <w:r w:rsidRPr="006E3972">
        <w:rPr>
          <w:sz w:val="16"/>
        </w:rPr>
        <w:t xml:space="preserve"> and will now be rotated in and out of Poland. They will be in addition to the approximately 4,500 troops that have been on rotation in and out of Poland since 2017. “</w:t>
      </w:r>
      <w:r w:rsidRPr="006E3972">
        <w:rPr>
          <w:rStyle w:val="Emphasis"/>
        </w:rPr>
        <w:t>This will be an enhanced cooperation</w:t>
      </w:r>
      <w:r w:rsidRPr="006E3972">
        <w:rPr>
          <w:sz w:val="16"/>
        </w:rPr>
        <w:t xml:space="preserve">,” </w:t>
      </w:r>
      <w:proofErr w:type="spellStart"/>
      <w:r w:rsidRPr="006E3972">
        <w:rPr>
          <w:sz w:val="16"/>
        </w:rPr>
        <w:t>Duda</w:t>
      </w:r>
      <w:proofErr w:type="spellEnd"/>
      <w:r w:rsidRPr="006E3972">
        <w:rPr>
          <w:sz w:val="16"/>
        </w:rPr>
        <w:t xml:space="preserve"> said at the press conference. “</w:t>
      </w:r>
      <w:r w:rsidRPr="006E3972">
        <w:rPr>
          <w:rStyle w:val="StyleUnderline"/>
        </w:rPr>
        <w:t>It’s going to be an enduring presence</w:t>
      </w:r>
      <w:r w:rsidRPr="006E3972">
        <w:rPr>
          <w:sz w:val="16"/>
        </w:rPr>
        <w:t xml:space="preserve"> which hopefully will increase gradually in terms of the number of troops but also in terms of infrastructure, which is very important.” In September, </w:t>
      </w:r>
      <w:proofErr w:type="spellStart"/>
      <w:r w:rsidRPr="006E3972">
        <w:rPr>
          <w:rStyle w:val="StyleUnderline"/>
        </w:rPr>
        <w:t>Duda</w:t>
      </w:r>
      <w:proofErr w:type="spellEnd"/>
      <w:r w:rsidRPr="006E3972">
        <w:rPr>
          <w:rStyle w:val="StyleUnderline"/>
        </w:rPr>
        <w:t xml:space="preserve"> had</w:t>
      </w:r>
      <w:r>
        <w:rPr>
          <w:rStyle w:val="StyleUnderline"/>
        </w:rPr>
        <w:t xml:space="preserve"> </w:t>
      </w:r>
      <w:hyperlink r:id="rId32" w:history="1">
        <w:r w:rsidRPr="006E3972">
          <w:rPr>
            <w:rStyle w:val="StyleUnderline"/>
          </w:rPr>
          <w:t>floated the idea of building a US base in his country named after Trump</w:t>
        </w:r>
      </w:hyperlink>
      <w:r>
        <w:rPr>
          <w:rStyle w:val="StyleUnderline"/>
        </w:rPr>
        <w:t xml:space="preserve"> </w:t>
      </w:r>
      <w:r w:rsidRPr="006E3972">
        <w:rPr>
          <w:rStyle w:val="StyleUnderline"/>
        </w:rPr>
        <w:t>in what was clearly an unabashed attempt to entice the president into beefing up the US military presence in Poland to help counter Russian aggression.</w:t>
      </w:r>
      <w:r>
        <w:rPr>
          <w:rStyle w:val="StyleUnderline"/>
        </w:rPr>
        <w:t xml:space="preserve"> </w:t>
      </w:r>
      <w:r w:rsidRPr="006E3972">
        <w:rPr>
          <w:sz w:val="16"/>
        </w:rPr>
        <w:t xml:space="preserve">Trump </w:t>
      </w:r>
      <w:hyperlink r:id="rId33" w:history="1">
        <w:r w:rsidRPr="006E3972">
          <w:rPr>
            <w:rStyle w:val="Hyperlink"/>
            <w:sz w:val="16"/>
          </w:rPr>
          <w:t>told reporters</w:t>
        </w:r>
      </w:hyperlink>
      <w:r w:rsidRPr="006E3972">
        <w:rPr>
          <w:sz w:val="16"/>
        </w:rPr>
        <w:t xml:space="preserve"> earlier Wednesday that nothing has been finalized about a new base, but that talks continue. Poland </w:t>
      </w:r>
      <w:hyperlink r:id="rId34" w:history="1">
        <w:r w:rsidRPr="006E3972">
          <w:rPr>
            <w:rStyle w:val="Hyperlink"/>
            <w:sz w:val="16"/>
          </w:rPr>
          <w:t>also agreed to purchase</w:t>
        </w:r>
      </w:hyperlink>
      <w:r w:rsidRPr="006E3972">
        <w:rPr>
          <w:sz w:val="16"/>
        </w:rPr>
        <w:t xml:space="preserve"> 32 F-35 fighter jets from the US, which Trump lauded as an effort by the country to “strengthen and modernize” its defenses. To really make the sales pitch, Trump had an F-35 jet fly low </w:t>
      </w:r>
      <w:hyperlink r:id="rId35" w:history="1">
        <w:r w:rsidRPr="006E3972">
          <w:rPr>
            <w:rStyle w:val="Hyperlink"/>
            <w:sz w:val="16"/>
          </w:rPr>
          <w:t>over the White House lawn on Wednesday afternoon</w:t>
        </w:r>
      </w:hyperlink>
      <w:r w:rsidRPr="006E3972">
        <w:rPr>
          <w:sz w:val="16"/>
        </w:rPr>
        <w:t xml:space="preserve"> as </w:t>
      </w:r>
      <w:proofErr w:type="spellStart"/>
      <w:r w:rsidRPr="006E3972">
        <w:rPr>
          <w:sz w:val="16"/>
        </w:rPr>
        <w:t>Duda</w:t>
      </w:r>
      <w:proofErr w:type="spellEnd"/>
      <w:r w:rsidRPr="006E3972">
        <w:rPr>
          <w:sz w:val="16"/>
        </w:rPr>
        <w:t xml:space="preserve">, Trump, and their wives looked on. Why Poland wants US troops </w:t>
      </w:r>
      <w:r w:rsidRPr="006E3972">
        <w:rPr>
          <w:rStyle w:val="StyleUnderline"/>
        </w:rPr>
        <w:t xml:space="preserve">The additional US troop rotations and brand-new F-35s fit with Poland’s goal of </w:t>
      </w:r>
      <w:r w:rsidRPr="006E3972">
        <w:rPr>
          <w:rStyle w:val="Emphasis"/>
        </w:rPr>
        <w:t>strengthening its ties with the US</w:t>
      </w:r>
      <w:r w:rsidRPr="006E3972">
        <w:rPr>
          <w:rStyle w:val="StyleUnderline"/>
        </w:rPr>
        <w:t>, which it sees as its best bet to protect against Russian aggression.</w:t>
      </w:r>
      <w:r>
        <w:rPr>
          <w:rStyle w:val="StyleUnderline"/>
        </w:rPr>
        <w:t xml:space="preserve"> </w:t>
      </w:r>
      <w:proofErr w:type="spellStart"/>
      <w:r w:rsidRPr="006E3972">
        <w:rPr>
          <w:sz w:val="16"/>
        </w:rPr>
        <w:t>Duda</w:t>
      </w:r>
      <w:proofErr w:type="spellEnd"/>
      <w:r w:rsidRPr="006E3972">
        <w:rPr>
          <w:sz w:val="16"/>
        </w:rPr>
        <w:t xml:space="preserve">, in his press conference with Trump, laid out Poland’s troubling history with Moscow, including the Soviet occupation of the country during World War II and its influence over the country during the Cold War. </w:t>
      </w:r>
      <w:proofErr w:type="spellStart"/>
      <w:r w:rsidRPr="006E3972">
        <w:rPr>
          <w:sz w:val="16"/>
        </w:rPr>
        <w:t>Duda</w:t>
      </w:r>
      <w:proofErr w:type="spellEnd"/>
      <w:r w:rsidRPr="006E3972">
        <w:rPr>
          <w:sz w:val="16"/>
        </w:rPr>
        <w:t xml:space="preserve"> also pointed out that </w:t>
      </w:r>
      <w:r w:rsidRPr="006E3972">
        <w:rPr>
          <w:rStyle w:val="StyleUnderline"/>
        </w:rPr>
        <w:t>Russia hasn’t stopped its aggression in the region,</w:t>
      </w:r>
      <w:r>
        <w:rPr>
          <w:rStyle w:val="StyleUnderline"/>
        </w:rPr>
        <w:t xml:space="preserve"> </w:t>
      </w:r>
      <w:hyperlink r:id="rId36" w:history="1">
        <w:r w:rsidRPr="006E3972">
          <w:rPr>
            <w:rStyle w:val="StyleUnderline"/>
          </w:rPr>
          <w:t>including in neighboring Ukraine</w:t>
        </w:r>
      </w:hyperlink>
      <w:r w:rsidRPr="006E3972">
        <w:rPr>
          <w:rStyle w:val="StyleUnderline"/>
        </w:rPr>
        <w:t>.</w:t>
      </w:r>
      <w:r>
        <w:rPr>
          <w:rStyle w:val="StyleUnderline"/>
        </w:rPr>
        <w:t xml:space="preserve"> </w:t>
      </w:r>
      <w:r w:rsidRPr="006E3972">
        <w:rPr>
          <w:sz w:val="16"/>
        </w:rPr>
        <w:t>“</w:t>
      </w:r>
      <w:r w:rsidRPr="006E3972">
        <w:rPr>
          <w:rStyle w:val="StyleUnderline"/>
        </w:rPr>
        <w:t>We would like Russia to be our friend, but unfortunately, Russia, again, is showing its very unkind, unpleasant imperial face</w:t>
      </w:r>
      <w:r w:rsidRPr="006E3972">
        <w:rPr>
          <w:sz w:val="16"/>
        </w:rPr>
        <w:t xml:space="preserve">,” </w:t>
      </w:r>
      <w:proofErr w:type="spellStart"/>
      <w:r w:rsidRPr="006E3972">
        <w:rPr>
          <w:sz w:val="16"/>
        </w:rPr>
        <w:t>Duda</w:t>
      </w:r>
      <w:proofErr w:type="spellEnd"/>
      <w:r w:rsidRPr="006E3972">
        <w:rPr>
          <w:sz w:val="16"/>
        </w:rPr>
        <w:t xml:space="preserve"> told reporters through a translator Wednesday. “</w:t>
      </w:r>
      <w:r w:rsidRPr="006E3972">
        <w:rPr>
          <w:rStyle w:val="StyleUnderline"/>
        </w:rPr>
        <w:t>We do not want to be part of Russia’s sphere of influence and I’m happy that we can speak in connection with the military presence of the US and NATO.”</w:t>
      </w:r>
      <w:r w:rsidRPr="006E3972">
        <w:rPr>
          <w:sz w:val="16"/>
        </w:rPr>
        <w:t xml:space="preserve"> But Trump’s takeaway from this history lesson was a little different. He chimed in after </w:t>
      </w:r>
      <w:proofErr w:type="spellStart"/>
      <w:r w:rsidRPr="006E3972">
        <w:rPr>
          <w:sz w:val="16"/>
        </w:rPr>
        <w:t>Duda</w:t>
      </w:r>
      <w:proofErr w:type="spellEnd"/>
      <w:r w:rsidRPr="006E3972">
        <w:rPr>
          <w:sz w:val="16"/>
        </w:rPr>
        <w:t xml:space="preserve"> finished, saying he hoped “that Poland is going to have a great relationship with Russia.” “I think it’s possible,” Trump said. “I really do. I think because of what you have done and the strength and maybe we help — also because of what we’re doing and doing for Poland. But I hope that Poland’s going to have a great relationship with Russia.” That’s probably not exactly what Poland wanted to hear — which means it might be too soon to rule out Fort Trump for good. </w:t>
      </w:r>
    </w:p>
    <w:p w:rsidR="00631C36" w:rsidRPr="004A5117" w:rsidRDefault="00631C36" w:rsidP="00631C36"/>
    <w:p w:rsidR="00631C36" w:rsidRDefault="00631C36" w:rsidP="00631C36">
      <w:pPr>
        <w:rPr>
          <w:sz w:val="14"/>
        </w:rPr>
      </w:pPr>
    </w:p>
    <w:p w:rsidR="00DB535B" w:rsidRPr="00800090" w:rsidRDefault="00DB535B" w:rsidP="00DB535B">
      <w:pPr>
        <w:pStyle w:val="Heading3"/>
      </w:pPr>
      <w:r w:rsidRPr="00800090">
        <w:t>U/Q – NATO – Credibility</w:t>
      </w:r>
    </w:p>
    <w:p w:rsidR="00DB535B" w:rsidRDefault="00DB535B" w:rsidP="00DB535B">
      <w:pPr>
        <w:pStyle w:val="Heading4"/>
      </w:pPr>
      <w:r>
        <w:t>US commitment to NATO is credible – Congress overcomes Trump’s rhetoric</w:t>
      </w:r>
    </w:p>
    <w:p w:rsidR="00DB535B" w:rsidRPr="00800090" w:rsidRDefault="00DB535B" w:rsidP="00DB535B">
      <w:proofErr w:type="spellStart"/>
      <w:r w:rsidRPr="00800090">
        <w:rPr>
          <w:rStyle w:val="Style13ptBold"/>
        </w:rPr>
        <w:t>Tama</w:t>
      </w:r>
      <w:proofErr w:type="spellEnd"/>
      <w:r w:rsidRPr="00800090">
        <w:rPr>
          <w:rStyle w:val="Style13ptBold"/>
        </w:rPr>
        <w:t xml:space="preserve"> et al. 4/3</w:t>
      </w:r>
      <w:r>
        <w:t xml:space="preserve"> (Jordan, associate professor in the School of International Service at American University, Joshua Busby, associate professor at the LBJ School of Public Affairs at the University of Texas in Austin, Craig </w:t>
      </w:r>
      <w:proofErr w:type="spellStart"/>
      <w:r>
        <w:t>Kafura</w:t>
      </w:r>
      <w:proofErr w:type="spellEnd"/>
      <w:r>
        <w:t xml:space="preserve">, research associate for public opinion and foreign policy at the Chicago Council on Global Affairs, a Security Fellow with the Truman National Security Project, and a Pacific Forum Young Leader, Joshua D. </w:t>
      </w:r>
      <w:proofErr w:type="spellStart"/>
      <w:r>
        <w:t>Kertzer</w:t>
      </w:r>
      <w:proofErr w:type="spellEnd"/>
      <w:r>
        <w:t xml:space="preserve">, Paul Sack Associate Professor of Political Economy at Harvard University, Jonathan </w:t>
      </w:r>
      <w:proofErr w:type="spellStart"/>
      <w:r>
        <w:t>Monten</w:t>
      </w:r>
      <w:proofErr w:type="spellEnd"/>
      <w:r>
        <w:t xml:space="preserve">, lecturer in political science and director of the International Public Policy Program at University College London, The Washington Post, “Congress has NATO’s back, despite Trump’s unilateralism,” </w:t>
      </w:r>
      <w:hyperlink r:id="rId37" w:history="1">
        <w:r w:rsidRPr="005B532A">
          <w:rPr>
            <w:rStyle w:val="Hyperlink"/>
          </w:rPr>
          <w:t>https://www.washingtonpost.com/politics/2019/04/03/congress-has-natos-back-despite-trumps-unilateralism</w:t>
        </w:r>
      </w:hyperlink>
      <w:r>
        <w:t>,” 4/3/2019, 6/24/2019) DG</w:t>
      </w:r>
    </w:p>
    <w:p w:rsidR="00DB535B" w:rsidRPr="00800090" w:rsidRDefault="00DB535B" w:rsidP="00DB535B">
      <w:pPr>
        <w:rPr>
          <w:sz w:val="14"/>
        </w:rPr>
      </w:pPr>
      <w:r w:rsidRPr="00800090">
        <w:rPr>
          <w:rStyle w:val="StyleUnderline"/>
        </w:rPr>
        <w:t>Congress doesn’t agree on much these days, but one thing that still has bipartisan support is the North Atlantic Treaty Organization</w:t>
      </w:r>
      <w:r w:rsidRPr="00800090">
        <w:rPr>
          <w:sz w:val="14"/>
        </w:rPr>
        <w:t xml:space="preserve">, which celebrates its 70th anniversary this week. </w:t>
      </w:r>
      <w:r w:rsidRPr="00800090">
        <w:rPr>
          <w:rStyle w:val="StyleUnderline"/>
        </w:rPr>
        <w:t xml:space="preserve">Congress will mark the milestone by hosting </w:t>
      </w:r>
      <w:r w:rsidRPr="00800090">
        <w:rPr>
          <w:sz w:val="14"/>
        </w:rPr>
        <w:t xml:space="preserve">NATO Secretary General Jens </w:t>
      </w:r>
      <w:r w:rsidRPr="00800090">
        <w:rPr>
          <w:rStyle w:val="StyleUnderline"/>
        </w:rPr>
        <w:t>Stoltenberg</w:t>
      </w:r>
      <w:r w:rsidRPr="00800090">
        <w:rPr>
          <w:sz w:val="14"/>
        </w:rPr>
        <w:t xml:space="preserve">, who will address a joint session of the House of Representatives and Senate on Wednesday. Speeches like this tend to be symbolic in nature — but the bipartisan congressional invitation to Stoltenberg to deliver the high-profile address represents the latest effort by U.S. lawmakers to preserve America’s commitment to NATO at a time when President Trump has called that commitment into question. </w:t>
      </w:r>
      <w:r w:rsidRPr="00800090">
        <w:rPr>
          <w:rStyle w:val="StyleUnderline"/>
        </w:rPr>
        <w:t>The event</w:t>
      </w:r>
      <w:r w:rsidRPr="00800090">
        <w:rPr>
          <w:sz w:val="14"/>
        </w:rPr>
        <w:t xml:space="preserve"> also </w:t>
      </w:r>
      <w:r w:rsidRPr="00800090">
        <w:rPr>
          <w:rStyle w:val="StyleUnderline"/>
        </w:rPr>
        <w:t>underscores the continuation of a broader struggle between Trump and internationalists</w:t>
      </w:r>
      <w:r w:rsidRPr="00800090">
        <w:rPr>
          <w:sz w:val="14"/>
        </w:rPr>
        <w:t xml:space="preserve"> in both parties </w:t>
      </w:r>
      <w:r w:rsidRPr="00800090">
        <w:rPr>
          <w:rStyle w:val="StyleUnderline"/>
        </w:rPr>
        <w:t>over the direction of U.S. foreign policy</w:t>
      </w:r>
      <w:r w:rsidRPr="00800090">
        <w:rPr>
          <w:sz w:val="14"/>
        </w:rPr>
        <w:t xml:space="preserve">. Here are five ways Congress has defended NATO in the Trump era. </w:t>
      </w:r>
      <w:r w:rsidRPr="00800090">
        <w:rPr>
          <w:rStyle w:val="Emphasis"/>
        </w:rPr>
        <w:t>1. Congress has NATO’s back</w:t>
      </w:r>
      <w:r w:rsidRPr="00800090">
        <w:rPr>
          <w:sz w:val="14"/>
        </w:rPr>
        <w:t xml:space="preserve">. Three weeks ago, House Speaker Nancy </w:t>
      </w:r>
      <w:r w:rsidRPr="00800090">
        <w:rPr>
          <w:rStyle w:val="StyleUnderline"/>
        </w:rPr>
        <w:t>Pelosi extended the invitation to Stoltenberg on behalf of</w:t>
      </w:r>
      <w:r w:rsidRPr="00800090">
        <w:rPr>
          <w:sz w:val="14"/>
        </w:rPr>
        <w:t xml:space="preserve"> Senate Majority Leader Mitch </w:t>
      </w:r>
      <w:r w:rsidRPr="00800090">
        <w:rPr>
          <w:rStyle w:val="StyleUnderline"/>
        </w:rPr>
        <w:t>McConnell</w:t>
      </w:r>
      <w:r w:rsidRPr="00800090">
        <w:rPr>
          <w:sz w:val="14"/>
        </w:rPr>
        <w:t xml:space="preserve">, Senate Minority Leader Charles </w:t>
      </w:r>
      <w:r w:rsidRPr="00800090">
        <w:rPr>
          <w:rStyle w:val="StyleUnderline"/>
        </w:rPr>
        <w:t>Schumer</w:t>
      </w:r>
      <w:r w:rsidRPr="00800090">
        <w:rPr>
          <w:sz w:val="14"/>
        </w:rPr>
        <w:t xml:space="preserve">, House Minority Leader Kevin </w:t>
      </w:r>
      <w:r w:rsidRPr="00800090">
        <w:rPr>
          <w:rStyle w:val="StyleUnderline"/>
        </w:rPr>
        <w:t>McCarthy and herself. The invitation</w:t>
      </w:r>
      <w:r w:rsidRPr="00800090">
        <w:rPr>
          <w:sz w:val="14"/>
        </w:rPr>
        <w:t xml:space="preserve">, which </w:t>
      </w:r>
      <w:r w:rsidRPr="00800090">
        <w:rPr>
          <w:rStyle w:val="StyleUnderline"/>
        </w:rPr>
        <w:t>called for strengthening the “critical alliance,” followed other congressional actions triggered by concerns about Trump’s attitude toward NATO</w:t>
      </w:r>
      <w:r w:rsidRPr="00800090">
        <w:rPr>
          <w:sz w:val="14"/>
        </w:rPr>
        <w:t xml:space="preserve"> — particularly his oft-stated skepticism of the alliance’s value and belief that NATO is a financial drag on the United States. In 2017, the Republican-controlled House and Senate passed resolutions to reaffirm the U.S. commitment to Article 5 of the North Atlantic Treaty, which requires NATO members to come to one another’s defense. More recently, reports that Trump was considering withdrawing from NATO mobilized further bipartisan support for NATO. In January, </w:t>
      </w:r>
      <w:r w:rsidRPr="00800090">
        <w:rPr>
          <w:rStyle w:val="StyleUnderline"/>
        </w:rPr>
        <w:t>the House voted 357 to 22 to approve a bill that would prohibit</w:t>
      </w:r>
      <w:r w:rsidRPr="00800090">
        <w:rPr>
          <w:sz w:val="14"/>
        </w:rPr>
        <w:t xml:space="preserve"> the appropriation or use of </w:t>
      </w:r>
      <w:r w:rsidRPr="00800090">
        <w:rPr>
          <w:rStyle w:val="StyleUnderline"/>
        </w:rPr>
        <w:t>funds to withdraw from the alliance.</w:t>
      </w:r>
      <w:r w:rsidRPr="00800090">
        <w:rPr>
          <w:sz w:val="14"/>
        </w:rPr>
        <w:t xml:space="preserve"> In the Senate, </w:t>
      </w:r>
      <w:r w:rsidRPr="00800090">
        <w:rPr>
          <w:rStyle w:val="StyleUnderline"/>
        </w:rPr>
        <w:t xml:space="preserve">a bipartisan group of sponsors reintroduced </w:t>
      </w:r>
      <w:r w:rsidRPr="00800090">
        <w:rPr>
          <w:sz w:val="14"/>
        </w:rPr>
        <w:t xml:space="preserve">related </w:t>
      </w:r>
      <w:r w:rsidRPr="00800090">
        <w:rPr>
          <w:rStyle w:val="StyleUnderline"/>
        </w:rPr>
        <w:t>legislation that would</w:t>
      </w:r>
      <w:r w:rsidRPr="00800090">
        <w:rPr>
          <w:sz w:val="14"/>
        </w:rPr>
        <w:t xml:space="preserve"> prohibit </w:t>
      </w:r>
      <w:r w:rsidRPr="00800090">
        <w:rPr>
          <w:rStyle w:val="StyleUnderline"/>
        </w:rPr>
        <w:t>withdrawal without the approval of two-thirds of the Senate</w:t>
      </w:r>
      <w:r w:rsidRPr="00800090">
        <w:rPr>
          <w:sz w:val="14"/>
        </w:rPr>
        <w:t xml:space="preserve">. </w:t>
      </w:r>
      <w:r w:rsidRPr="00800090">
        <w:rPr>
          <w:rStyle w:val="Emphasis"/>
        </w:rPr>
        <w:t>2. Leaders in both parties support NATO.</w:t>
      </w:r>
      <w:r w:rsidRPr="00800090">
        <w:rPr>
          <w:sz w:val="14"/>
        </w:rPr>
        <w:t xml:space="preserve"> There is deep bipartisan support for the alliance. </w:t>
      </w:r>
      <w:r w:rsidRPr="00800090">
        <w:rPr>
          <w:rStyle w:val="StyleUnderline"/>
        </w:rPr>
        <w:t>The 2016 Chicago Council Leadership Survey</w:t>
      </w:r>
      <w:r w:rsidRPr="00800090">
        <w:rPr>
          <w:sz w:val="14"/>
        </w:rPr>
        <w:t xml:space="preserve"> — conducted after Trump had won the Republican nomination for the presidency — </w:t>
      </w:r>
      <w:r w:rsidRPr="00800090">
        <w:rPr>
          <w:rStyle w:val="StyleUnderline"/>
        </w:rPr>
        <w:t>found that only 5 percent of Democrats and 11 percent of Republicans</w:t>
      </w:r>
      <w:r w:rsidRPr="00800090">
        <w:rPr>
          <w:sz w:val="14"/>
        </w:rPr>
        <w:t xml:space="preserve"> in foreign policy leadership roles in and out of government </w:t>
      </w:r>
      <w:r w:rsidRPr="00800090">
        <w:rPr>
          <w:rStyle w:val="StyleUnderline"/>
        </w:rPr>
        <w:t>favored reducing the U.S. commitment to NATO</w:t>
      </w:r>
      <w:r w:rsidRPr="00800090">
        <w:rPr>
          <w:sz w:val="14"/>
        </w:rPr>
        <w:t>. In fact</w:t>
      </w:r>
      <w:r w:rsidRPr="00800090">
        <w:rPr>
          <w:rStyle w:val="StyleUnderline"/>
        </w:rPr>
        <w:t>, 87 percent of Republican and 94 percent of Democratic foreign policy leaders</w:t>
      </w:r>
      <w:r w:rsidRPr="00800090">
        <w:rPr>
          <w:sz w:val="14"/>
        </w:rPr>
        <w:t xml:space="preserve"> and </w:t>
      </w:r>
      <w:r w:rsidRPr="00800090">
        <w:rPr>
          <w:rStyle w:val="StyleUnderline"/>
        </w:rPr>
        <w:t>experts supported either increasing the U.S. commitment to NATO, or keeping the U.S. commitment the same</w:t>
      </w:r>
      <w:r w:rsidRPr="00800090">
        <w:rPr>
          <w:sz w:val="14"/>
        </w:rPr>
        <w:t>. There are, of course, critics who question the need for NATO in a world without the Soviet Union, but politically there remains strong bipartisan support for the alliance at the elite level. Foreign policy leaders and experts in both parties also value multilateral backing for military interventions — though Republicans tend to be less enthusiastic than Democrats about global institutions. Our research shows that Democratic and Republican leaders, by margins of 18 percent and 15 percent, respectively, are more likely to support military intervention backed by the U.N. Security Council vs. unilateral interventions</w:t>
      </w:r>
      <w:r w:rsidRPr="00800090">
        <w:rPr>
          <w:rStyle w:val="Emphasis"/>
        </w:rPr>
        <w:t>. 3. Congress is challenging Trump on other issues, too</w:t>
      </w:r>
      <w:r w:rsidRPr="00800090">
        <w:rPr>
          <w:sz w:val="14"/>
        </w:rPr>
        <w:t xml:space="preserve">. </w:t>
      </w:r>
      <w:r w:rsidRPr="00800090">
        <w:rPr>
          <w:rStyle w:val="StyleUnderline"/>
        </w:rPr>
        <w:t>The congressional invitation</w:t>
      </w:r>
      <w:r w:rsidRPr="00800090">
        <w:rPr>
          <w:sz w:val="14"/>
        </w:rPr>
        <w:t xml:space="preserve"> to Stoltenberg </w:t>
      </w:r>
      <w:r w:rsidRPr="00800090">
        <w:rPr>
          <w:rStyle w:val="StyleUnderline"/>
        </w:rPr>
        <w:t xml:space="preserve">is part of a broader pattern in which lawmakers in both parties are taking on a variety of Trump’s foreign policies. </w:t>
      </w:r>
      <w:r w:rsidRPr="00800090">
        <w:rPr>
          <w:sz w:val="14"/>
        </w:rPr>
        <w:t xml:space="preserve">In 2017, </w:t>
      </w:r>
      <w:r w:rsidRPr="00800090">
        <w:rPr>
          <w:rStyle w:val="StyleUnderline"/>
        </w:rPr>
        <w:t>Congress restricted Trump’s ability to lift sanctions on Russia</w:t>
      </w:r>
      <w:r w:rsidRPr="00800090">
        <w:rPr>
          <w:sz w:val="14"/>
        </w:rPr>
        <w:t xml:space="preserve"> — and imposed new Russian sanctions despite Trump’s opposition to the legislation. In each of the past two appropriation cycles, </w:t>
      </w:r>
      <w:r w:rsidRPr="00800090">
        <w:rPr>
          <w:rStyle w:val="StyleUnderline"/>
        </w:rPr>
        <w:t>Congress rejected Trump’s proposals to slash U.S. spending on diplomacy</w:t>
      </w:r>
      <w:r w:rsidRPr="00800090">
        <w:rPr>
          <w:sz w:val="14"/>
        </w:rPr>
        <w:t xml:space="preserve"> and foreign aid by as much as one-third, keeping funding in those areas roughly constant rather than cutting it. In 2018, Congress also aimed to reassure U.S. allies and partners of the U.S. commitment to Asia, with measures such as the Taiwan Travel Act and the Asia Reassurance Initiative Act. In 2019, the House and Senate approved bipartisan resolutions to end U.S. military involvement in the war in Yemen. </w:t>
      </w:r>
      <w:r w:rsidRPr="00800090">
        <w:rPr>
          <w:rStyle w:val="StyleUnderline"/>
        </w:rPr>
        <w:t>And the Senate approved a resolution rebuking Trump’s announced plans to withdraw U.S. troops from Afghanistan and Syria. There are</w:t>
      </w:r>
      <w:r w:rsidRPr="00800090">
        <w:rPr>
          <w:sz w:val="14"/>
        </w:rPr>
        <w:t xml:space="preserve"> also growing </w:t>
      </w:r>
      <w:r w:rsidRPr="00800090">
        <w:rPr>
          <w:rStyle w:val="StyleUnderline"/>
        </w:rPr>
        <w:t>signs</w:t>
      </w:r>
      <w:r w:rsidRPr="00800090">
        <w:rPr>
          <w:sz w:val="14"/>
        </w:rPr>
        <w:t xml:space="preserve"> that </w:t>
      </w:r>
      <w:r w:rsidRPr="00800090">
        <w:rPr>
          <w:rStyle w:val="StyleUnderline"/>
        </w:rPr>
        <w:t>Trump may be unable to persuade Congress to approve the United States-Mexico-Canada trade agreement</w:t>
      </w:r>
      <w:r w:rsidRPr="00800090">
        <w:rPr>
          <w:sz w:val="14"/>
        </w:rPr>
        <w:t xml:space="preserve"> the United States negotiated last year as a replacement for NAFTA. </w:t>
      </w:r>
      <w:r w:rsidRPr="00800090">
        <w:rPr>
          <w:rStyle w:val="Emphasis"/>
        </w:rPr>
        <w:t>4. Bipartisanship and polarization coexist on foreign policy</w:t>
      </w:r>
      <w:r w:rsidRPr="00800090">
        <w:rPr>
          <w:sz w:val="14"/>
        </w:rPr>
        <w:t xml:space="preserve">. To be sure, </w:t>
      </w:r>
      <w:r w:rsidRPr="00800090">
        <w:rPr>
          <w:rStyle w:val="StyleUnderline"/>
        </w:rPr>
        <w:t>other areas of foreign policy are subject to sharper partisan polarization</w:t>
      </w:r>
      <w:r w:rsidRPr="00800090">
        <w:rPr>
          <w:sz w:val="14"/>
        </w:rPr>
        <w:t xml:space="preserve"> in Washington. More Democratic than Republican leaders believe that limiting climate change is an important U.S. foreign policy goal — and more Republican leaders prioritize controlling and reducing illegal immigration. Republicans are also more supportive than Democrats of the potential use of military force to prevent Iran from obtaining a nuclear weapon. And Democrats are more supportive of the Iran nuclear deal from which Trump withdrew. But when it comes to U.S. alliances around the world, foreign policy leaders in the two parties — aside from Trump — find themselves broadly in agreement, though perhaps for different reasons. Also in agreement is the American public. Yes, </w:t>
      </w:r>
      <w:r w:rsidRPr="00800090">
        <w:rPr>
          <w:rStyle w:val="StyleUnderline"/>
        </w:rPr>
        <w:t>surveys show public concern about unity among NATO allies</w:t>
      </w:r>
      <w:r w:rsidRPr="00800090">
        <w:rPr>
          <w:sz w:val="14"/>
        </w:rPr>
        <w:t xml:space="preserve"> — </w:t>
      </w:r>
      <w:r w:rsidRPr="00800090">
        <w:rPr>
          <w:rStyle w:val="StyleUnderline"/>
        </w:rPr>
        <w:t>57 percent of Americans say alliance unity is weaker now than it was 10 years ago, including four in 10 Republicans. But public support for the U.S. commitment to NATO remains</w:t>
      </w:r>
      <w:r w:rsidRPr="00800090">
        <w:rPr>
          <w:sz w:val="14"/>
        </w:rPr>
        <w:t xml:space="preserve"> strong. </w:t>
      </w:r>
      <w:r w:rsidRPr="00800090">
        <w:rPr>
          <w:rStyle w:val="StyleUnderline"/>
        </w:rPr>
        <w:t>Three in four Americans favor maintaining or increasing the U.S. commitment to NATO</w:t>
      </w:r>
      <w:r w:rsidRPr="00800090">
        <w:rPr>
          <w:sz w:val="14"/>
        </w:rPr>
        <w:t xml:space="preserve">, including large majorities across party lines. In short, polarization is a serious problem in U.S. foreign policy, but </w:t>
      </w:r>
      <w:r w:rsidRPr="00800090">
        <w:rPr>
          <w:rStyle w:val="StyleUnderline"/>
        </w:rPr>
        <w:t>NATO policy and many other international issues remain ripe for bipartisanship</w:t>
      </w:r>
      <w:r w:rsidRPr="00800090">
        <w:rPr>
          <w:sz w:val="14"/>
        </w:rPr>
        <w:t xml:space="preserve">. </w:t>
      </w:r>
      <w:r w:rsidRPr="00800090">
        <w:rPr>
          <w:rStyle w:val="Emphasis"/>
        </w:rPr>
        <w:t>5. Congress is signaling to both Trump and U.S. allies.</w:t>
      </w:r>
      <w:r w:rsidRPr="00800090">
        <w:rPr>
          <w:sz w:val="14"/>
        </w:rPr>
        <w:t xml:space="preserve"> </w:t>
      </w:r>
      <w:r w:rsidRPr="00800090">
        <w:rPr>
          <w:rStyle w:val="StyleUnderline"/>
        </w:rPr>
        <w:t xml:space="preserve">The Stoltenberg invitation and other recent pro-NATO </w:t>
      </w:r>
      <w:r w:rsidRPr="00800090">
        <w:rPr>
          <w:sz w:val="14"/>
        </w:rPr>
        <w:t xml:space="preserve">steps by Congress </w:t>
      </w:r>
      <w:r w:rsidRPr="00800090">
        <w:rPr>
          <w:rStyle w:val="StyleUnderline"/>
        </w:rPr>
        <w:t xml:space="preserve">are designed to constrain Trump and reassure members of the alliance. </w:t>
      </w:r>
      <w:r w:rsidRPr="00800090">
        <w:rPr>
          <w:sz w:val="14"/>
        </w:rPr>
        <w:t xml:space="preserve">Domestically, </w:t>
      </w:r>
      <w:r w:rsidRPr="00800090">
        <w:rPr>
          <w:rStyle w:val="StyleUnderline"/>
        </w:rPr>
        <w:t>these moves signal to Trump that he will face strong congressional opposition</w:t>
      </w:r>
      <w:r w:rsidRPr="00800090">
        <w:rPr>
          <w:sz w:val="14"/>
        </w:rPr>
        <w:t xml:space="preserve"> to any efforts to pull the United States further away from NATO. Such </w:t>
      </w:r>
      <w:r w:rsidRPr="00800090">
        <w:rPr>
          <w:rStyle w:val="StyleUnderline"/>
        </w:rPr>
        <w:t>bipartisan opposition could be politically harmful to Trump by suggesting to voters that his foreign policy is</w:t>
      </w:r>
      <w:r w:rsidRPr="00800090">
        <w:rPr>
          <w:sz w:val="14"/>
        </w:rPr>
        <w:t xml:space="preserve"> misguided. Internationally, </w:t>
      </w:r>
      <w:r w:rsidRPr="00800090">
        <w:rPr>
          <w:rStyle w:val="StyleUnderline"/>
        </w:rPr>
        <w:t>the congressional actions signal to U.S. allies that other American leaders will continue to push hard for a more pro-NATO</w:t>
      </w:r>
      <w:r w:rsidRPr="00800090">
        <w:rPr>
          <w:sz w:val="14"/>
        </w:rPr>
        <w:t xml:space="preserve"> </w:t>
      </w:r>
      <w:r w:rsidRPr="00800090">
        <w:rPr>
          <w:rStyle w:val="StyleUnderline"/>
        </w:rPr>
        <w:t>orientation</w:t>
      </w:r>
      <w:r w:rsidRPr="00800090">
        <w:rPr>
          <w:sz w:val="14"/>
        </w:rPr>
        <w:t xml:space="preserve"> in U.S. policy. </w:t>
      </w:r>
      <w:r w:rsidRPr="00800090">
        <w:rPr>
          <w:rStyle w:val="StyleUnderline"/>
        </w:rPr>
        <w:t>Such signaling may help encourage America’s allies to stick out the current rough patch in transatlantic relations</w:t>
      </w:r>
      <w:r w:rsidRPr="00800090">
        <w:rPr>
          <w:sz w:val="14"/>
        </w:rPr>
        <w:t xml:space="preserve">, rather than realigning their own foreign policies away from the United States. Beyond the Trump presidency, </w:t>
      </w:r>
      <w:r w:rsidRPr="00800090">
        <w:rPr>
          <w:rStyle w:val="StyleUnderline"/>
        </w:rPr>
        <w:t>avoiding major swings in U.S. policies toward allies and international agreements will be critical to rebuild and maintain the credibility of U.S. commitments to a rules-based international order</w:t>
      </w:r>
      <w:r w:rsidRPr="00800090">
        <w:rPr>
          <w:sz w:val="14"/>
        </w:rPr>
        <w:t>.</w:t>
      </w:r>
    </w:p>
    <w:p w:rsidR="00DB535B" w:rsidRPr="00800090" w:rsidRDefault="00DB535B" w:rsidP="00DB535B"/>
    <w:p w:rsidR="00ED5F6B" w:rsidRPr="00BF5BC4" w:rsidRDefault="00ED5F6B" w:rsidP="00ED5F6B">
      <w:pPr>
        <w:pStyle w:val="Heading3"/>
      </w:pPr>
      <w:r w:rsidRPr="00BF5BC4">
        <w:t>U</w:t>
      </w:r>
      <w:r>
        <w:t>/</w:t>
      </w:r>
      <w:r w:rsidRPr="00BF5BC4">
        <w:t>Q – NATO – Brink</w:t>
      </w:r>
    </w:p>
    <w:p w:rsidR="00ED5F6B" w:rsidRDefault="00ED5F6B" w:rsidP="00ED5F6B">
      <w:pPr>
        <w:pStyle w:val="Heading4"/>
      </w:pPr>
      <w:r>
        <w:t>US-NATO commitment is on the brink – now is the key test of resolve to maintain the alliance</w:t>
      </w:r>
    </w:p>
    <w:p w:rsidR="00ED5F6B" w:rsidRPr="00BF5BC4" w:rsidRDefault="00ED5F6B" w:rsidP="00ED5F6B">
      <w:r w:rsidRPr="00BF5BC4">
        <w:rPr>
          <w:rStyle w:val="Style13ptBold"/>
        </w:rPr>
        <w:t>Baron 6/19</w:t>
      </w:r>
      <w:r>
        <w:t xml:space="preserve"> (Kevin, founding executive editor of Defense One, frequent on-air contributor and former national security/military analyst at NBC News &amp; MSNBC, two-time Polk Award winner, former vice president of the Pentagon Press Association, M.A. in media and public affairs from George Washington University, B.A. in international studies from the University of Richmond, Defense One, “Mission No. 1: Esper Will Attend NATO Meeting Next Week,” </w:t>
      </w:r>
      <w:hyperlink r:id="rId38" w:history="1">
        <w:r w:rsidRPr="00111245">
          <w:rPr>
            <w:rStyle w:val="Hyperlink"/>
          </w:rPr>
          <w:t>https://www.defenseone.com/politics/2019/06/mission-no-1-esper-will-attend-nato-meeting-next-week/157859/</w:t>
        </w:r>
      </w:hyperlink>
      <w:r>
        <w:t xml:space="preserve">, 6/19/2019, 6/28/2019) DG </w:t>
      </w:r>
    </w:p>
    <w:p w:rsidR="00ED5F6B" w:rsidRDefault="00ED5F6B" w:rsidP="00ED5F6B">
      <w:pPr>
        <w:rPr>
          <w:sz w:val="14"/>
        </w:rPr>
      </w:pPr>
      <w:r w:rsidRPr="00B1037F">
        <w:rPr>
          <w:rStyle w:val="StyleUnderline"/>
        </w:rPr>
        <w:t>For his first overseas duty as</w:t>
      </w:r>
      <w:r w:rsidRPr="00BF5BC4">
        <w:rPr>
          <w:sz w:val="14"/>
        </w:rPr>
        <w:t xml:space="preserve"> President Trump’s </w:t>
      </w:r>
      <w:r w:rsidRPr="00B1037F">
        <w:rPr>
          <w:rStyle w:val="StyleUnderline"/>
        </w:rPr>
        <w:t>acting defense secretary,</w:t>
      </w:r>
      <w:r w:rsidRPr="00BF5BC4">
        <w:rPr>
          <w:sz w:val="14"/>
        </w:rPr>
        <w:t xml:space="preserve"> Mark </w:t>
      </w:r>
      <w:r w:rsidRPr="00B1037F">
        <w:rPr>
          <w:rStyle w:val="StyleUnderline"/>
        </w:rPr>
        <w:t>Esper will fill the seat intended for</w:t>
      </w:r>
      <w:r w:rsidRPr="00BF5BC4">
        <w:rPr>
          <w:sz w:val="14"/>
        </w:rPr>
        <w:t xml:space="preserve"> Patrick </w:t>
      </w:r>
      <w:r w:rsidRPr="00B1037F">
        <w:rPr>
          <w:rStyle w:val="StyleUnderline"/>
        </w:rPr>
        <w:t>Shanahan at next week’s NATO defense ministers meeting. He will</w:t>
      </w:r>
      <w:r w:rsidRPr="00BF5BC4">
        <w:rPr>
          <w:sz w:val="14"/>
        </w:rPr>
        <w:t xml:space="preserve"> thus </w:t>
      </w:r>
      <w:r w:rsidRPr="00B1037F">
        <w:rPr>
          <w:rStyle w:val="Emphasis"/>
        </w:rPr>
        <w:t>ward off an embarrassing absence for the U.S</w:t>
      </w:r>
      <w:r w:rsidRPr="00B1037F">
        <w:rPr>
          <w:rStyle w:val="StyleUnderline"/>
        </w:rPr>
        <w:t>.</w:t>
      </w:r>
      <w:r w:rsidRPr="00BF5BC4">
        <w:rPr>
          <w:sz w:val="14"/>
        </w:rPr>
        <w:t xml:space="preserve"> but likely not yet another round of questions about Washington’s leadership in the alliance. NATO defense ministers usually meet three or four times per year at the alliance’s Brussels headquarters in Belgium. </w:t>
      </w:r>
      <w:r w:rsidRPr="00B1037F">
        <w:rPr>
          <w:rStyle w:val="StyleUnderline"/>
        </w:rPr>
        <w:t>The focus is often on the U.S. defense secretary,</w:t>
      </w:r>
      <w:r w:rsidRPr="00BF5BC4">
        <w:rPr>
          <w:sz w:val="14"/>
        </w:rPr>
        <w:t xml:space="preserve"> who hosts sideline </w:t>
      </w:r>
      <w:proofErr w:type="spellStart"/>
      <w:r w:rsidRPr="00BF5BC4">
        <w:rPr>
          <w:sz w:val="14"/>
        </w:rPr>
        <w:t>bilaterals</w:t>
      </w:r>
      <w:proofErr w:type="spellEnd"/>
      <w:r w:rsidRPr="00BF5BC4">
        <w:rPr>
          <w:sz w:val="14"/>
        </w:rPr>
        <w:t xml:space="preserve">, convenes counter-ISIS coalition member states, and stands solo for press conferences with the large international press gathering. </w:t>
      </w:r>
      <w:r w:rsidRPr="00B1037F">
        <w:rPr>
          <w:rStyle w:val="StyleUnderline"/>
        </w:rPr>
        <w:t>Shanahan’s abrupt resignation</w:t>
      </w:r>
      <w:r w:rsidRPr="00BF5BC4">
        <w:rPr>
          <w:sz w:val="14"/>
        </w:rPr>
        <w:t xml:space="preserve"> on Tuesday as acting defense secretary and deputy secretary of defense </w:t>
      </w:r>
      <w:r w:rsidRPr="00B1037F">
        <w:rPr>
          <w:rStyle w:val="StyleUnderline"/>
        </w:rPr>
        <w:t>left the American presence in doubt</w:t>
      </w:r>
      <w:r w:rsidRPr="00BF5BC4">
        <w:rPr>
          <w:sz w:val="14"/>
        </w:rPr>
        <w:t xml:space="preserve">, if briefly. </w:t>
      </w:r>
      <w:r w:rsidRPr="00BF5BC4">
        <w:rPr>
          <w:rStyle w:val="StyleUnderline"/>
        </w:rPr>
        <w:t>Esper is scheduled to be sworn in and take over from Shanahan when the</w:t>
      </w:r>
      <w:r w:rsidRPr="00BF5BC4">
        <w:rPr>
          <w:sz w:val="14"/>
        </w:rPr>
        <w:t xml:space="preserve"> Sunday evening </w:t>
      </w:r>
      <w:r w:rsidRPr="00BF5BC4">
        <w:rPr>
          <w:rStyle w:val="StyleUnderline"/>
        </w:rPr>
        <w:t>clock strikes midnight at the Pentagon</w:t>
      </w:r>
      <w:r w:rsidRPr="00BF5BC4">
        <w:rPr>
          <w:sz w:val="14"/>
        </w:rPr>
        <w:t xml:space="preserve">. Typically, in the past decade a new defense secretary’s first overseas trip has been to visit U.S. troops deployed to war zones in Iraq and Afghanistan. Instead, in Brussels, </w:t>
      </w:r>
      <w:r w:rsidRPr="00BF5BC4">
        <w:rPr>
          <w:rStyle w:val="StyleUnderline"/>
        </w:rPr>
        <w:t>Esper will join NATO Supreme Allied Commander Gen. Tod Wolters, who made his own first public appearance as NATO chief two weeks ago.</w:t>
      </w:r>
      <w:r w:rsidRPr="00BF5BC4">
        <w:rPr>
          <w:sz w:val="14"/>
        </w:rPr>
        <w:t xml:space="preserve"> (Wolters said NATO’s military-to-military relationship with Turkey “is strong and as thick as it’s been in the last decade.”) </w:t>
      </w:r>
      <w:r w:rsidRPr="00BF5BC4">
        <w:rPr>
          <w:rStyle w:val="StyleUnderline"/>
        </w:rPr>
        <w:t>The</w:t>
      </w:r>
      <w:r w:rsidRPr="00BF5BC4">
        <w:rPr>
          <w:sz w:val="14"/>
        </w:rPr>
        <w:t xml:space="preserve"> Trump </w:t>
      </w:r>
      <w:r w:rsidRPr="00BF5BC4">
        <w:rPr>
          <w:rStyle w:val="StyleUnderline"/>
        </w:rPr>
        <w:t>administration’s relationship with NATO had a tumultuous start, with the president calling the alliance “obsolete</w:t>
      </w:r>
      <w:r w:rsidRPr="00BF5BC4">
        <w:rPr>
          <w:sz w:val="14"/>
        </w:rPr>
        <w:t xml:space="preserve">” in his 2016 campaign </w:t>
      </w:r>
      <w:r w:rsidRPr="00BF5BC4">
        <w:rPr>
          <w:rStyle w:val="StyleUnderline"/>
        </w:rPr>
        <w:t>and using blistering rhetorical attacks</w:t>
      </w:r>
      <w:r w:rsidRPr="00BF5BC4">
        <w:rPr>
          <w:sz w:val="14"/>
        </w:rPr>
        <w:t xml:space="preserve"> to pressure alliance member states to increase their defense spending to the pledged 2 percent of GDP. While several states had spending increases already in the works, others responded to Trump’s badgering with increases of their own. Yet critics say </w:t>
      </w:r>
      <w:r w:rsidRPr="00BF5BC4">
        <w:rPr>
          <w:rStyle w:val="StyleUnderline"/>
        </w:rPr>
        <w:t>Trump’s stance comes at too high a cost to public unity</w:t>
      </w:r>
      <w:r w:rsidRPr="00BF5BC4">
        <w:rPr>
          <w:sz w:val="14"/>
        </w:rPr>
        <w:t xml:space="preserve">, especially for injecting doubt about whether the U.S. would honor the alliance’s Article 5 commitment to defend any member that is attacked by an outsider. </w:t>
      </w:r>
      <w:r w:rsidRPr="00BF5BC4">
        <w:rPr>
          <w:rStyle w:val="Emphasis"/>
        </w:rPr>
        <w:t>Trump officials have insisted they would meet that obligation</w:t>
      </w:r>
      <w:r w:rsidRPr="00BF5BC4">
        <w:rPr>
          <w:sz w:val="14"/>
        </w:rPr>
        <w:t xml:space="preserve">. </w:t>
      </w:r>
      <w:r w:rsidRPr="00BF5BC4">
        <w:rPr>
          <w:rStyle w:val="Emphasis"/>
        </w:rPr>
        <w:t>Despite early fears that Trump would kill NATO, the alliance has persisted.</w:t>
      </w:r>
      <w:r w:rsidRPr="00BF5BC4">
        <w:rPr>
          <w:sz w:val="14"/>
        </w:rPr>
        <w:t xml:space="preserve"> </w:t>
      </w:r>
      <w:r w:rsidRPr="00BF5BC4">
        <w:rPr>
          <w:rStyle w:val="StyleUnderline"/>
        </w:rPr>
        <w:t>German, British, French, Norwegian and other ministers and heads of state have</w:t>
      </w:r>
      <w:r w:rsidRPr="00BF5BC4">
        <w:rPr>
          <w:sz w:val="14"/>
        </w:rPr>
        <w:t xml:space="preserve">, if with brave faces, </w:t>
      </w:r>
      <w:r w:rsidRPr="00BF5BC4">
        <w:rPr>
          <w:rStyle w:val="StyleUnderline"/>
        </w:rPr>
        <w:t>held their own ground against Trump’s attacks, while</w:t>
      </w:r>
      <w:r w:rsidRPr="00BF5BC4">
        <w:rPr>
          <w:sz w:val="14"/>
        </w:rPr>
        <w:t xml:space="preserve"> steadfastly </w:t>
      </w:r>
      <w:r w:rsidRPr="00BF5BC4">
        <w:rPr>
          <w:rStyle w:val="StyleUnderline"/>
        </w:rPr>
        <w:t>standing with the United States in their commitment to collective defense.</w:t>
      </w:r>
      <w:r w:rsidRPr="00BF5BC4">
        <w:rPr>
          <w:sz w:val="14"/>
        </w:rPr>
        <w:t xml:space="preserve"> NATO Secretary General Jens Stoltenberg has been credited with promoting NATO’s cause (and the need for its very existence) while deftly avoiding having to answer for Trump. Next week, Esper will have a lot to answer for. NATO is juggling a long list of ongoing and emerging threats and concerns. Russia remains the most urgent, with fresh military movements into Ukraine, confrontational patrols with NATO member aircraft and vessels, and stepped-up </w:t>
      </w:r>
      <w:proofErr w:type="spellStart"/>
      <w:r w:rsidRPr="00BF5BC4">
        <w:rPr>
          <w:sz w:val="14"/>
        </w:rPr>
        <w:t>cyber attacks</w:t>
      </w:r>
      <w:proofErr w:type="spellEnd"/>
      <w:r w:rsidRPr="00BF5BC4">
        <w:rPr>
          <w:sz w:val="14"/>
        </w:rPr>
        <w:t xml:space="preserve"> on elections and information systems. Central and Eastern European states more urgently look westward for protection and unity against a resurgence of Russian threats and authoritarian political movements. Meanwhile, </w:t>
      </w:r>
      <w:r w:rsidRPr="00BF5BC4">
        <w:rPr>
          <w:rStyle w:val="StyleUnderline"/>
        </w:rPr>
        <w:t>the U.S. and NATO continue towards new agreements to send additional troops and resources to Russia’s neighbors</w:t>
      </w:r>
      <w:r w:rsidRPr="00BF5BC4">
        <w:rPr>
          <w:sz w:val="14"/>
        </w:rPr>
        <w:t>, especially Poland. The ISIS campaign continues in practice if not the public eye, and Afghanistan peace talks linger as fighting continues across that country. And all of European security conversations more and more involve China, especially the transatlantic debate over the future of 5G networks. “</w:t>
      </w:r>
      <w:r w:rsidRPr="00BF5BC4">
        <w:rPr>
          <w:rStyle w:val="Emphasis"/>
        </w:rPr>
        <w:t>The focus of his meetings will be reinforcing the U.S. commitment to strengthening the NATO Alliance</w:t>
      </w:r>
      <w:r w:rsidRPr="00BF5BC4">
        <w:rPr>
          <w:sz w:val="14"/>
        </w:rPr>
        <w:t xml:space="preserve">, </w:t>
      </w:r>
      <w:r w:rsidRPr="00BF5BC4">
        <w:rPr>
          <w:rStyle w:val="StyleUnderline"/>
        </w:rPr>
        <w:t>ensuring more equitable burden sharing, bolstering NATO readiness and addressing regional security issues,” said Jonathan Hoffman, chief Pentagon spokesman</w:t>
      </w:r>
      <w:r w:rsidRPr="00BF5BC4">
        <w:rPr>
          <w:sz w:val="14"/>
        </w:rPr>
        <w:t xml:space="preserve">, in a statement. Stoltenberg, General Wolters and at least half a dozen other NATO defense ministers gathering next week are scheduled to appear on stage Thursday at the annual Brussels Forum, a conference hosted by the German Marshall Fund that this year is aligned as a sideline event to the ministerial meeting. Esper is not expected to attend. </w:t>
      </w:r>
    </w:p>
    <w:p w:rsidR="00852DD1" w:rsidRDefault="00852DD1" w:rsidP="00ED5F6B">
      <w:pPr>
        <w:pStyle w:val="Heading3"/>
      </w:pPr>
      <w:r>
        <w:t>U/Q – NATO Assurance Now</w:t>
      </w:r>
    </w:p>
    <w:p w:rsidR="00852DD1" w:rsidRDefault="00852DD1" w:rsidP="00852DD1"/>
    <w:p w:rsidR="00852DD1" w:rsidRDefault="00852DD1" w:rsidP="00852DD1">
      <w:pPr>
        <w:pStyle w:val="Heading4"/>
      </w:pPr>
      <w:r>
        <w:t>NATO assurance is strong- Esper marks continuity that resolves NATO concerns</w:t>
      </w:r>
    </w:p>
    <w:p w:rsidR="00852DD1" w:rsidRPr="00AD55E8" w:rsidRDefault="00852DD1" w:rsidP="00852DD1">
      <w:r>
        <w:t xml:space="preserve">Michael </w:t>
      </w:r>
      <w:r w:rsidRPr="009E08E8">
        <w:rPr>
          <w:rStyle w:val="Style13ptBold"/>
        </w:rPr>
        <w:t>Birnbaum</w:t>
      </w:r>
      <w:r>
        <w:t xml:space="preserve"> and Dan </w:t>
      </w:r>
      <w:r w:rsidRPr="009E08E8">
        <w:rPr>
          <w:rStyle w:val="Style13ptBold"/>
        </w:rPr>
        <w:t>Lamothe 6-27</w:t>
      </w:r>
      <w:r>
        <w:t>-19 {Michael, Brussels bureau chief covering Europe. Dan, Reporter covering the Pentagon and the U.S. military. 6-27-2018. “Acting Pentagon chief Esper presses NATO on Iran and spending.” https://www.washingtonpost.com/world/europe/acting-pentagon-chief-esper-presses-nato-on-spending-in-his-international-debut/2019/06/27/b868818e-9698-11e9-9a16-dc551ea5a43b_story.html}//JM</w:t>
      </w:r>
    </w:p>
    <w:p w:rsidR="00852DD1" w:rsidRPr="00010E01" w:rsidRDefault="00852DD1" w:rsidP="00852DD1">
      <w:pPr>
        <w:rPr>
          <w:rStyle w:val="Emphasis"/>
        </w:rPr>
      </w:pPr>
      <w:r w:rsidRPr="00010E01">
        <w:rPr>
          <w:sz w:val="12"/>
        </w:rPr>
        <w:t xml:space="preserve">BRUSSELS — On his first international trip since his sudden ascent at the Pentagon, acting </w:t>
      </w:r>
      <w:r w:rsidRPr="00010E01">
        <w:rPr>
          <w:rStyle w:val="Emphasis"/>
        </w:rPr>
        <w:t>defense secretary</w:t>
      </w:r>
      <w:r w:rsidRPr="00A7416E">
        <w:rPr>
          <w:b/>
          <w:u w:val="single"/>
        </w:rPr>
        <w:t xml:space="preserve"> Mark</w:t>
      </w:r>
      <w:r w:rsidRPr="00010E01">
        <w:rPr>
          <w:i/>
          <w:sz w:val="12"/>
        </w:rPr>
        <w:t xml:space="preserve"> </w:t>
      </w:r>
      <w:r w:rsidRPr="00A7416E">
        <w:rPr>
          <w:b/>
          <w:u w:val="single"/>
        </w:rPr>
        <w:t xml:space="preserve">T. </w:t>
      </w:r>
      <w:r w:rsidRPr="00010E01">
        <w:rPr>
          <w:rStyle w:val="Emphasis"/>
        </w:rPr>
        <w:t>Esper</w:t>
      </w:r>
      <w:r w:rsidRPr="00010E01">
        <w:rPr>
          <w:sz w:val="12"/>
        </w:rPr>
        <w:t xml:space="preserve"> on Thursday called on NATO nations to press Iran to return to negotiations with the United States and asked them to join an effort to bolster naval security in the Persian Gulf. The longtime Army officer, policy adviser and Raytheon lobbyist also </w:t>
      </w:r>
      <w:r w:rsidRPr="00010E01">
        <w:rPr>
          <w:rStyle w:val="Emphasis"/>
        </w:rPr>
        <w:t>emphasized his deep ties to Europe</w:t>
      </w:r>
      <w:r w:rsidRPr="00A7416E">
        <w:rPr>
          <w:b/>
          <w:u w:val="single"/>
        </w:rPr>
        <w:t xml:space="preserve"> at the meeting of NATO defense ministers. </w:t>
      </w:r>
      <w:r w:rsidRPr="00010E01">
        <w:rPr>
          <w:sz w:val="12"/>
        </w:rPr>
        <w:t>“</w:t>
      </w:r>
      <w:r w:rsidRPr="00A7416E">
        <w:rPr>
          <w:b/>
          <w:u w:val="single"/>
        </w:rPr>
        <w:t xml:space="preserve">I’m no stranger to NATO,” he said, citing years </w:t>
      </w:r>
      <w:r w:rsidRPr="00010E01">
        <w:rPr>
          <w:rStyle w:val="Emphasis"/>
        </w:rPr>
        <w:t>spent deployed in Italy</w:t>
      </w:r>
      <w:r w:rsidRPr="00A7416E">
        <w:rPr>
          <w:b/>
          <w:u w:val="single"/>
        </w:rPr>
        <w:t xml:space="preserve"> and participation in alliance exercises. And he moved to reassure NATO allies that </w:t>
      </w:r>
      <w:r w:rsidRPr="00010E01">
        <w:rPr>
          <w:rStyle w:val="Emphasis"/>
        </w:rPr>
        <w:t xml:space="preserve">the revolving door at the top of the Defense Department would not affect U.S. strategy </w:t>
      </w:r>
      <w:r w:rsidRPr="00A7416E">
        <w:rPr>
          <w:b/>
          <w:u w:val="single"/>
        </w:rPr>
        <w:t>at a moment of high tensions with Iran and</w:t>
      </w:r>
      <w:r w:rsidRPr="00010E01">
        <w:rPr>
          <w:sz w:val="12"/>
        </w:rPr>
        <w:t xml:space="preserve"> the prospect of a new arms race with </w:t>
      </w:r>
      <w:r w:rsidRPr="00A7416E">
        <w:rPr>
          <w:b/>
          <w:u w:val="single"/>
        </w:rPr>
        <w:t>Russia</w:t>
      </w:r>
      <w:r w:rsidRPr="00010E01">
        <w:rPr>
          <w:sz w:val="12"/>
        </w:rPr>
        <w:t xml:space="preserve">. “The purpose here is to avoid war with Iran. What we want to do is to get this off the military track onto the diplomatic track,” Esper told reporters Thursday. “This could escalate out of control if we don’t get it back in the box.” He said the United States would offer further Iran-related intelligence briefings to European allies in July. Esper is the third defense secretary in six months, and his predecessor, Patrick Shanahan, made it to only a single NATO meeting. Esper’s focus on his European bona fides was an implicit contrast with Shanahan, who had few connections to policymakers in Washington or abroad when he arrived at the Pentagon after a long career at Boeing. Shanahan resigned last week after accounts surfaced about his contentious divorce. </w:t>
      </w:r>
      <w:r w:rsidRPr="00010E01">
        <w:rPr>
          <w:rStyle w:val="Emphasis"/>
        </w:rPr>
        <w:t>NATO allies viewed</w:t>
      </w:r>
      <w:r w:rsidRPr="00A7416E">
        <w:rPr>
          <w:b/>
          <w:u w:val="single"/>
        </w:rPr>
        <w:t xml:space="preserve"> </w:t>
      </w:r>
      <w:r w:rsidRPr="00010E01">
        <w:rPr>
          <w:sz w:val="12"/>
        </w:rPr>
        <w:t>President Trump’s first</w:t>
      </w:r>
      <w:r w:rsidRPr="00A7416E">
        <w:rPr>
          <w:b/>
          <w:u w:val="single"/>
        </w:rPr>
        <w:t xml:space="preserve"> </w:t>
      </w:r>
      <w:r w:rsidRPr="00010E01">
        <w:rPr>
          <w:rStyle w:val="Emphasis"/>
        </w:rPr>
        <w:t>defense secretary</w:t>
      </w:r>
      <w:r w:rsidRPr="00A7416E">
        <w:rPr>
          <w:b/>
          <w:u w:val="single"/>
        </w:rPr>
        <w:t xml:space="preserve">, </w:t>
      </w:r>
      <w:r w:rsidRPr="00010E01">
        <w:rPr>
          <w:sz w:val="12"/>
        </w:rPr>
        <w:t>Jim Mattis,</w:t>
      </w:r>
      <w:r w:rsidRPr="00A7416E">
        <w:rPr>
          <w:b/>
          <w:u w:val="single"/>
        </w:rPr>
        <w:t xml:space="preserve"> as a </w:t>
      </w:r>
      <w:r w:rsidRPr="00010E01">
        <w:rPr>
          <w:rStyle w:val="Emphasis"/>
        </w:rPr>
        <w:t>bulwark against his most unpredictable impulses</w:t>
      </w:r>
      <w:r w:rsidRPr="00010E01">
        <w:rPr>
          <w:sz w:val="12"/>
        </w:rPr>
        <w:t xml:space="preserve">, and they feared that Mattis’s departure at the end of last year would remove a roadblock against White House anger toward Europe. By now, European leaders appear resigned to making the best of the situation regardless of who occupies the seat. </w:t>
      </w:r>
      <w:r w:rsidRPr="00A7416E">
        <w:rPr>
          <w:b/>
          <w:u w:val="single"/>
        </w:rPr>
        <w:t>For allies battered by 2 1/2 years of Trump’s skepticism, Esper offered some strategically reassuring words</w:t>
      </w:r>
      <w:r w:rsidRPr="00010E01">
        <w:rPr>
          <w:rStyle w:val="Emphasis"/>
        </w:rPr>
        <w:t>. “We’ve had no change in our commitment to NATO</w:t>
      </w:r>
      <w:r w:rsidRPr="00A7416E">
        <w:rPr>
          <w:b/>
          <w:u w:val="single"/>
        </w:rPr>
        <w:t xml:space="preserve">,” Esper said. “My </w:t>
      </w:r>
      <w:r w:rsidRPr="00010E01">
        <w:rPr>
          <w:rStyle w:val="Emphasis"/>
        </w:rPr>
        <w:t>goal is to strengthen our alliance and improve our readiness</w:t>
      </w:r>
      <w:r w:rsidRPr="00A7416E">
        <w:rPr>
          <w:b/>
          <w:u w:val="single"/>
        </w:rPr>
        <w:t>.”</w:t>
      </w:r>
      <w:r w:rsidRPr="00010E01">
        <w:rPr>
          <w:sz w:val="12"/>
        </w:rPr>
        <w:t xml:space="preserve"> </w:t>
      </w:r>
      <w:r w:rsidRPr="00A7416E">
        <w:rPr>
          <w:b/>
          <w:u w:val="single"/>
        </w:rPr>
        <w:t>Esper repeated U.S. desires for increased NATO defense spending</w:t>
      </w:r>
      <w:r w:rsidRPr="00010E01">
        <w:rPr>
          <w:sz w:val="12"/>
        </w:rPr>
        <w:t xml:space="preserve">. “Adequate funding underpins everything that we do, and much more needs to be done,” he said. </w:t>
      </w:r>
      <w:r w:rsidRPr="00A7416E">
        <w:rPr>
          <w:b/>
          <w:u w:val="single"/>
        </w:rPr>
        <w:t>Europeans appeared happy to embrace Esper and move</w:t>
      </w:r>
      <w:r w:rsidRPr="00010E01">
        <w:rPr>
          <w:sz w:val="12"/>
        </w:rPr>
        <w:t xml:space="preserve"> </w:t>
      </w:r>
      <w:r w:rsidRPr="00A7416E">
        <w:rPr>
          <w:b/>
          <w:u w:val="single"/>
        </w:rPr>
        <w:t>on</w:t>
      </w:r>
      <w:r w:rsidRPr="00010E01">
        <w:rPr>
          <w:sz w:val="12"/>
        </w:rPr>
        <w:t>. Some downplayed the differences among the Pentagon chiefs. “</w:t>
      </w:r>
      <w:r w:rsidRPr="00A7416E">
        <w:rPr>
          <w:b/>
          <w:u w:val="single"/>
        </w:rPr>
        <w:t xml:space="preserve">They are three different persons, but for me what really matters is that they are conveying the same strong message,” </w:t>
      </w:r>
      <w:r w:rsidRPr="00010E01">
        <w:rPr>
          <w:rStyle w:val="Emphasis"/>
        </w:rPr>
        <w:t>NATO Secretary</w:t>
      </w:r>
      <w:r w:rsidRPr="00010E01">
        <w:rPr>
          <w:sz w:val="12"/>
        </w:rPr>
        <w:t xml:space="preserve"> General Jens Stoltenberg </w:t>
      </w:r>
      <w:r w:rsidRPr="00010E01">
        <w:rPr>
          <w:rStyle w:val="Emphasis"/>
        </w:rPr>
        <w:t>told reporters. Esper</w:t>
      </w:r>
      <w:r w:rsidRPr="00A7416E">
        <w:rPr>
          <w:b/>
          <w:u w:val="single"/>
        </w:rPr>
        <w:t xml:space="preserve"> “has actually served in Europe, as a U.S. soldier, and that just highlights that he </w:t>
      </w:r>
      <w:r w:rsidRPr="00010E01">
        <w:rPr>
          <w:rStyle w:val="Emphasis"/>
        </w:rPr>
        <w:t>really understands the</w:t>
      </w:r>
      <w:r w:rsidRPr="00A7416E">
        <w:rPr>
          <w:b/>
          <w:u w:val="single"/>
        </w:rPr>
        <w:t xml:space="preserve"> transatlantic bond and the </w:t>
      </w:r>
      <w:r w:rsidRPr="00010E01">
        <w:rPr>
          <w:rStyle w:val="Emphasis"/>
        </w:rPr>
        <w:t>importance of the U.S. military presence in Europe</w:t>
      </w:r>
      <w:r w:rsidRPr="00A7416E">
        <w:rPr>
          <w:b/>
          <w:u w:val="single"/>
        </w:rPr>
        <w:t xml:space="preserve">.” </w:t>
      </w:r>
      <w:r w:rsidRPr="00010E01">
        <w:rPr>
          <w:sz w:val="12"/>
        </w:rPr>
        <w:t>Trump said last week that he would nominate Esper as defense secretary, reflecting a feeling in Washington that the Pentagon needs a Senate-confirmed leader amid mounting fears of conflict with Iran. “</w:t>
      </w:r>
      <w:r w:rsidRPr="00A7416E">
        <w:rPr>
          <w:b/>
          <w:u w:val="single"/>
        </w:rPr>
        <w:t xml:space="preserve">Jim Mattis was a real and important figure in his strong stance, but during the last six months </w:t>
      </w:r>
      <w:r w:rsidRPr="00010E01">
        <w:rPr>
          <w:rStyle w:val="Emphasis"/>
        </w:rPr>
        <w:t>we’ve seen continuity</w:t>
      </w:r>
      <w:r w:rsidRPr="00010E01">
        <w:rPr>
          <w:sz w:val="12"/>
        </w:rPr>
        <w:t xml:space="preserve">,” said </w:t>
      </w:r>
      <w:r w:rsidRPr="00A7416E">
        <w:rPr>
          <w:b/>
          <w:u w:val="single"/>
        </w:rPr>
        <w:t xml:space="preserve">Lithuanian Defense Minister </w:t>
      </w:r>
      <w:proofErr w:type="spellStart"/>
      <w:r w:rsidRPr="00A7416E">
        <w:rPr>
          <w:b/>
          <w:u w:val="single"/>
        </w:rPr>
        <w:t>Raimundas</w:t>
      </w:r>
      <w:proofErr w:type="spellEnd"/>
      <w:r w:rsidRPr="00A7416E">
        <w:rPr>
          <w:b/>
          <w:u w:val="single"/>
        </w:rPr>
        <w:t xml:space="preserve"> </w:t>
      </w:r>
      <w:proofErr w:type="spellStart"/>
      <w:r w:rsidRPr="00A7416E">
        <w:rPr>
          <w:b/>
          <w:u w:val="single"/>
        </w:rPr>
        <w:t>Karoblis</w:t>
      </w:r>
      <w:proofErr w:type="spellEnd"/>
      <w:r w:rsidRPr="00A7416E">
        <w:rPr>
          <w:b/>
          <w:u w:val="single"/>
        </w:rPr>
        <w:t>.</w:t>
      </w:r>
      <w:r w:rsidRPr="00010E01">
        <w:rPr>
          <w:sz w:val="12"/>
        </w:rPr>
        <w:t xml:space="preserve"> </w:t>
      </w:r>
      <w:r w:rsidRPr="00A7416E">
        <w:rPr>
          <w:b/>
          <w:u w:val="single"/>
        </w:rPr>
        <w:t>“</w:t>
      </w:r>
      <w:r w:rsidRPr="00010E01">
        <w:rPr>
          <w:rStyle w:val="Emphasis"/>
        </w:rPr>
        <w:t>I don’t have any doubts</w:t>
      </w:r>
      <w:r w:rsidRPr="00A7416E">
        <w:rPr>
          <w:b/>
          <w:u w:val="single"/>
        </w:rPr>
        <w:t xml:space="preserve"> that it will continue.” </w:t>
      </w:r>
      <w:r w:rsidRPr="00010E01">
        <w:rPr>
          <w:sz w:val="12"/>
        </w:rPr>
        <w:t xml:space="preserve">But there was also acknowledgment that Trump will call the shots on Washington’s relations with the rest of the world, regardless of whom he picks as his subordinates. “The idea that Trump can now be captured or controlled by the Washington crowd has by now been discredited,” said Tomas </w:t>
      </w:r>
      <w:proofErr w:type="spellStart"/>
      <w:r w:rsidRPr="00010E01">
        <w:rPr>
          <w:sz w:val="12"/>
        </w:rPr>
        <w:t>Valasek</w:t>
      </w:r>
      <w:proofErr w:type="spellEnd"/>
      <w:r w:rsidRPr="00010E01">
        <w:rPr>
          <w:sz w:val="12"/>
        </w:rPr>
        <w:t xml:space="preserve">, who served as Slovakia’s ambassador to NATO and now heads the Brussels office of the Carnegie think tank. “The assumption on this side of the pond is that the president will disregard his staff and do as he pleases. Any assurances that the secretaries try to dispense will be seen as welcome but not entirely credible.” Iran was not formally on the agenda at the two-day NATO meeting, but Esper briefed fellow defense ministers about the basics. He also conducted Iran talks on the sidelines, meeting one on one with French and German counterparts, who are among the European guarantors of the 2015 Iran nuclear accord. But there was some pushback from France and Germany inside the closed-door discussions, diplomats said, with both countries airing their frustrations about Trump’s decision last year to pull out of the nuclear accord. Esper took over at the Pentagon on Monday after a tense week in which Iranian forces shot down a U.S. surveillance drone over the Gulf of Oman. Trump authorized a military strike in response, only to call it off at the last minute. He said he worried that the Pentagon-projected Iranian death toll of about 150 would be disproportionate to the downing of an unmanned drone. </w:t>
      </w:r>
      <w:r w:rsidRPr="00A7416E">
        <w:rPr>
          <w:b/>
          <w:u w:val="single"/>
        </w:rPr>
        <w:t>Esper</w:t>
      </w:r>
      <w:r w:rsidRPr="00010E01">
        <w:rPr>
          <w:sz w:val="12"/>
        </w:rPr>
        <w:t xml:space="preserve"> said he was eager to come to the NATO meeting, even though he departed Washington after just a day on the job. Secretary of State Mike </w:t>
      </w:r>
      <w:r w:rsidRPr="00A7416E">
        <w:rPr>
          <w:b/>
          <w:u w:val="single"/>
        </w:rPr>
        <w:t>Pompeo</w:t>
      </w:r>
      <w:r w:rsidRPr="00010E01">
        <w:rPr>
          <w:sz w:val="12"/>
        </w:rPr>
        <w:t xml:space="preserve"> also departed for a NATO meeting last year just hours after being confirmed by the Senate. </w:t>
      </w:r>
      <w:r w:rsidRPr="00A7416E">
        <w:rPr>
          <w:b/>
          <w:u w:val="single"/>
        </w:rPr>
        <w:t>Both</w:t>
      </w:r>
      <w:r w:rsidRPr="00010E01">
        <w:rPr>
          <w:sz w:val="12"/>
        </w:rPr>
        <w:t xml:space="preserve"> men</w:t>
      </w:r>
      <w:r w:rsidRPr="00A7416E">
        <w:rPr>
          <w:b/>
          <w:u w:val="single"/>
        </w:rPr>
        <w:t xml:space="preserve"> said they wanted to convey the depth of the U.S. commitment to the alliance. Esper</w:t>
      </w:r>
      <w:r w:rsidRPr="00010E01">
        <w:rPr>
          <w:sz w:val="12"/>
        </w:rPr>
        <w:t xml:space="preserve">, who had served as Army secretary since November 2017, </w:t>
      </w:r>
      <w:r w:rsidRPr="00A7416E">
        <w:rPr>
          <w:b/>
          <w:u w:val="single"/>
        </w:rPr>
        <w:t xml:space="preserve">said he wanted to reinforce a few messages, including that Washington wants to continue strengthening the alliance and sees NATO allies boosting their own defense spending as important. </w:t>
      </w:r>
      <w:r w:rsidRPr="00010E01">
        <w:rPr>
          <w:rStyle w:val="Emphasis"/>
        </w:rPr>
        <w:t>Trump has repeatedly stressed the issue since entering the White House.</w:t>
      </w:r>
    </w:p>
    <w:p w:rsidR="00E60DE6" w:rsidRPr="00794F9B" w:rsidRDefault="00E60DE6" w:rsidP="00E60DE6">
      <w:pPr>
        <w:pStyle w:val="Heading4"/>
      </w:pPr>
      <w:r>
        <w:t xml:space="preserve">NATO credibility is </w:t>
      </w:r>
      <w:r w:rsidRPr="009A2A00">
        <w:rPr>
          <w:u w:val="single"/>
        </w:rPr>
        <w:t>on the brink</w:t>
      </w:r>
      <w:r>
        <w:t xml:space="preserve"> but it’s not too late to recover. </w:t>
      </w:r>
    </w:p>
    <w:p w:rsidR="00E60DE6" w:rsidRPr="008E42CD" w:rsidRDefault="00E60DE6" w:rsidP="00E60DE6">
      <w:r w:rsidRPr="00A24930">
        <w:t xml:space="preserve">(Hal </w:t>
      </w:r>
      <w:r w:rsidRPr="00A24930">
        <w:rPr>
          <w:rStyle w:val="Style13ptBold"/>
        </w:rPr>
        <w:t>Brands</w:t>
      </w:r>
      <w:r w:rsidRPr="00A24930">
        <w:t>, 1-30-20</w:t>
      </w:r>
      <w:r w:rsidRPr="00A24930">
        <w:rPr>
          <w:rStyle w:val="Style13ptBold"/>
        </w:rPr>
        <w:t>19</w:t>
      </w:r>
      <w:r w:rsidRPr="00A24930">
        <w:t>,</w:t>
      </w:r>
      <w:r>
        <w:t xml:space="preserve"> </w:t>
      </w:r>
      <w:r w:rsidRPr="008E42CD">
        <w:t>Hal Brands is an American historian. He is the Henry A. Kissinger Distinguished Professor of Global Affairs at the Johns Hopkins University School of Advanced International Studies and a Senior Fellow at the Center for Strategic and Budgetary Assessments and the Foreign Policy Research Institute</w:t>
      </w:r>
      <w:r>
        <w:t>,</w:t>
      </w:r>
      <w:r w:rsidRPr="00A24930">
        <w:t xml:space="preserve"> "Can U.S. alliances withstand Trump's venom?," Japan Times, </w:t>
      </w:r>
      <w:hyperlink r:id="rId39" w:anchor=".XRZNI5NKiL1" w:history="1">
        <w:r w:rsidRPr="00C36747">
          <w:rPr>
            <w:rStyle w:val="Hyperlink"/>
          </w:rPr>
          <w:t>https://www.japantimes.co.jp/opinion/2019/01/30/commentary/world-commentary/can-u-s-alliances-withstand-trumps-venom/#.XRZNI5NKiL1</w:t>
        </w:r>
      </w:hyperlink>
      <w:r>
        <w:t>) //reem</w:t>
      </w:r>
    </w:p>
    <w:p w:rsidR="00E60DE6" w:rsidRPr="00A24930" w:rsidRDefault="00E60DE6" w:rsidP="00E60DE6">
      <w:r w:rsidRPr="00297B7B">
        <w:rPr>
          <w:sz w:val="14"/>
        </w:rPr>
        <w:t xml:space="preserve">This trend is most visible with respect to NATO. </w:t>
      </w:r>
      <w:r w:rsidRPr="00DD0DE3">
        <w:rPr>
          <w:b/>
          <w:u w:val="single"/>
        </w:rPr>
        <w:t>The trans-Atlantic alliance has been a target of Trump’s ire for decades.</w:t>
      </w:r>
      <w:r w:rsidRPr="00297B7B">
        <w:rPr>
          <w:sz w:val="14"/>
        </w:rPr>
        <w:t xml:space="preserve"> Since taking office, he has berated European leaders, waffled on America’s Article 5 commitment to protect allies, and even mused about withdrawing from the pact. </w:t>
      </w:r>
      <w:r w:rsidRPr="00DD0DE3">
        <w:rPr>
          <w:b/>
          <w:u w:val="single"/>
        </w:rPr>
        <w:t xml:space="preserve">Yet for two years, largely thanks to the initiative of Congress and the Pentagon, day-to-day relations with NATO remained relatively steady. The administration increased spending on military activities meant to deter Russian aggression. The alliance also took steps to improve its military readiness and address unconventional threats such as cyberattacks and information warfare. This progress, however, was largely dependent on the presence of committed, pro-NATO officials in the American bureaucracy. </w:t>
      </w:r>
      <w:r w:rsidRPr="00297B7B">
        <w:rPr>
          <w:rStyle w:val="Emphasis"/>
        </w:rPr>
        <w:t>Those officials are becoming scarcer by the day</w:t>
      </w:r>
      <w:r w:rsidRPr="00DD0DE3">
        <w:rPr>
          <w:b/>
          <w:u w:val="single"/>
        </w:rPr>
        <w:t>.</w:t>
      </w:r>
      <w:r w:rsidRPr="00297B7B">
        <w:rPr>
          <w:sz w:val="14"/>
        </w:rPr>
        <w:t xml:space="preserve"> Secretary of Defense James Mattis is gone, replaced by an acting secretary — Patrick Shanahan — who seems more inclined to fulfill the president’s wishes. National Security Adviser John Bolton and Secretary of State Mike Pompeo are not anti-NATO, but their hostility to the European Union poisons their relationships with European colleagues. Less visibly, several key Pentagon and State Department officials responsible for the NATO portfolio — Assistant Secretary of Defense Robert </w:t>
      </w:r>
      <w:proofErr w:type="spellStart"/>
      <w:r w:rsidRPr="00297B7B">
        <w:rPr>
          <w:sz w:val="14"/>
        </w:rPr>
        <w:t>Karem</w:t>
      </w:r>
      <w:proofErr w:type="spellEnd"/>
      <w:r w:rsidRPr="00297B7B">
        <w:rPr>
          <w:sz w:val="14"/>
        </w:rPr>
        <w:t xml:space="preserve">, Deputy Assistant Secretary of Defense Thomas </w:t>
      </w:r>
      <w:proofErr w:type="spellStart"/>
      <w:r w:rsidRPr="00297B7B">
        <w:rPr>
          <w:sz w:val="14"/>
        </w:rPr>
        <w:t>Goffus</w:t>
      </w:r>
      <w:proofErr w:type="spellEnd"/>
      <w:r w:rsidRPr="00297B7B">
        <w:rPr>
          <w:sz w:val="14"/>
        </w:rPr>
        <w:t xml:space="preserve"> and Assistant Secretary of State </w:t>
      </w:r>
      <w:proofErr w:type="spellStart"/>
      <w:r w:rsidRPr="00297B7B">
        <w:rPr>
          <w:sz w:val="14"/>
        </w:rPr>
        <w:t>Wess</w:t>
      </w:r>
      <w:proofErr w:type="spellEnd"/>
      <w:r w:rsidRPr="00297B7B">
        <w:rPr>
          <w:sz w:val="14"/>
        </w:rPr>
        <w:t xml:space="preserve"> Mitchell — have left or will soon leave their posts. None of this means that Trump is likely to withdraw from NATO. Bipartisan support for a recent House resolution that seeks to prevent Trump from unilaterally pulling out of that alliance is a clear warning of the political price he would pay for doing so. The most likely scenario is that there will simply be less constructive leadership from Washington — less ability to propose new initiatives or even respond to allies’ ideas — at a time when NATO confronts major challenges from Russia and illiberalism is surging within the alliance. </w:t>
      </w:r>
    </w:p>
    <w:p w:rsidR="00852DD1" w:rsidRPr="00852DD1" w:rsidRDefault="00852DD1" w:rsidP="00852DD1"/>
    <w:p w:rsidR="00ED5F6B" w:rsidRDefault="00ED5F6B" w:rsidP="00ED5F6B">
      <w:pPr>
        <w:pStyle w:val="Heading3"/>
      </w:pPr>
      <w:r>
        <w:t>U/Q – NATO</w:t>
      </w:r>
      <w:r w:rsidR="00852DD1">
        <w:t xml:space="preserve"> Strong Now</w:t>
      </w:r>
    </w:p>
    <w:p w:rsidR="00ED5F6B" w:rsidRDefault="00ED5F6B" w:rsidP="00ED5F6B">
      <w:pPr>
        <w:pStyle w:val="Heading4"/>
      </w:pPr>
      <w:r>
        <w:t xml:space="preserve">Trump’s rhetoric makes the alliance stronger – withdrawing military support from Europe shipwrecks it </w:t>
      </w:r>
    </w:p>
    <w:p w:rsidR="00ED5F6B" w:rsidRDefault="00ED5F6B" w:rsidP="00ED5F6B">
      <w:proofErr w:type="spellStart"/>
      <w:r w:rsidRPr="00133466">
        <w:rPr>
          <w:rStyle w:val="Style13ptBold"/>
        </w:rPr>
        <w:t>Kupchan</w:t>
      </w:r>
      <w:proofErr w:type="spellEnd"/>
      <w:r w:rsidRPr="00133466">
        <w:rPr>
          <w:rStyle w:val="Style13ptBold"/>
        </w:rPr>
        <w:t xml:space="preserve"> 3/20</w:t>
      </w:r>
      <w:r>
        <w:t xml:space="preserve"> (Charles, Professor of International Affairs at Georgetown University and a Senior Fellow at the Council on Foreign Relations, Foreign Affairs, “NATO Is Thriving in Spite of Trump,” </w:t>
      </w:r>
      <w:hyperlink r:id="rId40" w:history="1">
        <w:r w:rsidRPr="00111245">
          <w:rPr>
            <w:rStyle w:val="Hyperlink"/>
          </w:rPr>
          <w:t>https://www.foreignaffairs.com/articles/2019-03-20/nato-thriving-spite-trump</w:t>
        </w:r>
      </w:hyperlink>
      <w:r>
        <w:t>, 3/20/2019, 6/28/2019) DG</w:t>
      </w:r>
    </w:p>
    <w:p w:rsidR="00ED5F6B" w:rsidRPr="00133466" w:rsidRDefault="00ED5F6B" w:rsidP="00ED5F6B">
      <w:r>
        <w:t xml:space="preserve">---could also work as a link to the Poland </w:t>
      </w:r>
      <w:proofErr w:type="spellStart"/>
      <w:r>
        <w:t>aff</w:t>
      </w:r>
      <w:proofErr w:type="spellEnd"/>
    </w:p>
    <w:p w:rsidR="00ED5F6B" w:rsidRPr="005C3DA7" w:rsidRDefault="00ED5F6B" w:rsidP="00ED5F6B">
      <w:pPr>
        <w:rPr>
          <w:u w:val="single"/>
        </w:rPr>
      </w:pPr>
      <w:r w:rsidRPr="00133466">
        <w:rPr>
          <w:sz w:val="14"/>
        </w:rPr>
        <w:t xml:space="preserve">WHY TRUMP IS GOOD FOR NATO </w:t>
      </w:r>
      <w:r w:rsidRPr="00133466">
        <w:rPr>
          <w:rStyle w:val="StyleUnderline"/>
        </w:rPr>
        <w:t>Trump’s hostile attitude toward NATO</w:t>
      </w:r>
      <w:r w:rsidRPr="00133466">
        <w:rPr>
          <w:sz w:val="14"/>
        </w:rPr>
        <w:t xml:space="preserve">, along with his “America first” approach to statecraft, </w:t>
      </w:r>
      <w:r w:rsidRPr="00133466">
        <w:rPr>
          <w:rStyle w:val="StyleUnderline"/>
        </w:rPr>
        <w:t>is admittedly taking a serious toll on transatlantic solidarity. European confidence</w:t>
      </w:r>
      <w:r w:rsidRPr="00133466">
        <w:rPr>
          <w:sz w:val="14"/>
        </w:rPr>
        <w:t xml:space="preserve"> in U.S. leadership </w:t>
      </w:r>
      <w:r w:rsidRPr="00133466">
        <w:rPr>
          <w:rStyle w:val="StyleUnderline"/>
        </w:rPr>
        <w:t>has plunged</w:t>
      </w:r>
      <w:r w:rsidRPr="00133466">
        <w:rPr>
          <w:sz w:val="14"/>
        </w:rPr>
        <w:t xml:space="preserve"> during Trump’s watch; some 70 percent of Europeans lack confidence in the president’s handling of world affairs. Even if Trump is a one-term president and his successor seeks to restore Atlantic comity, Europeans will justifiably question whether they have a reliable and steady ally in the United States. Of course, </w:t>
      </w:r>
      <w:r w:rsidRPr="00133466">
        <w:rPr>
          <w:rStyle w:val="Emphasis"/>
        </w:rPr>
        <w:t>the transatlantic predicament could get much worse. Trump could order the withdrawal of U.S. troops from Europe</w:t>
      </w:r>
      <w:r w:rsidRPr="00133466">
        <w:rPr>
          <w:sz w:val="14"/>
        </w:rPr>
        <w:t xml:space="preserve">, effectively </w:t>
      </w:r>
      <w:r w:rsidRPr="00133466">
        <w:rPr>
          <w:rStyle w:val="Emphasis"/>
        </w:rPr>
        <w:t>breaking NATO’s military backbone</w:t>
      </w:r>
      <w:r w:rsidRPr="00133466">
        <w:rPr>
          <w:sz w:val="14"/>
        </w:rPr>
        <w:t xml:space="preserve">. He could also decide that the United States should quit the alliance. </w:t>
      </w:r>
      <w:r w:rsidRPr="00133466">
        <w:rPr>
          <w:rStyle w:val="StyleUnderline"/>
        </w:rPr>
        <w:t>The North Atlantic Treaty stipulates that member states can withdraw</w:t>
      </w:r>
      <w:r w:rsidRPr="00133466">
        <w:rPr>
          <w:sz w:val="14"/>
        </w:rPr>
        <w:t xml:space="preserve"> provided they </w:t>
      </w:r>
      <w:r w:rsidRPr="00133466">
        <w:rPr>
          <w:rStyle w:val="StyleUnderline"/>
        </w:rPr>
        <w:t>give at least one year of advance notice</w:t>
      </w:r>
      <w:r w:rsidRPr="00133466">
        <w:rPr>
          <w:sz w:val="14"/>
        </w:rPr>
        <w:t xml:space="preserve">. And although the U.S. Senate must ratify treaties by a two-thirds margin, </w:t>
      </w:r>
      <w:r w:rsidRPr="00133466">
        <w:rPr>
          <w:rStyle w:val="StyleUnderline"/>
        </w:rPr>
        <w:t>the Constitution is silent on withdrawal</w:t>
      </w:r>
      <w:r w:rsidRPr="00133466">
        <w:rPr>
          <w:sz w:val="14"/>
        </w:rPr>
        <w:t>, in practice giving the president a free hand. President George Washington in 1793 reneged on the U.S. alliance with France; President Jimmy Carter in 1979 canceled a mutual defense treaty with Taiwan; President George W. Bush in 2002 withdrew from the Anti-Ballistic Missile Treaty—all without congressional approval. Congress has at times tried to fight back and has even turned to the courts to seek redress. But to no avail</w:t>
      </w:r>
      <w:r w:rsidRPr="00133466">
        <w:rPr>
          <w:rStyle w:val="StyleUnderline"/>
        </w:rPr>
        <w:t>. If Trump wants out of NATO, precedent suggests that there is little Congress can do to stop him</w:t>
      </w:r>
      <w:r w:rsidRPr="00133466">
        <w:rPr>
          <w:sz w:val="14"/>
        </w:rPr>
        <w:t xml:space="preserve">. </w:t>
      </w:r>
      <w:r w:rsidRPr="00133466">
        <w:rPr>
          <w:rStyle w:val="StyleUnderline"/>
        </w:rPr>
        <w:t xml:space="preserve">But even if Trump has the authority to scuttle the alliance, he is very unlikely to do so. </w:t>
      </w:r>
      <w:r w:rsidRPr="00133466">
        <w:rPr>
          <w:rStyle w:val="Emphasis"/>
        </w:rPr>
        <w:t>There is virtually no support</w:t>
      </w:r>
      <w:r w:rsidRPr="00133466">
        <w:rPr>
          <w:sz w:val="14"/>
        </w:rPr>
        <w:t xml:space="preserve">—in his own administration, among the American public, or in Congress— </w:t>
      </w:r>
      <w:r w:rsidRPr="00133466">
        <w:rPr>
          <w:rStyle w:val="Emphasis"/>
        </w:rPr>
        <w:t>for taking a wrecking ball to NATO.</w:t>
      </w:r>
      <w:r w:rsidRPr="00133466">
        <w:rPr>
          <w:sz w:val="14"/>
        </w:rPr>
        <w:t xml:space="preserve"> Even as Trump cycles through </w:t>
      </w:r>
      <w:r w:rsidRPr="00133466">
        <w:rPr>
          <w:rStyle w:val="StyleUnderline"/>
        </w:rPr>
        <w:t>foreign policy advisers</w:t>
      </w:r>
      <w:r w:rsidRPr="00133466">
        <w:rPr>
          <w:sz w:val="14"/>
        </w:rPr>
        <w:t xml:space="preserve"> of various ideological persuasions, they </w:t>
      </w:r>
      <w:r w:rsidRPr="00133466">
        <w:rPr>
          <w:rStyle w:val="StyleUnderline"/>
        </w:rPr>
        <w:t>are all competent enough to understand the abiding strategic value of NATO</w:t>
      </w:r>
      <w:r w:rsidRPr="00133466">
        <w:rPr>
          <w:sz w:val="14"/>
        </w:rPr>
        <w:t xml:space="preserve">. The electorate similarly knows better than Trump. A 2018 Chicago Council on Global Affairs survey indicates that </w:t>
      </w:r>
      <w:r w:rsidRPr="00133466">
        <w:rPr>
          <w:rStyle w:val="StyleUnderline"/>
        </w:rPr>
        <w:t>75 percent of Americans believe the United States should either maintain or increase the nation’s commitment to NATO</w:t>
      </w:r>
      <w:r w:rsidRPr="00133466">
        <w:rPr>
          <w:sz w:val="14"/>
        </w:rPr>
        <w:t>—</w:t>
      </w:r>
      <w:r w:rsidRPr="00133466">
        <w:rPr>
          <w:rStyle w:val="StyleUnderline"/>
        </w:rPr>
        <w:t>exactly the same as in 2016, before Trump took office. Congress</w:t>
      </w:r>
      <w:r w:rsidRPr="00133466">
        <w:rPr>
          <w:sz w:val="14"/>
        </w:rPr>
        <w:t xml:space="preserve">, though currently a wasteland when it comes to cooperation across the aisle, has </w:t>
      </w:r>
      <w:r w:rsidRPr="00133466">
        <w:rPr>
          <w:rStyle w:val="StyleUnderline"/>
        </w:rPr>
        <w:t xml:space="preserve">responded to Trump’s NATO-phobia by becoming </w:t>
      </w:r>
      <w:r w:rsidRPr="00133466">
        <w:rPr>
          <w:rStyle w:val="Emphasis"/>
        </w:rPr>
        <w:t>a bipartisan cheerleading squad</w:t>
      </w:r>
      <w:r w:rsidRPr="00133466">
        <w:rPr>
          <w:rStyle w:val="StyleUnderline"/>
        </w:rPr>
        <w:t xml:space="preserve"> for the alliance</w:t>
      </w:r>
      <w:r w:rsidRPr="00133466">
        <w:rPr>
          <w:sz w:val="14"/>
        </w:rPr>
        <w:t xml:space="preserve">. </w:t>
      </w:r>
      <w:r w:rsidRPr="00133466">
        <w:rPr>
          <w:rStyle w:val="StyleUnderline"/>
        </w:rPr>
        <w:t>Even as Trump disrupted last summer’s NATO summit by insulting and threatening allies</w:t>
      </w:r>
      <w:r w:rsidRPr="00133466">
        <w:rPr>
          <w:sz w:val="14"/>
        </w:rPr>
        <w:t xml:space="preserve">—his </w:t>
      </w:r>
      <w:r w:rsidRPr="00133466">
        <w:rPr>
          <w:rStyle w:val="StyleUnderline"/>
        </w:rPr>
        <w:t>aides</w:t>
      </w:r>
      <w:r w:rsidRPr="00133466">
        <w:rPr>
          <w:sz w:val="14"/>
        </w:rPr>
        <w:t xml:space="preserve"> reportedly </w:t>
      </w:r>
      <w:r w:rsidRPr="00133466">
        <w:rPr>
          <w:rStyle w:val="StyleUnderline"/>
        </w:rPr>
        <w:t>finalized the summit declaration in advance to limit the damage he could do at the meeting</w:t>
      </w:r>
      <w:r w:rsidRPr="00133466">
        <w:rPr>
          <w:sz w:val="14"/>
        </w:rPr>
        <w:t>—</w:t>
      </w:r>
      <w:r w:rsidRPr="00133466">
        <w:rPr>
          <w:rStyle w:val="StyleUnderline"/>
        </w:rPr>
        <w:t>the Senate by a margin of 97 to 2 passed a resolution of support for NATO. The</w:t>
      </w:r>
      <w:r w:rsidRPr="00133466">
        <w:rPr>
          <w:sz w:val="14"/>
        </w:rPr>
        <w:t xml:space="preserve"> </w:t>
      </w:r>
      <w:r w:rsidRPr="00133466">
        <w:rPr>
          <w:rStyle w:val="StyleUnderline"/>
        </w:rPr>
        <w:t>House did the same by a unanimous voice vote, with</w:t>
      </w:r>
      <w:r w:rsidRPr="00133466">
        <w:rPr>
          <w:sz w:val="14"/>
        </w:rPr>
        <w:t xml:space="preserve"> then Speaker Paul </w:t>
      </w:r>
      <w:r w:rsidRPr="00133466">
        <w:rPr>
          <w:rStyle w:val="StyleUnderline"/>
        </w:rPr>
        <w:t>Ryan</w:t>
      </w:r>
      <w:r w:rsidRPr="00133466">
        <w:rPr>
          <w:sz w:val="14"/>
        </w:rPr>
        <w:t xml:space="preserve"> (R-Wis.) </w:t>
      </w:r>
      <w:r w:rsidRPr="00133466">
        <w:rPr>
          <w:rStyle w:val="Emphasis"/>
        </w:rPr>
        <w:t>calling the alliance “indispensable</w:t>
      </w:r>
      <w:r w:rsidRPr="00133466">
        <w:rPr>
          <w:sz w:val="14"/>
        </w:rPr>
        <w:t xml:space="preserve">.” This past January, following leaks that Trump was considering pulling out of NATO, the House reaffirmed support for the U.S. commitment to collective defense and voted 357 to 22 to bar the use of federal funds to withdraw the United States from the alliance. </w:t>
      </w:r>
      <w:r w:rsidRPr="00133466">
        <w:rPr>
          <w:rStyle w:val="StyleUnderline"/>
        </w:rPr>
        <w:t>A bill aimed at impeding a U.S. withdrawal from NATO has</w:t>
      </w:r>
      <w:r w:rsidRPr="00133466">
        <w:rPr>
          <w:sz w:val="14"/>
        </w:rPr>
        <w:t xml:space="preserve"> also </w:t>
      </w:r>
      <w:r w:rsidRPr="00133466">
        <w:rPr>
          <w:rStyle w:val="StyleUnderline"/>
        </w:rPr>
        <w:t>been introduced in the Senate</w:t>
      </w:r>
      <w:r w:rsidRPr="00133466">
        <w:rPr>
          <w:sz w:val="14"/>
        </w:rPr>
        <w:t xml:space="preserve">. According to Senator Jim </w:t>
      </w:r>
      <w:proofErr w:type="spellStart"/>
      <w:r w:rsidRPr="00133466">
        <w:rPr>
          <w:sz w:val="14"/>
        </w:rPr>
        <w:t>Risch</w:t>
      </w:r>
      <w:proofErr w:type="spellEnd"/>
      <w:r w:rsidRPr="00133466">
        <w:rPr>
          <w:sz w:val="14"/>
        </w:rPr>
        <w:t xml:space="preserve"> (R-Idaho), chair of the Senate Foreign Relations Committee, “</w:t>
      </w:r>
      <w:r w:rsidRPr="00133466">
        <w:rPr>
          <w:rStyle w:val="Emphasis"/>
        </w:rPr>
        <w:t>there is zero appetite in the United States Congress to leave NATO</w:t>
      </w:r>
      <w:r w:rsidRPr="00133466">
        <w:rPr>
          <w:sz w:val="14"/>
        </w:rPr>
        <w:t xml:space="preserve">.” As another shot across Trump’s bow, House Speaker Nancy </w:t>
      </w:r>
      <w:r w:rsidRPr="00133466">
        <w:rPr>
          <w:rStyle w:val="StyleUnderline"/>
        </w:rPr>
        <w:t>Pelosi and</w:t>
      </w:r>
      <w:r w:rsidRPr="00133466">
        <w:rPr>
          <w:sz w:val="14"/>
        </w:rPr>
        <w:t xml:space="preserve"> Senate Majority Leader Mitch </w:t>
      </w:r>
      <w:r w:rsidRPr="00133466">
        <w:rPr>
          <w:rStyle w:val="StyleUnderline"/>
        </w:rPr>
        <w:t>McConnell invited NATO head Jens Stoltenberg to address a joint session of Congress</w:t>
      </w:r>
      <w:r w:rsidRPr="00133466">
        <w:rPr>
          <w:sz w:val="14"/>
        </w:rPr>
        <w:t xml:space="preserve"> when he comes to Washington next month </w:t>
      </w:r>
      <w:r w:rsidRPr="00133466">
        <w:rPr>
          <w:rStyle w:val="StyleUnderline"/>
        </w:rPr>
        <w:t>for the alliance’s anniversary celebration.</w:t>
      </w:r>
      <w:r w:rsidRPr="00133466">
        <w:rPr>
          <w:sz w:val="14"/>
        </w:rPr>
        <w:t xml:space="preserve"> </w:t>
      </w:r>
      <w:r w:rsidRPr="00133466">
        <w:rPr>
          <w:rStyle w:val="Emphasis"/>
        </w:rPr>
        <w:t>Support on the other side of the Atlantic is similarly strong</w:t>
      </w:r>
      <w:r w:rsidRPr="00133466">
        <w:rPr>
          <w:sz w:val="14"/>
        </w:rPr>
        <w:t xml:space="preserve">. Around two-thirds of Europeans approve of the alliance. Most European democracies not yet members of NATO are clamoring to get in. </w:t>
      </w:r>
      <w:r w:rsidRPr="00133466">
        <w:rPr>
          <w:rStyle w:val="StyleUnderline"/>
        </w:rPr>
        <w:t>Confidence in U.S. leadership may have plummeted,</w:t>
      </w:r>
      <w:r w:rsidRPr="00133466">
        <w:rPr>
          <w:sz w:val="14"/>
        </w:rPr>
        <w:t xml:space="preserve"> but </w:t>
      </w:r>
      <w:r w:rsidRPr="00133466">
        <w:rPr>
          <w:rStyle w:val="Emphasis"/>
        </w:rPr>
        <w:t>Europeans still want their security guarantor to stay put.</w:t>
      </w:r>
      <w:r w:rsidRPr="00133466">
        <w:rPr>
          <w:sz w:val="14"/>
        </w:rPr>
        <w:t xml:space="preserve"> Furthermore, </w:t>
      </w:r>
      <w:r w:rsidRPr="00133466">
        <w:rPr>
          <w:rStyle w:val="StyleUnderline"/>
        </w:rPr>
        <w:t>European member states are</w:t>
      </w:r>
      <w:r w:rsidRPr="00133466">
        <w:rPr>
          <w:sz w:val="14"/>
        </w:rPr>
        <w:t xml:space="preserve"> finally </w:t>
      </w:r>
      <w:r w:rsidRPr="00133466">
        <w:rPr>
          <w:rStyle w:val="StyleUnderline"/>
        </w:rPr>
        <w:t xml:space="preserve">taking steps to increase defense spending. </w:t>
      </w:r>
      <w:r w:rsidRPr="00133466">
        <w:rPr>
          <w:sz w:val="14"/>
        </w:rPr>
        <w:t xml:space="preserve">Twenty-four of NATO’s 29 members increased their defense budgets in 2018, and nine NATO members will this year reach the NATO benchmark of spending two percent of GDP on defense—compared with just four members in 2014. A majority of members are on track to meet this benchmark by the target date of 2024 set at the 2014 summit. </w:t>
      </w:r>
      <w:r w:rsidRPr="00133466">
        <w:rPr>
          <w:rStyle w:val="StyleUnderline"/>
        </w:rPr>
        <w:t>Even Trump is applauding Europe for raising its military spending, noting in his</w:t>
      </w:r>
      <w:r w:rsidRPr="00133466">
        <w:rPr>
          <w:sz w:val="14"/>
        </w:rPr>
        <w:t xml:space="preserve"> February </w:t>
      </w:r>
      <w:r w:rsidRPr="00133466">
        <w:rPr>
          <w:rStyle w:val="StyleUnderline"/>
        </w:rPr>
        <w:t>State of the Union that “we have secured a $100 billion dollar increase in defense spending from NATO allies.</w:t>
      </w:r>
      <w:r w:rsidRPr="00133466">
        <w:rPr>
          <w:sz w:val="14"/>
        </w:rPr>
        <w:t xml:space="preserve">” </w:t>
      </w:r>
      <w:r w:rsidRPr="00133466">
        <w:rPr>
          <w:rStyle w:val="StyleUnderline"/>
        </w:rPr>
        <w:t>The uptick in spending</w:t>
      </w:r>
      <w:r w:rsidRPr="00133466">
        <w:rPr>
          <w:sz w:val="14"/>
        </w:rPr>
        <w:t xml:space="preserve"> actually </w:t>
      </w:r>
      <w:r w:rsidRPr="00133466">
        <w:rPr>
          <w:rStyle w:val="StyleUnderline"/>
        </w:rPr>
        <w:t>began before Trump was elected</w:t>
      </w:r>
      <w:r w:rsidRPr="00133466">
        <w:rPr>
          <w:sz w:val="14"/>
        </w:rPr>
        <w:t xml:space="preserve">—the product of Russia’s invasion of Ukraine and the 2014 summit at which the two percent benchmark was formalized. Nonetheless, if letting Trump take credit for convincing Europeans to invest more in defense improves his view of the alliance, then let’s by all means indulge him. To be sure, </w:t>
      </w:r>
      <w:r w:rsidRPr="00133466">
        <w:rPr>
          <w:rStyle w:val="StyleUnderline"/>
        </w:rPr>
        <w:t>Europe’s leaders are hedging their bets. The European Union is undertaking defense reforms to strengthen “strategic autonomy</w:t>
      </w:r>
      <w:r w:rsidRPr="00133466">
        <w:rPr>
          <w:sz w:val="14"/>
        </w:rPr>
        <w:t xml:space="preserve">” just in case Europeans do find themselves on their own. But that outcome is hardly their preference. Especially as Brexit and populism challenge the project of European integration, the last thing Europeans want is the exit of their U.S. protector and pacifier. Moreover, </w:t>
      </w:r>
      <w:r w:rsidRPr="00133466">
        <w:rPr>
          <w:rStyle w:val="Emphasis"/>
        </w:rPr>
        <w:t>Europe’s new readiness to invest in defense will ultimately strengthen NATO</w:t>
      </w:r>
      <w:r w:rsidRPr="00133466">
        <w:rPr>
          <w:sz w:val="14"/>
        </w:rPr>
        <w:t xml:space="preserve">, not lead to strategic decoupling: </w:t>
      </w:r>
      <w:r w:rsidRPr="00133466">
        <w:rPr>
          <w:rStyle w:val="StyleUnderline"/>
        </w:rPr>
        <w:t>the more capable Europeans are on defense, the more the United States will value the Atlantic link.</w:t>
      </w:r>
    </w:p>
    <w:p w:rsidR="00ED5F6B" w:rsidRDefault="00ED5F6B" w:rsidP="00ED5F6B">
      <w:pPr>
        <w:pStyle w:val="Heading4"/>
      </w:pPr>
      <w:r>
        <w:t>Increased military footprints uphold US-NATO assurances now – relations are still uncertain</w:t>
      </w:r>
    </w:p>
    <w:p w:rsidR="00ED5F6B" w:rsidRPr="00B1037F" w:rsidRDefault="00ED5F6B" w:rsidP="00ED5F6B">
      <w:proofErr w:type="spellStart"/>
      <w:r w:rsidRPr="00B1037F">
        <w:rPr>
          <w:rStyle w:val="Style13ptBold"/>
        </w:rPr>
        <w:t>Kacprzyk</w:t>
      </w:r>
      <w:proofErr w:type="spellEnd"/>
      <w:r w:rsidRPr="00B1037F">
        <w:rPr>
          <w:rStyle w:val="Style13ptBold"/>
        </w:rPr>
        <w:t xml:space="preserve"> 6/21</w:t>
      </w:r>
      <w:r>
        <w:t xml:space="preserve"> (Artur, analyst at the Polish Institute of International Affairs, European Leadership Network, “Increased US Presence in Poland is a Good Deal for NATO,” </w:t>
      </w:r>
      <w:hyperlink r:id="rId41" w:history="1">
        <w:r w:rsidRPr="00111245">
          <w:rPr>
            <w:rStyle w:val="Hyperlink"/>
          </w:rPr>
          <w:t>https://www.europeanleadershipnetwork.org/commentary/increased-us-presence-in-poland-is-a-good-deal-for-nato/</w:t>
        </w:r>
      </w:hyperlink>
      <w:r>
        <w:t>, 6/21/2019, 6/28/2019) DG</w:t>
      </w:r>
    </w:p>
    <w:p w:rsidR="00ED5F6B" w:rsidRDefault="00ED5F6B" w:rsidP="00ED5F6B">
      <w:pPr>
        <w:rPr>
          <w:rStyle w:val="StyleUnderline"/>
        </w:rPr>
      </w:pPr>
      <w:r w:rsidRPr="00B1037F">
        <w:rPr>
          <w:rStyle w:val="StyleUnderline"/>
        </w:rPr>
        <w:t>Good news for NATO cohesion</w:t>
      </w:r>
      <w:r w:rsidRPr="00B1037F">
        <w:rPr>
          <w:sz w:val="14"/>
        </w:rPr>
        <w:t xml:space="preserve"> </w:t>
      </w:r>
      <w:r w:rsidRPr="00B1037F">
        <w:rPr>
          <w:rStyle w:val="StyleUnderline"/>
        </w:rPr>
        <w:t xml:space="preserve">This increased US military footprint in a vulnerable part of Europe is </w:t>
      </w:r>
      <w:r w:rsidRPr="00B1037F">
        <w:rPr>
          <w:rStyle w:val="Emphasis"/>
        </w:rPr>
        <w:t>good news for transatlantic relations</w:t>
      </w:r>
      <w:r w:rsidRPr="00B1037F">
        <w:rPr>
          <w:rStyle w:val="StyleUnderline"/>
        </w:rPr>
        <w:t xml:space="preserve">, particularly during a time when </w:t>
      </w:r>
      <w:r w:rsidRPr="00B1037F">
        <w:rPr>
          <w:rStyle w:val="Emphasis"/>
        </w:rPr>
        <w:t>relations are increasingly strained</w:t>
      </w:r>
      <w:r w:rsidRPr="00B1037F">
        <w:rPr>
          <w:rStyle w:val="StyleUnderline"/>
        </w:rPr>
        <w:t>.</w:t>
      </w:r>
      <w:r w:rsidRPr="00B1037F">
        <w:rPr>
          <w:sz w:val="14"/>
        </w:rPr>
        <w:t xml:space="preserve"> </w:t>
      </w:r>
      <w:r w:rsidRPr="00B1037F">
        <w:rPr>
          <w:rStyle w:val="StyleUnderline"/>
        </w:rPr>
        <w:t xml:space="preserve">All those who </w:t>
      </w:r>
      <w:r w:rsidRPr="00B1037F">
        <w:rPr>
          <w:sz w:val="14"/>
        </w:rPr>
        <w:t xml:space="preserve">have </w:t>
      </w:r>
      <w:r w:rsidRPr="00B1037F">
        <w:rPr>
          <w:rStyle w:val="StyleUnderline"/>
        </w:rPr>
        <w:t>feared</w:t>
      </w:r>
      <w:r w:rsidRPr="00B1037F">
        <w:rPr>
          <w:sz w:val="14"/>
        </w:rPr>
        <w:t xml:space="preserve"> that President </w:t>
      </w:r>
      <w:r w:rsidRPr="00B1037F">
        <w:rPr>
          <w:rStyle w:val="StyleUnderline"/>
        </w:rPr>
        <w:t>Trump might reduce the US’ commitment</w:t>
      </w:r>
      <w:r w:rsidRPr="00B1037F">
        <w:rPr>
          <w:sz w:val="14"/>
        </w:rPr>
        <w:t xml:space="preserve"> to European security </w:t>
      </w:r>
      <w:r w:rsidRPr="00B1037F">
        <w:rPr>
          <w:rStyle w:val="StyleUnderline"/>
        </w:rPr>
        <w:t>should welcome the deployment. The</w:t>
      </w:r>
      <w:r w:rsidRPr="00B1037F">
        <w:rPr>
          <w:sz w:val="14"/>
        </w:rPr>
        <w:t xml:space="preserve"> obvious </w:t>
      </w:r>
      <w:r w:rsidRPr="00B1037F">
        <w:rPr>
          <w:rStyle w:val="StyleUnderline"/>
        </w:rPr>
        <w:t xml:space="preserve">implication of geography is that </w:t>
      </w:r>
      <w:r w:rsidRPr="00B1037F">
        <w:rPr>
          <w:rStyle w:val="Emphasis"/>
        </w:rPr>
        <w:t>by defending Poland</w:t>
      </w:r>
      <w:r w:rsidRPr="00B1037F">
        <w:rPr>
          <w:rStyle w:val="StyleUnderline"/>
        </w:rPr>
        <w:t xml:space="preserve"> and the eastern flank, </w:t>
      </w:r>
      <w:r w:rsidRPr="00B1037F">
        <w:rPr>
          <w:rStyle w:val="Emphasis"/>
        </w:rPr>
        <w:t>the US defends the whole of Europe and NATO</w:t>
      </w:r>
      <w:r w:rsidRPr="00B1037F">
        <w:rPr>
          <w:rStyle w:val="StyleUnderline"/>
        </w:rPr>
        <w:t>.</w:t>
      </w:r>
      <w:r w:rsidRPr="00B1037F">
        <w:rPr>
          <w:sz w:val="14"/>
        </w:rPr>
        <w:t xml:space="preserve"> Claims that a Polish-American deal would bypass NATO have also overlooked the fact that both countries held consultations with NATO officials and members throughout the bilateral negotiations. </w:t>
      </w:r>
      <w:r w:rsidRPr="00B1037F">
        <w:rPr>
          <w:rStyle w:val="StyleUnderline"/>
        </w:rPr>
        <w:t>The deal should satisfy</w:t>
      </w:r>
      <w:r w:rsidRPr="00B1037F">
        <w:rPr>
          <w:sz w:val="14"/>
        </w:rPr>
        <w:t xml:space="preserve"> those </w:t>
      </w:r>
      <w:r w:rsidRPr="00B1037F">
        <w:rPr>
          <w:rStyle w:val="StyleUnderline"/>
        </w:rPr>
        <w:t>Western European Allies who</w:t>
      </w:r>
      <w:r w:rsidRPr="00B1037F">
        <w:rPr>
          <w:sz w:val="14"/>
        </w:rPr>
        <w:t xml:space="preserve"> </w:t>
      </w:r>
      <w:r w:rsidRPr="00B1037F">
        <w:rPr>
          <w:rStyle w:val="StyleUnderline"/>
        </w:rPr>
        <w:t>feared</w:t>
      </w:r>
      <w:r w:rsidRPr="00B1037F">
        <w:rPr>
          <w:sz w:val="14"/>
        </w:rPr>
        <w:t xml:space="preserve"> that </w:t>
      </w:r>
      <w:r w:rsidRPr="00B1037F">
        <w:rPr>
          <w:rStyle w:val="StyleUnderline"/>
        </w:rPr>
        <w:t xml:space="preserve">a bigger and permanent presence would exceed the limitations from the </w:t>
      </w:r>
      <w:r w:rsidRPr="00B1037F">
        <w:rPr>
          <w:sz w:val="14"/>
        </w:rPr>
        <w:t>1997 NATO-Russia Founding Act (</w:t>
      </w:r>
      <w:r w:rsidRPr="00B1037F">
        <w:rPr>
          <w:rStyle w:val="StyleUnderline"/>
        </w:rPr>
        <w:t>NRFA</w:t>
      </w:r>
      <w:r w:rsidRPr="00B1037F">
        <w:rPr>
          <w:sz w:val="14"/>
        </w:rPr>
        <w:t xml:space="preserve">). Even though Russia has long been violating the NRFA by invading Ukraine, and in multiple other ways, increased US deployments on the eastern flank will remain well below any reasonable understanding of the term “substantial combat forces.” Russia’s large-scale exercises, continuous enhancements of Russian Western Military District and presence of some 300,000 troops there are useful points of reference. Moreover, contrary to a number of past assertions, </w:t>
      </w:r>
      <w:r w:rsidRPr="00B1037F">
        <w:rPr>
          <w:rStyle w:val="StyleUnderline"/>
        </w:rPr>
        <w:t>Poland will not make any direct payments to the US</w:t>
      </w:r>
      <w:r w:rsidRPr="00B1037F">
        <w:rPr>
          <w:sz w:val="14"/>
        </w:rPr>
        <w:t xml:space="preserve"> in return for stationing of American forces. While Poland originally offered to contribute up to $2 billion to facilitate deployment, it made clear that funds would be invested in infrastructure to host and support American troops. </w:t>
      </w:r>
      <w:r w:rsidRPr="00B1037F">
        <w:rPr>
          <w:rStyle w:val="StyleUnderline"/>
        </w:rPr>
        <w:t>Other US allies</w:t>
      </w:r>
      <w:r w:rsidRPr="00B1037F">
        <w:rPr>
          <w:sz w:val="14"/>
        </w:rPr>
        <w:t xml:space="preserve"> such as Germany, Japan, South Korea or Norway </w:t>
      </w:r>
      <w:r w:rsidRPr="00B1037F">
        <w:rPr>
          <w:rStyle w:val="StyleUnderline"/>
        </w:rPr>
        <w:t>have long shared the costs of such construction, as well as of annual presence of US forces</w:t>
      </w:r>
      <w:r w:rsidRPr="00B1037F">
        <w:rPr>
          <w:sz w:val="14"/>
        </w:rPr>
        <w:t xml:space="preserve">. Under the new agreement, </w:t>
      </w:r>
      <w:r w:rsidRPr="00B1037F">
        <w:rPr>
          <w:rStyle w:val="StyleUnderline"/>
        </w:rPr>
        <w:t>Poland will pay fully for the former and provide support above NATO host-nation standard</w:t>
      </w:r>
      <w:r w:rsidRPr="00B1037F">
        <w:rPr>
          <w:sz w:val="14"/>
        </w:rPr>
        <w:t xml:space="preserve"> as regards the latter (no specific amounts have been made public). While this substantial contribution might have been motivated in part by a desire to appeal to Trump’s personal preferences (similarly in suggestions by Polish officials that potential permanent US base could be named “Fort Trump”), </w:t>
      </w:r>
      <w:r w:rsidRPr="00B1037F">
        <w:rPr>
          <w:rStyle w:val="StyleUnderline"/>
        </w:rPr>
        <w:t>it</w:t>
      </w:r>
      <w:r w:rsidRPr="00B1037F">
        <w:rPr>
          <w:sz w:val="14"/>
        </w:rPr>
        <w:t xml:space="preserve"> clearly </w:t>
      </w:r>
      <w:r w:rsidRPr="00B1037F">
        <w:rPr>
          <w:rStyle w:val="StyleUnderline"/>
        </w:rPr>
        <w:t>corresponds to a broader American insistence on increased burden sharing by allies.</w:t>
      </w:r>
    </w:p>
    <w:p w:rsidR="00ED5F6B" w:rsidRDefault="00ED5F6B" w:rsidP="00ED5F6B">
      <w:pPr>
        <w:pStyle w:val="Heading4"/>
        <w:rPr>
          <w:u w:val="single"/>
        </w:rPr>
      </w:pPr>
      <w:r w:rsidRPr="00BF5BC4">
        <w:t xml:space="preserve">Reject alarmism regarding Trump – his criticisms have </w:t>
      </w:r>
      <w:r>
        <w:rPr>
          <w:u w:val="single"/>
        </w:rPr>
        <w:t>strengthened the alliance</w:t>
      </w:r>
    </w:p>
    <w:p w:rsidR="00ED5F6B" w:rsidRPr="00017130" w:rsidRDefault="00ED5F6B" w:rsidP="00ED5F6B">
      <w:proofErr w:type="spellStart"/>
      <w:r w:rsidRPr="00017130">
        <w:rPr>
          <w:rStyle w:val="Style13ptBold"/>
        </w:rPr>
        <w:t>Bugajski</w:t>
      </w:r>
      <w:proofErr w:type="spellEnd"/>
      <w:r w:rsidRPr="00017130">
        <w:rPr>
          <w:rStyle w:val="Style13ptBold"/>
        </w:rPr>
        <w:t xml:space="preserve"> 2/7</w:t>
      </w:r>
      <w:r>
        <w:t xml:space="preserve"> (</w:t>
      </w:r>
      <w:proofErr w:type="spellStart"/>
      <w:r>
        <w:t>Janusz</w:t>
      </w:r>
      <w:proofErr w:type="spellEnd"/>
      <w:r>
        <w:t xml:space="preserve">, senior fellow at the Center for European Policy Analysis in Washington D.C., The Hill, “Trump's criticisms have reinvigorated NATO,” </w:t>
      </w:r>
      <w:hyperlink r:id="rId42" w:history="1">
        <w:r w:rsidRPr="00111245">
          <w:rPr>
            <w:rStyle w:val="Hyperlink"/>
          </w:rPr>
          <w:t>https://thehill.com/opinion/national-security/428920-trumps-criticisms-have-reinvigorated-nato</w:t>
        </w:r>
      </w:hyperlink>
      <w:r>
        <w:t>, 2/7/2019, 6/28/2019) DG</w:t>
      </w:r>
    </w:p>
    <w:p w:rsidR="00ED5F6B" w:rsidRDefault="00ED5F6B" w:rsidP="00ED5F6B">
      <w:pPr>
        <w:rPr>
          <w:sz w:val="14"/>
        </w:rPr>
      </w:pPr>
      <w:r w:rsidRPr="00BF5BC4">
        <w:rPr>
          <w:rStyle w:val="StyleUnderline"/>
        </w:rPr>
        <w:t>The signing of accession protocols by</w:t>
      </w:r>
      <w:r w:rsidRPr="00017130">
        <w:rPr>
          <w:sz w:val="14"/>
        </w:rPr>
        <w:t xml:space="preserve"> North Atlantic Treaty Organization (</w:t>
      </w:r>
      <w:r w:rsidRPr="00BF5BC4">
        <w:rPr>
          <w:rStyle w:val="StyleUnderline"/>
        </w:rPr>
        <w:t>NATO</w:t>
      </w:r>
      <w:r w:rsidRPr="00017130">
        <w:rPr>
          <w:sz w:val="14"/>
        </w:rPr>
        <w:t xml:space="preserve">) </w:t>
      </w:r>
      <w:r w:rsidRPr="00BF5BC4">
        <w:rPr>
          <w:rStyle w:val="StyleUnderline"/>
        </w:rPr>
        <w:t>ministers and the government of North Macedonia</w:t>
      </w:r>
      <w:r w:rsidRPr="00017130">
        <w:rPr>
          <w:sz w:val="14"/>
        </w:rPr>
        <w:t xml:space="preserve"> on Wednesday </w:t>
      </w:r>
      <w:r w:rsidRPr="00BF5BC4">
        <w:rPr>
          <w:rStyle w:val="StyleUnderline"/>
        </w:rPr>
        <w:t>demonstrates that,</w:t>
      </w:r>
      <w:r w:rsidRPr="00017130">
        <w:rPr>
          <w:sz w:val="14"/>
        </w:rPr>
        <w:t xml:space="preserve"> regardless of his intentions, President Donald</w:t>
      </w:r>
      <w:r w:rsidRPr="00BF5BC4">
        <w:rPr>
          <w:rStyle w:val="Emphasis"/>
        </w:rPr>
        <w:t xml:space="preserve"> Trump is boosting NATO and reinforcing Western security</w:t>
      </w:r>
      <w:r w:rsidRPr="00017130">
        <w:rPr>
          <w:sz w:val="14"/>
        </w:rPr>
        <w:t xml:space="preserve">. During and after the election campaign, Trump declared NATO as redundant and threatened a full-scale U.S. military withdrawal from the alliance. </w:t>
      </w:r>
      <w:r w:rsidRPr="00BF5BC4">
        <w:rPr>
          <w:rStyle w:val="StyleUnderline"/>
        </w:rPr>
        <w:t>His pronouncements may have misled both Europeans and Russians into believing</w:t>
      </w:r>
      <w:r w:rsidRPr="00017130">
        <w:rPr>
          <w:sz w:val="14"/>
        </w:rPr>
        <w:t xml:space="preserve"> that </w:t>
      </w:r>
      <w:r w:rsidRPr="00BF5BC4">
        <w:rPr>
          <w:rStyle w:val="StyleUnderline"/>
        </w:rPr>
        <w:t>Washington would terminate U.S. commitments</w:t>
      </w:r>
      <w:r w:rsidRPr="00017130">
        <w:rPr>
          <w:sz w:val="14"/>
        </w:rPr>
        <w:t xml:space="preserve"> to Europe’s defense. </w:t>
      </w:r>
      <w:r w:rsidRPr="00BF5BC4">
        <w:rPr>
          <w:rStyle w:val="StyleUnderline"/>
        </w:rPr>
        <w:t xml:space="preserve">In reality, Trump’s </w:t>
      </w:r>
      <w:r w:rsidRPr="00BF5BC4">
        <w:rPr>
          <w:rStyle w:val="Emphasis"/>
        </w:rPr>
        <w:t>criticisms have helped to reinvigorate NATO’s core missions and capabilities</w:t>
      </w:r>
      <w:r w:rsidRPr="00017130">
        <w:rPr>
          <w:sz w:val="14"/>
        </w:rPr>
        <w:t xml:space="preserve">. </w:t>
      </w:r>
      <w:r w:rsidRPr="00BF5BC4">
        <w:rPr>
          <w:rStyle w:val="StyleUnderline"/>
        </w:rPr>
        <w:t>Trump’s</w:t>
      </w:r>
      <w:r w:rsidRPr="00017130">
        <w:rPr>
          <w:sz w:val="14"/>
        </w:rPr>
        <w:t xml:space="preserve"> main </w:t>
      </w:r>
      <w:r w:rsidRPr="00BF5BC4">
        <w:rPr>
          <w:rStyle w:val="StyleUnderline"/>
        </w:rPr>
        <w:t>indignation has been directed at European governments that</w:t>
      </w:r>
      <w:r w:rsidRPr="00017130">
        <w:rPr>
          <w:sz w:val="14"/>
        </w:rPr>
        <w:t xml:space="preserve"> consistently </w:t>
      </w:r>
      <w:r w:rsidRPr="00BF5BC4">
        <w:rPr>
          <w:rStyle w:val="StyleUnderline"/>
        </w:rPr>
        <w:t>allocate under 2 percent of their GDP for national defense despite NATO’s common requirements</w:t>
      </w:r>
      <w:r w:rsidRPr="00017130">
        <w:rPr>
          <w:sz w:val="14"/>
        </w:rPr>
        <w:t xml:space="preserve">. Trump threatened to cut American support if these targets were not met, claiming that American taxpayers should not bear the main burden for defending a wealthy Europe. Trump’s words and Russia’s threats have had an impact, with several capitals pledging to boost their spending and improve their fighting capabilities. </w:t>
      </w:r>
      <w:r w:rsidRPr="00BF5BC4">
        <w:rPr>
          <w:rStyle w:val="StyleUnderline"/>
        </w:rPr>
        <w:t>NATO</w:t>
      </w:r>
      <w:r w:rsidRPr="00017130">
        <w:rPr>
          <w:sz w:val="14"/>
        </w:rPr>
        <w:t xml:space="preserve"> </w:t>
      </w:r>
      <w:r w:rsidRPr="00BF5BC4">
        <w:rPr>
          <w:rStyle w:val="StyleUnderline"/>
        </w:rPr>
        <w:t>Secretary General</w:t>
      </w:r>
      <w:r w:rsidRPr="00017130">
        <w:rPr>
          <w:sz w:val="14"/>
        </w:rPr>
        <w:t xml:space="preserve"> Jens </w:t>
      </w:r>
      <w:r w:rsidRPr="00BF5BC4">
        <w:rPr>
          <w:rStyle w:val="StyleUnderline"/>
        </w:rPr>
        <w:t>Stoltenberg</w:t>
      </w:r>
      <w:r w:rsidRPr="00017130">
        <w:rPr>
          <w:sz w:val="14"/>
        </w:rPr>
        <w:t xml:space="preserve"> recently </w:t>
      </w:r>
      <w:r w:rsidRPr="00BF5BC4">
        <w:rPr>
          <w:rStyle w:val="StyleUnderline"/>
        </w:rPr>
        <w:t xml:space="preserve">asserted that </w:t>
      </w:r>
      <w:r w:rsidRPr="00BF5BC4">
        <w:rPr>
          <w:rStyle w:val="Emphasis"/>
        </w:rPr>
        <w:t>Trump’s demands have produced results</w:t>
      </w:r>
      <w:r w:rsidRPr="00017130">
        <w:rPr>
          <w:sz w:val="14"/>
        </w:rPr>
        <w:t xml:space="preserve">: </w:t>
      </w:r>
      <w:r w:rsidRPr="00BF5BC4">
        <w:rPr>
          <w:rStyle w:val="StyleUnderline"/>
        </w:rPr>
        <w:t>By</w:t>
      </w:r>
      <w:r w:rsidRPr="00017130">
        <w:rPr>
          <w:sz w:val="14"/>
        </w:rPr>
        <w:t xml:space="preserve"> the end of </w:t>
      </w:r>
      <w:r w:rsidRPr="00BF5BC4">
        <w:rPr>
          <w:rStyle w:val="StyleUnderline"/>
        </w:rPr>
        <w:t>2020, the allies will have added $100 billion to their defense budgets</w:t>
      </w:r>
      <w:r w:rsidRPr="00017130">
        <w:rPr>
          <w:sz w:val="14"/>
        </w:rPr>
        <w:t>. But the White House needs to recognize that more important than the 2-percent spending stipulation is the effective allocation of resources to maximize military capabilities. Washington must also acknowledge the benefits that NATO consistently affords the U.S., including basing rights, infrastructure, intelligence sharing, political and diplomatic support and participation in military missions, including Afghanistan. Trump’s commitment to strengthening NATO has been evident in the selection of his security team. In particular, his vice president, secretary of State and secretary of Defense have all been staunch "</w:t>
      </w:r>
      <w:proofErr w:type="spellStart"/>
      <w:r w:rsidRPr="00017130">
        <w:rPr>
          <w:sz w:val="14"/>
        </w:rPr>
        <w:t>Atlanticists</w:t>
      </w:r>
      <w:proofErr w:type="spellEnd"/>
      <w:r w:rsidRPr="00017130">
        <w:rPr>
          <w:sz w:val="14"/>
        </w:rPr>
        <w:t xml:space="preserve">" and committed to a strong alliance. </w:t>
      </w:r>
      <w:r w:rsidRPr="00017130">
        <w:rPr>
          <w:rStyle w:val="StyleUnderline"/>
        </w:rPr>
        <w:t>The Pentagon</w:t>
      </w:r>
      <w:r w:rsidRPr="00017130">
        <w:rPr>
          <w:sz w:val="14"/>
        </w:rPr>
        <w:t xml:space="preserve"> in particular </w:t>
      </w:r>
      <w:r w:rsidRPr="00017130">
        <w:rPr>
          <w:rStyle w:val="StyleUnderline"/>
        </w:rPr>
        <w:t>understands that the Russian threat to Europe is growing and that NATO must be better prepared to fulfill its mission of common defense</w:t>
      </w:r>
      <w:r w:rsidRPr="00017130">
        <w:rPr>
          <w:sz w:val="14"/>
        </w:rPr>
        <w:t xml:space="preserve">. During President Obama’s tenure, Europe’s defense was downgraded until Russia’s attack on Ukraine in early 2014 sparked fears about Moscow’s revisionist ambitions. </w:t>
      </w:r>
      <w:r w:rsidRPr="00017130">
        <w:rPr>
          <w:rStyle w:val="StyleUnderline"/>
        </w:rPr>
        <w:t>Trump’s team has learned lessons from Obama’s naïve expectations about “resets” with the Kremlin. NATO can only negotiate</w:t>
      </w:r>
      <w:r w:rsidRPr="00017130">
        <w:rPr>
          <w:sz w:val="14"/>
        </w:rPr>
        <w:t xml:space="preserve"> with Moscow </w:t>
      </w:r>
      <w:r w:rsidRPr="00017130">
        <w:rPr>
          <w:rStyle w:val="StyleUnderline"/>
        </w:rPr>
        <w:t>from a position of strength. Trump’s national security team has fortified NATO’s Enhanced Forward Presence along its eastern flank</w:t>
      </w:r>
      <w:r w:rsidRPr="00017130">
        <w:rPr>
          <w:sz w:val="14"/>
        </w:rPr>
        <w:t xml:space="preserve">, whereby troops are rotated in several front-line states through four multinational NATO battle groups that total some 4,500 soldiers. Poland is also looking to permanently host a larger contingent of American troops as Moscow escalates its threats and deployments along NATO’s borders. </w:t>
      </w:r>
      <w:r w:rsidRPr="00017130">
        <w:rPr>
          <w:rStyle w:val="StyleUnderline"/>
        </w:rPr>
        <w:t>Washington has also welcomed new members in the Balkans that can contribute to regional security,</w:t>
      </w:r>
      <w:r w:rsidRPr="00017130">
        <w:rPr>
          <w:sz w:val="14"/>
        </w:rPr>
        <w:t xml:space="preserve"> with North Macedonia poised to follow Montenegro into the alliance over the coming year. All these measures have caught the Kremlin off guard. </w:t>
      </w:r>
      <w:r w:rsidRPr="00017130">
        <w:rPr>
          <w:rStyle w:val="StyleUnderline"/>
        </w:rPr>
        <w:t>Trump may periodically lavish praise on Putin</w:t>
      </w:r>
      <w:r w:rsidRPr="00017130">
        <w:rPr>
          <w:sz w:val="14"/>
        </w:rPr>
        <w:t xml:space="preserve">, but </w:t>
      </w:r>
      <w:r w:rsidRPr="00017130">
        <w:rPr>
          <w:rStyle w:val="StyleUnderline"/>
        </w:rPr>
        <w:t>his cabinet and the Congress continue to ratchet up financial sanctions against Russia’s corrupt elite and</w:t>
      </w:r>
      <w:r w:rsidRPr="00017130">
        <w:rPr>
          <w:sz w:val="14"/>
        </w:rPr>
        <w:t xml:space="preserve"> have </w:t>
      </w:r>
      <w:r w:rsidRPr="00017130">
        <w:rPr>
          <w:rStyle w:val="StyleUnderline"/>
        </w:rPr>
        <w:t>supported weapons sales to Ukraine and Georgia to help defend them from Russian attacks</w:t>
      </w:r>
      <w:r w:rsidRPr="00017130">
        <w:rPr>
          <w:sz w:val="14"/>
        </w:rPr>
        <w:t xml:space="preserve">. Unsurprisingly, Moscow’s view of Trump has swung from euphoria to trepidation. Officials are even more worried about Trump’s dismissal of arms treaties with Russia as “bad deals” for Washington. With the imminent collapse of the Intermediate-Range Nuclear Forces (INF) Treaty, a renewed arms race will prove more damaging to Russia than the United States. Moscow’s violation of the INF Treaty by developing new land-based cruise missiles to threaten NATO states will boomerang against Russia, whose defense spending is dwarfed by the alliance. In the 1980s, Soviet leaders were outmaneuvered by Ronald Reagan’s Strategic Defense Initiative and into an arms race that bankrupted their economy. Moscow ended up signing several arms control agreements and the Soviet empire collapsed. A similar fate could new befall the increasingly impoverished Russian Federation. </w:t>
      </w:r>
      <w:r w:rsidRPr="00017130">
        <w:rPr>
          <w:rStyle w:val="StyleUnderline"/>
        </w:rPr>
        <w:t xml:space="preserve">Nearly 30 years after the end of the Cold War, </w:t>
      </w:r>
      <w:r w:rsidRPr="00017130">
        <w:rPr>
          <w:rStyle w:val="Emphasis"/>
        </w:rPr>
        <w:t>there is no viable alternative to NATO</w:t>
      </w:r>
      <w:r w:rsidRPr="00017130">
        <w:rPr>
          <w:rStyle w:val="StyleUnderline"/>
        </w:rPr>
        <w:t xml:space="preserve"> as an alliance of solidarity that guarantees </w:t>
      </w:r>
      <w:r w:rsidRPr="00017130">
        <w:rPr>
          <w:sz w:val="14"/>
        </w:rPr>
        <w:t xml:space="preserve">the </w:t>
      </w:r>
      <w:r w:rsidRPr="00017130">
        <w:rPr>
          <w:rStyle w:val="StyleUnderline"/>
        </w:rPr>
        <w:t>national security</w:t>
      </w:r>
      <w:r w:rsidRPr="00017130">
        <w:rPr>
          <w:sz w:val="14"/>
        </w:rPr>
        <w:t xml:space="preserve"> of all members, including the U.S. American forces are deployed in Europe not as an act of altruism but in order to protect U.S. interests within and beyond Europe and to detect, deter and defeat adversaries before they feel emboldened to strike against the U.S. homeland. </w:t>
      </w:r>
      <w:r w:rsidRPr="00017130">
        <w:rPr>
          <w:rStyle w:val="Emphasis"/>
        </w:rPr>
        <w:t xml:space="preserve">NATO is constantly in a process of transformation and adaptation to new conditions and the alliance should welcome Trump’s questioning of its rationale and capabilities. </w:t>
      </w:r>
      <w:r w:rsidRPr="00017130">
        <w:rPr>
          <w:rStyle w:val="StyleUnderline"/>
        </w:rPr>
        <w:t>Complacency weakens NATO and can provoke new aggression both against and within Europe</w:t>
      </w:r>
      <w:r w:rsidRPr="00017130">
        <w:rPr>
          <w:sz w:val="14"/>
        </w:rPr>
        <w:t xml:space="preserve">. If a new war erupted, the ultimate cost to the U.S. would be far greater than the current investment in American security because Washington simply could not isolate itself while its military, political and economic interests were being crippled. </w:t>
      </w:r>
    </w:p>
    <w:p w:rsidR="00ED5F6B" w:rsidRDefault="00ED5F6B" w:rsidP="00ED5F6B">
      <w:pPr>
        <w:pStyle w:val="Heading4"/>
      </w:pPr>
      <w:r>
        <w:t>Recent legislation strengthens the US commitment – prevents unilateral pullout which reassures allies</w:t>
      </w:r>
    </w:p>
    <w:p w:rsidR="00ED5F6B" w:rsidRPr="009611BD" w:rsidRDefault="00ED5F6B" w:rsidP="00ED5F6B">
      <w:r w:rsidRPr="009611BD">
        <w:rPr>
          <w:rStyle w:val="Style13ptBold"/>
        </w:rPr>
        <w:t>Gould 5/23</w:t>
      </w:r>
      <w:r>
        <w:t xml:space="preserve"> (Joe, staff reporter, Defense News, “Senate’s Pentagon budget bill would obstruct Trump from leaving NATO,” </w:t>
      </w:r>
      <w:hyperlink r:id="rId43" w:history="1">
        <w:r w:rsidRPr="00111245">
          <w:rPr>
            <w:rStyle w:val="Hyperlink"/>
          </w:rPr>
          <w:t>https://www.defensenews.com/congress/2019/05/23/senates-pentagon-budget-bill-would-obstruct-trump-from-leaving-nato/</w:t>
        </w:r>
      </w:hyperlink>
      <w:r>
        <w:t>, 5/23/2019, 6/28/2019) DG</w:t>
      </w:r>
    </w:p>
    <w:p w:rsidR="00ED5F6B" w:rsidRDefault="00ED5F6B" w:rsidP="00ED5F6B">
      <w:pPr>
        <w:rPr>
          <w:sz w:val="14"/>
        </w:rPr>
      </w:pPr>
      <w:r w:rsidRPr="009611BD">
        <w:rPr>
          <w:sz w:val="14"/>
        </w:rPr>
        <w:t xml:space="preserve">WASHINGTON — </w:t>
      </w:r>
      <w:r w:rsidRPr="00017130">
        <w:rPr>
          <w:rStyle w:val="StyleUnderline"/>
        </w:rPr>
        <w:t>A provision in the Senate Armed Services Committee’s new defense policy bill would make it tougher for</w:t>
      </w:r>
      <w:r w:rsidRPr="009611BD">
        <w:rPr>
          <w:sz w:val="14"/>
        </w:rPr>
        <w:t xml:space="preserve"> President Donald </w:t>
      </w:r>
      <w:r w:rsidRPr="00017130">
        <w:rPr>
          <w:rStyle w:val="StyleUnderline"/>
        </w:rPr>
        <w:t>Trump to pull</w:t>
      </w:r>
      <w:r w:rsidRPr="009611BD">
        <w:rPr>
          <w:sz w:val="14"/>
        </w:rPr>
        <w:t xml:space="preserve"> the United States </w:t>
      </w:r>
      <w:r w:rsidRPr="00017130">
        <w:rPr>
          <w:rStyle w:val="StyleUnderline"/>
        </w:rPr>
        <w:t xml:space="preserve">out of NATO, </w:t>
      </w:r>
      <w:r w:rsidRPr="00017130">
        <w:rPr>
          <w:rStyle w:val="Emphasis"/>
        </w:rPr>
        <w:t>sending a strong sign of bipartisan support for the alliance</w:t>
      </w:r>
      <w:r w:rsidRPr="009611BD">
        <w:rPr>
          <w:sz w:val="14"/>
        </w:rPr>
        <w:t xml:space="preserve">. </w:t>
      </w:r>
      <w:r w:rsidRPr="00017130">
        <w:rPr>
          <w:rStyle w:val="Emphasis"/>
        </w:rPr>
        <w:t>The $750 billion bill,</w:t>
      </w:r>
      <w:r w:rsidRPr="009611BD">
        <w:rPr>
          <w:sz w:val="14"/>
        </w:rPr>
        <w:t xml:space="preserve"> which passed the committee on Wednesday, </w:t>
      </w:r>
      <w:r w:rsidRPr="00017130">
        <w:rPr>
          <w:rStyle w:val="StyleUnderline"/>
        </w:rPr>
        <w:t>includes language to bar funding for a year for a withdrawal from Europe, if the U.S. initiates an exit from NATO</w:t>
      </w:r>
      <w:r w:rsidRPr="009611BD">
        <w:rPr>
          <w:sz w:val="14"/>
        </w:rPr>
        <w:t xml:space="preserve">. </w:t>
      </w:r>
      <w:r w:rsidRPr="00017130">
        <w:rPr>
          <w:rStyle w:val="Emphasis"/>
        </w:rPr>
        <w:t>The provision seems designed to hem in Trump</w:t>
      </w:r>
      <w:r w:rsidRPr="009611BD">
        <w:rPr>
          <w:sz w:val="14"/>
        </w:rPr>
        <w:t xml:space="preserve">, whose rhetoric has sent mixed messages about America’s commitment to the 29-nation alliance. The panel’s Readiness Subcommittee ranking member, Sen. Tim </w:t>
      </w:r>
      <w:r w:rsidRPr="00017130">
        <w:rPr>
          <w:rStyle w:val="StyleUnderline"/>
        </w:rPr>
        <w:t>Kaine</w:t>
      </w:r>
      <w:r w:rsidRPr="009611BD">
        <w:rPr>
          <w:sz w:val="14"/>
        </w:rPr>
        <w:t xml:space="preserve">, D-Va., </w:t>
      </w:r>
      <w:r w:rsidRPr="00017130">
        <w:rPr>
          <w:rStyle w:val="StyleUnderline"/>
        </w:rPr>
        <w:t>sponsored the language and said</w:t>
      </w:r>
      <w:r w:rsidRPr="009611BD">
        <w:rPr>
          <w:sz w:val="14"/>
        </w:rPr>
        <w:t xml:space="preserve"> Thursday that </w:t>
      </w:r>
      <w:r w:rsidRPr="00017130">
        <w:rPr>
          <w:rStyle w:val="Emphasis"/>
        </w:rPr>
        <w:t>it was embraced unanimously and on a bipartisan basis.</w:t>
      </w:r>
      <w:r w:rsidRPr="009611BD">
        <w:rPr>
          <w:sz w:val="14"/>
        </w:rPr>
        <w:t xml:space="preserve"> To answer a report he had floated a NATO withdrawal, </w:t>
      </w:r>
      <w:r w:rsidRPr="00017130">
        <w:rPr>
          <w:rStyle w:val="StyleUnderline"/>
        </w:rPr>
        <w:t>Trump said</w:t>
      </w:r>
      <w:r w:rsidRPr="009611BD">
        <w:rPr>
          <w:sz w:val="14"/>
        </w:rPr>
        <w:t xml:space="preserve"> in January </w:t>
      </w:r>
      <w:r w:rsidRPr="00017130">
        <w:rPr>
          <w:rStyle w:val="Emphasis"/>
        </w:rPr>
        <w:t>he was “100 percent” behind the alliance</w:t>
      </w:r>
      <w:r w:rsidRPr="009611BD">
        <w:rPr>
          <w:sz w:val="14"/>
        </w:rPr>
        <w:t>. Critics, however, have focused on his false claims NATO allies owe the United States money, his long history of jabs at NATO members for missing military spending targets and a threat to withdraw during the 2018 NATO summit. “</w:t>
      </w:r>
      <w:r w:rsidRPr="00017130">
        <w:rPr>
          <w:rStyle w:val="StyleUnderline"/>
        </w:rPr>
        <w:t>We’re confused about their intent</w:t>
      </w:r>
      <w:r w:rsidRPr="009611BD">
        <w:rPr>
          <w:sz w:val="14"/>
        </w:rPr>
        <w:t>,” Kaine said of the White House on NATO, adding, “</w:t>
      </w:r>
      <w:r w:rsidRPr="00017130">
        <w:rPr>
          <w:rStyle w:val="StyleUnderline"/>
        </w:rPr>
        <w:t>This bill says if the president unilaterally tries to pull out, no funds can be expended to remove troops for a year. That gives Congress the opportunity to debate and overturn a decision if we think it’s unwise</w:t>
      </w:r>
      <w:r w:rsidRPr="009611BD">
        <w:rPr>
          <w:sz w:val="14"/>
        </w:rPr>
        <w:t>.” Some Republicans, who have credited Trump’s pressure tactics for boosting NATO spending, may not agree that the president is on the verge of leaving the alliance. Sen. Thom Tillis, R-N.C., the SASC Personnel Subcommittee chair and co-leader of the recently revived NATO Observer Group, offered a mixed assessment of the bill language, which he said could give credence to a “false narrative” that the U.S. is leaving NATO. “</w:t>
      </w:r>
      <w:r w:rsidRPr="009611BD">
        <w:rPr>
          <w:rStyle w:val="Emphasis"/>
        </w:rPr>
        <w:t>Our NATO partners need to know our president has no intention of withdrawing from NATO</w:t>
      </w:r>
      <w:r w:rsidRPr="009611BD">
        <w:rPr>
          <w:sz w:val="14"/>
        </w:rPr>
        <w:t>. He does have every intention of making [allies] live up to their obligations,” Tillis said. “[</w:t>
      </w:r>
      <w:r w:rsidRPr="009611BD">
        <w:rPr>
          <w:rStyle w:val="StyleUnderline"/>
        </w:rPr>
        <w:t>The Kaine provision is</w:t>
      </w:r>
      <w:r w:rsidRPr="009611BD">
        <w:rPr>
          <w:sz w:val="14"/>
        </w:rPr>
        <w:t xml:space="preserve">] </w:t>
      </w:r>
      <w:r w:rsidRPr="009611BD">
        <w:rPr>
          <w:rStyle w:val="StyleUnderline"/>
        </w:rPr>
        <w:t>a matter of making sure our partners understand that we’re committed to them</w:t>
      </w:r>
      <w:r w:rsidRPr="009611BD">
        <w:rPr>
          <w:sz w:val="14"/>
        </w:rPr>
        <w:t>," Tillis said, "but it’s not like this is something we as members of the Senate Armed Services Committee said we had to do because we’re concerned about a precipitous withdrawal.”</w:t>
      </w:r>
    </w:p>
    <w:p w:rsidR="00FA2B37" w:rsidRDefault="002D75DD" w:rsidP="002D75DD">
      <w:pPr>
        <w:pStyle w:val="Heading2"/>
      </w:pPr>
      <w:r w:rsidRPr="002D75DD">
        <w:t>Links: Europe DA</w:t>
      </w:r>
    </w:p>
    <w:p w:rsidR="002D75DD" w:rsidRDefault="002D75DD" w:rsidP="002D75DD"/>
    <w:p w:rsidR="00D936F2" w:rsidRDefault="00D936F2" w:rsidP="00D936F2">
      <w:pPr>
        <w:pStyle w:val="Heading3"/>
      </w:pPr>
      <w:r>
        <w:t xml:space="preserve">L —NATO </w:t>
      </w:r>
    </w:p>
    <w:p w:rsidR="00D936F2" w:rsidRDefault="00D936F2" w:rsidP="00D936F2"/>
    <w:p w:rsidR="00D936F2" w:rsidRDefault="00D936F2" w:rsidP="00D936F2">
      <w:pPr>
        <w:pStyle w:val="Heading4"/>
      </w:pPr>
      <w:r>
        <w:t>U.S. military footprint is key to assure NATO of US commitment – deters a host of existential threats</w:t>
      </w:r>
    </w:p>
    <w:p w:rsidR="00D936F2" w:rsidRPr="006A05D5" w:rsidRDefault="00D936F2" w:rsidP="00D936F2">
      <w:r w:rsidRPr="006A05D5">
        <w:rPr>
          <w:rStyle w:val="Style13ptBold"/>
        </w:rPr>
        <w:t>Anderson &amp; Larsen 13</w:t>
      </w:r>
      <w:r>
        <w:t xml:space="preserve"> (Justin, Senior National Security Policy Analyst with SAIC, PhD in war studies from King’s College London, Jeffrey, Senior Scientist with Science Applications International Corporation, PhD in politics from Princeton University, US Air Force Institute for National Security Studies, “Extended Deterrence and Allied Assurance: Key Concepts and Current Challenges for U.S. Policy,” pg. 136-139, https://www.usafa.edu/app/uploads/OCP69.pdf, 9/2013, 6/29/2019) DG</w:t>
      </w:r>
    </w:p>
    <w:p w:rsidR="00D936F2" w:rsidRDefault="00D936F2" w:rsidP="00D936F2">
      <w:pPr>
        <w:rPr>
          <w:sz w:val="14"/>
        </w:rPr>
      </w:pPr>
      <w:r w:rsidRPr="006A05D5">
        <w:rPr>
          <w:rStyle w:val="Emphasis"/>
        </w:rPr>
        <w:t>NATO remains critical to U.S. security.</w:t>
      </w:r>
      <w:r w:rsidRPr="006A05D5">
        <w:rPr>
          <w:sz w:val="14"/>
        </w:rPr>
        <w:t xml:space="preserve"> </w:t>
      </w:r>
      <w:r w:rsidRPr="006A05D5">
        <w:rPr>
          <w:rStyle w:val="StyleUnderline"/>
        </w:rPr>
        <w:t>U.S. guidance documents highlight this</w:t>
      </w:r>
      <w:r w:rsidRPr="006A05D5">
        <w:rPr>
          <w:sz w:val="14"/>
        </w:rPr>
        <w:t xml:space="preserve"> continuing reality, </w:t>
      </w:r>
      <w:r w:rsidRPr="006A05D5">
        <w:rPr>
          <w:rStyle w:val="StyleUnderline"/>
        </w:rPr>
        <w:t>despite recent emphasis on</w:t>
      </w:r>
      <w:r w:rsidRPr="006A05D5">
        <w:rPr>
          <w:sz w:val="14"/>
        </w:rPr>
        <w:t xml:space="preserve"> the security challenges of </w:t>
      </w:r>
      <w:r w:rsidRPr="006A05D5">
        <w:rPr>
          <w:rStyle w:val="StyleUnderline"/>
        </w:rPr>
        <w:t>the Middle East and the</w:t>
      </w:r>
      <w:r w:rsidRPr="006A05D5">
        <w:rPr>
          <w:sz w:val="14"/>
        </w:rPr>
        <w:t xml:space="preserve"> so-called </w:t>
      </w:r>
      <w:r w:rsidRPr="006A05D5">
        <w:rPr>
          <w:rStyle w:val="StyleUnderline"/>
        </w:rPr>
        <w:t xml:space="preserve">pivot toward the Asia-Pacific. U.S. extended deterrence and assurance arrangements for NATO </w:t>
      </w:r>
      <w:r w:rsidRPr="006A05D5">
        <w:rPr>
          <w:sz w:val="14"/>
        </w:rPr>
        <w:t xml:space="preserve">are well-established but, as discussed earlier, </w:t>
      </w:r>
      <w:r w:rsidRPr="006A05D5">
        <w:rPr>
          <w:rStyle w:val="StyleUnderline"/>
        </w:rPr>
        <w:t>have evolved over from the Cold War to the present day,</w:t>
      </w:r>
      <w:r w:rsidRPr="006A05D5">
        <w:rPr>
          <w:sz w:val="14"/>
        </w:rPr>
        <w:t xml:space="preserve"> and a brief overview is provided here before addressing current issues. Extended Deterrence NATO Extended Deterrence Strategies and Forces During the Cold War. The first formalized extended deterrence arrangement of the modern era was created by the 1949 Washington Treaty. This established the North Atlantic Treaty Organization, a collective defense entity that included the United States, Canada, and multiple European states. The United States was the only nuclear member at the time NATO was created; today, the United Kingdom and France are also nuclear weapons states. The grand bargain between NATO’s member states was that the United States would guarantee the security of the other members as long as all contributed to the general defense – a process called risk- and burden-sharing. This guarantee included the full weight of America’s military forces, up to and including nuclear weapons. In addition, by the mid-1960s the alliance had created a process for nuclear sharing between all member states, including the Nuclear Planning Group (NPG) which meets regularly in Brussels to discuss nuclear weapons and strategy in a collaborative environment (France is not a participant in the NPG). The military forces of the United States a forward deployed in Europe. This provided a trip wire warning of any Soviet advances into NATO territory. Military forces, plus their families and dependents, meant that there were several million U.S. personnel stationed in Europe at the height of the Cold War, a situation that assured the allies the security of the United States was “coupled” to that of Europe. The military forces of NATO were designed to create a seamless web of deterrence, and plans were in place to respond to a provocation at any point on the so-called ladder of escalation, from the lowest level of conventional conflict through large-scale conventional war, to battlefield use of nuclear weapons, to theater use, and up to a strategic nuclear exchange, if necessary. In order to meet the overwhelming advantage of the Warsaw Pact in terms of conventional force numbers, the alliance had a policy of deliberate escalation of a conflict. The theory was that by threatening to make the war more costly, it would deter the adversary from taking the first step. Of course, this also meant that the alliance required the capabilities necessary to ensure escalation dominance at the next higher level of violence; otherwise the theory would not work. In addition to the 300,000 American troops in Europe in the 1960s and 1970s, with their associated hardware, including thousands of tanks, fighter aircraft, field artillery, anti-aircraft missile batteries, helicopters, armored personnel carriers, and other military equipment, the United States also deployed tactical nuclear weapons in the theater. Building from initial nuclear deployments to Europe in 1953, the U.S. military eventually had some 7,300 nuclear warheads in hundreds of storage locations across Central Europe and the Mediterranean available for use by 11 separate delivery systems, from 155mm howitzer shells to gravity bombs for aircraft to atomic demolition munitions to warheads on Jupiter IRBMs. Through an arrangement called the dual-key approach, host nations not only allowed weapons to be stored on their territory, but also shared responsibility for weapons delivery. A national delivery system (typically an aircraft or artillery unit) would be mated with a U.S. warhead in wartime. In addition, a certain number of sea-based nuclear weapons of the United States and United Kingdom were dedicated to the alliance, and the UK’s entire triad was also committed to NATO plans. At one time or another, ten NATO members have had a nuclear delivery mission, underscoring the scope of the military threat to the alliance posed by the Soviet bloc and the vital role nuclear weapons played for decades within NATO’s deterrence and defense strategies. The arsenal size fell precipitously after the end of the Cold War, leaving a relatively limited number of non-strategic nuclear forces in Europe backed by U.S. and UK strategic forces. NATO Extended Deterrence Strategies and Forces Today. NATO is now an alliance of 28 members, to include several states that were formerly members of the Warsaw Pact. The United States remains the alliance’s strongest member and is heavily involved in every level of alliance policymaking and strategizing. The 2010 QDR noted that </w:t>
      </w:r>
      <w:r w:rsidRPr="006A05D5">
        <w:rPr>
          <w:rStyle w:val="StyleUnderline"/>
        </w:rPr>
        <w:t>European security has remained central to American national interests</w:t>
      </w:r>
      <w:r w:rsidRPr="006A05D5">
        <w:rPr>
          <w:sz w:val="14"/>
        </w:rPr>
        <w:t xml:space="preserve"> for much of the past century, </w:t>
      </w:r>
      <w:r w:rsidRPr="006A05D5">
        <w:rPr>
          <w:rStyle w:val="StyleUnderline"/>
        </w:rPr>
        <w:t>and pledged to “work to ensure a strong NATO that provides a credible Article 5 security commitment [and]</w:t>
      </w:r>
      <w:r w:rsidRPr="006A05D5">
        <w:rPr>
          <w:sz w:val="14"/>
        </w:rPr>
        <w:t xml:space="preserve"> </w:t>
      </w:r>
      <w:r w:rsidRPr="006A05D5">
        <w:rPr>
          <w:rStyle w:val="Emphasis"/>
        </w:rPr>
        <w:t>deters threats to Alliance security</w:t>
      </w:r>
      <w:r w:rsidRPr="006A05D5">
        <w:rPr>
          <w:sz w:val="14"/>
        </w:rPr>
        <w:t xml:space="preserve">,” to include threats </w:t>
      </w:r>
      <w:r w:rsidRPr="006A05D5">
        <w:rPr>
          <w:rStyle w:val="Emphasis"/>
        </w:rPr>
        <w:t>such as ballistic missile proliferation and cyber-attacks</w:t>
      </w:r>
      <w:r w:rsidRPr="006A05D5">
        <w:rPr>
          <w:sz w:val="14"/>
        </w:rPr>
        <w:t xml:space="preserve">.332 In addition, the 2012 DSG asserts that Europe remains important to U.S. national security, stating “Europe is our principal partner in seeking global and economic security, and will remain so for the foreseeable future.”333 </w:t>
      </w:r>
      <w:r w:rsidRPr="006A05D5">
        <w:rPr>
          <w:rStyle w:val="StyleUnderline"/>
        </w:rPr>
        <w:t>While acknowledging that the U.S. defense posture</w:t>
      </w:r>
      <w:r w:rsidRPr="006A05D5">
        <w:rPr>
          <w:sz w:val="14"/>
        </w:rPr>
        <w:t xml:space="preserve"> in Europe </w:t>
      </w:r>
      <w:r w:rsidRPr="006A05D5">
        <w:rPr>
          <w:rStyle w:val="StyleUnderline"/>
        </w:rPr>
        <w:t xml:space="preserve">has changed significantly from the end of the Cold War, the 2010 QDR noted the </w:t>
      </w:r>
      <w:r w:rsidRPr="006A05D5">
        <w:rPr>
          <w:rStyle w:val="Emphasis"/>
        </w:rPr>
        <w:t>regional and global importance</w:t>
      </w:r>
      <w:r w:rsidRPr="006A05D5">
        <w:rPr>
          <w:rStyle w:val="StyleUnderline"/>
        </w:rPr>
        <w:t xml:space="preserve"> of keeping significant U.S. military forces in theater</w:t>
      </w:r>
      <w:r w:rsidRPr="006A05D5">
        <w:rPr>
          <w:sz w:val="14"/>
        </w:rPr>
        <w:t xml:space="preserve">: </w:t>
      </w:r>
      <w:r w:rsidRPr="006A05D5">
        <w:rPr>
          <w:rStyle w:val="StyleUnderline"/>
        </w:rPr>
        <w:t>Maintaining a robust U.S. military presence</w:t>
      </w:r>
      <w:r w:rsidRPr="006A05D5">
        <w:rPr>
          <w:sz w:val="14"/>
        </w:rPr>
        <w:t xml:space="preserve"> in Europe </w:t>
      </w:r>
      <w:r w:rsidRPr="006A05D5">
        <w:rPr>
          <w:rStyle w:val="StyleUnderline"/>
        </w:rPr>
        <w:t>serves to deter the political intimidation of allies and partners; promote stability</w:t>
      </w:r>
      <w:r w:rsidRPr="006A05D5">
        <w:rPr>
          <w:sz w:val="14"/>
        </w:rPr>
        <w:t xml:space="preserve"> in the Aegean, Balkans, Caucasus, and Black Sea regions; </w:t>
      </w:r>
      <w:r w:rsidRPr="006A05D5">
        <w:rPr>
          <w:rStyle w:val="Emphasis"/>
        </w:rPr>
        <w:t>demonstrate U.S. commitment to NATO allies</w:t>
      </w:r>
      <w:r w:rsidRPr="006A05D5">
        <w:rPr>
          <w:sz w:val="14"/>
        </w:rPr>
        <w:t xml:space="preserve">; </w:t>
      </w:r>
      <w:r w:rsidRPr="006A05D5">
        <w:rPr>
          <w:rStyle w:val="StyleUnderline"/>
        </w:rPr>
        <w:t xml:space="preserve">builds trust and goodwill among host nations; and facilitates multilateral operations in support of </w:t>
      </w:r>
      <w:r w:rsidRPr="006A05D5">
        <w:rPr>
          <w:sz w:val="14"/>
        </w:rPr>
        <w:t xml:space="preserve">mutual </w:t>
      </w:r>
      <w:r w:rsidRPr="006A05D5">
        <w:rPr>
          <w:rStyle w:val="StyleUnderline"/>
        </w:rPr>
        <w:t>security interests both inside and outside the continent</w:t>
      </w:r>
      <w:r w:rsidRPr="006A05D5">
        <w:rPr>
          <w:sz w:val="14"/>
        </w:rPr>
        <w:t xml:space="preserve">.334 Furthermore, out of theater, troops from a number of NATO states continue to serve and fight side-by-side with U.S. forces in Afghanistan. The International Security Assistance Force in Afghanistan is, in fact, a NATO operation. However, although the transatlantic link provided by NATO between the United States and the alliance’s European members remains in place, a number of American and European analysts question whether the concept of coupling remains strong in the post-Cold War period. </w:t>
      </w:r>
      <w:r w:rsidRPr="006A05D5">
        <w:rPr>
          <w:rStyle w:val="StyleUnderline"/>
        </w:rPr>
        <w:t>The U.S. military footprint in Europe has been reduced dramatically</w:t>
      </w:r>
      <w:r w:rsidRPr="006A05D5">
        <w:rPr>
          <w:sz w:val="14"/>
        </w:rPr>
        <w:t xml:space="preserve"> to reflect the changed international security environment since the end of the Cold War.335 In addition, the recent declaration by the Obama administration that the United States would rebalance its national security strategy, placing more emphasis on the Asia-Pacific region, has led to the open question – voiced by strategic communities on both sides of the Atlantic – whether this shift will necessarily require the United States to pivot away from Europe. </w:t>
      </w:r>
      <w:r w:rsidRPr="006A05D5">
        <w:rPr>
          <w:rStyle w:val="StyleUnderline"/>
        </w:rPr>
        <w:t>In addition to questions about the future U.S. role within Europe, the alliance</w:t>
      </w:r>
      <w:r w:rsidRPr="006A05D5">
        <w:rPr>
          <w:sz w:val="14"/>
        </w:rPr>
        <w:t xml:space="preserve"> also </w:t>
      </w:r>
      <w:r w:rsidRPr="006A05D5">
        <w:rPr>
          <w:rStyle w:val="StyleUnderline"/>
        </w:rPr>
        <w:t>continues to face the broader question of how to adapt to a geopolitical environment where its members no longer face the direct threat of</w:t>
      </w:r>
      <w:r w:rsidRPr="006A05D5">
        <w:rPr>
          <w:sz w:val="14"/>
        </w:rPr>
        <w:t xml:space="preserve"> a potential </w:t>
      </w:r>
      <w:r w:rsidRPr="006A05D5">
        <w:rPr>
          <w:rStyle w:val="StyleUnderline"/>
        </w:rPr>
        <w:t>land invasion</w:t>
      </w:r>
      <w:r w:rsidRPr="006A05D5">
        <w:rPr>
          <w:sz w:val="14"/>
        </w:rPr>
        <w:t xml:space="preserve"> by massed conventional forces, </w:t>
      </w:r>
      <w:r w:rsidRPr="006A05D5">
        <w:rPr>
          <w:rStyle w:val="StyleUnderline"/>
        </w:rPr>
        <w:t>but must adapt to</w:t>
      </w:r>
      <w:r w:rsidRPr="006A05D5">
        <w:rPr>
          <w:sz w:val="14"/>
        </w:rPr>
        <w:t xml:space="preserve"> counter a variety of indirect threats and </w:t>
      </w:r>
      <w:r w:rsidRPr="006A05D5">
        <w:rPr>
          <w:rStyle w:val="StyleUnderline"/>
        </w:rPr>
        <w:t>future challenges</w:t>
      </w:r>
      <w:r w:rsidRPr="006A05D5">
        <w:rPr>
          <w:sz w:val="14"/>
        </w:rPr>
        <w:t xml:space="preserve">, to include the </w:t>
      </w:r>
      <w:r w:rsidRPr="006A05D5">
        <w:rPr>
          <w:rStyle w:val="Emphasis"/>
        </w:rPr>
        <w:t>proliferation of WMD and cyber warfare</w:t>
      </w:r>
      <w:r w:rsidRPr="006A05D5">
        <w:rPr>
          <w:sz w:val="14"/>
        </w:rPr>
        <w:t xml:space="preserve">. The alliance has officially agreed to field conventional, nuclear, and missile defense forces (to include a future system capable of defending the whole alliance),336 and develop cyber capabilities, in order to address a broad range of threats and contingencies.337 Neither the United States nor the alliance, however, currently extend deterrence against any specific state actor in order to deter them from attacking members of NATO. The alliance, for example, officially seeks peaceful engagement with Moscow, with guidance documents such as NATO’s 2010 Strategic Concept stating “NATO-Russia cooperation is of strategic importance as it contributes to creating a common space of peace, stability and security. NATO poses no threat to Russia.”338 </w:t>
      </w:r>
    </w:p>
    <w:p w:rsidR="00D936F2" w:rsidRDefault="00D936F2" w:rsidP="00D936F2">
      <w:pPr>
        <w:pStyle w:val="Heading4"/>
      </w:pPr>
      <w:r>
        <w:t>Arms sales are the key factor in Trump’s reassuring of Europe – they signal broader defense commitments</w:t>
      </w:r>
    </w:p>
    <w:p w:rsidR="00D936F2" w:rsidRPr="00DF1F2C" w:rsidRDefault="00D936F2" w:rsidP="00D936F2">
      <w:proofErr w:type="spellStart"/>
      <w:r w:rsidRPr="00DF1F2C">
        <w:rPr>
          <w:rStyle w:val="Style13ptBold"/>
        </w:rPr>
        <w:t>Yarhi</w:t>
      </w:r>
      <w:proofErr w:type="spellEnd"/>
      <w:r w:rsidRPr="00DF1F2C">
        <w:rPr>
          <w:rStyle w:val="Style13ptBold"/>
        </w:rPr>
        <w:t>-Milo et al. 17</w:t>
      </w:r>
      <w:r>
        <w:t xml:space="preserve"> (Keren, assistant professor of politics and international affairs at the Woodrow Wilson School of Public and International Affairs at Princeton University, Alexander </w:t>
      </w:r>
      <w:proofErr w:type="spellStart"/>
      <w:r>
        <w:t>Lanoszka</w:t>
      </w:r>
      <w:proofErr w:type="spellEnd"/>
      <w:r>
        <w:t xml:space="preserve">, lecturer in the Department of International Politics at City, University of London, Zack Cooper, fellow with the Center for Strategic and International Studies, Washington Post, “How can Donald Trump reassure nervous U.S. allies? By giving them weapons.”, </w:t>
      </w:r>
      <w:hyperlink r:id="rId44" w:history="1">
        <w:r w:rsidRPr="00111245">
          <w:rPr>
            <w:rStyle w:val="Hyperlink"/>
          </w:rPr>
          <w:t>https://www.washingtonpost.com/news/monkey-cage/wp/2017/01/13/can-donald-trump-rely-on-arms-transfers-to-reassure-u-s-allies/?utm_term=.96a663ca8087</w:t>
        </w:r>
      </w:hyperlink>
      <w:r>
        <w:t>, 1/13/2017, 6/29/2019) DG</w:t>
      </w:r>
    </w:p>
    <w:p w:rsidR="00D936F2" w:rsidRPr="00DF1F2C" w:rsidRDefault="00D936F2" w:rsidP="00D936F2">
      <w:pPr>
        <w:rPr>
          <w:rStyle w:val="Emphasis"/>
        </w:rPr>
      </w:pPr>
      <w:r w:rsidRPr="00DF1F2C">
        <w:rPr>
          <w:sz w:val="14"/>
        </w:rPr>
        <w:t xml:space="preserve">After Jan. 20, President Donald </w:t>
      </w:r>
      <w:r w:rsidRPr="00761156">
        <w:rPr>
          <w:rStyle w:val="StyleUnderline"/>
        </w:rPr>
        <w:t>Trump will juggle a number of important tensions with longstanding U.S. allies</w:t>
      </w:r>
      <w:r w:rsidRPr="00DF1F2C">
        <w:rPr>
          <w:sz w:val="14"/>
        </w:rPr>
        <w:t xml:space="preserve">. For example, </w:t>
      </w:r>
      <w:r w:rsidRPr="00761156">
        <w:rPr>
          <w:rStyle w:val="StyleUnderline"/>
        </w:rPr>
        <w:t>Trump’s tweets suggest rapprochement with Russia is a priority, yet NATO allies and the U.S. Congress will press for support to NATO allies</w:t>
      </w:r>
      <w:r w:rsidRPr="00DF1F2C">
        <w:rPr>
          <w:sz w:val="14"/>
        </w:rPr>
        <w:t xml:space="preserve">, such as those in the Baltic region. In Asia, </w:t>
      </w:r>
      <w:r w:rsidRPr="00761156">
        <w:rPr>
          <w:rStyle w:val="StyleUnderline"/>
        </w:rPr>
        <w:t>Trump</w:t>
      </w:r>
      <w:r w:rsidRPr="00DF1F2C">
        <w:rPr>
          <w:sz w:val="14"/>
        </w:rPr>
        <w:t xml:space="preserve"> has promised to take a strong line against Chinese assertiveness, but </w:t>
      </w:r>
      <w:r w:rsidRPr="00761156">
        <w:rPr>
          <w:rStyle w:val="StyleUnderline"/>
        </w:rPr>
        <w:t>has also questioned whether Japan and South Korea are contributing enough to contain China.</w:t>
      </w:r>
      <w:r w:rsidRPr="00DF1F2C">
        <w:rPr>
          <w:sz w:val="14"/>
        </w:rPr>
        <w:t xml:space="preserve"> So Trump faces this dilemma: </w:t>
      </w:r>
      <w:r w:rsidRPr="00761156">
        <w:rPr>
          <w:rStyle w:val="Emphasis"/>
        </w:rPr>
        <w:t>how can he reassure allies while engaging adversaries? Our research suggests one possibility: arms transfers.</w:t>
      </w:r>
      <w:r w:rsidRPr="00DF1F2C">
        <w:rPr>
          <w:sz w:val="14"/>
        </w:rPr>
        <w:t xml:space="preserve"> In our recent International Security article, </w:t>
      </w:r>
      <w:r w:rsidRPr="00761156">
        <w:rPr>
          <w:rStyle w:val="StyleUnderline"/>
        </w:rPr>
        <w:t>we elaborate on the “patron’s dilemma</w:t>
      </w:r>
      <w:r w:rsidRPr="00DF1F2C">
        <w:rPr>
          <w:sz w:val="14"/>
        </w:rPr>
        <w:t xml:space="preserve">” that arises when relationships with allies change. We explain </w:t>
      </w:r>
      <w:r w:rsidRPr="00761156">
        <w:rPr>
          <w:rStyle w:val="StyleUnderline"/>
        </w:rPr>
        <w:t>the decades-old U.S. playbook, which calls for the U</w:t>
      </w:r>
      <w:r w:rsidRPr="00DF1F2C">
        <w:rPr>
          <w:sz w:val="14"/>
        </w:rPr>
        <w:t xml:space="preserve">nited </w:t>
      </w:r>
      <w:r w:rsidRPr="00761156">
        <w:rPr>
          <w:rStyle w:val="StyleUnderline"/>
        </w:rPr>
        <w:t>S</w:t>
      </w:r>
      <w:r w:rsidRPr="00DF1F2C">
        <w:rPr>
          <w:sz w:val="14"/>
        </w:rPr>
        <w:t xml:space="preserve">tates </w:t>
      </w:r>
      <w:r w:rsidRPr="00761156">
        <w:rPr>
          <w:rStyle w:val="StyleUnderline"/>
        </w:rPr>
        <w:t>to signal reassurance and deterrence via arms transfers, while improving ties with adversaries</w:t>
      </w:r>
      <w:r w:rsidRPr="00DF1F2C">
        <w:rPr>
          <w:sz w:val="14"/>
        </w:rPr>
        <w:t xml:space="preserve">. Will Trump follow this playbook? </w:t>
      </w:r>
      <w:r w:rsidRPr="00761156">
        <w:rPr>
          <w:rStyle w:val="Emphasis"/>
        </w:rPr>
        <w:t>Arms transfers are particularly useful when geostrategic priorities are shifting</w:t>
      </w:r>
      <w:r w:rsidRPr="00DF1F2C">
        <w:rPr>
          <w:sz w:val="14"/>
        </w:rPr>
        <w:t xml:space="preserve">. Here’s why we think Trump will use this foreign policy tool: </w:t>
      </w:r>
      <w:r w:rsidRPr="00761156">
        <w:rPr>
          <w:rStyle w:val="Emphasis"/>
        </w:rPr>
        <w:t>Arms transfers accomplish two important goals: upgrading local deterrent capabilities and offsetting fears of abandonment</w:t>
      </w:r>
      <w:r w:rsidRPr="00DF1F2C">
        <w:rPr>
          <w:sz w:val="14"/>
        </w:rPr>
        <w:t xml:space="preserve">. </w:t>
      </w:r>
      <w:r w:rsidRPr="00761156">
        <w:rPr>
          <w:rStyle w:val="StyleUnderline"/>
        </w:rPr>
        <w:t>Allies are better equipped to defend themselves</w:t>
      </w:r>
      <w:r w:rsidRPr="00DF1F2C">
        <w:rPr>
          <w:sz w:val="14"/>
        </w:rPr>
        <w:t xml:space="preserve">, thanks to U.S. weapons. </w:t>
      </w:r>
      <w:r w:rsidRPr="00761156">
        <w:rPr>
          <w:rStyle w:val="StyleUnderline"/>
        </w:rPr>
        <w:t>Arms transfers</w:t>
      </w:r>
      <w:r w:rsidRPr="00DF1F2C">
        <w:rPr>
          <w:sz w:val="14"/>
        </w:rPr>
        <w:t xml:space="preserve"> typically don’t attract as much attention as U.S. military deployments or new treaty commitments. But they can </w:t>
      </w:r>
      <w:r w:rsidRPr="00761156">
        <w:rPr>
          <w:rStyle w:val="StyleUnderline"/>
        </w:rPr>
        <w:t>enable the recipient to engage in aggressive foreign policies that the U</w:t>
      </w:r>
      <w:r w:rsidRPr="00DF1F2C">
        <w:rPr>
          <w:sz w:val="14"/>
        </w:rPr>
        <w:t xml:space="preserve">nited </w:t>
      </w:r>
      <w:r w:rsidRPr="00761156">
        <w:rPr>
          <w:rStyle w:val="StyleUnderline"/>
        </w:rPr>
        <w:t>S</w:t>
      </w:r>
      <w:r w:rsidRPr="00DF1F2C">
        <w:rPr>
          <w:sz w:val="14"/>
        </w:rPr>
        <w:t xml:space="preserve">tates </w:t>
      </w:r>
      <w:r w:rsidRPr="00761156">
        <w:rPr>
          <w:rStyle w:val="StyleUnderline"/>
        </w:rPr>
        <w:t>might not desire, especially if the arms transfers enable offensive operations</w:t>
      </w:r>
      <w:r w:rsidRPr="00DF1F2C">
        <w:rPr>
          <w:sz w:val="14"/>
        </w:rPr>
        <w:t xml:space="preserve">. Experts call this worry “entrapment” — when an ally gets drawn into another country’s conflict. Arms transfers signal a different form of commitment than alliances. After all, treaty alliances tie hands by requiring allies to fight for one another in any future conflict. Such treaties are formalized security ties — and usually follow a politicized ratification process. These “pieces of paper” are inflexible, but do not necessarily require follow-up military investment. What sorts of arms transfers are most likely? Two factors shape what combination of alliances and arms the United States might offer its clients. First, U.S. foreign policymakers look at shared security interests when deciding whether to form or maintain an alliance. To make this determination, U.S. policymakers typically ask whether the client state has a similar or different ranking of security threats than that of the United States. Here’s an example. Both Western Europe and the United States shared the view that the Soviet Union was the leading threat to their vital interests after World War II, so they formed NATO. If the threat rankings align, Washington seeks to establish or strengthen an alliance. If the threat rankings differ, then U.S. foreign policymakers find that avoiding or downgrading an alliance commitment better serves U.S. interests. Indeed, that is why the Carter administration scrapped the U.S. formal alliance with Taiwan to normalize ties with China in 1978. Second, U.S. leaders decide whether to arm the client. In making this decision, </w:t>
      </w:r>
      <w:r w:rsidRPr="00761156">
        <w:rPr>
          <w:rStyle w:val="StyleUnderline"/>
        </w:rPr>
        <w:t>policymakers ask whether the client can deter its adversary without U.S. assistance.</w:t>
      </w:r>
      <w:r w:rsidRPr="00DF1F2C">
        <w:rPr>
          <w:sz w:val="14"/>
        </w:rPr>
        <w:t xml:space="preserve"> If the local security balance favors an adversary, then transfers of U.S. weapons may be necessary to bolster the client’s security. If the local security balance favors the ally, substantial arms transfers are unnecessary — and can even encourage entrapment by the client. Here’s what this will mean in practice — more arms transfers So how might the next administration approach the geopolitical conundrums associated with adjusting U.S. alliances? If U.S. leaders seek rapprochement with Russia, is there a quid pro quo? </w:t>
      </w:r>
      <w:r w:rsidRPr="00761156">
        <w:rPr>
          <w:rStyle w:val="StyleUnderline"/>
        </w:rPr>
        <w:t>A close aide of</w:t>
      </w:r>
      <w:r w:rsidRPr="00DF1F2C">
        <w:rPr>
          <w:sz w:val="14"/>
        </w:rPr>
        <w:t xml:space="preserve"> Vladimir</w:t>
      </w:r>
      <w:r w:rsidRPr="00761156">
        <w:rPr>
          <w:rStyle w:val="StyleUnderline"/>
        </w:rPr>
        <w:t xml:space="preserve"> Putin</w:t>
      </w:r>
      <w:r w:rsidRPr="00DF1F2C">
        <w:rPr>
          <w:sz w:val="14"/>
        </w:rPr>
        <w:t xml:space="preserve"> has already </w:t>
      </w:r>
      <w:r w:rsidRPr="00761156">
        <w:rPr>
          <w:rStyle w:val="StyleUnderline"/>
        </w:rPr>
        <w:t xml:space="preserve">suggested that pulling back NATO forces from the Baltic region would reassure Moscow that Washington seeks closer ties. Yet if Trump obliges, then he might be </w:t>
      </w:r>
      <w:r w:rsidRPr="00761156">
        <w:rPr>
          <w:rStyle w:val="Emphasis"/>
        </w:rPr>
        <w:t>under pressure from Congress and from NATO allies</w:t>
      </w:r>
      <w:r w:rsidRPr="00761156">
        <w:rPr>
          <w:rStyle w:val="StyleUnderline"/>
        </w:rPr>
        <w:t xml:space="preserve"> to reassure Baltic countries that the U</w:t>
      </w:r>
      <w:r w:rsidRPr="00DF1F2C">
        <w:rPr>
          <w:sz w:val="14"/>
        </w:rPr>
        <w:t xml:space="preserve">nited </w:t>
      </w:r>
      <w:r w:rsidRPr="00761156">
        <w:rPr>
          <w:rStyle w:val="StyleUnderline"/>
        </w:rPr>
        <w:t>S</w:t>
      </w:r>
      <w:r w:rsidRPr="00DF1F2C">
        <w:rPr>
          <w:sz w:val="14"/>
        </w:rPr>
        <w:t xml:space="preserve">tates </w:t>
      </w:r>
      <w:r w:rsidRPr="00761156">
        <w:rPr>
          <w:rStyle w:val="StyleUnderline"/>
        </w:rPr>
        <w:t>will minimize the risks of Russia</w:t>
      </w:r>
      <w:r w:rsidRPr="00DF1F2C">
        <w:rPr>
          <w:sz w:val="14"/>
        </w:rPr>
        <w:t xml:space="preserve"> exploiting any great power bargain. To solidify the U.S. long-term commitment, </w:t>
      </w:r>
      <w:r w:rsidRPr="00761156">
        <w:rPr>
          <w:rStyle w:val="StyleUnderline"/>
        </w:rPr>
        <w:t xml:space="preserve">Washington might offer lethal defensive </w:t>
      </w:r>
      <w:r w:rsidRPr="00761156">
        <w:rPr>
          <w:rStyle w:val="Emphasis"/>
        </w:rPr>
        <w:t>weapons</w:t>
      </w:r>
      <w:r w:rsidRPr="00761156">
        <w:rPr>
          <w:rStyle w:val="StyleUnderline"/>
        </w:rPr>
        <w:t xml:space="preserve"> to boost Baltic ground and air defenses. </w:t>
      </w:r>
      <w:r w:rsidRPr="00DF1F2C">
        <w:rPr>
          <w:sz w:val="14"/>
        </w:rPr>
        <w:t xml:space="preserve">This move </w:t>
      </w:r>
      <w:r w:rsidRPr="00761156">
        <w:rPr>
          <w:rStyle w:val="Emphasis"/>
        </w:rPr>
        <w:t>would then enhance local deterrence</w:t>
      </w:r>
      <w:r w:rsidRPr="00DF1F2C">
        <w:rPr>
          <w:sz w:val="14"/>
        </w:rPr>
        <w:t xml:space="preserve">. Russia might have no other choice than to accept this compromise if its desire for rapprochement is sincere. For a precedent, look no further than the recent Iran deal. Since the July 2015 Iran nuclear deal, </w:t>
      </w:r>
      <w:r w:rsidRPr="00761156">
        <w:rPr>
          <w:rStyle w:val="StyleUnderline"/>
        </w:rPr>
        <w:t>Saudi Arabia has received large amounts of U.S. weapons,</w:t>
      </w:r>
      <w:r w:rsidRPr="00DF1F2C">
        <w:rPr>
          <w:sz w:val="14"/>
        </w:rPr>
        <w:t xml:space="preserve"> including an arms agreement worth $1 billion, to attenuate its security concerns. This scenario played out often after the normalization of relations with China. Washington agreed to recognize Beijing as the official government of China. Yet Washington often made major arms transfers like fighter jets and surface-to-air missile systems to Taiwan to reassure Taipei that the United States remained committed to Taiwan’s ability to defend itself against mainland China. Following Obama’s footsteps? Unlike his stance on Russia, Trump appears to favor a more hawkish approach toward China, as evidence by his comments on the one-China policy. Yet </w:t>
      </w:r>
      <w:r w:rsidRPr="00DF1F2C">
        <w:rPr>
          <w:rStyle w:val="StyleUnderline"/>
        </w:rPr>
        <w:t>Trump’s comments about burden-sharing by Japan and South Korea create a tension because balancing against China would require strengthening</w:t>
      </w:r>
      <w:r w:rsidRPr="00DF1F2C">
        <w:rPr>
          <w:sz w:val="14"/>
        </w:rPr>
        <w:t xml:space="preserve"> — not weakening — </w:t>
      </w:r>
      <w:r w:rsidRPr="00DF1F2C">
        <w:rPr>
          <w:rStyle w:val="StyleUnderline"/>
        </w:rPr>
        <w:t xml:space="preserve">alliances with Japan and South Korea. </w:t>
      </w:r>
      <w:r w:rsidRPr="00DF1F2C">
        <w:rPr>
          <w:sz w:val="14"/>
        </w:rPr>
        <w:t xml:space="preserve">History suggests that more arms sales to Taiwan are possible because the cross-strait military balance is worsening due to China’s military modernization. The Trump administration might feel it necessary to make larger, more advanced, and more sustained arms packages than those committed to by President Obama in 2015. Moreover, </w:t>
      </w:r>
      <w:r w:rsidRPr="00DF1F2C">
        <w:rPr>
          <w:rStyle w:val="StyleUnderline"/>
        </w:rPr>
        <w:t>despite calls for greater alliance burden-sharing</w:t>
      </w:r>
      <w:r w:rsidRPr="00DF1F2C">
        <w:rPr>
          <w:sz w:val="14"/>
        </w:rPr>
        <w:t xml:space="preserve"> by Japan and South Korea, </w:t>
      </w:r>
      <w:r w:rsidRPr="00DF1F2C">
        <w:rPr>
          <w:rStyle w:val="Emphasis"/>
        </w:rPr>
        <w:t>the new Trump administration might invest more in those alliances to maintain local military balances</w:t>
      </w:r>
      <w:r w:rsidRPr="00DF1F2C">
        <w:rPr>
          <w:sz w:val="14"/>
        </w:rPr>
        <w:t xml:space="preserve"> against China and North Korea, respectively. In short, </w:t>
      </w:r>
      <w:r w:rsidRPr="00DF1F2C">
        <w:rPr>
          <w:rStyle w:val="Emphasis"/>
        </w:rPr>
        <w:t>the Trump administration might end up relying on arms transfers as its chief tool of reassurance and deterrence from Europe to Asia.</w:t>
      </w:r>
      <w:r w:rsidRPr="00DF1F2C">
        <w:rPr>
          <w:sz w:val="14"/>
        </w:rPr>
        <w:t xml:space="preserve"> In doing so, </w:t>
      </w:r>
      <w:r w:rsidRPr="00DF1F2C">
        <w:rPr>
          <w:rStyle w:val="StyleUnderline"/>
        </w:rPr>
        <w:t>Trump would follow in the footsteps of the Obama administration, which authorized more arms sales than any U.S. administration since World War II</w:t>
      </w:r>
      <w:r w:rsidRPr="00DF1F2C">
        <w:rPr>
          <w:sz w:val="14"/>
        </w:rPr>
        <w:t xml:space="preserve">. </w:t>
      </w:r>
      <w:r w:rsidRPr="00DF1F2C">
        <w:rPr>
          <w:rStyle w:val="Emphasis"/>
        </w:rPr>
        <w:t>For alliance politics, arms transfers might be the new art of the deal.</w:t>
      </w:r>
    </w:p>
    <w:p w:rsidR="00D936F2" w:rsidRPr="00D936F2" w:rsidRDefault="00D936F2" w:rsidP="00D936F2"/>
    <w:p w:rsidR="008B5776" w:rsidRDefault="008B5776" w:rsidP="008B5776">
      <w:pPr>
        <w:pStyle w:val="Heading3"/>
      </w:pPr>
      <w:r>
        <w:t>L – Europe</w:t>
      </w:r>
    </w:p>
    <w:p w:rsidR="008B5776" w:rsidRPr="00336E86" w:rsidRDefault="008B5776" w:rsidP="008B5776"/>
    <w:p w:rsidR="008B5776" w:rsidRDefault="008B5776" w:rsidP="008B5776">
      <w:pPr>
        <w:pStyle w:val="Heading4"/>
      </w:pPr>
      <w:r>
        <w:t xml:space="preserve">European arms sales are fueling perception of US commitment to European alliances – the </w:t>
      </w:r>
      <w:proofErr w:type="spellStart"/>
      <w:r>
        <w:t>aff</w:t>
      </w:r>
      <w:proofErr w:type="spellEnd"/>
      <w:r>
        <w:t xml:space="preserve"> flips that</w:t>
      </w:r>
    </w:p>
    <w:p w:rsidR="008B5776" w:rsidRPr="004075CB" w:rsidRDefault="008B5776" w:rsidP="008B5776">
      <w:proofErr w:type="spellStart"/>
      <w:r w:rsidRPr="004075CB">
        <w:rPr>
          <w:rStyle w:val="Style13ptBold"/>
        </w:rPr>
        <w:t>Shalal</w:t>
      </w:r>
      <w:proofErr w:type="spellEnd"/>
      <w:r w:rsidRPr="004075CB">
        <w:rPr>
          <w:rStyle w:val="Style13ptBold"/>
        </w:rPr>
        <w:t xml:space="preserve"> 6/23</w:t>
      </w:r>
      <w:r>
        <w:t xml:space="preserve"> (Andrea, senior correspondent, Reuters, “U.S. arms makers see booming European demand as threats multiply,” </w:t>
      </w:r>
      <w:hyperlink r:id="rId45" w:history="1">
        <w:r w:rsidRPr="00111245">
          <w:rPr>
            <w:rStyle w:val="Hyperlink"/>
          </w:rPr>
          <w:t>https://www.reuters.com/article/us-france-airshow-usa-arms/u-s-arms-makers-see-booming-european-demand-as-threats-multiply-idUSKCN1TO0WF</w:t>
        </w:r>
      </w:hyperlink>
      <w:r>
        <w:t>, 6/23/2019, 6/28/2019) DG</w:t>
      </w:r>
    </w:p>
    <w:p w:rsidR="008B5776" w:rsidRDefault="008B5776" w:rsidP="008B5776">
      <w:pPr>
        <w:rPr>
          <w:sz w:val="14"/>
        </w:rPr>
      </w:pPr>
      <w:r w:rsidRPr="004075CB">
        <w:rPr>
          <w:sz w:val="14"/>
        </w:rPr>
        <w:t xml:space="preserve">PARIS (Reuters) - </w:t>
      </w:r>
      <w:r w:rsidRPr="00133466">
        <w:rPr>
          <w:rStyle w:val="StyleUnderline"/>
        </w:rPr>
        <w:t xml:space="preserve">U.S. arms makers say </w:t>
      </w:r>
      <w:r w:rsidRPr="00133466">
        <w:rPr>
          <w:rStyle w:val="Emphasis"/>
        </w:rPr>
        <w:t>European demand</w:t>
      </w:r>
      <w:r w:rsidRPr="004075CB">
        <w:rPr>
          <w:sz w:val="14"/>
        </w:rPr>
        <w:t xml:space="preserve"> for fighter jets, missile defenses and other weapons </w:t>
      </w:r>
      <w:r w:rsidRPr="00133466">
        <w:rPr>
          <w:rStyle w:val="Emphasis"/>
        </w:rPr>
        <w:t>is growing fast amid heightened concerns about Russia and Iran</w:t>
      </w:r>
      <w:r w:rsidRPr="004075CB">
        <w:rPr>
          <w:sz w:val="14"/>
        </w:rPr>
        <w:t xml:space="preserve">. </w:t>
      </w:r>
      <w:r w:rsidRPr="00133466">
        <w:rPr>
          <w:rStyle w:val="StyleUnderline"/>
        </w:rPr>
        <w:t xml:space="preserve">The U.S. government sent a group of unusually high-ranking officials </w:t>
      </w:r>
      <w:r w:rsidRPr="004075CB">
        <w:rPr>
          <w:sz w:val="14"/>
        </w:rPr>
        <w:t xml:space="preserve">including Commerce Secretary Wilbur Ross </w:t>
      </w:r>
      <w:r w:rsidRPr="00133466">
        <w:rPr>
          <w:rStyle w:val="StyleUnderline"/>
        </w:rPr>
        <w:t>to the Paris Airshow this year, where</w:t>
      </w:r>
      <w:r w:rsidRPr="004075CB">
        <w:rPr>
          <w:sz w:val="14"/>
        </w:rPr>
        <w:t xml:space="preserve"> nearly </w:t>
      </w:r>
      <w:r w:rsidRPr="00133466">
        <w:rPr>
          <w:rStyle w:val="StyleUnderline"/>
        </w:rPr>
        <w:t>400 U.S. companies were showcasing equipment</w:t>
      </w:r>
      <w:r w:rsidRPr="004075CB">
        <w:rPr>
          <w:sz w:val="14"/>
        </w:rPr>
        <w:t xml:space="preserve"> as the United States and Iran neared open confrontation in the Persian Gulf. Lockheed Martin, Boeing and other top weapons makers said they had seen accelerating demand for U.S. weapons at the biennial air show despite escalating trade tensions between the United States and Europe. “Two Paris air shows ago, there weren’t a lot of orders,” said Rick Edwards, who heads Lockheed’s international division. “Now ... </w:t>
      </w:r>
      <w:r w:rsidRPr="00133466">
        <w:rPr>
          <w:rStyle w:val="Emphasis"/>
        </w:rPr>
        <w:t>our fastest growth market for Lockheed Martin in the world is Europe</w:t>
      </w:r>
      <w:r w:rsidRPr="004075CB">
        <w:rPr>
          <w:sz w:val="14"/>
        </w:rPr>
        <w:t xml:space="preserve">.” </w:t>
      </w:r>
      <w:r w:rsidRPr="00133466">
        <w:rPr>
          <w:rStyle w:val="StyleUnderline"/>
        </w:rPr>
        <w:t>Many European nations have increased military spending</w:t>
      </w:r>
      <w:r w:rsidRPr="004075CB">
        <w:rPr>
          <w:sz w:val="14"/>
        </w:rPr>
        <w:t xml:space="preserve"> since Russia’s annexation of the Crimea region of Ukraine in 2014, </w:t>
      </w:r>
      <w:r w:rsidRPr="00133466">
        <w:rPr>
          <w:rStyle w:val="StyleUnderline"/>
        </w:rPr>
        <w:t xml:space="preserve">bolstering missile defenses and upgrading or replacing ageing fighter jet fleets. NATO members agreed in 2014 to move toward spending 2% of gross domestic product on </w:t>
      </w:r>
      <w:proofErr w:type="spellStart"/>
      <w:r w:rsidRPr="00133466">
        <w:rPr>
          <w:rStyle w:val="StyleUnderline"/>
        </w:rPr>
        <w:t>defence</w:t>
      </w:r>
      <w:proofErr w:type="spellEnd"/>
      <w:r w:rsidRPr="004075CB">
        <w:rPr>
          <w:sz w:val="14"/>
        </w:rPr>
        <w:t xml:space="preserve">. Eric Fanning, chief executive of the Aerospace Industries Association, said the </w:t>
      </w:r>
      <w:r w:rsidRPr="00133466">
        <w:rPr>
          <w:rStyle w:val="Emphasis"/>
        </w:rPr>
        <w:t>NATO pledge and European concerns about Russia were fueling demand</w:t>
      </w:r>
      <w:r w:rsidRPr="004075CB">
        <w:rPr>
          <w:sz w:val="14"/>
        </w:rPr>
        <w:t xml:space="preserve">. “I do think it reflects the increasing provocations of Russia,” he said. Industry executives and government officials say growing concern about Iran’s missile development program is another key factor. Tehran’s downing of a U.S. drone came late in the air show, but executives said it would support further demand. “Iran is our best business development partner. Every time they do something like this, it heightens awareness of the threat,” said one senior </w:t>
      </w:r>
      <w:proofErr w:type="spellStart"/>
      <w:r w:rsidRPr="004075CB">
        <w:rPr>
          <w:sz w:val="14"/>
        </w:rPr>
        <w:t>defence</w:t>
      </w:r>
      <w:proofErr w:type="spellEnd"/>
      <w:r w:rsidRPr="004075CB">
        <w:rPr>
          <w:sz w:val="14"/>
        </w:rPr>
        <w:t xml:space="preserve"> industry executive, who asked not to be named. </w:t>
      </w:r>
      <w:r w:rsidRPr="004075CB">
        <w:rPr>
          <w:rStyle w:val="StyleUnderline"/>
        </w:rPr>
        <w:t>Edwards said Lockheed’s F-35 stealth fighte</w:t>
      </w:r>
      <w:r w:rsidRPr="004075CB">
        <w:rPr>
          <w:sz w:val="14"/>
        </w:rPr>
        <w:t xml:space="preserve">r, selected by Belgium, </w:t>
      </w:r>
      <w:r w:rsidRPr="004075CB">
        <w:rPr>
          <w:rStyle w:val="StyleUnderline"/>
        </w:rPr>
        <w:t>is poised to win another new order from Poland, while Bulgaria, Slovakia and Romania are</w:t>
      </w:r>
      <w:r w:rsidRPr="004075CB">
        <w:rPr>
          <w:sz w:val="14"/>
        </w:rPr>
        <w:t xml:space="preserve"> also </w:t>
      </w:r>
      <w:r w:rsidRPr="004075CB">
        <w:rPr>
          <w:rStyle w:val="StyleUnderline"/>
        </w:rPr>
        <w:t>working to replace Soviet-era equipment</w:t>
      </w:r>
      <w:r w:rsidRPr="004075CB">
        <w:rPr>
          <w:sz w:val="14"/>
        </w:rPr>
        <w:t xml:space="preserve">. Edwards and other executives say they see no impact from the ongoing trade disputes between U.S. President Donald Trump and the European Union. U.S. Army Lieutenant General Charles Hooper, director of the Pentagon’s Defense Security Cooperation Agency (DSCA), said </w:t>
      </w:r>
      <w:r w:rsidRPr="004075CB">
        <w:rPr>
          <w:rStyle w:val="Emphasis"/>
        </w:rPr>
        <w:t xml:space="preserve">Europe accounted for nearly a quarter of the $55.7 billion in foreign arms sales his agency handled in fiscal 2018. </w:t>
      </w:r>
      <w:r w:rsidRPr="004075CB">
        <w:rPr>
          <w:sz w:val="14"/>
        </w:rPr>
        <w:t xml:space="preserve">Hooper said </w:t>
      </w:r>
      <w:r w:rsidRPr="004075CB">
        <w:rPr>
          <w:rStyle w:val="StyleUnderline"/>
        </w:rPr>
        <w:t xml:space="preserve">the U.S. government was making concerted efforts to speed arms sales approvals and boost sales </w:t>
      </w:r>
      <w:r w:rsidRPr="004075CB">
        <w:rPr>
          <w:rStyle w:val="Emphasis"/>
        </w:rPr>
        <w:t>to help arm allies with U.S. weapons</w:t>
      </w:r>
      <w:r w:rsidRPr="004075CB">
        <w:rPr>
          <w:sz w:val="14"/>
        </w:rPr>
        <w:t xml:space="preserve">. Ralph </w:t>
      </w:r>
      <w:proofErr w:type="spellStart"/>
      <w:r w:rsidRPr="004075CB">
        <w:rPr>
          <w:sz w:val="14"/>
        </w:rPr>
        <w:t>Acaba</w:t>
      </w:r>
      <w:proofErr w:type="spellEnd"/>
      <w:r w:rsidRPr="004075CB">
        <w:rPr>
          <w:sz w:val="14"/>
        </w:rPr>
        <w:t xml:space="preserve">, president of Raytheon </w:t>
      </w:r>
      <w:proofErr w:type="spellStart"/>
      <w:r w:rsidRPr="004075CB">
        <w:rPr>
          <w:sz w:val="14"/>
        </w:rPr>
        <w:t>Co’s’s</w:t>
      </w:r>
      <w:proofErr w:type="spellEnd"/>
      <w:r w:rsidRPr="004075CB">
        <w:rPr>
          <w:sz w:val="14"/>
        </w:rPr>
        <w:t xml:space="preserve"> Integrated Defense Systems business, said the company was boosting automation and working to deliver the Patriot missile system and other weapons in half the five-year period previously typical. “</w:t>
      </w:r>
      <w:r w:rsidRPr="004075CB">
        <w:rPr>
          <w:rStyle w:val="StyleUnderline"/>
        </w:rPr>
        <w:t>Europe is really big for us now,</w:t>
      </w:r>
      <w:r w:rsidRPr="004075CB">
        <w:rPr>
          <w:sz w:val="14"/>
        </w:rPr>
        <w:t xml:space="preserve"> and that’s a big change in just the last few years and even the last 18 months,” he said. In addition to wooing new Patriot customers, </w:t>
      </w:r>
      <w:r w:rsidRPr="004075CB">
        <w:rPr>
          <w:rStyle w:val="StyleUnderline"/>
        </w:rPr>
        <w:t>Raytheon is upgrading existing systems for customers like Germany</w:t>
      </w:r>
      <w:r w:rsidRPr="004075CB">
        <w:rPr>
          <w:sz w:val="14"/>
        </w:rPr>
        <w:t>, which is likely to finalize a contract worth potentially hundreds of millions of dollars to the company in coming months. Thomas Breckenridge, head of international sales for Boeing’s strike, surveillance and mobility programs, is eyeing contracts wins for Boeing’s F/A-18 Super Hornet fighter jets in Germany, Switzerland and Finland. “</w:t>
      </w:r>
      <w:r w:rsidRPr="004075CB">
        <w:rPr>
          <w:rStyle w:val="Emphasis"/>
        </w:rPr>
        <w:t xml:space="preserve">There’s a huge appetite in Europe for </w:t>
      </w:r>
      <w:proofErr w:type="spellStart"/>
      <w:r w:rsidRPr="004075CB">
        <w:rPr>
          <w:rStyle w:val="Emphasis"/>
        </w:rPr>
        <w:t>defence</w:t>
      </w:r>
      <w:proofErr w:type="spellEnd"/>
      <w:r w:rsidRPr="004075CB">
        <w:rPr>
          <w:rStyle w:val="Emphasis"/>
        </w:rPr>
        <w:t xml:space="preserve"> as a whole,</w:t>
      </w:r>
      <w:r w:rsidRPr="004075CB">
        <w:rPr>
          <w:sz w:val="14"/>
        </w:rPr>
        <w:t>” he said.</w:t>
      </w:r>
    </w:p>
    <w:p w:rsidR="008B5776" w:rsidRDefault="008B5776" w:rsidP="008B5776">
      <w:pPr>
        <w:rPr>
          <w:sz w:val="14"/>
        </w:rPr>
      </w:pPr>
    </w:p>
    <w:p w:rsidR="002D75DD" w:rsidRDefault="002D75DD" w:rsidP="002D75DD">
      <w:pPr>
        <w:pStyle w:val="Heading3"/>
      </w:pPr>
      <w:r>
        <w:t>L – Middle East spills to Europe</w:t>
      </w:r>
    </w:p>
    <w:p w:rsidR="00336E86" w:rsidRPr="00336E86" w:rsidRDefault="00336E86" w:rsidP="00336E86"/>
    <w:p w:rsidR="002D75DD" w:rsidRDefault="002D75DD" w:rsidP="002D75DD">
      <w:pPr>
        <w:pStyle w:val="Heading4"/>
      </w:pPr>
      <w:r>
        <w:t>The plan convinces EU that the US is prioritizing East Asia over the Middle East- that decks confidence in assurances</w:t>
      </w:r>
    </w:p>
    <w:p w:rsidR="002D75DD" w:rsidRPr="00434433" w:rsidRDefault="002D75DD" w:rsidP="002D75DD">
      <w:proofErr w:type="spellStart"/>
      <w:r>
        <w:t>Bjornar</w:t>
      </w:r>
      <w:proofErr w:type="spellEnd"/>
      <w:r>
        <w:t xml:space="preserve"> </w:t>
      </w:r>
      <w:proofErr w:type="spellStart"/>
      <w:r w:rsidRPr="00434433">
        <w:rPr>
          <w:rStyle w:val="Style13ptBold"/>
        </w:rPr>
        <w:t>Sverdup-Thygeson</w:t>
      </w:r>
      <w:proofErr w:type="spellEnd"/>
      <w:r w:rsidRPr="00434433">
        <w:rPr>
          <w:rStyle w:val="Style13ptBold"/>
        </w:rPr>
        <w:t xml:space="preserve"> et al. 16</w:t>
      </w:r>
      <w:r>
        <w:t xml:space="preserve"> {Research Fellow at Norwegian Institute of International Affairs. January 2016. ““For Every Action...” The American pivot to Asia and fragmented European responses.” https://www.brookings.edu/wp-content/uploads/2016/07/The-American-pivot-to-Asia-and-fragmented-European-responses-2.pdf}//JM</w:t>
      </w:r>
    </w:p>
    <w:p w:rsidR="002D75DD" w:rsidRPr="00083A94" w:rsidRDefault="002D75DD" w:rsidP="002D75DD">
      <w:pPr>
        <w:rPr>
          <w:rStyle w:val="Emphasis"/>
        </w:rPr>
      </w:pPr>
      <w:r w:rsidRPr="00083A94">
        <w:rPr>
          <w:sz w:val="10"/>
        </w:rPr>
        <w:t xml:space="preserve">IS THE UNITED STATES NEGLECTING EUROPE? The authors note that </w:t>
      </w:r>
      <w:r w:rsidRPr="008B5487">
        <w:rPr>
          <w:b/>
          <w:u w:val="single"/>
        </w:rPr>
        <w:t xml:space="preserve">many </w:t>
      </w:r>
      <w:r w:rsidRPr="00083A94">
        <w:rPr>
          <w:rStyle w:val="Emphasis"/>
        </w:rPr>
        <w:t>European policymakers worry that the U.S. pivot to Asia diminishes America’s commitment</w:t>
      </w:r>
      <w:r w:rsidRPr="008B5487">
        <w:rPr>
          <w:b/>
          <w:u w:val="single"/>
        </w:rPr>
        <w:t xml:space="preserve"> to Europe at precisely the time when hard security problems have returned. This has been a regular European complaint over the past four years</w:t>
      </w:r>
      <w:r w:rsidRPr="00083A94">
        <w:rPr>
          <w:sz w:val="10"/>
        </w:rPr>
        <w:t>. However, it begs the following question: what do Europeans wish the United States had done that it did not do? Yes, Russian aggression against Ukraine is a major challenge, but one does not get the impression that European governments, with one or two possible exceptions, want the United States to intervene military. Many western European governments are even uneasy about the permanent stationing of U.S. forces in the Baltic States. The United States has been pushing the European Union to introduce stronger sanctions. Apart from the Russia crisis, it is true that the United States allowed European states to take the lead in Libya, so that may be one area where it could have done more, although it is worth noting that on that occasion Germany did not support military action. It is easier to question the U.S. commitment in the abstract than on specifics, particularly when European governments are not even in favor of a ramped up American effort in response to several of the hard security challenges. There is little evidence that the pivot to Asia has resulted in the United States doing less on security in Europe than its European partners want it to do. The real tradeoff is not between Europe and East Asia but between the Middle East and both East Asia and Europe. Will the United States get dragged in to conflicts in the Middle East or can it concentrate on major power relations in the world’s two most strategically important regions?</w:t>
      </w:r>
      <w:r w:rsidRPr="008B5487">
        <w:rPr>
          <w:b/>
          <w:u w:val="single"/>
        </w:rPr>
        <w:t xml:space="preserve"> It is on this tradeoff where Europeans may have valid concerns since they are far more exposed to disorder in the Middle East than Americans are. To </w:t>
      </w:r>
      <w:r w:rsidRPr="00083A94">
        <w:rPr>
          <w:rStyle w:val="Emphasis"/>
        </w:rPr>
        <w:t xml:space="preserve">the extent that the United States is prioritizing Asia over the Middle East, it could come at some cost to European security. </w:t>
      </w:r>
    </w:p>
    <w:p w:rsidR="00665391" w:rsidRDefault="008B5776" w:rsidP="008B5776">
      <w:pPr>
        <w:pStyle w:val="Heading3"/>
      </w:pPr>
      <w:r>
        <w:t>L – Plan sparks pivot fears</w:t>
      </w:r>
    </w:p>
    <w:p w:rsidR="008B5776" w:rsidRDefault="008B5776" w:rsidP="008B5776"/>
    <w:p w:rsidR="008B5776" w:rsidRDefault="008B5776" w:rsidP="008B5776"/>
    <w:p w:rsidR="008B5776" w:rsidRDefault="008B5776" w:rsidP="008B5776">
      <w:pPr>
        <w:pStyle w:val="Heading4"/>
      </w:pPr>
      <w:r>
        <w:t>The plan is viewed as a symptom of a wider rebalance of power eastward- that crushes decade long alliance patterns in Europe</w:t>
      </w:r>
    </w:p>
    <w:p w:rsidR="008B5776" w:rsidRPr="00434433" w:rsidRDefault="008B5776" w:rsidP="008B5776">
      <w:proofErr w:type="spellStart"/>
      <w:r>
        <w:t>Bjornar</w:t>
      </w:r>
      <w:proofErr w:type="spellEnd"/>
      <w:r>
        <w:t xml:space="preserve"> </w:t>
      </w:r>
      <w:proofErr w:type="spellStart"/>
      <w:r w:rsidRPr="00434433">
        <w:rPr>
          <w:rStyle w:val="Style13ptBold"/>
        </w:rPr>
        <w:t>Sverdup-Thygeson</w:t>
      </w:r>
      <w:proofErr w:type="spellEnd"/>
      <w:r w:rsidRPr="00434433">
        <w:rPr>
          <w:rStyle w:val="Style13ptBold"/>
        </w:rPr>
        <w:t xml:space="preserve"> et al. 16</w:t>
      </w:r>
      <w:r>
        <w:t xml:space="preserve"> {Research Fellow at Norwegian Institute of International Affairs. January 2016. ““For Every Action...” The American pivot to Asia and fragmented European responses.” https://www.brookings.edu/wp-content/uploads/2016/07/The-American-pivot-to-Asia-and-fragmented-European-responses-2.pdf}//JM</w:t>
      </w:r>
    </w:p>
    <w:p w:rsidR="00F75337" w:rsidRPr="00F75337" w:rsidRDefault="008B5776" w:rsidP="00F75337">
      <w:pPr>
        <w:rPr>
          <w:sz w:val="10"/>
        </w:rPr>
      </w:pPr>
      <w:r w:rsidRPr="00E34B07">
        <w:rPr>
          <w:b/>
          <w:u w:val="single"/>
        </w:rPr>
        <w:t>The upgrading of Asia in American strategic thinking has prompted Europe, and more specifically the European Union, to embark on its own pivot policy</w:t>
      </w:r>
      <w:r w:rsidRPr="00E34B07">
        <w:rPr>
          <w:sz w:val="10"/>
        </w:rPr>
        <w:t xml:space="preserve">, with mixed success so far. Although there are some similarities in approach, the EU pivot so far is quite distinct from the American version, placing more emphasis on economic partnerships and cooperation and less on security and competition. It is also noteworthy that the United States and European pivots have been received differently by the Asian partners in general, and in China in particular. For example, whereas the U.S. pivot is habitually viewed in Beijing as a potential threat and a possibly destabilizing force, or </w:t>
      </w:r>
      <w:proofErr w:type="spellStart"/>
      <w:r w:rsidRPr="00E34B07">
        <w:rPr>
          <w:sz w:val="10"/>
        </w:rPr>
        <w:t>a</w:t>
      </w:r>
      <w:proofErr w:type="spellEnd"/>
      <w:r w:rsidRPr="00E34B07">
        <w:rPr>
          <w:sz w:val="10"/>
        </w:rPr>
        <w:t xml:space="preserve"> least a sign of resistance to Chinese policies in the Asia-Pacific, the European pivot has generally been more positively considered by China. </w:t>
      </w:r>
      <w:r w:rsidRPr="00E34B07">
        <w:rPr>
          <w:b/>
          <w:u w:val="single"/>
        </w:rPr>
        <w:t>What character the European approach to the Asia Pacific should take on, is however still a source of much contention, and an ongoing debate within the EU’s policymaking and academic circles</w:t>
      </w:r>
      <w:r w:rsidRPr="00E34B07">
        <w:rPr>
          <w:sz w:val="10"/>
        </w:rPr>
        <w:t>. While we have in this paper identified four main nodes of the discourse</w:t>
      </w:r>
      <w:r w:rsidRPr="00E34B07">
        <w:rPr>
          <w:b/>
          <w:u w:val="single"/>
        </w:rPr>
        <w:t>, a coherent Asia policy has yet to emerge from the debates</w:t>
      </w:r>
      <w:r w:rsidRPr="00E34B07">
        <w:rPr>
          <w:sz w:val="10"/>
        </w:rPr>
        <w:t xml:space="preserve">. An important point to consider is that </w:t>
      </w:r>
      <w:r w:rsidRPr="00E34B07">
        <w:rPr>
          <w:b/>
          <w:u w:val="single"/>
        </w:rPr>
        <w:t xml:space="preserve">while </w:t>
      </w:r>
      <w:r w:rsidRPr="00234C76">
        <w:rPr>
          <w:rStyle w:val="Emphasis"/>
        </w:rPr>
        <w:t>the U.S. pivot</w:t>
      </w:r>
      <w:r w:rsidRPr="00E34B07">
        <w:rPr>
          <w:b/>
          <w:u w:val="single"/>
        </w:rPr>
        <w:t xml:space="preserve">, and in particular the U.S. engagement with China, enjoys broad bipartisan support within the American government, </w:t>
      </w:r>
      <w:r w:rsidRPr="00234C76">
        <w:rPr>
          <w:rStyle w:val="Emphasis"/>
        </w:rPr>
        <w:t>inside</w:t>
      </w:r>
      <w:r w:rsidRPr="00E34B07">
        <w:rPr>
          <w:b/>
          <w:u w:val="single"/>
        </w:rPr>
        <w:t xml:space="preserve"> Brussels and among the </w:t>
      </w:r>
      <w:r w:rsidRPr="00234C76">
        <w:rPr>
          <w:rStyle w:val="Emphasis"/>
        </w:rPr>
        <w:t>European capitals</w:t>
      </w:r>
      <w:r w:rsidRPr="00E34B07">
        <w:rPr>
          <w:b/>
          <w:u w:val="single"/>
        </w:rPr>
        <w:t xml:space="preserve">, in Asia, and in particular China, </w:t>
      </w:r>
      <w:r w:rsidRPr="00234C76">
        <w:rPr>
          <w:rStyle w:val="Emphasis"/>
        </w:rPr>
        <w:t>it remains a very divisive</w:t>
      </w:r>
      <w:r w:rsidRPr="00E34B07">
        <w:rPr>
          <w:sz w:val="10"/>
        </w:rPr>
        <w:t xml:space="preserve"> issue. As the new EU leadership is about to settle in, there must be an acknowledgment of a broad range of internal challenges, many of which are intimately intertwined with a rapidly changing and increasingly Asia-centric world. </w:t>
      </w:r>
      <w:r w:rsidRPr="00E34B07">
        <w:rPr>
          <w:b/>
          <w:u w:val="single"/>
        </w:rPr>
        <w:t>As the international order is becoming more and more in flux, the stakes rise and the potential pitfalls and rewards are both higher as European governments seek to navigate the uncharted waters of a world w</w:t>
      </w:r>
      <w:r w:rsidRPr="00E34B07">
        <w:rPr>
          <w:sz w:val="10"/>
        </w:rPr>
        <w:t xml:space="preserve">here the greatest economic upheavals since the Great Depression are </w:t>
      </w:r>
      <w:r w:rsidRPr="00234C76">
        <w:rPr>
          <w:rStyle w:val="Emphasis"/>
        </w:rPr>
        <w:t>challenging the established alliances and policy patterns of the last two centuries</w:t>
      </w:r>
      <w:r w:rsidRPr="00E34B07">
        <w:rPr>
          <w:sz w:val="10"/>
        </w:rPr>
        <w:t xml:space="preserve">. As such, it would be advisable for Europe’s new leadership to consider certain core issues when seeking to address the implications of Asia’s rise and the U.S. pivot. First, it is imperative to recognize the importance of the challenges at hand, both in the short term and even more in the long term, and to coherently address the issues according to the priority and vigilance each issue deserves. It has recently become clear while that much of the European Union has struggled with a democratic deficit at home, there also exists a coherence deficit abroad. </w:t>
      </w:r>
      <w:r w:rsidRPr="00E34B07">
        <w:rPr>
          <w:b/>
          <w:u w:val="single"/>
        </w:rPr>
        <w:t xml:space="preserve">The American rebalance to Asia, is symptomatic of a </w:t>
      </w:r>
      <w:r w:rsidRPr="00234C76">
        <w:rPr>
          <w:rStyle w:val="Emphasis"/>
        </w:rPr>
        <w:t>wider rebalance of</w:t>
      </w:r>
      <w:r w:rsidRPr="00E34B07">
        <w:rPr>
          <w:sz w:val="10"/>
        </w:rPr>
        <w:t xml:space="preserve"> economic and political </w:t>
      </w:r>
      <w:r w:rsidRPr="00234C76">
        <w:rPr>
          <w:rStyle w:val="Emphasis"/>
        </w:rPr>
        <w:t>power eastwards</w:t>
      </w:r>
      <w:r w:rsidRPr="00E34B07">
        <w:rPr>
          <w:sz w:val="10"/>
        </w:rPr>
        <w:t xml:space="preserve">. This will be one of the central international trends in the world to come, and will put strains on many current relationships, requiring a coherent, deliberated response. It is an area which Europe, through its primary interlocutor the EU, has so far failed to deliver. Instead, the range of partly overlapping and partly competing policy approaches is currently being played out within a European policy framework that poses distinctive challenges to European foreign policymaking. Finally, the governments of Europe must acknowledge that they are facing a wide-ranging set of options, not only in terms of how to engage Europe, but how best to do so within the framework of the trans-Atlantic alliance. Failing in this task will result in the applying of a description which has been used in the past to describe Europe as an international actor, namely capax </w:t>
      </w:r>
      <w:proofErr w:type="spellStart"/>
      <w:r w:rsidRPr="00E34B07">
        <w:rPr>
          <w:sz w:val="10"/>
        </w:rPr>
        <w:t>imperii</w:t>
      </w:r>
      <w:proofErr w:type="spellEnd"/>
      <w:r w:rsidRPr="00E34B07">
        <w:rPr>
          <w:sz w:val="10"/>
        </w:rPr>
        <w:t xml:space="preserve"> nisi </w:t>
      </w:r>
      <w:proofErr w:type="spellStart"/>
      <w:r w:rsidRPr="00E34B07">
        <w:rPr>
          <w:sz w:val="10"/>
        </w:rPr>
        <w:t>imperasset</w:t>
      </w:r>
      <w:proofErr w:type="spellEnd"/>
      <w:r w:rsidRPr="00E34B07">
        <w:rPr>
          <w:sz w:val="10"/>
        </w:rPr>
        <w:t xml:space="preserve"> (“it seemed capable of power, until it tried to be one”).6</w:t>
      </w:r>
    </w:p>
    <w:p w:rsidR="00F75337" w:rsidRDefault="00F75337" w:rsidP="00F75337">
      <w:pPr>
        <w:pStyle w:val="Heading4"/>
      </w:pPr>
      <w:r>
        <w:t xml:space="preserve">The plan realizes fear of an </w:t>
      </w:r>
      <w:proofErr w:type="spellStart"/>
      <w:r>
        <w:t>asia</w:t>
      </w:r>
      <w:proofErr w:type="spellEnd"/>
      <w:r>
        <w:t xml:space="preserve"> pivot that crushes regional confidence</w:t>
      </w:r>
    </w:p>
    <w:p w:rsidR="00F75337" w:rsidRPr="00A1497A" w:rsidRDefault="00F75337" w:rsidP="00F75337">
      <w:proofErr w:type="spellStart"/>
      <w:r>
        <w:t>Bjornar</w:t>
      </w:r>
      <w:proofErr w:type="spellEnd"/>
      <w:r>
        <w:t xml:space="preserve"> </w:t>
      </w:r>
      <w:proofErr w:type="spellStart"/>
      <w:r w:rsidRPr="00434433">
        <w:rPr>
          <w:rStyle w:val="Style13ptBold"/>
        </w:rPr>
        <w:t>Sverdup-Thygeson</w:t>
      </w:r>
      <w:proofErr w:type="spellEnd"/>
      <w:r w:rsidRPr="00434433">
        <w:rPr>
          <w:rStyle w:val="Style13ptBold"/>
        </w:rPr>
        <w:t xml:space="preserve"> et al. 16</w:t>
      </w:r>
      <w:r>
        <w:t xml:space="preserve"> {Research Fellow at Norwegian Institute of International Affairs. January 2016. ““For Every Action...” The American pivot to Asia and fragmented European responses.” https://www.brookings.edu/wp-content/uploads/2016/07/The-American-pivot-to-Asia-and-fragmented-European-responses-2.pdf}//JM</w:t>
      </w:r>
    </w:p>
    <w:p w:rsidR="00F75337" w:rsidRPr="00E34B07" w:rsidRDefault="00F75337" w:rsidP="00F75337">
      <w:pPr>
        <w:rPr>
          <w:sz w:val="14"/>
        </w:rPr>
      </w:pPr>
      <w:r w:rsidRPr="00E34B07">
        <w:rPr>
          <w:sz w:val="14"/>
        </w:rPr>
        <w:t>Finally, the Obama administration was seeking to draw a line under the previous phase in American military policy, which was dominated since the turn of the century by an unwavering focus on counterterrorism, the Middle East, and Central Asia</w:t>
      </w:r>
      <w:r w:rsidRPr="00E34B07">
        <w:rPr>
          <w:b/>
          <w:u w:val="single"/>
        </w:rPr>
        <w:t>. The rebalancing, therefore, was a strong signal that the United States was about to enter a new era in its security priorities</w:t>
      </w:r>
      <w:r w:rsidRPr="00E34B07">
        <w:rPr>
          <w:sz w:val="14"/>
        </w:rPr>
        <w:t xml:space="preserve">, especially </w:t>
      </w:r>
      <w:r w:rsidRPr="00E34B07">
        <w:rPr>
          <w:b/>
          <w:u w:val="single"/>
        </w:rPr>
        <w:t>after a long period wherein Washington’s Asia partners were feeling neglected</w:t>
      </w:r>
      <w:r w:rsidRPr="00E34B07">
        <w:rPr>
          <w:sz w:val="14"/>
        </w:rPr>
        <w:t xml:space="preserve"> and concerned that the United States was quietly retreating from its security commitments in the region, </w:t>
      </w:r>
      <w:r w:rsidRPr="00E34B07">
        <w:rPr>
          <w:b/>
          <w:u w:val="single"/>
        </w:rPr>
        <w:t>an impression not helped by</w:t>
      </w:r>
      <w:r w:rsidRPr="00E34B07">
        <w:rPr>
          <w:sz w:val="14"/>
        </w:rPr>
        <w:t xml:space="preserve"> the recession in the United States and the possibility of </w:t>
      </w:r>
      <w:r w:rsidRPr="00F65A79">
        <w:rPr>
          <w:rStyle w:val="Emphasis"/>
        </w:rPr>
        <w:t>defense cuts</w:t>
      </w:r>
      <w:r w:rsidRPr="00E34B07">
        <w:rPr>
          <w:sz w:val="14"/>
        </w:rPr>
        <w:t xml:space="preserve"> due to “sequestration” policies. </w:t>
      </w:r>
      <w:r w:rsidRPr="00E34B07">
        <w:rPr>
          <w:b/>
          <w:u w:val="single"/>
        </w:rPr>
        <w:t>Despite the rebalancing announcement, misgivings</w:t>
      </w:r>
      <w:r w:rsidRPr="00E34B07">
        <w:rPr>
          <w:sz w:val="14"/>
        </w:rPr>
        <w:t xml:space="preserve"> in the Asia-Pacific </w:t>
      </w:r>
      <w:r w:rsidRPr="00E34B07">
        <w:rPr>
          <w:b/>
          <w:u w:val="single"/>
        </w:rPr>
        <w:t>have not completely subsided</w:t>
      </w:r>
      <w:r w:rsidRPr="00E34B07">
        <w:rPr>
          <w:sz w:val="14"/>
        </w:rPr>
        <w:t xml:space="preserve">, as since the pivot began to take shape, there have been a series of crises outside of Asia, including the Libyan civil war, the rise of the Islamic State in the conflicts in Iraq and Syria, and the crises in Ukraine/Crimea, which have repeatedly threatened to distract Washington from its strategic policies in the Pacific region.8 Nonetheless, </w:t>
      </w:r>
      <w:r w:rsidRPr="00F65A79">
        <w:rPr>
          <w:rStyle w:val="Emphasis"/>
        </w:rPr>
        <w:t>Washington has insisted that the rebalancing process would continue</w:t>
      </w:r>
      <w:r w:rsidRPr="00E34B07">
        <w:rPr>
          <w:b/>
          <w:u w:val="single"/>
        </w:rPr>
        <w:t xml:space="preserve"> with Asian security </w:t>
      </w:r>
      <w:r w:rsidRPr="00F65A79">
        <w:rPr>
          <w:rStyle w:val="Emphasis"/>
        </w:rPr>
        <w:t>in no danger of being superseded by volatile events in the Middle East</w:t>
      </w:r>
      <w:r w:rsidRPr="00E34B07">
        <w:rPr>
          <w:b/>
          <w:u w:val="single"/>
        </w:rPr>
        <w:t xml:space="preserve"> </w:t>
      </w:r>
      <w:r w:rsidRPr="00E34B07">
        <w:rPr>
          <w:sz w:val="14"/>
        </w:rPr>
        <w:t xml:space="preserve">and Eastern Europe. </w:t>
      </w:r>
      <w:r w:rsidRPr="00F65A79">
        <w:rPr>
          <w:rStyle w:val="Emphasis"/>
        </w:rPr>
        <w:t>Precisely these reassurances</w:t>
      </w:r>
      <w:r w:rsidRPr="00E34B07">
        <w:rPr>
          <w:b/>
          <w:u w:val="single"/>
        </w:rPr>
        <w:t xml:space="preserve"> of American allies in Asia have, however, rather </w:t>
      </w:r>
      <w:r w:rsidRPr="00F65A79">
        <w:rPr>
          <w:rStyle w:val="Emphasis"/>
        </w:rPr>
        <w:t>aggravated</w:t>
      </w:r>
      <w:r w:rsidRPr="00E34B07">
        <w:rPr>
          <w:sz w:val="14"/>
        </w:rPr>
        <w:t xml:space="preserve"> European </w:t>
      </w:r>
      <w:r w:rsidRPr="00F65A79">
        <w:rPr>
          <w:rStyle w:val="Emphasis"/>
        </w:rPr>
        <w:t>concerns</w:t>
      </w:r>
      <w:r w:rsidRPr="00E34B07">
        <w:rPr>
          <w:b/>
          <w:u w:val="single"/>
        </w:rPr>
        <w:t xml:space="preserve"> that the</w:t>
      </w:r>
      <w:r w:rsidRPr="00E34B07">
        <w:rPr>
          <w:sz w:val="14"/>
        </w:rPr>
        <w:t xml:space="preserve"> continent’s </w:t>
      </w:r>
      <w:r w:rsidRPr="00E34B07">
        <w:rPr>
          <w:b/>
          <w:u w:val="single"/>
        </w:rPr>
        <w:t xml:space="preserve">long-term importance in American </w:t>
      </w:r>
      <w:r w:rsidRPr="00F65A79">
        <w:rPr>
          <w:rStyle w:val="Emphasis"/>
        </w:rPr>
        <w:t>foreign policy is waning precisely in the moment when it is needed</w:t>
      </w:r>
      <w:r w:rsidRPr="00E34B07">
        <w:rPr>
          <w:b/>
          <w:u w:val="single"/>
        </w:rPr>
        <w:t xml:space="preserve"> more than at any point</w:t>
      </w:r>
      <w:r w:rsidRPr="00E34B07">
        <w:rPr>
          <w:sz w:val="14"/>
        </w:rPr>
        <w:t xml:space="preserve"> since the Cold War’s end.</w:t>
      </w:r>
    </w:p>
    <w:p w:rsidR="008B5776" w:rsidRPr="008B5776" w:rsidRDefault="008B5776" w:rsidP="008B5776"/>
    <w:p w:rsidR="00336E86" w:rsidRDefault="00336E86" w:rsidP="00336E86">
      <w:pPr>
        <w:pStyle w:val="Heading3"/>
      </w:pPr>
      <w:r>
        <w:t xml:space="preserve">I/L – </w:t>
      </w:r>
      <w:proofErr w:type="spellStart"/>
      <w:r>
        <w:t>Prolif</w:t>
      </w:r>
      <w:proofErr w:type="spellEnd"/>
      <w:r>
        <w:t xml:space="preserve"> – Germany</w:t>
      </w:r>
    </w:p>
    <w:p w:rsidR="00336E86" w:rsidRPr="00336E86" w:rsidRDefault="00336E86" w:rsidP="00336E86"/>
    <w:p w:rsidR="00336E86" w:rsidRDefault="00336E86" w:rsidP="00336E86">
      <w:pPr>
        <w:pStyle w:val="Heading4"/>
      </w:pPr>
      <w:r>
        <w:t xml:space="preserve">Credible US security assurances prevent German </w:t>
      </w:r>
      <w:proofErr w:type="spellStart"/>
      <w:r>
        <w:t>prolif</w:t>
      </w:r>
      <w:proofErr w:type="spellEnd"/>
      <w:r>
        <w:t xml:space="preserve"> – the brink is now</w:t>
      </w:r>
    </w:p>
    <w:p w:rsidR="00336E86" w:rsidRPr="00B97DB0" w:rsidRDefault="00336E86" w:rsidP="00336E86">
      <w:proofErr w:type="spellStart"/>
      <w:r w:rsidRPr="00B97DB0">
        <w:rPr>
          <w:rStyle w:val="Style13ptBold"/>
        </w:rPr>
        <w:t>Lanoszka</w:t>
      </w:r>
      <w:proofErr w:type="spellEnd"/>
      <w:r w:rsidRPr="00B97DB0">
        <w:rPr>
          <w:rStyle w:val="Style13ptBold"/>
        </w:rPr>
        <w:t xml:space="preserve"> 19</w:t>
      </w:r>
      <w:r>
        <w:t xml:space="preserve"> (Alexander, Assistant Professor of International Relations at the University of Waterloo, </w:t>
      </w:r>
      <w:r>
        <w:rPr>
          <w:i/>
        </w:rPr>
        <w:t>The Washington Quarterly</w:t>
      </w:r>
      <w:r>
        <w:t xml:space="preserve">, Vol. 41, Issue 4, “Alliances and Nuclear Proliferation in the Trump Era,” </w:t>
      </w:r>
      <w:hyperlink r:id="rId46" w:history="1">
        <w:r w:rsidRPr="0070735D">
          <w:rPr>
            <w:rStyle w:val="Hyperlink"/>
          </w:rPr>
          <w:t>https://doi.org/10.1080/0163660X.2018.1557976</w:t>
        </w:r>
      </w:hyperlink>
      <w:r>
        <w:t>, 1/24/2019, 6/26/2019) DG</w:t>
      </w:r>
    </w:p>
    <w:p w:rsidR="00336E86" w:rsidRDefault="00336E86" w:rsidP="00336E86">
      <w:pPr>
        <w:rPr>
          <w:sz w:val="14"/>
        </w:rPr>
      </w:pPr>
      <w:r w:rsidRPr="00B97DB0">
        <w:rPr>
          <w:sz w:val="14"/>
        </w:rPr>
        <w:t xml:space="preserve">Germany The Federal Republic of </w:t>
      </w:r>
      <w:r w:rsidRPr="00B97DB0">
        <w:rPr>
          <w:rStyle w:val="StyleUnderline"/>
        </w:rPr>
        <w:t>Germany joined NATO in 1955</w:t>
      </w:r>
      <w:r w:rsidRPr="00B97DB0">
        <w:rPr>
          <w:sz w:val="14"/>
        </w:rPr>
        <w:t xml:space="preserve">. As the first NATO Secretary General Lord </w:t>
      </w:r>
      <w:proofErr w:type="spellStart"/>
      <w:r w:rsidRPr="00B97DB0">
        <w:rPr>
          <w:rStyle w:val="StyleUnderline"/>
        </w:rPr>
        <w:t>Ismay</w:t>
      </w:r>
      <w:proofErr w:type="spellEnd"/>
      <w:r w:rsidRPr="00B97DB0">
        <w:rPr>
          <w:sz w:val="14"/>
        </w:rPr>
        <w:t xml:space="preserve"> famously </w:t>
      </w:r>
      <w:r w:rsidRPr="00B97DB0">
        <w:rPr>
          <w:rStyle w:val="StyleUnderline"/>
        </w:rPr>
        <w:t>said, this alliance served to “keep the Americans in, the Russians out, and the Germans down</w:t>
      </w:r>
      <w:r w:rsidRPr="00B97DB0">
        <w:rPr>
          <w:sz w:val="14"/>
        </w:rPr>
        <w:t xml:space="preserve">.” After all, the United States had in 1955 little history of entangling alliances, let alone keeping a standing army in peacetime. </w:t>
      </w:r>
      <w:r w:rsidRPr="00B97DB0">
        <w:rPr>
          <w:rStyle w:val="StyleUnderline"/>
        </w:rPr>
        <w:t>At the time, the Soviet Union was an ideological great power adversary</w:t>
      </w:r>
      <w:r w:rsidRPr="00B97DB0">
        <w:rPr>
          <w:sz w:val="14"/>
        </w:rPr>
        <w:t xml:space="preserve"> that maintained a large military presence near West Germany’s borders in Central and Eastern Europe. Germany and Berlin were by this point split into two, with communist authorities in control of their eastern portions, after the Allied powers consolidated their postwar zones of occupation. Because Germany had started two world wars in the last 40 years, the NATO military presence sought to provide a check on German power, in addition to defending the country from external attack. Assurance and defense became key missions, however, when the Korean War broke out in East Asia. </w:t>
      </w:r>
      <w:r w:rsidRPr="00B97DB0">
        <w:rPr>
          <w:rStyle w:val="StyleUnderline"/>
        </w:rPr>
        <w:t>The U.S. military presence</w:t>
      </w:r>
      <w:r w:rsidRPr="00B97DB0">
        <w:rPr>
          <w:sz w:val="14"/>
        </w:rPr>
        <w:t xml:space="preserve"> alone </w:t>
      </w:r>
      <w:r w:rsidRPr="00B97DB0">
        <w:rPr>
          <w:rStyle w:val="StyleUnderline"/>
        </w:rPr>
        <w:t>in West Germany tripled from about 98,000 to over 250,000</w:t>
      </w:r>
      <w:r w:rsidRPr="00B97DB0">
        <w:rPr>
          <w:sz w:val="14"/>
        </w:rPr>
        <w:t xml:space="preserve"> between 1950 and 1954.18 In light of the Soviet Union’s conventional superiority, </w:t>
      </w:r>
      <w:r w:rsidRPr="00B97DB0">
        <w:rPr>
          <w:rStyle w:val="StyleUnderline"/>
        </w:rPr>
        <w:t>Washington relied on its larger nuclear forces to deter Soviet aggression,</w:t>
      </w:r>
      <w:r w:rsidRPr="00B97DB0">
        <w:rPr>
          <w:sz w:val="14"/>
        </w:rPr>
        <w:t xml:space="preserve"> vaguely </w:t>
      </w:r>
      <w:r w:rsidRPr="00B97DB0">
        <w:rPr>
          <w:rStyle w:val="StyleUnderline"/>
        </w:rPr>
        <w:t>promising “massive retaliation</w:t>
      </w:r>
      <w:r w:rsidRPr="00B97DB0">
        <w:rPr>
          <w:sz w:val="14"/>
        </w:rPr>
        <w:t xml:space="preserve">” as a riposte. But beginning in the 1960s, qualitative improvements in NATO’s conventional military forces ostensibly allowed the United States and its allies to seek more flexible options to check Soviet aggression. Yet, troop numbers stayed above 200,000 throughout the Cold War.19 </w:t>
      </w:r>
      <w:r w:rsidRPr="00B97DB0">
        <w:rPr>
          <w:rStyle w:val="StyleUnderline"/>
        </w:rPr>
        <w:t>West Germany did not have an apolitical relationship with nuclear technology</w:t>
      </w:r>
      <w:r w:rsidRPr="00B97DB0">
        <w:rPr>
          <w:sz w:val="14"/>
        </w:rPr>
        <w:t xml:space="preserve"> during the Cold War. As indicated above, </w:t>
      </w:r>
      <w:r w:rsidRPr="00B97DB0">
        <w:rPr>
          <w:rStyle w:val="Emphasis"/>
        </w:rPr>
        <w:t>it explored the nuclear weapons option when its leaders</w:t>
      </w:r>
      <w:r w:rsidRPr="00B97DB0">
        <w:rPr>
          <w:sz w:val="14"/>
        </w:rPr>
        <w:t xml:space="preserve"> (reasonably but erroneously) </w:t>
      </w:r>
      <w:r w:rsidRPr="00B97DB0">
        <w:rPr>
          <w:rStyle w:val="Emphasis"/>
        </w:rPr>
        <w:t>began to believe that the United States was retracting its military commitments.</w:t>
      </w:r>
      <w:r w:rsidRPr="00B97DB0">
        <w:rPr>
          <w:sz w:val="14"/>
        </w:rPr>
        <w:t xml:space="preserve"> After all, Washington’s stated intention to deter the Soviet Union largely with nuclear weapons (and without conventional military forces in Europe) seemed for a time to become reality. Although its active pursuit of this option was short-lived, </w:t>
      </w:r>
      <w:r w:rsidRPr="00B97DB0">
        <w:rPr>
          <w:rStyle w:val="Emphasis"/>
        </w:rPr>
        <w:t>Germany was able to acquire uranium enrichment and plutonium reprocessing capabilities</w:t>
      </w:r>
      <w:r w:rsidRPr="00B97DB0">
        <w:rPr>
          <w:sz w:val="14"/>
        </w:rPr>
        <w:t>—in effect, a latent capability—</w:t>
      </w:r>
      <w:r w:rsidRPr="00B97DB0">
        <w:rPr>
          <w:rStyle w:val="StyleUnderline"/>
        </w:rPr>
        <w:t xml:space="preserve">while international concerns </w:t>
      </w:r>
      <w:r w:rsidRPr="00B97DB0">
        <w:rPr>
          <w:sz w:val="14"/>
        </w:rPr>
        <w:t xml:space="preserve">about its nuclear intentions </w:t>
      </w:r>
      <w:r w:rsidRPr="00B97DB0">
        <w:rPr>
          <w:rStyle w:val="StyleUnderline"/>
        </w:rPr>
        <w:t>were partly responsible for the</w:t>
      </w:r>
      <w:r w:rsidRPr="00B97DB0">
        <w:rPr>
          <w:sz w:val="14"/>
        </w:rPr>
        <w:t xml:space="preserve"> contemporaneous </w:t>
      </w:r>
      <w:r w:rsidRPr="00B97DB0">
        <w:rPr>
          <w:rStyle w:val="StyleUnderline"/>
        </w:rPr>
        <w:t xml:space="preserve">negotiations of </w:t>
      </w:r>
      <w:r w:rsidRPr="00B97DB0">
        <w:rPr>
          <w:sz w:val="14"/>
        </w:rPr>
        <w:t xml:space="preserve">what would become </w:t>
      </w:r>
      <w:r w:rsidRPr="00B97DB0">
        <w:rPr>
          <w:rStyle w:val="StyleUnderline"/>
        </w:rPr>
        <w:t>the</w:t>
      </w:r>
      <w:r w:rsidRPr="00B97DB0">
        <w:rPr>
          <w:sz w:val="14"/>
        </w:rPr>
        <w:t xml:space="preserve"> Treaty on the Non-Proliferation of Nuclear Weapons (</w:t>
      </w:r>
      <w:r w:rsidRPr="00B97DB0">
        <w:rPr>
          <w:rStyle w:val="StyleUnderline"/>
        </w:rPr>
        <w:t>NPT</w:t>
      </w:r>
      <w:r w:rsidRPr="00B97DB0">
        <w:rPr>
          <w:sz w:val="14"/>
        </w:rPr>
        <w:t xml:space="preserve">).20 </w:t>
      </w:r>
      <w:r w:rsidRPr="00B97DB0">
        <w:rPr>
          <w:rStyle w:val="StyleUnderline"/>
        </w:rPr>
        <w:t>Germany operated seven nuclear power reactors</w:t>
      </w:r>
      <w:r w:rsidRPr="00B97DB0">
        <w:rPr>
          <w:sz w:val="14"/>
        </w:rPr>
        <w:t xml:space="preserve">, with more planned or under construction, by 1975 when it finally ratified the NPT.21 By 2018, however, much had changed. Its reprocessing program shut down since 1990, Germany would need to nationalize a uranium fuel enrichment plant run by the </w:t>
      </w:r>
      <w:proofErr w:type="spellStart"/>
      <w:r w:rsidRPr="00B97DB0">
        <w:rPr>
          <w:sz w:val="14"/>
        </w:rPr>
        <w:t>Urenco</w:t>
      </w:r>
      <w:proofErr w:type="spellEnd"/>
      <w:r w:rsidRPr="00B97DB0">
        <w:rPr>
          <w:sz w:val="14"/>
        </w:rPr>
        <w:t xml:space="preserve"> Group, a public-private company split between Dutch, German, and British stakeholders. It has transferred all its plutonium to France and Great Britain. Indeed, Germany is undergoing a process of divesting itself completely from nuclear energy by 2022, not least because of how the 2011 Fukushima disaster in Japan shocked Germany’s political leaders and energized its antinuclear movement.22 The German government has sought to phase out nuclear energy use in favor of renewable energy sources. This policy has broad popular support. Germany no longer has the nuclear latency it had in the Cold War.23 Yet, </w:t>
      </w:r>
      <w:r w:rsidRPr="00B97DB0">
        <w:rPr>
          <w:rStyle w:val="Emphasis"/>
        </w:rPr>
        <w:t xml:space="preserve">a growing number of German pundits and journalists have been calling for Germany to reconsider its nuclear policies. </w:t>
      </w:r>
      <w:r w:rsidRPr="00B97DB0">
        <w:rPr>
          <w:sz w:val="14"/>
        </w:rPr>
        <w:t xml:space="preserve">Much of </w:t>
      </w:r>
      <w:r w:rsidRPr="00B97DB0">
        <w:rPr>
          <w:rStyle w:val="StyleUnderline"/>
        </w:rPr>
        <w:t>this apparent reawakening has to do with the</w:t>
      </w:r>
      <w:r w:rsidRPr="00B97DB0">
        <w:rPr>
          <w:sz w:val="14"/>
        </w:rPr>
        <w:t xml:space="preserve"> 2014 Russian </w:t>
      </w:r>
      <w:r w:rsidRPr="00B97DB0">
        <w:rPr>
          <w:rStyle w:val="StyleUnderline"/>
        </w:rPr>
        <w:t>annexation of Crimea from Ukraine, as well as with the Trump administration and its unkind treatment toward Germany.</w:t>
      </w:r>
      <w:r w:rsidRPr="00B97DB0">
        <w:rPr>
          <w:sz w:val="14"/>
        </w:rPr>
        <w:t xml:space="preserve"> During the election campaign, Trump castigated Chancellor Angela Merkel for her permissive refugee policy. He also accused Germany of not paying its fair share of the defense burden while describing NATO more broadly as “obsolete.” In an allusion to the two percent spending commitment made by NATO members, he forcefully asserted that “[m]any NATO nations are not making their payments” and suggested that he would not fulfill treaty obligations to those allies who come under attack but have not made their payments.24 As president, he has said Germany has been “not fair” to the United States by spending 1.13 percent on defense in 2017, well below the agreed upon 2 percent threshold.25 Trump aggravated matters by withdrawing from the 2015 Iran nuclear deal and beginning a trade war with the European Union and other allies by imposing tariffs on steel, aluminum, and other goods. </w:t>
      </w:r>
      <w:r w:rsidRPr="00B97DB0">
        <w:rPr>
          <w:rStyle w:val="StyleUnderline"/>
        </w:rPr>
        <w:t>This combination of rhetoric and action</w:t>
      </w:r>
      <w:r w:rsidRPr="00B97DB0">
        <w:rPr>
          <w:sz w:val="14"/>
        </w:rPr>
        <w:t xml:space="preserve"> has </w:t>
      </w:r>
      <w:r w:rsidRPr="00B97DB0">
        <w:rPr>
          <w:rStyle w:val="StyleUnderline"/>
        </w:rPr>
        <w:t>prompted German observers to question</w:t>
      </w:r>
      <w:r w:rsidRPr="00B97DB0">
        <w:rPr>
          <w:sz w:val="14"/>
        </w:rPr>
        <w:t xml:space="preserve"> seriously </w:t>
      </w:r>
      <w:r w:rsidRPr="00B97DB0">
        <w:rPr>
          <w:rStyle w:val="StyleUnderline"/>
        </w:rPr>
        <w:t>the reliability of the United States and</w:t>
      </w:r>
      <w:r w:rsidRPr="00B97DB0">
        <w:rPr>
          <w:sz w:val="14"/>
        </w:rPr>
        <w:t xml:space="preserve"> thus </w:t>
      </w:r>
      <w:r w:rsidRPr="00B97DB0">
        <w:rPr>
          <w:rStyle w:val="StyleUnderline"/>
        </w:rPr>
        <w:t>the desirability of depending on it for security</w:t>
      </w:r>
      <w:r w:rsidRPr="00B97DB0">
        <w:rPr>
          <w:sz w:val="14"/>
        </w:rPr>
        <w:t xml:space="preserve">. The influential publisher Berthold Kohler suggested that </w:t>
      </w:r>
      <w:r w:rsidRPr="00B97DB0">
        <w:rPr>
          <w:rStyle w:val="StyleUnderline"/>
        </w:rPr>
        <w:t>Germany might want to think about having “an independent nuclear deterrent which could ward off doubts about America’s guarantees</w:t>
      </w:r>
      <w:r w:rsidRPr="00B97DB0">
        <w:rPr>
          <w:sz w:val="14"/>
        </w:rPr>
        <w:t xml:space="preserve">.” 26 One less-known German academic argued that “Germany needs nuclear weapons.” 27 Berlin-based Global Public Policy Institute director Thorsten Benner opined that “Germany should preserve its latent capability to build nuclear weapons.” 28 Another </w:t>
      </w:r>
      <w:proofErr w:type="spellStart"/>
      <w:r w:rsidRPr="00B97DB0">
        <w:rPr>
          <w:sz w:val="14"/>
        </w:rPr>
        <w:t>wellknown</w:t>
      </w:r>
      <w:proofErr w:type="spellEnd"/>
      <w:r w:rsidRPr="00B97DB0">
        <w:rPr>
          <w:sz w:val="14"/>
        </w:rPr>
        <w:t xml:space="preserve"> German academic wrote that “Germany’s new role as enemy number one of the United States president forces it to radically reconsider its security policy.” 29 Some contend that, if not an indigenous nuclear weapons program, Germany should contribute to the development of some kind of </w:t>
      </w:r>
      <w:proofErr w:type="spellStart"/>
      <w:r w:rsidRPr="00B97DB0">
        <w:rPr>
          <w:sz w:val="14"/>
        </w:rPr>
        <w:t>Eurodeterrent</w:t>
      </w:r>
      <w:proofErr w:type="spellEnd"/>
      <w:r w:rsidRPr="00B97DB0">
        <w:rPr>
          <w:sz w:val="14"/>
        </w:rPr>
        <w:t xml:space="preserve"> in partnership with France and other European allies.30 Such views remain in the minority and betray an under-appreciation for the technical and political difficulties that a German nuclear deterrent, or a </w:t>
      </w:r>
      <w:proofErr w:type="spellStart"/>
      <w:r w:rsidRPr="00B97DB0">
        <w:rPr>
          <w:sz w:val="14"/>
        </w:rPr>
        <w:t>Eurodeterrent</w:t>
      </w:r>
      <w:proofErr w:type="spellEnd"/>
      <w:r w:rsidRPr="00B97DB0">
        <w:rPr>
          <w:sz w:val="14"/>
        </w:rPr>
        <w:t xml:space="preserve">, would have to overcome.31 What matters for the purpose of this discussion is how, notwithstanding this debate, </w:t>
      </w:r>
      <w:r w:rsidRPr="00B97DB0">
        <w:rPr>
          <w:rStyle w:val="StyleUnderline"/>
        </w:rPr>
        <w:t>Germany continues to derive key security benefits from its allies’ significant military support</w:t>
      </w:r>
      <w:r w:rsidRPr="00B97DB0">
        <w:rPr>
          <w:sz w:val="14"/>
        </w:rPr>
        <w:t xml:space="preserve">. The British Army may be in the process of withdrawing many of its combat troops from Germany by 2019, but some of them will remain because of the Russian threat.32 Others will still continue to train in large numbers for the sake of NATO interoperability. More important is, of course, the U.S. military presence. U.S. Army Europe is based in Wiesbaden, whereas Ramstein Air Base—one of the largest overseas U.S. military installations—is the headquarters for U.S. Air Forces in Europe, Air Forces Africa, and NATO Allied Air Command. Put together, the United States has over 34,000 active duty personnel stationed in Germany, to say nothing of their families. The United States also maintains B61 tactical nuclear weapons that are currently undergoing modernization. Germany’s security situation also benefits from the geographical distance from any potential frontline thanks to NATO’s northeastern boundaries being those of Poland and the three Baltic states. Those countries have perceived greater insecurity since 2014 precisely because of their positioning and relatively small size. To assure them of alliance support in the face of potential Russian aggression, NATO has deployed 1,000 personnel-strong battlegroups to each of those four countries in addition to 3,000 more U.S. troops in Poland.33 Russia simply does not have the capacity to launch a conventional military assault against Germany anymore.34 Even if Russia has tactical nuclear-capable </w:t>
      </w:r>
      <w:proofErr w:type="spellStart"/>
      <w:r w:rsidRPr="00B97DB0">
        <w:rPr>
          <w:sz w:val="14"/>
        </w:rPr>
        <w:t>Iskander</w:t>
      </w:r>
      <w:proofErr w:type="spellEnd"/>
      <w:r w:rsidRPr="00B97DB0">
        <w:rPr>
          <w:sz w:val="14"/>
        </w:rPr>
        <w:t xml:space="preserve">-M missiles in Kaliningrad, which could reach German cities, the large numbers of U.S. troops would still provide a tripwire effect.35 Germany thus enjoys not only significant U.S. military presence, but also lots of defense in depth. That </w:t>
      </w:r>
      <w:r w:rsidRPr="00B97DB0">
        <w:rPr>
          <w:rStyle w:val="StyleUnderline"/>
        </w:rPr>
        <w:t>defense</w:t>
      </w:r>
      <w:r w:rsidRPr="00B97DB0">
        <w:rPr>
          <w:sz w:val="14"/>
        </w:rPr>
        <w:t xml:space="preserve"> in depth </w:t>
      </w:r>
      <w:r w:rsidRPr="00B97DB0">
        <w:rPr>
          <w:rStyle w:val="StyleUnderline"/>
        </w:rPr>
        <w:t>may not matter if Trump pulls the United States</w:t>
      </w:r>
      <w:r w:rsidRPr="00B97DB0">
        <w:rPr>
          <w:sz w:val="14"/>
        </w:rPr>
        <w:t xml:space="preserve"> out of Europe wholesale and NATO ceases to exist. But neither scenario seems plausible in the foreseeable future. To be sure, in the run-up to the NATO Brussels Summit in July 2018, rumors circulated that the Trump administration was studying whether to move all or some of its forces away from Germany to the United States or to neighboring Poland. The Department of Defense flatly denied that such a study was in the works.36 In fact, for all of Trump’s rhetoric, the United States has increased its military presence in Germany by adding 1,500 more troops in September 2018. This new deployment includes a field artillery headquarters, a shortrange air defense battalion, two multiple launch rocket systems battalions, and other supporting units.37 Even if the Trump administration decides to move some forces into Poland to take up Polish President Andrzej </w:t>
      </w:r>
      <w:proofErr w:type="spellStart"/>
      <w:r w:rsidRPr="00B97DB0">
        <w:rPr>
          <w:sz w:val="14"/>
        </w:rPr>
        <w:t>Duda’s</w:t>
      </w:r>
      <w:proofErr w:type="spellEnd"/>
      <w:r w:rsidRPr="00B97DB0">
        <w:rPr>
          <w:sz w:val="14"/>
        </w:rPr>
        <w:t xml:space="preserve"> offer to help pay for a permanent presence, such a move would not adversely affect German military security if it augments NATO’s defense in depth.38 </w:t>
      </w:r>
      <w:r w:rsidRPr="00B97DB0">
        <w:rPr>
          <w:rStyle w:val="StyleUnderline"/>
        </w:rPr>
        <w:t>The continued presence of U.S. forces reduces incentives for Germany to develop a nuclear deterrent</w:t>
      </w:r>
      <w:r w:rsidRPr="00B97DB0">
        <w:rPr>
          <w:sz w:val="14"/>
        </w:rPr>
        <w:t xml:space="preserve"> of its own or in concert with other European partners. Though the security environment facing Berlin has worsened since 2014, its receipt of external military support—in addition to how Germany is not a frontline state and has been divesting itself of nuclear energy more generally—suggests that nuclear proliferation by Berlin is improbable. Small wonder that pro-nuclear arguments have encountered much pushback, with former German ambassador to the United States and Munich Security Conference chairman Wolfgang </w:t>
      </w:r>
      <w:proofErr w:type="spellStart"/>
      <w:r w:rsidRPr="00B97DB0">
        <w:rPr>
          <w:sz w:val="14"/>
        </w:rPr>
        <w:t>Ischinger</w:t>
      </w:r>
      <w:proofErr w:type="spellEnd"/>
      <w:r w:rsidRPr="00B97DB0">
        <w:rPr>
          <w:sz w:val="14"/>
        </w:rPr>
        <w:t xml:space="preserve"> asserting that “</w:t>
      </w:r>
      <w:r w:rsidRPr="00B97DB0">
        <w:rPr>
          <w:rStyle w:val="Emphasis"/>
        </w:rPr>
        <w:t>a discussion about European nuclear weapons is the last thing that is needed.</w:t>
      </w:r>
      <w:r w:rsidRPr="00B97DB0">
        <w:rPr>
          <w:sz w:val="14"/>
        </w:rPr>
        <w:t>” 39</w:t>
      </w:r>
    </w:p>
    <w:p w:rsidR="00336E86" w:rsidRDefault="0006252A" w:rsidP="00336E86">
      <w:pPr>
        <w:pStyle w:val="Heading2"/>
      </w:pPr>
      <w:r>
        <w:t xml:space="preserve">Europe </w:t>
      </w:r>
      <w:r w:rsidR="00336E86">
        <w:t>Impacts</w:t>
      </w:r>
    </w:p>
    <w:p w:rsidR="00852DD1" w:rsidRPr="00852DD1" w:rsidRDefault="00852DD1" w:rsidP="00D936F2"/>
    <w:p w:rsidR="00336E86" w:rsidRPr="00336E86" w:rsidRDefault="00336E86" w:rsidP="00336E86"/>
    <w:p w:rsidR="00336E86" w:rsidRDefault="00D936F2" w:rsidP="00336E86">
      <w:pPr>
        <w:pStyle w:val="Heading3"/>
      </w:pPr>
      <w:r>
        <w:t>!!</w:t>
      </w:r>
      <w:r w:rsidR="00336E86">
        <w:t xml:space="preserve"> </w:t>
      </w:r>
      <w:r w:rsidR="00951280">
        <w:t xml:space="preserve">– </w:t>
      </w:r>
      <w:r>
        <w:t xml:space="preserve">German </w:t>
      </w:r>
      <w:proofErr w:type="spellStart"/>
      <w:r>
        <w:t>Prolif</w:t>
      </w:r>
      <w:proofErr w:type="spellEnd"/>
    </w:p>
    <w:p w:rsidR="00336E86" w:rsidRDefault="00336E86" w:rsidP="00336E86">
      <w:pPr>
        <w:pStyle w:val="Heading4"/>
      </w:pPr>
      <w:r>
        <w:t>US security assurances are key to avoid German nuclear proliferation – absent that, nuclear war</w:t>
      </w:r>
    </w:p>
    <w:p w:rsidR="00336E86" w:rsidRPr="0062713A" w:rsidRDefault="00336E86" w:rsidP="00336E86">
      <w:r w:rsidRPr="0062713A">
        <w:rPr>
          <w:rStyle w:val="Style13ptBold"/>
        </w:rPr>
        <w:t>Hurlburt 18</w:t>
      </w:r>
      <w:r>
        <w:t xml:space="preserve"> (Heather, Heather, Director, New Models of Policy Change, Columnist, New York Magazine, “Having Decided It Can’t Rely On America, Germany Debates Acquiring Its Own Nuclear Weapons,” </w:t>
      </w:r>
      <w:hyperlink r:id="rId47" w:history="1">
        <w:r w:rsidRPr="0070735D">
          <w:rPr>
            <w:rStyle w:val="Hyperlink"/>
          </w:rPr>
          <w:t>http://nymag.com/intelligencer/2018/08/why-germany-is-talking-about-getting-its-own-nuclear-weapons.html</w:t>
        </w:r>
      </w:hyperlink>
      <w:r>
        <w:t>, 8/17/2018, 6/26/2019) DG</w:t>
      </w:r>
    </w:p>
    <w:p w:rsidR="00336E86" w:rsidRDefault="00336E86" w:rsidP="00336E86">
      <w:pPr>
        <w:rPr>
          <w:rStyle w:val="StyleUnderline"/>
        </w:rPr>
      </w:pPr>
      <w:r w:rsidRPr="0062713A">
        <w:rPr>
          <w:sz w:val="14"/>
        </w:rPr>
        <w:t xml:space="preserve">You can now read in English the article that spoiled many a European summer weekend last month, when eminent German political scientist Christian </w:t>
      </w:r>
      <w:proofErr w:type="spellStart"/>
      <w:r w:rsidRPr="0062713A">
        <w:rPr>
          <w:sz w:val="14"/>
        </w:rPr>
        <w:t>Hacke</w:t>
      </w:r>
      <w:proofErr w:type="spellEnd"/>
      <w:r w:rsidRPr="0062713A">
        <w:rPr>
          <w:sz w:val="14"/>
        </w:rPr>
        <w:t xml:space="preserve"> opined that Germany should acquire its own nuclear weapon: </w:t>
      </w:r>
      <w:r w:rsidRPr="0062713A">
        <w:rPr>
          <w:rStyle w:val="StyleUnderline"/>
        </w:rPr>
        <w:t>Since the U.S. nuclear guarantee has become</w:t>
      </w:r>
      <w:r w:rsidRPr="0062713A">
        <w:rPr>
          <w:sz w:val="14"/>
        </w:rPr>
        <w:t xml:space="preserve"> increasingly </w:t>
      </w:r>
      <w:r w:rsidRPr="0062713A">
        <w:rPr>
          <w:rStyle w:val="StyleUnderline"/>
        </w:rPr>
        <w:t>doubtful and a common European deterrent does not seem to be forthcoming, only one possible conclusion can be drawn: in a serious crisis the only one Germany can truly rely on is itself.</w:t>
      </w:r>
      <w:r w:rsidRPr="0062713A">
        <w:rPr>
          <w:sz w:val="14"/>
        </w:rPr>
        <w:t xml:space="preserve"> Well then. The article drew many responses from European and American thinkers, most offering reasons why Germany could not, or should not, get the bomb: Such a step would be “strategic suicide,” said one keen observer, and Berlin should focus on strengthening its conventional defenses instead. Germany, already spending far less than what it pledged NATO, has armed forces that are in great disrepair and could not possibly muster the political will to pay for an A-bomb. The state of their armed forces aside, </w:t>
      </w:r>
      <w:r w:rsidRPr="0062713A">
        <w:rPr>
          <w:rStyle w:val="StyleUnderline"/>
        </w:rPr>
        <w:t>Germans hate nuclear power so much that their conservative government committed to getting rid of it after the Fukushima reactor disaster in Japan</w:t>
      </w:r>
      <w:r w:rsidRPr="0062713A">
        <w:rPr>
          <w:sz w:val="14"/>
        </w:rPr>
        <w:t xml:space="preserve">. Nor would they be comfortable repealing or exiting the treaties Germany has signed in which it explicitly forswore nuclear arms. </w:t>
      </w:r>
      <w:r w:rsidRPr="0062713A">
        <w:rPr>
          <w:rStyle w:val="Emphasis"/>
        </w:rPr>
        <w:t>Neither of those factors discourage German strategic thinkers</w:t>
      </w:r>
      <w:r w:rsidRPr="0062713A">
        <w:rPr>
          <w:sz w:val="14"/>
        </w:rPr>
        <w:t xml:space="preserve"> entirely, though. Many commenters are tempted by the prospect of Germany buying a share, so to speak, of the British or French nuclear forces to create a “European deterrent.” But when the West German government tried this proposal out on France during the heat of the Cold War, Charles de Gaulle responded with a statement that has now become a maxim: nuclear weapons, he said, are “hard to share.” Americans should be more concerned about two arguments that were not made. First, no one said: Why would Germany need a nuclear weapon? </w:t>
      </w:r>
      <w:r w:rsidRPr="0062713A">
        <w:rPr>
          <w:rStyle w:val="StyleUnderline"/>
        </w:rPr>
        <w:t>A cynical American might say</w:t>
      </w:r>
      <w:r w:rsidRPr="0062713A">
        <w:rPr>
          <w:sz w:val="14"/>
        </w:rPr>
        <w:t xml:space="preserve">, as some have, </w:t>
      </w:r>
      <w:r w:rsidRPr="0062713A">
        <w:rPr>
          <w:rStyle w:val="StyleUnderline"/>
        </w:rPr>
        <w:t xml:space="preserve">that Germany is at grave risk of being deterred in a crisis by Russian control of its natural gas supply. The threat of nuclear bombs is no help with that. </w:t>
      </w:r>
      <w:r w:rsidRPr="0062713A">
        <w:rPr>
          <w:sz w:val="14"/>
        </w:rPr>
        <w:t xml:space="preserve">But let’s say Germany’s recent surges in wind power eventually do solve the Russia gas problem Trump loves to embarrass Berlin with. There’s a bigger strategic shift that Americans may be missing. For the first 25 years after the Cold War, many </w:t>
      </w:r>
      <w:r w:rsidRPr="0062713A">
        <w:rPr>
          <w:rStyle w:val="StyleUnderline"/>
        </w:rPr>
        <w:t xml:space="preserve">civilian strategists assumed that </w:t>
      </w:r>
      <w:r w:rsidRPr="0062713A">
        <w:rPr>
          <w:rStyle w:val="Emphasis"/>
        </w:rPr>
        <w:t>the political and environmental costs borne by any European state that used a nuclear weapon</w:t>
      </w:r>
      <w:r w:rsidRPr="0062713A">
        <w:rPr>
          <w:rStyle w:val="StyleUnderline"/>
        </w:rPr>
        <w:t xml:space="preserve"> in Europe </w:t>
      </w:r>
      <w:r w:rsidRPr="0062713A">
        <w:rPr>
          <w:rStyle w:val="Emphasis"/>
        </w:rPr>
        <w:t>would be so high that no country would ever attempt it.</w:t>
      </w:r>
      <w:r w:rsidRPr="0062713A">
        <w:rPr>
          <w:sz w:val="14"/>
        </w:rPr>
        <w:t xml:space="preserve"> European integration had succeeded, and even if European countries still have spectacular political and economic fights, from a military point of view the continent was dormant. </w:t>
      </w:r>
      <w:r w:rsidRPr="0062713A">
        <w:rPr>
          <w:rStyle w:val="StyleUnderline"/>
        </w:rPr>
        <w:t>Germany was neutered</w:t>
      </w:r>
      <w:r w:rsidRPr="0062713A">
        <w:rPr>
          <w:sz w:val="14"/>
        </w:rPr>
        <w:t xml:space="preserve">, Britain self-isolated, France too interested in its global role. And oil markets, political influence, and cyberattacks could get it everything it wanted. </w:t>
      </w:r>
      <w:r w:rsidRPr="0062713A">
        <w:rPr>
          <w:rStyle w:val="StyleUnderline"/>
        </w:rPr>
        <w:t xml:space="preserve">The idea that military might was nearly obsolete in Europe underlay </w:t>
      </w:r>
      <w:r w:rsidRPr="0062713A">
        <w:rPr>
          <w:sz w:val="14"/>
        </w:rPr>
        <w:t xml:space="preserve">both </w:t>
      </w:r>
      <w:r w:rsidRPr="0062713A">
        <w:rPr>
          <w:rStyle w:val="StyleUnderline"/>
        </w:rPr>
        <w:t>the decisions of major European powers to stop investing in defense and Washington’s interest in a pivot to Asia</w:t>
      </w:r>
      <w:r w:rsidRPr="0062713A">
        <w:rPr>
          <w:sz w:val="14"/>
        </w:rPr>
        <w:t xml:space="preserve">. Nothing was going on in Europe, and anyway, if it was, the Europeans could handle it. Now here we are. Europe is — again — a continent where laying waste to one’s neighbors seems a viable strategic option. At minimum, </w:t>
      </w:r>
      <w:r w:rsidRPr="0062713A">
        <w:rPr>
          <w:rStyle w:val="StyleUnderline"/>
        </w:rPr>
        <w:t>it’s something that Germany</w:t>
      </w:r>
      <w:r w:rsidRPr="0062713A">
        <w:rPr>
          <w:sz w:val="14"/>
        </w:rPr>
        <w:t xml:space="preserve">, but also Poland, France, and those stereotypically peaceable Nordics, among others, </w:t>
      </w:r>
      <w:r w:rsidRPr="0062713A">
        <w:rPr>
          <w:rStyle w:val="StyleUnderline"/>
        </w:rPr>
        <w:t>want Russia to know is a strategic option</w:t>
      </w:r>
      <w:r w:rsidRPr="0062713A">
        <w:rPr>
          <w:sz w:val="14"/>
        </w:rPr>
        <w:t xml:space="preserve">. And it’s an option which can move ahead without Washington. Remarkably absent from the German nuclear debate were voices saying this is all overblown, Trump will be gone, the Americans will be back, everything is fine. Americans are still telling each other that, including very prominent senators from both parties. But our European allies are not. The cumulative weight of bad faith and bad policy has collapsed trust that, while imperfect all around, had lasted seven decades. “Germany can no longer rely on the protection of the United States,” says the introduction to the English-language version of </w:t>
      </w:r>
      <w:proofErr w:type="spellStart"/>
      <w:r w:rsidRPr="0062713A">
        <w:rPr>
          <w:sz w:val="14"/>
        </w:rPr>
        <w:t>Hacke’s</w:t>
      </w:r>
      <w:proofErr w:type="spellEnd"/>
      <w:r w:rsidRPr="0062713A">
        <w:rPr>
          <w:sz w:val="14"/>
        </w:rPr>
        <w:t xml:space="preserve"> article. How stunning is it that no one has even tried to argue the point? “We Europeans have to look out for ourselves more,” said the German foreign minister last week, echoing his boss the German chancellor as well as his neighbors in Brussels and Paris. While dreams of strategic independence are on the rise among European intellectuals, plain old anti-Americanism is on the rise among European peoples. Six months ago, more than two-thirds of Americans said relations with Germany were good, but more than half of Germans begged to differ. And that was </w:t>
      </w:r>
      <w:r w:rsidRPr="0062713A">
        <w:rPr>
          <w:rStyle w:val="StyleUnderline"/>
        </w:rPr>
        <w:t>before Trump imposed economic sanctions, dressed Merkel down at a NATO breakfast, and</w:t>
      </w:r>
      <w:r w:rsidRPr="0062713A">
        <w:rPr>
          <w:sz w:val="14"/>
        </w:rPr>
        <w:t xml:space="preserve"> reportedly </w:t>
      </w:r>
      <w:r w:rsidRPr="0062713A">
        <w:rPr>
          <w:rStyle w:val="Emphasis"/>
        </w:rPr>
        <w:t>threw Starburst candy at her</w:t>
      </w:r>
      <w:r w:rsidRPr="0062713A">
        <w:rPr>
          <w:sz w:val="14"/>
        </w:rPr>
        <w:t xml:space="preserve"> in a G-7 economic forum. </w:t>
      </w:r>
      <w:r w:rsidRPr="0062713A">
        <w:rPr>
          <w:rStyle w:val="StyleUnderline"/>
        </w:rPr>
        <w:t>That’s not usually how you treat a leader whose country is thinking about getting its own nuclear weapon.</w:t>
      </w:r>
    </w:p>
    <w:p w:rsidR="001F1221" w:rsidRDefault="001F1221" w:rsidP="00336E86">
      <w:pPr>
        <w:rPr>
          <w:rStyle w:val="StyleUnderline"/>
        </w:rPr>
      </w:pPr>
    </w:p>
    <w:p w:rsidR="0006252A" w:rsidRDefault="0006252A" w:rsidP="0006252A">
      <w:pPr>
        <w:pStyle w:val="Heading3"/>
      </w:pPr>
      <w:r>
        <w:t xml:space="preserve">I/L – Euro </w:t>
      </w:r>
      <w:proofErr w:type="spellStart"/>
      <w:r>
        <w:t>Prolif</w:t>
      </w:r>
      <w:proofErr w:type="spellEnd"/>
    </w:p>
    <w:p w:rsidR="0006252A" w:rsidRDefault="0006252A" w:rsidP="0006252A">
      <w:pPr>
        <w:pStyle w:val="Heading4"/>
      </w:pPr>
      <w:r>
        <w:t>Perception of waiving US commitment in Europe causes massive proliferation – spirals out of control</w:t>
      </w:r>
    </w:p>
    <w:p w:rsidR="0006252A" w:rsidRPr="005B3D78" w:rsidRDefault="0006252A" w:rsidP="0006252A">
      <w:r w:rsidRPr="005B3D78">
        <w:rPr>
          <w:rStyle w:val="Style13ptBold"/>
        </w:rPr>
        <w:t>Axe 18</w:t>
      </w:r>
      <w:r>
        <w:t xml:space="preserve"> (David, war and politics, The Daily Beast, “The Risk to the World: Massive Nuclear Proliferation,” </w:t>
      </w:r>
      <w:hyperlink r:id="rId48" w:history="1">
        <w:r w:rsidRPr="00111245">
          <w:rPr>
            <w:rStyle w:val="Hyperlink"/>
          </w:rPr>
          <w:t>https://www.thedailybeast.com/the-risk-to-the-world-massive-nuclear-proliferation</w:t>
        </w:r>
      </w:hyperlink>
      <w:r>
        <w:t>, 7/16/2018, 6/29/2019) DG</w:t>
      </w:r>
    </w:p>
    <w:p w:rsidR="0006252A" w:rsidRPr="009A4D62" w:rsidRDefault="0006252A" w:rsidP="0006252A">
      <w:pPr>
        <w:rPr>
          <w:sz w:val="14"/>
        </w:rPr>
      </w:pPr>
      <w:r w:rsidRPr="005B3D78">
        <w:rPr>
          <w:sz w:val="14"/>
        </w:rPr>
        <w:t xml:space="preserve">Donald </w:t>
      </w:r>
      <w:r w:rsidRPr="005B3D78">
        <w:rPr>
          <w:rStyle w:val="StyleUnderline"/>
        </w:rPr>
        <w:t>Trump</w:t>
      </w:r>
      <w:r w:rsidRPr="005B3D78">
        <w:rPr>
          <w:sz w:val="14"/>
        </w:rPr>
        <w:t xml:space="preserve"> every so often </w:t>
      </w:r>
      <w:r w:rsidRPr="005B3D78">
        <w:rPr>
          <w:rStyle w:val="StyleUnderline"/>
        </w:rPr>
        <w:t>suggests he’d like to pull the U</w:t>
      </w:r>
      <w:r w:rsidRPr="005B3D78">
        <w:rPr>
          <w:sz w:val="14"/>
        </w:rPr>
        <w:t xml:space="preserve">nited </w:t>
      </w:r>
      <w:r w:rsidRPr="005B3D78">
        <w:rPr>
          <w:rStyle w:val="StyleUnderline"/>
        </w:rPr>
        <w:t>S</w:t>
      </w:r>
      <w:r w:rsidRPr="005B3D78">
        <w:rPr>
          <w:sz w:val="14"/>
        </w:rPr>
        <w:t xml:space="preserve">tates </w:t>
      </w:r>
      <w:r w:rsidRPr="005B3D78">
        <w:rPr>
          <w:rStyle w:val="StyleUnderline"/>
        </w:rPr>
        <w:t>out of</w:t>
      </w:r>
      <w:r w:rsidRPr="005B3D78">
        <w:rPr>
          <w:sz w:val="14"/>
        </w:rPr>
        <w:t xml:space="preserve"> the </w:t>
      </w:r>
      <w:proofErr w:type="spellStart"/>
      <w:r w:rsidRPr="005B3D78">
        <w:rPr>
          <w:sz w:val="14"/>
        </w:rPr>
        <w:t>the</w:t>
      </w:r>
      <w:proofErr w:type="spellEnd"/>
      <w:r w:rsidRPr="005B3D78">
        <w:rPr>
          <w:sz w:val="14"/>
        </w:rPr>
        <w:t xml:space="preserve"> </w:t>
      </w:r>
      <w:r w:rsidRPr="005B3D78">
        <w:rPr>
          <w:rStyle w:val="StyleUnderline"/>
        </w:rPr>
        <w:t>N</w:t>
      </w:r>
      <w:r w:rsidRPr="005B3D78">
        <w:rPr>
          <w:sz w:val="14"/>
        </w:rPr>
        <w:t xml:space="preserve">orth </w:t>
      </w:r>
      <w:r w:rsidRPr="005B3D78">
        <w:rPr>
          <w:rStyle w:val="StyleUnderline"/>
        </w:rPr>
        <w:t>A</w:t>
      </w:r>
      <w:r w:rsidRPr="005B3D78">
        <w:rPr>
          <w:sz w:val="14"/>
        </w:rPr>
        <w:t xml:space="preserve">tlantic </w:t>
      </w:r>
      <w:r w:rsidRPr="005B3D78">
        <w:rPr>
          <w:rStyle w:val="StyleUnderline"/>
        </w:rPr>
        <w:t>T</w:t>
      </w:r>
      <w:r w:rsidRPr="005B3D78">
        <w:rPr>
          <w:sz w:val="14"/>
        </w:rPr>
        <w:t xml:space="preserve">reaty </w:t>
      </w:r>
      <w:r w:rsidRPr="005B3D78">
        <w:rPr>
          <w:rStyle w:val="StyleUnderline"/>
        </w:rPr>
        <w:t>O</w:t>
      </w:r>
      <w:r w:rsidRPr="005B3D78">
        <w:rPr>
          <w:sz w:val="14"/>
        </w:rPr>
        <w:t xml:space="preserve">rganization, </w:t>
      </w:r>
      <w:r w:rsidRPr="005B3D78">
        <w:rPr>
          <w:rStyle w:val="StyleUnderline"/>
        </w:rPr>
        <w:t>knowing</w:t>
      </w:r>
      <w:r w:rsidRPr="005B3D78">
        <w:rPr>
          <w:sz w:val="14"/>
        </w:rPr>
        <w:t xml:space="preserve"> full well </w:t>
      </w:r>
      <w:r w:rsidRPr="005B3D78">
        <w:rPr>
          <w:rStyle w:val="StyleUnderline"/>
        </w:rPr>
        <w:t>that would be the end</w:t>
      </w:r>
      <w:r w:rsidRPr="005B3D78">
        <w:rPr>
          <w:sz w:val="14"/>
        </w:rPr>
        <w:t xml:space="preserve"> of NATO as we’ve known it for almost 70 years. And such hints, the most recent of them last week at a summit in Brussels, must make Vladimir Putin’s crocodile smile spread from ear to ear. Indeed, going into the Helsinki summit with Trump on Monday, Putin is surely aware that it was not necessary for Trump to pull the U.S. out of NATO in a formal sense for him to harm the alliance — and benefit Russia. Official statements notwithstanding, merely </w:t>
      </w:r>
      <w:r w:rsidRPr="005B3D78">
        <w:rPr>
          <w:rStyle w:val="StyleUnderline"/>
        </w:rPr>
        <w:t>threatening to walk away from the Atlantic Alliance has been deeply destabilizing</w:t>
      </w:r>
      <w:r w:rsidRPr="005B3D78">
        <w:rPr>
          <w:sz w:val="14"/>
        </w:rPr>
        <w:t xml:space="preserve">, and </w:t>
      </w:r>
      <w:r w:rsidRPr="005B3D78">
        <w:rPr>
          <w:rStyle w:val="StyleUnderline"/>
        </w:rPr>
        <w:t>no amount of</w:t>
      </w:r>
      <w:r w:rsidRPr="005B3D78">
        <w:rPr>
          <w:sz w:val="14"/>
        </w:rPr>
        <w:t xml:space="preserve"> frantic </w:t>
      </w:r>
      <w:r w:rsidRPr="005B3D78">
        <w:rPr>
          <w:rStyle w:val="StyleUnderline"/>
        </w:rPr>
        <w:t xml:space="preserve">damage control </w:t>
      </w:r>
      <w:r w:rsidRPr="005B3D78">
        <w:rPr>
          <w:sz w:val="14"/>
        </w:rPr>
        <w:t xml:space="preserve">by Trump </w:t>
      </w:r>
      <w:r w:rsidRPr="005B3D78">
        <w:rPr>
          <w:rStyle w:val="StyleUnderline"/>
        </w:rPr>
        <w:t>underlings is likely to fix that</w:t>
      </w:r>
      <w:r w:rsidRPr="005B3D78">
        <w:rPr>
          <w:sz w:val="14"/>
        </w:rPr>
        <w:t>. “</w:t>
      </w:r>
      <w:r w:rsidRPr="005B3D78">
        <w:rPr>
          <w:rStyle w:val="StyleUnderline"/>
        </w:rPr>
        <w:t xml:space="preserve">In casting doubt on America's commitment to defend NATO countries against attack, Trump is forcing these countries to </w:t>
      </w:r>
      <w:r w:rsidRPr="005B3D78">
        <w:rPr>
          <w:rStyle w:val="Emphasis"/>
        </w:rPr>
        <w:t xml:space="preserve">begin preparing to go it alone </w:t>
      </w:r>
      <w:r w:rsidRPr="005B3D78">
        <w:rPr>
          <w:rStyle w:val="StyleUnderline"/>
        </w:rPr>
        <w:t xml:space="preserve">or realign themselves </w:t>
      </w:r>
      <w:r w:rsidRPr="005B3D78">
        <w:rPr>
          <w:sz w:val="14"/>
        </w:rPr>
        <w:t xml:space="preserve">under a new European-based alliance to provide collective defense without U.S. support,” Bruce Blair, a Princeton University nuclear expert, tells The Daily Beast. If Trump actually did withdraw, </w:t>
      </w:r>
      <w:r w:rsidRPr="005B3D78">
        <w:rPr>
          <w:rStyle w:val="Emphasis"/>
        </w:rPr>
        <w:t>Europe would become</w:t>
      </w:r>
      <w:r w:rsidRPr="005B3D78">
        <w:rPr>
          <w:sz w:val="14"/>
        </w:rPr>
        <w:t xml:space="preserve"> right away much </w:t>
      </w:r>
      <w:r w:rsidRPr="005B3D78">
        <w:rPr>
          <w:rStyle w:val="Emphasis"/>
        </w:rPr>
        <w:t>more vulnerable to Russian nuclear attack or,</w:t>
      </w:r>
      <w:r w:rsidRPr="005B3D78">
        <w:rPr>
          <w:sz w:val="14"/>
        </w:rPr>
        <w:t xml:space="preserve"> more likely, </w:t>
      </w:r>
      <w:r w:rsidRPr="005B3D78">
        <w:rPr>
          <w:rStyle w:val="Emphasis"/>
        </w:rPr>
        <w:t>intimidation</w:t>
      </w:r>
      <w:r w:rsidRPr="005B3D78">
        <w:rPr>
          <w:sz w:val="14"/>
        </w:rPr>
        <w:t xml:space="preserve">. But immediate nuclear fire isn't the only danger. More realistically, </w:t>
      </w:r>
      <w:r w:rsidRPr="005B3D78">
        <w:rPr>
          <w:rStyle w:val="StyleUnderline"/>
        </w:rPr>
        <w:t xml:space="preserve">the Americans leaving </w:t>
      </w:r>
      <w:r w:rsidRPr="005B3D78">
        <w:rPr>
          <w:rStyle w:val="Emphasis"/>
        </w:rPr>
        <w:t>NATO would force European countries</w:t>
      </w:r>
      <w:r w:rsidRPr="005B3D78">
        <w:rPr>
          <w:sz w:val="14"/>
        </w:rPr>
        <w:t xml:space="preserve"> that currently lack nuclear arms </w:t>
      </w:r>
      <w:r w:rsidRPr="005B3D78">
        <w:rPr>
          <w:rStyle w:val="Emphasis"/>
        </w:rPr>
        <w:t>to toss aside the 1968 Non-Proliferation Treaty and rush to acquire them</w:t>
      </w:r>
      <w:r w:rsidRPr="005B3D78">
        <w:rPr>
          <w:sz w:val="14"/>
        </w:rPr>
        <w:t xml:space="preserve">, all in order </w:t>
      </w:r>
      <w:r w:rsidRPr="005B3D78">
        <w:rPr>
          <w:rStyle w:val="StyleUnderline"/>
        </w:rPr>
        <w:t>to deter the Russians without the Americans' help</w:t>
      </w:r>
      <w:r w:rsidRPr="005B3D78">
        <w:rPr>
          <w:sz w:val="14"/>
        </w:rPr>
        <w:t xml:space="preserve">. The treaty's disintegration could then lead to countries all over the world pursuing their own nukes. "Trump is increasing the chances of the bomb spreading and the key treaty keeping the lid on such proliferation collapsing," says Blair. </w:t>
      </w:r>
      <w:r w:rsidRPr="005B3D78">
        <w:rPr>
          <w:rStyle w:val="StyleUnderline"/>
        </w:rPr>
        <w:t>Unconstrained nuclearization is one nightmare scenario that is</w:t>
      </w:r>
      <w:r w:rsidRPr="005B3D78">
        <w:rPr>
          <w:sz w:val="14"/>
        </w:rPr>
        <w:t xml:space="preserve"> becoming </w:t>
      </w:r>
      <w:r w:rsidRPr="005B3D78">
        <w:rPr>
          <w:rStyle w:val="StyleUnderline"/>
        </w:rPr>
        <w:t xml:space="preserve">increasingly plausible </w:t>
      </w:r>
      <w:r w:rsidRPr="005B3D78">
        <w:rPr>
          <w:sz w:val="14"/>
        </w:rPr>
        <w:t xml:space="preserve">as Trump escalates his criticism of the 69-year-old North Atlantic alliance. </w:t>
      </w:r>
      <w:r w:rsidRPr="005B3D78">
        <w:rPr>
          <w:rStyle w:val="StyleUnderline"/>
        </w:rPr>
        <w:t>For three quarters of a century, American nukes have made it unnecessary for many European countries to possess nukes of their own</w:t>
      </w:r>
      <w:r w:rsidRPr="005B3D78">
        <w:rPr>
          <w:sz w:val="14"/>
        </w:rPr>
        <w:t xml:space="preserve">. Because of that, </w:t>
      </w:r>
      <w:r w:rsidRPr="005B3D78">
        <w:rPr>
          <w:rStyle w:val="StyleUnderline"/>
        </w:rPr>
        <w:t>these countries could safely sign on to the N</w:t>
      </w:r>
      <w:r w:rsidRPr="005B3D78">
        <w:rPr>
          <w:sz w:val="14"/>
        </w:rPr>
        <w:t>on-</w:t>
      </w:r>
      <w:r w:rsidRPr="005B3D78">
        <w:rPr>
          <w:rStyle w:val="StyleUnderline"/>
        </w:rPr>
        <w:t>P</w:t>
      </w:r>
      <w:r w:rsidRPr="005B3D78">
        <w:rPr>
          <w:sz w:val="14"/>
        </w:rPr>
        <w:t xml:space="preserve">roliferation </w:t>
      </w:r>
      <w:r w:rsidRPr="005B3D78">
        <w:rPr>
          <w:rStyle w:val="StyleUnderline"/>
        </w:rPr>
        <w:t>T</w:t>
      </w:r>
      <w:r w:rsidRPr="005B3D78">
        <w:rPr>
          <w:sz w:val="14"/>
        </w:rPr>
        <w:t xml:space="preserve">reaty, </w:t>
      </w:r>
      <w:r w:rsidRPr="005B3D78">
        <w:rPr>
          <w:rStyle w:val="StyleUnderline"/>
        </w:rPr>
        <w:t>bolstering international efforts to limit nuclearization</w:t>
      </w:r>
      <w:r w:rsidRPr="005B3D78">
        <w:rPr>
          <w:sz w:val="14"/>
        </w:rPr>
        <w:t xml:space="preserve"> all over the world. "Among the benefits of NATO, a key one is that it has helped to prevent the spread of nuclear weapons," Kingston </w:t>
      </w:r>
      <w:proofErr w:type="spellStart"/>
      <w:r w:rsidRPr="005B3D78">
        <w:rPr>
          <w:sz w:val="14"/>
        </w:rPr>
        <w:t>Reif</w:t>
      </w:r>
      <w:proofErr w:type="spellEnd"/>
      <w:r w:rsidRPr="005B3D78">
        <w:rPr>
          <w:sz w:val="14"/>
        </w:rPr>
        <w:t xml:space="preserve">, an analyst with the Arms Control Association, told The Daily Beast. But that was long before Trump’s rise as a political force. In 2017, the former reality-T.V. star declared NATO "obsolete." In Brussels on July 11, Trump again questioned the organization's usefulness. "What good is NATO?" he asked. The next day at a meeting of NATO leaders, Trump threatened that he might "do his own thing" if alliance members didn't immediately increase their military spending. Trump's words sent a chill through European capitals. The United States is by far the biggest military spender in NATO and, according to Mark </w:t>
      </w:r>
      <w:proofErr w:type="spellStart"/>
      <w:r w:rsidRPr="005B3D78">
        <w:rPr>
          <w:sz w:val="14"/>
        </w:rPr>
        <w:t>Simakovsky</w:t>
      </w:r>
      <w:proofErr w:type="spellEnd"/>
      <w:r w:rsidRPr="005B3D78">
        <w:rPr>
          <w:sz w:val="14"/>
        </w:rPr>
        <w:t xml:space="preserve">, a fellow with the Atlantic Council's Eurasia Center, the "glue" that holds the alliance together. "Don't forget, </w:t>
      </w:r>
      <w:r w:rsidRPr="005B3D78">
        <w:rPr>
          <w:rStyle w:val="Emphasis"/>
        </w:rPr>
        <w:t>there are huge divisions in Europe</w:t>
      </w:r>
      <w:r w:rsidRPr="005B3D78">
        <w:rPr>
          <w:sz w:val="14"/>
        </w:rPr>
        <w:t xml:space="preserve">," </w:t>
      </w:r>
      <w:proofErr w:type="spellStart"/>
      <w:r w:rsidRPr="005B3D78">
        <w:rPr>
          <w:sz w:val="14"/>
        </w:rPr>
        <w:t>Simakovsky</w:t>
      </w:r>
      <w:proofErr w:type="spellEnd"/>
      <w:r w:rsidRPr="005B3D78">
        <w:rPr>
          <w:sz w:val="14"/>
        </w:rPr>
        <w:t xml:space="preserve"> said. NATO's 29 member states range from illiberal Turkey, Hungary and Poland on the alliance's eastern flank to stalwarts France and Germany at the heart of the continent and the restive United Kingdom in the west. </w:t>
      </w:r>
      <w:r w:rsidRPr="005B3D78">
        <w:rPr>
          <w:rStyle w:val="StyleUnderline"/>
        </w:rPr>
        <w:t>At present just two non-U.S. NATO states</w:t>
      </w:r>
      <w:r w:rsidRPr="005B3D78">
        <w:rPr>
          <w:sz w:val="14"/>
        </w:rPr>
        <w:t xml:space="preserve"> – the U.K. and France – </w:t>
      </w:r>
      <w:r w:rsidRPr="005B3D78">
        <w:rPr>
          <w:rStyle w:val="StyleUnderline"/>
        </w:rPr>
        <w:t>possess nuclear weapons.</w:t>
      </w:r>
      <w:r w:rsidRPr="005B3D78">
        <w:rPr>
          <w:sz w:val="14"/>
        </w:rPr>
        <w:t xml:space="preserve"> </w:t>
      </w:r>
      <w:r w:rsidRPr="005B3D78">
        <w:rPr>
          <w:rStyle w:val="StyleUnderline"/>
        </w:rPr>
        <w:t>France fields around 300 nukes. The U.K., around 215.</w:t>
      </w:r>
      <w:r w:rsidRPr="005B3D78">
        <w:rPr>
          <w:sz w:val="14"/>
        </w:rPr>
        <w:t xml:space="preserve"> By contrast, </w:t>
      </w:r>
      <w:r w:rsidRPr="005B3D78">
        <w:rPr>
          <w:rStyle w:val="StyleUnderline"/>
        </w:rPr>
        <w:t>the U</w:t>
      </w:r>
      <w:r w:rsidRPr="005B3D78">
        <w:rPr>
          <w:sz w:val="14"/>
        </w:rPr>
        <w:t xml:space="preserve">nited </w:t>
      </w:r>
      <w:r w:rsidRPr="005B3D78">
        <w:rPr>
          <w:rStyle w:val="StyleUnderline"/>
        </w:rPr>
        <w:t>S</w:t>
      </w:r>
      <w:r w:rsidRPr="005B3D78">
        <w:rPr>
          <w:sz w:val="14"/>
        </w:rPr>
        <w:t xml:space="preserve">tates </w:t>
      </w:r>
      <w:r w:rsidRPr="005B3D78">
        <w:rPr>
          <w:rStyle w:val="StyleUnderline"/>
        </w:rPr>
        <w:t>maintains</w:t>
      </w:r>
      <w:r w:rsidRPr="005B3D78">
        <w:rPr>
          <w:sz w:val="14"/>
        </w:rPr>
        <w:t xml:space="preserve"> an arsenal of </w:t>
      </w:r>
      <w:r w:rsidRPr="005B3D78">
        <w:rPr>
          <w:rStyle w:val="StyleUnderline"/>
        </w:rPr>
        <w:t>no fewer than 3,800</w:t>
      </w:r>
      <w:r w:rsidRPr="005B3D78">
        <w:rPr>
          <w:sz w:val="14"/>
        </w:rPr>
        <w:t xml:space="preserve"> atomic warheads, only slightly fewer than Russia possesses. The U.S. military keeps 180 warheads in Europe for use by its own forces and the forces of certain NATO members, most notably Germany. Practically speaking, America is Europe's nuclear shield. Under Article V of the NATO charter, an </w:t>
      </w:r>
      <w:r w:rsidRPr="005B3D78">
        <w:rPr>
          <w:rStyle w:val="StyleUnderline"/>
        </w:rPr>
        <w:t>attack on any NATO state represents an attack on every other state</w:t>
      </w:r>
      <w:r w:rsidRPr="005B3D78">
        <w:rPr>
          <w:sz w:val="14"/>
        </w:rPr>
        <w:t xml:space="preserve"> – and </w:t>
      </w:r>
      <w:r w:rsidRPr="005B3D78">
        <w:rPr>
          <w:rStyle w:val="StyleUnderline"/>
        </w:rPr>
        <w:t xml:space="preserve">the alliance is obligated to respond. </w:t>
      </w:r>
      <w:r w:rsidRPr="005B3D78">
        <w:rPr>
          <w:rStyle w:val="Emphasis"/>
        </w:rPr>
        <w:t>That applies to a nuclear strike as well as conventional attack</w:t>
      </w:r>
      <w:r w:rsidRPr="005B3D78">
        <w:rPr>
          <w:sz w:val="14"/>
        </w:rPr>
        <w:t xml:space="preserve">. If Russia nuked, say, Lithuania or Poland, the United States would be obligated to nuke Russia right back. That mutual nuclear threat has helped to keep the peace in Europe since the Soviet Union exploded its first atomic bomb in a test in 1949, the same year as NATO's founding. But </w:t>
      </w:r>
      <w:r w:rsidRPr="005B3D78">
        <w:rPr>
          <w:rStyle w:val="StyleUnderline"/>
        </w:rPr>
        <w:t>with France and the U.K. possessing so few atomic warheads</w:t>
      </w:r>
      <w:r w:rsidRPr="005B3D78">
        <w:rPr>
          <w:sz w:val="14"/>
        </w:rPr>
        <w:t xml:space="preserve"> compared to Russia, </w:t>
      </w:r>
      <w:r w:rsidRPr="005B3D78">
        <w:rPr>
          <w:rStyle w:val="Emphasis"/>
        </w:rPr>
        <w:t>deterrence in Europe could begin to collapse without American nukes</w:t>
      </w:r>
      <w:r w:rsidRPr="005B3D78">
        <w:rPr>
          <w:sz w:val="14"/>
        </w:rPr>
        <w:t xml:space="preserve">. And </w:t>
      </w:r>
      <w:r w:rsidRPr="005B3D78">
        <w:rPr>
          <w:rStyle w:val="Emphasis"/>
        </w:rPr>
        <w:t>that risk could drive European countries to create their own</w:t>
      </w:r>
      <w:r w:rsidRPr="005B3D78">
        <w:rPr>
          <w:sz w:val="14"/>
        </w:rPr>
        <w:t>, more powerful deterrents – either collectively or individually. "</w:t>
      </w:r>
      <w:r w:rsidRPr="005B3D78">
        <w:rPr>
          <w:rStyle w:val="StyleUnderline"/>
        </w:rPr>
        <w:t>The loss of U.S. reliability to deter aggression</w:t>
      </w:r>
      <w:r w:rsidRPr="005B3D78">
        <w:rPr>
          <w:sz w:val="14"/>
        </w:rPr>
        <w:t xml:space="preserve"> against NATO Europe </w:t>
      </w:r>
      <w:r w:rsidRPr="005B3D78">
        <w:rPr>
          <w:rStyle w:val="Emphasis"/>
        </w:rPr>
        <w:t>would prompt France and the U.K. to expand their nuclear capabilities</w:t>
      </w:r>
      <w:r w:rsidRPr="005B3D78">
        <w:rPr>
          <w:sz w:val="14"/>
        </w:rPr>
        <w:t xml:space="preserve"> </w:t>
      </w:r>
      <w:r w:rsidRPr="005B3D78">
        <w:rPr>
          <w:rStyle w:val="Emphasis"/>
        </w:rPr>
        <w:t>and Germany and other non-nuclear countries to consider building their own nuclear arsenals</w:t>
      </w:r>
      <w:r w:rsidRPr="005B3D78">
        <w:rPr>
          <w:sz w:val="14"/>
        </w:rPr>
        <w:t xml:space="preserve"> </w:t>
      </w:r>
      <w:r w:rsidRPr="005B3D78">
        <w:rPr>
          <w:rStyle w:val="Emphasis"/>
        </w:rPr>
        <w:t>despite strong public opposition</w:t>
      </w:r>
      <w:r w:rsidRPr="005B3D78">
        <w:rPr>
          <w:sz w:val="14"/>
        </w:rPr>
        <w:t xml:space="preserve">," Blair said. Some European officials are already thinking in those terms. In 2017, </w:t>
      </w:r>
      <w:proofErr w:type="spellStart"/>
      <w:r w:rsidRPr="005B3D78">
        <w:rPr>
          <w:sz w:val="14"/>
        </w:rPr>
        <w:t>Jaroslaw</w:t>
      </w:r>
      <w:proofErr w:type="spellEnd"/>
      <w:r w:rsidRPr="005B3D78">
        <w:rPr>
          <w:sz w:val="14"/>
        </w:rPr>
        <w:t xml:space="preserve"> Kaczynski, chairman of Poland’s ruling Law and Justice Party, called for Europe to build up a combined nuclear arsenal as powerful as Russia's own arsenal. Conservative German parliamentarian </w:t>
      </w:r>
      <w:proofErr w:type="spellStart"/>
      <w:r w:rsidRPr="005B3D78">
        <w:rPr>
          <w:sz w:val="14"/>
        </w:rPr>
        <w:t>Roderich</w:t>
      </w:r>
      <w:proofErr w:type="spellEnd"/>
      <w:r w:rsidRPr="005B3D78">
        <w:rPr>
          <w:sz w:val="14"/>
        </w:rPr>
        <w:t xml:space="preserve"> </w:t>
      </w:r>
      <w:proofErr w:type="spellStart"/>
      <w:r w:rsidRPr="005B3D78">
        <w:rPr>
          <w:sz w:val="14"/>
        </w:rPr>
        <w:t>Kiesewetter</w:t>
      </w:r>
      <w:proofErr w:type="spellEnd"/>
      <w:r w:rsidRPr="005B3D78">
        <w:rPr>
          <w:sz w:val="14"/>
        </w:rPr>
        <w:t xml:space="preserve"> endorsed the idea. If the United States were to leave NATO, Europe could build its own deterrent under the umbrella of a diminished NATO structure, or opt for a new structure based on the European Union. In the last decade or so, the E.U. has begun to establish a rudimentary military organization, but has deployed troops only rarely – and then mostly in Africa on peacekeeping duties. The realignment could get complicated. Albania, Canada, Iceland, Norway and Turkey are in NATO, but aren't in the E.U. Austria, Finland, Ireland, Malta and Sweden are in the E.U., but aren't in NATO. Ireland, for one, is strictly opposed to nuclear weapons. "There are European Union members with nuclear capabilities, but how those capabilities would be employed outside of a NATO context – it's never been fleshed out," </w:t>
      </w:r>
      <w:proofErr w:type="spellStart"/>
      <w:r w:rsidRPr="005B3D78">
        <w:rPr>
          <w:sz w:val="14"/>
        </w:rPr>
        <w:t>Simakovsky</w:t>
      </w:r>
      <w:proofErr w:type="spellEnd"/>
      <w:r w:rsidRPr="005B3D78">
        <w:rPr>
          <w:sz w:val="14"/>
        </w:rPr>
        <w:t xml:space="preserve"> said. For Trump </w:t>
      </w:r>
      <w:r w:rsidRPr="005B3D78">
        <w:rPr>
          <w:rStyle w:val="StyleUnderline"/>
        </w:rPr>
        <w:t>to even threaten to pull back America's atomic umbrella is dangerous</w:t>
      </w:r>
      <w:r w:rsidRPr="005B3D78">
        <w:rPr>
          <w:sz w:val="14"/>
        </w:rPr>
        <w:t xml:space="preserve">, </w:t>
      </w:r>
      <w:proofErr w:type="spellStart"/>
      <w:r w:rsidRPr="005B3D78">
        <w:rPr>
          <w:sz w:val="14"/>
        </w:rPr>
        <w:t>Simakovsky</w:t>
      </w:r>
      <w:proofErr w:type="spellEnd"/>
      <w:r w:rsidRPr="005B3D78">
        <w:rPr>
          <w:sz w:val="14"/>
        </w:rPr>
        <w:t xml:space="preserve"> said. "</w:t>
      </w:r>
      <w:r w:rsidRPr="005B3D78">
        <w:rPr>
          <w:rStyle w:val="StyleUnderline"/>
        </w:rPr>
        <w:t>What it encourages is instability</w:t>
      </w:r>
      <w:r w:rsidRPr="005B3D78">
        <w:rPr>
          <w:sz w:val="14"/>
        </w:rPr>
        <w:t xml:space="preserve">." And </w:t>
      </w:r>
      <w:r w:rsidRPr="005B3D78">
        <w:rPr>
          <w:rStyle w:val="StyleUnderline"/>
        </w:rPr>
        <w:t>that instability</w:t>
      </w:r>
      <w:r w:rsidRPr="005B3D78">
        <w:rPr>
          <w:sz w:val="14"/>
        </w:rPr>
        <w:t xml:space="preserve"> – and the resulting mistrust between former allies – </w:t>
      </w:r>
      <w:r w:rsidRPr="005B3D78">
        <w:rPr>
          <w:rStyle w:val="StyleUnderline"/>
        </w:rPr>
        <w:t>plays into the hands of</w:t>
      </w:r>
      <w:r w:rsidRPr="005B3D78">
        <w:rPr>
          <w:sz w:val="14"/>
        </w:rPr>
        <w:t xml:space="preserve"> Russian president Vladimir </w:t>
      </w:r>
      <w:r w:rsidRPr="005B3D78">
        <w:rPr>
          <w:rStyle w:val="StyleUnderline"/>
        </w:rPr>
        <w:t>Putin</w:t>
      </w:r>
      <w:r w:rsidRPr="005B3D78">
        <w:rPr>
          <w:sz w:val="14"/>
        </w:rPr>
        <w:t xml:space="preserve">. It could even, in the most extreme scenario, tempt Putin to launch his own limited nuclear strike in the context of a wider war in Europe. In the last decade Russia has invaded two of its European neighbors – Ukraine in 2014 and the Republic of Georgia in 2008. Neither Georgia nor Ukraine is a full member of NATO, although both countries have </w:t>
      </w:r>
      <w:proofErr w:type="spellStart"/>
      <w:r w:rsidRPr="005B3D78">
        <w:rPr>
          <w:sz w:val="14"/>
        </w:rPr>
        <w:t>signalled</w:t>
      </w:r>
      <w:proofErr w:type="spellEnd"/>
      <w:r w:rsidRPr="005B3D78">
        <w:rPr>
          <w:sz w:val="14"/>
        </w:rPr>
        <w:t xml:space="preserve"> their desire to join the alliance. The Eastern European states of Lithuania, Latvia and Estonia – all former Soviet republics – and Poland, formerly a Soviet satellite, are NATO members and view themselves as the main targets of Russia's aggression. This year, Russia deployed nuclear weapons to Kaliningrad, a Russian enclave on the Baltic Sea between Poland and Lithuania. The Trump administration criticized the Russian deployment as "destabilizing." But the greater threat of destabilization comes from the administration itself as it continues to dismantle rhetorically a security structure that has preserved the peace – and deterred nuclear war – in Europe since 1949. "</w:t>
      </w:r>
      <w:r w:rsidRPr="005B3D78">
        <w:rPr>
          <w:rStyle w:val="StyleUnderline"/>
        </w:rPr>
        <w:t>If Putin somehow decides to cross the nuclear threshold, it won’t be because he thinks we don’t have enough nuclear weapons</w:t>
      </w:r>
      <w:r w:rsidRPr="005B3D78">
        <w:rPr>
          <w:sz w:val="14"/>
        </w:rPr>
        <w:t xml:space="preserve">," </w:t>
      </w:r>
      <w:proofErr w:type="spellStart"/>
      <w:r w:rsidRPr="005B3D78">
        <w:rPr>
          <w:sz w:val="14"/>
        </w:rPr>
        <w:t>Reif</w:t>
      </w:r>
      <w:proofErr w:type="spellEnd"/>
      <w:r w:rsidRPr="005B3D78">
        <w:rPr>
          <w:sz w:val="14"/>
        </w:rPr>
        <w:t xml:space="preserve"> said. "</w:t>
      </w:r>
      <w:r w:rsidRPr="005B3D78">
        <w:rPr>
          <w:rStyle w:val="StyleUnderline"/>
        </w:rPr>
        <w:t>It will be based on a political calculation that he has a greater stake in the conflict and</w:t>
      </w:r>
      <w:r w:rsidRPr="005B3D78">
        <w:rPr>
          <w:sz w:val="14"/>
        </w:rPr>
        <w:t xml:space="preserve"> we and </w:t>
      </w:r>
      <w:r w:rsidRPr="005B3D78">
        <w:rPr>
          <w:rStyle w:val="StyleUnderline"/>
        </w:rPr>
        <w:t>our allies won’t be willing to run the risk of escalation</w:t>
      </w:r>
      <w:r w:rsidRPr="005B3D78">
        <w:rPr>
          <w:sz w:val="14"/>
        </w:rPr>
        <w:t xml:space="preserve">." The alternative is only less awful. That, in the absence of America's nuclear guarantee as part of a transatlantic alliance, </w:t>
      </w:r>
      <w:r w:rsidRPr="005B3D78">
        <w:rPr>
          <w:rStyle w:val="Emphasis"/>
        </w:rPr>
        <w:t>Europe might build up a large nuclear arsenal of its own and supercharge global atomic proliferation</w:t>
      </w:r>
      <w:r w:rsidRPr="005B3D78">
        <w:rPr>
          <w:sz w:val="14"/>
        </w:rPr>
        <w:t xml:space="preserve">. "Nothing would do more to cause nuclear anarchy than wrecking NATO," Blair said. </w:t>
      </w:r>
    </w:p>
    <w:p w:rsidR="0006252A" w:rsidRDefault="0006252A" w:rsidP="0006252A">
      <w:pPr>
        <w:pStyle w:val="Heading3"/>
      </w:pPr>
      <w:r>
        <w:t>I/L – Russian Aggression</w:t>
      </w:r>
    </w:p>
    <w:p w:rsidR="0006252A" w:rsidRDefault="0006252A" w:rsidP="0006252A">
      <w:pPr>
        <w:pStyle w:val="Heading4"/>
      </w:pPr>
      <w:r>
        <w:t>US-EU defense cooperation is key to deter Russian aggression and expansionism</w:t>
      </w:r>
    </w:p>
    <w:p w:rsidR="0006252A" w:rsidRPr="00D92C39" w:rsidRDefault="0006252A" w:rsidP="0006252A">
      <w:r w:rsidRPr="00D92C39">
        <w:rPr>
          <w:rStyle w:val="Style13ptBold"/>
        </w:rPr>
        <w:t>Emmott &amp; Ali 18</w:t>
      </w:r>
      <w:r>
        <w:t xml:space="preserve"> (Robin, senior correspondent, </w:t>
      </w:r>
      <w:proofErr w:type="spellStart"/>
      <w:r>
        <w:t>Idress</w:t>
      </w:r>
      <w:proofErr w:type="spellEnd"/>
      <w:r>
        <w:t xml:space="preserve">, foreign policy correspondent, Reuters, “U.S. pushes NATO to ready more forces to deter Russian threat,” </w:t>
      </w:r>
      <w:hyperlink r:id="rId49" w:history="1">
        <w:r w:rsidRPr="00111245">
          <w:rPr>
            <w:rStyle w:val="Hyperlink"/>
          </w:rPr>
          <w:t>https://www.reuters.com/article/us-nato-russia/u-s-pushes-nato-to-ready-more-forces-to-deter-russian-threat-idUSKCN1J11L4</w:t>
        </w:r>
      </w:hyperlink>
      <w:r>
        <w:t>, 6/5/2018, 6/29/2019) DG</w:t>
      </w:r>
    </w:p>
    <w:p w:rsidR="0006252A" w:rsidRDefault="0006252A" w:rsidP="0006252A">
      <w:pPr>
        <w:rPr>
          <w:sz w:val="14"/>
        </w:rPr>
      </w:pPr>
      <w:r w:rsidRPr="00D92C39">
        <w:rPr>
          <w:sz w:val="14"/>
        </w:rPr>
        <w:t xml:space="preserve">BRUSSELS/WASHINGTON (Reuters) - </w:t>
      </w:r>
      <w:r w:rsidRPr="00D92C39">
        <w:rPr>
          <w:rStyle w:val="StyleUnderline"/>
        </w:rPr>
        <w:t>The U</w:t>
      </w:r>
      <w:r w:rsidRPr="00D92C39">
        <w:rPr>
          <w:sz w:val="14"/>
        </w:rPr>
        <w:t xml:space="preserve">nited </w:t>
      </w:r>
      <w:r w:rsidRPr="00D92C39">
        <w:rPr>
          <w:rStyle w:val="StyleUnderline"/>
        </w:rPr>
        <w:t>S</w:t>
      </w:r>
      <w:r w:rsidRPr="00D92C39">
        <w:rPr>
          <w:sz w:val="14"/>
        </w:rPr>
        <w:t xml:space="preserve">tates </w:t>
      </w:r>
      <w:r w:rsidRPr="00D92C39">
        <w:rPr>
          <w:rStyle w:val="StyleUnderline"/>
        </w:rPr>
        <w:t xml:space="preserve">is pressing its European allies to get more NATO battalions, ships and planes ready for combat, </w:t>
      </w:r>
      <w:r w:rsidRPr="00D92C39">
        <w:rPr>
          <w:sz w:val="14"/>
        </w:rPr>
        <w:t xml:space="preserve">officials say, </w:t>
      </w:r>
      <w:r w:rsidRPr="00D92C39">
        <w:rPr>
          <w:rStyle w:val="Emphasis"/>
        </w:rPr>
        <w:t>in a fresh move to shore up NATO’s deterrence against any Russian attack</w:t>
      </w:r>
      <w:r w:rsidRPr="00D92C39">
        <w:rPr>
          <w:sz w:val="14"/>
        </w:rPr>
        <w:t xml:space="preserve">. U.S. Secretary of </w:t>
      </w:r>
      <w:proofErr w:type="spellStart"/>
      <w:r w:rsidRPr="00D92C39">
        <w:rPr>
          <w:sz w:val="14"/>
        </w:rPr>
        <w:t>Defence</w:t>
      </w:r>
      <w:proofErr w:type="spellEnd"/>
      <w:r w:rsidRPr="00D92C39">
        <w:rPr>
          <w:sz w:val="14"/>
        </w:rPr>
        <w:t xml:space="preserve"> Jim </w:t>
      </w:r>
      <w:r w:rsidRPr="00D92C39">
        <w:rPr>
          <w:rStyle w:val="StyleUnderline"/>
        </w:rPr>
        <w:t>Mattis will seek broad agreement for the plan in Brussels</w:t>
      </w:r>
      <w:r w:rsidRPr="00D92C39">
        <w:rPr>
          <w:sz w:val="14"/>
        </w:rPr>
        <w:t xml:space="preserve"> on Thursday whe</w:t>
      </w:r>
      <w:r w:rsidRPr="00D92C39">
        <w:rPr>
          <w:rStyle w:val="StyleUnderline"/>
        </w:rPr>
        <w:t xml:space="preserve">n alliance </w:t>
      </w:r>
      <w:proofErr w:type="spellStart"/>
      <w:r w:rsidRPr="00D92C39">
        <w:rPr>
          <w:rStyle w:val="StyleUnderline"/>
        </w:rPr>
        <w:t>defence</w:t>
      </w:r>
      <w:proofErr w:type="spellEnd"/>
      <w:r w:rsidRPr="00D92C39">
        <w:rPr>
          <w:rStyle w:val="StyleUnderline"/>
        </w:rPr>
        <w:t xml:space="preserve"> ministers meet, laying the ground for endorsement by NATO leaders at a summit in July,</w:t>
      </w:r>
      <w:r w:rsidRPr="00D92C39">
        <w:rPr>
          <w:sz w:val="14"/>
        </w:rPr>
        <w:t xml:space="preserve"> four U.S. and NATO officials and diplomats told Reuters. Known as 30-30-30-30, the plan would require NATO to have 30 land battalions, 30 air fighter squadrons and 30 ships ready to deploy within 30 days of being put on alert. It does not discuss specific troop numbers or a deadline for setting up the strategy. The size of battalions vary across NATO, from 600 to 1,000 soldiers. </w:t>
      </w:r>
      <w:r w:rsidRPr="00D92C39">
        <w:rPr>
          <w:rStyle w:val="StyleUnderline"/>
        </w:rPr>
        <w:t>That lays down a challenge for European governments, pilloried by</w:t>
      </w:r>
      <w:r w:rsidRPr="00D92C39">
        <w:rPr>
          <w:sz w:val="14"/>
        </w:rPr>
        <w:t xml:space="preserve"> U.S. President Donald </w:t>
      </w:r>
      <w:r w:rsidRPr="00D92C39">
        <w:rPr>
          <w:rStyle w:val="StyleUnderline"/>
        </w:rPr>
        <w:t>Trump for slashing military spending after the Cold War</w:t>
      </w:r>
      <w:r w:rsidRPr="00D92C39">
        <w:rPr>
          <w:sz w:val="14"/>
        </w:rPr>
        <w:t>, to remedy long-running problems with helicopters and jets that are grounded for lack of parts. “</w:t>
      </w:r>
      <w:r w:rsidRPr="00D92C39">
        <w:rPr>
          <w:rStyle w:val="Emphasis"/>
        </w:rPr>
        <w:t>We have an adversary (Russia) that can move quickly into the Baltics and Poland in a ground attack</w:t>
      </w:r>
      <w:r w:rsidRPr="00D92C39">
        <w:rPr>
          <w:sz w:val="14"/>
        </w:rPr>
        <w:t>,” said one senior NATO diplomat who was briefed on the U.S. plans. “</w:t>
      </w:r>
      <w:r w:rsidRPr="00D92C39">
        <w:rPr>
          <w:rStyle w:val="Emphasis"/>
        </w:rPr>
        <w:t xml:space="preserve">We don’t have the luxury of taking months to </w:t>
      </w:r>
      <w:proofErr w:type="spellStart"/>
      <w:r w:rsidRPr="00D92C39">
        <w:rPr>
          <w:rStyle w:val="Emphasis"/>
        </w:rPr>
        <w:t>mobilise</w:t>
      </w:r>
      <w:proofErr w:type="spellEnd"/>
      <w:r w:rsidRPr="00D92C39">
        <w:rPr>
          <w:sz w:val="14"/>
        </w:rPr>
        <w:t xml:space="preserve">.” </w:t>
      </w:r>
      <w:r w:rsidRPr="00D92C39">
        <w:rPr>
          <w:rStyle w:val="StyleUnderline"/>
        </w:rPr>
        <w:t>One U.S. official said the initiative was</w:t>
      </w:r>
      <w:r w:rsidRPr="00D92C39">
        <w:rPr>
          <w:sz w:val="14"/>
        </w:rPr>
        <w:t xml:space="preserve"> primarily </w:t>
      </w:r>
      <w:r w:rsidRPr="00D92C39">
        <w:rPr>
          <w:rStyle w:val="Emphasis"/>
        </w:rPr>
        <w:t>aimed at countering Russia</w:t>
      </w:r>
      <w:r w:rsidRPr="00D92C39">
        <w:rPr>
          <w:sz w:val="14"/>
        </w:rPr>
        <w:t xml:space="preserve"> and fit with the Pentagon’s 2018 National </w:t>
      </w:r>
      <w:proofErr w:type="spellStart"/>
      <w:r w:rsidRPr="00D92C39">
        <w:rPr>
          <w:sz w:val="14"/>
        </w:rPr>
        <w:t>Defence</w:t>
      </w:r>
      <w:proofErr w:type="spellEnd"/>
      <w:r w:rsidRPr="00D92C39">
        <w:rPr>
          <w:sz w:val="14"/>
        </w:rPr>
        <w:t xml:space="preserve"> Strategy, which accuses Moscow of seeking to “shatter the North Atlantic Treaty </w:t>
      </w:r>
      <w:proofErr w:type="spellStart"/>
      <w:r w:rsidRPr="00D92C39">
        <w:rPr>
          <w:sz w:val="14"/>
        </w:rPr>
        <w:t>Organisation</w:t>
      </w:r>
      <w:proofErr w:type="spellEnd"/>
      <w:r w:rsidRPr="00D92C39">
        <w:rPr>
          <w:sz w:val="14"/>
        </w:rPr>
        <w:t xml:space="preserve">.” </w:t>
      </w:r>
      <w:r w:rsidRPr="00D92C39">
        <w:rPr>
          <w:rStyle w:val="StyleUnderline"/>
        </w:rPr>
        <w:t>Russia’s war games last year, involving</w:t>
      </w:r>
      <w:r w:rsidRPr="00D92C39">
        <w:rPr>
          <w:sz w:val="14"/>
        </w:rPr>
        <w:t xml:space="preserve"> what Western officials said were </w:t>
      </w:r>
      <w:r w:rsidRPr="00D92C39">
        <w:rPr>
          <w:rStyle w:val="StyleUnderline"/>
        </w:rPr>
        <w:t>100,000 troops,</w:t>
      </w:r>
      <w:r w:rsidRPr="00D92C39">
        <w:rPr>
          <w:sz w:val="14"/>
        </w:rPr>
        <w:t xml:space="preserve"> also </w:t>
      </w:r>
      <w:r w:rsidRPr="00D92C39">
        <w:rPr>
          <w:rStyle w:val="StyleUnderline"/>
        </w:rPr>
        <w:t xml:space="preserve">prompted concerns about accidental conflicts </w:t>
      </w:r>
      <w:r w:rsidRPr="00D92C39">
        <w:rPr>
          <w:sz w:val="14"/>
        </w:rPr>
        <w:t xml:space="preserve">that could be triggered by such exercises, or any incursions into Russian-speaking regions in the Baltics. The Kremlin firmly rejects any such aims and says NATO is the security threat in eastern Europe. “This idea, even if it flies, which I hope it won’t, would only increase tensions in an increasingly sensitive part of Europe,” Russia’s envoy to the European Union, Vladimir </w:t>
      </w:r>
      <w:proofErr w:type="spellStart"/>
      <w:r w:rsidRPr="00D92C39">
        <w:rPr>
          <w:sz w:val="14"/>
        </w:rPr>
        <w:t>Chizhov</w:t>
      </w:r>
      <w:proofErr w:type="spellEnd"/>
      <w:r w:rsidRPr="00D92C39">
        <w:rPr>
          <w:sz w:val="14"/>
        </w:rPr>
        <w:t xml:space="preserve">, told reporters when asked about the proposal. Wrong-footed by Moscow with Russia’s seizure of Crimea in 2014 and its intervention in Syria’s war in 2015, the United States is distrustful of the Kremlin’s public message and wants to be ready for any eventuality. WHOSE TROOPS? With more than 2 million troops, </w:t>
      </w:r>
      <w:r w:rsidRPr="00D92C39">
        <w:rPr>
          <w:rStyle w:val="StyleUnderline"/>
        </w:rPr>
        <w:t>NATO forces outnumber Russia’s, whose active duty members are around 830,000</w:t>
      </w:r>
      <w:r w:rsidRPr="00D92C39">
        <w:rPr>
          <w:sz w:val="14"/>
        </w:rPr>
        <w:t xml:space="preserve">, according to the International Institute of Strategic Studies, a British-based military think-tank. </w:t>
      </w:r>
      <w:r w:rsidRPr="00D92C39">
        <w:rPr>
          <w:rStyle w:val="StyleUnderline"/>
        </w:rPr>
        <w:t>Russia’s annexation of Crimea prompted NATO to set up a</w:t>
      </w:r>
      <w:r w:rsidRPr="00D92C39">
        <w:rPr>
          <w:sz w:val="14"/>
        </w:rPr>
        <w:t xml:space="preserve"> small, rapid-reaction “</w:t>
      </w:r>
      <w:r w:rsidRPr="00D92C39">
        <w:rPr>
          <w:rStyle w:val="StyleUnderline"/>
        </w:rPr>
        <w:t>spearhead” force and put four battalions in the Baltics and Poland, backed up by U.S. troops and equipment on rotation</w:t>
      </w:r>
      <w:r w:rsidRPr="00D92C39">
        <w:rPr>
          <w:sz w:val="14"/>
        </w:rPr>
        <w:t xml:space="preserve">. But is unclear how fast the alliance could move large troop numbers to its eastern flank and how long it could sustain them. France is already stretched thin in Africa and British cutbacks are reducing the size of deployable forces, officials said. According to a 2016 study by the Rand Corporation, Britain, France, and Germany could each muster a brigade of three or more battalions along with battle tanks and other </w:t>
      </w:r>
      <w:proofErr w:type="spellStart"/>
      <w:r w:rsidRPr="00D92C39">
        <w:rPr>
          <w:sz w:val="14"/>
        </w:rPr>
        <w:t>armour</w:t>
      </w:r>
      <w:proofErr w:type="spellEnd"/>
      <w:r w:rsidRPr="00D92C39">
        <w:rPr>
          <w:sz w:val="14"/>
        </w:rPr>
        <w:t xml:space="preserve"> in around a month. But their resources would be badly strained, leaving little capacity for any other conflicts. Another unknown is how the 30-30-30-30 proposal would fit in with other initiatives aimed at improving European combat readiness and addressing shortfalls in weaponry and other military assets. </w:t>
      </w:r>
      <w:r w:rsidRPr="00D92C39">
        <w:rPr>
          <w:rStyle w:val="StyleUnderline"/>
        </w:rPr>
        <w:t xml:space="preserve">The EU last December formed a </w:t>
      </w:r>
      <w:proofErr w:type="spellStart"/>
      <w:r w:rsidRPr="00D92C39">
        <w:rPr>
          <w:rStyle w:val="StyleUnderline"/>
        </w:rPr>
        <w:t>defence</w:t>
      </w:r>
      <w:proofErr w:type="spellEnd"/>
      <w:r w:rsidRPr="00D92C39">
        <w:rPr>
          <w:rStyle w:val="StyleUnderline"/>
        </w:rPr>
        <w:t xml:space="preserve"> pact to develop crisis-response forces and work together to develop new helicopters and ships</w:t>
      </w:r>
      <w:r w:rsidRPr="00D92C39">
        <w:rPr>
          <w:sz w:val="14"/>
        </w:rPr>
        <w:t>. French President Emmanuel Macron aims to set up a new French-led European “intervention force”. “</w:t>
      </w:r>
      <w:r w:rsidRPr="00D92C39">
        <w:rPr>
          <w:rStyle w:val="StyleUnderline"/>
        </w:rPr>
        <w:t>We only have a certain amount of forces in Europe, and they cannot be committed to every military proposal</w:t>
      </w:r>
      <w:r w:rsidRPr="00D92C39">
        <w:rPr>
          <w:sz w:val="14"/>
        </w:rPr>
        <w:t>,” a second senior NATO diplomat said.</w:t>
      </w:r>
    </w:p>
    <w:p w:rsidR="0006252A" w:rsidRDefault="0006252A" w:rsidP="0006252A">
      <w:pPr>
        <w:pStyle w:val="Heading3"/>
      </w:pPr>
      <w:r>
        <w:t>I/L – Arms Race – Europe</w:t>
      </w:r>
    </w:p>
    <w:p w:rsidR="0006252A" w:rsidRDefault="0006252A" w:rsidP="0006252A">
      <w:pPr>
        <w:pStyle w:val="Heading4"/>
      </w:pPr>
      <w:r>
        <w:t xml:space="preserve">Reassuring European allies is key to avoid a </w:t>
      </w:r>
      <w:r>
        <w:rPr>
          <w:u w:val="single"/>
        </w:rPr>
        <w:t>nuclear arms race</w:t>
      </w:r>
      <w:r>
        <w:t xml:space="preserve"> – the brink is now</w:t>
      </w:r>
    </w:p>
    <w:p w:rsidR="0006252A" w:rsidRPr="00F262CC" w:rsidRDefault="0006252A" w:rsidP="0006252A">
      <w:r w:rsidRPr="00F262CC">
        <w:rPr>
          <w:rStyle w:val="Style13ptBold"/>
        </w:rPr>
        <w:t>Economist 3/14</w:t>
      </w:r>
      <w:r>
        <w:t xml:space="preserve"> (The Economist Print Edition, “What would happen if America left Europe to fend for itself?”, </w:t>
      </w:r>
      <w:hyperlink r:id="rId50" w:history="1">
        <w:r w:rsidRPr="00111245">
          <w:rPr>
            <w:rStyle w:val="Hyperlink"/>
          </w:rPr>
          <w:t>https://www.economist.com/special-report/2019/03/14/what-would-happen-if-america-left-europe-to-fend-for-itself</w:t>
        </w:r>
      </w:hyperlink>
      <w:r>
        <w:t>, 3/14/2019, 6/29/2019) DG</w:t>
      </w:r>
    </w:p>
    <w:p w:rsidR="0006252A" w:rsidRDefault="0006252A" w:rsidP="0006252A">
      <w:pPr>
        <w:rPr>
          <w:sz w:val="14"/>
        </w:rPr>
      </w:pPr>
      <w:r w:rsidRPr="00F262CC">
        <w:rPr>
          <w:sz w:val="14"/>
        </w:rPr>
        <w:t xml:space="preserve">Why, a strategist from Mars might wonder, do </w:t>
      </w:r>
      <w:r w:rsidRPr="006B2B76">
        <w:rPr>
          <w:rStyle w:val="StyleUnderline"/>
        </w:rPr>
        <w:t>Europeans doubt their ability to defend themselves against Russia without American help</w:t>
      </w:r>
      <w:r w:rsidRPr="00F262CC">
        <w:rPr>
          <w:sz w:val="14"/>
        </w:rPr>
        <w:t xml:space="preserve">? The total </w:t>
      </w:r>
      <w:proofErr w:type="spellStart"/>
      <w:r w:rsidRPr="00F262CC">
        <w:rPr>
          <w:sz w:val="14"/>
        </w:rPr>
        <w:t>gdp</w:t>
      </w:r>
      <w:proofErr w:type="spellEnd"/>
      <w:r w:rsidRPr="00F262CC">
        <w:rPr>
          <w:sz w:val="14"/>
        </w:rPr>
        <w:t xml:space="preserve"> of </w:t>
      </w:r>
      <w:proofErr w:type="spellStart"/>
      <w:r w:rsidRPr="00F262CC">
        <w:rPr>
          <w:sz w:val="14"/>
        </w:rPr>
        <w:t>nato’s</w:t>
      </w:r>
      <w:proofErr w:type="spellEnd"/>
      <w:r w:rsidRPr="00F262CC">
        <w:rPr>
          <w:sz w:val="14"/>
        </w:rPr>
        <w:t xml:space="preserve"> European members is more than ten times that of Russia, which has an economy about the size of Spain’s. They spend three-and-a-half times as much on </w:t>
      </w:r>
      <w:proofErr w:type="spellStart"/>
      <w:r w:rsidRPr="00F262CC">
        <w:rPr>
          <w:sz w:val="14"/>
        </w:rPr>
        <w:t>defence</w:t>
      </w:r>
      <w:proofErr w:type="spellEnd"/>
      <w:r w:rsidRPr="00F262CC">
        <w:rPr>
          <w:sz w:val="14"/>
        </w:rPr>
        <w:t xml:space="preserve"> as Russia, which has lately had to cut its budget sharply because of a broader squeeze on its economy. True, Russia has 13 times as many nuclear warheads as western Europe has, but surely Britain and France, the two nuclear powers, have more than enough to deter an attack? </w:t>
      </w:r>
      <w:r w:rsidRPr="006B2B76">
        <w:rPr>
          <w:rStyle w:val="StyleUnderline"/>
        </w:rPr>
        <w:t>For decades Europeans did not need to worry</w:t>
      </w:r>
      <w:r w:rsidRPr="00F262CC">
        <w:rPr>
          <w:sz w:val="14"/>
        </w:rPr>
        <w:t xml:space="preserve"> about the Martian’s question, </w:t>
      </w:r>
      <w:r w:rsidRPr="006B2B76">
        <w:rPr>
          <w:rStyle w:val="Emphasis"/>
        </w:rPr>
        <w:t xml:space="preserve">because America’s commitment to their </w:t>
      </w:r>
      <w:proofErr w:type="spellStart"/>
      <w:r w:rsidRPr="006B2B76">
        <w:rPr>
          <w:rStyle w:val="Emphasis"/>
        </w:rPr>
        <w:t>defence</w:t>
      </w:r>
      <w:proofErr w:type="spellEnd"/>
      <w:r w:rsidRPr="006B2B76">
        <w:rPr>
          <w:rStyle w:val="Emphasis"/>
        </w:rPr>
        <w:t xml:space="preserve"> was not in doubt</w:t>
      </w:r>
      <w:r w:rsidRPr="00F262CC">
        <w:rPr>
          <w:sz w:val="14"/>
        </w:rPr>
        <w:t xml:space="preserve">. </w:t>
      </w:r>
      <w:r w:rsidRPr="006B2B76">
        <w:rPr>
          <w:rStyle w:val="StyleUnderline"/>
        </w:rPr>
        <w:t xml:space="preserve">That has changed. </w:t>
      </w:r>
      <w:r w:rsidRPr="00F262CC">
        <w:rPr>
          <w:sz w:val="14"/>
        </w:rPr>
        <w:t xml:space="preserve">“The times when we could unconditionally rely on others are past,” Angela Merkel told the European Parliament in November. She echoed the call of France’s president, Emmanuel Macron, for “a true European army”. In January the two leaders signed a treaty between France and Germany which includes a mutual-security pledge similar to </w:t>
      </w:r>
      <w:proofErr w:type="spellStart"/>
      <w:r w:rsidRPr="00F262CC">
        <w:rPr>
          <w:sz w:val="14"/>
        </w:rPr>
        <w:t>nato’s</w:t>
      </w:r>
      <w:proofErr w:type="spellEnd"/>
      <w:r w:rsidRPr="00F262CC">
        <w:rPr>
          <w:sz w:val="14"/>
        </w:rPr>
        <w:t xml:space="preserve"> Article 5 (as well as Article 42.7 of the European Union’s Lisbon treaty). </w:t>
      </w:r>
      <w:r w:rsidRPr="006B2B76">
        <w:rPr>
          <w:rStyle w:val="StyleUnderline"/>
        </w:rPr>
        <w:t xml:space="preserve">This is sensitive territory. </w:t>
      </w:r>
      <w:proofErr w:type="spellStart"/>
      <w:r w:rsidRPr="006B2B76">
        <w:rPr>
          <w:rStyle w:val="StyleUnderline"/>
        </w:rPr>
        <w:t>Mr</w:t>
      </w:r>
      <w:proofErr w:type="spellEnd"/>
      <w:r w:rsidRPr="006B2B76">
        <w:rPr>
          <w:rStyle w:val="StyleUnderline"/>
        </w:rPr>
        <w:t xml:space="preserve"> Macron’s talk of a European army,</w:t>
      </w:r>
      <w:r w:rsidRPr="00F262CC">
        <w:rPr>
          <w:sz w:val="14"/>
        </w:rPr>
        <w:t xml:space="preserve"> and of “strategic autonomy”, </w:t>
      </w:r>
      <w:r w:rsidRPr="006B2B76">
        <w:rPr>
          <w:rStyle w:val="StyleUnderline"/>
        </w:rPr>
        <w:t xml:space="preserve">irritates Americans. It is only prudent for Europeans to start hedging their bets against over-reliance on America, </w:t>
      </w:r>
      <w:r w:rsidRPr="00F262CC">
        <w:rPr>
          <w:sz w:val="14"/>
        </w:rPr>
        <w:t xml:space="preserve">but </w:t>
      </w:r>
      <w:r w:rsidRPr="006B2B76">
        <w:rPr>
          <w:rStyle w:val="StyleUnderline"/>
        </w:rPr>
        <w:t>hedging can be costly</w:t>
      </w:r>
      <w:r w:rsidRPr="00F262CC">
        <w:rPr>
          <w:sz w:val="14"/>
        </w:rPr>
        <w:t xml:space="preserve">, and </w:t>
      </w:r>
      <w:r w:rsidRPr="006B2B76">
        <w:rPr>
          <w:rStyle w:val="StyleUnderline"/>
        </w:rPr>
        <w:t>they have to be careful lest the hedge become a wedge</w:t>
      </w:r>
      <w:r w:rsidRPr="00F262CC">
        <w:rPr>
          <w:sz w:val="14"/>
        </w:rPr>
        <w:t xml:space="preserve">, as François </w:t>
      </w:r>
      <w:proofErr w:type="spellStart"/>
      <w:r w:rsidRPr="00F262CC">
        <w:rPr>
          <w:sz w:val="14"/>
        </w:rPr>
        <w:t>Heisbourg</w:t>
      </w:r>
      <w:proofErr w:type="spellEnd"/>
      <w:r w:rsidRPr="00F262CC">
        <w:rPr>
          <w:sz w:val="14"/>
        </w:rPr>
        <w:t xml:space="preserve"> of the </w:t>
      </w:r>
      <w:proofErr w:type="spellStart"/>
      <w:r w:rsidRPr="00F262CC">
        <w:rPr>
          <w:sz w:val="14"/>
        </w:rPr>
        <w:t>Fondation</w:t>
      </w:r>
      <w:proofErr w:type="spellEnd"/>
      <w:r w:rsidRPr="00F262CC">
        <w:rPr>
          <w:sz w:val="14"/>
        </w:rPr>
        <w:t xml:space="preserve"> pour la Recherche </w:t>
      </w:r>
      <w:proofErr w:type="spellStart"/>
      <w:r w:rsidRPr="00F262CC">
        <w:rPr>
          <w:sz w:val="14"/>
        </w:rPr>
        <w:t>Stratégique</w:t>
      </w:r>
      <w:proofErr w:type="spellEnd"/>
      <w:r w:rsidRPr="00F262CC">
        <w:rPr>
          <w:sz w:val="14"/>
        </w:rPr>
        <w:t xml:space="preserve">, a think-tank, pithily puts it. Still, </w:t>
      </w:r>
      <w:proofErr w:type="spellStart"/>
      <w:r w:rsidRPr="00F262CC">
        <w:rPr>
          <w:sz w:val="14"/>
        </w:rPr>
        <w:t>Mr</w:t>
      </w:r>
      <w:proofErr w:type="spellEnd"/>
      <w:r w:rsidRPr="00F262CC">
        <w:rPr>
          <w:sz w:val="14"/>
        </w:rPr>
        <w:t xml:space="preserve"> </w:t>
      </w:r>
      <w:r w:rsidRPr="006B2B76">
        <w:rPr>
          <w:rStyle w:val="StyleUnderline"/>
        </w:rPr>
        <w:t>Trump’s ambivalence about allies is almost an invitation to think through the implications of an end to Pax Americana.</w:t>
      </w:r>
      <w:r w:rsidRPr="00F262CC">
        <w:rPr>
          <w:sz w:val="14"/>
        </w:rPr>
        <w:t xml:space="preserve"> Suppose one morning a tweet announces that the United States is leaving </w:t>
      </w:r>
      <w:proofErr w:type="spellStart"/>
      <w:r w:rsidRPr="00F262CC">
        <w:rPr>
          <w:sz w:val="14"/>
        </w:rPr>
        <w:t>nato</w:t>
      </w:r>
      <w:proofErr w:type="spellEnd"/>
      <w:r w:rsidRPr="00F262CC">
        <w:rPr>
          <w:sz w:val="14"/>
        </w:rPr>
        <w:t xml:space="preserve">. Under Article 13 of the alliance’s founding treaty, a country can cease to be a member one year after notifying the government of the United States. So, bizarrely, </w:t>
      </w:r>
      <w:proofErr w:type="spellStart"/>
      <w:r w:rsidRPr="00F262CC">
        <w:rPr>
          <w:sz w:val="14"/>
        </w:rPr>
        <w:t>Mr</w:t>
      </w:r>
      <w:proofErr w:type="spellEnd"/>
      <w:r w:rsidRPr="00F262CC">
        <w:rPr>
          <w:sz w:val="14"/>
        </w:rPr>
        <w:t xml:space="preserve"> Trump would be serving notice on himself. An optimistic version of what happens next, apart from howls of protest, is that Europe makes a concerted effort to </w:t>
      </w:r>
      <w:proofErr w:type="spellStart"/>
      <w:r w:rsidRPr="00F262CC">
        <w:rPr>
          <w:sz w:val="14"/>
        </w:rPr>
        <w:t>organise</w:t>
      </w:r>
      <w:proofErr w:type="spellEnd"/>
      <w:r w:rsidRPr="00F262CC">
        <w:rPr>
          <w:sz w:val="14"/>
        </w:rPr>
        <w:t xml:space="preserve"> its own </w:t>
      </w:r>
      <w:proofErr w:type="spellStart"/>
      <w:r w:rsidRPr="00F262CC">
        <w:rPr>
          <w:sz w:val="14"/>
        </w:rPr>
        <w:t>defence</w:t>
      </w:r>
      <w:proofErr w:type="spellEnd"/>
      <w:r w:rsidRPr="00F262CC">
        <w:rPr>
          <w:sz w:val="14"/>
        </w:rPr>
        <w:t xml:space="preserve">. Call it Europe United. The conventional wisdom on Europe’s ability to protect its interests may be too defeatist, suggests Kori Schake of the </w:t>
      </w:r>
      <w:proofErr w:type="spellStart"/>
      <w:r w:rsidRPr="00F262CC">
        <w:rPr>
          <w:sz w:val="14"/>
        </w:rPr>
        <w:t>iiss</w:t>
      </w:r>
      <w:proofErr w:type="spellEnd"/>
      <w:r w:rsidRPr="00F262CC">
        <w:rPr>
          <w:sz w:val="14"/>
        </w:rPr>
        <w:t xml:space="preserve">. The middle powers, in which she includes countries like Britain, France, Italy and the Netherlands, have been talking themselves into “exquisite uselessness”, but they have impressive capabilities. And, she argues, “the high-end American way of war is not the only way of war.” A pale shadow Yet </w:t>
      </w:r>
      <w:r w:rsidRPr="006B2B76">
        <w:rPr>
          <w:rStyle w:val="StyleUnderline"/>
        </w:rPr>
        <w:t>the Europeans would immediately face institutional hurdles</w:t>
      </w:r>
      <w:r w:rsidRPr="00F262CC">
        <w:rPr>
          <w:sz w:val="14"/>
        </w:rPr>
        <w:t xml:space="preserve">. Compared with Russia’s top-down system, command and control is hard enough in consensus-bound </w:t>
      </w:r>
      <w:proofErr w:type="spellStart"/>
      <w:r w:rsidRPr="00F262CC">
        <w:rPr>
          <w:sz w:val="14"/>
        </w:rPr>
        <w:t>nato</w:t>
      </w:r>
      <w:proofErr w:type="spellEnd"/>
      <w:r w:rsidRPr="00F262CC">
        <w:rPr>
          <w:sz w:val="14"/>
        </w:rPr>
        <w:t xml:space="preserve">. It would be a bigger challenge for Europeans alone, especially if they did not inherit </w:t>
      </w:r>
      <w:proofErr w:type="spellStart"/>
      <w:r w:rsidRPr="00F262CC">
        <w:rPr>
          <w:sz w:val="14"/>
        </w:rPr>
        <w:t>nato’s</w:t>
      </w:r>
      <w:proofErr w:type="spellEnd"/>
      <w:r w:rsidRPr="00F262CC">
        <w:rPr>
          <w:sz w:val="14"/>
        </w:rPr>
        <w:t xml:space="preserve"> command structure. </w:t>
      </w:r>
      <w:r w:rsidRPr="006B2B76">
        <w:rPr>
          <w:rStyle w:val="StyleUnderline"/>
        </w:rPr>
        <w:t xml:space="preserve">The </w:t>
      </w:r>
      <w:proofErr w:type="spellStart"/>
      <w:r w:rsidRPr="006B2B76">
        <w:rPr>
          <w:rStyle w:val="StyleUnderline"/>
        </w:rPr>
        <w:t>eu</w:t>
      </w:r>
      <w:proofErr w:type="spellEnd"/>
      <w:r w:rsidRPr="006B2B76">
        <w:rPr>
          <w:rStyle w:val="StyleUnderline"/>
        </w:rPr>
        <w:t xml:space="preserve"> may want to take the lead, but military thinking is not in its </w:t>
      </w:r>
      <w:proofErr w:type="spellStart"/>
      <w:r w:rsidRPr="006B2B76">
        <w:rPr>
          <w:rStyle w:val="StyleUnderline"/>
        </w:rPr>
        <w:t>dna</w:t>
      </w:r>
      <w:proofErr w:type="spellEnd"/>
      <w:r w:rsidRPr="00F262CC">
        <w:rPr>
          <w:sz w:val="14"/>
        </w:rPr>
        <w:t xml:space="preserve">. Besides, </w:t>
      </w:r>
      <w:r w:rsidRPr="006B2B76">
        <w:rPr>
          <w:rStyle w:val="StyleUnderline"/>
        </w:rPr>
        <w:t xml:space="preserve">an </w:t>
      </w:r>
      <w:proofErr w:type="spellStart"/>
      <w:r w:rsidRPr="006B2B76">
        <w:rPr>
          <w:rStyle w:val="StyleUnderline"/>
        </w:rPr>
        <w:t>eu</w:t>
      </w:r>
      <w:proofErr w:type="spellEnd"/>
      <w:r w:rsidRPr="006B2B76">
        <w:rPr>
          <w:rStyle w:val="StyleUnderline"/>
        </w:rPr>
        <w:t xml:space="preserve">-only alliance would be a pale shadow of </w:t>
      </w:r>
      <w:proofErr w:type="spellStart"/>
      <w:r w:rsidRPr="006B2B76">
        <w:rPr>
          <w:rStyle w:val="StyleUnderline"/>
        </w:rPr>
        <w:t>nato</w:t>
      </w:r>
      <w:proofErr w:type="spellEnd"/>
      <w:r w:rsidRPr="006B2B76">
        <w:rPr>
          <w:rStyle w:val="StyleUnderline"/>
        </w:rPr>
        <w:t>: after Brexit, non-</w:t>
      </w:r>
      <w:proofErr w:type="spellStart"/>
      <w:r w:rsidRPr="006B2B76">
        <w:rPr>
          <w:rStyle w:val="StyleUnderline"/>
        </w:rPr>
        <w:t>eu</w:t>
      </w:r>
      <w:proofErr w:type="spellEnd"/>
      <w:r w:rsidRPr="006B2B76">
        <w:rPr>
          <w:rStyle w:val="StyleUnderline"/>
        </w:rPr>
        <w:t xml:space="preserve"> countries will account for fully 80% of </w:t>
      </w:r>
      <w:proofErr w:type="spellStart"/>
      <w:r w:rsidRPr="006B2B76">
        <w:rPr>
          <w:rStyle w:val="StyleUnderline"/>
        </w:rPr>
        <w:t>nato</w:t>
      </w:r>
      <w:proofErr w:type="spellEnd"/>
      <w:r w:rsidRPr="006B2B76">
        <w:rPr>
          <w:rStyle w:val="StyleUnderline"/>
        </w:rPr>
        <w:t xml:space="preserve"> </w:t>
      </w:r>
      <w:proofErr w:type="spellStart"/>
      <w:r w:rsidRPr="006B2B76">
        <w:rPr>
          <w:rStyle w:val="StyleUnderline"/>
        </w:rPr>
        <w:t>defence</w:t>
      </w:r>
      <w:proofErr w:type="spellEnd"/>
      <w:r w:rsidRPr="006B2B76">
        <w:rPr>
          <w:rStyle w:val="StyleUnderline"/>
        </w:rPr>
        <w:t xml:space="preserve"> spending</w:t>
      </w:r>
      <w:r w:rsidRPr="00F262CC">
        <w:rPr>
          <w:sz w:val="14"/>
        </w:rPr>
        <w:t xml:space="preserve">. There would be gaps in capabilities, too. How bad these were would depend on the mission, and how many operations were under way at the same time. </w:t>
      </w:r>
      <w:r w:rsidRPr="006B2B76">
        <w:rPr>
          <w:rStyle w:val="StyleUnderline"/>
        </w:rPr>
        <w:t>The European-led interventions</w:t>
      </w:r>
      <w:r w:rsidRPr="00F262CC">
        <w:rPr>
          <w:sz w:val="14"/>
        </w:rPr>
        <w:t xml:space="preserve"> in Libya and Mali </w:t>
      </w:r>
      <w:r w:rsidRPr="006B2B76">
        <w:rPr>
          <w:rStyle w:val="StyleUnderline"/>
        </w:rPr>
        <w:t xml:space="preserve">exposed dependence on America in vital areas such as air-to-air </w:t>
      </w:r>
      <w:proofErr w:type="spellStart"/>
      <w:r w:rsidRPr="006B2B76">
        <w:rPr>
          <w:rStyle w:val="StyleUnderline"/>
        </w:rPr>
        <w:t>refuelling</w:t>
      </w:r>
      <w:proofErr w:type="spellEnd"/>
      <w:r w:rsidRPr="006B2B76">
        <w:rPr>
          <w:rStyle w:val="StyleUnderline"/>
        </w:rPr>
        <w:t xml:space="preserve"> and intelligence, surveillance and reconnaissance. </w:t>
      </w:r>
      <w:r w:rsidRPr="00F262CC">
        <w:rPr>
          <w:sz w:val="14"/>
        </w:rPr>
        <w:t xml:space="preserve">A detailed look at the sort of scenarios Europe might face would help to identify other gaps, and what it would take to fill them. Bastian </w:t>
      </w:r>
      <w:proofErr w:type="spellStart"/>
      <w:r w:rsidRPr="00F262CC">
        <w:rPr>
          <w:sz w:val="14"/>
        </w:rPr>
        <w:t>Giegerich</w:t>
      </w:r>
      <w:proofErr w:type="spellEnd"/>
      <w:r w:rsidRPr="00F262CC">
        <w:rPr>
          <w:sz w:val="14"/>
        </w:rPr>
        <w:t xml:space="preserve"> of the </w:t>
      </w:r>
      <w:proofErr w:type="spellStart"/>
      <w:r w:rsidRPr="00F262CC">
        <w:rPr>
          <w:sz w:val="14"/>
        </w:rPr>
        <w:t>iiss</w:t>
      </w:r>
      <w:proofErr w:type="spellEnd"/>
      <w:r w:rsidRPr="00F262CC">
        <w:rPr>
          <w:sz w:val="14"/>
        </w:rPr>
        <w:t xml:space="preserve">, who is starting to work on such assessments, reckons that realistically the gap-filling could take 15 years or so. That is a long time for places like Poland and the Baltic countries that feel under threat. </w:t>
      </w:r>
      <w:r w:rsidRPr="006B2B76">
        <w:rPr>
          <w:rStyle w:val="StyleUnderline"/>
        </w:rPr>
        <w:t>Fear and mistrust could</w:t>
      </w:r>
      <w:r w:rsidRPr="00F262CC">
        <w:rPr>
          <w:sz w:val="14"/>
        </w:rPr>
        <w:t xml:space="preserve"> quickly </w:t>
      </w:r>
      <w:r w:rsidRPr="006B2B76">
        <w:rPr>
          <w:rStyle w:val="StyleUnderline"/>
        </w:rPr>
        <w:t>conspire to make narrow national interests trump efforts to maintain European unity</w:t>
      </w:r>
      <w:r w:rsidRPr="00F262CC">
        <w:rPr>
          <w:sz w:val="14"/>
        </w:rPr>
        <w:t xml:space="preserve">. Hence a second, perhaps likelier, version of what might follow an American withdrawal: Europe Divided. Jonathan </w:t>
      </w:r>
      <w:proofErr w:type="spellStart"/>
      <w:r w:rsidRPr="00F262CC">
        <w:rPr>
          <w:sz w:val="14"/>
        </w:rPr>
        <w:t>Eyal</w:t>
      </w:r>
      <w:proofErr w:type="spellEnd"/>
      <w:r w:rsidRPr="00F262CC">
        <w:rPr>
          <w:sz w:val="14"/>
        </w:rPr>
        <w:t xml:space="preserve"> of the Royal United Services Institute in London imagines a frenzy of activity, a cacophony of summits—and a </w:t>
      </w:r>
      <w:proofErr w:type="spellStart"/>
      <w:r w:rsidRPr="00F262CC">
        <w:rPr>
          <w:sz w:val="14"/>
        </w:rPr>
        <w:t>renationalisation</w:t>
      </w:r>
      <w:proofErr w:type="spellEnd"/>
      <w:r w:rsidRPr="00F262CC">
        <w:rPr>
          <w:sz w:val="14"/>
        </w:rPr>
        <w:t xml:space="preserve"> of </w:t>
      </w:r>
      <w:proofErr w:type="spellStart"/>
      <w:r w:rsidRPr="00F262CC">
        <w:rPr>
          <w:sz w:val="14"/>
        </w:rPr>
        <w:t>defence</w:t>
      </w:r>
      <w:proofErr w:type="spellEnd"/>
      <w:r w:rsidRPr="00F262CC">
        <w:rPr>
          <w:sz w:val="14"/>
        </w:rPr>
        <w:t xml:space="preserve"> strategies. Lots of countries would seek bilateral deals. In central Europe he would expect an alliance between Poland and Romania to guarantee the eastern border. </w:t>
      </w:r>
      <w:r w:rsidRPr="006B2B76">
        <w:rPr>
          <w:rStyle w:val="Emphasis"/>
        </w:rPr>
        <w:t>The Russians and Chinese would not sit idly by</w:t>
      </w:r>
      <w:r w:rsidRPr="00F262CC">
        <w:rPr>
          <w:sz w:val="14"/>
        </w:rPr>
        <w:t xml:space="preserve">, he says, </w:t>
      </w:r>
      <w:r w:rsidRPr="006B2B76">
        <w:rPr>
          <w:rStyle w:val="Emphasis"/>
        </w:rPr>
        <w:t>but would play their own games with the Greeks, Hungarians and others</w:t>
      </w:r>
      <w:r w:rsidRPr="00F262CC">
        <w:rPr>
          <w:sz w:val="14"/>
        </w:rPr>
        <w:t xml:space="preserve">. </w:t>
      </w:r>
      <w:r w:rsidRPr="006B2B76">
        <w:rPr>
          <w:rStyle w:val="StyleUnderline"/>
        </w:rPr>
        <w:t>It is these games of mistrust that the American security guarantee has</w:t>
      </w:r>
      <w:r w:rsidRPr="00F262CC">
        <w:rPr>
          <w:sz w:val="14"/>
        </w:rPr>
        <w:t xml:space="preserve"> largely </w:t>
      </w:r>
      <w:r w:rsidRPr="006B2B76">
        <w:rPr>
          <w:rStyle w:val="StyleUnderline"/>
        </w:rPr>
        <w:t>helped to avoid. They could all too easily resurface</w:t>
      </w:r>
      <w:r w:rsidRPr="00F262CC">
        <w:rPr>
          <w:sz w:val="14"/>
        </w:rPr>
        <w:t xml:space="preserve">. “Establishing a purely European </w:t>
      </w:r>
      <w:proofErr w:type="spellStart"/>
      <w:r w:rsidRPr="00F262CC">
        <w:rPr>
          <w:sz w:val="14"/>
        </w:rPr>
        <w:t>defence</w:t>
      </w:r>
      <w:proofErr w:type="spellEnd"/>
      <w:r w:rsidRPr="00F262CC">
        <w:rPr>
          <w:sz w:val="14"/>
        </w:rPr>
        <w:t xml:space="preserve">”, warns Michael </w:t>
      </w:r>
      <w:proofErr w:type="spellStart"/>
      <w:r w:rsidRPr="00F262CC">
        <w:rPr>
          <w:sz w:val="14"/>
        </w:rPr>
        <w:t>Rühle</w:t>
      </w:r>
      <w:proofErr w:type="spellEnd"/>
      <w:r w:rsidRPr="00F262CC">
        <w:rPr>
          <w:sz w:val="14"/>
        </w:rPr>
        <w:t xml:space="preserve">, a long-time </w:t>
      </w:r>
      <w:proofErr w:type="spellStart"/>
      <w:r w:rsidRPr="00F262CC">
        <w:rPr>
          <w:sz w:val="14"/>
        </w:rPr>
        <w:t>nato</w:t>
      </w:r>
      <w:proofErr w:type="spellEnd"/>
      <w:r w:rsidRPr="00F262CC">
        <w:rPr>
          <w:sz w:val="14"/>
        </w:rPr>
        <w:t xml:space="preserve"> official, “</w:t>
      </w:r>
      <w:r w:rsidRPr="006B2B76">
        <w:rPr>
          <w:rStyle w:val="StyleUnderline"/>
        </w:rPr>
        <w:t>would overwhelm the Europeans politically, financially and militarily.” That is why a third way forward for Europe looks more attractive</w:t>
      </w:r>
      <w:r w:rsidRPr="00F262CC">
        <w:rPr>
          <w:sz w:val="14"/>
        </w:rPr>
        <w:t xml:space="preserve">: what might be called Europe Upgraded. This would involve the Europeans doing a lot more to improve their capacity in </w:t>
      </w:r>
      <w:proofErr w:type="spellStart"/>
      <w:r w:rsidRPr="00F262CC">
        <w:rPr>
          <w:sz w:val="14"/>
        </w:rPr>
        <w:t>defence</w:t>
      </w:r>
      <w:proofErr w:type="spellEnd"/>
      <w:r w:rsidRPr="00F262CC">
        <w:rPr>
          <w:sz w:val="14"/>
        </w:rPr>
        <w:t xml:space="preserve">, but in ways that would help persuade the Americans to stay in: less loose talk about a European army, more effort to develop capabilities currently lacking. Europe Upgraded sounds like an easy option, but it is not. It would demand cash, creativity and care. </w:t>
      </w:r>
      <w:r w:rsidRPr="006B2B76">
        <w:rPr>
          <w:rStyle w:val="StyleUnderline"/>
        </w:rPr>
        <w:t>A serious push to plug the gaps in Europe’s capabilities would not be cheap</w:t>
      </w:r>
      <w:r w:rsidRPr="00F262CC">
        <w:rPr>
          <w:sz w:val="14"/>
        </w:rPr>
        <w:t xml:space="preserve">. European governments, especially the big ones, would have to find a way to sell far larger </w:t>
      </w:r>
      <w:proofErr w:type="spellStart"/>
      <w:r w:rsidRPr="00F262CC">
        <w:rPr>
          <w:sz w:val="14"/>
        </w:rPr>
        <w:t>defence</w:t>
      </w:r>
      <w:proofErr w:type="spellEnd"/>
      <w:r w:rsidRPr="00F262CC">
        <w:rPr>
          <w:sz w:val="14"/>
        </w:rPr>
        <w:t xml:space="preserve"> budgets to their voters. As for creativity, the European Intervention Initiative, championed by </w:t>
      </w:r>
      <w:proofErr w:type="spellStart"/>
      <w:r w:rsidRPr="00F262CC">
        <w:rPr>
          <w:sz w:val="14"/>
        </w:rPr>
        <w:t>Mr</w:t>
      </w:r>
      <w:proofErr w:type="spellEnd"/>
      <w:r w:rsidRPr="00F262CC">
        <w:rPr>
          <w:sz w:val="14"/>
        </w:rPr>
        <w:t xml:space="preserve"> Macron and launched last year, is an example of the sort of innovation that could help. It is inclusive: its ten members include Finland, not part of </w:t>
      </w:r>
      <w:proofErr w:type="spellStart"/>
      <w:r w:rsidRPr="00F262CC">
        <w:rPr>
          <w:sz w:val="14"/>
        </w:rPr>
        <w:t>nato</w:t>
      </w:r>
      <w:proofErr w:type="spellEnd"/>
      <w:r w:rsidRPr="00F262CC">
        <w:rPr>
          <w:sz w:val="14"/>
        </w:rPr>
        <w:t xml:space="preserve">, and Britain, soon to be out of the </w:t>
      </w:r>
      <w:proofErr w:type="spellStart"/>
      <w:r w:rsidRPr="00F262CC">
        <w:rPr>
          <w:sz w:val="14"/>
        </w:rPr>
        <w:t>eu</w:t>
      </w:r>
      <w:proofErr w:type="spellEnd"/>
      <w:r w:rsidRPr="00F262CC">
        <w:rPr>
          <w:sz w:val="14"/>
        </w:rPr>
        <w:t xml:space="preserve">. The aim is to foster a common strategic culture that will help Europe respond more nimbly to crises in its </w:t>
      </w:r>
      <w:proofErr w:type="spellStart"/>
      <w:r w:rsidRPr="00F262CC">
        <w:rPr>
          <w:sz w:val="14"/>
        </w:rPr>
        <w:t>neighbourhood</w:t>
      </w:r>
      <w:proofErr w:type="spellEnd"/>
      <w:r w:rsidRPr="00F262CC">
        <w:rPr>
          <w:sz w:val="14"/>
        </w:rPr>
        <w:t xml:space="preserve"> without calling for American help. The care is needed to make sure a more robust Europe is seen as supporting </w:t>
      </w:r>
      <w:proofErr w:type="spellStart"/>
      <w:r w:rsidRPr="00F262CC">
        <w:rPr>
          <w:sz w:val="14"/>
        </w:rPr>
        <w:t>nato</w:t>
      </w:r>
      <w:proofErr w:type="spellEnd"/>
      <w:r w:rsidRPr="00F262CC">
        <w:rPr>
          <w:sz w:val="14"/>
        </w:rPr>
        <w:t xml:space="preserve"> rather than undermining it. </w:t>
      </w:r>
      <w:r w:rsidRPr="006B2B76">
        <w:rPr>
          <w:rStyle w:val="StyleUnderline"/>
        </w:rPr>
        <w:t xml:space="preserve">America is suspicious of any duplication of </w:t>
      </w:r>
      <w:proofErr w:type="spellStart"/>
      <w:r w:rsidRPr="006B2B76">
        <w:rPr>
          <w:rStyle w:val="StyleUnderline"/>
        </w:rPr>
        <w:t>nato’s</w:t>
      </w:r>
      <w:proofErr w:type="spellEnd"/>
      <w:r w:rsidRPr="006B2B76">
        <w:rPr>
          <w:rStyle w:val="StyleUnderline"/>
        </w:rPr>
        <w:t xml:space="preserve"> efforts, such as the creation of rival headquarters</w:t>
      </w:r>
      <w:r w:rsidRPr="00F262CC">
        <w:rPr>
          <w:sz w:val="14"/>
        </w:rPr>
        <w:t xml:space="preserve">. And </w:t>
      </w:r>
      <w:r w:rsidRPr="006B2B76">
        <w:rPr>
          <w:rStyle w:val="StyleUnderline"/>
        </w:rPr>
        <w:t xml:space="preserve">bigger spending on </w:t>
      </w:r>
      <w:proofErr w:type="spellStart"/>
      <w:r w:rsidRPr="006B2B76">
        <w:rPr>
          <w:rStyle w:val="StyleUnderline"/>
        </w:rPr>
        <w:t>defence</w:t>
      </w:r>
      <w:proofErr w:type="spellEnd"/>
      <w:r w:rsidRPr="006B2B76">
        <w:rPr>
          <w:rStyle w:val="StyleUnderline"/>
        </w:rPr>
        <w:t xml:space="preserve"> could trigger disputes over industrial protectionism</w:t>
      </w:r>
      <w:r w:rsidRPr="00F262CC">
        <w:rPr>
          <w:sz w:val="14"/>
        </w:rPr>
        <w:t xml:space="preserve">, especially if broader trade rows between Europe and America rumble on. Even as the allies grapple with different visions of the future, a nuclear elephant has entered the room. Last October America declared (without warning the Europeans) that it was leaving the inf treaty, claiming a blatant violation by Russia, and served formal notice in February. Russia has since responded by pulling out too, threatening to develop new missiles. To make matters worse, the New start treaty, which limits strategic nuclear warheads and has strong verification provisions, is up for renewal in 2021. </w:t>
      </w:r>
      <w:r w:rsidRPr="006B2B76">
        <w:rPr>
          <w:rStyle w:val="Emphasis"/>
        </w:rPr>
        <w:t xml:space="preserve">A new nuclear-arms race would be a nightmare for </w:t>
      </w:r>
      <w:proofErr w:type="spellStart"/>
      <w:r w:rsidRPr="006B2B76">
        <w:rPr>
          <w:rStyle w:val="Emphasis"/>
        </w:rPr>
        <w:t>nato</w:t>
      </w:r>
      <w:proofErr w:type="spellEnd"/>
      <w:r w:rsidRPr="006B2B76">
        <w:rPr>
          <w:rStyle w:val="Emphasis"/>
        </w:rPr>
        <w:t>.</w:t>
      </w:r>
      <w:r w:rsidRPr="00F262CC">
        <w:rPr>
          <w:sz w:val="14"/>
        </w:rPr>
        <w:t xml:space="preserve"> In Berlin, Claudia Major is “enormously worried” that arguments over inf could divide Germany, Europe and the transatlantic alliance. Radek Sikorski fears that </w:t>
      </w:r>
      <w:r w:rsidRPr="006B2B76">
        <w:rPr>
          <w:rStyle w:val="StyleUnderline"/>
        </w:rPr>
        <w:t>Russia’s missiles will leave Europe “</w:t>
      </w:r>
      <w:proofErr w:type="spellStart"/>
      <w:r w:rsidRPr="006B2B76">
        <w:rPr>
          <w:rStyle w:val="StyleUnderline"/>
        </w:rPr>
        <w:t>defenceless</w:t>
      </w:r>
      <w:proofErr w:type="spellEnd"/>
      <w:r w:rsidRPr="006B2B76">
        <w:rPr>
          <w:rStyle w:val="StyleUnderline"/>
        </w:rPr>
        <w:t>” if it lacks a proportionate response to a first use of nuclear weapons</w:t>
      </w:r>
      <w:r w:rsidRPr="00F262CC">
        <w:rPr>
          <w:sz w:val="14"/>
        </w:rPr>
        <w:t xml:space="preserve"> by Russia, giving the Russians time to get where they want to by using conventional forces. </w:t>
      </w:r>
      <w:proofErr w:type="spellStart"/>
      <w:r w:rsidRPr="00F262CC">
        <w:rPr>
          <w:sz w:val="14"/>
        </w:rPr>
        <w:t>nato</w:t>
      </w:r>
      <w:proofErr w:type="spellEnd"/>
      <w:r w:rsidRPr="00F262CC">
        <w:rPr>
          <w:sz w:val="14"/>
        </w:rPr>
        <w:t xml:space="preserve"> has been here before. In the 1980s concern that Russian ss-20 intermediate-range missiles would “decouple” the European allies from America led to a dual-track approach: pursuit of arms control along with deployment of American cruise and Pershing II missiles in several European countries. The deployment went ahead despite mass protests, but the inf treaty signed in 1987 resulted in their removal and a long period of relative nuclear calm. </w:t>
      </w:r>
      <w:r w:rsidRPr="006B2B76">
        <w:rPr>
          <w:rStyle w:val="StyleUnderline"/>
        </w:rPr>
        <w:t>America is keen to maintain alliance solidarity</w:t>
      </w:r>
      <w:r w:rsidRPr="00F262CC">
        <w:rPr>
          <w:sz w:val="14"/>
        </w:rPr>
        <w:t xml:space="preserve">, and officials say there are no plans to deploy intermediate-range missiles. There are other tools in the kit to keep Europe coupled. These include submarine-launched nuclear cruise missiles, currently in development, and new low-yield warheads for existing Trident missiles. </w:t>
      </w:r>
      <w:r w:rsidRPr="006B2B76">
        <w:rPr>
          <w:rStyle w:val="Emphasis"/>
        </w:rPr>
        <w:t xml:space="preserve">A strengthening of missile </w:t>
      </w:r>
      <w:proofErr w:type="spellStart"/>
      <w:r w:rsidRPr="006B2B76">
        <w:rPr>
          <w:rStyle w:val="Emphasis"/>
        </w:rPr>
        <w:t>defences</w:t>
      </w:r>
      <w:proofErr w:type="spellEnd"/>
      <w:r w:rsidRPr="006B2B76">
        <w:rPr>
          <w:rStyle w:val="Emphasis"/>
        </w:rPr>
        <w:t xml:space="preserve"> would ramp up tensions with Russia</w:t>
      </w:r>
      <w:r w:rsidRPr="00F262CC">
        <w:rPr>
          <w:sz w:val="14"/>
        </w:rPr>
        <w:t xml:space="preserve">. The abandonment of the inf treaty is the most urgent reason to ask questions about the nuclear future. </w:t>
      </w:r>
      <w:r w:rsidRPr="006B2B76">
        <w:rPr>
          <w:rStyle w:val="StyleUnderline"/>
        </w:rPr>
        <w:t>But the broader doubts about the strength of America’s commitment to defend Europe are</w:t>
      </w:r>
      <w:r w:rsidRPr="00F262CC">
        <w:rPr>
          <w:sz w:val="14"/>
        </w:rPr>
        <w:t xml:space="preserve"> also </w:t>
      </w:r>
      <w:r w:rsidRPr="006B2B76">
        <w:rPr>
          <w:rStyle w:val="StyleUnderline"/>
        </w:rPr>
        <w:t>stirring things up.</w:t>
      </w:r>
      <w:r w:rsidRPr="00F262CC">
        <w:rPr>
          <w:sz w:val="14"/>
        </w:rPr>
        <w:t xml:space="preserve"> Like it or not, </w:t>
      </w:r>
      <w:r w:rsidRPr="006B2B76">
        <w:rPr>
          <w:rStyle w:val="StyleUnderline"/>
        </w:rPr>
        <w:t>for the first time this century Europeans are having to brace themselves for a serious debate about the role of nuclear weapons on their continent.</w:t>
      </w:r>
      <w:r w:rsidRPr="00F262CC">
        <w:rPr>
          <w:sz w:val="14"/>
        </w:rPr>
        <w:t xml:space="preserve"> </w:t>
      </w:r>
      <w:r w:rsidRPr="006B2B76">
        <w:rPr>
          <w:rStyle w:val="Emphasis"/>
        </w:rPr>
        <w:t>Taboos could tumble</w:t>
      </w:r>
      <w:r w:rsidRPr="00F262CC">
        <w:rPr>
          <w:sz w:val="14"/>
        </w:rPr>
        <w:t xml:space="preserve">. In a paper last November for the Finnish Institute of International Affairs, a French expert, Bruno </w:t>
      </w:r>
      <w:proofErr w:type="spellStart"/>
      <w:r w:rsidRPr="00F262CC">
        <w:rPr>
          <w:sz w:val="14"/>
        </w:rPr>
        <w:t>Tertrais</w:t>
      </w:r>
      <w:proofErr w:type="spellEnd"/>
      <w:r w:rsidRPr="00F262CC">
        <w:rPr>
          <w:sz w:val="14"/>
        </w:rPr>
        <w:t xml:space="preserve">, suggested a range of “realistic” scenarios for expanding French and British nuclear protection, with or without </w:t>
      </w:r>
      <w:proofErr w:type="spellStart"/>
      <w:r w:rsidRPr="00F262CC">
        <w:rPr>
          <w:sz w:val="14"/>
        </w:rPr>
        <w:t>nato</w:t>
      </w:r>
      <w:proofErr w:type="spellEnd"/>
      <w:r w:rsidRPr="00F262CC">
        <w:rPr>
          <w:sz w:val="14"/>
        </w:rPr>
        <w:t xml:space="preserve">. Maximilian </w:t>
      </w:r>
      <w:proofErr w:type="spellStart"/>
      <w:r w:rsidRPr="00F262CC">
        <w:rPr>
          <w:sz w:val="14"/>
        </w:rPr>
        <w:t>Terhalle</w:t>
      </w:r>
      <w:proofErr w:type="spellEnd"/>
      <w:r w:rsidRPr="00F262CC">
        <w:rPr>
          <w:sz w:val="14"/>
        </w:rPr>
        <w:t xml:space="preserve">, of the University of Winchester, and </w:t>
      </w:r>
      <w:proofErr w:type="spellStart"/>
      <w:r w:rsidRPr="00F262CC">
        <w:rPr>
          <w:sz w:val="14"/>
        </w:rPr>
        <w:t>Mr</w:t>
      </w:r>
      <w:proofErr w:type="spellEnd"/>
      <w:r w:rsidRPr="00F262CC">
        <w:rPr>
          <w:sz w:val="14"/>
        </w:rPr>
        <w:t xml:space="preserve"> </w:t>
      </w:r>
      <w:proofErr w:type="spellStart"/>
      <w:r w:rsidRPr="00F262CC">
        <w:rPr>
          <w:sz w:val="14"/>
        </w:rPr>
        <w:t>Heisbourg</w:t>
      </w:r>
      <w:proofErr w:type="spellEnd"/>
      <w:r w:rsidRPr="00F262CC">
        <w:rPr>
          <w:sz w:val="14"/>
        </w:rPr>
        <w:t xml:space="preserve"> recently argued that France should extend its nuclear umbrella to its European partners, including Germany. They acknowledge that “great leadership skills” would be needed to win support for this at home while not “prompting the withdrawal of us nuclear weapons from Europe”. The context for this debate extends far beyond Europe. Russia’s deployment of its 9m729 missiles is in part a response to the growing muscle of other countries, notably China, which is not bound by the inf treaty. President Trump has floated the idea of broader arms-control efforts also involving China and others, though there is little sign of Chinese interest. The inf question is an early indicator of how China’s rise might affect the future of the alliance.</w:t>
      </w:r>
    </w:p>
    <w:p w:rsidR="0006252A" w:rsidRPr="005B3D78" w:rsidRDefault="0006252A" w:rsidP="0006252A"/>
    <w:p w:rsidR="0006252A" w:rsidRPr="005B3D78" w:rsidRDefault="0006252A" w:rsidP="0006252A">
      <w:pPr>
        <w:pStyle w:val="Heading2"/>
      </w:pPr>
      <w:r>
        <w:t>NATO Impacts</w:t>
      </w:r>
    </w:p>
    <w:p w:rsidR="0006252A" w:rsidRPr="00DC574F" w:rsidRDefault="0006252A" w:rsidP="0006252A">
      <w:pPr>
        <w:rPr>
          <w:sz w:val="14"/>
        </w:rPr>
      </w:pPr>
    </w:p>
    <w:p w:rsidR="001F1221" w:rsidRPr="001F1221" w:rsidRDefault="001F1221" w:rsidP="001F1221">
      <w:pPr>
        <w:pStyle w:val="Heading3"/>
      </w:pPr>
      <w:r>
        <w:t>!! – NATO Cohesion Good: N/W</w:t>
      </w:r>
    </w:p>
    <w:p w:rsidR="00666C21" w:rsidRDefault="00666C21" w:rsidP="00666C21"/>
    <w:p w:rsidR="00666C21" w:rsidRDefault="00666C21" w:rsidP="00666C21">
      <w:pPr>
        <w:pStyle w:val="Heading4"/>
        <w:rPr>
          <w:rFonts w:cs="Arial"/>
        </w:rPr>
      </w:pPr>
      <w:r w:rsidRPr="00054084">
        <w:rPr>
          <w:rFonts w:cs="Arial"/>
        </w:rPr>
        <w:t>NATO is key to avert all existential threats</w:t>
      </w:r>
    </w:p>
    <w:p w:rsidR="00A13745" w:rsidRPr="00A13745" w:rsidRDefault="00A13745" w:rsidP="00A13745"/>
    <w:p w:rsidR="00666C21" w:rsidRPr="00054084" w:rsidRDefault="00666C21" w:rsidP="00666C21">
      <w:r w:rsidRPr="00054084">
        <w:t xml:space="preserve">Nicholas </w:t>
      </w:r>
      <w:r w:rsidRPr="00054084">
        <w:rPr>
          <w:rStyle w:val="Style13ptBold"/>
        </w:rPr>
        <w:t>Burns 18</w:t>
      </w:r>
      <w:r w:rsidRPr="00054084">
        <w:t xml:space="preserve">. Barbara Goodman Family Professor of the Practice of Diplomacy and International Relations, Harvard Kennedy School; Director, American Secretaries of State Project. “Assessing the Value of the NATO Alliance.” Harvard’s </w:t>
      </w:r>
      <w:proofErr w:type="spellStart"/>
      <w:r w:rsidRPr="00054084">
        <w:t>Belfer</w:t>
      </w:r>
      <w:proofErr w:type="spellEnd"/>
      <w:r w:rsidRPr="00054084">
        <w:t xml:space="preserve"> Center. 9/5/2018. https://www.belfercenter.org/publication/assessing-value-nato-alliance</w:t>
      </w:r>
    </w:p>
    <w:p w:rsidR="00666C21" w:rsidRPr="001F3AA8" w:rsidRDefault="00666C21" w:rsidP="00666C21">
      <w:pPr>
        <w:rPr>
          <w:sz w:val="16"/>
        </w:rPr>
      </w:pPr>
      <w:r w:rsidRPr="00E96A79">
        <w:rPr>
          <w:sz w:val="16"/>
        </w:rPr>
        <w:t xml:space="preserve">Mr. Chairman and Mr. Menendez, you have asked for an assessment of NATO’s value to the United States. In my judgment, </w:t>
      </w:r>
      <w:r w:rsidRPr="00E96A79">
        <w:rPr>
          <w:rStyle w:val="StyleUnderline"/>
        </w:rPr>
        <w:t xml:space="preserve">NATO continues to be of </w:t>
      </w:r>
      <w:r w:rsidRPr="00E96A79">
        <w:rPr>
          <w:rStyle w:val="Emphasis"/>
        </w:rPr>
        <w:t>vital importance</w:t>
      </w:r>
      <w:r w:rsidRPr="00E96A79">
        <w:rPr>
          <w:sz w:val="16"/>
        </w:rPr>
        <w:t xml:space="preserve"> </w:t>
      </w:r>
      <w:r w:rsidRPr="00E96A79">
        <w:rPr>
          <w:rStyle w:val="StyleUnderline"/>
        </w:rPr>
        <w:t>to American security</w:t>
      </w:r>
      <w:r w:rsidRPr="00E96A79">
        <w:rPr>
          <w:sz w:val="16"/>
        </w:rPr>
        <w:t xml:space="preserve"> interests in five principal ways. First, </w:t>
      </w:r>
      <w:r w:rsidRPr="00E96A79">
        <w:rPr>
          <w:rStyle w:val="StyleUnderline"/>
        </w:rPr>
        <w:t xml:space="preserve">NATO is at the </w:t>
      </w:r>
      <w:r w:rsidRPr="00E96A79">
        <w:rPr>
          <w:rStyle w:val="Emphasis"/>
        </w:rPr>
        <w:t>core</w:t>
      </w:r>
      <w:r w:rsidRPr="00E96A79">
        <w:rPr>
          <w:sz w:val="16"/>
        </w:rPr>
        <w:t xml:space="preserve"> </w:t>
      </w:r>
      <w:r w:rsidRPr="00E96A79">
        <w:rPr>
          <w:rStyle w:val="StyleUnderline"/>
        </w:rPr>
        <w:t xml:space="preserve">of one of the </w:t>
      </w:r>
      <w:r w:rsidRPr="00E96A79">
        <w:rPr>
          <w:rStyle w:val="Emphasis"/>
        </w:rPr>
        <w:t>most significant foreign policy accomplishments</w:t>
      </w:r>
      <w:r w:rsidRPr="00E96A79">
        <w:rPr>
          <w:sz w:val="16"/>
        </w:rPr>
        <w:t xml:space="preserve"> </w:t>
      </w:r>
      <w:r w:rsidRPr="00E96A79">
        <w:rPr>
          <w:rStyle w:val="StyleUnderline"/>
        </w:rPr>
        <w:t>in American history</w:t>
      </w:r>
      <w:r w:rsidRPr="00E96A79">
        <w:rPr>
          <w:sz w:val="16"/>
        </w:rPr>
        <w:t>—</w:t>
      </w:r>
      <w:r w:rsidRPr="00E96A79">
        <w:rPr>
          <w:rStyle w:val="StyleUnderline"/>
        </w:rPr>
        <w:t xml:space="preserve">the creation of a </w:t>
      </w:r>
      <w:r w:rsidRPr="00E96A79">
        <w:rPr>
          <w:rStyle w:val="Emphasis"/>
        </w:rPr>
        <w:t>long-term peace in Europe</w:t>
      </w:r>
      <w:r w:rsidRPr="00E96A79">
        <w:rPr>
          <w:sz w:val="16"/>
        </w:rPr>
        <w:t xml:space="preserve"> following the close of the Second World War. </w:t>
      </w:r>
      <w:r w:rsidRPr="00E96A79">
        <w:rPr>
          <w:rStyle w:val="Emphasis"/>
        </w:rPr>
        <w:t>Because of NATO</w:t>
      </w:r>
      <w:r w:rsidRPr="00E96A79">
        <w:rPr>
          <w:sz w:val="16"/>
        </w:rPr>
        <w:t xml:space="preserve"> and the emergence of the European Union, </w:t>
      </w:r>
      <w:r w:rsidRPr="00E96A79">
        <w:rPr>
          <w:rStyle w:val="StyleUnderline"/>
        </w:rPr>
        <w:t xml:space="preserve">Europe is </w:t>
      </w:r>
      <w:r w:rsidRPr="00E96A79">
        <w:rPr>
          <w:rStyle w:val="Emphasis"/>
        </w:rPr>
        <w:t>united</w:t>
      </w:r>
      <w:r w:rsidRPr="00E96A79">
        <w:rPr>
          <w:sz w:val="16"/>
        </w:rPr>
        <w:t xml:space="preserve"> </w:t>
      </w:r>
      <w:r w:rsidRPr="00E96A79">
        <w:rPr>
          <w:rStyle w:val="StyleUnderline"/>
        </w:rPr>
        <w:t xml:space="preserve">after </w:t>
      </w:r>
      <w:r w:rsidRPr="00E96A79">
        <w:rPr>
          <w:rStyle w:val="Emphasis"/>
        </w:rPr>
        <w:t>centuries of division and war</w:t>
      </w:r>
      <w:r w:rsidRPr="00E96A79">
        <w:rPr>
          <w:sz w:val="16"/>
        </w:rPr>
        <w:t xml:space="preserve">. </w:t>
      </w:r>
      <w:r w:rsidRPr="00E96A79">
        <w:rPr>
          <w:rStyle w:val="StyleUnderline"/>
        </w:rPr>
        <w:t xml:space="preserve">NATO’s military strength has been a </w:t>
      </w:r>
      <w:r w:rsidRPr="00E96A79">
        <w:rPr>
          <w:rStyle w:val="Emphasis"/>
        </w:rPr>
        <w:t>major reason</w:t>
      </w:r>
      <w:r w:rsidRPr="00E96A79">
        <w:rPr>
          <w:sz w:val="16"/>
        </w:rPr>
        <w:t xml:space="preserve"> </w:t>
      </w:r>
      <w:r w:rsidRPr="00E96A79">
        <w:rPr>
          <w:rStyle w:val="StyleUnderline"/>
        </w:rPr>
        <w:t xml:space="preserve">for the </w:t>
      </w:r>
      <w:r w:rsidRPr="00E96A79">
        <w:rPr>
          <w:rStyle w:val="Emphasis"/>
        </w:rPr>
        <w:t>absence of war</w:t>
      </w:r>
      <w:r w:rsidRPr="00E96A79">
        <w:rPr>
          <w:sz w:val="16"/>
        </w:rPr>
        <w:t xml:space="preserve"> </w:t>
      </w:r>
      <w:r w:rsidRPr="00E96A79">
        <w:rPr>
          <w:rStyle w:val="StyleUnderline"/>
        </w:rPr>
        <w:t>with</w:t>
      </w:r>
      <w:r w:rsidRPr="00E96A79">
        <w:rPr>
          <w:sz w:val="16"/>
        </w:rPr>
        <w:t xml:space="preserve"> the Soviet Union and </w:t>
      </w:r>
      <w:r w:rsidRPr="00E96A79">
        <w:rPr>
          <w:rStyle w:val="Emphasis"/>
        </w:rPr>
        <w:t>Russia</w:t>
      </w:r>
      <w:r w:rsidRPr="00E96A79">
        <w:rPr>
          <w:sz w:val="16"/>
        </w:rPr>
        <w:t xml:space="preserve"> since 1949. A recent Atlantic Council study reminds that America spent 14.1 percent of its GDP on defense during the First World War, 37.5 percent during the Second World War and 13.2 percent during the Korean Conflict. We spend nothing close to those levels now in large part due to the great power peace we have enjoyed for over seventy years. NATO has been a major factor in that peace. And due to the expansion of NATO and the European Union eastward after the fall of the Soviet Union, millions of East Europeans now live in free, democratic societies—a significant success for U.S. diplomacy. Second, </w:t>
      </w:r>
      <w:r w:rsidRPr="00E96A79">
        <w:rPr>
          <w:rStyle w:val="StyleUnderline"/>
        </w:rPr>
        <w:t>NATO delivers</w:t>
      </w:r>
      <w:r w:rsidRPr="00E96A79">
        <w:rPr>
          <w:sz w:val="16"/>
        </w:rPr>
        <w:t xml:space="preserve"> additional </w:t>
      </w:r>
      <w:r w:rsidRPr="00E96A79">
        <w:rPr>
          <w:rStyle w:val="StyleUnderline"/>
        </w:rPr>
        <w:t>benefits to</w:t>
      </w:r>
      <w:r w:rsidRPr="00E96A79">
        <w:rPr>
          <w:sz w:val="16"/>
        </w:rPr>
        <w:t xml:space="preserve"> U.S. </w:t>
      </w:r>
      <w:r w:rsidRPr="00E96A79">
        <w:rPr>
          <w:rStyle w:val="StyleUnderline"/>
        </w:rPr>
        <w:t>military objectives and operations</w:t>
      </w:r>
      <w:r w:rsidRPr="00E96A79">
        <w:rPr>
          <w:sz w:val="16"/>
        </w:rPr>
        <w:t xml:space="preserve"> beyond our shores. </w:t>
      </w:r>
      <w:r w:rsidRPr="00E96A79">
        <w:rPr>
          <w:rStyle w:val="StyleUnderline"/>
        </w:rPr>
        <w:t xml:space="preserve">NATO is at the </w:t>
      </w:r>
      <w:r w:rsidRPr="00E96A79">
        <w:rPr>
          <w:rStyle w:val="Emphasis"/>
        </w:rPr>
        <w:t>heart of our defense</w:t>
      </w:r>
      <w:r w:rsidRPr="00E96A79">
        <w:rPr>
          <w:sz w:val="16"/>
        </w:rPr>
        <w:t xml:space="preserve"> </w:t>
      </w:r>
      <w:r w:rsidRPr="00E96A79">
        <w:rPr>
          <w:rStyle w:val="StyleUnderline"/>
        </w:rPr>
        <w:t xml:space="preserve">of </w:t>
      </w:r>
      <w:r w:rsidRPr="00E96A79">
        <w:rPr>
          <w:rStyle w:val="Emphasis"/>
        </w:rPr>
        <w:t>North America</w:t>
      </w:r>
      <w:r w:rsidRPr="00E96A79">
        <w:rPr>
          <w:sz w:val="16"/>
        </w:rPr>
        <w:t xml:space="preserve"> </w:t>
      </w:r>
      <w:r w:rsidRPr="00E96A79">
        <w:rPr>
          <w:rStyle w:val="StyleUnderline"/>
        </w:rPr>
        <w:t>and</w:t>
      </w:r>
      <w:r w:rsidRPr="00E96A79">
        <w:rPr>
          <w:sz w:val="16"/>
        </w:rPr>
        <w:t xml:space="preserve"> </w:t>
      </w:r>
      <w:r w:rsidRPr="00E96A79">
        <w:rPr>
          <w:rStyle w:val="Emphasis"/>
        </w:rPr>
        <w:t>Europe</w:t>
      </w:r>
      <w:r w:rsidRPr="00E96A79">
        <w:rPr>
          <w:sz w:val="16"/>
        </w:rPr>
        <w:t xml:space="preserve"> </w:t>
      </w:r>
      <w:r w:rsidRPr="00E96A79">
        <w:rPr>
          <w:rStyle w:val="StyleUnderline"/>
        </w:rPr>
        <w:t xml:space="preserve">from </w:t>
      </w:r>
      <w:r w:rsidRPr="00E96A79">
        <w:rPr>
          <w:rStyle w:val="Emphasis"/>
        </w:rPr>
        <w:t>nuclear and conventional threats</w:t>
      </w:r>
      <w:r w:rsidRPr="00E96A79">
        <w:rPr>
          <w:sz w:val="16"/>
        </w:rPr>
        <w:t xml:space="preserve">. British and French nuclear weapons join ours in deterring aggression in the North Atlantic area. Since the late 1940s, every Administration has believed that </w:t>
      </w:r>
      <w:r w:rsidRPr="00E96A79">
        <w:rPr>
          <w:rStyle w:val="StyleUnderline"/>
        </w:rPr>
        <w:t xml:space="preserve">the </w:t>
      </w:r>
      <w:r w:rsidRPr="00E96A79">
        <w:rPr>
          <w:rStyle w:val="Emphasis"/>
        </w:rPr>
        <w:t>best way</w:t>
      </w:r>
      <w:r w:rsidRPr="00E96A79">
        <w:rPr>
          <w:sz w:val="16"/>
        </w:rPr>
        <w:t xml:space="preserve"> </w:t>
      </w:r>
      <w:r w:rsidRPr="00E96A79">
        <w:rPr>
          <w:rStyle w:val="StyleUnderline"/>
        </w:rPr>
        <w:t>to defend our country is through American forces forward deployed in Europe with the NATO allies</w:t>
      </w:r>
      <w:r w:rsidRPr="00E96A79">
        <w:rPr>
          <w:sz w:val="16"/>
        </w:rPr>
        <w:t xml:space="preserve">. </w:t>
      </w:r>
      <w:r w:rsidRPr="00E96A79">
        <w:rPr>
          <w:rStyle w:val="StyleUnderline"/>
        </w:rPr>
        <w:t xml:space="preserve">This strategy </w:t>
      </w:r>
      <w:r w:rsidRPr="00E96A79">
        <w:rPr>
          <w:rStyle w:val="Emphasis"/>
        </w:rPr>
        <w:t>remains right</w:t>
      </w:r>
      <w:r w:rsidRPr="00E96A79">
        <w:rPr>
          <w:rStyle w:val="StyleUnderline"/>
        </w:rPr>
        <w:t xml:space="preserve"> for today given Russia’s invasion of Georgia</w:t>
      </w:r>
      <w:r w:rsidRPr="00E96A79">
        <w:rPr>
          <w:sz w:val="16"/>
        </w:rPr>
        <w:t xml:space="preserve"> in 2008, </w:t>
      </w:r>
      <w:r w:rsidRPr="00E96A79">
        <w:rPr>
          <w:rStyle w:val="StyleUnderline"/>
        </w:rPr>
        <w:t>of Crimea and Eastern Ukraine</w:t>
      </w:r>
      <w:r w:rsidRPr="00E96A79">
        <w:rPr>
          <w:sz w:val="16"/>
        </w:rPr>
        <w:t xml:space="preserve"> in 2014 </w:t>
      </w:r>
      <w:r w:rsidRPr="00E96A79">
        <w:rPr>
          <w:rStyle w:val="StyleUnderline"/>
        </w:rPr>
        <w:t>and its current pressure on Estonia, Latvia, Lithuania and Poland</w:t>
      </w:r>
      <w:r w:rsidRPr="00E96A79">
        <w:rPr>
          <w:sz w:val="16"/>
        </w:rPr>
        <w:t xml:space="preserve">. </w:t>
      </w:r>
      <w:r w:rsidRPr="00E96A79">
        <w:rPr>
          <w:rStyle w:val="StyleUnderline"/>
        </w:rPr>
        <w:t xml:space="preserve">NATO remains our </w:t>
      </w:r>
      <w:r w:rsidRPr="00E96A79">
        <w:rPr>
          <w:rStyle w:val="Emphasis"/>
        </w:rPr>
        <w:t>primary vehicle for deterring Putin</w:t>
      </w:r>
      <w:r w:rsidRPr="00E96A79">
        <w:rPr>
          <w:sz w:val="16"/>
        </w:rPr>
        <w:t xml:space="preserve"> in Eastern Europe. The </w:t>
      </w:r>
      <w:r w:rsidRPr="00E96A79">
        <w:rPr>
          <w:rStyle w:val="StyleUnderline"/>
        </w:rPr>
        <w:t xml:space="preserve">NATO allies host a great number of </w:t>
      </w:r>
      <w:r w:rsidRPr="00E96A79">
        <w:rPr>
          <w:rStyle w:val="Emphasis"/>
        </w:rPr>
        <w:t>critical bases</w:t>
      </w:r>
      <w:r w:rsidRPr="00E96A79">
        <w:rPr>
          <w:rStyle w:val="StyleUnderline"/>
        </w:rPr>
        <w:t xml:space="preserve"> for U.S. forces</w:t>
      </w:r>
      <w:r w:rsidRPr="00E96A79">
        <w:rPr>
          <w:sz w:val="16"/>
        </w:rPr>
        <w:t xml:space="preserve">—Ramstein in Germany, Aviano in Italy, Rota in Spain, </w:t>
      </w:r>
      <w:proofErr w:type="spellStart"/>
      <w:r w:rsidRPr="00E96A79">
        <w:rPr>
          <w:sz w:val="16"/>
        </w:rPr>
        <w:t>Souda</w:t>
      </w:r>
      <w:proofErr w:type="spellEnd"/>
      <w:r w:rsidRPr="00E96A79">
        <w:rPr>
          <w:sz w:val="16"/>
        </w:rPr>
        <w:t xml:space="preserve"> Bay in Greece and Incirlik in Turkey—</w:t>
      </w:r>
      <w:r w:rsidRPr="00E96A79">
        <w:rPr>
          <w:rStyle w:val="StyleUnderline"/>
        </w:rPr>
        <w:t xml:space="preserve">that </w:t>
      </w:r>
      <w:r w:rsidRPr="00E96A79">
        <w:rPr>
          <w:rStyle w:val="Emphasis"/>
        </w:rPr>
        <w:t>serve as a platform</w:t>
      </w:r>
      <w:r w:rsidRPr="00E96A79">
        <w:rPr>
          <w:sz w:val="16"/>
        </w:rPr>
        <w:t xml:space="preserve"> </w:t>
      </w:r>
      <w:r w:rsidRPr="00E96A79">
        <w:rPr>
          <w:rStyle w:val="StyleUnderline"/>
        </w:rPr>
        <w:t xml:space="preserve">for our presence in Europe, as well as for </w:t>
      </w:r>
      <w:r w:rsidRPr="00E96A79">
        <w:rPr>
          <w:rStyle w:val="Emphasis"/>
        </w:rPr>
        <w:t>U.S. force projection against terrorist groups</w:t>
      </w:r>
      <w:r w:rsidRPr="00E96A79">
        <w:rPr>
          <w:sz w:val="16"/>
        </w:rPr>
        <w:t xml:space="preserve"> </w:t>
      </w:r>
      <w:r w:rsidRPr="00E96A79">
        <w:rPr>
          <w:rStyle w:val="StyleUnderline"/>
        </w:rPr>
        <w:t xml:space="preserve">in </w:t>
      </w:r>
      <w:r w:rsidRPr="00E96A79">
        <w:rPr>
          <w:rStyle w:val="Emphasis"/>
        </w:rPr>
        <w:t>North Africa</w:t>
      </w:r>
      <w:r w:rsidRPr="00E96A79">
        <w:rPr>
          <w:rStyle w:val="StyleUnderline"/>
        </w:rPr>
        <w:t xml:space="preserve"> and the </w:t>
      </w:r>
      <w:r w:rsidRPr="00E96A79">
        <w:rPr>
          <w:rStyle w:val="Emphasis"/>
        </w:rPr>
        <w:t>Mid</w:t>
      </w:r>
      <w:r w:rsidRPr="00E96A79">
        <w:rPr>
          <w:rStyle w:val="StyleUnderline"/>
        </w:rPr>
        <w:t xml:space="preserve">dle </w:t>
      </w:r>
      <w:r w:rsidRPr="00E96A79">
        <w:rPr>
          <w:rStyle w:val="Emphasis"/>
        </w:rPr>
        <w:t>East</w:t>
      </w:r>
      <w:r w:rsidRPr="00E96A79">
        <w:rPr>
          <w:rStyle w:val="StyleUnderline"/>
        </w:rPr>
        <w:t xml:space="preserve"> and for</w:t>
      </w:r>
      <w:r w:rsidRPr="00E96A79">
        <w:rPr>
          <w:sz w:val="16"/>
        </w:rPr>
        <w:t xml:space="preserve"> our </w:t>
      </w:r>
      <w:r w:rsidRPr="00E96A79">
        <w:rPr>
          <w:rStyle w:val="StyleUnderline"/>
        </w:rPr>
        <w:t>continued military operations in Afghanistan</w:t>
      </w:r>
      <w:r w:rsidRPr="00E96A79">
        <w:rPr>
          <w:sz w:val="16"/>
        </w:rPr>
        <w:t xml:space="preserve">. </w:t>
      </w:r>
      <w:r w:rsidRPr="00E96A79">
        <w:rPr>
          <w:rStyle w:val="StyleUnderline"/>
        </w:rPr>
        <w:t xml:space="preserve">Europe is a </w:t>
      </w:r>
      <w:r w:rsidRPr="00E96A79">
        <w:rPr>
          <w:rStyle w:val="Emphasis"/>
        </w:rPr>
        <w:t>critical link</w:t>
      </w:r>
      <w:r w:rsidRPr="00E96A79">
        <w:rPr>
          <w:sz w:val="16"/>
        </w:rPr>
        <w:t xml:space="preserve"> </w:t>
      </w:r>
      <w:r w:rsidRPr="00E96A79">
        <w:rPr>
          <w:rStyle w:val="StyleUnderline"/>
        </w:rPr>
        <w:t xml:space="preserve">in the development of our </w:t>
      </w:r>
      <w:r w:rsidRPr="00E96A79">
        <w:rPr>
          <w:rStyle w:val="Emphasis"/>
        </w:rPr>
        <w:t>Ballistic Missile Defense network</w:t>
      </w:r>
      <w:r w:rsidRPr="00E96A79">
        <w:rPr>
          <w:sz w:val="16"/>
        </w:rPr>
        <w:t xml:space="preserve"> focused on the Middle East with Turkey, Romania, Poland, Germany, Spain, the Netherlands, Denmark, the UK and other allies all hosting elements of this system. </w:t>
      </w:r>
      <w:r w:rsidRPr="00E96A79">
        <w:rPr>
          <w:rStyle w:val="Emphasis"/>
        </w:rPr>
        <w:t>NATO allies</w:t>
      </w:r>
      <w:r w:rsidRPr="00E96A79">
        <w:rPr>
          <w:rStyle w:val="StyleUnderline"/>
        </w:rPr>
        <w:t xml:space="preserve"> </w:t>
      </w:r>
      <w:r w:rsidRPr="00E96A79">
        <w:rPr>
          <w:sz w:val="16"/>
        </w:rPr>
        <w:t xml:space="preserve">continue to </w:t>
      </w:r>
      <w:r w:rsidRPr="00E96A79">
        <w:rPr>
          <w:rStyle w:val="StyleUnderline"/>
        </w:rPr>
        <w:t xml:space="preserve">participate in the U.S.-led coalition against the </w:t>
      </w:r>
      <w:r w:rsidRPr="00E96A79">
        <w:rPr>
          <w:rStyle w:val="Emphasis"/>
        </w:rPr>
        <w:t>Islamic State</w:t>
      </w:r>
      <w:r w:rsidRPr="00E96A79">
        <w:rPr>
          <w:sz w:val="16"/>
        </w:rPr>
        <w:t xml:space="preserve"> in the Middle East. </w:t>
      </w:r>
      <w:r w:rsidRPr="00E96A79">
        <w:rPr>
          <w:rStyle w:val="StyleUnderline"/>
        </w:rPr>
        <w:t xml:space="preserve">Many of the allies play </w:t>
      </w:r>
      <w:r w:rsidRPr="00E96A79">
        <w:rPr>
          <w:rStyle w:val="Emphasis"/>
        </w:rPr>
        <w:t>lead roles</w:t>
      </w:r>
      <w:r w:rsidRPr="00E96A79">
        <w:rPr>
          <w:sz w:val="16"/>
        </w:rPr>
        <w:t xml:space="preserve"> </w:t>
      </w:r>
      <w:r w:rsidRPr="00E96A79">
        <w:rPr>
          <w:rStyle w:val="StyleUnderline"/>
        </w:rPr>
        <w:t>in</w:t>
      </w:r>
      <w:r w:rsidRPr="00E96A79">
        <w:rPr>
          <w:sz w:val="16"/>
        </w:rPr>
        <w:t xml:space="preserve"> other </w:t>
      </w:r>
      <w:r w:rsidRPr="00E96A79">
        <w:rPr>
          <w:rStyle w:val="Emphasis"/>
        </w:rPr>
        <w:t>counter terror operations</w:t>
      </w:r>
      <w:r w:rsidRPr="00E96A79">
        <w:rPr>
          <w:sz w:val="16"/>
        </w:rPr>
        <w:t xml:space="preserve"> </w:t>
      </w:r>
      <w:r w:rsidRPr="00E96A79">
        <w:rPr>
          <w:rStyle w:val="StyleUnderline"/>
        </w:rPr>
        <w:t>such as French forces in Mali</w:t>
      </w:r>
      <w:r w:rsidRPr="00E96A79">
        <w:rPr>
          <w:sz w:val="16"/>
        </w:rPr>
        <w:t xml:space="preserve"> supported by the U.S. In Afghanistan, the </w:t>
      </w:r>
      <w:r w:rsidRPr="00E96A79">
        <w:rPr>
          <w:rStyle w:val="StyleUnderline"/>
        </w:rPr>
        <w:t>NATO allies remain with us in combat operations and in training the Afghan military</w:t>
      </w:r>
      <w:r w:rsidRPr="00E96A79">
        <w:rPr>
          <w:sz w:val="16"/>
        </w:rPr>
        <w:t xml:space="preserve">. Over 1000 soldiers from European and other partner nations have died there during the last seventeen years. </w:t>
      </w:r>
      <w:r w:rsidRPr="00E96A79">
        <w:rPr>
          <w:rStyle w:val="StyleUnderline"/>
        </w:rPr>
        <w:t xml:space="preserve">NATO continues to </w:t>
      </w:r>
      <w:r w:rsidRPr="00E96A79">
        <w:rPr>
          <w:rStyle w:val="Emphasis"/>
        </w:rPr>
        <w:t>maintain the hard-earned peace in Kosovo</w:t>
      </w:r>
      <w:r w:rsidRPr="00E96A79">
        <w:rPr>
          <w:sz w:val="16"/>
        </w:rPr>
        <w:t xml:space="preserve"> </w:t>
      </w:r>
      <w:r w:rsidRPr="00E96A79">
        <w:rPr>
          <w:rStyle w:val="StyleUnderline"/>
        </w:rPr>
        <w:t>with European troops bearing the large share of the burden</w:t>
      </w:r>
      <w:r w:rsidRPr="00E96A79">
        <w:rPr>
          <w:sz w:val="16"/>
        </w:rPr>
        <w:t xml:space="preserve">. An EU-led force has taken on all of the peacekeeping responsibility in Bosnia, freeing up the U.S. for other activities. Third, </w:t>
      </w:r>
      <w:r w:rsidRPr="00E96A79">
        <w:rPr>
          <w:rStyle w:val="StyleUnderline"/>
        </w:rPr>
        <w:t xml:space="preserve">the </w:t>
      </w:r>
      <w:r w:rsidRPr="00E96A79">
        <w:rPr>
          <w:rStyle w:val="Emphasis"/>
        </w:rPr>
        <w:t>NATO allies</w:t>
      </w:r>
      <w:r w:rsidRPr="00E96A79">
        <w:rPr>
          <w:rStyle w:val="StyleUnderline"/>
        </w:rPr>
        <w:t xml:space="preserve"> are among our closest and most supportive global partners as we confront the </w:t>
      </w:r>
      <w:r w:rsidRPr="00E96A79">
        <w:rPr>
          <w:rStyle w:val="Emphasis"/>
        </w:rPr>
        <w:t>great transnational challenges</w:t>
      </w:r>
      <w:r w:rsidRPr="00E96A79">
        <w:rPr>
          <w:sz w:val="16"/>
        </w:rPr>
        <w:t xml:space="preserve"> that define this century—</w:t>
      </w:r>
      <w:r w:rsidRPr="00E96A79">
        <w:rPr>
          <w:rStyle w:val="StyleUnderline"/>
        </w:rPr>
        <w:t xml:space="preserve">the </w:t>
      </w:r>
      <w:r w:rsidRPr="00E96A79">
        <w:rPr>
          <w:rStyle w:val="Emphasis"/>
        </w:rPr>
        <w:t>fight against terrorism</w:t>
      </w:r>
      <w:r w:rsidRPr="00E96A79">
        <w:rPr>
          <w:rStyle w:val="StyleUnderline"/>
        </w:rPr>
        <w:t xml:space="preserve">, the entire complex of </w:t>
      </w:r>
      <w:r w:rsidRPr="00E96A79">
        <w:rPr>
          <w:rStyle w:val="Emphasis"/>
        </w:rPr>
        <w:t>cyber threats</w:t>
      </w:r>
      <w:r w:rsidRPr="00E96A79">
        <w:rPr>
          <w:rStyle w:val="StyleUnderline"/>
        </w:rPr>
        <w:t xml:space="preserve">, </w:t>
      </w:r>
      <w:r w:rsidRPr="00E96A79">
        <w:rPr>
          <w:rStyle w:val="Emphasis"/>
        </w:rPr>
        <w:t>climate change</w:t>
      </w:r>
      <w:r w:rsidRPr="00E96A79">
        <w:rPr>
          <w:rStyle w:val="StyleUnderline"/>
        </w:rPr>
        <w:t xml:space="preserve">, the </w:t>
      </w:r>
      <w:r w:rsidRPr="00E96A79">
        <w:rPr>
          <w:rStyle w:val="Emphasis"/>
        </w:rPr>
        <w:t>risk of pandemics</w:t>
      </w:r>
      <w:r w:rsidRPr="00E96A79">
        <w:rPr>
          <w:rStyle w:val="StyleUnderline"/>
        </w:rPr>
        <w:t xml:space="preserve">, </w:t>
      </w:r>
      <w:r w:rsidRPr="00E96A79">
        <w:rPr>
          <w:rStyle w:val="Emphasis"/>
        </w:rPr>
        <w:t>mass migration</w:t>
      </w:r>
      <w:r w:rsidRPr="00E96A79">
        <w:rPr>
          <w:sz w:val="16"/>
        </w:rPr>
        <w:t xml:space="preserve"> </w:t>
      </w:r>
      <w:r w:rsidRPr="00E96A79">
        <w:rPr>
          <w:rStyle w:val="StyleUnderline"/>
        </w:rPr>
        <w:t xml:space="preserve">and </w:t>
      </w:r>
      <w:r w:rsidRPr="00E96A79">
        <w:rPr>
          <w:rStyle w:val="Emphasis"/>
        </w:rPr>
        <w:t>others</w:t>
      </w:r>
      <w:r w:rsidRPr="00E96A79">
        <w:rPr>
          <w:sz w:val="16"/>
        </w:rPr>
        <w:t xml:space="preserve">. The </w:t>
      </w:r>
      <w:r w:rsidRPr="00E96A79">
        <w:rPr>
          <w:rStyle w:val="Emphasis"/>
        </w:rPr>
        <w:t>NATO</w:t>
      </w:r>
      <w:r w:rsidRPr="00E96A79">
        <w:rPr>
          <w:rStyle w:val="StyleUnderline"/>
        </w:rPr>
        <w:t xml:space="preserve"> allies</w:t>
      </w:r>
      <w:r w:rsidRPr="00E96A79">
        <w:rPr>
          <w:sz w:val="16"/>
        </w:rPr>
        <w:t xml:space="preserve"> and our partners in the European Union </w:t>
      </w:r>
      <w:r w:rsidRPr="00E96A79">
        <w:rPr>
          <w:rStyle w:val="StyleUnderline"/>
        </w:rPr>
        <w:t>act together</w:t>
      </w:r>
      <w:r w:rsidRPr="00E96A79">
        <w:rPr>
          <w:sz w:val="16"/>
        </w:rPr>
        <w:t xml:space="preserve"> with us on these and other issues. </w:t>
      </w:r>
      <w:r w:rsidRPr="00E96A79">
        <w:rPr>
          <w:rStyle w:val="StyleUnderline"/>
        </w:rPr>
        <w:t xml:space="preserve">This is of </w:t>
      </w:r>
      <w:r w:rsidRPr="00E96A79">
        <w:rPr>
          <w:rStyle w:val="Emphasis"/>
        </w:rPr>
        <w:t>incalculable benefit</w:t>
      </w:r>
      <w:r w:rsidRPr="00E96A79">
        <w:rPr>
          <w:sz w:val="16"/>
        </w:rPr>
        <w:t xml:space="preserve"> </w:t>
      </w:r>
      <w:r w:rsidRPr="00E96A79">
        <w:rPr>
          <w:rStyle w:val="StyleUnderline"/>
        </w:rPr>
        <w:t>to the U.S</w:t>
      </w:r>
      <w:r w:rsidRPr="00E96A79">
        <w:rPr>
          <w:sz w:val="16"/>
        </w:rPr>
        <w:t xml:space="preserve">. </w:t>
      </w:r>
      <w:r w:rsidRPr="00E96A79">
        <w:rPr>
          <w:rStyle w:val="StyleUnderline"/>
        </w:rPr>
        <w:t>Neither Russia nor China have treaty allies</w:t>
      </w:r>
      <w:r w:rsidRPr="00E96A79">
        <w:rPr>
          <w:sz w:val="16"/>
        </w:rPr>
        <w:t xml:space="preserve">. </w:t>
      </w:r>
      <w:r w:rsidRPr="00E96A79">
        <w:rPr>
          <w:rStyle w:val="StyleUnderline"/>
        </w:rPr>
        <w:t xml:space="preserve">NATO is a </w:t>
      </w:r>
      <w:r w:rsidRPr="00E96A79">
        <w:rPr>
          <w:rStyle w:val="Emphasis"/>
        </w:rPr>
        <w:t>significant advantage</w:t>
      </w:r>
      <w:r w:rsidRPr="00E96A79">
        <w:rPr>
          <w:sz w:val="16"/>
        </w:rPr>
        <w:t xml:space="preserve"> </w:t>
      </w:r>
      <w:r w:rsidRPr="00E96A79">
        <w:rPr>
          <w:rStyle w:val="StyleUnderline"/>
        </w:rPr>
        <w:t xml:space="preserve">for the </w:t>
      </w:r>
      <w:r w:rsidRPr="00E96A79">
        <w:rPr>
          <w:rStyle w:val="Emphasis"/>
        </w:rPr>
        <w:t>U</w:t>
      </w:r>
      <w:r w:rsidRPr="00E96A79">
        <w:rPr>
          <w:sz w:val="16"/>
        </w:rPr>
        <w:t xml:space="preserve">nited </w:t>
      </w:r>
      <w:r w:rsidRPr="00E96A79">
        <w:rPr>
          <w:rStyle w:val="Emphasis"/>
        </w:rPr>
        <w:t>S</w:t>
      </w:r>
      <w:r w:rsidRPr="00E96A79">
        <w:rPr>
          <w:sz w:val="16"/>
        </w:rPr>
        <w:t xml:space="preserve">tates </w:t>
      </w:r>
      <w:r w:rsidRPr="00E96A79">
        <w:rPr>
          <w:rStyle w:val="StyleUnderline"/>
        </w:rPr>
        <w:t xml:space="preserve">when it </w:t>
      </w:r>
      <w:r w:rsidRPr="00E96A79">
        <w:rPr>
          <w:rStyle w:val="Emphasis"/>
        </w:rPr>
        <w:t>acts as a force multiplier for American interests</w:t>
      </w:r>
      <w:r w:rsidRPr="00E96A79">
        <w:rPr>
          <w:sz w:val="16"/>
        </w:rPr>
        <w:t>.</w:t>
      </w:r>
    </w:p>
    <w:p w:rsidR="00666C21" w:rsidRPr="00666C21" w:rsidRDefault="00666C21" w:rsidP="00666C21"/>
    <w:p w:rsidR="00336E86" w:rsidRDefault="00D8096C" w:rsidP="00D8096C">
      <w:pPr>
        <w:pStyle w:val="Heading3"/>
      </w:pPr>
      <w:r>
        <w:t>!! – NATO Alliance k NW</w:t>
      </w:r>
    </w:p>
    <w:p w:rsidR="00D8096C" w:rsidRDefault="00D8096C" w:rsidP="00D8096C"/>
    <w:p w:rsidR="00D8096C" w:rsidRDefault="00D8096C" w:rsidP="00D8096C">
      <w:pPr>
        <w:pStyle w:val="Heading4"/>
      </w:pPr>
      <w:r w:rsidRPr="00D8096C">
        <w:t xml:space="preserve">Strategic </w:t>
      </w:r>
      <w:r w:rsidRPr="00D8096C">
        <w:rPr>
          <w:u w:val="single"/>
        </w:rPr>
        <w:t>nuclear escalation</w:t>
      </w:r>
      <w:r w:rsidRPr="00D8096C">
        <w:t xml:space="preserve"> is </w:t>
      </w:r>
      <w:r w:rsidRPr="00D8096C">
        <w:rPr>
          <w:u w:val="single"/>
        </w:rPr>
        <w:t>likely</w:t>
      </w:r>
      <w:r w:rsidRPr="00D8096C">
        <w:t xml:space="preserve"> – if not, then </w:t>
      </w:r>
      <w:r w:rsidRPr="00D8096C">
        <w:rPr>
          <w:u w:val="single"/>
        </w:rPr>
        <w:t>tactical use</w:t>
      </w:r>
      <w:r w:rsidRPr="00D8096C">
        <w:t xml:space="preserve">, which </w:t>
      </w:r>
      <w:r w:rsidRPr="00D8096C">
        <w:rPr>
          <w:u w:val="single"/>
        </w:rPr>
        <w:t>escalates</w:t>
      </w:r>
      <w:r w:rsidRPr="00D8096C">
        <w:t xml:space="preserve"> – and even absent escalation, collapses </w:t>
      </w:r>
      <w:r w:rsidRPr="00D8096C">
        <w:rPr>
          <w:u w:val="single"/>
        </w:rPr>
        <w:t>Russian</w:t>
      </w:r>
      <w:r w:rsidRPr="00D8096C">
        <w:t xml:space="preserve"> and </w:t>
      </w:r>
      <w:r w:rsidRPr="00D8096C">
        <w:rPr>
          <w:u w:val="single"/>
        </w:rPr>
        <w:t>global economies</w:t>
      </w:r>
      <w:r w:rsidRPr="00D8096C">
        <w:t xml:space="preserve">, </w:t>
      </w:r>
      <w:r w:rsidRPr="00D8096C">
        <w:rPr>
          <w:u w:val="single"/>
        </w:rPr>
        <w:t>trade</w:t>
      </w:r>
      <w:r w:rsidRPr="00D8096C">
        <w:t xml:space="preserve"> and </w:t>
      </w:r>
      <w:r w:rsidRPr="00D8096C">
        <w:rPr>
          <w:u w:val="single"/>
        </w:rPr>
        <w:t>hegemony</w:t>
      </w:r>
      <w:r w:rsidRPr="00D8096C">
        <w:t xml:space="preserve"> and sparks </w:t>
      </w:r>
      <w:r w:rsidRPr="00D8096C">
        <w:rPr>
          <w:u w:val="single"/>
        </w:rPr>
        <w:t>instability</w:t>
      </w:r>
      <w:r w:rsidRPr="00D8096C">
        <w:t xml:space="preserve"> and </w:t>
      </w:r>
      <w:r w:rsidRPr="00D8096C">
        <w:rPr>
          <w:u w:val="single"/>
        </w:rPr>
        <w:t xml:space="preserve">rapid </w:t>
      </w:r>
      <w:proofErr w:type="spellStart"/>
      <w:r w:rsidRPr="00D8096C">
        <w:rPr>
          <w:u w:val="single"/>
        </w:rPr>
        <w:t>prolif</w:t>
      </w:r>
      <w:proofErr w:type="spellEnd"/>
      <w:r w:rsidRPr="00D8096C">
        <w:t xml:space="preserve"> in the </w:t>
      </w:r>
      <w:r w:rsidRPr="00D8096C">
        <w:rPr>
          <w:u w:val="single"/>
        </w:rPr>
        <w:t>Mideast</w:t>
      </w:r>
      <w:r w:rsidRPr="00D8096C">
        <w:t xml:space="preserve"> and </w:t>
      </w:r>
      <w:r w:rsidRPr="00D8096C">
        <w:rPr>
          <w:u w:val="single"/>
        </w:rPr>
        <w:t>Asia</w:t>
      </w:r>
      <w:r w:rsidRPr="00D8096C">
        <w:t xml:space="preserve"> – all cause war – only </w:t>
      </w:r>
      <w:r w:rsidRPr="00D8096C">
        <w:rPr>
          <w:u w:val="single"/>
        </w:rPr>
        <w:t>alliance cohesion</w:t>
      </w:r>
      <w:r w:rsidRPr="00D8096C">
        <w:t xml:space="preserve"> solves</w:t>
      </w:r>
    </w:p>
    <w:p w:rsidR="00D8096C" w:rsidRPr="00D8096C" w:rsidRDefault="00D8096C" w:rsidP="00D8096C"/>
    <w:p w:rsidR="00D8096C" w:rsidRDefault="00D8096C" w:rsidP="00D8096C">
      <w:pPr>
        <w:pStyle w:val="CiteSpacing"/>
      </w:pPr>
      <w:r w:rsidRPr="006B6E0E">
        <w:rPr>
          <w:rStyle w:val="Style13ptBold"/>
        </w:rPr>
        <w:t>Sano 15</w:t>
      </w:r>
      <w:r>
        <w:t xml:space="preserve"> (</w:t>
      </w:r>
      <w:proofErr w:type="spellStart"/>
      <w:r>
        <w:t>Yoel</w:t>
      </w:r>
      <w:proofErr w:type="spellEnd"/>
      <w:r>
        <w:t xml:space="preserve"> Sano, Head of Global Political and Security Risk, Business Monitor International Research, M.Sc. International Relations, London School of Economics, B.Sc. Oxford University, “Guest post: will Russia make a play for Estonia, Latvia and Lithuania?” Beyond BRICS Blog, Financial Times, 3-23-2015, http://blogs.ft.com/beyond-brics/2015/03/23/guest-post-will-russia-make-a-play-for-estonia-latvia-and-lithuania/)</w:t>
      </w:r>
    </w:p>
    <w:p w:rsidR="00D8096C" w:rsidRPr="001A5B59" w:rsidRDefault="00D8096C" w:rsidP="00D8096C">
      <w:pPr>
        <w:rPr>
          <w:sz w:val="14"/>
        </w:rPr>
      </w:pPr>
      <w:r w:rsidRPr="00377728">
        <w:rPr>
          <w:rStyle w:val="StyleUnderline"/>
        </w:rPr>
        <w:t xml:space="preserve">Following Russia’s annexation of Crimea and its </w:t>
      </w:r>
      <w:proofErr w:type="spellStart"/>
      <w:r w:rsidRPr="00377728">
        <w:rPr>
          <w:rStyle w:val="StyleUnderline"/>
        </w:rPr>
        <w:t>destabilisation</w:t>
      </w:r>
      <w:proofErr w:type="spellEnd"/>
      <w:r w:rsidRPr="00377728">
        <w:rPr>
          <w:rStyle w:val="StyleUnderline"/>
        </w:rPr>
        <w:t xml:space="preserve"> of eastern Ukraine, a military confrontation between Russia and the West over the Baltic states is </w:t>
      </w:r>
      <w:r w:rsidRPr="00377728">
        <w:rPr>
          <w:rStyle w:val="Emphasis"/>
        </w:rPr>
        <w:t>no longer unthinkable</w:t>
      </w:r>
      <w:r w:rsidRPr="00377728">
        <w:rPr>
          <w:sz w:val="14"/>
        </w:rPr>
        <w:t xml:space="preserve">. Under what circumstances could this happen? How would such a conflict play out, and what might happen once such a war ended? </w:t>
      </w:r>
      <w:r w:rsidRPr="00377728">
        <w:rPr>
          <w:rStyle w:val="StyleUnderline"/>
        </w:rPr>
        <w:t xml:space="preserve">The notion of large-scale warfare in Europe – </w:t>
      </w:r>
      <w:r w:rsidRPr="00377728">
        <w:rPr>
          <w:rStyle w:val="Emphasis"/>
        </w:rPr>
        <w:t>even without the nuclear dimension</w:t>
      </w:r>
      <w:r w:rsidRPr="00377728">
        <w:rPr>
          <w:rStyle w:val="StyleUnderline"/>
        </w:rPr>
        <w:t xml:space="preserve"> – would send shockwaves around the world, threatening to </w:t>
      </w:r>
      <w:r w:rsidRPr="00377728">
        <w:rPr>
          <w:rStyle w:val="Emphasis"/>
        </w:rPr>
        <w:t>overturn the entire post-Cold War order</w:t>
      </w:r>
      <w:r w:rsidRPr="00377728">
        <w:rPr>
          <w:sz w:val="14"/>
        </w:rPr>
        <w:t xml:space="preserve">. </w:t>
      </w:r>
      <w:r w:rsidRPr="00377728">
        <w:rPr>
          <w:rStyle w:val="StyleUnderline"/>
        </w:rPr>
        <w:t>If</w:t>
      </w:r>
      <w:r w:rsidRPr="00377728">
        <w:rPr>
          <w:sz w:val="14"/>
        </w:rPr>
        <w:t xml:space="preserve"> the North Atlantic Treaty </w:t>
      </w:r>
      <w:proofErr w:type="spellStart"/>
      <w:r w:rsidRPr="00377728">
        <w:rPr>
          <w:sz w:val="14"/>
        </w:rPr>
        <w:t>Organisation</w:t>
      </w:r>
      <w:proofErr w:type="spellEnd"/>
      <w:r w:rsidRPr="00377728">
        <w:rPr>
          <w:sz w:val="14"/>
        </w:rPr>
        <w:t xml:space="preserve"> (</w:t>
      </w:r>
      <w:r w:rsidRPr="00377728">
        <w:rPr>
          <w:rStyle w:val="StyleUnderline"/>
        </w:rPr>
        <w:t>NATO</w:t>
      </w:r>
      <w:r w:rsidRPr="00377728">
        <w:rPr>
          <w:sz w:val="14"/>
        </w:rPr>
        <w:t xml:space="preserve">) </w:t>
      </w:r>
      <w:r w:rsidRPr="00377728">
        <w:rPr>
          <w:rStyle w:val="StyleUnderline"/>
        </w:rPr>
        <w:t>failed to defend the Baltics</w:t>
      </w:r>
      <w:r w:rsidRPr="00377728">
        <w:rPr>
          <w:sz w:val="14"/>
        </w:rPr>
        <w:t xml:space="preserve"> or were to lose against Russia, </w:t>
      </w:r>
      <w:r w:rsidRPr="00377728">
        <w:rPr>
          <w:rStyle w:val="StyleUnderline"/>
        </w:rPr>
        <w:t xml:space="preserve">then </w:t>
      </w:r>
      <w:r w:rsidRPr="00377728">
        <w:rPr>
          <w:rStyle w:val="Emphasis"/>
        </w:rPr>
        <w:t>Asia</w:t>
      </w:r>
      <w:r w:rsidRPr="00377728">
        <w:rPr>
          <w:rStyle w:val="StyleUnderline"/>
        </w:rPr>
        <w:t xml:space="preserve"> and the </w:t>
      </w:r>
      <w:r w:rsidRPr="00377728">
        <w:rPr>
          <w:rStyle w:val="Emphasis"/>
        </w:rPr>
        <w:t>Middle East</w:t>
      </w:r>
      <w:r w:rsidRPr="00377728">
        <w:rPr>
          <w:rStyle w:val="StyleUnderline"/>
        </w:rPr>
        <w:t xml:space="preserve"> would also be </w:t>
      </w:r>
      <w:proofErr w:type="spellStart"/>
      <w:r w:rsidRPr="00377728">
        <w:rPr>
          <w:rStyle w:val="StyleUnderline"/>
        </w:rPr>
        <w:t>destabilised</w:t>
      </w:r>
      <w:proofErr w:type="spellEnd"/>
      <w:r w:rsidRPr="00377728">
        <w:rPr>
          <w:rStyle w:val="StyleUnderline"/>
        </w:rPr>
        <w:t xml:space="preserve">, as doubts grew over the reliability of the US as an ally. This would usher in a much more </w:t>
      </w:r>
      <w:r w:rsidRPr="00377728">
        <w:rPr>
          <w:rStyle w:val="Emphasis"/>
        </w:rPr>
        <w:t>unstable geopolitical climate</w:t>
      </w:r>
      <w:r w:rsidRPr="00377728">
        <w:rPr>
          <w:rStyle w:val="StyleUnderline"/>
        </w:rPr>
        <w:t xml:space="preserve">, akin to the </w:t>
      </w:r>
      <w:r w:rsidRPr="00377728">
        <w:rPr>
          <w:rStyle w:val="Emphasis"/>
        </w:rPr>
        <w:t>1930s</w:t>
      </w:r>
      <w:r w:rsidRPr="00377728">
        <w:rPr>
          <w:sz w:val="14"/>
        </w:rPr>
        <w:t xml:space="preserve">. It is highly doubtful that Russia seeks armed conflict with the West, so any move against the Baltics would be the result of miscalculation on its part. The Ukraine conflict showed that Russia increasingly views the plight (whether real or perceived) of ethnic Russians abroad as a possible pretext for intervention in </w:t>
      </w:r>
      <w:proofErr w:type="spellStart"/>
      <w:r w:rsidRPr="00377728">
        <w:rPr>
          <w:sz w:val="14"/>
        </w:rPr>
        <w:t>neighbouring</w:t>
      </w:r>
      <w:proofErr w:type="spellEnd"/>
      <w:r w:rsidRPr="00377728">
        <w:rPr>
          <w:sz w:val="14"/>
        </w:rPr>
        <w:t xml:space="preserve"> states. Ethnic Russians comprise a quarter of the populations of Estonia and Latvia. Scores of thousands of ethnic Russians there have not been granted citizenship. There is thus considerable angst in the Baltic states about future Russian military intervention. Russia Feels Threatened By NATO Source: BMI Research How Might Conflict Begin? </w:t>
      </w:r>
      <w:r w:rsidRPr="00377728">
        <w:rPr>
          <w:rStyle w:val="StyleUnderline"/>
        </w:rPr>
        <w:t>Potential triggers for Russian intervention include violent clashes between Baltic nationals and ethnic Russians, new laws that downgrade the status of ethnic Russians, a shoot-out between border troops or a confrontation between Russian and NATO aircraft over the Baltic Sea</w:t>
      </w:r>
      <w:r w:rsidRPr="00377728">
        <w:rPr>
          <w:sz w:val="14"/>
        </w:rPr>
        <w:t xml:space="preserve">. It is not known whether a potential Russian move against the Baltics would target all three states, or just one or two. Overall, Russian intervention in the Baltics could assume two main forms: 1) Deniable </w:t>
      </w:r>
      <w:proofErr w:type="spellStart"/>
      <w:r w:rsidRPr="00377728">
        <w:rPr>
          <w:sz w:val="14"/>
        </w:rPr>
        <w:t>destabilisation</w:t>
      </w:r>
      <w:proofErr w:type="spellEnd"/>
      <w:r w:rsidRPr="00377728">
        <w:rPr>
          <w:sz w:val="14"/>
        </w:rPr>
        <w:t xml:space="preserve"> efforts: The Kremlin is accused of instigating unrest between pro-Russian separatists and non-Russians in eastern Ukraine, dispatching experienced military and intelligence personnel to direct pro-Russian forces and providing arms and training to separatists. These processes are thought to have deployed several thousand troops into the area. Russia could conceivably seek to repeat this formula in the Baltics, and after weeks or months of violence, could demand a settlement that would give ethnic Russians more power over the domestic and foreign policies of Estonia, Latvia, and Lithuania; or it could deploy a small ‘peace-keeping’ force to restore order. However, I believe that any Kremlin attempt to </w:t>
      </w:r>
      <w:proofErr w:type="spellStart"/>
      <w:r w:rsidRPr="00377728">
        <w:rPr>
          <w:sz w:val="14"/>
        </w:rPr>
        <w:t>galvanise</w:t>
      </w:r>
      <w:proofErr w:type="spellEnd"/>
      <w:r w:rsidRPr="00377728">
        <w:rPr>
          <w:sz w:val="14"/>
        </w:rPr>
        <w:t xml:space="preserve"> ethnic Russians in the Baltics would be much more difficult than in eastern Ukraine, because the Baltic states have far higher standards of living and governance. Russia’s seizure of Crimea has not triggered any </w:t>
      </w:r>
      <w:proofErr w:type="spellStart"/>
      <w:r w:rsidRPr="00377728">
        <w:rPr>
          <w:sz w:val="14"/>
        </w:rPr>
        <w:t>mobilisation</w:t>
      </w:r>
      <w:proofErr w:type="spellEnd"/>
      <w:r w:rsidRPr="00377728">
        <w:rPr>
          <w:sz w:val="14"/>
        </w:rPr>
        <w:t xml:space="preserve"> of Baltic Russians for closer ties with Russia. Baltics’ Relative Prosperity Positive For Stability. (Per capital GDP) Source: National governments/BMI 2) Swift occupation: Alternatively, Russia could occupy the Baltic states in a swift operation that met little resistance, due to the small size of the latter’s armed forces. However, a purely ‘out of the blue’ occupation is unlikely, as the Kremlin would be hard pressed to justify this. A less dramatic version of this scenario would involve Russian troop deployments into parts of Estonia and Latvia close to the Russian border that have significant ethnic Russian populations, or the seizure of key infrastructure such as ports, airports, and railways. How Would The West Respond? Russian actions against the Baltics would present the US and European countries with their biggest foreign policy crisis in decades, because they are committed to the </w:t>
      </w:r>
      <w:proofErr w:type="spellStart"/>
      <w:r w:rsidRPr="00377728">
        <w:rPr>
          <w:sz w:val="14"/>
        </w:rPr>
        <w:t>defence</w:t>
      </w:r>
      <w:proofErr w:type="spellEnd"/>
      <w:r w:rsidRPr="00377728">
        <w:rPr>
          <w:sz w:val="14"/>
        </w:rPr>
        <w:t xml:space="preserve"> of NATO members. According to Article 5 of the 1949 North Atlantic Treaty: “The Parties agree that an armed attack against one or more of them in Europe or North America shall be considered an attack against them all and consequently they agree that, if such an armed attack occurs, each of them, in exercise of the right of individual or collective </w:t>
      </w:r>
      <w:proofErr w:type="spellStart"/>
      <w:r w:rsidRPr="00377728">
        <w:rPr>
          <w:sz w:val="14"/>
        </w:rPr>
        <w:t>self-defence</w:t>
      </w:r>
      <w:proofErr w:type="spellEnd"/>
      <w:r w:rsidRPr="00377728">
        <w:rPr>
          <w:sz w:val="14"/>
        </w:rPr>
        <w:t xml:space="preserve"> </w:t>
      </w:r>
      <w:proofErr w:type="spellStart"/>
      <w:r w:rsidRPr="00377728">
        <w:rPr>
          <w:sz w:val="14"/>
        </w:rPr>
        <w:t>recognised</w:t>
      </w:r>
      <w:proofErr w:type="spellEnd"/>
      <w:r w:rsidRPr="00377728">
        <w:rPr>
          <w:sz w:val="14"/>
        </w:rPr>
        <w:t xml:space="preserve"> by Article 51 of the Charter of the United Nations, will assist the Party or Parties so attacked by taking forthwith, individually and in concert with the other Parties, such action as it deems necessary, including the use of armed force, to restore and maintain the security of the North Atlantic area.” However, Russia’s deniable </w:t>
      </w:r>
      <w:proofErr w:type="spellStart"/>
      <w:r w:rsidRPr="00377728">
        <w:rPr>
          <w:sz w:val="14"/>
        </w:rPr>
        <w:t>destabilisation</w:t>
      </w:r>
      <w:proofErr w:type="spellEnd"/>
      <w:r w:rsidRPr="00377728">
        <w:rPr>
          <w:sz w:val="14"/>
        </w:rPr>
        <w:t xml:space="preserve"> might not automatically or universally be viewed as an ‘armed attack’. In addition, the term ‘action as it deems necessary’ does not guarantee a military response. Thus, NATO’s top decision makers could first resort to sanctions and diplomacy. Nevertheless, given that most NATO members understand Article 5 as providing a robust security guarantee, any backtracking by the alliance from its expected commitments would cripple its credibility. From NATO’s point of view, it would make more sense to deploy troops to the Baltic states at the first sign of inter-ethnic unrest, to deter Russia from escalating any trouble-making or from sending its own troops. Source: BMI Research Although a Russian move into the Baltics would be a clear act of aggression, I would anticipate significant opposition in many Western countries to military action, </w:t>
      </w:r>
      <w:r w:rsidRPr="00377728">
        <w:rPr>
          <w:rStyle w:val="StyleUnderline"/>
        </w:rPr>
        <w:t xml:space="preserve">due to the risks of a </w:t>
      </w:r>
      <w:r w:rsidRPr="00377728">
        <w:rPr>
          <w:rStyle w:val="Emphasis"/>
        </w:rPr>
        <w:t>nuclear exchange</w:t>
      </w:r>
      <w:r w:rsidRPr="00377728">
        <w:rPr>
          <w:rStyle w:val="StyleUnderline"/>
        </w:rPr>
        <w:t xml:space="preserve">, or at the very least, a </w:t>
      </w:r>
      <w:r w:rsidRPr="00377728">
        <w:rPr>
          <w:rStyle w:val="Emphasis"/>
        </w:rPr>
        <w:t>large-scale conventional war</w:t>
      </w:r>
      <w:r w:rsidRPr="00377728">
        <w:rPr>
          <w:sz w:val="14"/>
        </w:rPr>
        <w:t xml:space="preserve">. NATO might thus have to assemble a ‘coalition of the willing’, which would need to include the US, despite its war-weariness after fighting in Afghanistan and Iraq. How Would The War Play Out? I believe that </w:t>
      </w:r>
      <w:r w:rsidRPr="00377728">
        <w:rPr>
          <w:rStyle w:val="StyleUnderline"/>
        </w:rPr>
        <w:t>NATO’s leading members would ultimately go to war to end Russian military activities in the Baltic states</w:t>
      </w:r>
      <w:r w:rsidRPr="00377728">
        <w:rPr>
          <w:sz w:val="14"/>
        </w:rPr>
        <w:t xml:space="preserve">. However, a major question is whether Russia and NATO would be able to contain the fighting to the Baltic states. </w:t>
      </w:r>
      <w:r w:rsidRPr="00377728">
        <w:rPr>
          <w:rStyle w:val="StyleUnderline"/>
        </w:rPr>
        <w:t>Russia could attack Poland or seize</w:t>
      </w:r>
      <w:r w:rsidRPr="00377728">
        <w:rPr>
          <w:sz w:val="14"/>
        </w:rPr>
        <w:t xml:space="preserve"> the </w:t>
      </w:r>
      <w:r w:rsidRPr="00377728">
        <w:rPr>
          <w:rStyle w:val="StyleUnderline"/>
        </w:rPr>
        <w:t>Swedish</w:t>
      </w:r>
      <w:r w:rsidRPr="00377728">
        <w:rPr>
          <w:sz w:val="14"/>
        </w:rPr>
        <w:t xml:space="preserve"> land of </w:t>
      </w:r>
      <w:r w:rsidRPr="00377728">
        <w:rPr>
          <w:rStyle w:val="StyleUnderline"/>
        </w:rPr>
        <w:t>Gotland</w:t>
      </w:r>
      <w:r w:rsidRPr="00377728">
        <w:rPr>
          <w:sz w:val="14"/>
        </w:rPr>
        <w:t xml:space="preserve"> in the Baltic Sea (see map), </w:t>
      </w:r>
      <w:r w:rsidRPr="00377728">
        <w:rPr>
          <w:rStyle w:val="StyleUnderline"/>
        </w:rPr>
        <w:t>and NATO could strike targets in Russia</w:t>
      </w:r>
      <w:r w:rsidRPr="00377728">
        <w:rPr>
          <w:sz w:val="14"/>
        </w:rPr>
        <w:t xml:space="preserve">. </w:t>
      </w:r>
      <w:r w:rsidRPr="00377728">
        <w:rPr>
          <w:rStyle w:val="StyleUnderline"/>
        </w:rPr>
        <w:t>The biggest danger would be the use of nuclear weapons</w:t>
      </w:r>
      <w:r w:rsidRPr="00377728">
        <w:rPr>
          <w:sz w:val="14"/>
        </w:rPr>
        <w:t xml:space="preserve">. Of course, the trigger for this is not known, but </w:t>
      </w:r>
      <w:r w:rsidRPr="00377728">
        <w:rPr>
          <w:rStyle w:val="StyleUnderline"/>
        </w:rPr>
        <w:t>any such action would likely involve tactical</w:t>
      </w:r>
      <w:r w:rsidRPr="00377728">
        <w:rPr>
          <w:sz w:val="14"/>
        </w:rPr>
        <w:t xml:space="preserve"> (i.e. battlefield) </w:t>
      </w:r>
      <w:r w:rsidRPr="00377728">
        <w:rPr>
          <w:rStyle w:val="StyleUnderline"/>
        </w:rPr>
        <w:t>nuclear weapons</w:t>
      </w:r>
      <w:r w:rsidRPr="00377728">
        <w:rPr>
          <w:sz w:val="14"/>
        </w:rPr>
        <w:t xml:space="preserve">, rather than strategic ones (which are designed to be used against cities). </w:t>
      </w:r>
      <w:r w:rsidRPr="00377728">
        <w:rPr>
          <w:rStyle w:val="StyleUnderline"/>
        </w:rPr>
        <w:t xml:space="preserve">Even if ‘only’ </w:t>
      </w:r>
      <w:r w:rsidRPr="00377728">
        <w:rPr>
          <w:rStyle w:val="Emphasis"/>
        </w:rPr>
        <w:t>tactical</w:t>
      </w:r>
      <w:r w:rsidRPr="00377728">
        <w:rPr>
          <w:rStyle w:val="StyleUnderline"/>
        </w:rPr>
        <w:t xml:space="preserve"> weapons were used, this would lead to</w:t>
      </w:r>
      <w:r w:rsidRPr="00377728">
        <w:rPr>
          <w:sz w:val="14"/>
        </w:rPr>
        <w:t xml:space="preserve"> public alarm across the northern hemisphere, as fears mounted over </w:t>
      </w:r>
      <w:r w:rsidRPr="00377728">
        <w:rPr>
          <w:rStyle w:val="StyleUnderline"/>
        </w:rPr>
        <w:t xml:space="preserve">escalation towards a </w:t>
      </w:r>
      <w:r w:rsidRPr="00377728">
        <w:rPr>
          <w:rStyle w:val="Emphasis"/>
        </w:rPr>
        <w:t>strategic nuclear exchange</w:t>
      </w:r>
      <w:r w:rsidRPr="00377728">
        <w:rPr>
          <w:sz w:val="14"/>
        </w:rPr>
        <w:t xml:space="preserve">. </w:t>
      </w:r>
      <w:r w:rsidRPr="00377728">
        <w:rPr>
          <w:rStyle w:val="StyleUnderline"/>
        </w:rPr>
        <w:t xml:space="preserve">A shooting war between Russia and the West would send shockwaves through the </w:t>
      </w:r>
      <w:r w:rsidRPr="00377728">
        <w:rPr>
          <w:rStyle w:val="Emphasis"/>
        </w:rPr>
        <w:t>global economy</w:t>
      </w:r>
      <w:r w:rsidRPr="00377728">
        <w:rPr>
          <w:sz w:val="14"/>
        </w:rPr>
        <w:t xml:space="preserve">, as the post-Cold War order in Europe was torn up. </w:t>
      </w:r>
      <w:r w:rsidRPr="00377728">
        <w:rPr>
          <w:rStyle w:val="StyleUnderline"/>
        </w:rPr>
        <w:t xml:space="preserve">Two-way imposition of sanctions and the disruption of air and maritime transportation in northern Europe would severely disrupt </w:t>
      </w:r>
      <w:r w:rsidRPr="00377728">
        <w:rPr>
          <w:rStyle w:val="Emphasis"/>
        </w:rPr>
        <w:t>international trade</w:t>
      </w:r>
      <w:r w:rsidRPr="00377728">
        <w:rPr>
          <w:rStyle w:val="StyleUnderline"/>
        </w:rPr>
        <w:t xml:space="preserve">. </w:t>
      </w:r>
      <w:r w:rsidRPr="00377728">
        <w:rPr>
          <w:rStyle w:val="Emphasis"/>
        </w:rPr>
        <w:t>Oil prices</w:t>
      </w:r>
      <w:r w:rsidRPr="00377728">
        <w:rPr>
          <w:rStyle w:val="StyleUnderline"/>
        </w:rPr>
        <w:t xml:space="preserve"> would surge, on assumptions that Russia’s hydrocarbon exports would be taken off the market or disrupted</w:t>
      </w:r>
      <w:r w:rsidRPr="00377728">
        <w:rPr>
          <w:sz w:val="14"/>
        </w:rPr>
        <w:t xml:space="preserve">. </w:t>
      </w:r>
      <w:r w:rsidRPr="00377728">
        <w:rPr>
          <w:rStyle w:val="StyleUnderline"/>
        </w:rPr>
        <w:t>The European economy would be very hard hit by disruptions to gas imports from Russia</w:t>
      </w:r>
      <w:r w:rsidRPr="00377728">
        <w:rPr>
          <w:sz w:val="14"/>
        </w:rPr>
        <w:t xml:space="preserve">, especially if this were to happen in winter. A move by Moscow to cut Europe’s energy supplies </w:t>
      </w:r>
      <w:r w:rsidRPr="00377728">
        <w:rPr>
          <w:rStyle w:val="StyleUnderline"/>
        </w:rPr>
        <w:t>would also severely damage the Russian government’s income</w:t>
      </w:r>
      <w:r w:rsidRPr="00377728">
        <w:rPr>
          <w:sz w:val="14"/>
        </w:rPr>
        <w:t xml:space="preserve">. What Would Happen After a War? </w:t>
      </w:r>
      <w:r w:rsidRPr="00377728">
        <w:rPr>
          <w:rStyle w:val="StyleUnderline"/>
        </w:rPr>
        <w:t>Implications of a Russian victory: Russia’s triumph over the most powerful military alliance in the world could prompt</w:t>
      </w:r>
      <w:r w:rsidRPr="00377728">
        <w:rPr>
          <w:sz w:val="14"/>
        </w:rPr>
        <w:t xml:space="preserve"> several Eastern European countries in the EU to reach some sort of accommodation with Moscow. Meanwhile, Azerbaijan, Kazakhstan and Uzbekistan would probably accept Moscow’s hegemony in Eurasia. A victorious Kremlin could then press the US and EU for some sort of formal division of Europe into rival spheres of influence. Europe would be set for </w:t>
      </w:r>
      <w:r w:rsidRPr="00377728">
        <w:rPr>
          <w:rStyle w:val="StyleUnderline"/>
        </w:rPr>
        <w:t>a multi-decade new Cold War</w:t>
      </w:r>
      <w:r w:rsidRPr="00377728">
        <w:rPr>
          <w:sz w:val="14"/>
        </w:rPr>
        <w:t xml:space="preserve">, although this would not be global in scope, because Europe’s economic importance has declined substantially since the 1980s. Also, there would be no ideological dimension to the new struggle. </w:t>
      </w:r>
      <w:r w:rsidRPr="00377728">
        <w:rPr>
          <w:rStyle w:val="StyleUnderline"/>
        </w:rPr>
        <w:t xml:space="preserve">In </w:t>
      </w:r>
      <w:r w:rsidRPr="00377728">
        <w:rPr>
          <w:rStyle w:val="Emphasis"/>
        </w:rPr>
        <w:t>Russia</w:t>
      </w:r>
      <w:r w:rsidRPr="00377728">
        <w:rPr>
          <w:sz w:val="14"/>
        </w:rPr>
        <w:t xml:space="preserve">, the president would bask in the success of re-establishing control of the Baltic republics, and patriotic </w:t>
      </w:r>
      <w:proofErr w:type="spellStart"/>
      <w:r w:rsidRPr="00377728">
        <w:rPr>
          <w:sz w:val="14"/>
        </w:rPr>
        <w:t>fervour</w:t>
      </w:r>
      <w:proofErr w:type="spellEnd"/>
      <w:r w:rsidRPr="00377728">
        <w:rPr>
          <w:sz w:val="14"/>
        </w:rPr>
        <w:t xml:space="preserve"> would surge, but </w:t>
      </w:r>
      <w:r w:rsidRPr="00377728">
        <w:rPr>
          <w:rStyle w:val="StyleUnderline"/>
        </w:rPr>
        <w:t xml:space="preserve">the </w:t>
      </w:r>
      <w:r w:rsidRPr="00377728">
        <w:rPr>
          <w:rStyle w:val="Emphasis"/>
        </w:rPr>
        <w:t>economy</w:t>
      </w:r>
      <w:r w:rsidRPr="00377728">
        <w:rPr>
          <w:rStyle w:val="StyleUnderline"/>
        </w:rPr>
        <w:t xml:space="preserve"> would be devastated by major Western sanctions. Given rising economic pressures, the president could steer Russia towards formal authoritarianism</w:t>
      </w:r>
      <w:r w:rsidRPr="00377728">
        <w:rPr>
          <w:sz w:val="14"/>
        </w:rPr>
        <w:t xml:space="preserve">. </w:t>
      </w:r>
      <w:r w:rsidRPr="00377728">
        <w:rPr>
          <w:rStyle w:val="StyleUnderline"/>
        </w:rPr>
        <w:t xml:space="preserve">Elsewhere, the unreliability of collective security treaties would encourage </w:t>
      </w:r>
      <w:r w:rsidRPr="00377728">
        <w:rPr>
          <w:rStyle w:val="Emphasis"/>
        </w:rPr>
        <w:t>Japan</w:t>
      </w:r>
      <w:r w:rsidRPr="00377728">
        <w:rPr>
          <w:rStyle w:val="StyleUnderline"/>
        </w:rPr>
        <w:t xml:space="preserve"> and </w:t>
      </w:r>
      <w:r w:rsidRPr="00377728">
        <w:rPr>
          <w:rStyle w:val="Emphasis"/>
        </w:rPr>
        <w:t>South Korea</w:t>
      </w:r>
      <w:r w:rsidRPr="00377728">
        <w:rPr>
          <w:rStyle w:val="StyleUnderline"/>
        </w:rPr>
        <w:t xml:space="preserve"> to bolster their </w:t>
      </w:r>
      <w:proofErr w:type="spellStart"/>
      <w:r w:rsidRPr="00377728">
        <w:rPr>
          <w:rStyle w:val="StyleUnderline"/>
        </w:rPr>
        <w:t>defences</w:t>
      </w:r>
      <w:proofErr w:type="spellEnd"/>
      <w:r w:rsidRPr="00377728">
        <w:rPr>
          <w:rStyle w:val="StyleUnderline"/>
        </w:rPr>
        <w:t xml:space="preserve"> against China and North Korea</w:t>
      </w:r>
      <w:r w:rsidRPr="00377728">
        <w:rPr>
          <w:sz w:val="14"/>
        </w:rPr>
        <w:t xml:space="preserve"> respectively, probably </w:t>
      </w:r>
      <w:r w:rsidRPr="00377728">
        <w:rPr>
          <w:rStyle w:val="StyleUnderline"/>
        </w:rPr>
        <w:t xml:space="preserve">by developing their own </w:t>
      </w:r>
      <w:r w:rsidRPr="00377728">
        <w:rPr>
          <w:rStyle w:val="Emphasis"/>
        </w:rPr>
        <w:t>nuclear arsenals</w:t>
      </w:r>
      <w:r w:rsidRPr="00377728">
        <w:rPr>
          <w:rStyle w:val="StyleUnderline"/>
        </w:rPr>
        <w:t xml:space="preserve">. Similar trends would play out in the Middle East, where </w:t>
      </w:r>
      <w:r w:rsidRPr="00377728">
        <w:rPr>
          <w:rStyle w:val="Emphasis"/>
        </w:rPr>
        <w:t>Saudi Arabia</w:t>
      </w:r>
      <w:r w:rsidRPr="00377728">
        <w:rPr>
          <w:rStyle w:val="StyleUnderline"/>
        </w:rPr>
        <w:t xml:space="preserve"> and several of its </w:t>
      </w:r>
      <w:proofErr w:type="spellStart"/>
      <w:r w:rsidRPr="00377728">
        <w:rPr>
          <w:rStyle w:val="StyleUnderline"/>
        </w:rPr>
        <w:t>neighbours</w:t>
      </w:r>
      <w:proofErr w:type="spellEnd"/>
      <w:r w:rsidRPr="00377728">
        <w:rPr>
          <w:rStyle w:val="StyleUnderline"/>
        </w:rPr>
        <w:t xml:space="preserve"> fear the consequences of a nuclear </w:t>
      </w:r>
      <w:r w:rsidRPr="00377728">
        <w:rPr>
          <w:rStyle w:val="Emphasis"/>
        </w:rPr>
        <w:t>Iran</w:t>
      </w:r>
      <w:r w:rsidRPr="00377728">
        <w:rPr>
          <w:sz w:val="14"/>
        </w:rPr>
        <w:t xml:space="preserve">. </w:t>
      </w:r>
      <w:r w:rsidRPr="00377728">
        <w:rPr>
          <w:rStyle w:val="StyleUnderline"/>
        </w:rPr>
        <w:t xml:space="preserve">Implications of a NATO victory: The alliance would have demonstrated its ongoing supremacy in Europe, despite years of </w:t>
      </w:r>
      <w:proofErr w:type="spellStart"/>
      <w:r w:rsidRPr="00377728">
        <w:rPr>
          <w:rStyle w:val="StyleUnderline"/>
        </w:rPr>
        <w:t>defence</w:t>
      </w:r>
      <w:proofErr w:type="spellEnd"/>
      <w:r w:rsidRPr="00377728">
        <w:rPr>
          <w:rStyle w:val="StyleUnderline"/>
        </w:rPr>
        <w:t xml:space="preserve"> cuts. The US would have sent a strong message that it will stick by its allies, even if it means confronting a nuclear-armed world power. Russia’s defeat would severely discredit its leadership, which would be seen as reckless and incompetent</w:t>
      </w:r>
      <w:r w:rsidRPr="00377728">
        <w:rPr>
          <w:sz w:val="14"/>
        </w:rPr>
        <w:t xml:space="preserve">. The president would probably share the fate of Argentina’s military ruler Leopoldo </w:t>
      </w:r>
      <w:proofErr w:type="spellStart"/>
      <w:r w:rsidRPr="00377728">
        <w:rPr>
          <w:sz w:val="14"/>
        </w:rPr>
        <w:t>Galtieri</w:t>
      </w:r>
      <w:proofErr w:type="spellEnd"/>
      <w:r w:rsidRPr="00377728">
        <w:rPr>
          <w:sz w:val="14"/>
        </w:rPr>
        <w:t xml:space="preserve">, who was removed in 1982 within days of his country’s defeat by Britain in the Falklands War. The military regime subsequently fell in 1983, </w:t>
      </w:r>
      <w:r w:rsidRPr="00377728">
        <w:rPr>
          <w:rStyle w:val="StyleUnderline"/>
        </w:rPr>
        <w:t xml:space="preserve">and new elections restored democracy. A defeated Russia would still be too powerful to fall into line with the West, but its new leaders might seek a less confrontational path and hope that the eventual </w:t>
      </w:r>
      <w:proofErr w:type="spellStart"/>
      <w:r w:rsidRPr="00377728">
        <w:rPr>
          <w:rStyle w:val="StyleUnderline"/>
        </w:rPr>
        <w:t>normalisation</w:t>
      </w:r>
      <w:proofErr w:type="spellEnd"/>
      <w:r w:rsidRPr="00377728">
        <w:rPr>
          <w:rStyle w:val="StyleUnderline"/>
        </w:rPr>
        <w:t xml:space="preserve"> of relations with the US and EU would pave the way for Russia’s economic revival</w:t>
      </w:r>
      <w:r w:rsidRPr="00377728">
        <w:rPr>
          <w:sz w:val="14"/>
        </w:rPr>
        <w:t>.</w:t>
      </w:r>
    </w:p>
    <w:p w:rsidR="00D8096C" w:rsidRPr="001A5B59" w:rsidRDefault="00D8096C" w:rsidP="00D8096C"/>
    <w:p w:rsidR="00D8096C" w:rsidRPr="00D8096C" w:rsidRDefault="00D8096C" w:rsidP="00D8096C"/>
    <w:p w:rsidR="00336E86" w:rsidRPr="00DC574F" w:rsidRDefault="00D936F2" w:rsidP="00336E86">
      <w:pPr>
        <w:pStyle w:val="Heading3"/>
      </w:pPr>
      <w:r>
        <w:t>!!</w:t>
      </w:r>
      <w:r w:rsidR="00336E86" w:rsidRPr="00DC574F">
        <w:t xml:space="preserve"> – </w:t>
      </w:r>
      <w:r w:rsidR="009F389E">
        <w:t>NATO k Russia War</w:t>
      </w:r>
    </w:p>
    <w:p w:rsidR="00336E86" w:rsidRDefault="00336E86" w:rsidP="00336E86">
      <w:pPr>
        <w:pStyle w:val="Heading4"/>
      </w:pPr>
      <w:r>
        <w:t xml:space="preserve">Perception of US NATO commitment is key to deter </w:t>
      </w:r>
      <w:r>
        <w:rPr>
          <w:u w:val="single"/>
        </w:rPr>
        <w:t>global conflict</w:t>
      </w:r>
      <w:r>
        <w:t xml:space="preserve"> – specifically escalates US-Russia war and goes nuclear</w:t>
      </w:r>
    </w:p>
    <w:p w:rsidR="00336E86" w:rsidRPr="00DC574F" w:rsidRDefault="00336E86" w:rsidP="00336E86">
      <w:proofErr w:type="spellStart"/>
      <w:r w:rsidRPr="00DC574F">
        <w:rPr>
          <w:rStyle w:val="Style13ptBold"/>
        </w:rPr>
        <w:t>Lissner</w:t>
      </w:r>
      <w:proofErr w:type="spellEnd"/>
      <w:r w:rsidRPr="00DC574F">
        <w:rPr>
          <w:rStyle w:val="Style13ptBold"/>
        </w:rPr>
        <w:t xml:space="preserve"> 17</w:t>
      </w:r>
      <w:r>
        <w:t xml:space="preserve"> (Rebecca, Assistant Professor, U.S. Naval War College, PHD in International Relations from Georgetown University, War on the Rocks, “Preventing A Credibility Crisis In America’s Most Important Alliance,” </w:t>
      </w:r>
      <w:hyperlink r:id="rId51" w:history="1">
        <w:r w:rsidRPr="00111245">
          <w:rPr>
            <w:rStyle w:val="Hyperlink"/>
          </w:rPr>
          <w:t>https://warontherocks.com/2017/03/preventing-a-credibility-crisis-in-americas-most-important-alliance/</w:t>
        </w:r>
      </w:hyperlink>
      <w:r>
        <w:t>, 3/10/2017, 6/28/2019) DG</w:t>
      </w:r>
    </w:p>
    <w:p w:rsidR="00336E86" w:rsidRDefault="00336E86" w:rsidP="00336E86">
      <w:pPr>
        <w:rPr>
          <w:sz w:val="14"/>
        </w:rPr>
      </w:pPr>
      <w:r w:rsidRPr="00DC574F">
        <w:rPr>
          <w:sz w:val="14"/>
        </w:rPr>
        <w:t xml:space="preserve">The Risks of Irresolution A charitable read of Trump’s position on NATO could suggest that </w:t>
      </w:r>
      <w:r w:rsidRPr="00DC574F">
        <w:rPr>
          <w:rStyle w:val="StyleUnderline"/>
        </w:rPr>
        <w:t>the president’s hard-bargaining with U.S. partners is in service of a stronger</w:t>
      </w:r>
      <w:r w:rsidRPr="00DC574F">
        <w:rPr>
          <w:sz w:val="14"/>
        </w:rPr>
        <w:t xml:space="preserve"> — and thus more credible — </w:t>
      </w:r>
      <w:r w:rsidRPr="00DC574F">
        <w:rPr>
          <w:rStyle w:val="StyleUnderline"/>
        </w:rPr>
        <w:t>alliance</w:t>
      </w:r>
      <w:r w:rsidRPr="00DC574F">
        <w:rPr>
          <w:sz w:val="14"/>
        </w:rPr>
        <w:t xml:space="preserve">. In a recent War on the Rocks article, Peter Viggo Jakobsen presented this strategic case. Jakobsen argued that </w:t>
      </w:r>
      <w:r w:rsidRPr="00DC574F">
        <w:rPr>
          <w:rStyle w:val="StyleUnderline"/>
        </w:rPr>
        <w:t>Trump is intentionally “scaring allies into spending” with the goal of</w:t>
      </w:r>
      <w:r w:rsidRPr="00DC574F">
        <w:rPr>
          <w:sz w:val="14"/>
        </w:rPr>
        <w:t xml:space="preserve"> ultimately </w:t>
      </w:r>
      <w:r w:rsidRPr="00DC574F">
        <w:rPr>
          <w:rStyle w:val="StyleUnderline"/>
        </w:rPr>
        <w:t>strengthening the NATO alliance</w:t>
      </w:r>
      <w:r w:rsidRPr="00DC574F">
        <w:rPr>
          <w:sz w:val="14"/>
        </w:rPr>
        <w:t xml:space="preserve">. There are numerous reasons to doubt this interpretation, most notably, Trump’s tactical-transactional worldview and his campaign’s ties with Russia. But even if Jakobsen correctly discerns Trump’s intentions, his justification neglects the critical second element of credibility equation: resolve. Even during the Cold War, American resolve to defend NATO was difficult to establish. </w:t>
      </w:r>
      <w:r w:rsidRPr="00DC574F">
        <w:rPr>
          <w:rStyle w:val="StyleUnderline"/>
        </w:rPr>
        <w:t xml:space="preserve">This is the classic dilemma of extended </w:t>
      </w:r>
      <w:r w:rsidRPr="00DC574F">
        <w:rPr>
          <w:rStyle w:val="Emphasis"/>
        </w:rPr>
        <w:t>deterrence</w:t>
      </w:r>
      <w:r w:rsidRPr="00DC574F">
        <w:rPr>
          <w:rStyle w:val="StyleUnderline"/>
        </w:rPr>
        <w:t xml:space="preserve">: It </w:t>
      </w:r>
      <w:r w:rsidRPr="00DC574F">
        <w:rPr>
          <w:rStyle w:val="Emphasis"/>
        </w:rPr>
        <w:t>only works if adversaries are convinced that the guarantor state will risk</w:t>
      </w:r>
      <w:r w:rsidRPr="00DC574F">
        <w:rPr>
          <w:rStyle w:val="StyleUnderline"/>
        </w:rPr>
        <w:t xml:space="preserve"> </w:t>
      </w:r>
      <w:r w:rsidRPr="00DC574F">
        <w:rPr>
          <w:sz w:val="14"/>
        </w:rPr>
        <w:t xml:space="preserve">horizontal or vertical </w:t>
      </w:r>
      <w:r w:rsidRPr="00DC574F">
        <w:rPr>
          <w:rStyle w:val="Emphasis"/>
        </w:rPr>
        <w:t>escalation</w:t>
      </w:r>
      <w:r w:rsidRPr="00DC574F">
        <w:rPr>
          <w:rStyle w:val="StyleUnderline"/>
        </w:rPr>
        <w:t xml:space="preserve"> of a crisis in order to defend its core interests</w:t>
      </w:r>
      <w:r w:rsidRPr="00DC574F">
        <w:rPr>
          <w:sz w:val="14"/>
        </w:rPr>
        <w:t xml:space="preserve">. During the Cold War, Europeans worried about whether Washington would willingly “trade” Berlin or Paris for New York or Los Angeles if a European war went nuclear. In the present climate, a similar question could be asked about the costs the United States is willing to incur for Tallinn or Riga. An aggressive move by Russia would likely attempt to take advantage of this uncomfortable reality. One frequently cited scenario entails fomenting unrest among ethnic Russians in the Baltic states and using that chaos as a pretext for a military incursion into Latvia or Estonia to “protect” supposedly vulnerable populations. Perhaps, like in Crimea, Russia would use “little green men” rather than uniformed military personnel. Such a move would be a classic instance of what Thomas Schelling called “salami tactics”: undermining NATO’s mutual defense pact with a step that seems minor compared with the potential consequences of an escalating conflict with Russia. </w:t>
      </w:r>
      <w:r w:rsidRPr="00DC574F">
        <w:rPr>
          <w:rStyle w:val="StyleUnderline"/>
        </w:rPr>
        <w:t>Deterrence is</w:t>
      </w:r>
      <w:r w:rsidRPr="00DC574F">
        <w:rPr>
          <w:sz w:val="14"/>
        </w:rPr>
        <w:t xml:space="preserve"> notoriously </w:t>
      </w:r>
      <w:r w:rsidRPr="00DC574F">
        <w:rPr>
          <w:rStyle w:val="StyleUnderline"/>
        </w:rPr>
        <w:t>hard to measure, so it is impossible to specify the</w:t>
      </w:r>
      <w:r w:rsidRPr="00DC574F">
        <w:rPr>
          <w:sz w:val="14"/>
        </w:rPr>
        <w:t xml:space="preserve"> precise </w:t>
      </w:r>
      <w:r w:rsidRPr="00DC574F">
        <w:rPr>
          <w:rStyle w:val="StyleUnderline"/>
        </w:rPr>
        <w:t>relationship between capabilities and resolve in establishing the credibility of the American commitment to NATO. As a nuclear alliance, the capabilities challenge has</w:t>
      </w:r>
      <w:r w:rsidRPr="00DC574F">
        <w:rPr>
          <w:sz w:val="14"/>
        </w:rPr>
        <w:t xml:space="preserve"> generally </w:t>
      </w:r>
      <w:r w:rsidRPr="00DC574F">
        <w:rPr>
          <w:rStyle w:val="StyleUnderline"/>
        </w:rPr>
        <w:t>been in creating rungs on the escalatory ladder, rather than ensuring NATO’s ability to inflict devastating retaliatory destruction against an aggressor</w:t>
      </w:r>
      <w:r w:rsidRPr="00DC574F">
        <w:rPr>
          <w:sz w:val="14"/>
        </w:rPr>
        <w:t xml:space="preserve">. In a fundamental sense, then, </w:t>
      </w:r>
      <w:r w:rsidRPr="00DC574F">
        <w:rPr>
          <w:rStyle w:val="StyleUnderline"/>
        </w:rPr>
        <w:t>m</w:t>
      </w:r>
      <w:r w:rsidRPr="00DC574F">
        <w:rPr>
          <w:sz w:val="14"/>
        </w:rPr>
        <w:t xml:space="preserve">utually </w:t>
      </w:r>
      <w:r w:rsidRPr="00DC574F">
        <w:rPr>
          <w:rStyle w:val="StyleUnderline"/>
        </w:rPr>
        <w:t>a</w:t>
      </w:r>
      <w:r w:rsidRPr="00DC574F">
        <w:rPr>
          <w:sz w:val="14"/>
        </w:rPr>
        <w:t xml:space="preserve">ssured </w:t>
      </w:r>
      <w:r w:rsidRPr="00DC574F">
        <w:rPr>
          <w:rStyle w:val="StyleUnderline"/>
        </w:rPr>
        <w:t>d</w:t>
      </w:r>
      <w:r w:rsidRPr="00DC574F">
        <w:rPr>
          <w:sz w:val="14"/>
        </w:rPr>
        <w:t xml:space="preserve">estruction </w:t>
      </w:r>
      <w:r w:rsidRPr="00DC574F">
        <w:rPr>
          <w:rStyle w:val="StyleUnderline"/>
        </w:rPr>
        <w:t xml:space="preserve">with Russia increases the likelihood that </w:t>
      </w:r>
      <w:r w:rsidRPr="00DC574F">
        <w:rPr>
          <w:rStyle w:val="Emphasis"/>
        </w:rPr>
        <w:t>a deterrence failure would result from Moscow’s perception of irresolution by Washington to risk nuclear war to defend NATO</w:t>
      </w:r>
      <w:r w:rsidRPr="00DC574F">
        <w:rPr>
          <w:sz w:val="14"/>
        </w:rPr>
        <w:t>. As Putin well understands, the decision to respond to a Russian military probe into NATO territory would ultimately lie with Trump. The more uncertainty that surrounds his resolve to fight to defend NATO, the greater the probability that Putin will take a gamble. Closing the Resolve Gap Given the president’s comments to date, the Trump administration should take tangible actions that overcome the credibility deficit created by past rhetoric. First, Trump should fulfill his commitment to attend the NATO Summit this May. His presence at the summit will be particularly symbolic, as the meetings will take place at the new alliance headquarters in Brussels. Second, the president should tone down his public language on burden-sharing while Secretary of Defense Mattis and Secretary of State Tillerson privately emphasize the importance of demonstrable progress on defense spending in conversations with NATO allies. Mattis and Tillerson could work with allies to develop a package of institutional reforms and national commitments for Trump to announce (and claim credit for) in a speech at the Brussels Summit. Third, the administration should increase funding for the European Reassurance Initiative — a program initiated by the Obama administration to increase the U.S. military presence in Europe and enhance NATO readiness — as part of its broader expansion of military spending. Bolstering this initiative will enhance NATO’s deterrence and defense by increasing military capabilities on the ground in Europe, while also signaling the administration’s intent to remain committed to NATO. Although these steps will not overcome enduring questions about the president’s coziness with Russia or skepticism about the European project, they will surely be far more effective than Vice President Mike Pence’s bromides at the Munich Security Conference in shoring up the resolve gap</w:t>
      </w:r>
      <w:r w:rsidRPr="00DC574F">
        <w:rPr>
          <w:rStyle w:val="StyleUnderline"/>
        </w:rPr>
        <w:t xml:space="preserve">. In today’s security environment, the critical challenge is </w:t>
      </w:r>
      <w:r w:rsidRPr="00DC574F">
        <w:rPr>
          <w:sz w:val="14"/>
        </w:rPr>
        <w:t xml:space="preserve">thus </w:t>
      </w:r>
      <w:r w:rsidRPr="00DC574F">
        <w:rPr>
          <w:rStyle w:val="StyleUnderline"/>
        </w:rPr>
        <w:t>deterring Russian attempts to undermine the alliance through limited military probes</w:t>
      </w:r>
      <w:r w:rsidRPr="00DC574F">
        <w:rPr>
          <w:sz w:val="14"/>
        </w:rPr>
        <w:t xml:space="preserve">. Of course, </w:t>
      </w:r>
      <w:r w:rsidRPr="00DC574F">
        <w:rPr>
          <w:rStyle w:val="StyleUnderline"/>
        </w:rPr>
        <w:t>strengthening European militaries</w:t>
      </w:r>
      <w:r w:rsidRPr="00DC574F">
        <w:rPr>
          <w:sz w:val="14"/>
        </w:rPr>
        <w:t xml:space="preserve"> — through greater defense spending as well as smarter defense spending — </w:t>
      </w:r>
      <w:r w:rsidRPr="00DC574F">
        <w:rPr>
          <w:rStyle w:val="StyleUnderline"/>
        </w:rPr>
        <w:t xml:space="preserve">is a necessary component of the deterrence equation. But </w:t>
      </w:r>
      <w:r w:rsidRPr="00DC574F">
        <w:rPr>
          <w:rStyle w:val="Emphasis"/>
        </w:rPr>
        <w:t>the cornerstone of NATO has always been the United States’ security guarantee</w:t>
      </w:r>
      <w:r w:rsidRPr="00DC574F">
        <w:rPr>
          <w:rStyle w:val="StyleUnderline"/>
        </w:rPr>
        <w:t xml:space="preserve">, backed by the vast American nuclear arsenal. </w:t>
      </w:r>
      <w:r w:rsidRPr="00DC574F">
        <w:rPr>
          <w:sz w:val="14"/>
        </w:rPr>
        <w:t xml:space="preserve">With mounting evidence of Russia’s will to revise the U.S.-led global order, particularly in Europe, </w:t>
      </w:r>
      <w:r w:rsidRPr="00DC574F">
        <w:rPr>
          <w:rStyle w:val="StyleUnderline"/>
        </w:rPr>
        <w:t>now is exactly the wrong time to call the U.S. commitment to NATO into question.</w:t>
      </w:r>
      <w:r w:rsidRPr="00DC574F">
        <w:rPr>
          <w:sz w:val="14"/>
        </w:rPr>
        <w:t xml:space="preserve"> Indeed, Trump’s mercurial attitude toward NATO risks transforming the alliance’s perennial credibility problem into a full-blown crisis.</w:t>
      </w:r>
    </w:p>
    <w:p w:rsidR="00CF717D" w:rsidRDefault="00CF717D" w:rsidP="00CF717D">
      <w:pPr>
        <w:pStyle w:val="Heading3"/>
      </w:pPr>
      <w:r>
        <w:t>!!</w:t>
      </w:r>
      <w:r>
        <w:t xml:space="preserve"> </w:t>
      </w:r>
      <w:r>
        <w:t>–</w:t>
      </w:r>
      <w:r>
        <w:t xml:space="preserve"> NAT</w:t>
      </w:r>
      <w:r>
        <w:t>O</w:t>
      </w:r>
      <w:r>
        <w:t xml:space="preserve"> </w:t>
      </w:r>
      <w:r>
        <w:t xml:space="preserve">k </w:t>
      </w:r>
      <w:r>
        <w:t>Peace</w:t>
      </w:r>
    </w:p>
    <w:p w:rsidR="00CF717D" w:rsidRDefault="00CF717D" w:rsidP="00CF717D">
      <w:pPr>
        <w:pStyle w:val="Heading4"/>
        <w:rPr>
          <w:u w:val="single"/>
        </w:rPr>
      </w:pPr>
      <w:r>
        <w:t xml:space="preserve">Strong NATO is an impact filter – it reduces the propensity for conflict </w:t>
      </w:r>
      <w:r>
        <w:rPr>
          <w:u w:val="single"/>
        </w:rPr>
        <w:t>worldwide</w:t>
      </w:r>
    </w:p>
    <w:p w:rsidR="00CF717D" w:rsidRPr="009A3CD3" w:rsidRDefault="00CF717D" w:rsidP="00CF717D">
      <w:proofErr w:type="spellStart"/>
      <w:r w:rsidRPr="009A3CD3">
        <w:rPr>
          <w:rStyle w:val="Style13ptBold"/>
        </w:rPr>
        <w:t>Gramer</w:t>
      </w:r>
      <w:proofErr w:type="spellEnd"/>
      <w:r w:rsidRPr="009A3CD3">
        <w:rPr>
          <w:rStyle w:val="Style13ptBold"/>
        </w:rPr>
        <w:t xml:space="preserve"> 16</w:t>
      </w:r>
      <w:r>
        <w:t xml:space="preserve"> (Robbie, associate director of the Transatlantic Security Initiative at the Atlantic Council's Brent Scowcroft Center on International Security, Newsweek, “Trump Is Dead Wrong About Our NATO Allies,” </w:t>
      </w:r>
      <w:hyperlink r:id="rId52" w:history="1">
        <w:r w:rsidRPr="00111245">
          <w:rPr>
            <w:rStyle w:val="Hyperlink"/>
          </w:rPr>
          <w:t>https://www.newsweek.com/trump-dead-wrong-about-nato-allies-440102</w:t>
        </w:r>
      </w:hyperlink>
      <w:r>
        <w:t>, 3/24/2016, 6/29/2019) DG</w:t>
      </w:r>
    </w:p>
    <w:p w:rsidR="00CF717D" w:rsidRPr="009A3CD3" w:rsidRDefault="00CF717D" w:rsidP="00CF717D">
      <w:pPr>
        <w:rPr>
          <w:rStyle w:val="StyleUnderline"/>
        </w:rPr>
      </w:pPr>
      <w:r w:rsidRPr="009A3CD3">
        <w:rPr>
          <w:sz w:val="14"/>
        </w:rPr>
        <w:t xml:space="preserve">In an interview with The Washington Post a day before the terrorist attacks in Brussels, Republican presidential front-runner Donald </w:t>
      </w:r>
      <w:r w:rsidRPr="009A3CD3">
        <w:rPr>
          <w:rStyle w:val="StyleUnderline"/>
        </w:rPr>
        <w:t>Trump unveiled an "unabashedly non-interventionist approach" to America's role in the world. High on his list of targets was NATO.</w:t>
      </w:r>
      <w:r w:rsidRPr="009A3CD3">
        <w:rPr>
          <w:sz w:val="14"/>
        </w:rPr>
        <w:t xml:space="preserve"> Trump alleged that the United States' "allies do nothing," meaning the United States "can't afford" to fund NATO anymore. But </w:t>
      </w:r>
      <w:r w:rsidRPr="009A3CD3">
        <w:rPr>
          <w:rStyle w:val="StyleUnderline"/>
        </w:rPr>
        <w:t>if he wants to sustain the U</w:t>
      </w:r>
      <w:r w:rsidRPr="009A3CD3">
        <w:rPr>
          <w:sz w:val="14"/>
        </w:rPr>
        <w:t xml:space="preserve">nited </w:t>
      </w:r>
      <w:r w:rsidRPr="009A3CD3">
        <w:rPr>
          <w:rStyle w:val="StyleUnderline"/>
        </w:rPr>
        <w:t>S</w:t>
      </w:r>
      <w:r w:rsidRPr="009A3CD3">
        <w:rPr>
          <w:sz w:val="14"/>
        </w:rPr>
        <w:t xml:space="preserve">tates' </w:t>
      </w:r>
      <w:r w:rsidRPr="009A3CD3">
        <w:rPr>
          <w:rStyle w:val="StyleUnderline"/>
        </w:rPr>
        <w:t>stature as the most powerful nation in the world,</w:t>
      </w:r>
      <w:r w:rsidRPr="009A3CD3">
        <w:rPr>
          <w:sz w:val="14"/>
        </w:rPr>
        <w:t xml:space="preserve"> </w:t>
      </w:r>
      <w:r w:rsidRPr="009A3CD3">
        <w:rPr>
          <w:rStyle w:val="StyleUnderline"/>
        </w:rPr>
        <w:t>he can't afford not to.</w:t>
      </w:r>
      <w:r w:rsidRPr="009A3CD3">
        <w:rPr>
          <w:sz w:val="14"/>
        </w:rPr>
        <w:t xml:space="preserve"> Trump's </w:t>
      </w:r>
      <w:r w:rsidRPr="009A3CD3">
        <w:rPr>
          <w:rStyle w:val="StyleUnderline"/>
        </w:rPr>
        <w:t>criticisms of NATO</w:t>
      </w:r>
      <w:r w:rsidRPr="009A3CD3">
        <w:rPr>
          <w:sz w:val="14"/>
        </w:rPr>
        <w:t xml:space="preserve"> unfortunately </w:t>
      </w:r>
      <w:r w:rsidRPr="009A3CD3">
        <w:rPr>
          <w:rStyle w:val="StyleUnderline"/>
        </w:rPr>
        <w:t>reflect the views of many in the U</w:t>
      </w:r>
      <w:r w:rsidRPr="009A3CD3">
        <w:rPr>
          <w:sz w:val="14"/>
        </w:rPr>
        <w:t xml:space="preserve">nited </w:t>
      </w:r>
      <w:r w:rsidRPr="009A3CD3">
        <w:rPr>
          <w:rStyle w:val="StyleUnderline"/>
        </w:rPr>
        <w:t>S</w:t>
      </w:r>
      <w:r w:rsidRPr="009A3CD3">
        <w:rPr>
          <w:sz w:val="14"/>
        </w:rPr>
        <w:t xml:space="preserve">tates. Why, many wonder, should we continue to bankroll European defense if the Europeans are uninterested in doing it themselves? Here are three reasons that would appeal to those sharing Trump's views. First, </w:t>
      </w:r>
      <w:r w:rsidRPr="009A3CD3">
        <w:rPr>
          <w:rStyle w:val="Emphasis"/>
        </w:rPr>
        <w:t>the U</w:t>
      </w:r>
      <w:r w:rsidRPr="009A3CD3">
        <w:rPr>
          <w:sz w:val="14"/>
        </w:rPr>
        <w:t xml:space="preserve">nited </w:t>
      </w:r>
      <w:r w:rsidRPr="009A3CD3">
        <w:rPr>
          <w:rStyle w:val="Emphasis"/>
        </w:rPr>
        <w:t>S</w:t>
      </w:r>
      <w:r w:rsidRPr="009A3CD3">
        <w:rPr>
          <w:sz w:val="14"/>
        </w:rPr>
        <w:t xml:space="preserve">tates </w:t>
      </w:r>
      <w:r w:rsidRPr="009A3CD3">
        <w:rPr>
          <w:rStyle w:val="Emphasis"/>
        </w:rPr>
        <w:t>cannot carry out any military operation</w:t>
      </w:r>
      <w:r w:rsidRPr="009A3CD3">
        <w:rPr>
          <w:sz w:val="14"/>
        </w:rPr>
        <w:t xml:space="preserve"> in Asia, Europe, Africa or the Middle East </w:t>
      </w:r>
      <w:r w:rsidRPr="009A3CD3">
        <w:rPr>
          <w:rStyle w:val="Emphasis"/>
        </w:rPr>
        <w:t>without its military bases and infrastructure in Europe</w:t>
      </w:r>
      <w:r w:rsidRPr="009A3CD3">
        <w:rPr>
          <w:sz w:val="14"/>
        </w:rPr>
        <w:t xml:space="preserve">. </w:t>
      </w:r>
      <w:r w:rsidRPr="009A3CD3">
        <w:rPr>
          <w:rStyle w:val="StyleUnderline"/>
        </w:rPr>
        <w:t>ISIS demonstrated its reach into Europe through the heinous attacks in Brussels</w:t>
      </w:r>
      <w:r w:rsidRPr="009A3CD3">
        <w:rPr>
          <w:sz w:val="14"/>
        </w:rPr>
        <w:t xml:space="preserve"> on March 22 and the attacks in Paris last November, but </w:t>
      </w:r>
      <w:r w:rsidRPr="009A3CD3">
        <w:rPr>
          <w:rStyle w:val="StyleUnderline"/>
        </w:rPr>
        <w:t>the U</w:t>
      </w:r>
      <w:r w:rsidRPr="009A3CD3">
        <w:rPr>
          <w:sz w:val="14"/>
        </w:rPr>
        <w:t xml:space="preserve">nited </w:t>
      </w:r>
      <w:r w:rsidRPr="009A3CD3">
        <w:rPr>
          <w:rStyle w:val="StyleUnderline"/>
        </w:rPr>
        <w:t>S</w:t>
      </w:r>
      <w:r w:rsidRPr="009A3CD3">
        <w:rPr>
          <w:sz w:val="14"/>
        </w:rPr>
        <w:t xml:space="preserve">tates </w:t>
      </w:r>
      <w:r w:rsidRPr="009A3CD3">
        <w:rPr>
          <w:rStyle w:val="StyleUnderline"/>
        </w:rPr>
        <w:t>remains a primary target. A new campaign to roll back ISIS,</w:t>
      </w:r>
      <w:r w:rsidRPr="009A3CD3">
        <w:rPr>
          <w:sz w:val="14"/>
        </w:rPr>
        <w:t xml:space="preserve"> </w:t>
      </w:r>
      <w:r w:rsidRPr="009A3CD3">
        <w:rPr>
          <w:rStyle w:val="StyleUnderline"/>
        </w:rPr>
        <w:t>whether through "bombing the shit out of them" or otherwise, would be</w:t>
      </w:r>
      <w:r w:rsidRPr="009A3CD3">
        <w:rPr>
          <w:sz w:val="14"/>
        </w:rPr>
        <w:t xml:space="preserve"> logistically </w:t>
      </w:r>
      <w:r w:rsidRPr="009A3CD3">
        <w:rPr>
          <w:rStyle w:val="StyleUnderline"/>
        </w:rPr>
        <w:t xml:space="preserve">impossible </w:t>
      </w:r>
      <w:r w:rsidRPr="009A3CD3">
        <w:rPr>
          <w:rStyle w:val="Emphasis"/>
        </w:rPr>
        <w:t>without the U.S. military's sizeable presence in Europe</w:t>
      </w:r>
      <w:r w:rsidRPr="009A3CD3">
        <w:rPr>
          <w:rStyle w:val="StyleUnderline"/>
        </w:rPr>
        <w:t>.</w:t>
      </w:r>
      <w:r w:rsidRPr="009A3CD3">
        <w:rPr>
          <w:sz w:val="14"/>
        </w:rPr>
        <w:t xml:space="preserve"> The same goes for any other military operations that could occur if Trump were elected president. Second, </w:t>
      </w:r>
      <w:r w:rsidRPr="009A3CD3">
        <w:rPr>
          <w:rStyle w:val="Emphasis"/>
        </w:rPr>
        <w:t xml:space="preserve">it is a far better investment to sustain Europe's peace and stability than divest in it. </w:t>
      </w:r>
      <w:r w:rsidRPr="009A3CD3">
        <w:rPr>
          <w:rStyle w:val="StyleUnderline"/>
        </w:rPr>
        <w:t>At a time when Europe is fraying at the seams</w:t>
      </w:r>
      <w:r w:rsidRPr="009A3CD3">
        <w:rPr>
          <w:sz w:val="14"/>
        </w:rPr>
        <w:t xml:space="preserve">, from terrorist attacks, external threats and internal political strife, </w:t>
      </w:r>
      <w:r w:rsidRPr="009A3CD3">
        <w:rPr>
          <w:rStyle w:val="StyleUnderline"/>
        </w:rPr>
        <w:t>American disengagement from NATO could prove fatal for our vision to create a Europe whole, free and at peace</w:t>
      </w:r>
      <w:r w:rsidRPr="009A3CD3">
        <w:rPr>
          <w:sz w:val="14"/>
        </w:rPr>
        <w:t xml:space="preserve">—a vision that Democratic and Republican Presidents have shared for over 70 years. </w:t>
      </w:r>
      <w:r w:rsidRPr="009A3CD3">
        <w:rPr>
          <w:rStyle w:val="Emphasis"/>
        </w:rPr>
        <w:t>American security and prosperity is at risk with an unstable Europe</w:t>
      </w:r>
      <w:r w:rsidRPr="009A3CD3">
        <w:rPr>
          <w:sz w:val="14"/>
        </w:rPr>
        <w:t xml:space="preserve">. </w:t>
      </w:r>
      <w:r w:rsidRPr="009A3CD3">
        <w:rPr>
          <w:rStyle w:val="StyleUnderline"/>
        </w:rPr>
        <w:t>Two world wars that</w:t>
      </w:r>
      <w:r w:rsidRPr="009A3CD3">
        <w:rPr>
          <w:sz w:val="14"/>
        </w:rPr>
        <w:t xml:space="preserve"> collectively </w:t>
      </w:r>
      <w:r w:rsidRPr="009A3CD3">
        <w:rPr>
          <w:rStyle w:val="StyleUnderline"/>
        </w:rPr>
        <w:t>cost over 500,000 American lives prove this</w:t>
      </w:r>
      <w:r w:rsidRPr="009A3CD3">
        <w:rPr>
          <w:sz w:val="14"/>
        </w:rPr>
        <w:t xml:space="preserve">. Third, Europe remains the United States' largest trade partner and a significant growth engine of the American economy, linked to nearly 15 million jobs. </w:t>
      </w:r>
      <w:r w:rsidRPr="009A3CD3">
        <w:rPr>
          <w:rStyle w:val="Emphasis"/>
        </w:rPr>
        <w:t>U.S.-European trade is the linchpin of the global economy</w:t>
      </w:r>
      <w:r w:rsidRPr="009A3CD3">
        <w:rPr>
          <w:sz w:val="14"/>
        </w:rPr>
        <w:t xml:space="preserve">, </w:t>
      </w:r>
      <w:r w:rsidRPr="009A3CD3">
        <w:rPr>
          <w:rStyle w:val="StyleUnderline"/>
        </w:rPr>
        <w:t>accounting for half of the world's economic output. Security begets economic prosperity</w:t>
      </w:r>
      <w:r w:rsidRPr="009A3CD3">
        <w:rPr>
          <w:sz w:val="14"/>
        </w:rPr>
        <w:t xml:space="preserve">, and </w:t>
      </w:r>
      <w:r w:rsidRPr="009A3CD3">
        <w:rPr>
          <w:rStyle w:val="StyleUnderline"/>
        </w:rPr>
        <w:t>the U</w:t>
      </w:r>
      <w:r w:rsidRPr="009A3CD3">
        <w:rPr>
          <w:sz w:val="14"/>
        </w:rPr>
        <w:t xml:space="preserve">nited </w:t>
      </w:r>
      <w:r w:rsidRPr="009A3CD3">
        <w:rPr>
          <w:rStyle w:val="StyleUnderline"/>
        </w:rPr>
        <w:t>S</w:t>
      </w:r>
      <w:r w:rsidRPr="009A3CD3">
        <w:rPr>
          <w:sz w:val="14"/>
        </w:rPr>
        <w:t xml:space="preserve">tates </w:t>
      </w:r>
      <w:r w:rsidRPr="009A3CD3">
        <w:rPr>
          <w:rStyle w:val="StyleUnderline"/>
        </w:rPr>
        <w:t>underpins Europe's security through NATO.</w:t>
      </w:r>
      <w:r w:rsidRPr="009A3CD3">
        <w:rPr>
          <w:sz w:val="14"/>
        </w:rPr>
        <w:t xml:space="preserve"> </w:t>
      </w:r>
      <w:r w:rsidRPr="009A3CD3">
        <w:rPr>
          <w:rStyle w:val="StyleUnderline"/>
        </w:rPr>
        <w:t>Ensuring the security and stability of our most important trade partner i</w:t>
      </w:r>
      <w:r w:rsidRPr="009A3CD3">
        <w:rPr>
          <w:sz w:val="14"/>
        </w:rPr>
        <w:t xml:space="preserve">s, if nothing else, </w:t>
      </w:r>
      <w:r w:rsidRPr="009A3CD3">
        <w:rPr>
          <w:rStyle w:val="StyleUnderline"/>
        </w:rPr>
        <w:t>a significant return on investment</w:t>
      </w:r>
      <w:r w:rsidRPr="009A3CD3">
        <w:rPr>
          <w:sz w:val="14"/>
        </w:rPr>
        <w:t xml:space="preserve">. Finally, we should dispel the notion that NATO allies "do nothing." In the aftermath of the September 11, 2001, attacks on the United States, allied countries well beyond Al- Qaeda's attention sent their sons and daughters to fight—and die—alongside American soldiers in Afghanistan and elsewhere. </w:t>
      </w:r>
      <w:r w:rsidRPr="009A3CD3">
        <w:rPr>
          <w:rStyle w:val="StyleUnderline"/>
        </w:rPr>
        <w:t>The notion that the United States' NATO allies do nothing tramples on the legacy and sacrifice</w:t>
      </w:r>
      <w:r w:rsidRPr="009A3CD3">
        <w:rPr>
          <w:sz w:val="14"/>
        </w:rPr>
        <w:t xml:space="preserve"> that </w:t>
      </w:r>
      <w:r w:rsidRPr="009A3CD3">
        <w:rPr>
          <w:rStyle w:val="StyleUnderline"/>
        </w:rPr>
        <w:t>Canadian, French, Norwegian, Romanian and other troops made in coming to the defense of the U.S.</w:t>
      </w:r>
      <w:r w:rsidRPr="009A3CD3">
        <w:rPr>
          <w:sz w:val="14"/>
        </w:rPr>
        <w:t xml:space="preserve"> The United States did not found NATO as a favor to Europe. </w:t>
      </w:r>
      <w:r w:rsidRPr="009A3CD3">
        <w:rPr>
          <w:rStyle w:val="Emphasis"/>
        </w:rPr>
        <w:t>The Alliance is the bedrock of American global engagement and the keystone of its global military footprint</w:t>
      </w:r>
      <w:r w:rsidRPr="009A3CD3">
        <w:rPr>
          <w:sz w:val="14"/>
        </w:rPr>
        <w:t xml:space="preserve">. It is the manifestation of America's role as a world leader, an assemblage of our staunchest allies and strongest democracies, and a beacon of hope for aspiring members and fledgling democracies. </w:t>
      </w:r>
      <w:r w:rsidRPr="009A3CD3">
        <w:rPr>
          <w:rStyle w:val="StyleUnderline"/>
        </w:rPr>
        <w:t xml:space="preserve">If Donald Trump wants to "make America great again" </w:t>
      </w:r>
      <w:r w:rsidRPr="009A3CD3">
        <w:rPr>
          <w:sz w:val="14"/>
        </w:rPr>
        <w:t>on a global stage,</w:t>
      </w:r>
      <w:r w:rsidRPr="009A3CD3">
        <w:rPr>
          <w:rStyle w:val="StyleUnderline"/>
        </w:rPr>
        <w:t xml:space="preserve"> he cannot do so without NATO.</w:t>
      </w:r>
    </w:p>
    <w:p w:rsidR="003D2C3A" w:rsidRDefault="001E5863" w:rsidP="001E5863">
      <w:pPr>
        <w:pStyle w:val="Heading3"/>
      </w:pPr>
      <w:r>
        <w:t>!! – Weak NATO = War w/Russia</w:t>
      </w:r>
    </w:p>
    <w:p w:rsidR="001E5863" w:rsidRDefault="001E5863" w:rsidP="001E5863">
      <w:pPr>
        <w:pStyle w:val="Heading4"/>
      </w:pPr>
      <w:r>
        <w:t xml:space="preserve">Weak NATO alone ensures escalation of crisis and nuclear war with Russia. </w:t>
      </w:r>
    </w:p>
    <w:p w:rsidR="001E5863" w:rsidRDefault="001E5863" w:rsidP="001E5863">
      <w:r>
        <w:t xml:space="preserve">Mark N. </w:t>
      </w:r>
      <w:r w:rsidRPr="0065189D">
        <w:rPr>
          <w:rStyle w:val="Style13ptBold"/>
        </w:rPr>
        <w:t>Katz</w:t>
      </w:r>
      <w:r>
        <w:t xml:space="preserve"> 7/2/</w:t>
      </w:r>
      <w:r w:rsidRPr="0065189D">
        <w:rPr>
          <w:rStyle w:val="Style13ptBold"/>
        </w:rPr>
        <w:t>15</w:t>
      </w:r>
      <w:r>
        <w:t>, a professor of government and politics at George Mason University, "Why Russia Shouldn't Fear NATO", The National Interest, nationalinterest.org/feature/why-russia-shouldnt-fear-nato-13243</w:t>
      </w:r>
    </w:p>
    <w:p w:rsidR="001E5863" w:rsidRPr="00091019" w:rsidRDefault="001E5863" w:rsidP="001E5863">
      <w:pPr>
        <w:rPr>
          <w:u w:val="single"/>
        </w:rPr>
      </w:pPr>
      <w:r w:rsidRPr="00B72E2E">
        <w:rPr>
          <w:sz w:val="10"/>
        </w:rPr>
        <w:t xml:space="preserve">President Putin and many other </w:t>
      </w:r>
      <w:r w:rsidRPr="0065189D">
        <w:rPr>
          <w:rStyle w:val="StyleUnderline"/>
        </w:rPr>
        <w:t xml:space="preserve">Russians have complained </w:t>
      </w:r>
      <w:r w:rsidRPr="00B72E2E">
        <w:rPr>
          <w:sz w:val="10"/>
        </w:rPr>
        <w:t xml:space="preserve">bitterly </w:t>
      </w:r>
      <w:r w:rsidRPr="0065189D">
        <w:rPr>
          <w:rStyle w:val="StyleUnderline"/>
        </w:rPr>
        <w:t>about the expansion of NATO</w:t>
      </w:r>
      <w:r w:rsidRPr="00B72E2E">
        <w:rPr>
          <w:sz w:val="10"/>
        </w:rPr>
        <w:t xml:space="preserve"> into Eastern Europe and the Baltics after the end of the Cold War. Putin in particular has been determined to stop NATO from expanding into any other former Soviet republics, including those such as Georgia </w:t>
      </w:r>
      <w:r w:rsidRPr="001E5863">
        <w:rPr>
          <w:sz w:val="10"/>
        </w:rPr>
        <w:t xml:space="preserve">and Ukraine whose leaders have expressed interest in joining. Indeed, many Russians are indignant that NATO was not dissolved like the Warsaw Pact was at the end of the Cold War. </w:t>
      </w:r>
      <w:r w:rsidRPr="001E5863">
        <w:rPr>
          <w:rStyle w:val="StyleUnderline"/>
        </w:rPr>
        <w:t>Putin in particular sees NATO’s expansion as directed against Russia</w:t>
      </w:r>
      <w:r w:rsidRPr="001E5863">
        <w:rPr>
          <w:sz w:val="10"/>
        </w:rPr>
        <w:t xml:space="preserve">. With this as his premise, it is clearly in Russia’s interest not only to prevent NATO’s further expansion, but to undermine the Atlantic alliance and even promote its dissolution. It is not in the West’s interests to allow this to happen. What is more, it is not in Russia’s interests either. Indeed, a case can be made (and will be made here) that </w:t>
      </w:r>
      <w:r w:rsidRPr="001E5863">
        <w:rPr>
          <w:rStyle w:val="Emphasis"/>
        </w:rPr>
        <w:t>Russian security interests are better served by NATO’s continuation and expansion than by its weakening</w:t>
      </w:r>
      <w:r w:rsidRPr="001E5863">
        <w:rPr>
          <w:rStyle w:val="StyleUnderline"/>
        </w:rPr>
        <w:t xml:space="preserve"> or dissolution.</w:t>
      </w:r>
      <w:r w:rsidRPr="001E5863">
        <w:rPr>
          <w:sz w:val="10"/>
        </w:rPr>
        <w:t xml:space="preserve"> This is because Putin and his supporters fundamentally misunderstand NATO’s actual purpose—or more accurately, purposes. Unfortunately, many in the West do too. During the Cold War, one of NATO’s most important—and most obvious—set of goals was to deter a Soviet attack and to respond to it effectively should it occur. As the Soviet Union never launched such an attack, NATO appears to have succeeded at deterring one. Once the Cold War ended, though, Moscow’s former Warsaw Pact allies as well as the three Baltic states all sought NATO membership. One reason why they did so was their fear that Russia might become a threat to them again in the future—or even that it still was a threat. This contrasted with the view of many older NATO members in Western Europe. After the Soviet Union withdrew from Eastern Europe and then collapsed, many of them did not see post-Soviet Russia as being very much of, or even any, threat to them. They saw Russia instead as a useful source of gas and oil as well as a potential market for their exports. These West European governments did not want East European concerns about Russia to get in the way of their doing business with Moscow. But these West European views were based on the belief that since Russia was not a threat to them, it was not really a threat at all. But </w:t>
      </w:r>
      <w:r w:rsidRPr="001E5863">
        <w:rPr>
          <w:rStyle w:val="StyleUnderline"/>
        </w:rPr>
        <w:t>the presence or absence of a threat from Moscow was never the only reason for NATO</w:t>
      </w:r>
      <w:r w:rsidRPr="001E5863">
        <w:rPr>
          <w:sz w:val="10"/>
        </w:rPr>
        <w:t xml:space="preserve">, in the words of Hamlet, “to be or not to be.” NATO’s first secretary-general, Lord </w:t>
      </w:r>
      <w:proofErr w:type="spellStart"/>
      <w:r w:rsidRPr="001E5863">
        <w:rPr>
          <w:sz w:val="10"/>
        </w:rPr>
        <w:t>Ismay</w:t>
      </w:r>
      <w:proofErr w:type="spellEnd"/>
      <w:r w:rsidRPr="001E5863">
        <w:rPr>
          <w:sz w:val="10"/>
        </w:rPr>
        <w:t xml:space="preserve">, observed that the purpose of NATO was "to keep the Russians out, the Americans in, and the Germans down.” In 2010, Admiral Giampaolo di Paola, Chairman of NATO’s Military Committee, described the purpose of NATO as having become “to keep North America in, Europe up, and Russia with.” Both of these formulas now seem outdated: Germany is now one of the principle upholders of the liberal European order, and Russia clearly does not want to be “with” NATO. Lord </w:t>
      </w:r>
      <w:proofErr w:type="spellStart"/>
      <w:r w:rsidRPr="001E5863">
        <w:rPr>
          <w:sz w:val="10"/>
        </w:rPr>
        <w:t>Imay’s</w:t>
      </w:r>
      <w:proofErr w:type="spellEnd"/>
      <w:r w:rsidRPr="001E5863">
        <w:rPr>
          <w:sz w:val="10"/>
        </w:rPr>
        <w:t xml:space="preserve"> and Admiral di Paola’s formulations, though, underline that </w:t>
      </w:r>
      <w:r w:rsidRPr="001E5863">
        <w:rPr>
          <w:rStyle w:val="StyleUnderline"/>
        </w:rPr>
        <w:t>NATO has two other purposes besides dealing with Russia.</w:t>
      </w:r>
      <w:r w:rsidRPr="001E5863">
        <w:rPr>
          <w:sz w:val="10"/>
        </w:rPr>
        <w:t xml:space="preserve"> Although di Paola’s formula acknowledges the role of Canada while Lord </w:t>
      </w:r>
      <w:proofErr w:type="spellStart"/>
      <w:r w:rsidRPr="001E5863">
        <w:rPr>
          <w:sz w:val="10"/>
        </w:rPr>
        <w:t>Ismay’s</w:t>
      </w:r>
      <w:proofErr w:type="spellEnd"/>
      <w:r w:rsidRPr="001E5863">
        <w:rPr>
          <w:sz w:val="10"/>
        </w:rPr>
        <w:t xml:space="preserve"> does not, both clearly see </w:t>
      </w:r>
      <w:r w:rsidRPr="001E5863">
        <w:rPr>
          <w:rStyle w:val="StyleUnderline"/>
        </w:rPr>
        <w:t>NATO as an important means of keeping the United States committed to maintaining European security</w:t>
      </w:r>
      <w:r w:rsidRPr="001E5863">
        <w:rPr>
          <w:sz w:val="10"/>
        </w:rPr>
        <w:t xml:space="preserve">. Further, their seemingly contradictory calls to keep “the Germans down” and “Europe up” both point to the need to </w:t>
      </w:r>
      <w:r w:rsidRPr="001E5863">
        <w:rPr>
          <w:rStyle w:val="StyleUnderline"/>
        </w:rPr>
        <w:t>protect European security</w:t>
      </w:r>
      <w:r w:rsidRPr="001E5863">
        <w:rPr>
          <w:sz w:val="10"/>
        </w:rPr>
        <w:t xml:space="preserve"> not just from external threats, but </w:t>
      </w:r>
      <w:r w:rsidRPr="001E5863">
        <w:rPr>
          <w:rStyle w:val="StyleUnderline"/>
        </w:rPr>
        <w:t xml:space="preserve">from strife within NATO </w:t>
      </w:r>
      <w:r w:rsidRPr="001E5863">
        <w:rPr>
          <w:sz w:val="10"/>
        </w:rPr>
        <w:t xml:space="preserve">as well. </w:t>
      </w:r>
      <w:r w:rsidRPr="001E5863">
        <w:rPr>
          <w:rStyle w:val="StyleUnderline"/>
        </w:rPr>
        <w:t>The East European and Baltic states that sought NATO membership after the end of the Cold War did not just do so out of fear of Russia. They did so because being accepted into NATO</w:t>
      </w:r>
      <w:r w:rsidRPr="001E5863">
        <w:rPr>
          <w:sz w:val="10"/>
        </w:rPr>
        <w:t>—as well as into the EU—</w:t>
      </w:r>
      <w:r w:rsidRPr="001E5863">
        <w:rPr>
          <w:rStyle w:val="StyleUnderline"/>
        </w:rPr>
        <w:t>showed that these nations were now a part of the West.</w:t>
      </w:r>
      <w:r w:rsidRPr="001E5863">
        <w:rPr>
          <w:sz w:val="10"/>
        </w:rPr>
        <w:t xml:space="preserve"> Not wanting Russia to be part of the West, Russia’s leaders and much of its public simply cannot understand that this is something that East Europeans, </w:t>
      </w:r>
      <w:proofErr w:type="spellStart"/>
      <w:r w:rsidRPr="001E5863">
        <w:rPr>
          <w:sz w:val="10"/>
        </w:rPr>
        <w:t>Balts</w:t>
      </w:r>
      <w:proofErr w:type="spellEnd"/>
      <w:r w:rsidRPr="001E5863">
        <w:rPr>
          <w:sz w:val="10"/>
        </w:rPr>
        <w:t xml:space="preserve">, and, most especially, Ukrainians and Georgians would actually want. Nor can they seem to understand that the more threateningly Russia behaves, the more that those who feel most immediately threatened by it—Poles, </w:t>
      </w:r>
      <w:proofErr w:type="spellStart"/>
      <w:r w:rsidRPr="001E5863">
        <w:rPr>
          <w:sz w:val="10"/>
        </w:rPr>
        <w:t>Balts</w:t>
      </w:r>
      <w:proofErr w:type="spellEnd"/>
      <w:r w:rsidRPr="001E5863">
        <w:rPr>
          <w:sz w:val="10"/>
        </w:rPr>
        <w:t xml:space="preserve">, Ukrainians, and Georgians—either want to cling to their NATO membership or acquire it. It is also important to remember that at the end of World War I when the German, Austro-Hungarian, Ottoman, and Russian empires all collapsed and several new states as well as new borders emerged, tensions arose between many Eastern and Southeastern European states during the interwar years. At the end of World War II, Stalin redrew Eastern Europe’s borders and the Soviet Union forcibly maintained peace among its East European satellites. </w:t>
      </w:r>
      <w:r w:rsidRPr="001E5863">
        <w:rPr>
          <w:rStyle w:val="StyleUnderline"/>
        </w:rPr>
        <w:t>There was a danger when Soviet forces withdrew from Eastern Europe at the end of the Cold War that conflict would re-emerge in this region</w:t>
      </w:r>
      <w:r w:rsidRPr="001E5863">
        <w:rPr>
          <w:sz w:val="10"/>
        </w:rPr>
        <w:t xml:space="preserve">—as it actually did in Yugoslavia when the general collapse of European communism resulted in that country breaking up. </w:t>
      </w:r>
      <w:r w:rsidRPr="001E5863">
        <w:rPr>
          <w:rStyle w:val="StyleUnderline"/>
        </w:rPr>
        <w:t>But the overwhelming desire of the East European and Baltic states to be accepted into NATO</w:t>
      </w:r>
      <w:r w:rsidRPr="001E5863">
        <w:rPr>
          <w:sz w:val="10"/>
        </w:rPr>
        <w:t xml:space="preserve">, the EU, and the West as a whole </w:t>
      </w:r>
      <w:r w:rsidRPr="001E5863">
        <w:rPr>
          <w:rStyle w:val="StyleUnderline"/>
        </w:rPr>
        <w:t>resulted in their acceptance of the existing borders</w:t>
      </w:r>
      <w:r w:rsidRPr="001E5863">
        <w:rPr>
          <w:sz w:val="10"/>
        </w:rPr>
        <w:t xml:space="preserve"> (including those drawn by Stalin) </w:t>
      </w:r>
      <w:r w:rsidRPr="001E5863">
        <w:rPr>
          <w:rStyle w:val="StyleUnderline"/>
        </w:rPr>
        <w:t xml:space="preserve">and their not pursuing claims to lost territory. Indeed, NATO made resolving territorial disputes with neighboring states a condition of acceptance for new members. </w:t>
      </w:r>
      <w:r w:rsidRPr="001E5863">
        <w:rPr>
          <w:sz w:val="10"/>
        </w:rPr>
        <w:t xml:space="preserve">One of Putin’s motives for separating Abkhazia and South Ossetia from Georgia in 2008, annexing Crimea from Ukraine in 2014, and supporting separatists in eastern Ukraine since then has been to create the sort of territorial disputes with neighbors that would make Georgia and Ukraine unacceptable as members to the existing ones in Western Europe in particular which have no desire to become embroiled in active conflicts on their behalf. And Putin, it appears, has succeeded in this regard. The corollary of Moscow belief that the expansion of NATO is a threat to Russia is that the retraction, incapacitation, or dissolution of NATO would make Russia safer. Indeed, Putin’s support for anti-NATO and anti–EU political parties throughout Europe indicates that he does indeed aim at undermining these two institutions. Nor does Putin necessarily need to bring about their dissolution in order to undermine them. Since NATO and the EU both tend to operate on the basis of consensus, the fact that the current political leaders of Hungary and Greece are hostile to the existing European order and are quite friendly with Moscow may go a long way toward furthering Putin’s goal of rendering NATO inoperable. And if any more such leaders are elected to power, NATO might indeed become unable to respond effectively to actions taken by Putin to “protect” Russian speakers elsewhere in Ukraine or even in the Baltic states. This clearly would not benefit the West. But it would not benefit Russia either. For </w:t>
      </w:r>
      <w:r w:rsidRPr="001E5863">
        <w:rPr>
          <w:rStyle w:val="StyleUnderline"/>
        </w:rPr>
        <w:t xml:space="preserve">the decline of NATO is less likely to lead to the unopposed rise of Russian influence than to the </w:t>
      </w:r>
      <w:r w:rsidRPr="001E5863">
        <w:rPr>
          <w:rStyle w:val="Emphasis"/>
        </w:rPr>
        <w:t xml:space="preserve">re-emergence of conflicts </w:t>
      </w:r>
      <w:r w:rsidRPr="001E5863">
        <w:rPr>
          <w:rStyle w:val="StyleUnderline"/>
        </w:rPr>
        <w:t>that common membership in NATO has suppressed</w:t>
      </w:r>
      <w:r w:rsidRPr="001E5863">
        <w:rPr>
          <w:sz w:val="10"/>
        </w:rPr>
        <w:t xml:space="preserve"> or (in the case of Greece and Turkey) kept under control. Putin has had relatively cooperative relations with the often anti-Western Erdogan government in Turkey. He also has good relations with Greece’s new leftist leadership that is at odds with the EU. But </w:t>
      </w:r>
      <w:r w:rsidRPr="001E5863">
        <w:rPr>
          <w:rStyle w:val="StyleUnderline"/>
        </w:rPr>
        <w:t>if</w:t>
      </w:r>
      <w:r w:rsidRPr="001E5863">
        <w:rPr>
          <w:sz w:val="10"/>
        </w:rPr>
        <w:t xml:space="preserve"> (whether as a result of Putin’s actions or not) </w:t>
      </w:r>
      <w:r w:rsidRPr="001E5863">
        <w:rPr>
          <w:rStyle w:val="StyleUnderline"/>
        </w:rPr>
        <w:t xml:space="preserve">NATO becomes inoperable, </w:t>
      </w:r>
      <w:r w:rsidRPr="001E5863">
        <w:rPr>
          <w:sz w:val="10"/>
        </w:rPr>
        <w:t>the</w:t>
      </w:r>
      <w:r w:rsidRPr="001E5863">
        <w:rPr>
          <w:rStyle w:val="StyleUnderline"/>
        </w:rPr>
        <w:t xml:space="preserve"> Greek-Turkish animosity</w:t>
      </w:r>
      <w:r w:rsidRPr="001E5863">
        <w:rPr>
          <w:sz w:val="10"/>
        </w:rPr>
        <w:t xml:space="preserve"> that NATO helped keep from escalating after Turkey’s 1974 intervention in Cyprus </w:t>
      </w:r>
      <w:r w:rsidRPr="001E5863">
        <w:rPr>
          <w:rStyle w:val="StyleUnderline"/>
        </w:rPr>
        <w:t>might soon re-emerge. And if it does, it is highly doubtful that Russia will be able to calm it down. Moscow may then be faced with the choice of alienating one</w:t>
      </w:r>
      <w:r w:rsidRPr="001E5863">
        <w:rPr>
          <w:sz w:val="10"/>
        </w:rPr>
        <w:t xml:space="preserve"> party because it sides with the other, </w:t>
      </w:r>
      <w:r w:rsidRPr="001E5863">
        <w:rPr>
          <w:rStyle w:val="StyleUnderline"/>
        </w:rPr>
        <w:t>or alienating both</w:t>
      </w:r>
      <w:r w:rsidRPr="001E5863">
        <w:rPr>
          <w:sz w:val="10"/>
        </w:rPr>
        <w:t xml:space="preserve"> because it sides with neither or (as Putin has attempted elsewhere) tries to side with both simultaneously. Despite Turkey’s troubled relations with the West recently, Turkey may regard Russian support for Greece against it as an existential threat and thus go all out to support Chechen and other Muslim opponents of Moscow’s rule in the North Caucasus and other Muslim regions of Russia. </w:t>
      </w:r>
      <w:r w:rsidRPr="001E5863">
        <w:rPr>
          <w:rStyle w:val="StyleUnderline"/>
        </w:rPr>
        <w:t>The decline of NATO might also embolden an increasingly nationalist and pro-Russian Hungary to revive its claim to “lost territories.” Moscow</w:t>
      </w:r>
      <w:r w:rsidRPr="001E5863">
        <w:rPr>
          <w:sz w:val="10"/>
        </w:rPr>
        <w:t xml:space="preserve"> might not mind if Budapest does this with pro-Western Ukraine or Romania (with which Russia also has difficult relations), but </w:t>
      </w:r>
      <w:r w:rsidRPr="001E5863">
        <w:rPr>
          <w:rStyle w:val="StyleUnderline"/>
        </w:rPr>
        <w:t>would not be pleased if Hungary sought the return of territory that is now part of pro-Russian Serbia or Slovakia</w:t>
      </w:r>
      <w:r w:rsidRPr="001E5863">
        <w:rPr>
          <w:sz w:val="10"/>
        </w:rPr>
        <w:t xml:space="preserve"> (where Moscow has also sought to cultivate illiberal tendencies). </w:t>
      </w:r>
      <w:r w:rsidRPr="001E5863">
        <w:rPr>
          <w:rStyle w:val="StyleUnderline"/>
        </w:rPr>
        <w:t>Another problem for Moscow is that for every anti-Western government elected to office anywhere in Europe, one or more of its neighbors are likely to feel threatened by it and so turn to America for support. Further</w:t>
      </w:r>
      <w:r w:rsidRPr="001E5863">
        <w:rPr>
          <w:sz w:val="10"/>
        </w:rPr>
        <w:t xml:space="preserve">, while German public opinion may care little about what Russia is doing in faraway Crimea or Eastern Ukraine, </w:t>
      </w:r>
      <w:r w:rsidRPr="001E5863">
        <w:rPr>
          <w:rStyle w:val="StyleUnderline"/>
        </w:rPr>
        <w:t xml:space="preserve">Berlin is likely to take more active measures to thwart Moscow’s efforts to expand Russian influence in countries closer to it. Finally, the more that Western states see Russian actions as directly harming their security, the more incentive they will have to respond by arming Ukraine or others actively resisting Russia. In other words, the decline of the </w:t>
      </w:r>
      <w:proofErr w:type="spellStart"/>
      <w:r w:rsidRPr="001E5863">
        <w:rPr>
          <w:rStyle w:val="StyleUnderline"/>
        </w:rPr>
        <w:t>pax</w:t>
      </w:r>
      <w:proofErr w:type="spellEnd"/>
      <w:r w:rsidRPr="001E5863">
        <w:rPr>
          <w:rStyle w:val="StyleUnderline"/>
        </w:rPr>
        <w:t xml:space="preserve"> Americana in Europe resulting from a weakened NATO is less likely to be replaced by a </w:t>
      </w:r>
      <w:proofErr w:type="spellStart"/>
      <w:r w:rsidRPr="001E5863">
        <w:rPr>
          <w:rStyle w:val="StyleUnderline"/>
        </w:rPr>
        <w:t>pax</w:t>
      </w:r>
      <w:proofErr w:type="spellEnd"/>
      <w:r w:rsidRPr="001E5863">
        <w:rPr>
          <w:rStyle w:val="StyleUnderline"/>
        </w:rPr>
        <w:t xml:space="preserve"> </w:t>
      </w:r>
      <w:proofErr w:type="spellStart"/>
      <w:r w:rsidRPr="001E5863">
        <w:rPr>
          <w:rStyle w:val="StyleUnderline"/>
        </w:rPr>
        <w:t>Russica</w:t>
      </w:r>
      <w:proofErr w:type="spellEnd"/>
      <w:r w:rsidRPr="001E5863">
        <w:rPr>
          <w:rStyle w:val="StyleUnderline"/>
        </w:rPr>
        <w:t xml:space="preserve"> there, but by a </w:t>
      </w:r>
      <w:r w:rsidRPr="001E5863">
        <w:rPr>
          <w:rStyle w:val="Emphasis"/>
        </w:rPr>
        <w:t>chaotic situation</w:t>
      </w:r>
      <w:r w:rsidRPr="001E5863">
        <w:rPr>
          <w:rStyle w:val="StyleUnderline"/>
        </w:rPr>
        <w:t xml:space="preserve"> in Europe that Russia will be unable to control or prevent from negatively impacting not just Russia’s external ambitions, but its internal security as well. Ironically, </w:t>
      </w:r>
      <w:r w:rsidRPr="001E5863">
        <w:rPr>
          <w:rStyle w:val="Emphasis"/>
        </w:rPr>
        <w:t>Russia could avoid all this if NATO remained strong</w:t>
      </w:r>
      <w:r w:rsidRPr="001E5863">
        <w:rPr>
          <w:rStyle w:val="StyleUnderline"/>
        </w:rPr>
        <w:t xml:space="preserve"> and intact. Far from threatening Russia, a strong NATO has a much greater incentive to act with </w:t>
      </w:r>
      <w:r w:rsidRPr="001E5863">
        <w:rPr>
          <w:rStyle w:val="Emphasis"/>
        </w:rPr>
        <w:t>self-restraint</w:t>
      </w:r>
      <w:r w:rsidRPr="001E5863">
        <w:rPr>
          <w:rStyle w:val="StyleUnderline"/>
        </w:rPr>
        <w:t xml:space="preserve"> toward Russia than individual countries</w:t>
      </w:r>
      <w:r w:rsidRPr="001E5863">
        <w:rPr>
          <w:sz w:val="10"/>
        </w:rPr>
        <w:t xml:space="preserve"> (</w:t>
      </w:r>
      <w:r w:rsidRPr="00B72E2E">
        <w:rPr>
          <w:sz w:val="10"/>
        </w:rPr>
        <w:t xml:space="preserve">both members and non-members) </w:t>
      </w:r>
      <w:r w:rsidRPr="0065189D">
        <w:rPr>
          <w:rStyle w:val="StyleUnderline"/>
        </w:rPr>
        <w:t xml:space="preserve">being undermined by Russian actions. </w:t>
      </w:r>
      <w:r w:rsidRPr="00B72E2E">
        <w:rPr>
          <w:sz w:val="10"/>
        </w:rPr>
        <w:t xml:space="preserve">Indeed, offering NATO membership to what remains of Ukraine may be the surest means of inducing Kiev and the West as a whole to acquiesce to (though not formally accept) the loss of Crimea and eastern Ukraine to Russia. In other words, </w:t>
      </w:r>
      <w:r w:rsidRPr="0065189D">
        <w:rPr>
          <w:rStyle w:val="StyleUnderline"/>
        </w:rPr>
        <w:t>Moscow is better off with a strong NATO that keeps America in, Europe peaceful, and Russia by itself</w:t>
      </w:r>
      <w:r w:rsidRPr="00B72E2E">
        <w:rPr>
          <w:sz w:val="10"/>
        </w:rPr>
        <w:t xml:space="preserve"> (if that’s what it wants) </w:t>
      </w:r>
      <w:r w:rsidRPr="0065189D">
        <w:rPr>
          <w:rStyle w:val="StyleUnderline"/>
        </w:rPr>
        <w:t>than a weak NATO</w:t>
      </w:r>
      <w:r w:rsidRPr="00B72E2E">
        <w:rPr>
          <w:sz w:val="10"/>
        </w:rPr>
        <w:t xml:space="preserve"> (or NATO at all) </w:t>
      </w:r>
      <w:r w:rsidRPr="0065189D">
        <w:rPr>
          <w:rStyle w:val="StyleUnderline"/>
        </w:rPr>
        <w:t>that keeps America, Europe, and Russia all embroiled in needless conflict and tension.</w:t>
      </w:r>
    </w:p>
    <w:p w:rsidR="001E5863" w:rsidRDefault="001E5863" w:rsidP="00336E86">
      <w:pPr>
        <w:rPr>
          <w:sz w:val="14"/>
        </w:rPr>
      </w:pPr>
    </w:p>
    <w:p w:rsidR="004D1CA2" w:rsidRDefault="00D32D7D" w:rsidP="00D32D7D">
      <w:pPr>
        <w:pStyle w:val="Heading1"/>
      </w:pPr>
      <w:r>
        <w:t>East Asia DA</w:t>
      </w:r>
    </w:p>
    <w:p w:rsidR="00233227" w:rsidRDefault="00233227" w:rsidP="00233227"/>
    <w:p w:rsidR="00233227" w:rsidRDefault="00233227" w:rsidP="00233227">
      <w:pPr>
        <w:pStyle w:val="Heading2"/>
      </w:pPr>
      <w:r>
        <w:t>Top Shelf</w:t>
      </w:r>
    </w:p>
    <w:p w:rsidR="00A00056" w:rsidRDefault="00A00056" w:rsidP="00045314">
      <w:pPr>
        <w:rPr>
          <w:rStyle w:val="Emphasis"/>
        </w:rPr>
      </w:pPr>
    </w:p>
    <w:p w:rsidR="00A00056" w:rsidRPr="00E5443E" w:rsidRDefault="00A00056" w:rsidP="00A00056">
      <w:pPr>
        <w:pStyle w:val="Heading3"/>
      </w:pPr>
      <w:r>
        <w:t>1NC – East Asia</w:t>
      </w:r>
    </w:p>
    <w:p w:rsidR="00A00056" w:rsidRPr="00A00056" w:rsidRDefault="00A00056" w:rsidP="00E857E5">
      <w:pPr>
        <w:pStyle w:val="Heading4"/>
      </w:pPr>
      <w:r>
        <w:t xml:space="preserve">The plan shreds the U.S. commitment to Taiwan --- erodes the confidence of allies and projects U.S. weakness – that ensures East Asian instability and Chinese Aggression </w:t>
      </w:r>
    </w:p>
    <w:p w:rsidR="00A00056" w:rsidRPr="00A24930" w:rsidRDefault="00A00056" w:rsidP="00A00056">
      <w:r w:rsidRPr="00A24930">
        <w:t xml:space="preserve"> </w:t>
      </w:r>
      <w:r w:rsidRPr="00A24930">
        <w:t xml:space="preserve">(Brian </w:t>
      </w:r>
      <w:r w:rsidRPr="00A24930">
        <w:rPr>
          <w:rStyle w:val="Style13ptBold"/>
        </w:rPr>
        <w:t>Blonder</w:t>
      </w:r>
      <w:r w:rsidRPr="00A24930">
        <w:t>, 6-29-20</w:t>
      </w:r>
      <w:r w:rsidRPr="00A24930">
        <w:rPr>
          <w:rStyle w:val="Style13ptBold"/>
        </w:rPr>
        <w:t>17</w:t>
      </w:r>
      <w:r w:rsidRPr="00A24930">
        <w:t>,</w:t>
      </w:r>
      <w:r>
        <w:t xml:space="preserve"> </w:t>
      </w:r>
      <w:r w:rsidRPr="003D656E">
        <w:t>Brian Blonder is a</w:t>
      </w:r>
      <w:r>
        <w:t xml:space="preserve"> political analyst </w:t>
      </w:r>
      <w:r w:rsidRPr="003D656E">
        <w:t>with the Eurasian Conflicts Studies (formerly Armed Conflicts) Project at the ERA Institute.</w:t>
      </w:r>
      <w:r w:rsidRPr="00A24930">
        <w:t xml:space="preserve"> "The Importance of United States’ Arms Sales for Taiwan's Defense – ERA Institute," ERA Institute, </w:t>
      </w:r>
      <w:hyperlink r:id="rId53" w:history="1">
        <w:r w:rsidRPr="00A24930">
          <w:rPr>
            <w:rStyle w:val="Hyperlink"/>
          </w:rPr>
          <w:t>https://erainstitute.org/the-importance-of-united-states-arms-sales-for-taiwans-defense/</w:t>
        </w:r>
      </w:hyperlink>
      <w:r w:rsidRPr="00A24930">
        <w:t>) //reem</w:t>
      </w:r>
    </w:p>
    <w:p w:rsidR="00A00056" w:rsidRDefault="00A00056" w:rsidP="00A00056">
      <w:pPr>
        <w:rPr>
          <w:rStyle w:val="Emphasis"/>
        </w:rPr>
      </w:pPr>
      <w:r w:rsidRPr="002D49F5">
        <w:rPr>
          <w:b/>
          <w:u w:val="single"/>
        </w:rPr>
        <w:t>While angering China has a negative effect of the arms sales,</w:t>
      </w:r>
      <w:r w:rsidRPr="002D49F5">
        <w:rPr>
          <w:sz w:val="14"/>
        </w:rPr>
        <w:t xml:space="preserve"> </w:t>
      </w:r>
      <w:r w:rsidRPr="00A24930">
        <w:rPr>
          <w:rStyle w:val="Emphasis"/>
        </w:rPr>
        <w:t>the importance for the</w:t>
      </w:r>
      <w:r w:rsidRPr="002D49F5">
        <w:rPr>
          <w:sz w:val="14"/>
        </w:rPr>
        <w:t xml:space="preserve"> </w:t>
      </w:r>
      <w:r w:rsidRPr="00A24930">
        <w:rPr>
          <w:rStyle w:val="Emphasis"/>
        </w:rPr>
        <w:t>U</w:t>
      </w:r>
      <w:r w:rsidRPr="002D49F5">
        <w:rPr>
          <w:sz w:val="14"/>
        </w:rPr>
        <w:t xml:space="preserve">nited </w:t>
      </w:r>
      <w:r w:rsidRPr="00A24930">
        <w:rPr>
          <w:rStyle w:val="Emphasis"/>
        </w:rPr>
        <w:t>S</w:t>
      </w:r>
      <w:r w:rsidRPr="002D49F5">
        <w:rPr>
          <w:sz w:val="14"/>
        </w:rPr>
        <w:t xml:space="preserve">tates </w:t>
      </w:r>
      <w:r w:rsidRPr="00A24930">
        <w:rPr>
          <w:rStyle w:val="Emphasis"/>
        </w:rPr>
        <w:t>that they continue consistently outweighs it</w:t>
      </w:r>
      <w:r w:rsidRPr="002D49F5">
        <w:rPr>
          <w:sz w:val="14"/>
        </w:rPr>
        <w:t xml:space="preserve">. By 2011, China had nearly 2,000 missiles aimed at Taiwan, and more recently in March of this year, it was revealed that Dongfeng 16 (DF-16) medium range ballistic missiles were added to the mix of missiles. Most Taiwanese prefer the current status quo of no independence or reunification. China’s policy of eventual reunification runs counter to this. The provision of arms by the United States ensures that Taiwan can continue on its current path, and that it can resist China’s attempts at “Finlandizing” it. </w:t>
      </w:r>
      <w:r w:rsidRPr="00DC5629">
        <w:rPr>
          <w:rStyle w:val="Emphasis"/>
        </w:rPr>
        <w:t>The status quo has kept the peace between China and Taiwan, and the arms sales have played a key role in sustaining this</w:t>
      </w:r>
      <w:r w:rsidRPr="002D49F5">
        <w:rPr>
          <w:sz w:val="14"/>
        </w:rPr>
        <w:t xml:space="preserve">. Along with U.S. troops in Japan and South Korea, </w:t>
      </w:r>
      <w:r w:rsidRPr="002D49F5">
        <w:rPr>
          <w:b/>
          <w:u w:val="single"/>
        </w:rPr>
        <w:t xml:space="preserve">the sales are one of the most </w:t>
      </w:r>
      <w:r w:rsidRPr="002D49F5">
        <w:rPr>
          <w:rStyle w:val="Emphasis"/>
        </w:rPr>
        <w:t>visible signs</w:t>
      </w:r>
      <w:r w:rsidRPr="002D49F5">
        <w:rPr>
          <w:b/>
          <w:u w:val="single"/>
        </w:rPr>
        <w:t xml:space="preserve"> of American </w:t>
      </w:r>
      <w:r w:rsidRPr="002D49F5">
        <w:rPr>
          <w:rStyle w:val="Emphasis"/>
        </w:rPr>
        <w:t>commitment to its allies</w:t>
      </w:r>
      <w:r w:rsidRPr="002D49F5">
        <w:rPr>
          <w:b/>
          <w:u w:val="single"/>
        </w:rPr>
        <w:t xml:space="preserve"> in the region. The arms sales go beyond verbal support and show the United States providing an ally with </w:t>
      </w:r>
      <w:r w:rsidRPr="002D49F5">
        <w:rPr>
          <w:rStyle w:val="Emphasis"/>
        </w:rPr>
        <w:t>tools of hard power</w:t>
      </w:r>
      <w:r w:rsidRPr="002D49F5">
        <w:rPr>
          <w:sz w:val="14"/>
        </w:rPr>
        <w:t xml:space="preserve">. The United States exports arms to several countries in the region. American weapons account for around 90% of Japan’s weapons imports, 60% of Australia’s, 59% of South Korea’s and 41% of the Philippines’. </w:t>
      </w:r>
      <w:r w:rsidRPr="002D49F5">
        <w:rPr>
          <w:b/>
          <w:u w:val="single"/>
        </w:rPr>
        <w:t xml:space="preserve">Each sale holds weight because it </w:t>
      </w:r>
      <w:r w:rsidRPr="002D49F5">
        <w:rPr>
          <w:rStyle w:val="Emphasis"/>
        </w:rPr>
        <w:t>signals this same commitment</w:t>
      </w:r>
      <w:r w:rsidRPr="002D49F5">
        <w:rPr>
          <w:b/>
          <w:u w:val="single"/>
        </w:rPr>
        <w:t xml:space="preserve"> to them as it does for Taiwan. </w:t>
      </w:r>
      <w:r w:rsidRPr="002D49F5">
        <w:rPr>
          <w:sz w:val="14"/>
        </w:rPr>
        <w:t xml:space="preserve">The status quo upheld by the arms deal extends beyond Taiwan. </w:t>
      </w:r>
      <w:r w:rsidRPr="002D49F5">
        <w:rPr>
          <w:b/>
          <w:u w:val="single"/>
        </w:rPr>
        <w:t xml:space="preserve">Ending an almost 40 year policy would </w:t>
      </w:r>
      <w:r w:rsidRPr="002D49F5">
        <w:rPr>
          <w:rStyle w:val="Emphasis"/>
        </w:rPr>
        <w:t>send shockwaves through the region</w:t>
      </w:r>
      <w:r w:rsidRPr="002D49F5">
        <w:rPr>
          <w:b/>
          <w:u w:val="single"/>
        </w:rPr>
        <w:t xml:space="preserve"> and could very well encourage Chinese aggression. If the United States ended the sale of arms, China and American allies in the region would likely view it as </w:t>
      </w:r>
      <w:r w:rsidRPr="002D49F5">
        <w:rPr>
          <w:rStyle w:val="Emphasis"/>
        </w:rPr>
        <w:t>U.S. appeasement of China</w:t>
      </w:r>
      <w:r w:rsidRPr="002D49F5">
        <w:rPr>
          <w:sz w:val="14"/>
        </w:rPr>
        <w:t xml:space="preserve">. </w:t>
      </w:r>
      <w:r w:rsidRPr="002D49F5">
        <w:rPr>
          <w:rStyle w:val="Emphasis"/>
        </w:rPr>
        <w:t>The perceived weakening</w:t>
      </w:r>
      <w:r w:rsidRPr="002D49F5">
        <w:rPr>
          <w:b/>
          <w:u w:val="single"/>
        </w:rPr>
        <w:t xml:space="preserve"> of the U.S. could encourage China </w:t>
      </w:r>
      <w:r w:rsidRPr="002D49F5">
        <w:rPr>
          <w:rStyle w:val="Emphasis"/>
        </w:rPr>
        <w:t>to take more aggressive actions</w:t>
      </w:r>
      <w:r w:rsidRPr="002D49F5">
        <w:rPr>
          <w:b/>
          <w:u w:val="single"/>
        </w:rPr>
        <w:t xml:space="preserve">, potentially </w:t>
      </w:r>
      <w:r w:rsidRPr="002D49F5">
        <w:rPr>
          <w:rStyle w:val="Emphasis"/>
        </w:rPr>
        <w:t>sparking a dangerous crisis</w:t>
      </w:r>
      <w:r w:rsidRPr="002D49F5">
        <w:rPr>
          <w:b/>
          <w:u w:val="single"/>
        </w:rPr>
        <w:t>.</w:t>
      </w:r>
      <w:r w:rsidRPr="002D49F5">
        <w:rPr>
          <w:sz w:val="14"/>
        </w:rPr>
        <w:t xml:space="preserve"> Furthermore, </w:t>
      </w:r>
      <w:r w:rsidRPr="002D49F5">
        <w:rPr>
          <w:b/>
          <w:u w:val="single"/>
        </w:rPr>
        <w:t xml:space="preserve">it could greatly </w:t>
      </w:r>
      <w:r w:rsidRPr="002D49F5">
        <w:rPr>
          <w:rStyle w:val="Emphasis"/>
        </w:rPr>
        <w:t>erode the confidence of America’s Asia-Pacific allies</w:t>
      </w:r>
      <w:r w:rsidRPr="002D49F5">
        <w:rPr>
          <w:b/>
          <w:u w:val="single"/>
        </w:rPr>
        <w:t>, namely South Korea, Japan and the Philippines</w:t>
      </w:r>
      <w:r w:rsidRPr="002D49F5">
        <w:rPr>
          <w:sz w:val="14"/>
        </w:rPr>
        <w:t xml:space="preserve">, who all have defense treaties with the U.S. </w:t>
      </w:r>
      <w:r w:rsidRPr="002D49F5">
        <w:rPr>
          <w:b/>
          <w:u w:val="single"/>
        </w:rPr>
        <w:t xml:space="preserve">These allies may worry that their own arms deals are in jeopardy and that the U.S. </w:t>
      </w:r>
      <w:r w:rsidRPr="002D49F5">
        <w:rPr>
          <w:rStyle w:val="Emphasis"/>
        </w:rPr>
        <w:t>is not seriously committed to their defense</w:t>
      </w:r>
      <w:r w:rsidRPr="002D49F5">
        <w:rPr>
          <w:b/>
          <w:u w:val="single"/>
        </w:rPr>
        <w:t>, forcing them to pursue other options and eroding American influence in the region</w:t>
      </w:r>
      <w:r w:rsidRPr="002D49F5">
        <w:rPr>
          <w:sz w:val="14"/>
        </w:rPr>
        <w:t xml:space="preserve">. </w:t>
      </w:r>
      <w:r w:rsidRPr="0086450C">
        <w:rPr>
          <w:rStyle w:val="StyleUnderline"/>
        </w:rPr>
        <w:t xml:space="preserve">The arms sales to Taiwan have been one of the most consequential foreign policy actions by the United States in recent history. They have kept the peaceful status quo and have publicly displayed America’s commitment to its allies. With China’s continued rise, the arms sales are more important now than ever before </w:t>
      </w:r>
      <w:r w:rsidRPr="002D49F5">
        <w:rPr>
          <w:rStyle w:val="Emphasis"/>
        </w:rPr>
        <w:t>to keep the tensions in the Asia-Pacific from boiling over.</w:t>
      </w:r>
    </w:p>
    <w:p w:rsidR="00A00056" w:rsidRPr="00E5443E" w:rsidRDefault="00A00056" w:rsidP="00A00056">
      <w:pPr>
        <w:pStyle w:val="Heading4"/>
      </w:pPr>
      <w:r>
        <w:t xml:space="preserve">Perception of allied abandonment causes cascading East Asian </w:t>
      </w:r>
      <w:proofErr w:type="spellStart"/>
      <w:r>
        <w:t>prolif</w:t>
      </w:r>
      <w:proofErr w:type="spellEnd"/>
    </w:p>
    <w:p w:rsidR="00A00056" w:rsidRPr="001E28B5" w:rsidRDefault="00A00056" w:rsidP="00A00056">
      <w:pPr>
        <w:rPr>
          <w:sz w:val="16"/>
          <w:szCs w:val="16"/>
        </w:rPr>
      </w:pPr>
      <w:r w:rsidRPr="001E28B5">
        <w:rPr>
          <w:rStyle w:val="Style13ptBold"/>
        </w:rPr>
        <w:t>Fitzpatrick 16</w:t>
      </w:r>
      <w:r>
        <w:t xml:space="preserve"> </w:t>
      </w:r>
      <w:r w:rsidRPr="001E28B5">
        <w:rPr>
          <w:sz w:val="16"/>
          <w:szCs w:val="16"/>
        </w:rPr>
        <w:t>(Mark Fitzpatrick - Associate fellow and former Executive Director of IISS–Americas, former US Foreign Service Officer, former Deputy Assistant Secretary for Non-proliferation. &lt;MKIM&gt; “Asia’s Latent Nuclear Powers: Japan, South Korea and Taiwan”. 2016. DOA: 6/29/19. https://www.taylorfrancis.com/books/9781351223744)</w:t>
      </w:r>
    </w:p>
    <w:p w:rsidR="00A00056" w:rsidRDefault="00A00056" w:rsidP="00A00056">
      <w:pPr>
        <w:rPr>
          <w:sz w:val="16"/>
          <w:szCs w:val="16"/>
        </w:rPr>
      </w:pPr>
      <w:r w:rsidRPr="00767A83">
        <w:rPr>
          <w:sz w:val="16"/>
          <w:szCs w:val="16"/>
        </w:rPr>
        <w:t xml:space="preserve">Any decision to go nuclear would be affected foremost by the nature of the perceived threat. For Japan and Taiwan, this means the threat from China, in terms of both its nuclear and conventional capabilities. For South Korea (and to some degree Japan) North Korea’s nuclear threat, exacerbated by its 6 January claimed hydrogen-bomb test, is a dominant factor. Other motivations are possible in the future. Japan worries, for example, about the prospect of an antagonistic unified Korea that has inherited nuclear-weapons technology from the North. </w:t>
      </w:r>
      <w:r w:rsidRPr="00492932">
        <w:rPr>
          <w:b/>
          <w:u w:val="single"/>
        </w:rPr>
        <w:t>South</w:t>
      </w:r>
      <w:r w:rsidRPr="00767A83">
        <w:rPr>
          <w:sz w:val="16"/>
          <w:szCs w:val="16"/>
        </w:rPr>
        <w:t xml:space="preserve"> (and North) </w:t>
      </w:r>
      <w:r w:rsidRPr="00492932">
        <w:rPr>
          <w:b/>
          <w:u w:val="single"/>
        </w:rPr>
        <w:t>Koreans have</w:t>
      </w:r>
      <w:r w:rsidRPr="00767A83">
        <w:rPr>
          <w:sz w:val="16"/>
          <w:szCs w:val="16"/>
        </w:rPr>
        <w:t xml:space="preserve"> their own </w:t>
      </w:r>
      <w:r w:rsidRPr="00492932">
        <w:rPr>
          <w:b/>
          <w:u w:val="single"/>
        </w:rPr>
        <w:t>concerns about Japan</w:t>
      </w:r>
      <w:r w:rsidRPr="00767A83">
        <w:rPr>
          <w:sz w:val="16"/>
          <w:szCs w:val="16"/>
        </w:rPr>
        <w:t xml:space="preserve">. </w:t>
      </w:r>
      <w:r w:rsidRPr="00492932">
        <w:rPr>
          <w:b/>
          <w:u w:val="single"/>
        </w:rPr>
        <w:t xml:space="preserve">Such concerns </w:t>
      </w:r>
      <w:r w:rsidRPr="003157D2">
        <w:rPr>
          <w:b/>
          <w:u w:val="single"/>
        </w:rPr>
        <w:t>increase the likelihood of a nuclear cascade</w:t>
      </w:r>
      <w:r w:rsidRPr="00492932">
        <w:rPr>
          <w:b/>
          <w:u w:val="single"/>
        </w:rPr>
        <w:t xml:space="preserve">. Japan’s acquisition of nuclear weapons would give South Korea an almost </w:t>
      </w:r>
      <w:r w:rsidRPr="003157D2">
        <w:rPr>
          <w:b/>
          <w:u w:val="single"/>
        </w:rPr>
        <w:t>irresistible motivation</w:t>
      </w:r>
      <w:r w:rsidRPr="00492932">
        <w:rPr>
          <w:b/>
          <w:u w:val="single"/>
        </w:rPr>
        <w:t xml:space="preserve"> to follow suit</w:t>
      </w:r>
      <w:r w:rsidRPr="00767A83">
        <w:rPr>
          <w:sz w:val="16"/>
          <w:szCs w:val="16"/>
        </w:rPr>
        <w:t xml:space="preserve">. </w:t>
      </w:r>
      <w:r w:rsidRPr="003157D2">
        <w:rPr>
          <w:b/>
          <w:u w:val="single"/>
        </w:rPr>
        <w:t>The same may also hold true for the reverse case</w:t>
      </w:r>
      <w:r w:rsidRPr="003157D2">
        <w:rPr>
          <w:b/>
          <w:sz w:val="16"/>
          <w:szCs w:val="16"/>
        </w:rPr>
        <w:t>,</w:t>
      </w:r>
      <w:r w:rsidRPr="00767A83">
        <w:rPr>
          <w:sz w:val="16"/>
          <w:szCs w:val="16"/>
        </w:rPr>
        <w:t xml:space="preserve"> although this is less certain, given Japan’s stronger societal aversion to nuclear weapons. </w:t>
      </w:r>
      <w:r w:rsidRPr="00492932">
        <w:rPr>
          <w:b/>
          <w:u w:val="single"/>
        </w:rPr>
        <w:t xml:space="preserve">The breakdown in the global non-proliferation order that would ensue from </w:t>
      </w:r>
      <w:r w:rsidRPr="003157D2">
        <w:rPr>
          <w:b/>
          <w:u w:val="single"/>
        </w:rPr>
        <w:t>either or both</w:t>
      </w:r>
      <w:r w:rsidRPr="00492932">
        <w:rPr>
          <w:b/>
          <w:u w:val="single"/>
        </w:rPr>
        <w:t xml:space="preserve"> Japan and South Korea going nuclear could cause </w:t>
      </w:r>
      <w:r w:rsidRPr="003157D2">
        <w:rPr>
          <w:b/>
          <w:u w:val="single"/>
        </w:rPr>
        <w:t>Taiwan</w:t>
      </w:r>
      <w:r w:rsidRPr="00492932">
        <w:rPr>
          <w:b/>
          <w:u w:val="single"/>
        </w:rPr>
        <w:t xml:space="preserve"> to abandon its non-proliferation commitments as well.</w:t>
      </w:r>
      <w:r w:rsidRPr="00767A83">
        <w:rPr>
          <w:sz w:val="16"/>
          <w:szCs w:val="16"/>
        </w:rPr>
        <w:t xml:space="preserve"> The nuclear domino theory that was seemingly taken as an article of faith among early theorists has been called into question by more recent studies.8 Yet it is hard to put the nightmare scenario out of mind. South Korean President Park Geun-hye evoked it by commenting in May 2014 that a fourth North Korean nuclear test could topple nuclear dominoes in the region.9 </w:t>
      </w:r>
      <w:r w:rsidRPr="00492932">
        <w:rPr>
          <w:b/>
          <w:u w:val="single"/>
        </w:rPr>
        <w:t>The existence of a nuclear threat is not sufficient reason to go nuclear</w:t>
      </w:r>
      <w:r w:rsidRPr="00767A83">
        <w:rPr>
          <w:sz w:val="16"/>
          <w:szCs w:val="16"/>
        </w:rPr>
        <w:t xml:space="preserve">; if it were, all three states in question would have nuclear arms by now. </w:t>
      </w:r>
      <w:r w:rsidRPr="00492932">
        <w:rPr>
          <w:b/>
          <w:u w:val="single"/>
        </w:rPr>
        <w:t xml:space="preserve">In each case, </w:t>
      </w:r>
      <w:r w:rsidRPr="003157D2">
        <w:rPr>
          <w:b/>
          <w:u w:val="single"/>
        </w:rPr>
        <w:t>the reliability of the US security commitment is the dominant variable</w:t>
      </w:r>
      <w:r w:rsidRPr="00767A83">
        <w:rPr>
          <w:sz w:val="16"/>
          <w:szCs w:val="16"/>
        </w:rPr>
        <w:t xml:space="preserve">. </w:t>
      </w:r>
      <w:r w:rsidRPr="00492932">
        <w:rPr>
          <w:b/>
          <w:u w:val="single"/>
        </w:rPr>
        <w:t xml:space="preserve">Maintaining the credibility of US extended deterrence is the </w:t>
      </w:r>
      <w:r w:rsidRPr="003157D2">
        <w:rPr>
          <w:b/>
          <w:u w:val="single"/>
        </w:rPr>
        <w:t>strongest safeguard</w:t>
      </w:r>
      <w:r w:rsidRPr="00492932">
        <w:rPr>
          <w:b/>
          <w:u w:val="single"/>
        </w:rPr>
        <w:t xml:space="preserve"> of nuclear non-proliferation in the region. This credibility is frequently questioned in Asian security circles, usually with positive conclusions.</w:t>
      </w:r>
      <w:r w:rsidRPr="00767A83">
        <w:rPr>
          <w:sz w:val="16"/>
          <w:szCs w:val="16"/>
        </w:rPr>
        <w:t xml:space="preserve"> </w:t>
      </w:r>
      <w:r w:rsidRPr="00492932">
        <w:rPr>
          <w:b/>
          <w:u w:val="single"/>
        </w:rPr>
        <w:t>However, when</w:t>
      </w:r>
      <w:r w:rsidRPr="00767A83">
        <w:rPr>
          <w:sz w:val="16"/>
          <w:szCs w:val="16"/>
        </w:rPr>
        <w:t xml:space="preserve"> US President Barack </w:t>
      </w:r>
      <w:r w:rsidRPr="00492932">
        <w:rPr>
          <w:b/>
          <w:u w:val="single"/>
        </w:rPr>
        <w:t>Obama failed to enforce his declared ‘red line’ on the Syrian government’s use of chemical weapons</w:t>
      </w:r>
      <w:r w:rsidRPr="00767A83">
        <w:rPr>
          <w:sz w:val="16"/>
          <w:szCs w:val="16"/>
        </w:rPr>
        <w:t xml:space="preserve"> against rebel forces, </w:t>
      </w:r>
      <w:r w:rsidRPr="00492932">
        <w:rPr>
          <w:b/>
          <w:u w:val="single"/>
        </w:rPr>
        <w:t>and when Russia occupied Crimea without a military response from the US</w:t>
      </w:r>
      <w:r w:rsidRPr="00767A83">
        <w:rPr>
          <w:sz w:val="16"/>
          <w:szCs w:val="16"/>
        </w:rPr>
        <w:t xml:space="preserve"> and its NATO allies, </w:t>
      </w:r>
      <w:r w:rsidRPr="00492932">
        <w:rPr>
          <w:b/>
          <w:u w:val="single"/>
        </w:rPr>
        <w:t>questions were raised about how the US would respond to similar actions by China.</w:t>
      </w:r>
      <w:r w:rsidRPr="00767A83">
        <w:rPr>
          <w:sz w:val="16"/>
          <w:szCs w:val="16"/>
        </w:rPr>
        <w:t xml:space="preserve"> The analogy is inapt, of course. Syrian rebels and Ukraine are not covered by US security commitments of any sort. But questions are still being asked about whether events in Crimea might embolden Beijing to take aggressive steps in places not covered by US extended deterrence, such as Vietnam’s territorial waters and, arguably, Taiwan.10</w:t>
      </w:r>
    </w:p>
    <w:p w:rsidR="00A00056" w:rsidRPr="00E5443E" w:rsidRDefault="00A00056" w:rsidP="00A00056">
      <w:pPr>
        <w:pStyle w:val="Heading4"/>
      </w:pPr>
      <w:r>
        <w:t>Causes nuclear war</w:t>
      </w:r>
    </w:p>
    <w:p w:rsidR="00A00056" w:rsidRPr="008149C2" w:rsidRDefault="00A00056" w:rsidP="00A00056">
      <w:r w:rsidRPr="008149C2">
        <w:t xml:space="preserve">Stephen J. </w:t>
      </w:r>
      <w:proofErr w:type="spellStart"/>
      <w:r w:rsidRPr="008149C2">
        <w:rPr>
          <w:rStyle w:val="Style13ptBold"/>
        </w:rPr>
        <w:t>Cimbala</w:t>
      </w:r>
      <w:proofErr w:type="spellEnd"/>
      <w:r w:rsidRPr="008149C2">
        <w:rPr>
          <w:rStyle w:val="Style13ptBold"/>
        </w:rPr>
        <w:t xml:space="preserve"> 15</w:t>
      </w:r>
      <w:r w:rsidRPr="008149C2">
        <w:t xml:space="preserve">, Distinguished Professor of Political Science at Pennsylvania State University Brandywine, </w:t>
      </w:r>
      <w:r w:rsidRPr="008149C2">
        <w:rPr>
          <w:i/>
        </w:rPr>
        <w:t>The New Nuclear Disorder: Challenges to Deterrence and Strategy</w:t>
      </w:r>
      <w:r w:rsidRPr="008149C2">
        <w:t>, 2015, p. 149</w:t>
      </w:r>
    </w:p>
    <w:p w:rsidR="00A00056" w:rsidRPr="00446779" w:rsidRDefault="00A00056" w:rsidP="00A00056">
      <w:pPr>
        <w:rPr>
          <w:sz w:val="16"/>
        </w:rPr>
      </w:pPr>
      <w:r w:rsidRPr="008149C2">
        <w:rPr>
          <w:rStyle w:val="StyleUnderline"/>
        </w:rPr>
        <w:t xml:space="preserve">Failure to contain proliferation in Pyongyang could </w:t>
      </w:r>
      <w:r w:rsidRPr="008149C2">
        <w:rPr>
          <w:rStyle w:val="Emphasis"/>
        </w:rPr>
        <w:t>spread nuclear fever throughout Asia</w:t>
      </w:r>
      <w:r w:rsidRPr="008149C2">
        <w:rPr>
          <w:sz w:val="16"/>
        </w:rPr>
        <w:t xml:space="preserve">. </w:t>
      </w:r>
      <w:r w:rsidRPr="008149C2">
        <w:rPr>
          <w:rStyle w:val="StyleUnderline"/>
        </w:rPr>
        <w:t>Japan and South Korea might seek nuclear weapons</w:t>
      </w:r>
      <w:r w:rsidRPr="008149C2">
        <w:rPr>
          <w:sz w:val="16"/>
        </w:rPr>
        <w:t xml:space="preserve"> and missile defenses. </w:t>
      </w:r>
      <w:r w:rsidRPr="008149C2">
        <w:rPr>
          <w:rStyle w:val="StyleUnderline"/>
        </w:rPr>
        <w:t>A pentagonal configuration of nuclear powers in the Pacific basin</w:t>
      </w:r>
      <w:r w:rsidRPr="008149C2">
        <w:rPr>
          <w:sz w:val="16"/>
        </w:rPr>
        <w:t xml:space="preserve"> (Russia, China, Japan, and the two Koreas—not including the United States, with its own Pacific interests) </w:t>
      </w:r>
      <w:r w:rsidRPr="008149C2">
        <w:rPr>
          <w:rStyle w:val="StyleUnderline"/>
        </w:rPr>
        <w:t xml:space="preserve">could put deterrence at risk and create </w:t>
      </w:r>
      <w:r w:rsidRPr="008149C2">
        <w:rPr>
          <w:rStyle w:val="Emphasis"/>
        </w:rPr>
        <w:t>enormous temptation toward nuclear preemption</w:t>
      </w:r>
      <w:r w:rsidRPr="008149C2">
        <w:rPr>
          <w:sz w:val="16"/>
        </w:rPr>
        <w:t>. Apart from actual use or threat of use, North Korea could exploit the mere existence of an assumed nuclear capability in order to support its coercive diplomacy.19</w:t>
      </w:r>
      <w:r w:rsidRPr="008149C2">
        <w:rPr>
          <w:sz w:val="12"/>
        </w:rPr>
        <w:t>¶</w:t>
      </w:r>
      <w:r w:rsidRPr="008149C2">
        <w:rPr>
          <w:sz w:val="16"/>
        </w:rPr>
        <w:t xml:space="preserve"> </w:t>
      </w:r>
      <w:r w:rsidRPr="008149C2">
        <w:rPr>
          <w:rStyle w:val="StyleUnderline"/>
        </w:rPr>
        <w:t>A five-sided nuclear competition in the Pacific would be linked</w:t>
      </w:r>
      <w:r w:rsidRPr="008149C2">
        <w:rPr>
          <w:sz w:val="16"/>
        </w:rPr>
        <w:t xml:space="preserve">, in geopolitical deterrence and proliferation space, </w:t>
      </w:r>
      <w:r w:rsidRPr="008149C2">
        <w:rPr>
          <w:rStyle w:val="StyleUnderline"/>
        </w:rPr>
        <w:t>to the existing nuclear deterrents of India and Pakistan, and to the emerging nuclear weapons status of Iran</w:t>
      </w:r>
      <w:r w:rsidRPr="008149C2">
        <w:rPr>
          <w:sz w:val="16"/>
        </w:rPr>
        <w:t xml:space="preserve">. </w:t>
      </w:r>
      <w:r w:rsidRPr="008149C2">
        <w:rPr>
          <w:rStyle w:val="StyleUnderline"/>
        </w:rPr>
        <w:t xml:space="preserve">An </w:t>
      </w:r>
      <w:r w:rsidRPr="008149C2">
        <w:rPr>
          <w:rStyle w:val="Emphasis"/>
        </w:rPr>
        <w:t>arc of nuclear instability</w:t>
      </w:r>
      <w:r w:rsidRPr="008149C2">
        <w:rPr>
          <w:rStyle w:val="StyleUnderline"/>
        </w:rPr>
        <w:t xml:space="preserve"> from Tehran to Tokyo could </w:t>
      </w:r>
      <w:r w:rsidRPr="008149C2">
        <w:rPr>
          <w:rStyle w:val="Emphasis"/>
        </w:rPr>
        <w:t>place US proliferation strategies into the ash heap of history</w:t>
      </w:r>
      <w:r w:rsidRPr="008149C2">
        <w:rPr>
          <w:rStyle w:val="StyleUnderline"/>
        </w:rPr>
        <w:t xml:space="preserve"> and call for more drastic military options, not excluding </w:t>
      </w:r>
      <w:r w:rsidRPr="008149C2">
        <w:rPr>
          <w:rStyle w:val="Emphasis"/>
        </w:rPr>
        <w:t>preemptive war</w:t>
      </w:r>
      <w:r w:rsidRPr="008149C2">
        <w:rPr>
          <w:sz w:val="16"/>
        </w:rPr>
        <w:t xml:space="preserve">, defenses and counter-deterrent special operations. In addition, </w:t>
      </w:r>
      <w:r w:rsidRPr="008149C2">
        <w:rPr>
          <w:rStyle w:val="StyleUnderline"/>
        </w:rPr>
        <w:t>an unrestricted nuclear arms race in Asia would increase the likelihood of</w:t>
      </w:r>
      <w:r w:rsidRPr="008149C2">
        <w:rPr>
          <w:sz w:val="16"/>
        </w:rPr>
        <w:t xml:space="preserve"> accidental or inadvertent </w:t>
      </w:r>
      <w:r w:rsidRPr="008149C2">
        <w:rPr>
          <w:rStyle w:val="Emphasis"/>
        </w:rPr>
        <w:t>nuclear war</w:t>
      </w:r>
      <w:r w:rsidRPr="008149C2">
        <w:rPr>
          <w:sz w:val="16"/>
        </w:rPr>
        <w:t xml:space="preserve">. It would do so because: (1) some of </w:t>
      </w:r>
      <w:r w:rsidRPr="008149C2">
        <w:rPr>
          <w:rStyle w:val="StyleUnderline"/>
        </w:rPr>
        <w:t>these states already have histories of protracted conflict</w:t>
      </w:r>
      <w:r w:rsidRPr="008149C2">
        <w:rPr>
          <w:sz w:val="16"/>
        </w:rPr>
        <w:t xml:space="preserve">; (2) </w:t>
      </w:r>
      <w:r w:rsidRPr="008149C2">
        <w:rPr>
          <w:rStyle w:val="StyleUnderline"/>
        </w:rPr>
        <w:t>states may have</w:t>
      </w:r>
      <w:r w:rsidRPr="008149C2">
        <w:rPr>
          <w:sz w:val="16"/>
        </w:rPr>
        <w:t xml:space="preserve"> politically </w:t>
      </w:r>
      <w:r w:rsidRPr="008149C2">
        <w:rPr>
          <w:rStyle w:val="StyleUnderline"/>
        </w:rPr>
        <w:t>unreliable</w:t>
      </w:r>
      <w:r w:rsidRPr="008149C2">
        <w:rPr>
          <w:sz w:val="16"/>
        </w:rPr>
        <w:t xml:space="preserve"> or immature </w:t>
      </w:r>
      <w:r w:rsidRPr="008149C2">
        <w:rPr>
          <w:rStyle w:val="StyleUnderline"/>
        </w:rPr>
        <w:t>command and control systems</w:t>
      </w:r>
      <w:r w:rsidRPr="008149C2">
        <w:rPr>
          <w:sz w:val="16"/>
        </w:rPr>
        <w:t xml:space="preserve">, especially during a crisis involving a decision for nuclear first strike or retaliation; </w:t>
      </w:r>
      <w:r w:rsidRPr="008149C2">
        <w:rPr>
          <w:rStyle w:val="StyleUnderline"/>
        </w:rPr>
        <w:t>unreliable</w:t>
      </w:r>
      <w:r w:rsidRPr="008149C2">
        <w:rPr>
          <w:sz w:val="16"/>
        </w:rPr>
        <w:t xml:space="preserve"> or immature </w:t>
      </w:r>
      <w:r w:rsidRPr="008149C2">
        <w:rPr>
          <w:rStyle w:val="StyleUnderline"/>
        </w:rPr>
        <w:t>systems might permit a technical malfunction that caused an unintended launch, or a deliberate</w:t>
      </w:r>
      <w:r w:rsidRPr="008149C2">
        <w:rPr>
          <w:sz w:val="16"/>
        </w:rPr>
        <w:t xml:space="preserve">, but unauthorized, </w:t>
      </w:r>
      <w:r w:rsidRPr="008149C2">
        <w:rPr>
          <w:rStyle w:val="StyleUnderline"/>
        </w:rPr>
        <w:t>launch by rogue commanders</w:t>
      </w:r>
      <w:r w:rsidRPr="008149C2">
        <w:rPr>
          <w:sz w:val="16"/>
        </w:rPr>
        <w:t xml:space="preserve">; </w:t>
      </w:r>
      <w:r w:rsidRPr="008149C2">
        <w:rPr>
          <w:rStyle w:val="StyleUnderline"/>
        </w:rPr>
        <w:t>and</w:t>
      </w:r>
      <w:r w:rsidRPr="008149C2">
        <w:rPr>
          <w:sz w:val="16"/>
        </w:rPr>
        <w:t xml:space="preserve"> (3) </w:t>
      </w:r>
      <w:r w:rsidRPr="008149C2">
        <w:rPr>
          <w:rStyle w:val="StyleUnderline"/>
        </w:rPr>
        <w:t>faulty intelligence</w:t>
      </w:r>
      <w:r w:rsidRPr="008149C2">
        <w:rPr>
          <w:sz w:val="16"/>
        </w:rPr>
        <w:t xml:space="preserve"> and warning </w:t>
      </w:r>
      <w:r w:rsidRPr="008149C2">
        <w:rPr>
          <w:rStyle w:val="StyleUnderline"/>
        </w:rPr>
        <w:t>systems might cause one side to misinterpret the other’s defensive moves</w:t>
      </w:r>
      <w:r w:rsidRPr="008149C2">
        <w:rPr>
          <w:sz w:val="16"/>
        </w:rPr>
        <w:t xml:space="preserve"> to forestall attack </w:t>
      </w:r>
      <w:r w:rsidRPr="008149C2">
        <w:rPr>
          <w:rStyle w:val="StyleUnderline"/>
        </w:rPr>
        <w:t>as offensive preparations for attack</w:t>
      </w:r>
      <w:r w:rsidRPr="008149C2">
        <w:rPr>
          <w:sz w:val="16"/>
        </w:rPr>
        <w:t xml:space="preserve">, thus </w:t>
      </w:r>
      <w:r w:rsidRPr="008149C2">
        <w:rPr>
          <w:rStyle w:val="StyleUnderline"/>
        </w:rPr>
        <w:t>triggering a mistaken preemption</w:t>
      </w:r>
      <w:r w:rsidRPr="008149C2">
        <w:rPr>
          <w:sz w:val="16"/>
        </w:rPr>
        <w:t>.</w:t>
      </w:r>
    </w:p>
    <w:p w:rsidR="00A00056" w:rsidRDefault="00A00056" w:rsidP="00A00056">
      <w:pPr>
        <w:pStyle w:val="Heading3"/>
      </w:pPr>
      <w:bookmarkStart w:id="1" w:name="_GoBack"/>
      <w:bookmarkEnd w:id="1"/>
      <w:r>
        <w:t>1NC – Japan</w:t>
      </w:r>
    </w:p>
    <w:p w:rsidR="00A00056" w:rsidRPr="00E5443E" w:rsidRDefault="00A00056" w:rsidP="00A00056">
      <w:pPr>
        <w:pStyle w:val="Heading4"/>
      </w:pPr>
      <w:r>
        <w:t>US-Japan relations are high now – top-level exchanges and communication is key</w:t>
      </w:r>
    </w:p>
    <w:p w:rsidR="00A00056" w:rsidRPr="001B5924" w:rsidRDefault="00A00056" w:rsidP="00A00056">
      <w:r w:rsidRPr="001B5924">
        <w:rPr>
          <w:rStyle w:val="Style13ptBold"/>
        </w:rPr>
        <w:t>Funabashi 6/11</w:t>
      </w:r>
      <w:r>
        <w:t xml:space="preserve"> (Yoichi, chairman of the Asia Pacific Initiative and a former editor-in-chief of the Asahi Shimbun, The Japan Times, “'An unnatural intimacy'”, </w:t>
      </w:r>
      <w:hyperlink r:id="rId54" w:history="1">
        <w:r w:rsidRPr="005B532A">
          <w:rPr>
            <w:rStyle w:val="Hyperlink"/>
          </w:rPr>
          <w:t>https://www.japantimes.co.jp/opinion/2019/06/11/commentary/japan-commentary/an-unnatural-intimacy/</w:t>
        </w:r>
      </w:hyperlink>
      <w:r>
        <w:t>, 6/11/2019, 6/24/2019) DG</w:t>
      </w:r>
    </w:p>
    <w:p w:rsidR="00A00056" w:rsidRPr="001B5924" w:rsidRDefault="00A00056" w:rsidP="00A00056">
      <w:pPr>
        <w:rPr>
          <w:rStyle w:val="StyleUnderline"/>
        </w:rPr>
      </w:pPr>
      <w:r w:rsidRPr="001B5924">
        <w:rPr>
          <w:rStyle w:val="StyleUnderline"/>
        </w:rPr>
        <w:t>By the end of this month</w:t>
      </w:r>
      <w:r w:rsidRPr="001B5924">
        <w:rPr>
          <w:sz w:val="14"/>
        </w:rPr>
        <w:t xml:space="preserve">, Prime Minister Shinzo </w:t>
      </w:r>
      <w:r w:rsidRPr="001B5924">
        <w:rPr>
          <w:rStyle w:val="StyleUnderline"/>
        </w:rPr>
        <w:t>Abe and</w:t>
      </w:r>
      <w:r w:rsidRPr="001B5924">
        <w:rPr>
          <w:sz w:val="14"/>
        </w:rPr>
        <w:t xml:space="preserve"> U.S. President Donald </w:t>
      </w:r>
      <w:r w:rsidRPr="001B5924">
        <w:rPr>
          <w:rStyle w:val="StyleUnderline"/>
        </w:rPr>
        <w:t xml:space="preserve">Trump will have held three summit meetings over the course of three consecutive months. Such an </w:t>
      </w:r>
      <w:r w:rsidRPr="001B5924">
        <w:rPr>
          <w:rStyle w:val="Emphasis"/>
        </w:rPr>
        <w:t>intensive top-level exchange is unprecedented</w:t>
      </w:r>
      <w:r w:rsidRPr="001B5924">
        <w:rPr>
          <w:sz w:val="14"/>
        </w:rPr>
        <w:t xml:space="preserve"> </w:t>
      </w:r>
      <w:r w:rsidRPr="001B5924">
        <w:rPr>
          <w:rStyle w:val="StyleUnderline"/>
        </w:rPr>
        <w:t>in the postwar history of U.S.-Japan summit diplomacy</w:t>
      </w:r>
      <w:r w:rsidRPr="001B5924">
        <w:rPr>
          <w:sz w:val="14"/>
        </w:rPr>
        <w:t xml:space="preserve"> since the 1954 meeting between Shigeru Yoshida and Dwight Eisenhower. Immediately after assuming office, Trump announced that the United States would withdraw from the Trans-Pacific Partnership. His administration has since imposed tariffs on steel and aluminum imports from Japan on grounds of national security concerns, and while the administration has put on hold imposing heavy tariffs on imports of cars and car parts from Japan while the two countries hold bilateral trade talks, the possibility remains of such tariffs being put in place. With regard to North Korea, concern lingers that the Trump administration may be willing to strike a deal in which the U.S. agrees to a gradual curtailment of nuclear armament so long as the North agrees to stop its development of intercontinental ballistic missiles. Such a deal would veer away from the U.S. position of seeking full denuclearization, and could be seen as effectively accepting North Korea as a nuclear state. A common thread throughout these episodes is the Trump administration’s logic of the “strong state” in which the administration turns its back on multilateral negotiations in favor of unilateral action or bilateral talks. Trump prefers a deal-oriented approach, in which he treats allies and non-allies alike as targets for pragmatic transactions. The administration appears to care little about the importance of the reliability that U.S. allies offer, or the development of trust that should be at the heart of any alliance. It is now apparent that this strategy poses a growing risk to Japan’s foreign policy. The actions and policies of the Trump administration are upending the world order, and throwing the free, impartial and multilateral GATT system (the World Trade Organization and the World Bank) into turmoil. This threatens to obstruct the efforts toward a free, open and multilateral economic order in the Asia-Pacific region. The administration’s ways also pose a threat to a global security framework that has been centered on the stability of U.S. alliances. This has weakened NATO, which has also been hit by Britain’s pending departure from the European Union. Meanwhile, the U.S. has yet to flesh out its strategy for a Free and Open Indo-Pacific , originally developed to serve as a key pillar of U.S. foreign policy in the Asia Pacific. Trump’s unpredictability in his approach to politics and diplomacy has further obscured U.S. strategic intentions, and increased the risk that the rest of the world will be tempted to follow his form of opportunistic foreign policy. In his 2019 book “Team of Vipers: My 500 Extraordinary Days in the Trump White House,” Cliff Sims recounts Trump’s attitude toward denuclearization negotiations with North Korea: ” ‘Now they don’t know what to make of me,’ he said of the North Koreans. … ‘</w:t>
      </w:r>
      <w:r w:rsidRPr="001B5924">
        <w:rPr>
          <w:rStyle w:val="StyleUnderline"/>
        </w:rPr>
        <w:t>They don’t have any idea. No one does. And that’s a good thing</w:t>
      </w:r>
      <w:r w:rsidRPr="001B5924">
        <w:rPr>
          <w:sz w:val="14"/>
        </w:rPr>
        <w:t xml:space="preserve">. That’s how it should be.’ ” </w:t>
      </w:r>
      <w:r w:rsidRPr="001B5924">
        <w:rPr>
          <w:rStyle w:val="StyleUnderline"/>
        </w:rPr>
        <w:t>This “no one” includes Japan, and Abe himself.</w:t>
      </w:r>
      <w:r w:rsidRPr="001B5924">
        <w:rPr>
          <w:sz w:val="14"/>
        </w:rPr>
        <w:t xml:space="preserve"> In the 20th century, </w:t>
      </w:r>
      <w:r w:rsidRPr="001B5924">
        <w:rPr>
          <w:rStyle w:val="StyleUnderline"/>
        </w:rPr>
        <w:t>Japan’s foreign policy was shaken to its core by crises in U.S.-Japan relations resulting from major changes in the U.S. conceptual and ideological approach</w:t>
      </w:r>
      <w:r w:rsidRPr="001B5924">
        <w:rPr>
          <w:sz w:val="14"/>
        </w:rPr>
        <w:t xml:space="preserve"> to the rest of the world. One such crisis was prompted by the Nixon administration’s reorganization of U.S. strategy, which resulted in a form of “power politics” diplomacy that focused on the balance of power. The specific triggers were President Richard Nixon’s normalization of relations with China as a means of containing the Soviet Union and his devaluation of the dollar to rectify U.S. deficits in the balance of payment with the rest of the world. Nixon’s strategic reorganization, however, occurred within the framework of the Cold War and the GATT regime. With regard to security, </w:t>
      </w:r>
      <w:r w:rsidRPr="001B5924">
        <w:rPr>
          <w:rStyle w:val="StyleUnderline"/>
        </w:rPr>
        <w:t>Japan was able to adjust course by expanding its non-military role</w:t>
      </w:r>
      <w:r w:rsidRPr="001B5924">
        <w:rPr>
          <w:sz w:val="14"/>
        </w:rPr>
        <w:t xml:space="preserve"> in security matters, while in the economic realm, Japan revalued the yen and voluntarily limited exports to the U.S. Together with the launch of the Group of Five and Group of Seven, Japan thereafter managed to maintain a stable supporting role within a trilateral structure that also included the U.S. and Europe. </w:t>
      </w:r>
      <w:r w:rsidRPr="001B5924">
        <w:rPr>
          <w:rStyle w:val="StyleUnderline"/>
        </w:rPr>
        <w:t xml:space="preserve">At the heart of the U.S.-Japan relationship are the shared experiences and memories of how the </w:t>
      </w:r>
      <w:r w:rsidRPr="001B5924">
        <w:rPr>
          <w:sz w:val="14"/>
        </w:rPr>
        <w:t xml:space="preserve">two </w:t>
      </w:r>
      <w:r w:rsidRPr="001B5924">
        <w:rPr>
          <w:rStyle w:val="StyleUnderline"/>
        </w:rPr>
        <w:t>countries together created the great success story of the American century in postwar Japan</w:t>
      </w:r>
      <w:r w:rsidRPr="001B5924">
        <w:rPr>
          <w:sz w:val="14"/>
        </w:rPr>
        <w:t xml:space="preserve">. After its victory in the Pacific War, </w:t>
      </w:r>
      <w:r w:rsidRPr="001B5924">
        <w:rPr>
          <w:rStyle w:val="StyleUnderline"/>
        </w:rPr>
        <w:t xml:space="preserve">the U.S. rebuilt defeated Japan and transformed the former enemy into </w:t>
      </w:r>
      <w:r w:rsidRPr="001B5924">
        <w:rPr>
          <w:rStyle w:val="Emphasis"/>
        </w:rPr>
        <w:t>an ally that would support an American-led world order</w:t>
      </w:r>
      <w:r w:rsidRPr="001B5924">
        <w:rPr>
          <w:sz w:val="14"/>
        </w:rPr>
        <w:t xml:space="preserve">. As the historian Kenneth Pyle writes in “Japan in the American Century” (Harvard University Press, 2018), “our persistent belief in the United States as a chosen nation with a unique role in world history found its most elaborate fulfillment in the opportunity to remake Japan’s ancient and complex civilization.” With the Cold War well behind us, </w:t>
      </w:r>
      <w:r w:rsidRPr="001B5924">
        <w:rPr>
          <w:rStyle w:val="StyleUnderline"/>
        </w:rPr>
        <w:t xml:space="preserve">the American century is </w:t>
      </w:r>
      <w:r w:rsidRPr="001B5924">
        <w:rPr>
          <w:sz w:val="14"/>
        </w:rPr>
        <w:t xml:space="preserve">also rapidly </w:t>
      </w:r>
      <w:r w:rsidRPr="001B5924">
        <w:rPr>
          <w:rStyle w:val="StyleUnderline"/>
        </w:rPr>
        <w:t>receding into the past</w:t>
      </w:r>
      <w:r w:rsidRPr="001B5924">
        <w:rPr>
          <w:sz w:val="14"/>
        </w:rPr>
        <w:t xml:space="preserve">. Just as in the prewar and postwar periods, the vital question with regard to the future of U.S.-Japan relations is that of how to confront and manage relations with China. </w:t>
      </w:r>
      <w:r w:rsidRPr="001B5924">
        <w:rPr>
          <w:rStyle w:val="StyleUnderline"/>
        </w:rPr>
        <w:t>The Trump administration is treating China as a strategic rival,</w:t>
      </w:r>
      <w:r w:rsidRPr="001B5924">
        <w:rPr>
          <w:sz w:val="14"/>
        </w:rPr>
        <w:t xml:space="preserve"> but it has not been able to indicate what type of relationship the U.S. ultimately intends to build with China. At present, </w:t>
      </w:r>
      <w:r w:rsidRPr="001B5924">
        <w:rPr>
          <w:rStyle w:val="StyleUnderline"/>
        </w:rPr>
        <w:t>the U.S. approach to China is more of an “attitude” than a real policy</w:t>
      </w:r>
      <w:r w:rsidRPr="001B5924">
        <w:rPr>
          <w:sz w:val="14"/>
        </w:rPr>
        <w:t xml:space="preserve">. Indeed, </w:t>
      </w:r>
      <w:r w:rsidRPr="001B5924">
        <w:rPr>
          <w:rStyle w:val="StyleUnderline"/>
        </w:rPr>
        <w:t>the Trump administration may never develop a true China policy</w:t>
      </w:r>
      <w:r w:rsidRPr="001B5924">
        <w:rPr>
          <w:sz w:val="14"/>
        </w:rPr>
        <w:t xml:space="preserve">, and could continue to approach the world with an “America First” attitude that is anti-China and increasingly ambivalent toward Japan. Given the perilous future of U.S.-Japan relations, </w:t>
      </w:r>
      <w:r w:rsidRPr="001B5924">
        <w:rPr>
          <w:rStyle w:val="StyleUnderline"/>
        </w:rPr>
        <w:t>there is a surreal quality to the show of friendship between “Donald and Shinzo</w:t>
      </w:r>
      <w:r w:rsidRPr="001B5924">
        <w:rPr>
          <w:sz w:val="14"/>
        </w:rPr>
        <w:t xml:space="preserve">.” Indeed, </w:t>
      </w:r>
      <w:r w:rsidRPr="001B5924">
        <w:rPr>
          <w:rStyle w:val="Emphasis"/>
        </w:rPr>
        <w:t>the friendship between Trump and Abe reminds us of</w:t>
      </w:r>
      <w:r w:rsidRPr="001B5924">
        <w:rPr>
          <w:rStyle w:val="StyleUnderline"/>
        </w:rPr>
        <w:t xml:space="preserve"> the words of the Cold War-era </w:t>
      </w:r>
      <w:r w:rsidRPr="001B5924">
        <w:rPr>
          <w:sz w:val="14"/>
        </w:rPr>
        <w:t xml:space="preserve">American </w:t>
      </w:r>
      <w:r w:rsidRPr="001B5924">
        <w:rPr>
          <w:rStyle w:val="StyleUnderline"/>
        </w:rPr>
        <w:t>diplomat</w:t>
      </w:r>
      <w:r w:rsidRPr="001B5924">
        <w:rPr>
          <w:sz w:val="14"/>
        </w:rPr>
        <w:t xml:space="preserve"> and historian George Kennan, </w:t>
      </w:r>
      <w:r w:rsidRPr="001B5924">
        <w:rPr>
          <w:rStyle w:val="StyleUnderline"/>
        </w:rPr>
        <w:t>who first developed the theoretical argument for a strategic U.S.-Japan alliance. The current U.S.-Japan relationship reminds us of how Kennan described U.S.-Japan relations</w:t>
      </w:r>
      <w:r w:rsidRPr="001B5924">
        <w:rPr>
          <w:sz w:val="14"/>
        </w:rPr>
        <w:t xml:space="preserve"> during the occupation led by Gen. Douglas MacArthur — </w:t>
      </w:r>
      <w:r w:rsidRPr="001B5924">
        <w:rPr>
          <w:rStyle w:val="Emphasis"/>
        </w:rPr>
        <w:t>as one of “unnatural intimacy.”</w:t>
      </w:r>
    </w:p>
    <w:p w:rsidR="00A00056" w:rsidRDefault="00A00056" w:rsidP="00A00056">
      <w:pPr>
        <w:pStyle w:val="Heading4"/>
      </w:pPr>
      <w:r>
        <w:t xml:space="preserve">Weakening military ties causes Japanese </w:t>
      </w:r>
      <w:proofErr w:type="spellStart"/>
      <w:r>
        <w:t>prolif</w:t>
      </w:r>
      <w:proofErr w:type="spellEnd"/>
      <w:r>
        <w:t xml:space="preserve"> – relations are already on the brink</w:t>
      </w:r>
    </w:p>
    <w:p w:rsidR="00A00056" w:rsidRPr="00BD04E7" w:rsidRDefault="00A00056" w:rsidP="00A00056">
      <w:r w:rsidRPr="00FE2E8D">
        <w:rPr>
          <w:rStyle w:val="Style13ptBold"/>
        </w:rPr>
        <w:t>Kaplan 2/28</w:t>
      </w:r>
      <w:r>
        <w:t xml:space="preserve"> (Robert, managing director for global macro at Eurasia Group, Wall Street Journal, “Japan Grows Nervous About the U.S.”, </w:t>
      </w:r>
      <w:hyperlink r:id="rId55" w:history="1">
        <w:r w:rsidRPr="00111245">
          <w:rPr>
            <w:rStyle w:val="Hyperlink"/>
          </w:rPr>
          <w:t>https://www.wsj.com/articles/japan-grows-nervous-about-the-u-s-11551397985</w:t>
        </w:r>
      </w:hyperlink>
      <w:r>
        <w:t>, 2/28/2019, 6/28/2019) DG</w:t>
      </w:r>
    </w:p>
    <w:p w:rsidR="00A00056" w:rsidRPr="004D7B20" w:rsidRDefault="00A00056" w:rsidP="00A00056">
      <w:pPr>
        <w:rPr>
          <w:sz w:val="14"/>
        </w:rPr>
      </w:pPr>
      <w:r w:rsidRPr="00BD04E7">
        <w:rPr>
          <w:rStyle w:val="StyleUnderline"/>
        </w:rPr>
        <w:t>The U.S. and China have begun a</w:t>
      </w:r>
      <w:r w:rsidRPr="00BD04E7">
        <w:rPr>
          <w:sz w:val="14"/>
        </w:rPr>
        <w:t xml:space="preserve"> protracted </w:t>
      </w:r>
      <w:r w:rsidRPr="00BD04E7">
        <w:rPr>
          <w:rStyle w:val="StyleUnderline"/>
        </w:rPr>
        <w:t xml:space="preserve">struggle that could shape global geopolitics for decades. </w:t>
      </w:r>
      <w:r w:rsidRPr="00BD04E7">
        <w:rPr>
          <w:rStyle w:val="Emphasis"/>
        </w:rPr>
        <w:t xml:space="preserve">That makes the U.S.-Japan treaty alliance more important than ever </w:t>
      </w:r>
      <w:r w:rsidRPr="00BD04E7">
        <w:rPr>
          <w:rStyle w:val="StyleUnderline"/>
        </w:rPr>
        <w:t xml:space="preserve">for anchoring </w:t>
      </w:r>
      <w:r w:rsidRPr="00BD04E7">
        <w:rPr>
          <w:rStyle w:val="Emphasis"/>
        </w:rPr>
        <w:t>Asia’s stability.</w:t>
      </w:r>
      <w:r w:rsidRPr="00BD04E7">
        <w:rPr>
          <w:sz w:val="14"/>
        </w:rPr>
        <w:t xml:space="preserve"> President </w:t>
      </w:r>
      <w:r w:rsidRPr="00BD04E7">
        <w:rPr>
          <w:rStyle w:val="StyleUnderline"/>
        </w:rPr>
        <w:t>Trump should recognize that any development that undermines the American presence on the Korean Peninsula will</w:t>
      </w:r>
      <w:r w:rsidRPr="00BD04E7">
        <w:rPr>
          <w:sz w:val="14"/>
        </w:rPr>
        <w:t xml:space="preserve"> also </w:t>
      </w:r>
      <w:r w:rsidRPr="00BD04E7">
        <w:rPr>
          <w:rStyle w:val="Emphasis"/>
        </w:rPr>
        <w:t>undermine Japan, and</w:t>
      </w:r>
      <w:r w:rsidRPr="00BD04E7">
        <w:rPr>
          <w:sz w:val="14"/>
        </w:rPr>
        <w:t xml:space="preserve"> with it </w:t>
      </w:r>
      <w:r w:rsidRPr="00BD04E7">
        <w:rPr>
          <w:rStyle w:val="Emphasis"/>
        </w:rPr>
        <w:t>the whole region</w:t>
      </w:r>
      <w:r w:rsidRPr="00BD04E7">
        <w:rPr>
          <w:sz w:val="14"/>
        </w:rPr>
        <w:t xml:space="preserve">. </w:t>
      </w:r>
      <w:r w:rsidRPr="00BD04E7">
        <w:rPr>
          <w:rStyle w:val="StyleUnderline"/>
        </w:rPr>
        <w:t>Japan towers above America’s other Asian allies. South Korea,</w:t>
      </w:r>
      <w:r w:rsidRPr="00BD04E7">
        <w:rPr>
          <w:sz w:val="14"/>
        </w:rPr>
        <w:t xml:space="preserve"> </w:t>
      </w:r>
      <w:r w:rsidRPr="00BD04E7">
        <w:rPr>
          <w:rStyle w:val="StyleUnderline"/>
        </w:rPr>
        <w:t>compromised by its fear of North Korea, is</w:t>
      </w:r>
      <w:r w:rsidRPr="00BD04E7">
        <w:rPr>
          <w:sz w:val="14"/>
        </w:rPr>
        <w:t xml:space="preserve"> unduly </w:t>
      </w:r>
      <w:r w:rsidRPr="00BD04E7">
        <w:rPr>
          <w:rStyle w:val="StyleUnderline"/>
        </w:rPr>
        <w:t>susceptible to Chinese pressure. The Philippines is a badly governed</w:t>
      </w:r>
      <w:r w:rsidRPr="00BD04E7">
        <w:rPr>
          <w:sz w:val="14"/>
        </w:rPr>
        <w:t xml:space="preserve">, weakly institutionalized archipelago. Australia is in the Anglosphere but has a population of only 25 million and consequently lacks military and economic heft. </w:t>
      </w:r>
      <w:r w:rsidRPr="00BD04E7">
        <w:rPr>
          <w:rStyle w:val="StyleUnderline"/>
        </w:rPr>
        <w:t>Vietnam isn’t democratic and lacks Japan’s</w:t>
      </w:r>
      <w:r w:rsidRPr="00BD04E7">
        <w:rPr>
          <w:sz w:val="14"/>
        </w:rPr>
        <w:t xml:space="preserve"> historical </w:t>
      </w:r>
      <w:r w:rsidRPr="00BD04E7">
        <w:rPr>
          <w:rStyle w:val="StyleUnderline"/>
        </w:rPr>
        <w:t>bond with the U.S.</w:t>
      </w:r>
      <w:r w:rsidRPr="00BD04E7">
        <w:rPr>
          <w:sz w:val="14"/>
        </w:rPr>
        <w:t xml:space="preserve"> With a population of 127 million, </w:t>
      </w:r>
      <w:r w:rsidRPr="00BD04E7">
        <w:rPr>
          <w:rStyle w:val="StyleUnderline"/>
        </w:rPr>
        <w:t xml:space="preserve">Japan is the world’s third-largest economy and boasts one of the </w:t>
      </w:r>
      <w:r w:rsidRPr="00BD04E7">
        <w:rPr>
          <w:sz w:val="14"/>
        </w:rPr>
        <w:t xml:space="preserve">world’s </w:t>
      </w:r>
      <w:r w:rsidRPr="00BD04E7">
        <w:rPr>
          <w:rStyle w:val="StyleUnderline"/>
        </w:rPr>
        <w:t xml:space="preserve">more high-tech and deployable militaries. </w:t>
      </w:r>
      <w:r w:rsidRPr="00BD04E7">
        <w:rPr>
          <w:rStyle w:val="Emphasis"/>
        </w:rPr>
        <w:t>Its navy</w:t>
      </w:r>
      <w:r w:rsidRPr="00BD04E7">
        <w:rPr>
          <w:rStyle w:val="StyleUnderline"/>
        </w:rPr>
        <w:t>,</w:t>
      </w:r>
      <w:r w:rsidRPr="00BD04E7">
        <w:rPr>
          <w:sz w:val="14"/>
        </w:rPr>
        <w:t xml:space="preserve"> twice the size of Britain’s, </w:t>
      </w:r>
      <w:r w:rsidRPr="00BD04E7">
        <w:rPr>
          <w:rStyle w:val="Emphasis"/>
        </w:rPr>
        <w:t>is critical to maintaining the balance of power in Asia</w:t>
      </w:r>
      <w:r w:rsidRPr="00BD04E7">
        <w:rPr>
          <w:sz w:val="14"/>
        </w:rPr>
        <w:t xml:space="preserve">. And don’t forget that </w:t>
      </w:r>
      <w:r w:rsidRPr="00BD04E7">
        <w:rPr>
          <w:rStyle w:val="StyleUnderline"/>
        </w:rPr>
        <w:t>the U.S. has 50,000 troops based in Japan</w:t>
      </w:r>
      <w:r w:rsidRPr="00BD04E7">
        <w:rPr>
          <w:sz w:val="14"/>
        </w:rPr>
        <w:t xml:space="preserve"> as well as its only forward-deployed aircraft-carrier strike group. </w:t>
      </w:r>
      <w:r w:rsidRPr="00BD04E7">
        <w:rPr>
          <w:rStyle w:val="StyleUnderline"/>
        </w:rPr>
        <w:t>Japan compares favorably with America’s Western allies. Its internal politics are dependable</w:t>
      </w:r>
      <w:r w:rsidRPr="00BD04E7">
        <w:rPr>
          <w:sz w:val="14"/>
        </w:rPr>
        <w:t xml:space="preserve"> in a way that Britain’s and France’s no longer are, while Germany is compromised by its energy dealings with Russia. Japan has rediscovered nationalism, but not the nasty, populist form familiar to some European countries. Most important, </w:t>
      </w:r>
      <w:r w:rsidRPr="00BD04E7">
        <w:rPr>
          <w:rStyle w:val="StyleUnderline"/>
        </w:rPr>
        <w:t xml:space="preserve">Japan is a very lonely country. This works to America’s advantage. </w:t>
      </w:r>
      <w:r w:rsidRPr="00BD04E7">
        <w:rPr>
          <w:sz w:val="14"/>
        </w:rPr>
        <w:t xml:space="preserve">Only Israel, another dependable U.S. ally, is similarly isolated in its region. </w:t>
      </w:r>
      <w:r w:rsidRPr="00BD04E7">
        <w:rPr>
          <w:rStyle w:val="Emphasis"/>
        </w:rPr>
        <w:t>Japan has no real friends in East Asia.</w:t>
      </w:r>
      <w:r w:rsidRPr="00BD04E7">
        <w:rPr>
          <w:sz w:val="14"/>
        </w:rPr>
        <w:t xml:space="preserve"> The wounds of Japanese aggression in World War II have not completely healed. Japan’s crimes against humanity—mass cruelty and murder, but not genocide—weren’t as bad as Nazi Germany’s. This inhibited the country from fully reckoning with its war guilt. Until it does, Japan can never be fully forgiven by its Asian neighbors. </w:t>
      </w:r>
      <w:r w:rsidRPr="00BD04E7">
        <w:rPr>
          <w:rStyle w:val="StyleUnderline"/>
        </w:rPr>
        <w:t>China</w:t>
      </w:r>
      <w:r w:rsidRPr="00BD04E7">
        <w:rPr>
          <w:sz w:val="14"/>
        </w:rPr>
        <w:t xml:space="preserve"> increasingly </w:t>
      </w:r>
      <w:r w:rsidRPr="00BD04E7">
        <w:rPr>
          <w:rStyle w:val="StyleUnderline"/>
        </w:rPr>
        <w:t>looms as an existential danger to Japan, threatening to dominate the island nation’s nearby seas and trade routes. The Korean Peninsula worries Japan, too. Japan would be</w:t>
      </w:r>
      <w:r w:rsidRPr="00BD04E7">
        <w:rPr>
          <w:sz w:val="14"/>
        </w:rPr>
        <w:t xml:space="preserve"> dramatically </w:t>
      </w:r>
      <w:r w:rsidRPr="00BD04E7">
        <w:rPr>
          <w:rStyle w:val="StyleUnderline"/>
        </w:rPr>
        <w:t>weakened by the collapse of North Korea,</w:t>
      </w:r>
      <w:r w:rsidRPr="00BD04E7">
        <w:rPr>
          <w:sz w:val="14"/>
        </w:rPr>
        <w:t xml:space="preserve"> Korean </w:t>
      </w:r>
      <w:r w:rsidRPr="00BD04E7">
        <w:rPr>
          <w:rStyle w:val="StyleUnderline"/>
        </w:rPr>
        <w:t>reunification or both.</w:t>
      </w:r>
      <w:r w:rsidRPr="00BD04E7">
        <w:rPr>
          <w:sz w:val="14"/>
        </w:rPr>
        <w:t xml:space="preserve"> The 35-year Japanese rule over the peninsula (1910-45) is remembered mainly for its extreme harshness. Koreans, North and South, are united in their distrust of the Japanese; a reunified Korea would inevitably be anti-Japanese to a significant extent. </w:t>
      </w:r>
      <w:r w:rsidRPr="00BD04E7">
        <w:rPr>
          <w:rStyle w:val="StyleUnderline"/>
        </w:rPr>
        <w:t>Japan knows the 28,000 U.S. troops stationed in South Korea cannot stay forever.</w:t>
      </w:r>
      <w:r w:rsidRPr="00BD04E7">
        <w:rPr>
          <w:sz w:val="14"/>
        </w:rPr>
        <w:t xml:space="preserve"> Along with the threat from China, </w:t>
      </w:r>
      <w:r w:rsidRPr="00BD04E7">
        <w:rPr>
          <w:rStyle w:val="StyleUnderline"/>
        </w:rPr>
        <w:t>fear of major political change on the Korean Peninsula is the key factor fueling Japanese remilitarization. In a contest between China and Japan for influence</w:t>
      </w:r>
      <w:r w:rsidRPr="00BD04E7">
        <w:rPr>
          <w:sz w:val="14"/>
        </w:rPr>
        <w:t xml:space="preserve"> in any future Greater Korea, </w:t>
      </w:r>
      <w:r w:rsidRPr="00BD04E7">
        <w:rPr>
          <w:rStyle w:val="Emphasis"/>
        </w:rPr>
        <w:t>China would have the edge</w:t>
      </w:r>
      <w:r w:rsidRPr="00BD04E7">
        <w:rPr>
          <w:sz w:val="14"/>
        </w:rPr>
        <w:t xml:space="preserve">. It shares a contiguous land border with the North and is already the South’s biggest trading partner. </w:t>
      </w:r>
      <w:r w:rsidRPr="00BD04E7">
        <w:rPr>
          <w:rStyle w:val="StyleUnderline"/>
        </w:rPr>
        <w:t>Japanese strategists have no choice but to consider a future in which China dominates the peninsula</w:t>
      </w:r>
      <w:r w:rsidRPr="00BD04E7">
        <w:rPr>
          <w:rStyle w:val="Emphasis"/>
        </w:rPr>
        <w:t>. Nobody has made the Japanese more nervous than Mr. Trump.</w:t>
      </w:r>
      <w:r w:rsidRPr="00BD04E7">
        <w:rPr>
          <w:sz w:val="14"/>
        </w:rPr>
        <w:t xml:space="preserve"> </w:t>
      </w:r>
      <w:r w:rsidRPr="00BD04E7">
        <w:rPr>
          <w:rStyle w:val="StyleUnderline"/>
        </w:rPr>
        <w:t>He has spoken cavalierly about Japan needing to defend itself</w:t>
      </w:r>
      <w:r w:rsidRPr="00BD04E7">
        <w:rPr>
          <w:sz w:val="14"/>
        </w:rPr>
        <w:t xml:space="preserve">, while setting in motion a sometimes chaotic process of negotiation with North Korea that has brought the two Koreas closer together. The U.S. decision in October to cancel military exercises with South Korea has to make the Japanese doubly worried, even though Japan has its own disputes with South Korea over the sovereignty of the Liancourt Rocks islets and “comfort women” abused during World War II. </w:t>
      </w:r>
      <w:r w:rsidRPr="00BD04E7">
        <w:rPr>
          <w:rStyle w:val="StyleUnderline"/>
        </w:rPr>
        <w:t xml:space="preserve">If the U.S. weakens its military ties with one ally, </w:t>
      </w:r>
      <w:r w:rsidRPr="00BD04E7">
        <w:rPr>
          <w:rStyle w:val="Emphasis"/>
        </w:rPr>
        <w:t>Japan recognizes, it may do so with another</w:t>
      </w:r>
      <w:r w:rsidRPr="00BD04E7">
        <w:rPr>
          <w:rStyle w:val="StyleUnderline"/>
        </w:rPr>
        <w:t>.</w:t>
      </w:r>
      <w:r w:rsidRPr="00BD04E7">
        <w:rPr>
          <w:sz w:val="14"/>
        </w:rPr>
        <w:t xml:space="preserve"> And </w:t>
      </w:r>
      <w:r w:rsidRPr="00BD04E7">
        <w:rPr>
          <w:rStyle w:val="StyleUnderline"/>
        </w:rPr>
        <w:t>since</w:t>
      </w:r>
      <w:r w:rsidRPr="00BD04E7">
        <w:rPr>
          <w:sz w:val="14"/>
        </w:rPr>
        <w:t xml:space="preserve"> Mr. </w:t>
      </w:r>
      <w:r w:rsidRPr="00BD04E7">
        <w:rPr>
          <w:rStyle w:val="StyleUnderline"/>
        </w:rPr>
        <w:t>Trump</w:t>
      </w:r>
      <w:r w:rsidRPr="00BD04E7">
        <w:rPr>
          <w:sz w:val="14"/>
        </w:rPr>
        <w:t xml:space="preserve"> abruptly </w:t>
      </w:r>
      <w:r w:rsidRPr="00BD04E7">
        <w:rPr>
          <w:rStyle w:val="StyleUnderline"/>
        </w:rPr>
        <w:t>abandoned the T</w:t>
      </w:r>
      <w:r w:rsidRPr="00BD04E7">
        <w:rPr>
          <w:sz w:val="14"/>
        </w:rPr>
        <w:t>rans-</w:t>
      </w:r>
      <w:r w:rsidRPr="00BD04E7">
        <w:rPr>
          <w:rStyle w:val="StyleUnderline"/>
        </w:rPr>
        <w:t>P</w:t>
      </w:r>
      <w:r w:rsidRPr="00BD04E7">
        <w:rPr>
          <w:sz w:val="14"/>
        </w:rPr>
        <w:t xml:space="preserve">acific </w:t>
      </w:r>
      <w:r w:rsidRPr="00BD04E7">
        <w:rPr>
          <w:rStyle w:val="StyleUnderline"/>
        </w:rPr>
        <w:t>P</w:t>
      </w:r>
      <w:r w:rsidRPr="00BD04E7">
        <w:rPr>
          <w:sz w:val="14"/>
        </w:rPr>
        <w:t xml:space="preserve">artnership, </w:t>
      </w:r>
      <w:r w:rsidRPr="00BD04E7">
        <w:rPr>
          <w:rStyle w:val="StyleUnderline"/>
        </w:rPr>
        <w:t>Japan has been within its rights to question</w:t>
      </w:r>
      <w:r w:rsidRPr="00BD04E7">
        <w:rPr>
          <w:sz w:val="14"/>
        </w:rPr>
        <w:t xml:space="preserve"> the future of </w:t>
      </w:r>
      <w:r w:rsidRPr="00BD04E7">
        <w:rPr>
          <w:rStyle w:val="StyleUnderline"/>
        </w:rPr>
        <w:t>American leadership. Then there’s Taiwan</w:t>
      </w:r>
      <w:r w:rsidRPr="00BD04E7">
        <w:rPr>
          <w:sz w:val="14"/>
        </w:rPr>
        <w:t xml:space="preserve">. Because the nearby island was under Japanese occupation for 50 years (1895-1945), and was its first overseas colony, </w:t>
      </w:r>
      <w:r w:rsidRPr="00BD04E7">
        <w:rPr>
          <w:rStyle w:val="Emphasis"/>
        </w:rPr>
        <w:t>Tokyo has always taken a keen interest in the fate of Taipei</w:t>
      </w:r>
      <w:r w:rsidRPr="00BD04E7">
        <w:rPr>
          <w:sz w:val="14"/>
        </w:rPr>
        <w:t xml:space="preserve">. </w:t>
      </w:r>
      <w:r w:rsidRPr="00BD04E7">
        <w:rPr>
          <w:rStyle w:val="StyleUnderline"/>
        </w:rPr>
        <w:t>If the day comes</w:t>
      </w:r>
      <w:r w:rsidRPr="00BD04E7">
        <w:rPr>
          <w:sz w:val="14"/>
        </w:rPr>
        <w:t>—and Japan fears it’s approaching—</w:t>
      </w:r>
      <w:r w:rsidRPr="00BD04E7">
        <w:rPr>
          <w:rStyle w:val="Emphasis"/>
        </w:rPr>
        <w:t>when the U.S. can no longer credibly defend Taiwan</w:t>
      </w:r>
      <w:r w:rsidRPr="00BD04E7">
        <w:rPr>
          <w:sz w:val="14"/>
        </w:rPr>
        <w:t xml:space="preserve"> against a Chinese attack, </w:t>
      </w:r>
      <w:r w:rsidRPr="00BD04E7">
        <w:rPr>
          <w:rStyle w:val="Emphasis"/>
        </w:rPr>
        <w:t>Japan will only feel more besieged and insecure</w:t>
      </w:r>
      <w:r w:rsidRPr="00BD04E7">
        <w:rPr>
          <w:sz w:val="14"/>
        </w:rPr>
        <w:t xml:space="preserve">. Survey the region. Developments in China, the Korean Peninsula and Taiwan mean that </w:t>
      </w:r>
      <w:r w:rsidRPr="00BD04E7">
        <w:rPr>
          <w:rStyle w:val="StyleUnderline"/>
        </w:rPr>
        <w:t>Japan has no one else to turn</w:t>
      </w:r>
      <w:r w:rsidRPr="00BD04E7">
        <w:rPr>
          <w:sz w:val="14"/>
        </w:rPr>
        <w:t xml:space="preserve"> to but the U.S. The specter of a </w:t>
      </w:r>
      <w:r w:rsidRPr="00BD04E7">
        <w:rPr>
          <w:rStyle w:val="StyleUnderline"/>
        </w:rPr>
        <w:t>weaker or more unpredictable America could make Japan feel cornered</w:t>
      </w:r>
      <w:r w:rsidRPr="00BD04E7">
        <w:rPr>
          <w:sz w:val="14"/>
        </w:rPr>
        <w:t xml:space="preserve">—and become dangerous. </w:t>
      </w:r>
      <w:r w:rsidRPr="00BD04E7">
        <w:rPr>
          <w:rStyle w:val="StyleUnderline"/>
        </w:rPr>
        <w:t>There is little likelihood</w:t>
      </w:r>
      <w:r w:rsidRPr="00BD04E7">
        <w:rPr>
          <w:sz w:val="14"/>
        </w:rPr>
        <w:t xml:space="preserve"> that </w:t>
      </w:r>
      <w:r w:rsidRPr="00BD04E7">
        <w:rPr>
          <w:rStyle w:val="StyleUnderline"/>
        </w:rPr>
        <w:t>Japan will develop nuclear bombs. But with its cutting-edge scientific base and a civilian nuclear-power program</w:t>
      </w:r>
      <w:r w:rsidRPr="00BD04E7">
        <w:rPr>
          <w:rStyle w:val="Emphasis"/>
        </w:rPr>
        <w:t>, the country could do so easily and quickly if it felt it had to.</w:t>
      </w:r>
      <w:r w:rsidRPr="00BD04E7">
        <w:rPr>
          <w:sz w:val="14"/>
        </w:rPr>
        <w:t xml:space="preserve"> That experts are talking above a whisper about a nuclear Japan indicates that the situation in East Asia might be grave. </w:t>
      </w:r>
      <w:proofErr w:type="spellStart"/>
      <w:r w:rsidRPr="00BD04E7">
        <w:rPr>
          <w:sz w:val="14"/>
        </w:rPr>
        <w:t>Neoisolationists</w:t>
      </w:r>
      <w:proofErr w:type="spellEnd"/>
      <w:r w:rsidRPr="00BD04E7">
        <w:rPr>
          <w:sz w:val="14"/>
        </w:rPr>
        <w:t xml:space="preserve"> believe Japan, like other U.S. allies, should stand on its own two feet. But thanks to its deepening military insecurity, </w:t>
      </w:r>
      <w:r w:rsidRPr="00BD04E7">
        <w:rPr>
          <w:rStyle w:val="StyleUnderline"/>
        </w:rPr>
        <w:t>the Japanese are already toughening their armed forces.</w:t>
      </w:r>
      <w:r w:rsidRPr="00BD04E7">
        <w:rPr>
          <w:sz w:val="14"/>
        </w:rPr>
        <w:t xml:space="preserve"> Unlike the Europeans, the Japanese don’t need lectures. </w:t>
      </w:r>
      <w:r w:rsidRPr="00BD04E7">
        <w:rPr>
          <w:rStyle w:val="Emphasis"/>
        </w:rPr>
        <w:t>Japan’s leadership wants to escape the shackles of its pacifist constitution</w:t>
      </w:r>
      <w:r w:rsidRPr="00BD04E7">
        <w:rPr>
          <w:sz w:val="14"/>
        </w:rPr>
        <w:t xml:space="preserve">, get its various armed services to work better together, and acquire amphibious assault vehicles, tanker aircraft and much more. That should be troubling. </w:t>
      </w:r>
      <w:r w:rsidRPr="00BD04E7">
        <w:rPr>
          <w:rStyle w:val="Emphasis"/>
        </w:rPr>
        <w:t>A Japan unbounded by a dependable U.S. alliance system is a danger to itself and the region</w:t>
      </w:r>
      <w:r w:rsidRPr="00BD04E7">
        <w:rPr>
          <w:sz w:val="14"/>
        </w:rPr>
        <w:t xml:space="preserve">. Japan is the universal joint of American power in Asia; </w:t>
      </w:r>
      <w:r w:rsidRPr="00BD04E7">
        <w:rPr>
          <w:rStyle w:val="Emphasis"/>
        </w:rPr>
        <w:t xml:space="preserve">any weakening of the U.S.-Japan alliance would signal the final eclipse of the American-led world. </w:t>
      </w:r>
      <w:r w:rsidRPr="00BD04E7">
        <w:rPr>
          <w:sz w:val="14"/>
        </w:rPr>
        <w:t xml:space="preserve">That’s why any concessions to Kim Jong Un </w:t>
      </w:r>
      <w:proofErr w:type="spellStart"/>
      <w:r w:rsidRPr="00BD04E7">
        <w:rPr>
          <w:sz w:val="14"/>
        </w:rPr>
        <w:t>woulc</w:t>
      </w:r>
      <w:proofErr w:type="spellEnd"/>
      <w:r w:rsidRPr="00BD04E7">
        <w:rPr>
          <w:sz w:val="14"/>
        </w:rPr>
        <w:t xml:space="preserve"> come with a steep price—and the failure of the summit with North Korea may be a blessing in disguise.</w:t>
      </w:r>
    </w:p>
    <w:p w:rsidR="00A00056" w:rsidRPr="004D7B20" w:rsidRDefault="00A00056" w:rsidP="00A00056">
      <w:pPr>
        <w:pStyle w:val="Heading4"/>
      </w:pPr>
      <w:r>
        <w:t xml:space="preserve">Causes an arms race that risks </w:t>
      </w:r>
      <w:r>
        <w:rPr>
          <w:u w:val="single"/>
        </w:rPr>
        <w:t>nuclear conflict</w:t>
      </w:r>
    </w:p>
    <w:p w:rsidR="00A00056" w:rsidRPr="00382962" w:rsidRDefault="00A00056" w:rsidP="00A00056">
      <w:r w:rsidRPr="00382962">
        <w:t xml:space="preserve">Michael D. </w:t>
      </w:r>
      <w:r w:rsidRPr="00382962">
        <w:rPr>
          <w:rStyle w:val="Style13ptBold"/>
        </w:rPr>
        <w:t>Swaine</w:t>
      </w:r>
      <w:r w:rsidRPr="00382962">
        <w:t xml:space="preserve"> et al, 20</w:t>
      </w:r>
      <w:r w:rsidRPr="00382962">
        <w:rPr>
          <w:rStyle w:val="Style13ptBold"/>
        </w:rPr>
        <w:t>13</w:t>
      </w:r>
      <w:r w:rsidRPr="00382962">
        <w:t xml:space="preserve">  - senior associate at the Carnegie Endowment for International Peace, doctorate in government from Harvard University", CHINA’S MILITARY &amp; THE U.S.-JAPAN ALLIANCE IN 2030", carnegieendowment.org/files/net_assessment_full.pdf</w:t>
      </w:r>
    </w:p>
    <w:p w:rsidR="00A00056" w:rsidRDefault="00A00056" w:rsidP="00A00056">
      <w:pPr>
        <w:rPr>
          <w:rStyle w:val="StyleUnderline"/>
        </w:rPr>
      </w:pPr>
      <w:r w:rsidRPr="00B258AA">
        <w:rPr>
          <w:sz w:val="12"/>
        </w:rPr>
        <w:t xml:space="preserve">SCENARIO 6: SINO-JAPANESE RIVALRY </w:t>
      </w:r>
      <w:r w:rsidRPr="00272344">
        <w:rPr>
          <w:rStyle w:val="StyleUnderline"/>
        </w:rPr>
        <w:t>This scenario</w:t>
      </w:r>
      <w:r w:rsidRPr="00B258AA">
        <w:rPr>
          <w:sz w:val="12"/>
        </w:rPr>
        <w:t xml:space="preserve"> also </w:t>
      </w:r>
      <w:r w:rsidRPr="00272344">
        <w:rPr>
          <w:rStyle w:val="StyleUnderline"/>
        </w:rPr>
        <w:t>posits</w:t>
      </w:r>
      <w:r w:rsidRPr="00B258AA">
        <w:rPr>
          <w:sz w:val="12"/>
        </w:rPr>
        <w:t xml:space="preserve"> a </w:t>
      </w:r>
      <w:r w:rsidRPr="00272344">
        <w:rPr>
          <w:rStyle w:val="StyleUnderline"/>
        </w:rPr>
        <w:t>U.S. withdrawal</w:t>
      </w:r>
      <w:r w:rsidRPr="00B258AA">
        <w:rPr>
          <w:sz w:val="12"/>
        </w:rPr>
        <w:t xml:space="preserve"> from the region. However, in this case, this action would be </w:t>
      </w:r>
      <w:r w:rsidRPr="00272344">
        <w:rPr>
          <w:rStyle w:val="StyleUnderline"/>
        </w:rPr>
        <w:t>badly prepared for, poorly executed, and excessively rapid</w:t>
      </w:r>
      <w:r w:rsidRPr="00B258AA">
        <w:rPr>
          <w:sz w:val="12"/>
        </w:rPr>
        <w:t xml:space="preserve"> (as described in the precipitate variant of the U.S. “Withdrawal” trajectory from chapter 4). Moreover, </w:t>
      </w:r>
      <w:r w:rsidRPr="00272344">
        <w:rPr>
          <w:rStyle w:val="StyleUnderline"/>
        </w:rPr>
        <w:t>this scenario posits a China with</w:t>
      </w:r>
      <w:r w:rsidRPr="00B258AA">
        <w:rPr>
          <w:sz w:val="12"/>
        </w:rPr>
        <w:t xml:space="preserve"> ever-</w:t>
      </w:r>
      <w:r w:rsidRPr="00272344">
        <w:rPr>
          <w:rStyle w:val="StyleUnderline"/>
        </w:rPr>
        <w:t>expanding</w:t>
      </w:r>
      <w:r w:rsidRPr="00B258AA">
        <w:rPr>
          <w:sz w:val="12"/>
        </w:rPr>
        <w:t xml:space="preserve"> </w:t>
      </w:r>
      <w:r w:rsidRPr="00272344">
        <w:rPr>
          <w:rStyle w:val="StyleUnderline"/>
        </w:rPr>
        <w:t>economic and military capacity and</w:t>
      </w:r>
      <w:r w:rsidRPr="00B258AA">
        <w:rPr>
          <w:sz w:val="12"/>
        </w:rPr>
        <w:t xml:space="preserve"> a much more </w:t>
      </w:r>
      <w:r w:rsidRPr="00272344">
        <w:rPr>
          <w:rStyle w:val="StyleUnderline"/>
        </w:rPr>
        <w:t>belligerent foreign policy</w:t>
      </w:r>
      <w:r w:rsidRPr="00B258AA">
        <w:rPr>
          <w:sz w:val="12"/>
        </w:rPr>
        <w:t xml:space="preserve"> stance (approximating the “Aggressive </w:t>
      </w:r>
      <w:proofErr w:type="spellStart"/>
      <w:r w:rsidRPr="00B258AA">
        <w:rPr>
          <w:sz w:val="12"/>
        </w:rPr>
        <w:t>Ultranationalism</w:t>
      </w:r>
      <w:proofErr w:type="spellEnd"/>
      <w:r w:rsidRPr="00B258AA">
        <w:rPr>
          <w:sz w:val="12"/>
        </w:rPr>
        <w:t xml:space="preserve">” trajectory from chapter 2). Hence, the regional security environment in 2030 would be marked by considerable turbulence and uncertainty, including a possibly radical shift toward intensified rivalry between China and Japan. </w:t>
      </w:r>
      <w:r w:rsidRPr="00272344">
        <w:rPr>
          <w:rStyle w:val="StyleUnderline"/>
        </w:rPr>
        <w:t>The escalatory dynamic</w:t>
      </w:r>
      <w:r w:rsidRPr="00B258AA">
        <w:rPr>
          <w:sz w:val="12"/>
        </w:rPr>
        <w:t xml:space="preserve"> </w:t>
      </w:r>
      <w:r w:rsidRPr="00272344">
        <w:rPr>
          <w:rStyle w:val="StyleUnderline"/>
        </w:rPr>
        <w:t>generated by</w:t>
      </w:r>
      <w:r w:rsidRPr="00B258AA">
        <w:rPr>
          <w:sz w:val="12"/>
        </w:rPr>
        <w:t xml:space="preserve"> this more </w:t>
      </w:r>
      <w:r w:rsidRPr="00272344">
        <w:rPr>
          <w:rStyle w:val="StyleUnderline"/>
        </w:rPr>
        <w:t>intense and direct Sino-Japanese competition would lead to</w:t>
      </w:r>
      <w:r w:rsidRPr="00B258AA">
        <w:rPr>
          <w:sz w:val="12"/>
        </w:rPr>
        <w:t xml:space="preserve"> significantly </w:t>
      </w:r>
      <w:r w:rsidRPr="00272344">
        <w:rPr>
          <w:rStyle w:val="StyleUnderline"/>
        </w:rPr>
        <w:t>greater potential for instability, crises, and conflict in the region</w:t>
      </w:r>
      <w:r w:rsidRPr="00B258AA">
        <w:rPr>
          <w:sz w:val="12"/>
        </w:rPr>
        <w:t xml:space="preserve">. Foreign and Defense Strategies Under this scenario, </w:t>
      </w:r>
      <w:r w:rsidRPr="00272344">
        <w:rPr>
          <w:rStyle w:val="StyleUnderline"/>
        </w:rPr>
        <w:t>Beijing would seek to take advantage of the U.S. withdrawal by increasing pressure on Tokyo in</w:t>
      </w:r>
      <w:r w:rsidRPr="00B258AA">
        <w:rPr>
          <w:sz w:val="12"/>
        </w:rPr>
        <w:t xml:space="preserve"> a range of </w:t>
      </w:r>
      <w:r w:rsidRPr="00272344">
        <w:rPr>
          <w:rStyle w:val="StyleUnderline"/>
        </w:rPr>
        <w:t>political and economic disputes</w:t>
      </w:r>
      <w:r w:rsidRPr="00B258AA">
        <w:rPr>
          <w:sz w:val="12"/>
        </w:rPr>
        <w:t xml:space="preserve">, </w:t>
      </w:r>
      <w:r w:rsidRPr="00272344">
        <w:rPr>
          <w:rStyle w:val="StyleUnderline"/>
        </w:rPr>
        <w:t>particularly</w:t>
      </w:r>
      <w:r w:rsidRPr="00B258AA">
        <w:rPr>
          <w:sz w:val="12"/>
        </w:rPr>
        <w:t xml:space="preserve"> those related to territorial and maritime disputes </w:t>
      </w:r>
      <w:r w:rsidRPr="00272344">
        <w:rPr>
          <w:rStyle w:val="StyleUnderline"/>
        </w:rPr>
        <w:t>in the East China Sea</w:t>
      </w:r>
      <w:r w:rsidRPr="00B258AA">
        <w:rPr>
          <w:sz w:val="12"/>
        </w:rPr>
        <w:t xml:space="preserve"> and possibly historical issues. </w:t>
      </w:r>
      <w:r w:rsidRPr="00272344">
        <w:rPr>
          <w:rStyle w:val="StyleUnderline"/>
        </w:rPr>
        <w:t>Out of</w:t>
      </w:r>
      <w:r w:rsidRPr="00B258AA">
        <w:rPr>
          <w:sz w:val="12"/>
        </w:rPr>
        <w:t xml:space="preserve"> a sense of </w:t>
      </w:r>
      <w:r w:rsidRPr="00272344">
        <w:rPr>
          <w:rStyle w:val="StyleUnderline"/>
        </w:rPr>
        <w:t>insecurity fostered by</w:t>
      </w:r>
      <w:r w:rsidRPr="00B258AA">
        <w:rPr>
          <w:sz w:val="12"/>
        </w:rPr>
        <w:t xml:space="preserve"> the </w:t>
      </w:r>
      <w:r w:rsidRPr="00272344">
        <w:rPr>
          <w:rStyle w:val="StyleUnderline"/>
        </w:rPr>
        <w:t>rapid U.S. withdrawal and provoked by</w:t>
      </w:r>
      <w:r w:rsidRPr="00B258AA">
        <w:rPr>
          <w:sz w:val="12"/>
        </w:rPr>
        <w:t xml:space="preserve"> this </w:t>
      </w:r>
      <w:r w:rsidRPr="00272344">
        <w:rPr>
          <w:rStyle w:val="StyleUnderline"/>
        </w:rPr>
        <w:t>aggressive Chinese behavior, Tokyo would</w:t>
      </w:r>
      <w:r w:rsidRPr="00B258AA">
        <w:rPr>
          <w:sz w:val="12"/>
        </w:rPr>
        <w:t xml:space="preserve"> most likely </w:t>
      </w:r>
      <w:r w:rsidRPr="00272344">
        <w:rPr>
          <w:rStyle w:val="StyleUnderline"/>
        </w:rPr>
        <w:t>implement</w:t>
      </w:r>
      <w:r w:rsidRPr="00B258AA">
        <w:rPr>
          <w:sz w:val="12"/>
        </w:rPr>
        <w:t xml:space="preserve"> a </w:t>
      </w:r>
      <w:r w:rsidRPr="00272344">
        <w:rPr>
          <w:rStyle w:val="StyleUnderline"/>
        </w:rPr>
        <w:t>major realignment in its</w:t>
      </w:r>
      <w:r w:rsidRPr="00B258AA">
        <w:rPr>
          <w:sz w:val="12"/>
        </w:rPr>
        <w:t xml:space="preserve"> national </w:t>
      </w:r>
      <w:r w:rsidRPr="00272344">
        <w:rPr>
          <w:rStyle w:val="StyleUnderline"/>
        </w:rPr>
        <w:t>security strategy, moving toward an independent military capability that includes</w:t>
      </w:r>
      <w:r w:rsidRPr="00B258AA">
        <w:rPr>
          <w:sz w:val="12"/>
        </w:rPr>
        <w:t xml:space="preserve"> the acquisition of </w:t>
      </w:r>
      <w:r w:rsidRPr="00272344">
        <w:rPr>
          <w:rStyle w:val="StyleUnderline"/>
        </w:rPr>
        <w:t>nuclear weapons</w:t>
      </w:r>
      <w:r w:rsidRPr="00B258AA">
        <w:rPr>
          <w:sz w:val="12"/>
        </w:rPr>
        <w:t xml:space="preserve">. Japanese insecurity could be particularly inflamed if Washington were to implement its withdrawal without maintaining a credible U.S. commitment to defend Japan from a distance. Such a scenario would probably constitute the “worst case” for the regional security environment in terms of its propensity toward conflict and instability. Military Competitions Under this scenario, </w:t>
      </w:r>
      <w:r w:rsidRPr="0017158D">
        <w:rPr>
          <w:rStyle w:val="StyleUnderline"/>
        </w:rPr>
        <w:t>a precipitous drawdown</w:t>
      </w:r>
      <w:r w:rsidRPr="00B258AA">
        <w:rPr>
          <w:sz w:val="12"/>
        </w:rPr>
        <w:t xml:space="preserve"> by the United States </w:t>
      </w:r>
      <w:r w:rsidRPr="0017158D">
        <w:rPr>
          <w:rStyle w:val="StyleUnderline"/>
        </w:rPr>
        <w:t>would</w:t>
      </w:r>
      <w:r w:rsidRPr="00B258AA">
        <w:rPr>
          <w:sz w:val="12"/>
        </w:rPr>
        <w:t xml:space="preserve"> </w:t>
      </w:r>
      <w:r w:rsidRPr="006802D8">
        <w:rPr>
          <w:rStyle w:val="Emphasis"/>
        </w:rPr>
        <w:t>almost certainly</w:t>
      </w:r>
      <w:r w:rsidRPr="00272344">
        <w:rPr>
          <w:rStyle w:val="StyleUnderline"/>
        </w:rPr>
        <w:t xml:space="preserve"> </w:t>
      </w:r>
      <w:r w:rsidRPr="0017158D">
        <w:rPr>
          <w:rStyle w:val="StyleUnderline"/>
        </w:rPr>
        <w:t>lead Japan to pursue an independent nuclear deterrent</w:t>
      </w:r>
      <w:r w:rsidRPr="00B258AA">
        <w:rPr>
          <w:sz w:val="12"/>
        </w:rPr>
        <w:t xml:space="preserve">, not only </w:t>
      </w:r>
      <w:r w:rsidRPr="00272344">
        <w:rPr>
          <w:rStyle w:val="StyleUnderline"/>
        </w:rPr>
        <w:t>to</w:t>
      </w:r>
      <w:r w:rsidRPr="00B258AA">
        <w:rPr>
          <w:sz w:val="12"/>
        </w:rPr>
        <w:t xml:space="preserve"> safeguard against (potential) nuclear blackmail but also to </w:t>
      </w:r>
      <w:r w:rsidRPr="00272344">
        <w:rPr>
          <w:rStyle w:val="StyleUnderline"/>
        </w:rPr>
        <w:t xml:space="preserve">compensate for growing disparities in the </w:t>
      </w:r>
      <w:proofErr w:type="spellStart"/>
      <w:r w:rsidRPr="00272344">
        <w:rPr>
          <w:rStyle w:val="StyleUnderline"/>
        </w:rPr>
        <w:t>conven-tional</w:t>
      </w:r>
      <w:proofErr w:type="spellEnd"/>
      <w:r w:rsidRPr="00272344">
        <w:rPr>
          <w:rStyle w:val="StyleUnderline"/>
        </w:rPr>
        <w:t xml:space="preserve"> military balance</w:t>
      </w:r>
      <w:r w:rsidRPr="00B258AA">
        <w:rPr>
          <w:sz w:val="12"/>
        </w:rPr>
        <w:t xml:space="preserve"> against China. </w:t>
      </w:r>
      <w:r w:rsidRPr="00272344">
        <w:rPr>
          <w:rStyle w:val="StyleUnderline"/>
        </w:rPr>
        <w:t>The Japanese decision to nuclearize could occur in</w:t>
      </w:r>
      <w:r w:rsidRPr="00B258AA">
        <w:rPr>
          <w:sz w:val="12"/>
        </w:rPr>
        <w:t xml:space="preserve"> the context of </w:t>
      </w:r>
      <w:r w:rsidRPr="00272344">
        <w:rPr>
          <w:rStyle w:val="StyleUnderline"/>
        </w:rPr>
        <w:t>a rational calculation</w:t>
      </w:r>
      <w:r w:rsidRPr="00B258AA">
        <w:rPr>
          <w:sz w:val="12"/>
        </w:rPr>
        <w:t xml:space="preserve"> made at the outset of a period of strategic reorientation, </w:t>
      </w:r>
      <w:r w:rsidRPr="00272344">
        <w:rPr>
          <w:rStyle w:val="StyleUnderline"/>
        </w:rPr>
        <w:t>or only as the result of a costly</w:t>
      </w:r>
      <w:r w:rsidRPr="00B258AA">
        <w:rPr>
          <w:sz w:val="12"/>
        </w:rPr>
        <w:t xml:space="preserve"> but abortive </w:t>
      </w:r>
      <w:r w:rsidRPr="00272344">
        <w:rPr>
          <w:rStyle w:val="StyleUnderline"/>
        </w:rPr>
        <w:t>effort to develop more extensive conventional capabilities</w:t>
      </w:r>
      <w:r w:rsidRPr="00B258AA">
        <w:rPr>
          <w:sz w:val="12"/>
        </w:rPr>
        <w:t xml:space="preserve">. But in either case, </w:t>
      </w:r>
      <w:r w:rsidRPr="00272344">
        <w:rPr>
          <w:rStyle w:val="StyleUnderline"/>
        </w:rPr>
        <w:t>Japan would</w:t>
      </w:r>
      <w:r w:rsidRPr="00B258AA">
        <w:rPr>
          <w:sz w:val="12"/>
        </w:rPr>
        <w:t xml:space="preserve"> still </w:t>
      </w:r>
      <w:r w:rsidRPr="00272344">
        <w:rPr>
          <w:rStyle w:val="StyleUnderline"/>
        </w:rPr>
        <w:t xml:space="preserve">find itself at a disadvantage against conventional Chinese </w:t>
      </w:r>
      <w:proofErr w:type="spellStart"/>
      <w:r w:rsidRPr="00272344">
        <w:rPr>
          <w:rStyle w:val="StyleUnderline"/>
        </w:rPr>
        <w:t>antiaccess</w:t>
      </w:r>
      <w:proofErr w:type="spellEnd"/>
      <w:r w:rsidRPr="00272344">
        <w:rPr>
          <w:rStyle w:val="StyleUnderline"/>
        </w:rPr>
        <w:t xml:space="preserve"> capabilities</w:t>
      </w:r>
      <w:r w:rsidRPr="00B258AA">
        <w:rPr>
          <w:sz w:val="12"/>
        </w:rPr>
        <w:t xml:space="preserve">, </w:t>
      </w:r>
      <w:r w:rsidRPr="00272344">
        <w:rPr>
          <w:rStyle w:val="StyleUnderline"/>
        </w:rPr>
        <w:t>with U.S. assistance</w:t>
      </w:r>
      <w:r w:rsidRPr="00B258AA">
        <w:rPr>
          <w:sz w:val="12"/>
        </w:rPr>
        <w:t xml:space="preserve"> in the event of a conflict likely to be </w:t>
      </w:r>
      <w:r w:rsidRPr="00272344">
        <w:rPr>
          <w:rStyle w:val="StyleUnderline"/>
        </w:rPr>
        <w:t>delayed</w:t>
      </w:r>
      <w:r w:rsidRPr="00B258AA">
        <w:rPr>
          <w:sz w:val="12"/>
        </w:rPr>
        <w:t xml:space="preserve"> and of limited effectiveness. In stark contrast with the scenarios described above, </w:t>
      </w:r>
      <w:r w:rsidRPr="00272344">
        <w:rPr>
          <w:rStyle w:val="StyleUnderline"/>
        </w:rPr>
        <w:t>the nuclear domain would see</w:t>
      </w:r>
      <w:r w:rsidRPr="00B258AA">
        <w:rPr>
          <w:sz w:val="12"/>
        </w:rPr>
        <w:t xml:space="preserve"> not only </w:t>
      </w:r>
      <w:r w:rsidRPr="006802D8">
        <w:rPr>
          <w:rStyle w:val="Emphasis"/>
        </w:rPr>
        <w:t>intense distrust</w:t>
      </w:r>
      <w:r w:rsidRPr="00B258AA">
        <w:rPr>
          <w:sz w:val="12"/>
        </w:rPr>
        <w:t xml:space="preserve"> but also a significantly </w:t>
      </w:r>
      <w:r w:rsidRPr="006802D8">
        <w:rPr>
          <w:rStyle w:val="Emphasis"/>
        </w:rPr>
        <w:t xml:space="preserve">elevated risk of confrontation. </w:t>
      </w:r>
      <w:r w:rsidRPr="00272344">
        <w:rPr>
          <w:rStyle w:val="StyleUnderline"/>
        </w:rPr>
        <w:t>Without the benefit of in-theater bases</w:t>
      </w:r>
      <w:r w:rsidRPr="00B258AA">
        <w:rPr>
          <w:sz w:val="12"/>
        </w:rPr>
        <w:t xml:space="preserve"> or logistical support, </w:t>
      </w:r>
      <w:r w:rsidRPr="0017158D">
        <w:rPr>
          <w:rStyle w:val="StyleUnderline"/>
        </w:rPr>
        <w:t>the “</w:t>
      </w:r>
      <w:r w:rsidRPr="006802D8">
        <w:rPr>
          <w:rStyle w:val="Emphasis"/>
        </w:rPr>
        <w:t>tyranny of distance</w:t>
      </w:r>
      <w:r w:rsidRPr="0017158D">
        <w:rPr>
          <w:rStyle w:val="StyleUnderline"/>
        </w:rPr>
        <w:t>” would drive a wedge between Japanese and U.S. forces</w:t>
      </w:r>
      <w:r w:rsidRPr="00B258AA">
        <w:rPr>
          <w:sz w:val="12"/>
        </w:rPr>
        <w:t xml:space="preserve">, reducing the size, frequency, and durability of reinforcements. Moreover, </w:t>
      </w:r>
      <w:r w:rsidRPr="00272344">
        <w:rPr>
          <w:rStyle w:val="StyleUnderline"/>
        </w:rPr>
        <w:t>a low-capacity</w:t>
      </w:r>
      <w:r w:rsidRPr="00B258AA">
        <w:rPr>
          <w:sz w:val="12"/>
        </w:rPr>
        <w:t xml:space="preserve"> </w:t>
      </w:r>
      <w:r w:rsidRPr="00272344">
        <w:rPr>
          <w:rStyle w:val="StyleUnderline"/>
        </w:rPr>
        <w:t>U</w:t>
      </w:r>
      <w:r w:rsidRPr="00B258AA">
        <w:rPr>
          <w:sz w:val="12"/>
        </w:rPr>
        <w:t xml:space="preserve">nited </w:t>
      </w:r>
      <w:r w:rsidRPr="00272344">
        <w:rPr>
          <w:rStyle w:val="StyleUnderline"/>
        </w:rPr>
        <w:t>S</w:t>
      </w:r>
      <w:r w:rsidRPr="00B258AA">
        <w:rPr>
          <w:sz w:val="12"/>
        </w:rPr>
        <w:t xml:space="preserve">tates </w:t>
      </w:r>
      <w:r w:rsidRPr="00272344">
        <w:rPr>
          <w:rStyle w:val="StyleUnderline"/>
        </w:rPr>
        <w:t>would be highly unlikely to possess long-range strike platforms</w:t>
      </w:r>
      <w:r w:rsidRPr="00B258AA">
        <w:rPr>
          <w:sz w:val="12"/>
        </w:rPr>
        <w:t xml:space="preserve"> with the numbers or capabilities to maintain existing levels of deterrence against high-end Chinese forces. Having focused much of its force modernization on defensive missions and rear-area support for U.S. forces, </w:t>
      </w:r>
      <w:r w:rsidRPr="00272344">
        <w:rPr>
          <w:rStyle w:val="StyleUnderline"/>
        </w:rPr>
        <w:t>the JSDF would be forced to initiate expensive modernization programs in</w:t>
      </w:r>
      <w:r w:rsidRPr="00B258AA">
        <w:rPr>
          <w:sz w:val="12"/>
        </w:rPr>
        <w:t xml:space="preserve"> a variety of </w:t>
      </w:r>
      <w:r w:rsidRPr="00272344">
        <w:rPr>
          <w:rStyle w:val="StyleUnderline"/>
        </w:rPr>
        <w:t>unfamiliar areas, and would</w:t>
      </w:r>
      <w:r w:rsidRPr="00B258AA">
        <w:rPr>
          <w:sz w:val="12"/>
        </w:rPr>
        <w:t xml:space="preserve"> probably </w:t>
      </w:r>
      <w:r w:rsidRPr="00272344">
        <w:rPr>
          <w:rStyle w:val="StyleUnderline"/>
        </w:rPr>
        <w:t>remain vulnerable to</w:t>
      </w:r>
      <w:r w:rsidRPr="00B258AA">
        <w:rPr>
          <w:sz w:val="12"/>
        </w:rPr>
        <w:t xml:space="preserve"> many of </w:t>
      </w:r>
      <w:r w:rsidRPr="00272344">
        <w:rPr>
          <w:rStyle w:val="StyleUnderline"/>
        </w:rPr>
        <w:t>the PLA’s</w:t>
      </w:r>
      <w:r w:rsidRPr="00B258AA">
        <w:rPr>
          <w:sz w:val="12"/>
        </w:rPr>
        <w:t xml:space="preserve"> most potent </w:t>
      </w:r>
      <w:proofErr w:type="spellStart"/>
      <w:r w:rsidRPr="00272344">
        <w:rPr>
          <w:rStyle w:val="StyleUnderline"/>
        </w:rPr>
        <w:t>antiaccess</w:t>
      </w:r>
      <w:proofErr w:type="spellEnd"/>
      <w:r w:rsidRPr="00272344">
        <w:rPr>
          <w:rStyle w:val="StyleUnderline"/>
        </w:rPr>
        <w:t xml:space="preserve"> capabilities</w:t>
      </w:r>
      <w:r w:rsidRPr="00B258AA">
        <w:rPr>
          <w:sz w:val="12"/>
        </w:rPr>
        <w:t xml:space="preserve">. The Maritime Domain In the maritime domain, Japan would be able to mount significant resistance to Chinese area denial, but it would ultimately face a highly constrained operating environment. Although the </w:t>
      </w:r>
      <w:r w:rsidRPr="00272344">
        <w:rPr>
          <w:rStyle w:val="StyleUnderline"/>
        </w:rPr>
        <w:t>JMSDF</w:t>
      </w:r>
      <w:r w:rsidRPr="00B258AA">
        <w:rPr>
          <w:sz w:val="12"/>
        </w:rPr>
        <w:t xml:space="preserve"> would have formidable </w:t>
      </w:r>
      <w:proofErr w:type="spellStart"/>
      <w:r w:rsidRPr="00B258AA">
        <w:rPr>
          <w:sz w:val="12"/>
        </w:rPr>
        <w:t>antisurface</w:t>
      </w:r>
      <w:proofErr w:type="spellEnd"/>
      <w:r w:rsidRPr="00B258AA">
        <w:rPr>
          <w:sz w:val="12"/>
        </w:rPr>
        <w:t xml:space="preserve"> warfare capabilities, it </w:t>
      </w:r>
      <w:r w:rsidRPr="00272344">
        <w:rPr>
          <w:rStyle w:val="StyleUnderline"/>
        </w:rPr>
        <w:t>would be less likely to possess land-attack capabilities with the numbers, range, and speed necessary to counter Chinese ASBMs</w:t>
      </w:r>
      <w:r w:rsidRPr="00B258AA">
        <w:rPr>
          <w:sz w:val="12"/>
        </w:rPr>
        <w:t xml:space="preserve"> and shore-based threats to surface combatants. To be sure, a more competitive Japan would be better equipped to interdict Chinese submarines near the Ryukyu Islands while fielding additional submarines to hold Chinese surface combatants at risk, including PLAN carrier groups attempting to transit the region. But </w:t>
      </w:r>
      <w:r w:rsidRPr="00272344">
        <w:rPr>
          <w:rStyle w:val="StyleUnderline"/>
        </w:rPr>
        <w:t>Japan’s impressive undersea capabilities would not reverse</w:t>
      </w:r>
      <w:r w:rsidRPr="00B258AA">
        <w:rPr>
          <w:sz w:val="12"/>
        </w:rPr>
        <w:t xml:space="preserve"> the growing presence of capable and integrated </w:t>
      </w:r>
      <w:r w:rsidRPr="00272344">
        <w:rPr>
          <w:rStyle w:val="StyleUnderline"/>
        </w:rPr>
        <w:t>PLAN assets in the Western Pacific</w:t>
      </w:r>
      <w:r w:rsidRPr="00B258AA">
        <w:rPr>
          <w:sz w:val="12"/>
        </w:rPr>
        <w:t xml:space="preserve">. As a result, the security of Pacific sea lines of communication would become a matter of great concern to Tokyo, were a Sino-Japanese war to break out. The Air Domain In the air domain, the JASDF could potentially prevent the PLAAF from gaining air superiority, at least in areas near the home islands. However, </w:t>
      </w:r>
      <w:r w:rsidRPr="00272344">
        <w:rPr>
          <w:rStyle w:val="StyleUnderline"/>
        </w:rPr>
        <w:t>even Japanese fifth-generation fighters would find it difficult to penetrate China’s dense perimeter of land- and ship-based SAM batteries</w:t>
      </w:r>
      <w:r w:rsidRPr="00B258AA">
        <w:rPr>
          <w:sz w:val="12"/>
        </w:rPr>
        <w:t xml:space="preserve">. At a minimum, </w:t>
      </w:r>
      <w:r w:rsidRPr="00272344">
        <w:rPr>
          <w:rStyle w:val="StyleUnderline"/>
        </w:rPr>
        <w:t xml:space="preserve">China would </w:t>
      </w:r>
      <w:r w:rsidRPr="00B258AA">
        <w:rPr>
          <w:sz w:val="12"/>
        </w:rPr>
        <w:t xml:space="preserve">thus </w:t>
      </w:r>
      <w:r w:rsidRPr="00272344">
        <w:rPr>
          <w:rStyle w:val="StyleUnderline"/>
        </w:rPr>
        <w:t>be able to maintain a no-go zone around its</w:t>
      </w:r>
      <w:r w:rsidRPr="00B258AA">
        <w:rPr>
          <w:sz w:val="12"/>
        </w:rPr>
        <w:t xml:space="preserve"> 200-nautical-mile </w:t>
      </w:r>
      <w:r w:rsidRPr="00272344">
        <w:rPr>
          <w:rStyle w:val="StyleUnderline"/>
        </w:rPr>
        <w:t>EEZ</w:t>
      </w:r>
      <w:r w:rsidRPr="00B258AA">
        <w:rPr>
          <w:sz w:val="12"/>
        </w:rPr>
        <w:t xml:space="preserve">, from which it could continuously launch sorties, whittling away at airborne ISR and other assets necessary to prevent further incursions into the home islands.23 The Ground Domain </w:t>
      </w:r>
      <w:r w:rsidRPr="00272344">
        <w:rPr>
          <w:rStyle w:val="StyleUnderline"/>
        </w:rPr>
        <w:t>In the ground domain, Japan would be hard-pressed to guard against</w:t>
      </w:r>
      <w:r w:rsidRPr="00B258AA">
        <w:rPr>
          <w:sz w:val="12"/>
        </w:rPr>
        <w:t xml:space="preserve"> potential </w:t>
      </w:r>
      <w:r w:rsidRPr="00272344">
        <w:rPr>
          <w:rStyle w:val="StyleUnderline"/>
        </w:rPr>
        <w:t>Chinese</w:t>
      </w:r>
      <w:r w:rsidRPr="00B258AA">
        <w:rPr>
          <w:sz w:val="12"/>
        </w:rPr>
        <w:t xml:space="preserve"> saturation </w:t>
      </w:r>
      <w:r w:rsidRPr="00272344">
        <w:rPr>
          <w:rStyle w:val="StyleUnderline"/>
        </w:rPr>
        <w:t>missile attacks.</w:t>
      </w:r>
      <w:r w:rsidRPr="00B258AA">
        <w:rPr>
          <w:sz w:val="12"/>
        </w:rPr>
        <w:t xml:space="preserve"> </w:t>
      </w:r>
      <w:r w:rsidRPr="00272344">
        <w:rPr>
          <w:rStyle w:val="StyleUnderline"/>
        </w:rPr>
        <w:t>China could still expand its existing stockpile of medium-range ballistic missiles</w:t>
      </w:r>
      <w:r w:rsidRPr="00B258AA">
        <w:rPr>
          <w:sz w:val="12"/>
        </w:rPr>
        <w:t xml:space="preserve"> and land-attack cruise missiles by several dozen or even a hundred missiles per year, </w:t>
      </w:r>
      <w:r w:rsidRPr="00272344">
        <w:rPr>
          <w:rStyle w:val="StyleUnderline"/>
        </w:rPr>
        <w:t>while Japan would be unable to keep pace</w:t>
      </w:r>
      <w:r w:rsidRPr="00B258AA">
        <w:rPr>
          <w:sz w:val="12"/>
        </w:rPr>
        <w:t xml:space="preserve"> by purchasing and deploying the BMD systems necessary to shield</w:t>
      </w:r>
      <w:r w:rsidRPr="00272344">
        <w:rPr>
          <w:rStyle w:val="StyleUnderline"/>
        </w:rPr>
        <w:t xml:space="preserve"> </w:t>
      </w:r>
      <w:r w:rsidRPr="00B258AA">
        <w:rPr>
          <w:sz w:val="12"/>
        </w:rPr>
        <w:t xml:space="preserve">ports and bases. Dispersal, hardening, and rapid repair could reduce the impact of a single attack, but </w:t>
      </w:r>
      <w:r w:rsidRPr="00272344">
        <w:rPr>
          <w:rStyle w:val="StyleUnderline"/>
        </w:rPr>
        <w:t>Japan’s geography would work against its efforts</w:t>
      </w:r>
      <w:r w:rsidRPr="00B258AA">
        <w:rPr>
          <w:sz w:val="12"/>
        </w:rPr>
        <w:t xml:space="preserve"> in this area. The Space and Cy </w:t>
      </w:r>
      <w:proofErr w:type="spellStart"/>
      <w:r w:rsidRPr="00B258AA">
        <w:rPr>
          <w:sz w:val="12"/>
        </w:rPr>
        <w:t>berspace</w:t>
      </w:r>
      <w:proofErr w:type="spellEnd"/>
      <w:r w:rsidRPr="00B258AA">
        <w:rPr>
          <w:sz w:val="12"/>
        </w:rPr>
        <w:t xml:space="preserve"> Domains The effects of U.S. withdrawal would most likely not be felt as severely in the space and cyber domains. Japan would likely have access to U.S. surveillance and reconnaissance satellites in medium Earth orbit and geostationary Earth orbit, which would be less vulnerable to Chinese ASAT weapons. Although the United States’ physical absence from the theater of conflict would not substantially increase Japan’s vulnerability in this domain, an overall reduction in information sharing and cooperation between the two militaries could reduce the allies’ ability to defend their networks against intrusions. The Nuclear Domain Due in large part to deteriorating trends in the conventional balance described above, as well as its own doubts regarding the credibility of U.S. extended deterrence, </w:t>
      </w:r>
      <w:r w:rsidRPr="00272344">
        <w:rPr>
          <w:rStyle w:val="StyleUnderline"/>
        </w:rPr>
        <w:t>Japan could perceive an independent nuclear capability as a cost-effective means of preventing Chinese attack or coercion</w:t>
      </w:r>
      <w:r w:rsidRPr="00B258AA">
        <w:rPr>
          <w:sz w:val="12"/>
        </w:rPr>
        <w:t xml:space="preserve">. Consequently, </w:t>
      </w:r>
      <w:r w:rsidRPr="0017158D">
        <w:rPr>
          <w:rStyle w:val="StyleUnderline"/>
        </w:rPr>
        <w:t>the nuclear domain would become</w:t>
      </w:r>
      <w:r w:rsidRPr="00B258AA">
        <w:rPr>
          <w:sz w:val="12"/>
        </w:rPr>
        <w:t xml:space="preserve"> a </w:t>
      </w:r>
      <w:r w:rsidRPr="006802D8">
        <w:rPr>
          <w:rStyle w:val="Emphasis"/>
        </w:rPr>
        <w:t>locus of destabilizing competition</w:t>
      </w:r>
      <w:r w:rsidRPr="00272344">
        <w:rPr>
          <w:rStyle w:val="StyleUnderline"/>
        </w:rPr>
        <w:t xml:space="preserve"> </w:t>
      </w:r>
      <w:r w:rsidRPr="0017158D">
        <w:rPr>
          <w:rStyle w:val="StyleUnderline"/>
        </w:rPr>
        <w:t>between China and Japan,</w:t>
      </w:r>
      <w:r w:rsidRPr="00B258AA">
        <w:rPr>
          <w:b/>
          <w:sz w:val="12"/>
        </w:rPr>
        <w:t xml:space="preserve"> </w:t>
      </w:r>
      <w:r w:rsidRPr="0017158D">
        <w:rPr>
          <w:rStyle w:val="StyleUnderline"/>
        </w:rPr>
        <w:t>with a far greater likelihood of outright confrontation</w:t>
      </w:r>
      <w:r w:rsidRPr="00B258AA">
        <w:rPr>
          <w:sz w:val="12"/>
        </w:rPr>
        <w:t xml:space="preserve"> than in any other scenario. </w:t>
      </w:r>
      <w:r w:rsidRPr="00272344">
        <w:rPr>
          <w:rStyle w:val="StyleUnderline"/>
        </w:rPr>
        <w:t>Japan would</w:t>
      </w:r>
      <w:r w:rsidRPr="00B258AA">
        <w:rPr>
          <w:sz w:val="12"/>
        </w:rPr>
        <w:t xml:space="preserve"> likely pursue a modest sea-based deterrent, most likely in the form of SSBNs, and would </w:t>
      </w:r>
      <w:r w:rsidRPr="00272344">
        <w:rPr>
          <w:rStyle w:val="StyleUnderline"/>
        </w:rPr>
        <w:t>adopt a comparatively restrained nuclear posture</w:t>
      </w:r>
      <w:r w:rsidRPr="00B258AA">
        <w:rPr>
          <w:sz w:val="12"/>
        </w:rPr>
        <w:t xml:space="preserve"> that places an emphasis on retaliation against countervalue targets. </w:t>
      </w:r>
      <w:r w:rsidRPr="00272344">
        <w:rPr>
          <w:rStyle w:val="StyleUnderline"/>
        </w:rPr>
        <w:t>But to maximize the deterrent potential of its arsenal, Japan could maintain</w:t>
      </w:r>
      <w:r w:rsidRPr="00B258AA">
        <w:rPr>
          <w:sz w:val="12"/>
        </w:rPr>
        <w:t xml:space="preserve"> some degree of </w:t>
      </w:r>
      <w:r w:rsidRPr="00272344">
        <w:rPr>
          <w:rStyle w:val="StyleUnderline"/>
        </w:rPr>
        <w:t>ambiguity</w:t>
      </w:r>
      <w:r w:rsidRPr="00B258AA">
        <w:rPr>
          <w:sz w:val="12"/>
        </w:rPr>
        <w:t xml:space="preserve"> regarding the use of its nuclear weapons in very specific contingencies against overwhelming conventional threats. Although news of such an effort would likely break out within a period of months, </w:t>
      </w:r>
      <w:r w:rsidRPr="00272344">
        <w:rPr>
          <w:rStyle w:val="StyleUnderline"/>
        </w:rPr>
        <w:t>Japan would probably require a few years to field the full suite of compatible warheads, missiles, and delivery platforms</w:t>
      </w:r>
      <w:r w:rsidRPr="00B258AA">
        <w:rPr>
          <w:sz w:val="12"/>
        </w:rPr>
        <w:t xml:space="preserve"> necessary to ensure a second-strike capability.24 </w:t>
      </w:r>
      <w:r w:rsidRPr="00272344">
        <w:rPr>
          <w:rStyle w:val="StyleUnderline"/>
        </w:rPr>
        <w:t>During this</w:t>
      </w:r>
      <w:r w:rsidRPr="00B258AA">
        <w:rPr>
          <w:sz w:val="12"/>
        </w:rPr>
        <w:t xml:space="preserve"> period, </w:t>
      </w:r>
      <w:r w:rsidRPr="00272344">
        <w:rPr>
          <w:rStyle w:val="StyleUnderline"/>
        </w:rPr>
        <w:t>China could</w:t>
      </w:r>
      <w:r w:rsidRPr="00B258AA">
        <w:rPr>
          <w:sz w:val="12"/>
        </w:rPr>
        <w:t xml:space="preserve"> be tempted to </w:t>
      </w:r>
      <w:r w:rsidRPr="00272344">
        <w:rPr>
          <w:rStyle w:val="StyleUnderline"/>
        </w:rPr>
        <w:t>launch some form of preventive attack</w:t>
      </w:r>
      <w:r w:rsidRPr="00B258AA">
        <w:rPr>
          <w:sz w:val="12"/>
        </w:rPr>
        <w:t xml:space="preserve"> in order </w:t>
      </w:r>
      <w:r w:rsidRPr="00272344">
        <w:rPr>
          <w:rStyle w:val="StyleUnderline"/>
        </w:rPr>
        <w:t>to neutralize</w:t>
      </w:r>
      <w:r w:rsidRPr="00B258AA">
        <w:rPr>
          <w:sz w:val="12"/>
        </w:rPr>
        <w:t xml:space="preserve"> the emergence of an independent and, in Beijing’s view, </w:t>
      </w:r>
      <w:r w:rsidRPr="00272344">
        <w:rPr>
          <w:rStyle w:val="StyleUnderline"/>
        </w:rPr>
        <w:t>unpredictable nuclear power</w:t>
      </w:r>
      <w:r w:rsidRPr="00B258AA">
        <w:rPr>
          <w:sz w:val="12"/>
        </w:rPr>
        <w:t xml:space="preserve"> on its periphery. Such temptations could grow in the event of a total disintegration of the United States–Japan alliance, although the overall possibility of such a destabilizing and catastrophic scenario would be low. </w:t>
      </w:r>
      <w:r w:rsidRPr="00272344">
        <w:rPr>
          <w:rStyle w:val="StyleUnderline"/>
        </w:rPr>
        <w:t>At a minimum</w:t>
      </w:r>
      <w:r w:rsidRPr="00B258AA">
        <w:rPr>
          <w:sz w:val="12"/>
        </w:rPr>
        <w:t xml:space="preserve">, however, </w:t>
      </w:r>
      <w:r w:rsidRPr="0017158D">
        <w:rPr>
          <w:rStyle w:val="StyleUnderline"/>
        </w:rPr>
        <w:t>Japanese nuclearization</w:t>
      </w:r>
      <w:r w:rsidRPr="00B258AA">
        <w:rPr>
          <w:sz w:val="12"/>
        </w:rPr>
        <w:t xml:space="preserve"> and the open violation of nonproliferation taboos </w:t>
      </w:r>
      <w:r w:rsidRPr="0017158D">
        <w:rPr>
          <w:rStyle w:val="StyleUnderline"/>
        </w:rPr>
        <w:t>would</w:t>
      </w:r>
      <w:r w:rsidRPr="00272344">
        <w:rPr>
          <w:rStyle w:val="StyleUnderline"/>
        </w:rPr>
        <w:t xml:space="preserve"> </w:t>
      </w:r>
      <w:r w:rsidRPr="00B258AA">
        <w:rPr>
          <w:sz w:val="12"/>
        </w:rPr>
        <w:t xml:space="preserve">most likely </w:t>
      </w:r>
      <w:r w:rsidRPr="0017158D">
        <w:rPr>
          <w:rStyle w:val="StyleUnderline"/>
        </w:rPr>
        <w:t xml:space="preserve">set off a </w:t>
      </w:r>
      <w:r w:rsidRPr="006802D8">
        <w:rPr>
          <w:rStyle w:val="Emphasis"/>
        </w:rPr>
        <w:t>regional arms race</w:t>
      </w:r>
      <w:r w:rsidRPr="00B258AA">
        <w:rPr>
          <w:sz w:val="12"/>
        </w:rPr>
        <w:t xml:space="preserve">. Faced with a </w:t>
      </w:r>
      <w:proofErr w:type="spellStart"/>
      <w:r w:rsidRPr="00B258AA">
        <w:rPr>
          <w:sz w:val="12"/>
        </w:rPr>
        <w:t>deteriorat-ing</w:t>
      </w:r>
      <w:proofErr w:type="spellEnd"/>
      <w:r w:rsidRPr="00B258AA">
        <w:rPr>
          <w:sz w:val="12"/>
        </w:rPr>
        <w:t xml:space="preserve"> security environment, </w:t>
      </w:r>
      <w:r w:rsidRPr="00272344">
        <w:rPr>
          <w:rStyle w:val="StyleUnderline"/>
        </w:rPr>
        <w:t>China could be prompted to shift toward a limited deterrence posture</w:t>
      </w:r>
      <w:r w:rsidRPr="00B258AA">
        <w:rPr>
          <w:sz w:val="12"/>
        </w:rPr>
        <w:t xml:space="preserve">, </w:t>
      </w:r>
      <w:r w:rsidRPr="00272344">
        <w:rPr>
          <w:rStyle w:val="StyleUnderline"/>
        </w:rPr>
        <w:t>with an emphasis on a larger nuclear force</w:t>
      </w:r>
      <w:r w:rsidRPr="00B258AA">
        <w:rPr>
          <w:sz w:val="12"/>
        </w:rPr>
        <w:t xml:space="preserve"> capable of early attacks against military targets. In this instance, </w:t>
      </w:r>
      <w:r w:rsidRPr="00272344">
        <w:rPr>
          <w:rStyle w:val="StyleUnderline"/>
        </w:rPr>
        <w:t>pervasive strategic distrust between Tokyo and Beijing</w:t>
      </w:r>
      <w:r w:rsidRPr="00B258AA">
        <w:rPr>
          <w:sz w:val="12"/>
        </w:rPr>
        <w:t xml:space="preserve"> and regular incidents and crises arising from their geographically proximate forces </w:t>
      </w:r>
      <w:r w:rsidRPr="00272344">
        <w:rPr>
          <w:rStyle w:val="StyleUnderline"/>
        </w:rPr>
        <w:t xml:space="preserve">would </w:t>
      </w:r>
      <w:r w:rsidRPr="0017158D">
        <w:rPr>
          <w:rStyle w:val="StyleUnderline"/>
        </w:rPr>
        <w:t xml:space="preserve">raise the possibility of </w:t>
      </w:r>
      <w:r w:rsidRPr="006802D8">
        <w:rPr>
          <w:rStyle w:val="Emphasis"/>
        </w:rPr>
        <w:t>brinkmanship and confrontation</w:t>
      </w:r>
      <w:r w:rsidRPr="00272344">
        <w:rPr>
          <w:rStyle w:val="StyleUnderline"/>
        </w:rPr>
        <w:t>.</w:t>
      </w:r>
    </w:p>
    <w:p w:rsidR="00A00056" w:rsidRDefault="00A00056" w:rsidP="00A00056">
      <w:pPr>
        <w:pStyle w:val="Heading3"/>
      </w:pPr>
      <w:r>
        <w:t>1NC – South Korea</w:t>
      </w:r>
    </w:p>
    <w:p w:rsidR="00A00056" w:rsidRDefault="00A00056" w:rsidP="00A00056">
      <w:pPr>
        <w:pStyle w:val="Heading4"/>
      </w:pPr>
      <w:r>
        <w:t xml:space="preserve">US-ROK security alliance high now – Trump and Moon expanding ties over North </w:t>
      </w:r>
      <w:proofErr w:type="spellStart"/>
      <w:r>
        <w:t>Koren</w:t>
      </w:r>
      <w:proofErr w:type="spellEnd"/>
    </w:p>
    <w:p w:rsidR="00A00056" w:rsidRPr="00EE4D84" w:rsidRDefault="00A00056" w:rsidP="00A00056">
      <w:r w:rsidRPr="00EE4D84">
        <w:rPr>
          <w:rStyle w:val="Style13ptBold"/>
        </w:rPr>
        <w:t>Ji 6/3</w:t>
      </w:r>
      <w:r>
        <w:t xml:space="preserve"> (</w:t>
      </w:r>
      <w:proofErr w:type="spellStart"/>
      <w:r>
        <w:t>Dagyum</w:t>
      </w:r>
      <w:proofErr w:type="spellEnd"/>
      <w:r>
        <w:t xml:space="preserve">, senior correspondent based in Seoul, NK News, “U.S., South Korea agree to end Freedom Guardian joint military drill,” </w:t>
      </w:r>
      <w:hyperlink r:id="rId56" w:history="1">
        <w:r w:rsidRPr="005B532A">
          <w:rPr>
            <w:rStyle w:val="Hyperlink"/>
          </w:rPr>
          <w:t>https://www.nknews.org/2019/06/u-s-south-korea-agree-to-suspend-freedom-guardian-joint-military-drill/</w:t>
        </w:r>
      </w:hyperlink>
      <w:r>
        <w:t>, 6/3/2019, 6/24/2019) DG</w:t>
      </w:r>
    </w:p>
    <w:p w:rsidR="00A00056" w:rsidRPr="00EE4D84" w:rsidRDefault="00A00056" w:rsidP="00A00056">
      <w:pPr>
        <w:rPr>
          <w:sz w:val="14"/>
        </w:rPr>
      </w:pPr>
      <w:r w:rsidRPr="00EE4D84">
        <w:rPr>
          <w:rStyle w:val="StyleUnderline"/>
        </w:rPr>
        <w:t xml:space="preserve">South Korea and the U.S. </w:t>
      </w:r>
      <w:r w:rsidRPr="00EE4D84">
        <w:rPr>
          <w:sz w:val="14"/>
        </w:rPr>
        <w:t xml:space="preserve">on Monday </w:t>
      </w:r>
      <w:r w:rsidRPr="00EE4D84">
        <w:rPr>
          <w:rStyle w:val="StyleUnderline"/>
        </w:rPr>
        <w:t>agreed to bring an end to the “Freedom Guardian” joint military exercises,</w:t>
      </w:r>
      <w:r w:rsidRPr="00EE4D84">
        <w:rPr>
          <w:sz w:val="14"/>
        </w:rPr>
        <w:t xml:space="preserve"> first put on hold last year as part of efforts </w:t>
      </w:r>
      <w:r w:rsidRPr="00EE4D84">
        <w:rPr>
          <w:rStyle w:val="StyleUnderline"/>
        </w:rPr>
        <w:t>to reduce tensions on the Korean peninsula. The announcement followed a meeting between</w:t>
      </w:r>
      <w:r w:rsidRPr="00EE4D84">
        <w:rPr>
          <w:sz w:val="14"/>
        </w:rPr>
        <w:t xml:space="preserve"> U.S. Acting Secretary of Defense Patrick M. </w:t>
      </w:r>
      <w:r w:rsidRPr="00EE4D84">
        <w:rPr>
          <w:rStyle w:val="StyleUnderline"/>
        </w:rPr>
        <w:t>Shanahan and</w:t>
      </w:r>
      <w:r w:rsidRPr="00EE4D84">
        <w:rPr>
          <w:sz w:val="14"/>
        </w:rPr>
        <w:t xml:space="preserve"> South Korean Minister of National Defense </w:t>
      </w:r>
      <w:proofErr w:type="spellStart"/>
      <w:r w:rsidRPr="00EE4D84">
        <w:rPr>
          <w:rStyle w:val="StyleUnderline"/>
        </w:rPr>
        <w:t>Jeong</w:t>
      </w:r>
      <w:proofErr w:type="spellEnd"/>
      <w:r w:rsidRPr="00EE4D84">
        <w:rPr>
          <w:rStyle w:val="StyleUnderline"/>
        </w:rPr>
        <w:t xml:space="preserve"> </w:t>
      </w:r>
      <w:proofErr w:type="spellStart"/>
      <w:r w:rsidRPr="00EE4D84">
        <w:rPr>
          <w:rStyle w:val="StyleUnderline"/>
        </w:rPr>
        <w:t>Kyeong</w:t>
      </w:r>
      <w:proofErr w:type="spellEnd"/>
      <w:r w:rsidRPr="00EE4D84">
        <w:rPr>
          <w:rStyle w:val="StyleUnderline"/>
        </w:rPr>
        <w:t>-doo in Seoul</w:t>
      </w:r>
      <w:r w:rsidRPr="00EE4D84">
        <w:rPr>
          <w:sz w:val="14"/>
        </w:rPr>
        <w:t xml:space="preserve"> — their second bilateral meeting. </w:t>
      </w:r>
      <w:r w:rsidRPr="00EE4D84">
        <w:rPr>
          <w:rStyle w:val="StyleUnderline"/>
        </w:rPr>
        <w:t xml:space="preserve">The two were reported to have discussed “ways to </w:t>
      </w:r>
      <w:r w:rsidRPr="00EE4D84">
        <w:rPr>
          <w:rStyle w:val="Emphasis"/>
        </w:rPr>
        <w:t>work together on issues pertaining to the security situation</w:t>
      </w:r>
      <w:r w:rsidRPr="00EE4D84">
        <w:rPr>
          <w:sz w:val="14"/>
        </w:rPr>
        <w:t xml:space="preserve"> </w:t>
      </w:r>
      <w:r w:rsidRPr="00EE4D84">
        <w:rPr>
          <w:rStyle w:val="StyleUnderline"/>
        </w:rPr>
        <w:t>on the Korean peninsula and major issues of the ROK-U.S. alliance</w:t>
      </w:r>
      <w:r w:rsidRPr="00EE4D84">
        <w:rPr>
          <w:sz w:val="14"/>
        </w:rPr>
        <w:t>,” a Korean-language joint press statement provided by Seoul’s Ministry of National Defense (MND) read. “</w:t>
      </w:r>
      <w:r w:rsidRPr="00EE4D84">
        <w:rPr>
          <w:rStyle w:val="StyleUnderline"/>
        </w:rPr>
        <w:t>Both ministers agreed on the termination</w:t>
      </w:r>
      <w:r w:rsidRPr="00EE4D84">
        <w:rPr>
          <w:sz w:val="14"/>
        </w:rPr>
        <w:t xml:space="preserve"> of the Freedom Guardian (FG)-type joint exercise,” the statement said, adding </w:t>
      </w:r>
      <w:r w:rsidRPr="00EE4D84">
        <w:rPr>
          <w:rStyle w:val="StyleUnderline"/>
        </w:rPr>
        <w:t xml:space="preserve">the </w:t>
      </w:r>
      <w:r w:rsidRPr="00EE4D84">
        <w:rPr>
          <w:rStyle w:val="Emphasis"/>
        </w:rPr>
        <w:t>two ministers</w:t>
      </w:r>
      <w:r w:rsidRPr="00EE4D84">
        <w:rPr>
          <w:rStyle w:val="StyleUnderline"/>
        </w:rPr>
        <w:t xml:space="preserve"> have </w:t>
      </w:r>
      <w:r w:rsidRPr="00EE4D84">
        <w:rPr>
          <w:rStyle w:val="Emphasis"/>
        </w:rPr>
        <w:t>decided to “strengthen communication and cooperation</w:t>
      </w:r>
      <w:r w:rsidRPr="00EE4D84">
        <w:rPr>
          <w:rStyle w:val="StyleUnderline"/>
        </w:rPr>
        <w:t xml:space="preserve"> to come up with ways to implement adjusted joint drills to be held later in the year</w:t>
      </w:r>
      <w:r w:rsidRPr="00EE4D84">
        <w:rPr>
          <w:sz w:val="14"/>
        </w:rPr>
        <w:t xml:space="preserve">.” June last year saw South Korea and the U.S. announce the suspension of the annual Ulchi-Freedom Guardian (UFG) exercise in the wake of the first DPRK-U.S. summit. The South Korean government the following month also said that it would suspend the large-scale annual civil defense “Ulchi” drills as a follow-up measure. The government-led Ulchi exercise had been staged alongside the military’s Freedom Guardian drill since 2008, with both typically taking place in August. As an alternative, the South Korean government staged an independent civil defense and military exercise dubbed “Ulchi </w:t>
      </w:r>
      <w:proofErr w:type="spellStart"/>
      <w:r w:rsidRPr="00EE4D84">
        <w:rPr>
          <w:sz w:val="14"/>
        </w:rPr>
        <w:t>Taeguk</w:t>
      </w:r>
      <w:proofErr w:type="spellEnd"/>
      <w:r w:rsidRPr="00EE4D84">
        <w:rPr>
          <w:sz w:val="14"/>
        </w:rPr>
        <w:t xml:space="preserve">,” between May 27 and 30. Monday’s meeting also saw </w:t>
      </w:r>
      <w:proofErr w:type="spellStart"/>
      <w:r w:rsidRPr="00EE4D84">
        <w:rPr>
          <w:sz w:val="14"/>
        </w:rPr>
        <w:t>Jeong</w:t>
      </w:r>
      <w:proofErr w:type="spellEnd"/>
      <w:r w:rsidRPr="00EE4D84">
        <w:rPr>
          <w:sz w:val="14"/>
        </w:rPr>
        <w:t xml:space="preserve"> and Shanahan agree that the recent scaled-down Dong </w:t>
      </w:r>
      <w:proofErr w:type="spellStart"/>
      <w:r w:rsidRPr="00EE4D84">
        <w:rPr>
          <w:sz w:val="14"/>
        </w:rPr>
        <w:t>Maeng</w:t>
      </w:r>
      <w:proofErr w:type="spellEnd"/>
      <w:r w:rsidRPr="00EE4D84">
        <w:rPr>
          <w:sz w:val="14"/>
        </w:rPr>
        <w:t xml:space="preserve"> drill had served to “support the current diplomatic efforts and contributed to the maintenance of the unwavering combined defense posture.” The Dong </w:t>
      </w:r>
      <w:proofErr w:type="spellStart"/>
      <w:r w:rsidRPr="00EE4D84">
        <w:rPr>
          <w:sz w:val="14"/>
        </w:rPr>
        <w:t>Maeng</w:t>
      </w:r>
      <w:proofErr w:type="spellEnd"/>
      <w:r w:rsidRPr="00EE4D84">
        <w:rPr>
          <w:sz w:val="14"/>
        </w:rPr>
        <w:t xml:space="preserve"> combined command post exercise was conducted in March, intended to replace the Key Resolve and Foal Eagle (KR/FE) drills, typically staged in spring. </w:t>
      </w:r>
      <w:r w:rsidRPr="00EE4D84">
        <w:rPr>
          <w:rStyle w:val="StyleUnderline"/>
        </w:rPr>
        <w:t xml:space="preserve">The announcement to end those drills came in March, following the second DPRK-U.S. summit in Hanoi. </w:t>
      </w:r>
      <w:r w:rsidRPr="00EE4D84">
        <w:rPr>
          <w:sz w:val="14"/>
        </w:rPr>
        <w:t xml:space="preserve">Sunday saw Shanahan tell reporters </w:t>
      </w:r>
      <w:r w:rsidRPr="00EE4D84">
        <w:rPr>
          <w:rStyle w:val="StyleUnderline"/>
        </w:rPr>
        <w:t>he did not see any need to resume ROK-U.S. major joint military exercises. “I don’t think it is necessary,”</w:t>
      </w:r>
      <w:r w:rsidRPr="00EE4D84">
        <w:rPr>
          <w:sz w:val="14"/>
        </w:rPr>
        <w:t xml:space="preserve"> the Acting Secretary of Defense was quoted as having said by Reuters. “I want to make sure that the plan that we put in place is sufficient.” Monday’s meeting between </w:t>
      </w:r>
      <w:proofErr w:type="spellStart"/>
      <w:r w:rsidRPr="00EE4D84">
        <w:rPr>
          <w:sz w:val="14"/>
        </w:rPr>
        <w:t>Jeong</w:t>
      </w:r>
      <w:proofErr w:type="spellEnd"/>
      <w:r w:rsidRPr="00EE4D84">
        <w:rPr>
          <w:sz w:val="14"/>
        </w:rPr>
        <w:t xml:space="preserve"> and Shanahan came a day after a trilateral defense ministerial meeting between the ROK, the U.S., and Japan on the sidelines of the 2019 Shangri-La Dialogue. As an outcome of that meeting, both ministers on Monday also agreed that the transfer of wartime Operational Control (OPCON) on the Korean peninsula would go ahead. In that vein, </w:t>
      </w:r>
      <w:r w:rsidRPr="00EE4D84">
        <w:rPr>
          <w:rStyle w:val="StyleUnderline"/>
        </w:rPr>
        <w:t xml:space="preserve">both approved plans to appoint a ROK </w:t>
      </w:r>
      <w:r w:rsidRPr="00EE4D84">
        <w:rPr>
          <w:sz w:val="14"/>
        </w:rPr>
        <w:t xml:space="preserve">four-star </w:t>
      </w:r>
      <w:r w:rsidRPr="00EE4D84">
        <w:rPr>
          <w:rStyle w:val="StyleUnderline"/>
        </w:rPr>
        <w:t>general or admiral as the commander of a future</w:t>
      </w:r>
      <w:r w:rsidRPr="00EE4D84">
        <w:rPr>
          <w:sz w:val="14"/>
        </w:rPr>
        <w:t xml:space="preserve"> Combined Forces Command (</w:t>
      </w:r>
      <w:r w:rsidRPr="00EE4D84">
        <w:rPr>
          <w:rStyle w:val="StyleUnderline"/>
        </w:rPr>
        <w:t>CFC</w:t>
      </w:r>
      <w:r w:rsidRPr="00EE4D84">
        <w:rPr>
          <w:sz w:val="14"/>
        </w:rPr>
        <w:t xml:space="preserve">) </w:t>
      </w:r>
      <w:r w:rsidRPr="00EE4D84">
        <w:rPr>
          <w:rStyle w:val="StyleUnderline"/>
        </w:rPr>
        <w:t>through “close consultation” between the U.S. and South Korean authorities</w:t>
      </w:r>
      <w:r w:rsidRPr="00EE4D84">
        <w:rPr>
          <w:sz w:val="14"/>
        </w:rPr>
        <w:t xml:space="preserve"> in charge of the issue. </w:t>
      </w:r>
      <w:r w:rsidRPr="00EE4D84">
        <w:rPr>
          <w:rStyle w:val="StyleUnderline"/>
        </w:rPr>
        <w:t>Both sides</w:t>
      </w:r>
      <w:r w:rsidRPr="00EE4D84">
        <w:rPr>
          <w:sz w:val="14"/>
        </w:rPr>
        <w:t xml:space="preserve"> also “</w:t>
      </w:r>
      <w:r w:rsidRPr="00EE4D84">
        <w:rPr>
          <w:rStyle w:val="StyleUnderline"/>
        </w:rPr>
        <w:t xml:space="preserve">noted the </w:t>
      </w:r>
      <w:r w:rsidRPr="00EE4D84">
        <w:rPr>
          <w:rStyle w:val="Emphasis"/>
        </w:rPr>
        <w:t>significant strides made towards the fulfillment of conditions</w:t>
      </w:r>
      <w:r w:rsidRPr="00EE4D84">
        <w:rPr>
          <w:sz w:val="14"/>
        </w:rPr>
        <w:t xml:space="preserve">” for the transition of wartime OPCON. During Monday’s meeting, both also reviewed and approved the relocation of the CFC Headquarters to Camp Humphreys, agreeing that this action would “improve the operational effectiveness and combined defense posture of the CFC.” To this end, </w:t>
      </w:r>
      <w:r w:rsidRPr="00EE4D84">
        <w:rPr>
          <w:rStyle w:val="StyleUnderline"/>
        </w:rPr>
        <w:t>the two sides also agreed to flesh out details related to the base relocation</w:t>
      </w:r>
      <w:r w:rsidRPr="00EE4D84">
        <w:rPr>
          <w:sz w:val="14"/>
        </w:rPr>
        <w:t xml:space="preserve"> through the existing ROK-U.S. joint working group. Seoul and Washington previously agreed to review preparations for the relocation of CFC Headquarters to a ROK MND-run compound in the joint communique of 50th U.S.-ROK Security Consultative Meeting (SCM) in October last year. Following the ROK-U.S. defense ministerial meeting, </w:t>
      </w:r>
      <w:r w:rsidRPr="00EE4D84">
        <w:rPr>
          <w:rStyle w:val="StyleUnderline"/>
        </w:rPr>
        <w:t>Shanahan</w:t>
      </w:r>
      <w:r w:rsidRPr="00EE4D84">
        <w:rPr>
          <w:sz w:val="14"/>
        </w:rPr>
        <w:t xml:space="preserve"> also </w:t>
      </w:r>
      <w:r w:rsidRPr="00EE4D84">
        <w:rPr>
          <w:rStyle w:val="StyleUnderline"/>
        </w:rPr>
        <w:t>met</w:t>
      </w:r>
      <w:r w:rsidRPr="00EE4D84">
        <w:rPr>
          <w:sz w:val="14"/>
        </w:rPr>
        <w:t xml:space="preserve"> South Korean President </w:t>
      </w:r>
      <w:r w:rsidRPr="00EE4D84">
        <w:rPr>
          <w:rStyle w:val="StyleUnderline"/>
        </w:rPr>
        <w:t>Moon</w:t>
      </w:r>
      <w:r w:rsidRPr="00EE4D84">
        <w:rPr>
          <w:sz w:val="14"/>
        </w:rPr>
        <w:t xml:space="preserve"> Jae-in. </w:t>
      </w:r>
      <w:r w:rsidRPr="00EE4D84">
        <w:rPr>
          <w:rStyle w:val="StyleUnderline"/>
        </w:rPr>
        <w:t>South Korean presidential spokesperson</w:t>
      </w:r>
      <w:r w:rsidRPr="00EE4D84">
        <w:rPr>
          <w:sz w:val="14"/>
        </w:rPr>
        <w:t xml:space="preserve"> Ko Min-</w:t>
      </w:r>
      <w:proofErr w:type="spellStart"/>
      <w:r w:rsidRPr="00EE4D84">
        <w:rPr>
          <w:sz w:val="14"/>
        </w:rPr>
        <w:t>jung</w:t>
      </w:r>
      <w:proofErr w:type="spellEnd"/>
      <w:r w:rsidRPr="00EE4D84">
        <w:rPr>
          <w:sz w:val="14"/>
        </w:rPr>
        <w:t xml:space="preserve"> </w:t>
      </w:r>
      <w:r w:rsidRPr="00EE4D84">
        <w:rPr>
          <w:rStyle w:val="StyleUnderline"/>
        </w:rPr>
        <w:t>reported the two had “reaffirmed the principle that sanctions on North Korea should remain</w:t>
      </w:r>
      <w:r w:rsidRPr="00EE4D84">
        <w:rPr>
          <w:sz w:val="14"/>
        </w:rPr>
        <w:t xml:space="preserve"> in place </w:t>
      </w:r>
      <w:r w:rsidRPr="00EE4D84">
        <w:rPr>
          <w:rStyle w:val="StyleUnderline"/>
        </w:rPr>
        <w:t>until</w:t>
      </w:r>
      <w:r w:rsidRPr="00EE4D84">
        <w:rPr>
          <w:sz w:val="14"/>
        </w:rPr>
        <w:t xml:space="preserve"> meaningful </w:t>
      </w:r>
      <w:r w:rsidRPr="00EE4D84">
        <w:rPr>
          <w:rStyle w:val="StyleUnderline"/>
        </w:rPr>
        <w:t>progress is made in achieving the goal of denuclearization</w:t>
      </w:r>
      <w:r w:rsidRPr="00EE4D84">
        <w:rPr>
          <w:sz w:val="14"/>
        </w:rPr>
        <w:t xml:space="preserve">.” “President </w:t>
      </w:r>
      <w:r w:rsidRPr="00EE4D84">
        <w:rPr>
          <w:rStyle w:val="StyleUnderline"/>
        </w:rPr>
        <w:t>Moon emphasized that the alleviation of military tensions on the Korean peninsula and the development of inter-Korean relations are</w:t>
      </w:r>
      <w:r w:rsidRPr="00EE4D84">
        <w:rPr>
          <w:sz w:val="14"/>
        </w:rPr>
        <w:t xml:space="preserve"> </w:t>
      </w:r>
      <w:r w:rsidRPr="00EE4D84">
        <w:rPr>
          <w:rStyle w:val="StyleUnderline"/>
        </w:rPr>
        <w:t>contributing to denuclearization negotiations</w:t>
      </w:r>
      <w:r w:rsidRPr="00EE4D84">
        <w:rPr>
          <w:sz w:val="14"/>
        </w:rPr>
        <w:t xml:space="preserve"> between the U.S. and North Korea,” she added. </w:t>
      </w:r>
      <w:r w:rsidRPr="00EE4D84">
        <w:rPr>
          <w:rStyle w:val="StyleUnderline"/>
        </w:rPr>
        <w:t>The ROK President a</w:t>
      </w:r>
      <w:r w:rsidRPr="00EE4D84">
        <w:rPr>
          <w:sz w:val="14"/>
        </w:rPr>
        <w:t xml:space="preserve">lso </w:t>
      </w:r>
      <w:r w:rsidRPr="00EE4D84">
        <w:rPr>
          <w:rStyle w:val="StyleUnderline"/>
        </w:rPr>
        <w:t>explained the “need for humanitarian assistance</w:t>
      </w:r>
      <w:r w:rsidRPr="00EE4D84">
        <w:rPr>
          <w:sz w:val="14"/>
        </w:rPr>
        <w:t xml:space="preserve"> including reunion of separated families and food aid,” </w:t>
      </w:r>
      <w:r w:rsidRPr="00EE4D84">
        <w:rPr>
          <w:rStyle w:val="StyleUnderline"/>
        </w:rPr>
        <w:t>calling for “</w:t>
      </w:r>
      <w:r w:rsidRPr="00EE4D84">
        <w:rPr>
          <w:rStyle w:val="Emphasis"/>
        </w:rPr>
        <w:t xml:space="preserve">close consultation and coordination” </w:t>
      </w:r>
      <w:r w:rsidRPr="00EE4D84">
        <w:rPr>
          <w:rStyle w:val="StyleUnderline"/>
        </w:rPr>
        <w:t>between the two countrie</w:t>
      </w:r>
      <w:r w:rsidRPr="00EE4D84">
        <w:rPr>
          <w:sz w:val="14"/>
        </w:rPr>
        <w:t>s.</w:t>
      </w:r>
    </w:p>
    <w:p w:rsidR="00A00056" w:rsidRPr="004D7B20" w:rsidRDefault="00A00056" w:rsidP="00A00056">
      <w:pPr>
        <w:pStyle w:val="Heading4"/>
      </w:pPr>
      <w:r>
        <w:t xml:space="preserve">The </w:t>
      </w:r>
      <w:proofErr w:type="spellStart"/>
      <w:r>
        <w:t>aff</w:t>
      </w:r>
      <w:proofErr w:type="spellEnd"/>
      <w:r>
        <w:t xml:space="preserve"> </w:t>
      </w:r>
      <w:r>
        <w:rPr>
          <w:u w:val="single"/>
        </w:rPr>
        <w:t>erodes</w:t>
      </w:r>
      <w:r>
        <w:t xml:space="preserve"> South Korean confidence in US defense commitments</w:t>
      </w:r>
    </w:p>
    <w:p w:rsidR="00A00056" w:rsidRPr="00A24930" w:rsidRDefault="00A00056" w:rsidP="00A00056">
      <w:r w:rsidRPr="00A24930">
        <w:t xml:space="preserve">(Brian </w:t>
      </w:r>
      <w:r w:rsidRPr="00A24930">
        <w:rPr>
          <w:rStyle w:val="Style13ptBold"/>
        </w:rPr>
        <w:t>Blonder</w:t>
      </w:r>
      <w:r w:rsidRPr="00A24930">
        <w:t>, 6-29-20</w:t>
      </w:r>
      <w:r w:rsidRPr="00A24930">
        <w:rPr>
          <w:rStyle w:val="Style13ptBold"/>
        </w:rPr>
        <w:t>17</w:t>
      </w:r>
      <w:r w:rsidRPr="00A24930">
        <w:t>,</w:t>
      </w:r>
      <w:r>
        <w:t xml:space="preserve"> </w:t>
      </w:r>
      <w:r w:rsidRPr="003D656E">
        <w:t>Brian Blonder is a</w:t>
      </w:r>
      <w:r>
        <w:t xml:space="preserve"> political analyst </w:t>
      </w:r>
      <w:r w:rsidRPr="003D656E">
        <w:t>with the Eurasian Conflicts Studies (formerly Armed Conflicts) Project at the ERA Institute.</w:t>
      </w:r>
      <w:r w:rsidRPr="00A24930">
        <w:t xml:space="preserve"> "The Importance of United States’ Arms Sales for Taiwan's Defense – ERA Institute," ERA Institute, </w:t>
      </w:r>
      <w:hyperlink r:id="rId57" w:history="1">
        <w:r w:rsidRPr="00A24930">
          <w:rPr>
            <w:rStyle w:val="Hyperlink"/>
          </w:rPr>
          <w:t>https://erainstitute.org/the-importance-of-united-states-arms-sales-for-taiwans-defense/</w:t>
        </w:r>
      </w:hyperlink>
      <w:r w:rsidRPr="00A24930">
        <w:t>) //reem</w:t>
      </w:r>
    </w:p>
    <w:p w:rsidR="00A00056" w:rsidRDefault="00A00056" w:rsidP="00A00056">
      <w:pPr>
        <w:rPr>
          <w:rStyle w:val="Emphasis"/>
        </w:rPr>
      </w:pPr>
      <w:r w:rsidRPr="002D49F5">
        <w:rPr>
          <w:b/>
          <w:u w:val="single"/>
        </w:rPr>
        <w:t>While angering China has a negative effect of the arms sales,</w:t>
      </w:r>
      <w:r w:rsidRPr="002D49F5">
        <w:rPr>
          <w:sz w:val="14"/>
        </w:rPr>
        <w:t xml:space="preserve"> </w:t>
      </w:r>
      <w:r w:rsidRPr="00A24930">
        <w:rPr>
          <w:rStyle w:val="Emphasis"/>
        </w:rPr>
        <w:t>the importance for the</w:t>
      </w:r>
      <w:r w:rsidRPr="002D49F5">
        <w:rPr>
          <w:sz w:val="14"/>
        </w:rPr>
        <w:t xml:space="preserve"> </w:t>
      </w:r>
      <w:r w:rsidRPr="00A24930">
        <w:rPr>
          <w:rStyle w:val="Emphasis"/>
        </w:rPr>
        <w:t>U</w:t>
      </w:r>
      <w:r w:rsidRPr="002D49F5">
        <w:rPr>
          <w:sz w:val="14"/>
        </w:rPr>
        <w:t xml:space="preserve">nited </w:t>
      </w:r>
      <w:r w:rsidRPr="00A24930">
        <w:rPr>
          <w:rStyle w:val="Emphasis"/>
        </w:rPr>
        <w:t>S</w:t>
      </w:r>
      <w:r w:rsidRPr="002D49F5">
        <w:rPr>
          <w:sz w:val="14"/>
        </w:rPr>
        <w:t xml:space="preserve">tates </w:t>
      </w:r>
      <w:r w:rsidRPr="00A24930">
        <w:rPr>
          <w:rStyle w:val="Emphasis"/>
        </w:rPr>
        <w:t>that they continue consistently outweighs it</w:t>
      </w:r>
      <w:r w:rsidRPr="002D49F5">
        <w:rPr>
          <w:sz w:val="14"/>
        </w:rPr>
        <w:t xml:space="preserve">. By 2011, China had nearly 2,000 missiles aimed at Taiwan, and more recently in March of this year, it was revealed that Dongfeng 16 (DF-16) medium range ballistic missiles were added to the mix of missiles. Most Taiwanese prefer the current status quo of no independence or reunification. China’s policy of eventual reunification runs counter to this. The provision of arms by the United States ensures that Taiwan can continue on its current path, and that it can resist China’s attempts at “Finlandizing” it. </w:t>
      </w:r>
      <w:r w:rsidRPr="00DC5629">
        <w:rPr>
          <w:rStyle w:val="Emphasis"/>
        </w:rPr>
        <w:t>The status quo has kept the peace between China and Taiwan, and the arms sales have played a key role in sustaining this</w:t>
      </w:r>
      <w:r w:rsidRPr="002D49F5">
        <w:rPr>
          <w:sz w:val="14"/>
        </w:rPr>
        <w:t xml:space="preserve">. Along with U.S. troops in Japan and South Korea, </w:t>
      </w:r>
      <w:r w:rsidRPr="002D49F5">
        <w:rPr>
          <w:b/>
          <w:u w:val="single"/>
        </w:rPr>
        <w:t xml:space="preserve">the sales are one of the most </w:t>
      </w:r>
      <w:r w:rsidRPr="002D49F5">
        <w:rPr>
          <w:rStyle w:val="Emphasis"/>
        </w:rPr>
        <w:t>visible signs</w:t>
      </w:r>
      <w:r w:rsidRPr="002D49F5">
        <w:rPr>
          <w:b/>
          <w:u w:val="single"/>
        </w:rPr>
        <w:t xml:space="preserve"> of American </w:t>
      </w:r>
      <w:r w:rsidRPr="002D49F5">
        <w:rPr>
          <w:rStyle w:val="Emphasis"/>
        </w:rPr>
        <w:t>commitment to its allies</w:t>
      </w:r>
      <w:r w:rsidRPr="002D49F5">
        <w:rPr>
          <w:b/>
          <w:u w:val="single"/>
        </w:rPr>
        <w:t xml:space="preserve"> in the region. The arms sales go beyond verbal support and show the United States providing an ally with </w:t>
      </w:r>
      <w:r w:rsidRPr="002D49F5">
        <w:rPr>
          <w:rStyle w:val="Emphasis"/>
        </w:rPr>
        <w:t>tools of hard power</w:t>
      </w:r>
      <w:r w:rsidRPr="002D49F5">
        <w:rPr>
          <w:sz w:val="14"/>
        </w:rPr>
        <w:t xml:space="preserve">. The United States exports arms to several countries in the region. American weapons account for around 90% of Japan’s weapons imports, 60% of Australia’s, 59% of South Korea’s and 41% of the Philippines’. </w:t>
      </w:r>
      <w:r w:rsidRPr="002D49F5">
        <w:rPr>
          <w:b/>
          <w:u w:val="single"/>
        </w:rPr>
        <w:t xml:space="preserve">Each sale holds weight because it </w:t>
      </w:r>
      <w:r w:rsidRPr="002D49F5">
        <w:rPr>
          <w:rStyle w:val="Emphasis"/>
        </w:rPr>
        <w:t>signals this same commitment</w:t>
      </w:r>
      <w:r w:rsidRPr="002D49F5">
        <w:rPr>
          <w:b/>
          <w:u w:val="single"/>
        </w:rPr>
        <w:t xml:space="preserve"> to them as it does for Taiwan. </w:t>
      </w:r>
      <w:r w:rsidRPr="002D49F5">
        <w:rPr>
          <w:sz w:val="14"/>
        </w:rPr>
        <w:t xml:space="preserve">The status quo upheld by the arms deal extends beyond Taiwan. </w:t>
      </w:r>
      <w:r w:rsidRPr="002D49F5">
        <w:rPr>
          <w:b/>
          <w:u w:val="single"/>
        </w:rPr>
        <w:t xml:space="preserve">Ending an almost 40 year policy would </w:t>
      </w:r>
      <w:r w:rsidRPr="002D49F5">
        <w:rPr>
          <w:rStyle w:val="Emphasis"/>
        </w:rPr>
        <w:t>send shockwaves through the region</w:t>
      </w:r>
      <w:r w:rsidRPr="002D49F5">
        <w:rPr>
          <w:b/>
          <w:u w:val="single"/>
        </w:rPr>
        <w:t xml:space="preserve"> and could very well encourage Chinese aggression. If the United States ended the sale of arms, China and American allies in the region would likely view it as </w:t>
      </w:r>
      <w:r w:rsidRPr="002D49F5">
        <w:rPr>
          <w:rStyle w:val="Emphasis"/>
        </w:rPr>
        <w:t>U.S. appeasement of China</w:t>
      </w:r>
      <w:r w:rsidRPr="002D49F5">
        <w:rPr>
          <w:sz w:val="14"/>
        </w:rPr>
        <w:t xml:space="preserve">. </w:t>
      </w:r>
      <w:r w:rsidRPr="002D49F5">
        <w:rPr>
          <w:rStyle w:val="Emphasis"/>
        </w:rPr>
        <w:t>The perceived weakening</w:t>
      </w:r>
      <w:r w:rsidRPr="002D49F5">
        <w:rPr>
          <w:b/>
          <w:u w:val="single"/>
        </w:rPr>
        <w:t xml:space="preserve"> of the U.S. could encourage China </w:t>
      </w:r>
      <w:r w:rsidRPr="002D49F5">
        <w:rPr>
          <w:rStyle w:val="Emphasis"/>
        </w:rPr>
        <w:t>to take more aggressive actions</w:t>
      </w:r>
      <w:r w:rsidRPr="002D49F5">
        <w:rPr>
          <w:b/>
          <w:u w:val="single"/>
        </w:rPr>
        <w:t xml:space="preserve">, potentially </w:t>
      </w:r>
      <w:r w:rsidRPr="002D49F5">
        <w:rPr>
          <w:rStyle w:val="Emphasis"/>
        </w:rPr>
        <w:t>sparking a dangerous crisis</w:t>
      </w:r>
      <w:r w:rsidRPr="002D49F5">
        <w:rPr>
          <w:b/>
          <w:u w:val="single"/>
        </w:rPr>
        <w:t>.</w:t>
      </w:r>
      <w:r w:rsidRPr="002D49F5">
        <w:rPr>
          <w:sz w:val="14"/>
        </w:rPr>
        <w:t xml:space="preserve"> Furthermore, </w:t>
      </w:r>
      <w:r w:rsidRPr="002D49F5">
        <w:rPr>
          <w:b/>
          <w:u w:val="single"/>
        </w:rPr>
        <w:t xml:space="preserve">it could greatly </w:t>
      </w:r>
      <w:r w:rsidRPr="002D49F5">
        <w:rPr>
          <w:rStyle w:val="Emphasis"/>
        </w:rPr>
        <w:t>erode the confidence of America’s Asia-Pacific allies</w:t>
      </w:r>
      <w:r w:rsidRPr="002D49F5">
        <w:rPr>
          <w:b/>
          <w:u w:val="single"/>
        </w:rPr>
        <w:t>, namely South Korea, Japan and the Philippines</w:t>
      </w:r>
      <w:r w:rsidRPr="002D49F5">
        <w:rPr>
          <w:sz w:val="14"/>
        </w:rPr>
        <w:t xml:space="preserve">, who all have defense treaties with the U.S. </w:t>
      </w:r>
      <w:r w:rsidRPr="002D49F5">
        <w:rPr>
          <w:b/>
          <w:u w:val="single"/>
        </w:rPr>
        <w:t xml:space="preserve">These allies may worry that their own arms deals are in jeopardy and that the U.S. </w:t>
      </w:r>
      <w:r w:rsidRPr="002D49F5">
        <w:rPr>
          <w:rStyle w:val="Emphasis"/>
        </w:rPr>
        <w:t>is not seriously committed to their defense</w:t>
      </w:r>
      <w:r w:rsidRPr="002D49F5">
        <w:rPr>
          <w:b/>
          <w:u w:val="single"/>
        </w:rPr>
        <w:t>, forcing them to pursue other options and eroding American influence in the region</w:t>
      </w:r>
      <w:r w:rsidRPr="002D49F5">
        <w:rPr>
          <w:sz w:val="14"/>
        </w:rPr>
        <w:t xml:space="preserve">. </w:t>
      </w:r>
      <w:r w:rsidRPr="0086450C">
        <w:rPr>
          <w:rStyle w:val="StyleUnderline"/>
        </w:rPr>
        <w:t xml:space="preserve">The arms sales to Taiwan have been one of the most consequential foreign policy actions by the United States in recent history. They have kept the peaceful status quo and have publicly displayed America’s commitment to its allies. With China’s continued rise, the arms sales are more important now than ever before </w:t>
      </w:r>
      <w:r w:rsidRPr="002D49F5">
        <w:rPr>
          <w:rStyle w:val="Emphasis"/>
        </w:rPr>
        <w:t>to keep the tensions in the Asia-Pacific from boiling over.</w:t>
      </w:r>
    </w:p>
    <w:p w:rsidR="00A00056" w:rsidRDefault="00A00056" w:rsidP="00A00056">
      <w:pPr>
        <w:pStyle w:val="Heading4"/>
      </w:pPr>
      <w:r>
        <w:t xml:space="preserve">Causes South Korean </w:t>
      </w:r>
      <w:proofErr w:type="spellStart"/>
      <w:r>
        <w:t>prolif</w:t>
      </w:r>
      <w:proofErr w:type="spellEnd"/>
      <w:r>
        <w:t xml:space="preserve"> – it’s fast and easy</w:t>
      </w:r>
    </w:p>
    <w:p w:rsidR="00A00056" w:rsidRPr="00717A7B" w:rsidRDefault="00A00056" w:rsidP="00A00056">
      <w:proofErr w:type="spellStart"/>
      <w:r w:rsidRPr="00B97DB0">
        <w:rPr>
          <w:rStyle w:val="Style13ptBold"/>
        </w:rPr>
        <w:t>Lanoszka</w:t>
      </w:r>
      <w:proofErr w:type="spellEnd"/>
      <w:r w:rsidRPr="00B97DB0">
        <w:rPr>
          <w:rStyle w:val="Style13ptBold"/>
        </w:rPr>
        <w:t xml:space="preserve"> 19</w:t>
      </w:r>
      <w:r>
        <w:t xml:space="preserve"> (Alexander, Assistant Professor of International Relations at the University of Waterloo, </w:t>
      </w:r>
      <w:r>
        <w:rPr>
          <w:i/>
        </w:rPr>
        <w:t>The Washington Quarterly</w:t>
      </w:r>
      <w:r>
        <w:t xml:space="preserve">, Vol. 41, Issue 4, “Alliances and Nuclear Proliferation in the Trump Era,” </w:t>
      </w:r>
      <w:hyperlink r:id="rId58" w:history="1">
        <w:r w:rsidRPr="0070735D">
          <w:rPr>
            <w:rStyle w:val="Hyperlink"/>
          </w:rPr>
          <w:t>https://doi.org/10.1080/0163660X.2018.1557976</w:t>
        </w:r>
      </w:hyperlink>
      <w:r>
        <w:t>, 1/24/2019, 6/26/2019) DG</w:t>
      </w:r>
    </w:p>
    <w:p w:rsidR="00A00056" w:rsidRPr="00717A7B" w:rsidRDefault="00A00056" w:rsidP="00A00056">
      <w:pPr>
        <w:rPr>
          <w:sz w:val="14"/>
        </w:rPr>
      </w:pPr>
      <w:r w:rsidRPr="00717A7B">
        <w:rPr>
          <w:sz w:val="14"/>
        </w:rPr>
        <w:t xml:space="preserve">South Korea Signed in October 1953, </w:t>
      </w:r>
      <w:r w:rsidRPr="00B97DB0">
        <w:rPr>
          <w:rStyle w:val="StyleUnderline"/>
        </w:rPr>
        <w:t xml:space="preserve">the Mutual Defense Treaty Between the United States and </w:t>
      </w:r>
      <w:r w:rsidRPr="00717A7B">
        <w:rPr>
          <w:sz w:val="14"/>
        </w:rPr>
        <w:t xml:space="preserve">the Republic of </w:t>
      </w:r>
      <w:r w:rsidRPr="00B97DB0">
        <w:rPr>
          <w:rStyle w:val="StyleUnderline"/>
        </w:rPr>
        <w:t>Korea</w:t>
      </w:r>
      <w:r w:rsidRPr="00717A7B">
        <w:rPr>
          <w:sz w:val="14"/>
        </w:rPr>
        <w:t xml:space="preserve"> largely </w:t>
      </w:r>
      <w:r w:rsidRPr="00B97DB0">
        <w:rPr>
          <w:rStyle w:val="StyleUnderline"/>
        </w:rPr>
        <w:t>backstops the Korean Armistice Agreement against renewed aggression</w:t>
      </w:r>
      <w:r w:rsidRPr="00717A7B">
        <w:rPr>
          <w:sz w:val="14"/>
        </w:rPr>
        <w:t xml:space="preserve">—whether by North Korea, China, or any other potential attacker. The United States has not relied on this written agreement alone to deter external armed attack, however. It also established a local sub-unified command of the United States Pacific Command in 1957. This command— called United States Forces Korea (USFK)—oversees a major U.S. military presence that, as of 2018, comprises approximately 24,000 personnel on the peninsula. Between 1958 and 1970, the number of U.S. soldiers stationed in South Korea fluctuated between a low of 46,024 and a high of 66,531 in 1969.40 For much of the remainder of the Cold War, that number hovered around 40,000. Owing to geography, </w:t>
      </w:r>
      <w:r w:rsidRPr="00717A7B">
        <w:rPr>
          <w:rStyle w:val="StyleUnderline"/>
        </w:rPr>
        <w:t>the U.S. Army makes up the bulk of the forward-deployed forces in South Korea</w:t>
      </w:r>
      <w:r w:rsidRPr="00717A7B">
        <w:rPr>
          <w:sz w:val="14"/>
        </w:rPr>
        <w:t xml:space="preserve">. This package of political and military commitments aims to deter North Korea (and other potential adversaries) from attacking the South at high levels of conflict. </w:t>
      </w:r>
      <w:r w:rsidRPr="00717A7B">
        <w:rPr>
          <w:rStyle w:val="StyleUnderline"/>
        </w:rPr>
        <w:t>The commitments do not intend to deter smaller provocations</w:t>
      </w:r>
      <w:r w:rsidRPr="00717A7B">
        <w:rPr>
          <w:sz w:val="14"/>
        </w:rPr>
        <w:t xml:space="preserve">, or what can be termed “gray zone activities.” After all, early in the Cold War, South Korea was inferior to the North in terms of wealth and industrial capacity, and so it would have faced the very credible threat of another invasion if U.S. forces withdrew from the peninsula. </w:t>
      </w:r>
      <w:r w:rsidRPr="00717A7B">
        <w:rPr>
          <w:rStyle w:val="StyleUnderline"/>
        </w:rPr>
        <w:t>The balance of power began to shift during the second half of the Cold War, with South Korea overtaking the North</w:t>
      </w:r>
      <w:r w:rsidRPr="00717A7B">
        <w:rPr>
          <w:sz w:val="14"/>
        </w:rPr>
        <w:t xml:space="preserve"> economically </w:t>
      </w:r>
      <w:r w:rsidRPr="00717A7B">
        <w:rPr>
          <w:rStyle w:val="StyleUnderline"/>
        </w:rPr>
        <w:t>thanks to</w:t>
      </w:r>
      <w:r w:rsidRPr="00717A7B">
        <w:rPr>
          <w:sz w:val="14"/>
        </w:rPr>
        <w:t xml:space="preserve"> its </w:t>
      </w:r>
      <w:r w:rsidRPr="00717A7B">
        <w:rPr>
          <w:rStyle w:val="StyleUnderline"/>
        </w:rPr>
        <w:t>industrial policies</w:t>
      </w:r>
      <w:r w:rsidRPr="00717A7B">
        <w:rPr>
          <w:sz w:val="14"/>
        </w:rPr>
        <w:t xml:space="preserve">. By the mid-1990s, some observers even wrote that South Korea had “outright superiority … once one factors in the effects of superior training, equipment maintenance, logistics, and support equipment like reconnaissance and communications gear” despite having half the military personnel.41 Of course, even in a purely conventional military conflict, </w:t>
      </w:r>
      <w:r w:rsidRPr="00717A7B">
        <w:rPr>
          <w:rStyle w:val="StyleUnderline"/>
        </w:rPr>
        <w:t>North Korea can still wreak extensive damage</w:t>
      </w:r>
      <w:r w:rsidRPr="00717A7B">
        <w:rPr>
          <w:sz w:val="14"/>
        </w:rPr>
        <w:t xml:space="preserve"> with artillery, and more importantly, ballistic missiles that are aimed at Seoul and other targets near the Demilitarized Zone (DMZ).42 </w:t>
      </w:r>
      <w:r w:rsidRPr="00717A7B">
        <w:rPr>
          <w:rStyle w:val="StyleUnderline"/>
        </w:rPr>
        <w:t>Because of this threa</w:t>
      </w:r>
      <w:r w:rsidRPr="00717A7B">
        <w:rPr>
          <w:sz w:val="14"/>
        </w:rPr>
        <w:t xml:space="preserve">t, and the effort made by North Korea to develop nuclear weapons, </w:t>
      </w:r>
      <w:r w:rsidRPr="00717A7B">
        <w:rPr>
          <w:rStyle w:val="StyleUnderline"/>
        </w:rPr>
        <w:t xml:space="preserve">U.S. forces have remained </w:t>
      </w:r>
      <w:r w:rsidRPr="00717A7B">
        <w:rPr>
          <w:sz w:val="14"/>
        </w:rPr>
        <w:t xml:space="preserve">largely </w:t>
      </w:r>
      <w:r w:rsidRPr="00717A7B">
        <w:rPr>
          <w:rStyle w:val="StyleUnderline"/>
        </w:rPr>
        <w:t>in place with the exception of nonstrategic nuclear weapons</w:t>
      </w:r>
      <w:r w:rsidRPr="00717A7B">
        <w:rPr>
          <w:sz w:val="14"/>
        </w:rPr>
        <w:t xml:space="preserve"> that were </w:t>
      </w:r>
      <w:r w:rsidRPr="00717A7B">
        <w:rPr>
          <w:rStyle w:val="StyleUnderline"/>
        </w:rPr>
        <w:t>fully withdrawn</w:t>
      </w:r>
      <w:r w:rsidRPr="00717A7B">
        <w:rPr>
          <w:sz w:val="14"/>
        </w:rPr>
        <w:t xml:space="preserve"> from the peninsula in the early 1990s. </w:t>
      </w:r>
      <w:r w:rsidRPr="00717A7B">
        <w:rPr>
          <w:rStyle w:val="Emphasis"/>
        </w:rPr>
        <w:t xml:space="preserve">South Korea has significant nuclear expertise. </w:t>
      </w:r>
      <w:r w:rsidRPr="00717A7B">
        <w:rPr>
          <w:rStyle w:val="StyleUnderline"/>
        </w:rPr>
        <w:t>It first gained access to small experimental reactors through</w:t>
      </w:r>
      <w:r w:rsidRPr="00717A7B">
        <w:rPr>
          <w:sz w:val="14"/>
        </w:rPr>
        <w:t xml:space="preserve"> the </w:t>
      </w:r>
      <w:r w:rsidRPr="00717A7B">
        <w:rPr>
          <w:rStyle w:val="StyleUnderline"/>
        </w:rPr>
        <w:t>Eisenhower</w:t>
      </w:r>
      <w:r w:rsidRPr="00717A7B">
        <w:rPr>
          <w:sz w:val="14"/>
        </w:rPr>
        <w:t xml:space="preserve"> administration’s Atoms for Peace program in the 1950s. By the late 1960s, </w:t>
      </w:r>
      <w:r w:rsidRPr="00717A7B">
        <w:rPr>
          <w:rStyle w:val="StyleUnderline"/>
        </w:rPr>
        <w:t>its leaders hoped to develop a civilian nuclear industry</w:t>
      </w:r>
      <w:r w:rsidRPr="00717A7B">
        <w:rPr>
          <w:sz w:val="14"/>
        </w:rPr>
        <w:t xml:space="preserve"> in order to support their ambitious goals for rapid industrialization.43 South Korea attempted to develop its own nuclear weapons in the 1970s following President Richard Nixon’s surprise announcement to withdraw a troop division from the peninsula, but this nuclear effort was unsuccessful. Lacking access to large uranium-ore deposits and other materials necessary for making fissile explosives, the South Korean government shopped abroad for sensitive nuclear technologies to advance its program. The U.S. intelligence community eventually learned of the program and Washington responded by using various economic and military levers in an effort to curb South Korea’s nuclear ambitions.44 </w:t>
      </w:r>
      <w:r w:rsidRPr="00717A7B">
        <w:rPr>
          <w:rStyle w:val="StyleUnderline"/>
        </w:rPr>
        <w:t>Although Washington</w:t>
      </w:r>
      <w:r w:rsidRPr="00717A7B">
        <w:rPr>
          <w:sz w:val="14"/>
        </w:rPr>
        <w:t xml:space="preserve"> initially </w:t>
      </w:r>
      <w:r w:rsidRPr="00717A7B">
        <w:rPr>
          <w:rStyle w:val="StyleUnderline"/>
        </w:rPr>
        <w:t>appeared to have coerced Seoul into</w:t>
      </w:r>
      <w:r w:rsidRPr="00717A7B">
        <w:rPr>
          <w:sz w:val="14"/>
        </w:rPr>
        <w:t xml:space="preserve"> making </w:t>
      </w:r>
      <w:r w:rsidRPr="00717A7B">
        <w:rPr>
          <w:rStyle w:val="StyleUnderline"/>
        </w:rPr>
        <w:t>nonprolif</w:t>
      </w:r>
      <w:r w:rsidRPr="00717A7B">
        <w:rPr>
          <w:sz w:val="14"/>
        </w:rPr>
        <w:t xml:space="preserve">eration commitments, </w:t>
      </w:r>
      <w:r w:rsidRPr="00717A7B">
        <w:rPr>
          <w:rStyle w:val="StyleUnderline"/>
        </w:rPr>
        <w:t>including</w:t>
      </w:r>
      <w:r w:rsidRPr="00717A7B">
        <w:rPr>
          <w:sz w:val="14"/>
        </w:rPr>
        <w:t xml:space="preserve"> the ratification of </w:t>
      </w:r>
      <w:r w:rsidRPr="00717A7B">
        <w:rPr>
          <w:rStyle w:val="StyleUnderline"/>
        </w:rPr>
        <w:t>the</w:t>
      </w:r>
      <w:r w:rsidRPr="00717A7B">
        <w:rPr>
          <w:sz w:val="14"/>
        </w:rPr>
        <w:t xml:space="preserve"> </w:t>
      </w:r>
      <w:r w:rsidRPr="00717A7B">
        <w:rPr>
          <w:rStyle w:val="StyleUnderline"/>
        </w:rPr>
        <w:t>NPT</w:t>
      </w:r>
      <w:r w:rsidRPr="00717A7B">
        <w:rPr>
          <w:sz w:val="14"/>
        </w:rPr>
        <w:t xml:space="preserve"> in 1975, </w:t>
      </w:r>
      <w:r w:rsidRPr="00717A7B">
        <w:rPr>
          <w:rStyle w:val="StyleUnderline"/>
        </w:rPr>
        <w:t>covert safeguard violations continued to take place</w:t>
      </w:r>
      <w:r w:rsidRPr="00717A7B">
        <w:rPr>
          <w:sz w:val="14"/>
        </w:rPr>
        <w:t xml:space="preserve"> sporadically into the early 1980s. Such violations continued even in the 1990s, and were often efforts by nuclear scientists to study uranium enrichment and plutonium separation in laboratory experiments.45 However, because these experiments were relatively small in scale and risked undermining diplomatic efforts with North Korea, South Korea escaped serious censure. Notwithstanding these transgressions, </w:t>
      </w:r>
      <w:r w:rsidRPr="00717A7B">
        <w:rPr>
          <w:rStyle w:val="StyleUnderline"/>
        </w:rPr>
        <w:t>South Korea’s nuclear activities are now peaceful</w:t>
      </w:r>
      <w:r w:rsidRPr="00717A7B">
        <w:rPr>
          <w:sz w:val="14"/>
        </w:rPr>
        <w:t xml:space="preserve">. As of 2017, it has 24 nuclear power reactors that account for 27 percent of its electricity production, with five more to be operative by 2023.46 South Korea has even become an exporter of nuclear technology, with ambitions to grab a sizeable share of the global nuclear reactor market. Unlike Japan, however, </w:t>
      </w:r>
      <w:r w:rsidRPr="00717A7B">
        <w:rPr>
          <w:rStyle w:val="StyleUnderline"/>
        </w:rPr>
        <w:t>South Korea does not have U.S. consent for enrichment and reprocessing. This</w:t>
      </w:r>
      <w:r w:rsidRPr="00717A7B">
        <w:rPr>
          <w:sz w:val="14"/>
        </w:rPr>
        <w:t xml:space="preserve"> double standard </w:t>
      </w:r>
      <w:r w:rsidRPr="00717A7B">
        <w:rPr>
          <w:rStyle w:val="StyleUnderline"/>
        </w:rPr>
        <w:t>not only deprives Seoul of the ability to master the entire fuel cycle, but it</w:t>
      </w:r>
      <w:r w:rsidRPr="00717A7B">
        <w:rPr>
          <w:sz w:val="14"/>
        </w:rPr>
        <w:t xml:space="preserve"> also </w:t>
      </w:r>
      <w:r w:rsidRPr="00717A7B">
        <w:rPr>
          <w:rStyle w:val="StyleUnderline"/>
        </w:rPr>
        <w:t>endows nuclear technology with emotional significance for South Korean nationalists.</w:t>
      </w:r>
      <w:r w:rsidRPr="00717A7B">
        <w:rPr>
          <w:sz w:val="14"/>
        </w:rPr>
        <w:t xml:space="preserve">47 Different </w:t>
      </w:r>
      <w:r w:rsidRPr="00717A7B">
        <w:rPr>
          <w:rStyle w:val="StyleUnderline"/>
        </w:rPr>
        <w:t xml:space="preserve">alliance-related fears have intensified in South Korea </w:t>
      </w:r>
      <w:r w:rsidRPr="00717A7B">
        <w:rPr>
          <w:sz w:val="14"/>
        </w:rPr>
        <w:t xml:space="preserve">since Trump became the U.S. president. The presidential campaign saw Trump assert merely one day after North Korea tested a nuclear device that “we get paid nothing, we get paid peanuts” for having troops in South Korea.48 </w:t>
      </w:r>
      <w:r w:rsidRPr="00717A7B">
        <w:rPr>
          <w:rStyle w:val="StyleUnderline"/>
        </w:rPr>
        <w:t>He</w:t>
      </w:r>
      <w:r w:rsidRPr="00717A7B">
        <w:rPr>
          <w:sz w:val="14"/>
        </w:rPr>
        <w:t xml:space="preserve"> also </w:t>
      </w:r>
      <w:r w:rsidRPr="00717A7B">
        <w:rPr>
          <w:rStyle w:val="StyleUnderline"/>
        </w:rPr>
        <w:t>intimated that he would be fine with South Korea</w:t>
      </w:r>
      <w:r w:rsidRPr="00717A7B">
        <w:rPr>
          <w:sz w:val="14"/>
        </w:rPr>
        <w:t xml:space="preserve"> (and Japan) </w:t>
      </w:r>
      <w:r w:rsidRPr="00717A7B">
        <w:rPr>
          <w:rStyle w:val="StyleUnderline"/>
        </w:rPr>
        <w:t>acquiring nuclear weapons</w:t>
      </w:r>
      <w:r w:rsidRPr="00717A7B">
        <w:rPr>
          <w:sz w:val="14"/>
        </w:rPr>
        <w:t xml:space="preserve"> if that meant less pressure on the United States to defend them.49 He described the 2012 U.S.–South Korea free trade agreement as a “job-killing trade deal” that should have never been signed.50 In office, Trump spent his first year ratcheting diplomatic and military pressure on North Korea to stop its nuclear weapons program, going as far as threatening “fire and fury.” 51 He apparently had drafted an order to scrap the free trade deal unilaterally, only to be prevented from doing so by his advisers.52 Trump surprised South Korean leaders, and even Pentagon officials, when he announced that he would cease military exercises in a deal he personally struck with North Korean leader Kim Jong-un after the June 2018 Singapore Summit. Predictably, </w:t>
      </w:r>
      <w:r w:rsidRPr="00717A7B">
        <w:rPr>
          <w:rStyle w:val="Emphasis"/>
        </w:rPr>
        <w:t xml:space="preserve">much consternation abounded in Seoul. </w:t>
      </w:r>
      <w:r w:rsidRPr="00717A7B">
        <w:rPr>
          <w:rStyle w:val="StyleUnderline"/>
        </w:rPr>
        <w:t>Decision makers were unsure whether the United States would abandon them</w:t>
      </w:r>
      <w:r w:rsidRPr="00717A7B">
        <w:rPr>
          <w:sz w:val="14"/>
        </w:rPr>
        <w:t xml:space="preserve"> to North Korea rather than risk war, or more importantly, whether the United States would drag them into a destructive peninsular war that they definitely did not want. Indeed, North Korea’s nuclear capabilities are apparently improving such that it could be in a position to separate (i.e. decouple) South Korea from the United States.53 A 2017 Gallup poll revealed that about </w:t>
      </w:r>
      <w:r w:rsidRPr="00717A7B">
        <w:rPr>
          <w:rStyle w:val="Emphasis"/>
        </w:rPr>
        <w:t>60 percent of South Koreans believe that their country should have nuclear weapons.</w:t>
      </w:r>
      <w:r w:rsidRPr="00717A7B">
        <w:rPr>
          <w:sz w:val="14"/>
        </w:rPr>
        <w:t xml:space="preserve">54 Though a supporter of Trump’s management of North Korea, a major opposition leader has called on the creation of a “freedom nuclear alliance” that includes South Korea, Japan, and the United States.55 To be sure, </w:t>
      </w:r>
      <w:r w:rsidRPr="00717A7B">
        <w:rPr>
          <w:rStyle w:val="StyleUnderline"/>
        </w:rPr>
        <w:t>support for nuclear weapons development is not a new phenomenon</w:t>
      </w:r>
      <w:r w:rsidRPr="00717A7B">
        <w:rPr>
          <w:sz w:val="14"/>
        </w:rPr>
        <w:t xml:space="preserve"> in South Korea’s democratic politics. </w:t>
      </w:r>
      <w:r w:rsidRPr="00717A7B">
        <w:rPr>
          <w:rStyle w:val="StyleUnderline"/>
        </w:rPr>
        <w:t>Conservative lawmakers and commentators have long been expressing support for South Korea to start its own</w:t>
      </w:r>
      <w:r w:rsidRPr="00717A7B">
        <w:rPr>
          <w:sz w:val="14"/>
        </w:rPr>
        <w:t xml:space="preserve"> nuclear weapons </w:t>
      </w:r>
      <w:r w:rsidRPr="00717A7B">
        <w:rPr>
          <w:rStyle w:val="StyleUnderline"/>
        </w:rPr>
        <w:t>program</w:t>
      </w:r>
      <w:r w:rsidRPr="00717A7B">
        <w:rPr>
          <w:sz w:val="14"/>
        </w:rPr>
        <w:t xml:space="preserve">.56 However, some observers claim that South Korean President Moon Jae-in’s stated ambition to create nuclear-powered submarines may be part of a nuclear hedging strategy in light of the growing North Korean threat and Trump’s alliance management.57 </w:t>
      </w:r>
      <w:r w:rsidRPr="00717A7B">
        <w:rPr>
          <w:rStyle w:val="StyleUnderline"/>
        </w:rPr>
        <w:t>Little of Trump’s rhetoric inspires confidence,</w:t>
      </w:r>
      <w:r w:rsidRPr="00717A7B">
        <w:rPr>
          <w:sz w:val="14"/>
        </w:rPr>
        <w:t xml:space="preserve"> but—consistent with my argument about security guarantees—</w:t>
      </w:r>
      <w:r w:rsidRPr="00717A7B">
        <w:rPr>
          <w:rStyle w:val="StyleUnderline"/>
        </w:rPr>
        <w:t>underneath this rhetoric belies some of the operational developments taking place on the peninsula.</w:t>
      </w:r>
      <w:r w:rsidRPr="00717A7B">
        <w:rPr>
          <w:sz w:val="14"/>
        </w:rPr>
        <w:t xml:space="preserve"> As political scientists Peter Dombrowski and Simon Reich argue, “a change in military operations has occurred,” but Trump’s initial rhetorical escalation was partly because Kim did the same, and Trump’s rhetoric has been “coupled with an offer to negotiate consistent with the behavior of his predecessor.” 58 In addition, the Trump administration has shored up local defenses in South Korea. Despite Trump announcing that South Korea should pay for the terminal high-altitude area defense (THAAD) system, </w:t>
      </w:r>
      <w:r w:rsidRPr="00717A7B">
        <w:rPr>
          <w:rStyle w:val="StyleUnderline"/>
        </w:rPr>
        <w:t>his administration quickened its deployment and</w:t>
      </w:r>
      <w:r w:rsidRPr="00717A7B">
        <w:rPr>
          <w:sz w:val="14"/>
        </w:rPr>
        <w:t xml:space="preserve"> ultimately </w:t>
      </w:r>
      <w:r w:rsidRPr="00717A7B">
        <w:rPr>
          <w:rStyle w:val="StyleUnderline"/>
        </w:rPr>
        <w:t>agreed to respect the terms of the original agreemen</w:t>
      </w:r>
      <w:r w:rsidRPr="00717A7B">
        <w:rPr>
          <w:sz w:val="14"/>
        </w:rPr>
        <w:t>t negotiated by the Obama administration.59 The administration also succeeded in renegotiating, not terminating, the free trade agreement. To be sure, Trump did undermine his own Secretary of Defense by tweeting how “there is no reason at this time to be spending large amounts of money on joint U.S.-South Korea war games.” 60 The troops remain in place, however, even if the lack of exercising has some potential for worsening war-fighting capabilities and thus weakening deterrence-bydenial.61 Considering that Nixon and Jimmy Carter sought troop withdrawals from Korea early in their presidencies, with mixed success and much resistance, the Trump administration shows little sign of reopening that question.62 The troops will likely remain there as a hedge against inevitable North Korean perfidy. The crisis with North Korea highlights, if anything, the difficulties of threading the needle between assurance and deterrence. Deterrence succeeds when an adversary desists from aggressive military action because it knows that it will lose the fight on the battlefield (deterrence-by-denial) or its core values and interests suffer unacceptable damage (deterrence-</w:t>
      </w:r>
      <w:proofErr w:type="spellStart"/>
      <w:r w:rsidRPr="00717A7B">
        <w:rPr>
          <w:sz w:val="14"/>
        </w:rPr>
        <w:t>bypunishment</w:t>
      </w:r>
      <w:proofErr w:type="spellEnd"/>
      <w:r w:rsidRPr="00717A7B">
        <w:rPr>
          <w:sz w:val="14"/>
        </w:rPr>
        <w:t xml:space="preserve">). </w:t>
      </w:r>
      <w:r w:rsidRPr="00717A7B">
        <w:rPr>
          <w:rStyle w:val="StyleUnderline"/>
        </w:rPr>
        <w:t>For the United States to signal</w:t>
      </w:r>
      <w:r w:rsidRPr="00717A7B">
        <w:rPr>
          <w:sz w:val="14"/>
        </w:rPr>
        <w:t xml:space="preserve"> strongly </w:t>
      </w:r>
      <w:r w:rsidRPr="00717A7B">
        <w:rPr>
          <w:rStyle w:val="StyleUnderline"/>
        </w:rPr>
        <w:t>that North Korea will lose any war with it, South Korea will inevitably feel uncomfortable</w:t>
      </w:r>
      <w:r w:rsidRPr="00717A7B">
        <w:rPr>
          <w:sz w:val="14"/>
        </w:rPr>
        <w:t xml:space="preserve">. Of course, Trump probably did not threaten North Korea to assure South Korea. For this reason, the South Korean president has chosen a policy course much like what West Germany did when it confronted a similar situation in the 1960s. West Germany decided to cultivate certain ties with East Germany and the communist bloc partly out of recognition that it could never fully be assured by Washington while the danger of nuclear war intensified.63 South Korea may be pursuing a similar strategy with the North. Of course, in its time, West Germany was able to master the fuel cycle, whereas South Korea may not have that luxury today. Still, </w:t>
      </w:r>
      <w:r w:rsidRPr="00717A7B">
        <w:rPr>
          <w:rStyle w:val="StyleUnderline"/>
        </w:rPr>
        <w:t>the normative significance of such technologies has changed so much as to make any effort to master the fuel cycle much more politically charged now than they were in the 1960s.</w:t>
      </w:r>
      <w:r w:rsidRPr="00717A7B">
        <w:rPr>
          <w:sz w:val="14"/>
        </w:rPr>
        <w:t xml:space="preserve">64 </w:t>
      </w:r>
      <w:r w:rsidRPr="00717A7B">
        <w:rPr>
          <w:rStyle w:val="Emphasis"/>
        </w:rPr>
        <w:t>Thanks to</w:t>
      </w:r>
      <w:r w:rsidRPr="00717A7B">
        <w:rPr>
          <w:rStyle w:val="StyleUnderline"/>
        </w:rPr>
        <w:t xml:space="preserve"> </w:t>
      </w:r>
      <w:r w:rsidRPr="00717A7B">
        <w:rPr>
          <w:sz w:val="14"/>
        </w:rPr>
        <w:t xml:space="preserve">the persistently large </w:t>
      </w:r>
      <w:r w:rsidRPr="00717A7B">
        <w:rPr>
          <w:rStyle w:val="Emphasis"/>
        </w:rPr>
        <w:t>U.S. military presence</w:t>
      </w:r>
      <w:r w:rsidRPr="00717A7B">
        <w:rPr>
          <w:rStyle w:val="StyleUnderline"/>
        </w:rPr>
        <w:t xml:space="preserve"> </w:t>
      </w:r>
      <w:r w:rsidRPr="00717A7B">
        <w:rPr>
          <w:sz w:val="14"/>
        </w:rPr>
        <w:t xml:space="preserve">on the peninsula, </w:t>
      </w:r>
      <w:r w:rsidRPr="00717A7B">
        <w:rPr>
          <w:rStyle w:val="Emphasis"/>
        </w:rPr>
        <w:t>South Korea is unlikely to develop its own nuclear weapons</w:t>
      </w:r>
      <w:r w:rsidRPr="00717A7B">
        <w:rPr>
          <w:sz w:val="14"/>
        </w:rPr>
        <w:t xml:space="preserve"> in the foreseeable future. Of course, some lawmakers will continue to call for an independent nuclear weapons capability, but such calls were being made years before Trump became president. For his part, President Moon has asserted that South Korea would not seek nuclear weapons.65 And so, despite calls by some academics to study the nuclear weapons option more seriously, such initiatives will likely see limited traction at the highest levels of government in South Korea.66</w:t>
      </w:r>
    </w:p>
    <w:p w:rsidR="00A00056" w:rsidRPr="004D7B20" w:rsidRDefault="00A00056" w:rsidP="00A00056">
      <w:pPr>
        <w:pStyle w:val="Heading4"/>
      </w:pPr>
      <w:r>
        <w:t xml:space="preserve">Causes </w:t>
      </w:r>
      <w:r>
        <w:rPr>
          <w:u w:val="single"/>
        </w:rPr>
        <w:t>miscalculation</w:t>
      </w:r>
      <w:r>
        <w:t xml:space="preserve"> and </w:t>
      </w:r>
      <w:r>
        <w:rPr>
          <w:u w:val="single"/>
        </w:rPr>
        <w:t>nuclear war</w:t>
      </w:r>
    </w:p>
    <w:p w:rsidR="00A00056" w:rsidRPr="002C7AD9" w:rsidRDefault="00A00056" w:rsidP="00A00056">
      <w:r w:rsidRPr="002C7AD9">
        <w:rPr>
          <w:rStyle w:val="Style13ptBold"/>
        </w:rPr>
        <w:t xml:space="preserve">Taylor 17 </w:t>
      </w:r>
      <w:r w:rsidRPr="002C7AD9">
        <w:t xml:space="preserve">- Foreign reporter for The Washington Post, University of Manchester, BA in economics with a focus on international relations; Columbia University Graduate School of Journalism, MA (Adam, “Why doesn’t South Korea have nuclear weapons? For a time, it pursued them.,” </w:t>
      </w:r>
      <w:r w:rsidRPr="002C7AD9">
        <w:rPr>
          <w:i/>
          <w:iCs/>
        </w:rPr>
        <w:t>The Washington Post</w:t>
      </w:r>
      <w:r w:rsidRPr="002C7AD9">
        <w:t>, 07/31/17, Accessed Online at: https://www.washingtonpost.com/news/worldviews/wp/2017/07/31/why-doesnt-south-korea-have-nuclear-weapons-for-a-time-it-pursued-them/?utm_term=.620e90c95190, Accessed Online on 06/26/19, SI)</w:t>
      </w:r>
    </w:p>
    <w:p w:rsidR="00A00056" w:rsidRDefault="00A00056" w:rsidP="00A00056">
      <w:pPr>
        <w:rPr>
          <w:sz w:val="12"/>
        </w:rPr>
      </w:pPr>
      <w:r w:rsidRPr="00254F98">
        <w:rPr>
          <w:sz w:val="12"/>
        </w:rPr>
        <w:t xml:space="preserve">Talk of a restart </w:t>
      </w:r>
      <w:r w:rsidRPr="002C7AD9">
        <w:rPr>
          <w:rStyle w:val="StyleUnderline"/>
        </w:rPr>
        <w:t>Talk of a South Korean nuclear weapons program is nothing new. Analysts have often warned against it for several reasons.</w:t>
      </w:r>
      <w:r>
        <w:rPr>
          <w:rStyle w:val="StyleUnderline"/>
        </w:rPr>
        <w:t xml:space="preserve"> </w:t>
      </w:r>
      <w:r w:rsidRPr="002C7AD9">
        <w:rPr>
          <w:rStyle w:val="StyleUnderline"/>
        </w:rPr>
        <w:t>Perhaps most immediately, if South Korea were to restart its nuclear weapons program, it would mean withdrawing from the NPT.</w:t>
      </w:r>
      <w:r w:rsidRPr="00254F98">
        <w:rPr>
          <w:sz w:val="12"/>
        </w:rPr>
        <w:t xml:space="preserve"> The list of countries that have done this is short and, as Troy </w:t>
      </w:r>
      <w:proofErr w:type="spellStart"/>
      <w:r w:rsidRPr="00254F98">
        <w:rPr>
          <w:sz w:val="12"/>
        </w:rPr>
        <w:t>Stangarone</w:t>
      </w:r>
      <w:proofErr w:type="spellEnd"/>
      <w:r w:rsidRPr="00254F98">
        <w:rPr>
          <w:sz w:val="12"/>
        </w:rPr>
        <w:t xml:space="preserve"> of the Korea Economic Institute of America put it in the National Interest last year, it's “an ignominious club”: North Korea is the only other nation to have done so. Such a move could tarnish South Korea's standing on the world stage and perhaps lead to sanctions. It could also cause problems for its domestic nuclear power industry, which is estimated to account for 30 percent of the country's total consumption. </w:t>
      </w:r>
      <w:r w:rsidRPr="002C7AD9">
        <w:rPr>
          <w:rStyle w:val="Emphasis"/>
        </w:rPr>
        <w:t>Worse still, some fear that a South Korean nuclear program could spur a broader regional arms race, with Japan or Taiwan perhaps developing nuclear weapons or China expanding its program. This would add an unpredictability to the region and probably undermine stability.</w:t>
      </w:r>
      <w:r>
        <w:rPr>
          <w:rStyle w:val="Emphasis"/>
        </w:rPr>
        <w:t xml:space="preserve"> </w:t>
      </w:r>
      <w:r w:rsidRPr="00254F98">
        <w:rPr>
          <w:sz w:val="12"/>
        </w:rPr>
        <w:t xml:space="preserve">Even on the Korean Peninsula, it's easy to see the drawbacks. </w:t>
      </w:r>
      <w:r w:rsidRPr="002C7AD9">
        <w:rPr>
          <w:rStyle w:val="Emphasis"/>
        </w:rPr>
        <w:t>Faced with the threat of South Korea developing nuclear weapons, the North may be incentivized to launch a preemptive strike. The risk of miscalculation by either side would grow dangerously.</w:t>
      </w:r>
      <w:r>
        <w:rPr>
          <w:rStyle w:val="Emphasis"/>
        </w:rPr>
        <w:t xml:space="preserve"> </w:t>
      </w:r>
      <w:r w:rsidRPr="00254F98">
        <w:rPr>
          <w:sz w:val="12"/>
        </w:rPr>
        <w:t xml:space="preserve">It's probably because of these arguments that previous pushes for South Korean nuclear weapons have fallen flat. When the issue flared up again last year, then-President Park Geun-hye dismissed the idea. Park's successor, Moon Jae-in, has pushed for peace talks with the North as opposed to military solutions to the conflict. </w:t>
      </w:r>
      <w:r w:rsidRPr="002C7AD9">
        <w:rPr>
          <w:rStyle w:val="StyleUnderline"/>
        </w:rPr>
        <w:t>Even the high poll numbers in support of nuclear weapons are disputed.</w:t>
      </w:r>
      <w:r w:rsidRPr="00254F98">
        <w:rPr>
          <w:sz w:val="12"/>
        </w:rPr>
        <w:t xml:space="preserve"> Robert Einhorn and </w:t>
      </w:r>
      <w:proofErr w:type="spellStart"/>
      <w:r w:rsidRPr="00254F98">
        <w:rPr>
          <w:sz w:val="12"/>
        </w:rPr>
        <w:t>Duyeon</w:t>
      </w:r>
      <w:proofErr w:type="spellEnd"/>
      <w:r w:rsidRPr="00254F98">
        <w:rPr>
          <w:sz w:val="12"/>
        </w:rPr>
        <w:t xml:space="preserve"> Kim wrote in the Bulletin of the Atomic Scientists last year that many experts discount them as South Koreans are often surveyed immediately after a North Korean test, a time when tensions remain high. Instead, many say that talk of South Korean weapons is simply designed to pressure other nations — most obviously, the United States and China. “I don’t think that South Korea actually wants nuclear weapons,” Park </w:t>
      </w:r>
      <w:proofErr w:type="spellStart"/>
      <w:r w:rsidRPr="00254F98">
        <w:rPr>
          <w:sz w:val="12"/>
        </w:rPr>
        <w:t>Syung</w:t>
      </w:r>
      <w:proofErr w:type="spellEnd"/>
      <w:r w:rsidRPr="00254F98">
        <w:rPr>
          <w:sz w:val="12"/>
        </w:rPr>
        <w:t>-je, chairman of the Asia Strategy Institute in Seoul, recently told The Washington Post. “It’s a way of saying to the Chinese that ‘if you don’t cooperate on North Korea, then we’re going to get nuclear weapons of our own.’” But the frame of the debate over North Korea's weapons program has evolved dramatically in the recent months. Attempts to force China to pressure its belligerent neighbor have produced, at best, mixed results. And with the increasing likelihood that North Korea — theoretically — may soon be able to hit a major U.S. city with a nuclear weapon, it's no surprise that South Koreans wonder how protected they really are.</w:t>
      </w:r>
    </w:p>
    <w:p w:rsidR="00A00056" w:rsidRPr="00045314" w:rsidRDefault="00A00056" w:rsidP="00045314">
      <w:pPr>
        <w:rPr>
          <w:b/>
          <w:u w:val="single"/>
        </w:rPr>
      </w:pPr>
    </w:p>
    <w:p w:rsidR="00C63E36" w:rsidRDefault="00C63E36" w:rsidP="00C63E36">
      <w:pPr>
        <w:pStyle w:val="Heading2"/>
      </w:pPr>
      <w:proofErr w:type="spellStart"/>
      <w:r>
        <w:t>Uniq</w:t>
      </w:r>
      <w:proofErr w:type="spellEnd"/>
      <w:r>
        <w:t xml:space="preserve">: </w:t>
      </w:r>
      <w:r w:rsidR="00DB535B">
        <w:t>East Asia DA</w:t>
      </w:r>
      <w:r w:rsidR="006C33FF">
        <w:t>’s</w:t>
      </w:r>
    </w:p>
    <w:p w:rsidR="00C63E36" w:rsidRDefault="00C63E36" w:rsidP="00C63E36">
      <w:pPr>
        <w:pStyle w:val="Heading3"/>
      </w:pPr>
      <w:r>
        <w:t>U/Q – Japan – General</w:t>
      </w:r>
    </w:p>
    <w:p w:rsidR="00C63E36" w:rsidRDefault="00C63E36" w:rsidP="00C63E36">
      <w:pPr>
        <w:pStyle w:val="Heading4"/>
      </w:pPr>
      <w:r>
        <w:t>Abe and Trump are best buds – it represents unseen levels of US-Japan relations</w:t>
      </w:r>
    </w:p>
    <w:p w:rsidR="00C63E36" w:rsidRPr="001B5924" w:rsidRDefault="00C63E36" w:rsidP="00C63E36">
      <w:r w:rsidRPr="001B5924">
        <w:rPr>
          <w:rStyle w:val="Style13ptBold"/>
        </w:rPr>
        <w:t>Funabashi 6/11</w:t>
      </w:r>
      <w:r>
        <w:t xml:space="preserve"> (Yoichi, chairman of the Asia Pacific Initiative and a former editor-in-chief of the Asahi Shimbun, The Japan Times, “'An unnatural intimacy'”, </w:t>
      </w:r>
      <w:hyperlink r:id="rId59" w:history="1">
        <w:r w:rsidRPr="005B532A">
          <w:rPr>
            <w:rStyle w:val="Hyperlink"/>
          </w:rPr>
          <w:t>https://www.japantimes.co.jp/opinion/2019/06/11/commentary/japan-commentary/an-unnatural-intimacy/</w:t>
        </w:r>
      </w:hyperlink>
      <w:r>
        <w:t>, 6/11/2019, 6/24/2019) DG</w:t>
      </w:r>
    </w:p>
    <w:p w:rsidR="00C63E36" w:rsidRPr="001B5924" w:rsidRDefault="00C63E36" w:rsidP="00C63E36">
      <w:pPr>
        <w:rPr>
          <w:rStyle w:val="StyleUnderline"/>
        </w:rPr>
      </w:pPr>
      <w:r w:rsidRPr="001B5924">
        <w:rPr>
          <w:rStyle w:val="StyleUnderline"/>
        </w:rPr>
        <w:t>By the end of this month</w:t>
      </w:r>
      <w:r w:rsidRPr="001B5924">
        <w:rPr>
          <w:sz w:val="14"/>
        </w:rPr>
        <w:t xml:space="preserve">, Prime Minister Shinzo </w:t>
      </w:r>
      <w:r w:rsidRPr="001B5924">
        <w:rPr>
          <w:rStyle w:val="StyleUnderline"/>
        </w:rPr>
        <w:t>Abe and</w:t>
      </w:r>
      <w:r w:rsidRPr="001B5924">
        <w:rPr>
          <w:sz w:val="14"/>
        </w:rPr>
        <w:t xml:space="preserve"> U.S. President Donald </w:t>
      </w:r>
      <w:r w:rsidRPr="001B5924">
        <w:rPr>
          <w:rStyle w:val="StyleUnderline"/>
        </w:rPr>
        <w:t xml:space="preserve">Trump will have held three summit meetings over the course of three consecutive months. Such an </w:t>
      </w:r>
      <w:r w:rsidRPr="001B5924">
        <w:rPr>
          <w:rStyle w:val="Emphasis"/>
        </w:rPr>
        <w:t>intensive top-level exchange is unprecedented</w:t>
      </w:r>
      <w:r w:rsidRPr="001B5924">
        <w:rPr>
          <w:sz w:val="14"/>
        </w:rPr>
        <w:t xml:space="preserve"> </w:t>
      </w:r>
      <w:r w:rsidRPr="001B5924">
        <w:rPr>
          <w:rStyle w:val="StyleUnderline"/>
        </w:rPr>
        <w:t>in the postwar history of U.S.-Japan summit diplomacy</w:t>
      </w:r>
      <w:r w:rsidRPr="001B5924">
        <w:rPr>
          <w:sz w:val="14"/>
        </w:rPr>
        <w:t xml:space="preserve"> since the 1954 meeting between Shigeru Yoshida and Dwight Eisenhower. Immediately after assuming office, Trump announced that the United States would withdraw from the Trans-Pacific Partnership. His administration has since imposed tariffs on steel and aluminum imports from Japan on grounds of national security concerns, and while the administration has put on hold imposing heavy tariffs on imports of cars and car parts from Japan while the two countries hold bilateral trade talks, the possibility remains of such tariffs being put in place. With regard to North Korea, concern lingers that the Trump administration may be willing to strike a deal in which the U.S. agrees to a gradual curtailment of nuclear armament so long as the North agrees to stop its development of intercontinental ballistic missiles. Such a deal would veer away from the U.S. position of seeking full denuclearization, and could be seen as effectively accepting North Korea as a nuclear state. A common thread throughout these episodes is the Trump administration’s logic of the “strong state” in which the administration turns its back on multilateral negotiations in favor of unilateral action or bilateral talks. Trump prefers a deal-oriented approach, in which he treats allies and non-allies alike as targets for pragmatic transactions. The administration appears to care little about the importance of the reliability that U.S. allies offer, or the development of trust that should be at the heart of any alliance. It is now apparent that this strategy poses a growing risk to Japan’s foreign policy. The actions and policies of the Trump administration are upending the world order, and throwing the free, impartial and multilateral GATT system (the World Trade Organization and the World Bank) into turmoil. This threatens to obstruct the efforts toward a free, open and multilateral economic order in the Asia-Pacific region. The administration’s ways also pose a threat to a global security framework that has been centered on the stability of U.S. alliances. This has weakened NATO, which has also been hit by Britain’s pending departure from the European Union. Meanwhile, the U.S. has yet to flesh out its strategy for a Free and Open Indo-Pacific , originally developed to serve as a key pillar of U.S. foreign policy in the Asia Pacific. Trump’s unpredictability in his approach to politics and diplomacy has further obscured U.S. strategic intentions, and increased the risk that the rest of the world will be tempted to follow his form of opportunistic foreign policy. In his 2019 book “Team of Vipers: My 500 Extraordinary Days in the Trump White House,” Cliff Sims recounts Trump’s attitude toward denuclearization negotiations with North Korea: ” ‘Now they don’t know what to make of me,’ he said of the North Koreans. … ‘</w:t>
      </w:r>
      <w:r w:rsidRPr="001B5924">
        <w:rPr>
          <w:rStyle w:val="StyleUnderline"/>
        </w:rPr>
        <w:t>They don’t have any idea. No one does. And that’s a good thing</w:t>
      </w:r>
      <w:r w:rsidRPr="001B5924">
        <w:rPr>
          <w:sz w:val="14"/>
        </w:rPr>
        <w:t xml:space="preserve">. That’s how it should be.’ ” </w:t>
      </w:r>
      <w:r w:rsidRPr="001B5924">
        <w:rPr>
          <w:rStyle w:val="StyleUnderline"/>
        </w:rPr>
        <w:t>This “no one” includes Japan, and Abe himself.</w:t>
      </w:r>
      <w:r w:rsidRPr="001B5924">
        <w:rPr>
          <w:sz w:val="14"/>
        </w:rPr>
        <w:t xml:space="preserve"> In the 20th century, </w:t>
      </w:r>
      <w:r w:rsidRPr="001B5924">
        <w:rPr>
          <w:rStyle w:val="StyleUnderline"/>
        </w:rPr>
        <w:t>Japan’s foreign policy was shaken to its core by crises in U.S.-Japan relations resulting from major changes in the U.S. conceptual and ideological approach</w:t>
      </w:r>
      <w:r w:rsidRPr="001B5924">
        <w:rPr>
          <w:sz w:val="14"/>
        </w:rPr>
        <w:t xml:space="preserve"> to the rest of the world. One such crisis was prompted by the Nixon administration’s reorganization of U.S. strategy, which resulted in a form of “power politics” diplomacy that focused on the balance of power. The specific triggers were President Richard Nixon’s normalization of relations with China as a means of containing the Soviet Union and his devaluation of the dollar to rectify U.S. deficits in the balance of payment with the rest of the world. Nixon’s strategic reorganization, however, occurred within the framework of the Cold War and the GATT regime. With regard to security, </w:t>
      </w:r>
      <w:r w:rsidRPr="001B5924">
        <w:rPr>
          <w:rStyle w:val="StyleUnderline"/>
        </w:rPr>
        <w:t>Japan was able to adjust course by expanding its non-military role</w:t>
      </w:r>
      <w:r w:rsidRPr="001B5924">
        <w:rPr>
          <w:sz w:val="14"/>
        </w:rPr>
        <w:t xml:space="preserve"> in security matters, while in the economic realm, Japan revalued the yen and voluntarily limited exports to the U.S. Together with the launch of the Group of Five and Group of Seven, Japan thereafter managed to maintain a stable supporting role within a trilateral structure that also included the U.S. and Europe. </w:t>
      </w:r>
      <w:r w:rsidRPr="001B5924">
        <w:rPr>
          <w:rStyle w:val="StyleUnderline"/>
        </w:rPr>
        <w:t xml:space="preserve">At the heart of the U.S.-Japan relationship are the shared experiences and memories of how the </w:t>
      </w:r>
      <w:r w:rsidRPr="001B5924">
        <w:rPr>
          <w:sz w:val="14"/>
        </w:rPr>
        <w:t xml:space="preserve">two </w:t>
      </w:r>
      <w:r w:rsidRPr="001B5924">
        <w:rPr>
          <w:rStyle w:val="StyleUnderline"/>
        </w:rPr>
        <w:t>countries together created the great success story of the American century in postwar Japan</w:t>
      </w:r>
      <w:r w:rsidRPr="001B5924">
        <w:rPr>
          <w:sz w:val="14"/>
        </w:rPr>
        <w:t xml:space="preserve">. After its victory in the Pacific War, </w:t>
      </w:r>
      <w:r w:rsidRPr="001B5924">
        <w:rPr>
          <w:rStyle w:val="StyleUnderline"/>
        </w:rPr>
        <w:t xml:space="preserve">the U.S. rebuilt defeated Japan and transformed the former enemy into </w:t>
      </w:r>
      <w:r w:rsidRPr="001B5924">
        <w:rPr>
          <w:rStyle w:val="Emphasis"/>
        </w:rPr>
        <w:t>an ally that would support an American-led world order</w:t>
      </w:r>
      <w:r w:rsidRPr="001B5924">
        <w:rPr>
          <w:sz w:val="14"/>
        </w:rPr>
        <w:t xml:space="preserve">. As the historian Kenneth Pyle writes in “Japan in the American Century” (Harvard University Press, 2018), “our persistent belief in the United States as a chosen nation with a unique role in world history found its most elaborate fulfillment in the opportunity to remake Japan’s ancient and complex civilization.” With the Cold War well behind us, </w:t>
      </w:r>
      <w:r w:rsidRPr="001B5924">
        <w:rPr>
          <w:rStyle w:val="StyleUnderline"/>
        </w:rPr>
        <w:t xml:space="preserve">the American century is </w:t>
      </w:r>
      <w:r w:rsidRPr="001B5924">
        <w:rPr>
          <w:sz w:val="14"/>
        </w:rPr>
        <w:t xml:space="preserve">also rapidly </w:t>
      </w:r>
      <w:r w:rsidRPr="001B5924">
        <w:rPr>
          <w:rStyle w:val="StyleUnderline"/>
        </w:rPr>
        <w:t>receding into the past</w:t>
      </w:r>
      <w:r w:rsidRPr="001B5924">
        <w:rPr>
          <w:sz w:val="14"/>
        </w:rPr>
        <w:t xml:space="preserve">. Just as in the prewar and postwar periods, the vital question with regard to the future of U.S.-Japan relations is that of how to confront and manage relations with China. </w:t>
      </w:r>
      <w:r w:rsidRPr="001B5924">
        <w:rPr>
          <w:rStyle w:val="StyleUnderline"/>
        </w:rPr>
        <w:t>The Trump administration is treating China as a strategic rival,</w:t>
      </w:r>
      <w:r w:rsidRPr="001B5924">
        <w:rPr>
          <w:sz w:val="14"/>
        </w:rPr>
        <w:t xml:space="preserve"> but it has not been able to indicate what type of relationship the U.S. ultimately intends to build with China. At present, </w:t>
      </w:r>
      <w:r w:rsidRPr="001B5924">
        <w:rPr>
          <w:rStyle w:val="StyleUnderline"/>
        </w:rPr>
        <w:t>the U.S. approach to China is more of an “attitude” than a real policy</w:t>
      </w:r>
      <w:r w:rsidRPr="001B5924">
        <w:rPr>
          <w:sz w:val="14"/>
        </w:rPr>
        <w:t xml:space="preserve">. Indeed, </w:t>
      </w:r>
      <w:r w:rsidRPr="001B5924">
        <w:rPr>
          <w:rStyle w:val="StyleUnderline"/>
        </w:rPr>
        <w:t>the Trump administration may never develop a true China policy</w:t>
      </w:r>
      <w:r w:rsidRPr="001B5924">
        <w:rPr>
          <w:sz w:val="14"/>
        </w:rPr>
        <w:t xml:space="preserve">, and could continue to approach the world with an “America First” attitude that is anti-China and increasingly ambivalent toward Japan. Given the perilous future of U.S.-Japan relations, </w:t>
      </w:r>
      <w:r w:rsidRPr="001B5924">
        <w:rPr>
          <w:rStyle w:val="StyleUnderline"/>
        </w:rPr>
        <w:t>there is a surreal quality to the show of friendship between “Donald and Shinzo</w:t>
      </w:r>
      <w:r w:rsidRPr="001B5924">
        <w:rPr>
          <w:sz w:val="14"/>
        </w:rPr>
        <w:t xml:space="preserve">.” Indeed, </w:t>
      </w:r>
      <w:r w:rsidRPr="001B5924">
        <w:rPr>
          <w:rStyle w:val="Emphasis"/>
        </w:rPr>
        <w:t>the friendship between Trump and Abe reminds us of</w:t>
      </w:r>
      <w:r w:rsidRPr="001B5924">
        <w:rPr>
          <w:rStyle w:val="StyleUnderline"/>
        </w:rPr>
        <w:t xml:space="preserve"> the words of the Cold War-era </w:t>
      </w:r>
      <w:r w:rsidRPr="001B5924">
        <w:rPr>
          <w:sz w:val="14"/>
        </w:rPr>
        <w:t xml:space="preserve">American </w:t>
      </w:r>
      <w:r w:rsidRPr="001B5924">
        <w:rPr>
          <w:rStyle w:val="StyleUnderline"/>
        </w:rPr>
        <w:t>diplomat</w:t>
      </w:r>
      <w:r w:rsidRPr="001B5924">
        <w:rPr>
          <w:sz w:val="14"/>
        </w:rPr>
        <w:t xml:space="preserve"> and historian George Kennan, </w:t>
      </w:r>
      <w:r w:rsidRPr="001B5924">
        <w:rPr>
          <w:rStyle w:val="StyleUnderline"/>
        </w:rPr>
        <w:t>who first developed the theoretical argument for a strategic U.S.-Japan alliance. The current U.S.-Japan relationship reminds us of how Kennan described U.S.-Japan relations</w:t>
      </w:r>
      <w:r w:rsidRPr="001B5924">
        <w:rPr>
          <w:sz w:val="14"/>
        </w:rPr>
        <w:t xml:space="preserve"> during the occupation led by Gen. Douglas MacArthur — </w:t>
      </w:r>
      <w:r w:rsidRPr="001B5924">
        <w:rPr>
          <w:rStyle w:val="Emphasis"/>
        </w:rPr>
        <w:t>as one of “unnatural intimacy.”</w:t>
      </w:r>
    </w:p>
    <w:p w:rsidR="00C63E36" w:rsidRDefault="00C63E36" w:rsidP="00C63E36">
      <w:pPr>
        <w:pStyle w:val="Heading4"/>
      </w:pPr>
      <w:r>
        <w:t>US-Japan relations are high now – Trump is maintaining conventional relations with Abe</w:t>
      </w:r>
    </w:p>
    <w:p w:rsidR="00C63E36" w:rsidRPr="0063589B" w:rsidRDefault="00C63E36" w:rsidP="00C63E36">
      <w:r w:rsidRPr="0063589B">
        <w:rPr>
          <w:rStyle w:val="Style13ptBold"/>
        </w:rPr>
        <w:t>Yoshino 5/28</w:t>
      </w:r>
      <w:r>
        <w:t xml:space="preserve"> (</w:t>
      </w:r>
      <w:proofErr w:type="spellStart"/>
      <w:r>
        <w:t>Naoya</w:t>
      </w:r>
      <w:proofErr w:type="spellEnd"/>
      <w:r>
        <w:t xml:space="preserve">, Nikkei deputy editor, Nikkei Asian Review, “Trump and Abe's rapport follows old pattern for US, Japan leaders,” </w:t>
      </w:r>
      <w:hyperlink r:id="rId60" w:history="1">
        <w:r w:rsidRPr="005B532A">
          <w:rPr>
            <w:rStyle w:val="Hyperlink"/>
          </w:rPr>
          <w:t>https://asia.nikkei.com/Politics/International-relations/Trump-and-Abe-s-rapport-follows-old-pattern-for-US-Japan-leaders</w:t>
        </w:r>
      </w:hyperlink>
      <w:r>
        <w:t>, 5/28/2019, 6/24/2019) DG</w:t>
      </w:r>
    </w:p>
    <w:p w:rsidR="00C63E36" w:rsidRDefault="00C63E36" w:rsidP="00C63E36">
      <w:pPr>
        <w:rPr>
          <w:rStyle w:val="Emphasis"/>
        </w:rPr>
      </w:pPr>
      <w:r w:rsidRPr="0063589B">
        <w:rPr>
          <w:sz w:val="14"/>
        </w:rPr>
        <w:t xml:space="preserve">TOKYO -- </w:t>
      </w:r>
      <w:r w:rsidRPr="00071EEE">
        <w:rPr>
          <w:rStyle w:val="StyleUnderline"/>
        </w:rPr>
        <w:t xml:space="preserve">U.S. President </w:t>
      </w:r>
      <w:r w:rsidRPr="0063589B">
        <w:rPr>
          <w:rStyle w:val="StyleUnderline"/>
        </w:rPr>
        <w:t>Donald Trump wraps up a</w:t>
      </w:r>
      <w:r w:rsidRPr="00071EEE">
        <w:rPr>
          <w:rStyle w:val="StyleUnderline"/>
        </w:rPr>
        <w:t xml:space="preserve"> four-day visit to Japan</w:t>
      </w:r>
      <w:r w:rsidRPr="0063589B">
        <w:rPr>
          <w:sz w:val="14"/>
        </w:rPr>
        <w:t xml:space="preserve"> on Tuesday </w:t>
      </w:r>
      <w:r w:rsidRPr="00071EEE">
        <w:rPr>
          <w:rStyle w:val="StyleUnderline"/>
        </w:rPr>
        <w:t xml:space="preserve">as the first state guest of the </w:t>
      </w:r>
      <w:proofErr w:type="spellStart"/>
      <w:r w:rsidRPr="00071EEE">
        <w:rPr>
          <w:rStyle w:val="StyleUnderline"/>
        </w:rPr>
        <w:t>Reiwa</w:t>
      </w:r>
      <w:proofErr w:type="spellEnd"/>
      <w:r w:rsidRPr="00071EEE">
        <w:rPr>
          <w:rStyle w:val="StyleUnderline"/>
        </w:rPr>
        <w:t xml:space="preserve"> era. He is the seventh U.S. president to visit Japan as a guest of the nation. Presidential visits</w:t>
      </w:r>
      <w:r w:rsidRPr="0063589B">
        <w:rPr>
          <w:sz w:val="14"/>
        </w:rPr>
        <w:t xml:space="preserve"> can </w:t>
      </w:r>
      <w:r w:rsidRPr="00071EEE">
        <w:rPr>
          <w:rStyle w:val="StyleUnderline"/>
        </w:rPr>
        <w:t>offer intriguing insight into Washington's diplomatic concerns and its t</w:t>
      </w:r>
      <w:r w:rsidRPr="0063589B">
        <w:rPr>
          <w:sz w:val="14"/>
        </w:rPr>
        <w:t xml:space="preserve">hinking about the </w:t>
      </w:r>
      <w:r w:rsidRPr="00071EEE">
        <w:rPr>
          <w:rStyle w:val="StyleUnderline"/>
        </w:rPr>
        <w:t>relationship with Tokyo</w:t>
      </w:r>
      <w:r w:rsidRPr="0063589B">
        <w:rPr>
          <w:sz w:val="14"/>
        </w:rPr>
        <w:t xml:space="preserve">. The two countries have often found themselves in something of a paradox. They have often been at odds over trade and other economic issues while remaining closely aligned on security matters. </w:t>
      </w:r>
      <w:r w:rsidRPr="00071EEE">
        <w:rPr>
          <w:rStyle w:val="StyleUnderline"/>
        </w:rPr>
        <w:t>One striking element of Trump's latest visit to Japan is</w:t>
      </w:r>
      <w:r w:rsidRPr="0063589B">
        <w:rPr>
          <w:sz w:val="14"/>
        </w:rPr>
        <w:t xml:space="preserve"> not the flurry of showy activities, like the golf outing with Prime Minister Shinzo Abe, but rather the fact </w:t>
      </w:r>
      <w:r w:rsidRPr="00071EEE">
        <w:rPr>
          <w:rStyle w:val="StyleUnderline"/>
        </w:rPr>
        <w:t xml:space="preserve">that </w:t>
      </w:r>
      <w:r w:rsidRPr="0063589B">
        <w:rPr>
          <w:rStyle w:val="Emphasis"/>
        </w:rPr>
        <w:t>Trump traveled straight to Japan</w:t>
      </w:r>
      <w:r w:rsidRPr="00071EEE">
        <w:rPr>
          <w:rStyle w:val="StyleUnderline"/>
        </w:rPr>
        <w:t xml:space="preserve"> and will return straight back to Washington without any other stops.</w:t>
      </w:r>
      <w:r w:rsidRPr="0063589B">
        <w:rPr>
          <w:sz w:val="14"/>
        </w:rPr>
        <w:t xml:space="preserve"> When </w:t>
      </w:r>
      <w:proofErr w:type="spellStart"/>
      <w:r w:rsidRPr="0063589B">
        <w:rPr>
          <w:sz w:val="14"/>
        </w:rPr>
        <w:t>presidents</w:t>
      </w:r>
      <w:proofErr w:type="spellEnd"/>
      <w:r w:rsidRPr="0063589B">
        <w:rPr>
          <w:sz w:val="14"/>
        </w:rPr>
        <w:t xml:space="preserve"> visit Japan, the itinerary almost always includes an international conference or visits to other countries. When former president Barack Obama visited Japan as a state guest in 2014, he stopped by during an East Asian tour that also brought him to South Korea, Malaysia and the Philippines. </w:t>
      </w:r>
      <w:r w:rsidRPr="0063589B">
        <w:rPr>
          <w:rStyle w:val="StyleUnderline"/>
        </w:rPr>
        <w:t>The six past U.S. presidents who were welcomed as state guests in Tokyo also visited South Korea</w:t>
      </w:r>
      <w:r w:rsidRPr="0063589B">
        <w:rPr>
          <w:sz w:val="14"/>
        </w:rPr>
        <w:t xml:space="preserve"> before or after traveling to Japan. Personal relationships between Japanese and American leaders have waxed and waned depending on the individuals and the international context around them. Even when leaders were able to establish a friendly personal rapport, </w:t>
      </w:r>
      <w:r w:rsidRPr="0063589B">
        <w:rPr>
          <w:rStyle w:val="StyleUnderline"/>
        </w:rPr>
        <w:t>external events often shaped the relationship</w:t>
      </w:r>
      <w:r w:rsidRPr="0063589B">
        <w:rPr>
          <w:sz w:val="14"/>
        </w:rPr>
        <w:t xml:space="preserve">. In 1960, then Prime Minister </w:t>
      </w:r>
      <w:proofErr w:type="spellStart"/>
      <w:r w:rsidRPr="0063589B">
        <w:rPr>
          <w:sz w:val="14"/>
        </w:rPr>
        <w:t>Nobusuke</w:t>
      </w:r>
      <w:proofErr w:type="spellEnd"/>
      <w:r w:rsidRPr="0063589B">
        <w:rPr>
          <w:sz w:val="14"/>
        </w:rPr>
        <w:t xml:space="preserve"> </w:t>
      </w:r>
      <w:proofErr w:type="spellStart"/>
      <w:r w:rsidRPr="0063589B">
        <w:rPr>
          <w:sz w:val="14"/>
        </w:rPr>
        <w:t>Kishi</w:t>
      </w:r>
      <w:proofErr w:type="spellEnd"/>
      <w:r w:rsidRPr="0063589B">
        <w:rPr>
          <w:sz w:val="14"/>
        </w:rPr>
        <w:t xml:space="preserve">, grandfather of current Prime Minister Shinzo Abe, went to the U.S. and agreed with President Dwight Eisenhower that the president would pay a return visit to Japan. But a wave of opposition in Japan to a proposed revision to the U.S.-Japan security treaty thwarted the plan. </w:t>
      </w:r>
      <w:proofErr w:type="spellStart"/>
      <w:r w:rsidRPr="0063589B">
        <w:rPr>
          <w:sz w:val="14"/>
        </w:rPr>
        <w:t>Hayato</w:t>
      </w:r>
      <w:proofErr w:type="spellEnd"/>
      <w:r w:rsidRPr="0063589B">
        <w:rPr>
          <w:sz w:val="14"/>
        </w:rPr>
        <w:t xml:space="preserve"> Ikeda, </w:t>
      </w:r>
      <w:proofErr w:type="spellStart"/>
      <w:r w:rsidRPr="0063589B">
        <w:rPr>
          <w:sz w:val="14"/>
        </w:rPr>
        <w:t>Kishi’s</w:t>
      </w:r>
      <w:proofErr w:type="spellEnd"/>
      <w:r w:rsidRPr="0063589B">
        <w:rPr>
          <w:sz w:val="14"/>
        </w:rPr>
        <w:t xml:space="preserve"> successor, delivered a personal letter asking Eisenhower to visit Japan, but the request was not granted. In 1974, Gerald Ford became the first sitting U.S. president to visit Japan. In that year, Japan overtook Germany as the world's second largest economy, after the U.S. But Ford’s trip was overshadowed by a financial graft scandal involving Prime Minister Kakuei Tanaka. Shortly after Ford’s visit, Tanaka stepped down as premier. Jimmy Carter’s 1979 visit to Japan was more successful. Carter decided to boycott the 1980 Moscow Olympics in response to the Soviet invasion of Afghanistan in late 1979. Prime Minister Masayoshi </w:t>
      </w:r>
      <w:proofErr w:type="spellStart"/>
      <w:r w:rsidRPr="0063589B">
        <w:rPr>
          <w:sz w:val="14"/>
        </w:rPr>
        <w:t>Ohira</w:t>
      </w:r>
      <w:proofErr w:type="spellEnd"/>
      <w:r w:rsidRPr="0063589B">
        <w:rPr>
          <w:sz w:val="14"/>
        </w:rPr>
        <w:t xml:space="preserve"> agreed to join the U.S.-led boycott. Ronald Reagan became the third president to visit Japan as a state guest when he came in 1983. The close personal ties between Reagan and Prime Minister Yasuhiro Nakasone came to be known as the "Ron-</w:t>
      </w:r>
      <w:proofErr w:type="spellStart"/>
      <w:r w:rsidRPr="0063589B">
        <w:rPr>
          <w:sz w:val="14"/>
        </w:rPr>
        <w:t>Yasu</w:t>
      </w:r>
      <w:proofErr w:type="spellEnd"/>
      <w:r w:rsidRPr="0063589B">
        <w:rPr>
          <w:sz w:val="14"/>
        </w:rPr>
        <w:t xml:space="preserve">" relationship in Japan. That personal relationship helped Japan navigate the trade friction that strained U.S.-Japan ties in the 1980s. But while tension dominated the economic relationship, Nakasone greatly stepped up Japan’s cooperation with the U.S. on security matters. Next was President George H.W. Bush, who made the trip in 1992. Campaigning for reelection, Bush pressured Tokyo to address the trade imbalance between the two countries, including a demand that Japan open its rice market. Bill Clinton came to Japan in 1996, squeezing in a jog around the Imperial Palace in Tokyo in between diplomatic events. He and Prime Minister Ryutaro Hashimoto agreed to vacate Marine Corps Air Station Futenma, in the middle of a crowded city in Okinawa. Changes in the regional security environment, including threats posed by North Korea's weapons programs, drove further integration of the U.S.-Japan security alliance. George W. Bush came to Japan but never as a formal guest of the nation. With the ongoing wars in Afghanistan and Iraq, it was difficult for him to stay abroad for long. Prime Minister Junichiro Koizumi, who fully supported the decision to invade Iraq, built a close personal tie with Bush. In 2006, Koizumi visited the U.S. as a state guest. Bush treated him to a flight on Air Force One to Memphis, Tennessee. There they saw Graceland, a mansion once owned by Koizumi’s favorite singer, Elvis Presley. </w:t>
      </w:r>
      <w:r w:rsidRPr="0063589B">
        <w:rPr>
          <w:rStyle w:val="StyleUnderline"/>
        </w:rPr>
        <w:t>Economic relations have mostly defined the context for American presidential visits to Japan</w:t>
      </w:r>
      <w:r w:rsidRPr="0063589B">
        <w:rPr>
          <w:sz w:val="14"/>
        </w:rPr>
        <w:t xml:space="preserve">, and the two countries have argued over trade and other issues. But </w:t>
      </w:r>
      <w:r w:rsidRPr="0063589B">
        <w:rPr>
          <w:rStyle w:val="StyleUnderline"/>
        </w:rPr>
        <w:t>these disagreements have never seriously shaken the alliance. Trump's latest visit to Japan, which</w:t>
      </w:r>
      <w:r w:rsidRPr="0063589B">
        <w:rPr>
          <w:sz w:val="14"/>
        </w:rPr>
        <w:t xml:space="preserve"> once again </w:t>
      </w:r>
      <w:r w:rsidRPr="0063589B">
        <w:rPr>
          <w:rStyle w:val="StyleUnderline"/>
        </w:rPr>
        <w:t xml:space="preserve">highlighted his good chemistry with Abe, suggests that while gaps remain between the two countries </w:t>
      </w:r>
      <w:r w:rsidRPr="0063589B">
        <w:rPr>
          <w:sz w:val="14"/>
        </w:rPr>
        <w:t xml:space="preserve">on trade, </w:t>
      </w:r>
      <w:r w:rsidRPr="0063589B">
        <w:rPr>
          <w:rStyle w:val="Emphasis"/>
        </w:rPr>
        <w:t xml:space="preserve">the security alliance remains in healthy condition. </w:t>
      </w:r>
    </w:p>
    <w:p w:rsidR="00C63E36" w:rsidRDefault="00C63E36" w:rsidP="00C63E36">
      <w:pPr>
        <w:pStyle w:val="Heading4"/>
      </w:pPr>
      <w:r w:rsidRPr="00705ABD">
        <w:t>US-</w:t>
      </w:r>
      <w:r>
        <w:t>Japan defense ties are specifically high – official statements</w:t>
      </w:r>
    </w:p>
    <w:p w:rsidR="00C63E36" w:rsidRPr="00705ABD" w:rsidRDefault="00C63E36" w:rsidP="00C63E36">
      <w:r w:rsidRPr="00705ABD">
        <w:rPr>
          <w:rStyle w:val="Style13ptBold"/>
        </w:rPr>
        <w:t>Kuna 5/28</w:t>
      </w:r>
      <w:r>
        <w:t xml:space="preserve"> (Kuwait News Agency, “Abe, Trump inspect Japan destroyer to highlight strong alliance,” </w:t>
      </w:r>
      <w:hyperlink r:id="rId61" w:history="1">
        <w:r w:rsidRPr="005B532A">
          <w:rPr>
            <w:rStyle w:val="Hyperlink"/>
          </w:rPr>
          <w:t>https://www.kuna.net.kw/ArticleDetails.aspx?id=2797756&amp;language=en</w:t>
        </w:r>
      </w:hyperlink>
      <w:r>
        <w:t>, 5/28/2019, 6/24/2019) DG</w:t>
      </w:r>
    </w:p>
    <w:p w:rsidR="00C63E36" w:rsidRDefault="00C63E36" w:rsidP="00C63E36">
      <w:pPr>
        <w:rPr>
          <w:rStyle w:val="StyleUnderline"/>
        </w:rPr>
      </w:pPr>
      <w:r w:rsidRPr="00705ABD">
        <w:rPr>
          <w:sz w:val="14"/>
        </w:rPr>
        <w:t xml:space="preserve">TOKYO, May 28 (KUNA) -- Japanese Prime Minister Shinzo </w:t>
      </w:r>
      <w:r w:rsidRPr="00705ABD">
        <w:rPr>
          <w:rStyle w:val="StyleUnderline"/>
        </w:rPr>
        <w:t>Abe and</w:t>
      </w:r>
      <w:r w:rsidRPr="00705ABD">
        <w:rPr>
          <w:sz w:val="14"/>
        </w:rPr>
        <w:t xml:space="preserve"> US President Donald </w:t>
      </w:r>
      <w:r w:rsidRPr="00705ABD">
        <w:rPr>
          <w:rStyle w:val="StyleUnderline"/>
        </w:rPr>
        <w:t>Trump inspected a Japan's destroyer</w:t>
      </w:r>
      <w:r w:rsidRPr="00705ABD">
        <w:rPr>
          <w:sz w:val="14"/>
        </w:rPr>
        <w:t xml:space="preserve"> at the Maritime Self-Defense Force base in Yokosuka south of Tokyo on Tuesday to showcase the strong. </w:t>
      </w:r>
      <w:r w:rsidRPr="00705ABD">
        <w:rPr>
          <w:rStyle w:val="StyleUnderline"/>
        </w:rPr>
        <w:t xml:space="preserve">Trump boarded the </w:t>
      </w:r>
      <w:proofErr w:type="spellStart"/>
      <w:r w:rsidRPr="00705ABD">
        <w:rPr>
          <w:rStyle w:val="StyleUnderline"/>
        </w:rPr>
        <w:t>Kaga</w:t>
      </w:r>
      <w:proofErr w:type="spellEnd"/>
      <w:r w:rsidRPr="00705ABD">
        <w:rPr>
          <w:rStyle w:val="StyleUnderline"/>
        </w:rPr>
        <w:t xml:space="preserve"> together with Abe, becoming the first US president to have boarded the Japanese navy vessel.</w:t>
      </w:r>
      <w:r w:rsidRPr="00705ABD">
        <w:rPr>
          <w:sz w:val="14"/>
        </w:rPr>
        <w:t xml:space="preserve"> In his speech addressing 500 Japanese and American troops, </w:t>
      </w:r>
      <w:r w:rsidRPr="00705ABD">
        <w:rPr>
          <w:rStyle w:val="StyleUnderline"/>
        </w:rPr>
        <w:t xml:space="preserve">Abe </w:t>
      </w:r>
      <w:r w:rsidRPr="00705ABD">
        <w:rPr>
          <w:rStyle w:val="Emphasis"/>
        </w:rPr>
        <w:t>affirmed his commitment to the Japan-US strategy</w:t>
      </w:r>
      <w:r w:rsidRPr="00705ABD">
        <w:rPr>
          <w:rStyle w:val="StyleUnderline"/>
        </w:rPr>
        <w:t xml:space="preserve"> in the region</w:t>
      </w:r>
      <w:r w:rsidRPr="00705ABD">
        <w:rPr>
          <w:sz w:val="14"/>
        </w:rPr>
        <w:t>. "</w:t>
      </w:r>
      <w:r w:rsidRPr="00705ABD">
        <w:rPr>
          <w:rStyle w:val="StyleUnderline"/>
        </w:rPr>
        <w:t>This is the first time</w:t>
      </w:r>
      <w:r w:rsidRPr="00705ABD">
        <w:rPr>
          <w:sz w:val="14"/>
        </w:rPr>
        <w:t xml:space="preserve"> that </w:t>
      </w:r>
      <w:r w:rsidRPr="00705ABD">
        <w:rPr>
          <w:rStyle w:val="StyleUnderline"/>
        </w:rPr>
        <w:t>the leaders of Japan and the US have together given remarks to encourage the Japan Self-Defense Forces and the US Force</w:t>
      </w:r>
      <w:r w:rsidRPr="00705ABD">
        <w:rPr>
          <w:sz w:val="14"/>
        </w:rPr>
        <w:t>s," Abe said. "</w:t>
      </w:r>
      <w:r w:rsidRPr="00705ABD">
        <w:rPr>
          <w:rStyle w:val="StyleUnderline"/>
        </w:rPr>
        <w:t>The fact that we are both standing</w:t>
      </w:r>
      <w:r w:rsidRPr="00705ABD">
        <w:rPr>
          <w:sz w:val="14"/>
        </w:rPr>
        <w:t xml:space="preserve"> here today </w:t>
      </w:r>
      <w:r w:rsidRPr="00705ABD">
        <w:rPr>
          <w:rStyle w:val="StyleUnderline"/>
        </w:rPr>
        <w:t xml:space="preserve">is </w:t>
      </w:r>
      <w:r w:rsidRPr="00705ABD">
        <w:rPr>
          <w:rStyle w:val="Emphasis"/>
        </w:rPr>
        <w:t>evidence of the strength of the Japan-US alliance</w:t>
      </w:r>
      <w:r w:rsidRPr="00705ABD">
        <w:rPr>
          <w:rStyle w:val="StyleUnderline"/>
        </w:rPr>
        <w:t xml:space="preserve">. The Japan-US alliance has become </w:t>
      </w:r>
      <w:r w:rsidRPr="00705ABD">
        <w:rPr>
          <w:rStyle w:val="Emphasis"/>
        </w:rPr>
        <w:t>more robust than ever</w:t>
      </w:r>
      <w:r w:rsidRPr="00705ABD">
        <w:rPr>
          <w:rStyle w:val="StyleUnderline"/>
        </w:rPr>
        <w:t xml:space="preserve"> under the</w:t>
      </w:r>
      <w:r w:rsidRPr="00705ABD">
        <w:rPr>
          <w:sz w:val="14"/>
        </w:rPr>
        <w:t xml:space="preserve"> great </w:t>
      </w:r>
      <w:r w:rsidRPr="00705ABD">
        <w:rPr>
          <w:rStyle w:val="StyleUnderline"/>
        </w:rPr>
        <w:t>partnership</w:t>
      </w:r>
      <w:r w:rsidRPr="00705ABD">
        <w:rPr>
          <w:sz w:val="14"/>
        </w:rPr>
        <w:t xml:space="preserve"> that President </w:t>
      </w:r>
      <w:r w:rsidRPr="00705ABD">
        <w:rPr>
          <w:rStyle w:val="StyleUnderline"/>
        </w:rPr>
        <w:t>Trump and I have developed</w:t>
      </w:r>
      <w:r w:rsidRPr="00705ABD">
        <w:rPr>
          <w:sz w:val="14"/>
        </w:rPr>
        <w:t xml:space="preserve">," the Premier said. He also stressed that their mission is to realize a free and open Indo-Pacific and to establish a foundation for regional peace and prosperity. Japan plans to convert the </w:t>
      </w:r>
      <w:proofErr w:type="spellStart"/>
      <w:r w:rsidRPr="00705ABD">
        <w:rPr>
          <w:sz w:val="14"/>
        </w:rPr>
        <w:t>Kaga</w:t>
      </w:r>
      <w:proofErr w:type="spellEnd"/>
      <w:r w:rsidRPr="00705ABD">
        <w:rPr>
          <w:sz w:val="14"/>
        </w:rPr>
        <w:t xml:space="preserve"> into an aircraft carrier that will be able to deploy US-made F-35B stealth fighter jets to deal with China growing assertiveness in the Indo-Pacific region. For his part, </w:t>
      </w:r>
      <w:r w:rsidRPr="00705ABD">
        <w:rPr>
          <w:rStyle w:val="StyleUnderline"/>
        </w:rPr>
        <w:t>Trump hailed Japan's decision to purchase an additional 105 F-35A next generation fighters from the US.</w:t>
      </w:r>
      <w:r w:rsidRPr="00705ABD">
        <w:rPr>
          <w:sz w:val="14"/>
        </w:rPr>
        <w:t xml:space="preserve"> "This purchase will give Japan the largest fleet of F-35s of any of our allies," the president said in his address. "Soon this very ship will be upgraded to carry that cutting-edge aircraft. I want to thank my friend and your prime minister; he is an extraordinary man, for his commitment to improving Japan's defense capabilities which also advances the security of the US of America." After inspecting the vessel on the final day of his four-day state visit to Japan, </w:t>
      </w:r>
      <w:r w:rsidRPr="00705ABD">
        <w:rPr>
          <w:rStyle w:val="StyleUnderline"/>
        </w:rPr>
        <w:t>Trump visited nearby US Yokosuka Naval Base and gave Memorial Day remarks to some 800 American troops aboard the USS Wasp.</w:t>
      </w:r>
    </w:p>
    <w:p w:rsidR="00C63E36" w:rsidRDefault="00C63E36" w:rsidP="00C63E36">
      <w:pPr>
        <w:pStyle w:val="Heading4"/>
      </w:pPr>
      <w:r w:rsidRPr="00311B09">
        <w:t>US-J</w:t>
      </w:r>
      <w:r>
        <w:t>apan alliance is strong despite cracks now – recent meetings prove but security relations are key</w:t>
      </w:r>
    </w:p>
    <w:p w:rsidR="00C63E36" w:rsidRPr="00311B09" w:rsidRDefault="00C63E36" w:rsidP="00C63E36">
      <w:r w:rsidRPr="00311B09">
        <w:rPr>
          <w:rStyle w:val="Style13ptBold"/>
        </w:rPr>
        <w:t xml:space="preserve">Epstein &amp; </w:t>
      </w:r>
      <w:proofErr w:type="spellStart"/>
      <w:r w:rsidRPr="00311B09">
        <w:rPr>
          <w:rStyle w:val="Style13ptBold"/>
        </w:rPr>
        <w:t>Pettypiece</w:t>
      </w:r>
      <w:proofErr w:type="spellEnd"/>
      <w:r w:rsidRPr="00311B09">
        <w:rPr>
          <w:rStyle w:val="Style13ptBold"/>
        </w:rPr>
        <w:t xml:space="preserve"> 5/28</w:t>
      </w:r>
      <w:r>
        <w:t xml:space="preserve"> (Jennifer, White House reporter, Shannon, White House reporter, Bloomberg Politics, “Trump Hails Japan Ties in Visit Papering Over Cracks With Ally,” </w:t>
      </w:r>
      <w:hyperlink r:id="rId62" w:history="1">
        <w:r w:rsidRPr="005B532A">
          <w:rPr>
            <w:rStyle w:val="Hyperlink"/>
          </w:rPr>
          <w:t>https://www.bloomberg.com/news/articles/2019-05-28/trump-cites-progress-in-japan-ahead-of-address-to-u-s-troops</w:t>
        </w:r>
      </w:hyperlink>
      <w:r>
        <w:t>, 5/28/2019, 6/24/2019) DG</w:t>
      </w:r>
    </w:p>
    <w:p w:rsidR="00C63E36" w:rsidRDefault="00C63E36" w:rsidP="00C63E36">
      <w:pPr>
        <w:rPr>
          <w:sz w:val="14"/>
        </w:rPr>
      </w:pPr>
      <w:r w:rsidRPr="00311B09">
        <w:rPr>
          <w:sz w:val="14"/>
        </w:rPr>
        <w:t xml:space="preserve">President Donald </w:t>
      </w:r>
      <w:r w:rsidRPr="00311B09">
        <w:rPr>
          <w:rStyle w:val="StyleUnderline"/>
        </w:rPr>
        <w:t>Trump rallied U.S. and Japanese troops to wrap up a four-day state visit</w:t>
      </w:r>
      <w:r w:rsidRPr="00311B09">
        <w:rPr>
          <w:sz w:val="14"/>
        </w:rPr>
        <w:t xml:space="preserve"> that focused more on pageantry than resolving deep differences on trade between the long-standing allies. On a trip where no major agreement was reached, Trump’s statements were persistently at odds with the Japanese. He said he’s aiming to reach a trade deal by August, while Japanese officials said there was no such talk. After he brushed off North Korean missile tests earlier this month, Prime Minister Shinzo Abe called them a violation of United Nations resolutions. Before flying out on Tuesday, </w:t>
      </w:r>
      <w:r w:rsidRPr="00311B09">
        <w:rPr>
          <w:rStyle w:val="StyleUnderline"/>
        </w:rPr>
        <w:t>Trump stood with Abe on one of the largest naval ships Japan has built since World War II,</w:t>
      </w:r>
      <w:r w:rsidRPr="00311B09">
        <w:rPr>
          <w:sz w:val="14"/>
        </w:rPr>
        <w:t xml:space="preserve"> which is being refitted to house some pricey, U.S-made F-35 stealth fighters. Japan’s government has said it plans to buy as many as 147 of Lockheed Martin Corp.’s F-35s -- including some that cost 15.3 billion yen ($140 million) each. </w:t>
      </w:r>
      <w:r w:rsidRPr="00311B09">
        <w:rPr>
          <w:rStyle w:val="StyleUnderline"/>
        </w:rPr>
        <w:t>“</w:t>
      </w:r>
      <w:r w:rsidRPr="00311B09">
        <w:rPr>
          <w:rStyle w:val="Emphasis"/>
        </w:rPr>
        <w:t>The U.S.-Japan alliance has never been stronger,”</w:t>
      </w:r>
      <w:r w:rsidRPr="00311B09">
        <w:rPr>
          <w:rStyle w:val="StyleUnderline"/>
        </w:rPr>
        <w:t xml:space="preserve"> Trump told sailors and Marines aboard the USS Wasp</w:t>
      </w:r>
      <w:r w:rsidRPr="00311B09">
        <w:rPr>
          <w:sz w:val="14"/>
        </w:rPr>
        <w:t xml:space="preserve">, an amphibious assault ship at the naval base in Yokosuka, shared by the U.S. and Japan’s Self-Defense Forces. “This remarkable port is the only one in the world where an American naval fleet and an allied naval fleet headquartered side by side, a testament to the ironclad partnership between U.S. and Japanese forces.” </w:t>
      </w:r>
      <w:r w:rsidRPr="00311B09">
        <w:rPr>
          <w:rStyle w:val="StyleUnderline"/>
        </w:rPr>
        <w:t>Japan has sought to charm Trump to avoid</w:t>
      </w:r>
      <w:r w:rsidRPr="00311B09">
        <w:rPr>
          <w:sz w:val="14"/>
        </w:rPr>
        <w:t xml:space="preserve"> costly </w:t>
      </w:r>
      <w:r w:rsidRPr="00311B09">
        <w:rPr>
          <w:rStyle w:val="StyleUnderline"/>
        </w:rPr>
        <w:t>tariffs and retain positive relations with an ally that ensures its security against</w:t>
      </w:r>
      <w:r w:rsidRPr="00311B09">
        <w:rPr>
          <w:sz w:val="14"/>
        </w:rPr>
        <w:t xml:space="preserve"> neighboring </w:t>
      </w:r>
      <w:r w:rsidRPr="00311B09">
        <w:rPr>
          <w:rStyle w:val="StyleUnderline"/>
        </w:rPr>
        <w:t>China and North Korea.</w:t>
      </w:r>
      <w:r w:rsidRPr="00311B09">
        <w:rPr>
          <w:sz w:val="14"/>
        </w:rPr>
        <w:t xml:space="preserve"> At the same time, </w:t>
      </w:r>
      <w:r w:rsidRPr="00311B09">
        <w:rPr>
          <w:rStyle w:val="StyleUnderline"/>
        </w:rPr>
        <w:t>Trump is looking to reach a deal with Japan</w:t>
      </w:r>
      <w:r w:rsidRPr="00311B09">
        <w:rPr>
          <w:sz w:val="14"/>
        </w:rPr>
        <w:t xml:space="preserve"> quickly </w:t>
      </w:r>
      <w:r w:rsidRPr="00311B09">
        <w:rPr>
          <w:rStyle w:val="StyleUnderline"/>
        </w:rPr>
        <w:t>as he escalates his trade war with China</w:t>
      </w:r>
      <w:r w:rsidRPr="00311B09">
        <w:rPr>
          <w:sz w:val="14"/>
        </w:rPr>
        <w:t xml:space="preserve">. ‘Firm’ Alliance “He mentioned about the trade surplus we have with the United States in the press conference but I don’t think he went so far as to hit us,” Ichiro Fujisaki, Japan’s former ambassador to the U.S., said in an interview with Bloomberg Television. “We need the United States in view of our situation with North Korea and China. </w:t>
      </w:r>
      <w:r w:rsidRPr="00311B09">
        <w:rPr>
          <w:rStyle w:val="Emphasis"/>
        </w:rPr>
        <w:t>The alliance is as firm as at any time.</w:t>
      </w:r>
      <w:r w:rsidRPr="00311B09">
        <w:rPr>
          <w:rStyle w:val="StyleUnderline"/>
        </w:rPr>
        <w:t>”</w:t>
      </w:r>
      <w:r w:rsidRPr="00311B09">
        <w:rPr>
          <w:sz w:val="14"/>
        </w:rPr>
        <w:t xml:space="preserve"> </w:t>
      </w:r>
      <w:r w:rsidRPr="00311B09">
        <w:rPr>
          <w:rStyle w:val="StyleUnderline"/>
        </w:rPr>
        <w:t>Trump</w:t>
      </w:r>
      <w:r w:rsidRPr="00311B09">
        <w:rPr>
          <w:sz w:val="14"/>
        </w:rPr>
        <w:t xml:space="preserve"> and Abe also toured the Japanese naval vessel </w:t>
      </w:r>
      <w:proofErr w:type="spellStart"/>
      <w:r w:rsidRPr="00311B09">
        <w:rPr>
          <w:sz w:val="14"/>
        </w:rPr>
        <w:t>Kaga</w:t>
      </w:r>
      <w:proofErr w:type="spellEnd"/>
      <w:r w:rsidRPr="00311B09">
        <w:rPr>
          <w:sz w:val="14"/>
        </w:rPr>
        <w:t xml:space="preserve">, where the president praised the F-35 purchase and </w:t>
      </w:r>
      <w:r w:rsidRPr="00311B09">
        <w:rPr>
          <w:rStyle w:val="StyleUnderline"/>
        </w:rPr>
        <w:t>extolled Abe “for his commitment to improving Japan’s defense capabilities</w:t>
      </w:r>
      <w:r w:rsidRPr="00311B09">
        <w:rPr>
          <w:sz w:val="14"/>
        </w:rPr>
        <w:t xml:space="preserve">, which also advances the security of the United States of America.” </w:t>
      </w:r>
      <w:r w:rsidRPr="00311B09">
        <w:rPr>
          <w:rStyle w:val="StyleUnderline"/>
        </w:rPr>
        <w:t>Japan is the largest foreign buyer of the F-35 stealth fighters,</w:t>
      </w:r>
      <w:r w:rsidRPr="00311B09">
        <w:rPr>
          <w:sz w:val="14"/>
        </w:rPr>
        <w:t xml:space="preserve"> considered the most expensive U.S. weapons system. At 248 meters (813 feet) in length, the </w:t>
      </w:r>
      <w:proofErr w:type="spellStart"/>
      <w:r w:rsidRPr="00311B09">
        <w:rPr>
          <w:sz w:val="14"/>
        </w:rPr>
        <w:t>Kaga</w:t>
      </w:r>
      <w:proofErr w:type="spellEnd"/>
      <w:r w:rsidRPr="00311B09">
        <w:rPr>
          <w:sz w:val="14"/>
        </w:rPr>
        <w:t xml:space="preserve"> is one of the two largest vessels in Japan’s navy. Both were originally intended as a helicopter carriers and will be adapted to accommodate fixed-wing fighter planes when necessary, under a plan approved by Abe’s cabinet last year. </w:t>
      </w:r>
      <w:r w:rsidRPr="00311B09">
        <w:rPr>
          <w:rStyle w:val="StyleUnderline"/>
        </w:rPr>
        <w:t xml:space="preserve">The fighters used are likely to be the F-35B, </w:t>
      </w:r>
      <w:r w:rsidRPr="00311B09">
        <w:rPr>
          <w:sz w:val="14"/>
        </w:rPr>
        <w:t xml:space="preserve">the short take-off, vertical landing version of the fighter. Defense Minister Takeshi </w:t>
      </w:r>
      <w:proofErr w:type="spellStart"/>
      <w:r w:rsidRPr="00311B09">
        <w:rPr>
          <w:sz w:val="14"/>
        </w:rPr>
        <w:t>Iwaya</w:t>
      </w:r>
      <w:proofErr w:type="spellEnd"/>
      <w:r w:rsidRPr="00311B09">
        <w:rPr>
          <w:sz w:val="14"/>
        </w:rPr>
        <w:t xml:space="preserve"> has said the planes won’t be permanently stationed aboard the ship. </w:t>
      </w:r>
      <w:r w:rsidRPr="00311B09">
        <w:rPr>
          <w:rStyle w:val="StyleUnderline"/>
        </w:rPr>
        <w:t>Abe said it’s the first time that U.S. and Japanese leaders have come together to address troops from both nations. “The Japan-U.S. alliance has become stronger than ever,” Abe said</w:t>
      </w:r>
      <w:r w:rsidRPr="00311B09">
        <w:rPr>
          <w:sz w:val="14"/>
        </w:rPr>
        <w:t xml:space="preserve"> in the visit to Yokosuka, which is the largest overseas U.S. naval installation and home to the nuclear-powered USS Ronald Reagan aircraft carrier. ‘A Great Honor’ Abe has been busy entertaining the U.S. leader with golf, meals and sumo wrestling. Trump on Monday also became the first head of state to meet Japan’s new Emperor Naruhito, who ascended the Chrysanthemum Throne on May 1. He and his wife Melania were the guests of honor at a state dinner on Monday. </w:t>
      </w:r>
      <w:r w:rsidRPr="00311B09">
        <w:rPr>
          <w:rStyle w:val="StyleUnderline"/>
        </w:rPr>
        <w:t>Trump</w:t>
      </w:r>
      <w:r w:rsidRPr="00311B09">
        <w:rPr>
          <w:sz w:val="14"/>
        </w:rPr>
        <w:t xml:space="preserve">, who has chided Japan about its trade surplus with the U.S., </w:t>
      </w:r>
      <w:r w:rsidRPr="00311B09">
        <w:rPr>
          <w:rStyle w:val="StyleUnderline"/>
        </w:rPr>
        <w:t>has threatened to raise tariffs</w:t>
      </w:r>
      <w:r w:rsidRPr="00311B09">
        <w:rPr>
          <w:sz w:val="14"/>
        </w:rPr>
        <w:t xml:space="preserve"> on the approximately $50 billion worth of cars and auto parts the Asian nation exported to the U.S. annually. </w:t>
      </w:r>
      <w:r w:rsidRPr="00311B09">
        <w:rPr>
          <w:rStyle w:val="StyleUnderline"/>
        </w:rPr>
        <w:t>He is seeking greater access to the Japanese market for U.S. farmers</w:t>
      </w:r>
      <w:r w:rsidRPr="00311B09">
        <w:rPr>
          <w:sz w:val="14"/>
        </w:rPr>
        <w:t>. What’s at Stake and at Risk in U.S.-Japan Trade Talks Trump last week declared that imported cars represented a threat to U.S. national security but announced a six-month delay in imposing tariffs on imported vehicles and parts from Japan and other nations in order to pursue negotiations. Akio Toyoda, president of Toyota Motor Corp., criticized Trump’s declaration that imported cars and components threaten national security, saying it sent a message that the company’s decades of investments in the U.S. weren’t welcome.</w:t>
      </w:r>
    </w:p>
    <w:p w:rsidR="00C63E36" w:rsidRDefault="00C63E36" w:rsidP="00C63E36">
      <w:pPr>
        <w:pStyle w:val="Heading4"/>
      </w:pPr>
      <w:r>
        <w:t>Communications between Japan and the US are at an all-time high – proves relations are afloat</w:t>
      </w:r>
    </w:p>
    <w:p w:rsidR="00C63E36" w:rsidRPr="001B5924" w:rsidRDefault="00C63E36" w:rsidP="00C63E36">
      <w:r w:rsidRPr="001B5924">
        <w:rPr>
          <w:rStyle w:val="Style13ptBold"/>
        </w:rPr>
        <w:t>Smith 5/23</w:t>
      </w:r>
      <w:r>
        <w:t xml:space="preserve"> (Shelia, Senior Fellow for Japan Studies, Council on Foreign Relations, “Forty-Two and Counting…The Trump-Abe Connection,” </w:t>
      </w:r>
      <w:hyperlink r:id="rId63" w:history="1">
        <w:r w:rsidRPr="005B532A">
          <w:rPr>
            <w:rStyle w:val="Hyperlink"/>
          </w:rPr>
          <w:t>https://www.cfr.org/blog/forty-two-and-countingthe-trump-abe-connection</w:t>
        </w:r>
      </w:hyperlink>
      <w:r>
        <w:t>, 5/23/2019, 6/24/2019) DG</w:t>
      </w:r>
    </w:p>
    <w:p w:rsidR="00CC17B4" w:rsidRDefault="00C63E36" w:rsidP="00C63E36">
      <w:pPr>
        <w:rPr>
          <w:sz w:val="14"/>
        </w:rPr>
      </w:pPr>
      <w:r w:rsidRPr="001B5924">
        <w:rPr>
          <w:sz w:val="14"/>
        </w:rPr>
        <w:t xml:space="preserve">Yesterday the Washington Post reported that </w:t>
      </w:r>
      <w:r w:rsidRPr="001B5924">
        <w:rPr>
          <w:rStyle w:val="StyleUnderline"/>
        </w:rPr>
        <w:t xml:space="preserve">Japanese government officials who tracked the metrics of the Abe-Trump relationship tallied </w:t>
      </w:r>
      <w:r w:rsidRPr="001B5924">
        <w:rPr>
          <w:rStyle w:val="Emphasis"/>
        </w:rPr>
        <w:t>forty-two conversations</w:t>
      </w:r>
      <w:r w:rsidRPr="001B5924">
        <w:rPr>
          <w:rStyle w:val="StyleUnderline"/>
        </w:rPr>
        <w:t xml:space="preserve">, in person and on the phone. This is an </w:t>
      </w:r>
      <w:r w:rsidRPr="001B5924">
        <w:rPr>
          <w:rStyle w:val="Emphasis"/>
        </w:rPr>
        <w:t>unprecedented level of communication</w:t>
      </w:r>
      <w:r w:rsidRPr="001B5924">
        <w:rPr>
          <w:rStyle w:val="StyleUnderline"/>
        </w:rPr>
        <w:t xml:space="preserve"> for the leaders of the United States and Japan. This</w:t>
      </w:r>
      <w:r w:rsidRPr="001B5924">
        <w:rPr>
          <w:sz w:val="14"/>
        </w:rPr>
        <w:t xml:space="preserve"> weekend’s </w:t>
      </w:r>
      <w:r w:rsidRPr="001B5924">
        <w:rPr>
          <w:rStyle w:val="StyleUnderline"/>
        </w:rPr>
        <w:t>visit by the U.S. president to Tokyo will add even more opportunity for the allied leaders to cement their partnership. The pomp and circumstance</w:t>
      </w:r>
      <w:r w:rsidRPr="001B5924">
        <w:rPr>
          <w:sz w:val="14"/>
        </w:rPr>
        <w:t xml:space="preserve"> </w:t>
      </w:r>
      <w:r w:rsidRPr="001B5924">
        <w:rPr>
          <w:rStyle w:val="StyleUnderline"/>
        </w:rPr>
        <w:t>planned for this visit</w:t>
      </w:r>
      <w:r w:rsidRPr="001B5924">
        <w:rPr>
          <w:sz w:val="14"/>
        </w:rPr>
        <w:t xml:space="preserve"> by President Donald J. Trump to Japan </w:t>
      </w:r>
      <w:r w:rsidRPr="001B5924">
        <w:rPr>
          <w:rStyle w:val="StyleUnderline"/>
        </w:rPr>
        <w:t>reveals</w:t>
      </w:r>
      <w:r w:rsidRPr="001B5924">
        <w:rPr>
          <w:sz w:val="14"/>
        </w:rPr>
        <w:t xml:space="preserve"> just </w:t>
      </w:r>
      <w:r w:rsidRPr="001B5924">
        <w:rPr>
          <w:rStyle w:val="StyleUnderline"/>
        </w:rPr>
        <w:t>how important the leader-to-leader approach has been to</w:t>
      </w:r>
      <w:r w:rsidRPr="001B5924">
        <w:rPr>
          <w:sz w:val="14"/>
        </w:rPr>
        <w:t xml:space="preserve"> Prime Minister Shinzo </w:t>
      </w:r>
      <w:r w:rsidRPr="001B5924">
        <w:rPr>
          <w:rStyle w:val="StyleUnderline"/>
        </w:rPr>
        <w:t>Abe. The Japanese government has been adept at drawing out the tempestuous U.S. leader, finding opportunities to show him the benefits of the American partnership with Japan</w:t>
      </w:r>
      <w:r w:rsidRPr="001B5924">
        <w:rPr>
          <w:sz w:val="14"/>
        </w:rPr>
        <w:t xml:space="preserve"> but doing so with a heavily personal touch. Few can forget the photo of Prime Minister Abe in the golf cart with the president early on trying to woo him back to the Trans-Pacific Partnership. On this visit, </w:t>
      </w:r>
      <w:r w:rsidRPr="001B5924">
        <w:rPr>
          <w:rStyle w:val="StyleUnderline"/>
        </w:rPr>
        <w:t>Trump will visit Japan’s largest and soon to be even more lethal destroyer</w:t>
      </w:r>
      <w:r w:rsidRPr="001B5924">
        <w:rPr>
          <w:sz w:val="14"/>
        </w:rPr>
        <w:t xml:space="preserve">, the JS Izumo, a nod to Japan’s growing contribution to Asia’s military balance. This visit will be no exception. President </w:t>
      </w:r>
      <w:r w:rsidRPr="001B5924">
        <w:rPr>
          <w:rStyle w:val="StyleUnderline"/>
        </w:rPr>
        <w:t>Trump will be the first world leader to meet with</w:t>
      </w:r>
      <w:r w:rsidRPr="001B5924">
        <w:rPr>
          <w:sz w:val="14"/>
        </w:rPr>
        <w:t xml:space="preserve"> Emperor </w:t>
      </w:r>
      <w:r w:rsidRPr="001B5924">
        <w:rPr>
          <w:rStyle w:val="StyleUnderline"/>
        </w:rPr>
        <w:t>Naruhito and</w:t>
      </w:r>
      <w:r w:rsidRPr="001B5924">
        <w:rPr>
          <w:sz w:val="14"/>
        </w:rPr>
        <w:t xml:space="preserve"> Empress </w:t>
      </w:r>
      <w:r w:rsidRPr="001B5924">
        <w:rPr>
          <w:rStyle w:val="StyleUnderline"/>
        </w:rPr>
        <w:t>Masako</w:t>
      </w:r>
      <w:r w:rsidRPr="001B5924">
        <w:rPr>
          <w:sz w:val="14"/>
        </w:rPr>
        <w:t xml:space="preserve"> of Japan. </w:t>
      </w:r>
      <w:r w:rsidRPr="001B5924">
        <w:rPr>
          <w:rStyle w:val="StyleUnderline"/>
        </w:rPr>
        <w:t xml:space="preserve">It will showcase Japan’s fresh start in the new </w:t>
      </w:r>
      <w:proofErr w:type="spellStart"/>
      <w:r w:rsidRPr="001B5924">
        <w:rPr>
          <w:rStyle w:val="StyleUnderline"/>
        </w:rPr>
        <w:t>Reiwa</w:t>
      </w:r>
      <w:proofErr w:type="spellEnd"/>
      <w:r w:rsidRPr="001B5924">
        <w:rPr>
          <w:rStyle w:val="StyleUnderline"/>
        </w:rPr>
        <w:t xml:space="preserve"> era, with a young and cosmopolitan Imperial couple in the forefront</w:t>
      </w:r>
      <w:r w:rsidRPr="001B5924">
        <w:rPr>
          <w:sz w:val="14"/>
        </w:rPr>
        <w:t xml:space="preserve">. And the setting will be, well, Imperial. Red carpet and centuries of dynastic tradition will be mobilized in the service of cementing the primacy of U.S.-Japan relations. The president will also have some fun. Sports are in the mix. Golf, of course, will be an important setting for a more intimate discussion between Shinzo and Donald. Each visit between the two leaders, whether in the United States or in Japan, has included a golf outing. Last time in Tokyo, Prime Minister Abe impressed the social media world when a video of him slipping into a sand trap and somersaulting out with grace went viral. President Trump quipped, “I said, I will not ask if that’s you, but if it was, I’m very impressed because you’re better than any gymnast I’ve ever seen.” </w:t>
      </w:r>
      <w:r w:rsidRPr="001B5924">
        <w:rPr>
          <w:rStyle w:val="StyleUnderline"/>
        </w:rPr>
        <w:t>The president will</w:t>
      </w:r>
      <w:r w:rsidRPr="001B5924">
        <w:rPr>
          <w:sz w:val="14"/>
        </w:rPr>
        <w:t xml:space="preserve"> also </w:t>
      </w:r>
      <w:r w:rsidRPr="001B5924">
        <w:rPr>
          <w:rStyle w:val="StyleUnderline"/>
        </w:rPr>
        <w:t>spend time with Japan’s famed sumo wrestlers on this trip. A “Trump cup” is in the works, the first time a U.S. president will award the winner of the seasonal tournament with the prize</w:t>
      </w:r>
      <w:r w:rsidRPr="001B5924">
        <w:rPr>
          <w:sz w:val="14"/>
        </w:rPr>
        <w:t xml:space="preserve">. Expect it to be large—and gold, and emblazoned with the Trump logo. Sumo fans at the event will need to temper their feelings, however. Throwing their zabuton (seat cushions) into the ring will not be allowed, apparently. </w:t>
      </w:r>
      <w:r w:rsidRPr="001B5924">
        <w:rPr>
          <w:rStyle w:val="StyleUnderline"/>
        </w:rPr>
        <w:t xml:space="preserve">This summit will be policy-lite, designed to highlight </w:t>
      </w:r>
      <w:r w:rsidRPr="001B5924">
        <w:rPr>
          <w:rStyle w:val="Emphasis"/>
        </w:rPr>
        <w:t>the strengths of the U.S.-Japan partnership</w:t>
      </w:r>
      <w:r w:rsidRPr="001B5924">
        <w:rPr>
          <w:rStyle w:val="StyleUnderline"/>
        </w:rPr>
        <w:t xml:space="preserve"> rather than the wrinkles.</w:t>
      </w:r>
      <w:r w:rsidRPr="001B5924">
        <w:rPr>
          <w:sz w:val="14"/>
        </w:rPr>
        <w:t xml:space="preserve"> Those wrinkles are there, however. </w:t>
      </w:r>
      <w:r w:rsidRPr="001B5924">
        <w:rPr>
          <w:rStyle w:val="StyleUnderline"/>
        </w:rPr>
        <w:t xml:space="preserve">The Japanese government will </w:t>
      </w:r>
      <w:r w:rsidRPr="001B5924">
        <w:rPr>
          <w:sz w:val="14"/>
        </w:rPr>
        <w:t xml:space="preserve">likely </w:t>
      </w:r>
      <w:r w:rsidRPr="001B5924">
        <w:rPr>
          <w:rStyle w:val="StyleUnderline"/>
        </w:rPr>
        <w:t>want to correct the notion that Washington only cares about North Korea’s ICBMs and not its shorter-range missiles</w:t>
      </w:r>
      <w:r w:rsidRPr="001B5924">
        <w:rPr>
          <w:sz w:val="14"/>
        </w:rPr>
        <w:t xml:space="preserve"> that can reach Japan and other U.S. allies. Both President </w:t>
      </w:r>
      <w:r w:rsidRPr="001B5924">
        <w:rPr>
          <w:rStyle w:val="StyleUnderline"/>
        </w:rPr>
        <w:t>Trump and</w:t>
      </w:r>
      <w:r w:rsidRPr="001B5924">
        <w:rPr>
          <w:sz w:val="14"/>
        </w:rPr>
        <w:t xml:space="preserve"> Secretary of State Mike </w:t>
      </w:r>
      <w:r w:rsidRPr="001B5924">
        <w:rPr>
          <w:rStyle w:val="StyleUnderline"/>
        </w:rPr>
        <w:t>Pompeo downplayed the recent North Korean missile tests,</w:t>
      </w:r>
      <w:r w:rsidRPr="001B5924">
        <w:rPr>
          <w:sz w:val="14"/>
        </w:rPr>
        <w:t xml:space="preserve"> suggesting a crack in the alliance's deterrent. Bilateral trade talks perhaps seem closest to the surface for this visit. The announcement by the Trump administration that it is postponing for six months a decision on the imposition of punitive tariffs on autos and auto parts for national security reasons pushed back a critical influence on U.S.-Japan trade discussions. Undoubtedly, </w:t>
      </w:r>
      <w:r w:rsidRPr="001B5924">
        <w:rPr>
          <w:rStyle w:val="StyleUnderline"/>
        </w:rPr>
        <w:t xml:space="preserve">Japan’s upcoming summer election makes </w:t>
      </w:r>
      <w:r w:rsidRPr="001B5924">
        <w:rPr>
          <w:rStyle w:val="Emphasis"/>
        </w:rPr>
        <w:t>open friction between the United States and Japan on trade an unwelcome prospect</w:t>
      </w:r>
      <w:r w:rsidRPr="001B5924">
        <w:rPr>
          <w:rStyle w:val="StyleUnderline"/>
        </w:rPr>
        <w:t xml:space="preserve"> for Abe</w:t>
      </w:r>
      <w:r w:rsidRPr="001B5924">
        <w:rPr>
          <w:sz w:val="14"/>
        </w:rPr>
        <w:t xml:space="preserve">. But all eyes in </w:t>
      </w:r>
      <w:r w:rsidRPr="001B5924">
        <w:rPr>
          <w:rStyle w:val="StyleUnderline"/>
        </w:rPr>
        <w:t>Japan will be on the decision-making in Washington on trade.</w:t>
      </w:r>
      <w:r w:rsidRPr="001B5924">
        <w:rPr>
          <w:sz w:val="14"/>
        </w:rPr>
        <w:t xml:space="preserve"> Finally, and perhaps at the moment less conspicuous, is the question of Japan’s host nation support for U.S. forces stationed there. The U.S.-South Korea talks ended in acrimony earlier this year, with rumors of the Moon government rejecting absolutely a U.S. demand for a massive increase in South Korean spending. After ten rounds of talks failed, South Korea agreed to pay an additional eight percent to host U.S. troops under an interim one-year deal. </w:t>
      </w:r>
      <w:r w:rsidRPr="001B5924">
        <w:rPr>
          <w:rStyle w:val="StyleUnderline"/>
        </w:rPr>
        <w:t>Japan hosts 50,000 U.S. military personnel</w:t>
      </w:r>
      <w:r w:rsidRPr="001B5924">
        <w:rPr>
          <w:sz w:val="14"/>
        </w:rPr>
        <w:t xml:space="preserve"> and provides the highest allied contribution to their forward deployment in Asia. </w:t>
      </w:r>
      <w:r w:rsidRPr="001B5924">
        <w:rPr>
          <w:rStyle w:val="StyleUnderline"/>
        </w:rPr>
        <w:t>Japan may be better positioned than South Korea going into these talks, but the timing of the talks</w:t>
      </w:r>
      <w:r w:rsidRPr="001B5924">
        <w:rPr>
          <w:sz w:val="14"/>
        </w:rPr>
        <w:t xml:space="preserve"> beginning in a U.S. election year </w:t>
      </w:r>
      <w:r w:rsidRPr="001B5924">
        <w:rPr>
          <w:rStyle w:val="StyleUnderline"/>
        </w:rPr>
        <w:t>could complicate the discussion</w:t>
      </w:r>
      <w:r w:rsidRPr="001B5924">
        <w:rPr>
          <w:sz w:val="14"/>
        </w:rPr>
        <w:t xml:space="preserve">. Expect this weekend to be full of smiles, and celebration, however. </w:t>
      </w:r>
      <w:r w:rsidRPr="001B5924">
        <w:rPr>
          <w:rStyle w:val="StyleUnderline"/>
        </w:rPr>
        <w:t xml:space="preserve">Japan’s prime minister has </w:t>
      </w:r>
      <w:r w:rsidRPr="001B5924">
        <w:rPr>
          <w:rStyle w:val="Emphasis"/>
        </w:rPr>
        <w:t>pulled out all the stops</w:t>
      </w:r>
      <w:r w:rsidRPr="001B5924">
        <w:rPr>
          <w:rStyle w:val="StyleUnderline"/>
        </w:rPr>
        <w:t xml:space="preserve"> for this visit, </w:t>
      </w:r>
      <w:r w:rsidRPr="001B5924">
        <w:rPr>
          <w:sz w:val="14"/>
        </w:rPr>
        <w:t xml:space="preserve">evidence of the continued importance of the United States to his country’s security. </w:t>
      </w:r>
      <w:r w:rsidRPr="001B5924">
        <w:rPr>
          <w:rStyle w:val="StyleUnderline"/>
        </w:rPr>
        <w:t>Abe will also show Trump the institutional benefits of centuries of Japanese tradition and history, suggesting</w:t>
      </w:r>
      <w:r w:rsidRPr="001B5924">
        <w:rPr>
          <w:sz w:val="14"/>
        </w:rPr>
        <w:t xml:space="preserve"> perhaps that </w:t>
      </w:r>
      <w:r w:rsidRPr="001B5924">
        <w:rPr>
          <w:rStyle w:val="StyleUnderline"/>
        </w:rPr>
        <w:t>dignity and continuity</w:t>
      </w:r>
      <w:r w:rsidRPr="001B5924">
        <w:rPr>
          <w:sz w:val="14"/>
        </w:rPr>
        <w:t>—as opposed to disruption and unpredictability—</w:t>
      </w:r>
      <w:r w:rsidRPr="001B5924">
        <w:rPr>
          <w:rStyle w:val="StyleUnderline"/>
        </w:rPr>
        <w:t>have their merits.</w:t>
      </w:r>
      <w:r w:rsidRPr="001B5924">
        <w:rPr>
          <w:sz w:val="14"/>
        </w:rPr>
        <w:t xml:space="preserve"> </w:t>
      </w:r>
    </w:p>
    <w:p w:rsidR="00CC17B4" w:rsidRPr="00096C90" w:rsidRDefault="00CC17B4" w:rsidP="00CC17B4">
      <w:pPr>
        <w:pStyle w:val="Heading4"/>
      </w:pPr>
      <w:r>
        <w:t xml:space="preserve">US-Japan relations </w:t>
      </w:r>
      <w:r w:rsidRPr="00096C90">
        <w:rPr>
          <w:u w:val="single"/>
        </w:rPr>
        <w:t>stable</w:t>
      </w:r>
      <w:r>
        <w:t xml:space="preserve"> now – both have security and economic commitments. </w:t>
      </w:r>
    </w:p>
    <w:p w:rsidR="00CC17B4" w:rsidRPr="00B85FC0" w:rsidRDefault="00CC17B4" w:rsidP="00CC17B4">
      <w:r>
        <w:t>(</w:t>
      </w:r>
      <w:r w:rsidRPr="00096C90">
        <w:rPr>
          <w:rStyle w:val="Style13ptBold"/>
        </w:rPr>
        <w:t>CSIS</w:t>
      </w:r>
      <w:r>
        <w:t xml:space="preserve">, </w:t>
      </w:r>
      <w:r w:rsidRPr="00B85FC0">
        <w:t>1-10-20</w:t>
      </w:r>
      <w:r w:rsidRPr="00096C90">
        <w:rPr>
          <w:rStyle w:val="Style13ptBold"/>
        </w:rPr>
        <w:t>19</w:t>
      </w:r>
      <w:r w:rsidRPr="00B85FC0">
        <w:t>,</w:t>
      </w:r>
      <w:r>
        <w:t xml:space="preserve"> transcript of </w:t>
      </w:r>
      <w:r w:rsidRPr="00B85FC0">
        <w:t xml:space="preserve">2019 U.S.-Japan Security Seminar: Challenges and Opportunities for the Alliance </w:t>
      </w:r>
      <w:r>
        <w:t xml:space="preserve">citing Senator Gardner and Yoshimasa Hayashi, </w:t>
      </w:r>
      <w:r w:rsidRPr="008A4832">
        <w:t>a Japanese politician of the Liberal Democratic Party</w:t>
      </w:r>
      <w:r>
        <w:t>, h</w:t>
      </w:r>
      <w:r w:rsidRPr="008A4832">
        <w:t xml:space="preserve">e was also the member of the policy staff for a US senator. Hayashi was elected to the House of </w:t>
      </w:r>
      <w:proofErr w:type="spellStart"/>
      <w:r w:rsidRPr="008A4832">
        <w:t>Councillors</w:t>
      </w:r>
      <w:proofErr w:type="spellEnd"/>
      <w:r>
        <w:t xml:space="preserve">. </w:t>
      </w:r>
      <w:r w:rsidRPr="00B85FC0">
        <w:t>"2019 U.S.-Japan Security Seminar: Challenges and Opportunities for the Alliance," https://www.csis.org/analysis/2019-us-japan-security-seminar-challenges-and-opportunities-alliance</w:t>
      </w:r>
      <w:r>
        <w:t>)</w:t>
      </w:r>
    </w:p>
    <w:p w:rsidR="00CC17B4" w:rsidRPr="00B85FC0" w:rsidRDefault="00CC17B4" w:rsidP="00CC17B4">
      <w:r w:rsidRPr="00B85FC0">
        <w:rPr>
          <w:sz w:val="14"/>
        </w:rPr>
        <w:t xml:space="preserve">Your state has deep economic involvement with China. So let me – why don’t I start with you, Senator Gardner, and then go to you, Yoshi? Because the prime minister just went to China recently and had a pretty successful summit. </w:t>
      </w:r>
      <w:r w:rsidRPr="00F379BC">
        <w:rPr>
          <w:b/>
          <w:u w:val="single"/>
        </w:rPr>
        <w:t>Some people are wondering whether he’s moving away from Trump or what does this mean. So maybe we’ll start with you.</w:t>
      </w:r>
      <w:r w:rsidRPr="00B85FC0">
        <w:rPr>
          <w:sz w:val="14"/>
        </w:rPr>
        <w:t xml:space="preserve"> How did you think about China in this overall legislative and strategic effort? SEN. GARDNER: Yeah. Well, </w:t>
      </w:r>
      <w:r w:rsidRPr="00F379BC">
        <w:rPr>
          <w:b/>
          <w:u w:val="single"/>
        </w:rPr>
        <w:t>the United States is and will remain a Pacific power and our presence from economies to security matters greatly.</w:t>
      </w:r>
      <w:r w:rsidRPr="00B85FC0">
        <w:rPr>
          <w:sz w:val="14"/>
        </w:rPr>
        <w:t xml:space="preserve"> It matters to the people of Colorado, </w:t>
      </w:r>
      <w:r w:rsidRPr="00F379BC">
        <w:rPr>
          <w:b/>
          <w:u w:val="single"/>
        </w:rPr>
        <w:t>it matters to the people of all 50 states and it matters to our allies throughout Asia.</w:t>
      </w:r>
      <w:r w:rsidRPr="00B85FC0">
        <w:rPr>
          <w:sz w:val="14"/>
        </w:rPr>
        <w:t xml:space="preserve"> I mean, the largest standing armies in the world, many of them are in Asia. </w:t>
      </w:r>
      <w:r w:rsidRPr="00F379BC">
        <w:rPr>
          <w:b/>
          <w:u w:val="single"/>
        </w:rPr>
        <w:t xml:space="preserve">Many of our mutual defense treaties’ allies – our alliances are in Asia. </w:t>
      </w:r>
      <w:r w:rsidRPr="00B85FC0">
        <w:rPr>
          <w:sz w:val="14"/>
        </w:rPr>
        <w:t xml:space="preserve">A massive percentage of global trade transits through Asia. A massive percentage of global travel transits through Asia. </w:t>
      </w:r>
      <w:r w:rsidRPr="00F379BC">
        <w:rPr>
          <w:b/>
          <w:u w:val="single"/>
        </w:rPr>
        <w:t>And so what we are reassuring is, number one, that we will remain this Pacific player, Pacific power, that our allies can continue to look toward the systems and values of sort of</w:t>
      </w:r>
      <w:r w:rsidRPr="00B85FC0">
        <w:rPr>
          <w:sz w:val="14"/>
        </w:rPr>
        <w:t xml:space="preserve"> Western </w:t>
      </w:r>
      <w:r w:rsidRPr="00F379BC">
        <w:rPr>
          <w:b/>
          <w:u w:val="single"/>
        </w:rPr>
        <w:t>democracies and the U</w:t>
      </w:r>
      <w:r w:rsidRPr="00B85FC0">
        <w:rPr>
          <w:sz w:val="14"/>
        </w:rPr>
        <w:t xml:space="preserve">nited </w:t>
      </w:r>
      <w:r w:rsidRPr="00F379BC">
        <w:rPr>
          <w:b/>
          <w:u w:val="single"/>
        </w:rPr>
        <w:t>S</w:t>
      </w:r>
      <w:r w:rsidRPr="00B85FC0">
        <w:rPr>
          <w:sz w:val="14"/>
        </w:rPr>
        <w:t xml:space="preserve">tates </w:t>
      </w:r>
      <w:r w:rsidRPr="00F379BC">
        <w:rPr>
          <w:b/>
          <w:u w:val="single"/>
        </w:rPr>
        <w:t>and that we are not going away – that we are going to be there stronger and more present than ever.</w:t>
      </w:r>
      <w:r w:rsidRPr="00B85FC0">
        <w:rPr>
          <w:sz w:val="14"/>
        </w:rPr>
        <w:t xml:space="preserve"> So whether it’s solid rule of law, whether it’s solid trade agreements that we need to get back into, whether it is the idea of security and counterterrorism assistance, </w:t>
      </w:r>
      <w:r w:rsidRPr="00F379BC">
        <w:rPr>
          <w:b/>
          <w:u w:val="single"/>
        </w:rPr>
        <w:t xml:space="preserve">this is sort of an all-of-the-above soup to nuts strategy for our presence and reassuring our allies and sending a signal to China or whoever else that we’re not walking away and that we are going to stand up for what we believe in when it comes to economies, trade, human rights, and the values that make Japan and the United States so strong. </w:t>
      </w:r>
      <w:r w:rsidRPr="00B85FC0">
        <w:rPr>
          <w:sz w:val="14"/>
        </w:rPr>
        <w:t xml:space="preserve">MR. GREEN: Yoshi, what about the Japan-China relationship? MR. HAYASHI: I think it’s very important that – to say that we are – our bilateral relationship between Japan and China getting better before U.S.-China trade war started. So I was invited to the TV programs right after Prime Minister Abe went to Beijing to see Xi Jinping, and the frequently asked question is China is getting close to Japan because of that. But I argue against that, that, you know, remember last year when the Trump administration started, there was honeymoon days between China and the United States. And at that time already we are stepping one by one to, you know, betterment of the relationship between China and Japan. And I still remember July two years ago at the Chinese something – national – (inaudible) – or something like that. Prime minister came to the big convention hosted by Chinese embassy and he said: I will be very hopeful to see the head of the states coming back. So maybe Li Keqiang, the premier, might visit Japan, and then I – means Prime Minister Abe – will go to Beijing. And then, finally, we are really looking forward to Xi Jinping’s coming. That’s July two years ago, so – and that was a kind of sweet surprise for everybody there. And actually, two of three already in Xi. So that’s why I think management of this triangle – United States-China-Japan – is essential, because nobody can move from the position – we can’t move our house to somewhere close to the EU. So, you know. And also a big difference between the Cold War between United States and Soviet Union at that time was we have heavy trade, and more investment in each other. So already we have economically increased interdependence. So – and this is very good. </w:t>
      </w:r>
      <w:r w:rsidRPr="00F379BC">
        <w:rPr>
          <w:b/>
          <w:u w:val="single"/>
        </w:rPr>
        <w:t>If we are economically interdependent, we have to do something on security side. And each party should understand that basic situation we are in and try our utmost effort to achieve that goal.</w:t>
      </w:r>
    </w:p>
    <w:p w:rsidR="00CC17B4" w:rsidRDefault="00CC17B4" w:rsidP="00C63E36">
      <w:pPr>
        <w:rPr>
          <w:sz w:val="14"/>
        </w:rPr>
      </w:pPr>
    </w:p>
    <w:p w:rsidR="00C63E36" w:rsidRDefault="00C63E36" w:rsidP="00C63E36">
      <w:pPr>
        <w:pStyle w:val="Heading3"/>
      </w:pPr>
      <w:r>
        <w:t>U/Q – South Korea – General</w:t>
      </w:r>
    </w:p>
    <w:p w:rsidR="00C63E36" w:rsidRDefault="00C63E36" w:rsidP="00C63E36">
      <w:pPr>
        <w:pStyle w:val="Heading4"/>
      </w:pPr>
      <w:r>
        <w:t>US-ROK security alliance high – Trump and Moon expanding ties over North Korea</w:t>
      </w:r>
    </w:p>
    <w:p w:rsidR="00C63E36" w:rsidRPr="00EE4D84" w:rsidRDefault="00C63E36" w:rsidP="00C63E36">
      <w:r w:rsidRPr="00EE4D84">
        <w:rPr>
          <w:rStyle w:val="Style13ptBold"/>
        </w:rPr>
        <w:t>Ji 6/3</w:t>
      </w:r>
      <w:r>
        <w:t xml:space="preserve"> (</w:t>
      </w:r>
      <w:proofErr w:type="spellStart"/>
      <w:r>
        <w:t>Dagyum</w:t>
      </w:r>
      <w:proofErr w:type="spellEnd"/>
      <w:r>
        <w:t xml:space="preserve">, senior correspondent based in Seoul, NK News, “U.S., South Korea agree to end Freedom Guardian joint military drill,” </w:t>
      </w:r>
      <w:hyperlink r:id="rId64" w:history="1">
        <w:r w:rsidRPr="005B532A">
          <w:rPr>
            <w:rStyle w:val="Hyperlink"/>
          </w:rPr>
          <w:t>https://www.nknews.org/2019/06/u-s-south-korea-agree-to-suspend-freedom-guardian-joint-military-drill/</w:t>
        </w:r>
      </w:hyperlink>
      <w:r>
        <w:t>, 6/3/2019, 6/24/2019) DG</w:t>
      </w:r>
    </w:p>
    <w:p w:rsidR="00C63E36" w:rsidRPr="00EE4D84" w:rsidRDefault="00C63E36" w:rsidP="00C63E36">
      <w:pPr>
        <w:rPr>
          <w:sz w:val="14"/>
        </w:rPr>
      </w:pPr>
      <w:r w:rsidRPr="00EE4D84">
        <w:rPr>
          <w:rStyle w:val="StyleUnderline"/>
        </w:rPr>
        <w:t xml:space="preserve">South Korea and the U.S. </w:t>
      </w:r>
      <w:r w:rsidRPr="00EE4D84">
        <w:rPr>
          <w:sz w:val="14"/>
        </w:rPr>
        <w:t xml:space="preserve">on Monday </w:t>
      </w:r>
      <w:r w:rsidRPr="00EE4D84">
        <w:rPr>
          <w:rStyle w:val="StyleUnderline"/>
        </w:rPr>
        <w:t>agreed to bring an end to the “Freedom Guardian” joint military exercises,</w:t>
      </w:r>
      <w:r w:rsidRPr="00EE4D84">
        <w:rPr>
          <w:sz w:val="14"/>
        </w:rPr>
        <w:t xml:space="preserve"> first put on hold last year as part of efforts </w:t>
      </w:r>
      <w:r w:rsidRPr="00EE4D84">
        <w:rPr>
          <w:rStyle w:val="StyleUnderline"/>
        </w:rPr>
        <w:t>to reduce tensions on the Korean peninsula. The announcement followed a meeting between</w:t>
      </w:r>
      <w:r w:rsidRPr="00EE4D84">
        <w:rPr>
          <w:sz w:val="14"/>
        </w:rPr>
        <w:t xml:space="preserve"> U.S. Acting Secretary of Defense Patrick M. </w:t>
      </w:r>
      <w:r w:rsidRPr="00EE4D84">
        <w:rPr>
          <w:rStyle w:val="StyleUnderline"/>
        </w:rPr>
        <w:t>Shanahan and</w:t>
      </w:r>
      <w:r w:rsidRPr="00EE4D84">
        <w:rPr>
          <w:sz w:val="14"/>
        </w:rPr>
        <w:t xml:space="preserve"> South Korean Minister of National Defense </w:t>
      </w:r>
      <w:proofErr w:type="spellStart"/>
      <w:r w:rsidRPr="00EE4D84">
        <w:rPr>
          <w:rStyle w:val="StyleUnderline"/>
        </w:rPr>
        <w:t>Jeong</w:t>
      </w:r>
      <w:proofErr w:type="spellEnd"/>
      <w:r w:rsidRPr="00EE4D84">
        <w:rPr>
          <w:rStyle w:val="StyleUnderline"/>
        </w:rPr>
        <w:t xml:space="preserve"> </w:t>
      </w:r>
      <w:proofErr w:type="spellStart"/>
      <w:r w:rsidRPr="00EE4D84">
        <w:rPr>
          <w:rStyle w:val="StyleUnderline"/>
        </w:rPr>
        <w:t>Kyeong</w:t>
      </w:r>
      <w:proofErr w:type="spellEnd"/>
      <w:r w:rsidRPr="00EE4D84">
        <w:rPr>
          <w:rStyle w:val="StyleUnderline"/>
        </w:rPr>
        <w:t>-doo in Seoul</w:t>
      </w:r>
      <w:r w:rsidRPr="00EE4D84">
        <w:rPr>
          <w:sz w:val="14"/>
        </w:rPr>
        <w:t xml:space="preserve"> — their second bilateral meeting. </w:t>
      </w:r>
      <w:r w:rsidRPr="00EE4D84">
        <w:rPr>
          <w:rStyle w:val="StyleUnderline"/>
        </w:rPr>
        <w:t xml:space="preserve">The two were reported to have discussed “ways to </w:t>
      </w:r>
      <w:r w:rsidRPr="00EE4D84">
        <w:rPr>
          <w:rStyle w:val="Emphasis"/>
        </w:rPr>
        <w:t>work together on issues pertaining to the security situation</w:t>
      </w:r>
      <w:r w:rsidRPr="00EE4D84">
        <w:rPr>
          <w:sz w:val="14"/>
        </w:rPr>
        <w:t xml:space="preserve"> </w:t>
      </w:r>
      <w:r w:rsidRPr="00EE4D84">
        <w:rPr>
          <w:rStyle w:val="StyleUnderline"/>
        </w:rPr>
        <w:t>on the Korean peninsula and major issues of the ROK-U.S. alliance</w:t>
      </w:r>
      <w:r w:rsidRPr="00EE4D84">
        <w:rPr>
          <w:sz w:val="14"/>
        </w:rPr>
        <w:t>,” a Korean-language joint press statement provided by Seoul’s Ministry of National Defense (MND) read. “</w:t>
      </w:r>
      <w:r w:rsidRPr="00EE4D84">
        <w:rPr>
          <w:rStyle w:val="StyleUnderline"/>
        </w:rPr>
        <w:t>Both ministers agreed on the termination</w:t>
      </w:r>
      <w:r w:rsidRPr="00EE4D84">
        <w:rPr>
          <w:sz w:val="14"/>
        </w:rPr>
        <w:t xml:space="preserve"> of the Freedom Guardian (FG)-type joint exercise,” the statement said, adding </w:t>
      </w:r>
      <w:r w:rsidRPr="00EE4D84">
        <w:rPr>
          <w:rStyle w:val="StyleUnderline"/>
        </w:rPr>
        <w:t xml:space="preserve">the </w:t>
      </w:r>
      <w:r w:rsidRPr="00EE4D84">
        <w:rPr>
          <w:rStyle w:val="Emphasis"/>
        </w:rPr>
        <w:t>two ministers</w:t>
      </w:r>
      <w:r w:rsidRPr="00EE4D84">
        <w:rPr>
          <w:rStyle w:val="StyleUnderline"/>
        </w:rPr>
        <w:t xml:space="preserve"> have </w:t>
      </w:r>
      <w:r w:rsidRPr="00EE4D84">
        <w:rPr>
          <w:rStyle w:val="Emphasis"/>
        </w:rPr>
        <w:t>decided to “strengthen communication and cooperation</w:t>
      </w:r>
      <w:r w:rsidRPr="00EE4D84">
        <w:rPr>
          <w:rStyle w:val="StyleUnderline"/>
        </w:rPr>
        <w:t xml:space="preserve"> to come up with ways to implement adjusted joint drills to be held later in the year</w:t>
      </w:r>
      <w:r w:rsidRPr="00EE4D84">
        <w:rPr>
          <w:sz w:val="14"/>
        </w:rPr>
        <w:t xml:space="preserve">.” June last year saw South Korea and the U.S. announce the suspension of the annual Ulchi-Freedom Guardian (UFG) exercise in the wake of the first DPRK-U.S. summit. The South Korean government the following month also said that it would suspend the large-scale annual civil defense “Ulchi” drills as a follow-up measure. The government-led Ulchi exercise had been staged alongside the military’s Freedom Guardian drill since 2008, with both typically taking place in August. As an alternative, the South Korean government staged an independent civil defense and military exercise dubbed “Ulchi </w:t>
      </w:r>
      <w:proofErr w:type="spellStart"/>
      <w:r w:rsidRPr="00EE4D84">
        <w:rPr>
          <w:sz w:val="14"/>
        </w:rPr>
        <w:t>Taeguk</w:t>
      </w:r>
      <w:proofErr w:type="spellEnd"/>
      <w:r w:rsidRPr="00EE4D84">
        <w:rPr>
          <w:sz w:val="14"/>
        </w:rPr>
        <w:t xml:space="preserve">,” between May 27 and 30. Monday’s meeting also saw </w:t>
      </w:r>
      <w:proofErr w:type="spellStart"/>
      <w:r w:rsidRPr="00EE4D84">
        <w:rPr>
          <w:sz w:val="14"/>
        </w:rPr>
        <w:t>Jeong</w:t>
      </w:r>
      <w:proofErr w:type="spellEnd"/>
      <w:r w:rsidRPr="00EE4D84">
        <w:rPr>
          <w:sz w:val="14"/>
        </w:rPr>
        <w:t xml:space="preserve"> and Shanahan agree that the recent scaled-down Dong </w:t>
      </w:r>
      <w:proofErr w:type="spellStart"/>
      <w:r w:rsidRPr="00EE4D84">
        <w:rPr>
          <w:sz w:val="14"/>
        </w:rPr>
        <w:t>Maeng</w:t>
      </w:r>
      <w:proofErr w:type="spellEnd"/>
      <w:r w:rsidRPr="00EE4D84">
        <w:rPr>
          <w:sz w:val="14"/>
        </w:rPr>
        <w:t xml:space="preserve"> drill had served to “support the current diplomatic efforts and contributed to the maintenance of the unwavering combined defense posture.” The Dong </w:t>
      </w:r>
      <w:proofErr w:type="spellStart"/>
      <w:r w:rsidRPr="00EE4D84">
        <w:rPr>
          <w:sz w:val="14"/>
        </w:rPr>
        <w:t>Maeng</w:t>
      </w:r>
      <w:proofErr w:type="spellEnd"/>
      <w:r w:rsidRPr="00EE4D84">
        <w:rPr>
          <w:sz w:val="14"/>
        </w:rPr>
        <w:t xml:space="preserve"> combined command post exercise was conducted in March, intended to replace the Key Resolve and Foal Eagle (KR/FE) drills, typically staged in spring. </w:t>
      </w:r>
      <w:r w:rsidRPr="00EE4D84">
        <w:rPr>
          <w:rStyle w:val="StyleUnderline"/>
        </w:rPr>
        <w:t xml:space="preserve">The announcement to end those drills came in March, following the second DPRK-U.S. summit in Hanoi. </w:t>
      </w:r>
      <w:r w:rsidRPr="00EE4D84">
        <w:rPr>
          <w:sz w:val="14"/>
        </w:rPr>
        <w:t xml:space="preserve">Sunday saw Shanahan tell reporters </w:t>
      </w:r>
      <w:r w:rsidRPr="00EE4D84">
        <w:rPr>
          <w:rStyle w:val="StyleUnderline"/>
        </w:rPr>
        <w:t>he did not see any need to resume ROK-U.S. major joint military exercises. “I don’t think it is necessary,”</w:t>
      </w:r>
      <w:r w:rsidRPr="00EE4D84">
        <w:rPr>
          <w:sz w:val="14"/>
        </w:rPr>
        <w:t xml:space="preserve"> the Acting Secretary of Defense was quoted as having said by Reuters. “I want to make sure that the plan that we put in place is sufficient.” Monday’s meeting between </w:t>
      </w:r>
      <w:proofErr w:type="spellStart"/>
      <w:r w:rsidRPr="00EE4D84">
        <w:rPr>
          <w:sz w:val="14"/>
        </w:rPr>
        <w:t>Jeong</w:t>
      </w:r>
      <w:proofErr w:type="spellEnd"/>
      <w:r w:rsidRPr="00EE4D84">
        <w:rPr>
          <w:sz w:val="14"/>
        </w:rPr>
        <w:t xml:space="preserve"> and Shanahan came a day after a trilateral defense ministerial meeting between the ROK, the U.S., and Japan on the sidelines of the 2019 Shangri-La Dialogue. As an outcome of that meeting, both ministers on Monday also agreed that the transfer of wartime Operational Control (OPCON) on the Korean peninsula would go ahead. In that vein, </w:t>
      </w:r>
      <w:r w:rsidRPr="00EE4D84">
        <w:rPr>
          <w:rStyle w:val="StyleUnderline"/>
        </w:rPr>
        <w:t xml:space="preserve">both approved plans to appoint a ROK </w:t>
      </w:r>
      <w:r w:rsidRPr="00EE4D84">
        <w:rPr>
          <w:sz w:val="14"/>
        </w:rPr>
        <w:t xml:space="preserve">four-star </w:t>
      </w:r>
      <w:r w:rsidRPr="00EE4D84">
        <w:rPr>
          <w:rStyle w:val="StyleUnderline"/>
        </w:rPr>
        <w:t>general or admiral as the commander of a future</w:t>
      </w:r>
      <w:r w:rsidRPr="00EE4D84">
        <w:rPr>
          <w:sz w:val="14"/>
        </w:rPr>
        <w:t xml:space="preserve"> Combined Forces Command (</w:t>
      </w:r>
      <w:r w:rsidRPr="00EE4D84">
        <w:rPr>
          <w:rStyle w:val="StyleUnderline"/>
        </w:rPr>
        <w:t>CFC</w:t>
      </w:r>
      <w:r w:rsidRPr="00EE4D84">
        <w:rPr>
          <w:sz w:val="14"/>
        </w:rPr>
        <w:t xml:space="preserve">) </w:t>
      </w:r>
      <w:r w:rsidRPr="00EE4D84">
        <w:rPr>
          <w:rStyle w:val="StyleUnderline"/>
        </w:rPr>
        <w:t>through “close consultation” between the U.S. and South Korean authorities</w:t>
      </w:r>
      <w:r w:rsidRPr="00EE4D84">
        <w:rPr>
          <w:sz w:val="14"/>
        </w:rPr>
        <w:t xml:space="preserve"> in charge of the issue. </w:t>
      </w:r>
      <w:r w:rsidRPr="00EE4D84">
        <w:rPr>
          <w:rStyle w:val="StyleUnderline"/>
        </w:rPr>
        <w:t>Both sides</w:t>
      </w:r>
      <w:r w:rsidRPr="00EE4D84">
        <w:rPr>
          <w:sz w:val="14"/>
        </w:rPr>
        <w:t xml:space="preserve"> also “</w:t>
      </w:r>
      <w:r w:rsidRPr="00EE4D84">
        <w:rPr>
          <w:rStyle w:val="StyleUnderline"/>
        </w:rPr>
        <w:t xml:space="preserve">noted the </w:t>
      </w:r>
      <w:r w:rsidRPr="00EE4D84">
        <w:rPr>
          <w:rStyle w:val="Emphasis"/>
        </w:rPr>
        <w:t>significant strides made towards the fulfillment of conditions</w:t>
      </w:r>
      <w:r w:rsidRPr="00EE4D84">
        <w:rPr>
          <w:sz w:val="14"/>
        </w:rPr>
        <w:t xml:space="preserve">” for the transition of wartime OPCON. During Monday’s meeting, both also reviewed and approved the relocation of the CFC Headquarters to Camp Humphreys, agreeing that this action would “improve the operational effectiveness and combined defense posture of the CFC.” To this end, </w:t>
      </w:r>
      <w:r w:rsidRPr="00EE4D84">
        <w:rPr>
          <w:rStyle w:val="StyleUnderline"/>
        </w:rPr>
        <w:t>the two sides also agreed to flesh out details related to the base relocation</w:t>
      </w:r>
      <w:r w:rsidRPr="00EE4D84">
        <w:rPr>
          <w:sz w:val="14"/>
        </w:rPr>
        <w:t xml:space="preserve"> through the existing ROK-U.S. joint working group. Seoul and Washington previously agreed to review preparations for the relocation of CFC Headquarters to a ROK MND-run compound in the joint communique of 50th U.S.-ROK Security Consultative Meeting (SCM) in October last year. Following the ROK-U.S. defense ministerial meeting, </w:t>
      </w:r>
      <w:r w:rsidRPr="00EE4D84">
        <w:rPr>
          <w:rStyle w:val="StyleUnderline"/>
        </w:rPr>
        <w:t>Shanahan</w:t>
      </w:r>
      <w:r w:rsidRPr="00EE4D84">
        <w:rPr>
          <w:sz w:val="14"/>
        </w:rPr>
        <w:t xml:space="preserve"> also </w:t>
      </w:r>
      <w:r w:rsidRPr="00EE4D84">
        <w:rPr>
          <w:rStyle w:val="StyleUnderline"/>
        </w:rPr>
        <w:t>met</w:t>
      </w:r>
      <w:r w:rsidRPr="00EE4D84">
        <w:rPr>
          <w:sz w:val="14"/>
        </w:rPr>
        <w:t xml:space="preserve"> South Korean President </w:t>
      </w:r>
      <w:r w:rsidRPr="00EE4D84">
        <w:rPr>
          <w:rStyle w:val="StyleUnderline"/>
        </w:rPr>
        <w:t>Moon</w:t>
      </w:r>
      <w:r w:rsidRPr="00EE4D84">
        <w:rPr>
          <w:sz w:val="14"/>
        </w:rPr>
        <w:t xml:space="preserve"> Jae-in. </w:t>
      </w:r>
      <w:r w:rsidRPr="00EE4D84">
        <w:rPr>
          <w:rStyle w:val="StyleUnderline"/>
        </w:rPr>
        <w:t>South Korean presidential spokesperson</w:t>
      </w:r>
      <w:r w:rsidRPr="00EE4D84">
        <w:rPr>
          <w:sz w:val="14"/>
        </w:rPr>
        <w:t xml:space="preserve"> Ko Min-</w:t>
      </w:r>
      <w:proofErr w:type="spellStart"/>
      <w:r w:rsidRPr="00EE4D84">
        <w:rPr>
          <w:sz w:val="14"/>
        </w:rPr>
        <w:t>jung</w:t>
      </w:r>
      <w:proofErr w:type="spellEnd"/>
      <w:r w:rsidRPr="00EE4D84">
        <w:rPr>
          <w:sz w:val="14"/>
        </w:rPr>
        <w:t xml:space="preserve"> </w:t>
      </w:r>
      <w:r w:rsidRPr="00EE4D84">
        <w:rPr>
          <w:rStyle w:val="StyleUnderline"/>
        </w:rPr>
        <w:t>reported the two had “reaffirmed the principle that sanctions on North Korea should remain</w:t>
      </w:r>
      <w:r w:rsidRPr="00EE4D84">
        <w:rPr>
          <w:sz w:val="14"/>
        </w:rPr>
        <w:t xml:space="preserve"> in place </w:t>
      </w:r>
      <w:r w:rsidRPr="00EE4D84">
        <w:rPr>
          <w:rStyle w:val="StyleUnderline"/>
        </w:rPr>
        <w:t>until</w:t>
      </w:r>
      <w:r w:rsidRPr="00EE4D84">
        <w:rPr>
          <w:sz w:val="14"/>
        </w:rPr>
        <w:t xml:space="preserve"> meaningful </w:t>
      </w:r>
      <w:r w:rsidRPr="00EE4D84">
        <w:rPr>
          <w:rStyle w:val="StyleUnderline"/>
        </w:rPr>
        <w:t>progress is made in achieving the goal of denuclearization</w:t>
      </w:r>
      <w:r w:rsidRPr="00EE4D84">
        <w:rPr>
          <w:sz w:val="14"/>
        </w:rPr>
        <w:t xml:space="preserve">.” “President </w:t>
      </w:r>
      <w:r w:rsidRPr="00EE4D84">
        <w:rPr>
          <w:rStyle w:val="StyleUnderline"/>
        </w:rPr>
        <w:t>Moon emphasized that the alleviation of military tensions on the Korean peninsula and the development of inter-Korean relations are</w:t>
      </w:r>
      <w:r w:rsidRPr="00EE4D84">
        <w:rPr>
          <w:sz w:val="14"/>
        </w:rPr>
        <w:t xml:space="preserve"> </w:t>
      </w:r>
      <w:r w:rsidRPr="00EE4D84">
        <w:rPr>
          <w:rStyle w:val="StyleUnderline"/>
        </w:rPr>
        <w:t>contributing to denuclearization negotiations</w:t>
      </w:r>
      <w:r w:rsidRPr="00EE4D84">
        <w:rPr>
          <w:sz w:val="14"/>
        </w:rPr>
        <w:t xml:space="preserve"> between the U.S. and North Korea,” she added. </w:t>
      </w:r>
      <w:r w:rsidRPr="00EE4D84">
        <w:rPr>
          <w:rStyle w:val="StyleUnderline"/>
        </w:rPr>
        <w:t>The ROK President a</w:t>
      </w:r>
      <w:r w:rsidRPr="00EE4D84">
        <w:rPr>
          <w:sz w:val="14"/>
        </w:rPr>
        <w:t xml:space="preserve">lso </w:t>
      </w:r>
      <w:r w:rsidRPr="00EE4D84">
        <w:rPr>
          <w:rStyle w:val="StyleUnderline"/>
        </w:rPr>
        <w:t>explained the “need for humanitarian assistance</w:t>
      </w:r>
      <w:r w:rsidRPr="00EE4D84">
        <w:rPr>
          <w:sz w:val="14"/>
        </w:rPr>
        <w:t xml:space="preserve"> including reunion of separated families and food aid,” </w:t>
      </w:r>
      <w:r w:rsidRPr="00EE4D84">
        <w:rPr>
          <w:rStyle w:val="StyleUnderline"/>
        </w:rPr>
        <w:t>calling for “</w:t>
      </w:r>
      <w:r w:rsidRPr="00EE4D84">
        <w:rPr>
          <w:rStyle w:val="Emphasis"/>
        </w:rPr>
        <w:t xml:space="preserve">close consultation and coordination” </w:t>
      </w:r>
      <w:r w:rsidRPr="00EE4D84">
        <w:rPr>
          <w:rStyle w:val="StyleUnderline"/>
        </w:rPr>
        <w:t>between the two countrie</w:t>
      </w:r>
      <w:r w:rsidRPr="00EE4D84">
        <w:rPr>
          <w:sz w:val="14"/>
        </w:rPr>
        <w:t>s.</w:t>
      </w:r>
    </w:p>
    <w:p w:rsidR="00C63E36" w:rsidRPr="00EE4D84" w:rsidRDefault="00C63E36" w:rsidP="00C63E36">
      <w:pPr>
        <w:pStyle w:val="Heading3"/>
      </w:pPr>
      <w:r>
        <w:t xml:space="preserve">U/Q – South Korea – Brink </w:t>
      </w:r>
    </w:p>
    <w:p w:rsidR="00C63E36" w:rsidRDefault="00C63E36" w:rsidP="00C63E36">
      <w:pPr>
        <w:pStyle w:val="Heading4"/>
      </w:pPr>
      <w:r>
        <w:t>Trade war puts US-South Korea relations on the brink – abandoning security alliances would be the final nail in the coffin</w:t>
      </w:r>
    </w:p>
    <w:p w:rsidR="00C63E36" w:rsidRPr="005678D2" w:rsidRDefault="00C63E36" w:rsidP="00C63E36">
      <w:proofErr w:type="spellStart"/>
      <w:r w:rsidRPr="005678D2">
        <w:rPr>
          <w:rStyle w:val="Style13ptBold"/>
        </w:rPr>
        <w:t>Kasulis</w:t>
      </w:r>
      <w:proofErr w:type="spellEnd"/>
      <w:r w:rsidRPr="005678D2">
        <w:rPr>
          <w:rStyle w:val="Style13ptBold"/>
        </w:rPr>
        <w:t xml:space="preserve"> 2/14</w:t>
      </w:r>
      <w:r>
        <w:t xml:space="preserve"> (Kelly, freelance journalist, GlobalPost, “Trump's trade war with China drives silent wedge between US and South Korea,” </w:t>
      </w:r>
      <w:hyperlink r:id="rId65" w:history="1">
        <w:r w:rsidRPr="005B532A">
          <w:rPr>
            <w:rStyle w:val="Hyperlink"/>
          </w:rPr>
          <w:t>https://www.pri.org/stories/2019-02-14/trumps-trade-war-china-drives-silent-wedge-between-us-and-south-korea</w:t>
        </w:r>
      </w:hyperlink>
      <w:r>
        <w:t>, 2/14/2019, 6/24/2019) DG</w:t>
      </w:r>
    </w:p>
    <w:p w:rsidR="00C63E36" w:rsidRDefault="00C63E36" w:rsidP="00C63E36">
      <w:pPr>
        <w:rPr>
          <w:rStyle w:val="StyleUnderline"/>
        </w:rPr>
      </w:pPr>
      <w:r w:rsidRPr="005678D2">
        <w:rPr>
          <w:sz w:val="14"/>
        </w:rPr>
        <w:t xml:space="preserve">At first glance, things are looking good on the Korean peninsula: US President Donald Trump and North Korean leader Kim Jong-un are planning their second face-to-face meeting, which is slated to happen in Vietnam sometime in February. South Korean President Moon Jae-in has called it an opportunity that “will never come again.” After all, it’s not just a matter of world peace - Moon is hoping the summit will unlock opportunities to collaborate with North Korea’s economy. That could mean re-opening joint factories or building train lines that will carry the Russian gasoline South. “We cannot afford to let this opportunity slip,” Moon said in a translated tweet on Jan. 21. “We have to build unwavering peace and strive to ensure that peace brings opportunities for our economy.” But </w:t>
      </w:r>
      <w:r w:rsidRPr="0063589B">
        <w:rPr>
          <w:rStyle w:val="StyleUnderline"/>
        </w:rPr>
        <w:t>as Trump and Moon work the negotiating table, there’s</w:t>
      </w:r>
      <w:r w:rsidRPr="005678D2">
        <w:rPr>
          <w:sz w:val="14"/>
        </w:rPr>
        <w:t xml:space="preserve"> sort of </w:t>
      </w:r>
      <w:r w:rsidRPr="0063589B">
        <w:rPr>
          <w:rStyle w:val="StyleUnderline"/>
        </w:rPr>
        <w:t xml:space="preserve">a diplomatic elephant in the room: </w:t>
      </w:r>
      <w:r w:rsidRPr="0063589B">
        <w:rPr>
          <w:rStyle w:val="Emphasis"/>
        </w:rPr>
        <w:t>President Trump’s trade war with China is doling blows to South Korea’s already-struggling economy</w:t>
      </w:r>
      <w:r w:rsidRPr="005678D2">
        <w:rPr>
          <w:sz w:val="14"/>
        </w:rPr>
        <w:t xml:space="preserve"> - and </w:t>
      </w:r>
      <w:r w:rsidRPr="0063589B">
        <w:rPr>
          <w:rStyle w:val="StyleUnderline"/>
        </w:rPr>
        <w:t>that’s</w:t>
      </w:r>
      <w:r w:rsidRPr="005678D2">
        <w:rPr>
          <w:sz w:val="14"/>
        </w:rPr>
        <w:t xml:space="preserve"> pretty much </w:t>
      </w:r>
      <w:r w:rsidRPr="0063589B">
        <w:rPr>
          <w:rStyle w:val="StyleUnderline"/>
        </w:rPr>
        <w:t>the opposite of what “allies” are supposed to do.</w:t>
      </w:r>
      <w:r w:rsidRPr="005678D2">
        <w:rPr>
          <w:sz w:val="14"/>
        </w:rPr>
        <w:t xml:space="preserve"> “The US is such an important player in peace and good relations in East Asia,” said C. Harrison Kim, an assistant professor at the University of Hawaii at Manoa and author of “Heroes and Toilers: Work as Life in Postwar North Korea.” “From that aspect, </w:t>
      </w:r>
      <w:r w:rsidRPr="0063589B">
        <w:rPr>
          <w:rStyle w:val="StyleUnderline"/>
        </w:rPr>
        <w:t>the US really needs to pay more attention</w:t>
      </w:r>
      <w:r w:rsidRPr="005678D2">
        <w:rPr>
          <w:sz w:val="14"/>
        </w:rPr>
        <w:t xml:space="preserve"> to maintaining some kind of consistency in the rhetoric and the image it wants to portray in the world. </w:t>
      </w:r>
      <w:r w:rsidRPr="0063589B">
        <w:rPr>
          <w:rStyle w:val="StyleUnderline"/>
        </w:rPr>
        <w:t>And with South Korea, it’s not exactly doing that</w:t>
      </w:r>
      <w:r w:rsidRPr="005678D2">
        <w:rPr>
          <w:sz w:val="14"/>
        </w:rPr>
        <w:t>,” Kim said. Here’s what’s happening It’s no secret that</w:t>
      </w:r>
      <w:r w:rsidRPr="0063589B">
        <w:rPr>
          <w:rStyle w:val="StyleUnderline"/>
        </w:rPr>
        <w:t xml:space="preserve"> the US and China are edging toward a grave trade war.</w:t>
      </w:r>
      <w:r w:rsidRPr="005678D2">
        <w:rPr>
          <w:sz w:val="14"/>
        </w:rPr>
        <w:t xml:space="preserve"> Last September, the Trump administration slapped new tariffs on $200 billion of Chinese imported goods, partially in response to China’s theft of American intellectual property in the form of technology. </w:t>
      </w:r>
      <w:r w:rsidRPr="0063589B">
        <w:rPr>
          <w:rStyle w:val="StyleUnderline"/>
        </w:rPr>
        <w:t>This is expected to drive up the price of basic items</w:t>
      </w:r>
      <w:r w:rsidRPr="005678D2">
        <w:rPr>
          <w:sz w:val="14"/>
        </w:rPr>
        <w:t xml:space="preserve"> like electronics, beer and clothing in the United States - but </w:t>
      </w:r>
      <w:r w:rsidRPr="0063589B">
        <w:rPr>
          <w:rStyle w:val="Emphasis"/>
        </w:rPr>
        <w:t>in South Korea, the squeeze is even tighter</w:t>
      </w:r>
      <w:r w:rsidRPr="005678D2">
        <w:rPr>
          <w:sz w:val="14"/>
        </w:rPr>
        <w:t xml:space="preserve">. That’s because </w:t>
      </w:r>
      <w:r w:rsidRPr="0063589B">
        <w:rPr>
          <w:rStyle w:val="StyleUnderline"/>
        </w:rPr>
        <w:t>South Korea heavily relies on exporting semiconductor chips to China, which are</w:t>
      </w:r>
      <w:r w:rsidRPr="005678D2">
        <w:rPr>
          <w:sz w:val="14"/>
        </w:rPr>
        <w:t xml:space="preserve"> then </w:t>
      </w:r>
      <w:r w:rsidRPr="0063589B">
        <w:rPr>
          <w:rStyle w:val="StyleUnderline"/>
        </w:rPr>
        <w:t>incorporated into the assembly of cell phones</w:t>
      </w:r>
      <w:r w:rsidRPr="005678D2">
        <w:rPr>
          <w:sz w:val="14"/>
        </w:rPr>
        <w:t xml:space="preserve"> (semiconductor chips make up 26 percent of South Korea’s exports). Therefore, </w:t>
      </w:r>
      <w:r w:rsidRPr="0063589B">
        <w:rPr>
          <w:rStyle w:val="StyleUnderline"/>
        </w:rPr>
        <w:t xml:space="preserve">levied taxes on Chinese goods imported into the US means even less demand for chips exported from Seoul to China. </w:t>
      </w:r>
      <w:r w:rsidRPr="005678D2">
        <w:rPr>
          <w:sz w:val="14"/>
        </w:rPr>
        <w:t xml:space="preserve">In December 2018 alone, </w:t>
      </w:r>
      <w:r w:rsidRPr="0063589B">
        <w:rPr>
          <w:rStyle w:val="StyleUnderline"/>
        </w:rPr>
        <w:t>South Korean chip output fell about 5 percent</w:t>
      </w:r>
      <w:r w:rsidRPr="005678D2">
        <w:rPr>
          <w:sz w:val="14"/>
        </w:rPr>
        <w:t xml:space="preserve"> while overall exports to China dropped roughly 14 percent. And in the event of a “full-blown trade war,” </w:t>
      </w:r>
      <w:r w:rsidRPr="0063589B">
        <w:rPr>
          <w:rStyle w:val="StyleUnderline"/>
        </w:rPr>
        <w:t xml:space="preserve">South Korea can expect a </w:t>
      </w:r>
      <w:r w:rsidRPr="0063589B">
        <w:rPr>
          <w:rStyle w:val="Emphasis"/>
        </w:rPr>
        <w:t>projected loss of $36.7 billion</w:t>
      </w:r>
      <w:r w:rsidRPr="005678D2">
        <w:rPr>
          <w:sz w:val="14"/>
        </w:rPr>
        <w:t>. “</w:t>
      </w:r>
      <w:r w:rsidRPr="0063589B">
        <w:rPr>
          <w:rStyle w:val="StyleUnderline"/>
        </w:rPr>
        <w:t>President Trump does not care about the byproduct of the G2 trade war affecting US allies</w:t>
      </w:r>
      <w:r w:rsidRPr="005678D2">
        <w:rPr>
          <w:sz w:val="14"/>
        </w:rPr>
        <w:t xml:space="preserve">." Jang Ji-Hyang, North Korea expert and director of the Middle East and North Africa Center at the </w:t>
      </w:r>
      <w:proofErr w:type="spellStart"/>
      <w:r w:rsidRPr="005678D2">
        <w:rPr>
          <w:sz w:val="14"/>
        </w:rPr>
        <w:t>Asan</w:t>
      </w:r>
      <w:proofErr w:type="spellEnd"/>
      <w:r w:rsidRPr="005678D2">
        <w:rPr>
          <w:sz w:val="14"/>
        </w:rPr>
        <w:t xml:space="preserve"> Institute for Policy Studies It’s not the only reason why South Korea’s economy is sputtering. But still, “there’s no denying that [the trade war] has an impact,” said Lisa Collins, fellow and Korea chair at the Center for Strategic and International Studies. “The US and Chinese markets are the largest in the world, and China is South Korea’s primary trading partner.” “President Trump does not care about the byproduct of the G2 trade war affecting US allies,” said Jang Ji-Hyang, a North Korea expert and the Seoul-based director of the Middle East and North Africa Center at the </w:t>
      </w:r>
      <w:proofErr w:type="spellStart"/>
      <w:r w:rsidRPr="005678D2">
        <w:rPr>
          <w:sz w:val="14"/>
        </w:rPr>
        <w:t>Asan</w:t>
      </w:r>
      <w:proofErr w:type="spellEnd"/>
      <w:r w:rsidRPr="005678D2">
        <w:rPr>
          <w:sz w:val="14"/>
        </w:rPr>
        <w:t xml:space="preserve"> Institute for Policy Studies. “And yes, the current Moon government is so focused on the peace of the [Korean] peninsula that smooth relations between the US and North Korea are quite important.” Peer pressure </w:t>
      </w:r>
      <w:r w:rsidRPr="0063589B">
        <w:rPr>
          <w:rStyle w:val="StyleUnderline"/>
        </w:rPr>
        <w:t>South Koreans have long feared that Trump’s bluster with China would lead to losses</w:t>
      </w:r>
      <w:r w:rsidRPr="005678D2">
        <w:rPr>
          <w:sz w:val="14"/>
        </w:rPr>
        <w:t xml:space="preserve"> (and for months, it has). </w:t>
      </w:r>
      <w:r w:rsidRPr="0063589B">
        <w:rPr>
          <w:rStyle w:val="StyleUnderline"/>
        </w:rPr>
        <w:t xml:space="preserve">But President </w:t>
      </w:r>
      <w:r w:rsidRPr="0063589B">
        <w:rPr>
          <w:rStyle w:val="Emphasis"/>
        </w:rPr>
        <w:t>Moon</w:t>
      </w:r>
      <w:r w:rsidRPr="005678D2">
        <w:rPr>
          <w:sz w:val="14"/>
        </w:rPr>
        <w:t xml:space="preserve"> - who is becoming increasingly unpopular over the nation’s economic woes - </w:t>
      </w:r>
      <w:r w:rsidRPr="0063589B">
        <w:rPr>
          <w:rStyle w:val="Emphasis"/>
        </w:rPr>
        <w:t>may have no choice but to save face</w:t>
      </w:r>
      <w:r w:rsidRPr="005678D2">
        <w:rPr>
          <w:sz w:val="14"/>
        </w:rPr>
        <w:t>. “</w:t>
      </w:r>
      <w:r w:rsidRPr="0063589B">
        <w:rPr>
          <w:rStyle w:val="StyleUnderline"/>
        </w:rPr>
        <w:t xml:space="preserve">South Korea is dependent on the United States for </w:t>
      </w:r>
      <w:r w:rsidRPr="0063589B">
        <w:rPr>
          <w:rStyle w:val="Emphasis"/>
        </w:rPr>
        <w:t>security benefits and security relations</w:t>
      </w:r>
      <w:r w:rsidRPr="0063589B">
        <w:rPr>
          <w:rStyle w:val="StyleUnderline"/>
        </w:rPr>
        <w:t>,</w:t>
      </w:r>
      <w:r w:rsidRPr="005678D2">
        <w:rPr>
          <w:sz w:val="14"/>
        </w:rPr>
        <w:t xml:space="preserve"> so </w:t>
      </w:r>
      <w:r w:rsidRPr="0063589B">
        <w:rPr>
          <w:rStyle w:val="StyleUnderline"/>
        </w:rPr>
        <w:t>when relations between the US and China are bad or deteriorating, South Korea has to walk a very tight line,</w:t>
      </w:r>
      <w:r w:rsidRPr="005678D2">
        <w:rPr>
          <w:sz w:val="14"/>
        </w:rPr>
        <w:t>” Collins said. “</w:t>
      </w:r>
      <w:r w:rsidRPr="0063589B">
        <w:rPr>
          <w:rStyle w:val="StyleUnderline"/>
        </w:rPr>
        <w:t xml:space="preserve">They’re so focused on making progress in inter-Korean relations and </w:t>
      </w:r>
      <w:r w:rsidRPr="0063589B">
        <w:rPr>
          <w:rStyle w:val="Emphasis"/>
        </w:rPr>
        <w:t>they need US support</w:t>
      </w:r>
      <w:r w:rsidRPr="005678D2">
        <w:rPr>
          <w:sz w:val="14"/>
        </w:rPr>
        <w:t xml:space="preserve"> on that, </w:t>
      </w:r>
      <w:r w:rsidRPr="0063589B">
        <w:rPr>
          <w:rStyle w:val="StyleUnderline"/>
        </w:rPr>
        <w:t>so they don’t really want to rock the boat.</w:t>
      </w:r>
      <w:r w:rsidRPr="005678D2">
        <w:rPr>
          <w:sz w:val="14"/>
        </w:rPr>
        <w:t xml:space="preserve">” “President Trump has been pretty clear about his desire to lead with America-first policies and to protect US interests above everything else,” Collins added. “It’s definitely different than previous administrations, but </w:t>
      </w:r>
      <w:r w:rsidRPr="0063589B">
        <w:rPr>
          <w:rStyle w:val="Emphasis"/>
        </w:rPr>
        <w:t>South Koreans are willing to deal with that</w:t>
      </w:r>
      <w:r w:rsidRPr="005678D2">
        <w:rPr>
          <w:sz w:val="14"/>
        </w:rPr>
        <w:t xml:space="preserve">.” “South Korea is dependent on the United States for security benefits and security relations, so when relations between the US and China are bad or deteriorating, South Korea has to walk a very tight line." Lisa Collins, fellow and Korea chair at the Center for Strategic and International Studies But as things continue to get sticky between the US and China, </w:t>
      </w:r>
      <w:r w:rsidRPr="005678D2">
        <w:rPr>
          <w:rStyle w:val="StyleUnderline"/>
        </w:rPr>
        <w:t>South Korea must paradoxically please both Trump and Xi Jinping. Look no further than last year</w:t>
      </w:r>
      <w:r w:rsidRPr="005678D2">
        <w:rPr>
          <w:sz w:val="14"/>
        </w:rPr>
        <w:t xml:space="preserve"> - </w:t>
      </w:r>
      <w:r w:rsidRPr="005678D2">
        <w:rPr>
          <w:rStyle w:val="StyleUnderline"/>
        </w:rPr>
        <w:t>when</w:t>
      </w:r>
      <w:r w:rsidRPr="005678D2">
        <w:rPr>
          <w:sz w:val="14"/>
        </w:rPr>
        <w:t xml:space="preserve"> the </w:t>
      </w:r>
      <w:r w:rsidRPr="005678D2">
        <w:rPr>
          <w:rStyle w:val="StyleUnderline"/>
        </w:rPr>
        <w:t>Moon</w:t>
      </w:r>
      <w:r w:rsidRPr="005678D2">
        <w:rPr>
          <w:sz w:val="14"/>
        </w:rPr>
        <w:t xml:space="preserve"> administration </w:t>
      </w:r>
      <w:r w:rsidRPr="005678D2">
        <w:rPr>
          <w:rStyle w:val="StyleUnderline"/>
        </w:rPr>
        <w:t>upset Beijing by installing the</w:t>
      </w:r>
      <w:r w:rsidRPr="005678D2">
        <w:rPr>
          <w:sz w:val="14"/>
        </w:rPr>
        <w:t xml:space="preserve"> US-designed </w:t>
      </w:r>
      <w:r w:rsidRPr="005678D2">
        <w:rPr>
          <w:rStyle w:val="StyleUnderline"/>
        </w:rPr>
        <w:t>THAAD missile defense system</w:t>
      </w:r>
      <w:r w:rsidRPr="005678D2">
        <w:rPr>
          <w:sz w:val="14"/>
        </w:rPr>
        <w:t xml:space="preserve"> - to see why </w:t>
      </w:r>
      <w:r w:rsidRPr="005678D2">
        <w:rPr>
          <w:rStyle w:val="StyleUnderline"/>
        </w:rPr>
        <w:t>South Korea must artfully balance both sides</w:t>
      </w:r>
      <w:r w:rsidRPr="005678D2">
        <w:rPr>
          <w:sz w:val="14"/>
        </w:rPr>
        <w:t xml:space="preserve">. China feared the Terminal High-Altitude Area </w:t>
      </w:r>
      <w:proofErr w:type="spellStart"/>
      <w:r w:rsidRPr="005678D2">
        <w:rPr>
          <w:sz w:val="14"/>
        </w:rPr>
        <w:t>Defence</w:t>
      </w:r>
      <w:proofErr w:type="spellEnd"/>
      <w:r w:rsidRPr="005678D2">
        <w:rPr>
          <w:sz w:val="14"/>
        </w:rPr>
        <w:t xml:space="preserve"> system could track its military activities, and the fallout was huge. S</w:t>
      </w:r>
      <w:r w:rsidRPr="005678D2">
        <w:rPr>
          <w:rStyle w:val="StyleUnderline"/>
        </w:rPr>
        <w:t>outh Korea suffered a massive drop in Chinese tourists and boycotts shuttered Korean stores i</w:t>
      </w:r>
      <w:r w:rsidRPr="005678D2">
        <w:rPr>
          <w:sz w:val="14"/>
        </w:rPr>
        <w:t xml:space="preserve">n Chinese cities. “China retaliated against South Korea in a lot of ways that hit the economy hard, and South Korea had to learn from that,” Collins said. “They are very cognizant now of the balance they have to strike between China and the United States.” Pushing for peace </w:t>
      </w:r>
      <w:r w:rsidRPr="005678D2">
        <w:rPr>
          <w:rStyle w:val="StyleUnderline"/>
        </w:rPr>
        <w:t>Trade tensions could drive a further wedge between the US and North Korea</w:t>
      </w:r>
      <w:r w:rsidRPr="005678D2">
        <w:rPr>
          <w:sz w:val="14"/>
        </w:rPr>
        <w:t xml:space="preserve"> in the weeks running up to the next big summit. “Any kind of tension that the White House creates with Asia kind of prolongs this diplomatic difficulty that the US has with North Korea,” Kim said. “Just like South Korea, [North Korea] needs to maintain and balance its relationship with China. So, when the US-China relationship is going sour, I think it becomes hard for North Korea.” But for now, </w:t>
      </w:r>
      <w:r w:rsidRPr="005678D2">
        <w:rPr>
          <w:rStyle w:val="Emphasis"/>
        </w:rPr>
        <w:t>South Koreans are forced to bear the burden of being caught between its two biggest trading partners</w:t>
      </w:r>
      <w:r w:rsidRPr="005678D2">
        <w:rPr>
          <w:sz w:val="14"/>
        </w:rPr>
        <w:t>. Nevertheless</w:t>
      </w:r>
      <w:r w:rsidRPr="005678D2">
        <w:rPr>
          <w:rStyle w:val="StyleUnderline"/>
        </w:rPr>
        <w:t>, it’s nothing the country isn’t used to</w:t>
      </w:r>
      <w:r w:rsidRPr="005678D2">
        <w:rPr>
          <w:sz w:val="14"/>
        </w:rPr>
        <w:t xml:space="preserve"> - and there’s still hope that Moon can ease tensions between the US and China. “</w:t>
      </w:r>
      <w:r w:rsidRPr="005678D2">
        <w:rPr>
          <w:rStyle w:val="StyleUnderline"/>
        </w:rPr>
        <w:t xml:space="preserve">South Korea has always been maneuvering artfully </w:t>
      </w:r>
      <w:r w:rsidRPr="005678D2">
        <w:rPr>
          <w:sz w:val="14"/>
        </w:rPr>
        <w:t xml:space="preserve">between Japan, China and the US. In a way, this could be an advantage for South Korea,” Kim said. “They could say, ‘Look, why don’t you go through us? </w:t>
      </w:r>
      <w:r w:rsidRPr="005678D2">
        <w:rPr>
          <w:rStyle w:val="StyleUnderline"/>
        </w:rPr>
        <w:t>We can be the most neutral mediators.’”</w:t>
      </w:r>
    </w:p>
    <w:p w:rsidR="00481A59" w:rsidRDefault="00481A59" w:rsidP="00481A59">
      <w:pPr>
        <w:pStyle w:val="Heading3"/>
      </w:pPr>
      <w:r>
        <w:t>U/Q – South Korea</w:t>
      </w:r>
    </w:p>
    <w:p w:rsidR="00481A59" w:rsidRDefault="00481A59" w:rsidP="00481A59">
      <w:pPr>
        <w:pStyle w:val="Heading4"/>
      </w:pPr>
      <w:r>
        <w:t>US-South Korea relations improving now – new North Korea summits</w:t>
      </w:r>
    </w:p>
    <w:p w:rsidR="00481A59" w:rsidRPr="005256D2" w:rsidRDefault="00481A59" w:rsidP="00481A59">
      <w:r w:rsidRPr="005256D2">
        <w:rPr>
          <w:rStyle w:val="Style13ptBold"/>
        </w:rPr>
        <w:t>Shin &amp; Mason 6/24</w:t>
      </w:r>
      <w:r>
        <w:t xml:space="preserve"> (</w:t>
      </w:r>
      <w:proofErr w:type="spellStart"/>
      <w:r>
        <w:t>Hyonhee</w:t>
      </w:r>
      <w:proofErr w:type="spellEnd"/>
      <w:r>
        <w:t xml:space="preserve">, political &amp; general news correspondent covering the two Koreas, Jeff, White House Correspondent, Reuters, “Trump to visit South Korea as Pompeo raises hope for new North Korea talks after letter,” </w:t>
      </w:r>
      <w:hyperlink r:id="rId66" w:history="1">
        <w:r w:rsidRPr="00D373E3">
          <w:rPr>
            <w:rStyle w:val="Hyperlink"/>
          </w:rPr>
          <w:t>https://www.reuters.com/article/us-usa-northkorea/trump-to-visit-south-korea-as-pompeo-raises-hope-for-new-north-korea-talks-after-letter-idUSKCN1TP0QS</w:t>
        </w:r>
      </w:hyperlink>
      <w:r>
        <w:t>, 6/24/2019, 6/25/2019) DG</w:t>
      </w:r>
    </w:p>
    <w:p w:rsidR="00481A59" w:rsidRPr="005256D2" w:rsidRDefault="00481A59" w:rsidP="00481A59">
      <w:pPr>
        <w:rPr>
          <w:sz w:val="14"/>
        </w:rPr>
      </w:pPr>
      <w:r w:rsidRPr="005256D2">
        <w:rPr>
          <w:sz w:val="14"/>
        </w:rPr>
        <w:t xml:space="preserve">U.S. President Donald </w:t>
      </w:r>
      <w:r w:rsidRPr="000F71EF">
        <w:rPr>
          <w:rStyle w:val="StyleUnderline"/>
        </w:rPr>
        <w:t>Trump will visit South Korea this weekend after an exchange of letters with</w:t>
      </w:r>
      <w:r w:rsidRPr="005256D2">
        <w:rPr>
          <w:sz w:val="14"/>
        </w:rPr>
        <w:t xml:space="preserve"> North Korean leader </w:t>
      </w:r>
      <w:r w:rsidRPr="000F71EF">
        <w:rPr>
          <w:rStyle w:val="StyleUnderline"/>
        </w:rPr>
        <w:t>Kim Jong Un boosted hopes for talks</w:t>
      </w:r>
      <w:r w:rsidRPr="005256D2">
        <w:rPr>
          <w:sz w:val="14"/>
        </w:rPr>
        <w:t xml:space="preserve"> </w:t>
      </w:r>
      <w:r w:rsidRPr="000F71EF">
        <w:rPr>
          <w:rStyle w:val="StyleUnderline"/>
        </w:rPr>
        <w:t>aimed at ending North Korea's nuclear program</w:t>
      </w:r>
      <w:r w:rsidRPr="005256D2">
        <w:rPr>
          <w:sz w:val="14"/>
        </w:rPr>
        <w:t xml:space="preserve">, reports Trend citing to Reuters </w:t>
      </w:r>
      <w:r w:rsidRPr="000F71EF">
        <w:rPr>
          <w:rStyle w:val="StyleUnderline"/>
        </w:rPr>
        <w:t>Trump is set to arrive in South Korea</w:t>
      </w:r>
      <w:r w:rsidRPr="005256D2">
        <w:rPr>
          <w:sz w:val="14"/>
        </w:rPr>
        <w:t xml:space="preserve"> for a two-day visit on Saturday, and will meet President Moon Jae-in on Sunday, following a summit of G20 leaders in Japan, Moon's spokeswoman, Ko Min-</w:t>
      </w:r>
      <w:proofErr w:type="spellStart"/>
      <w:r w:rsidRPr="005256D2">
        <w:rPr>
          <w:sz w:val="14"/>
        </w:rPr>
        <w:t>jung</w:t>
      </w:r>
      <w:proofErr w:type="spellEnd"/>
      <w:r w:rsidRPr="005256D2">
        <w:rPr>
          <w:sz w:val="14"/>
        </w:rPr>
        <w:t xml:space="preserve">, said. </w:t>
      </w:r>
      <w:r w:rsidRPr="000F71EF">
        <w:rPr>
          <w:rStyle w:val="StyleUnderline"/>
        </w:rPr>
        <w:t>The announcement</w:t>
      </w:r>
      <w:r w:rsidRPr="005256D2">
        <w:rPr>
          <w:sz w:val="14"/>
        </w:rPr>
        <w:t xml:space="preserve"> </w:t>
      </w:r>
      <w:r w:rsidRPr="000F71EF">
        <w:rPr>
          <w:rStyle w:val="StyleUnderline"/>
        </w:rPr>
        <w:t>comes hours after</w:t>
      </w:r>
      <w:r w:rsidRPr="005256D2">
        <w:rPr>
          <w:sz w:val="14"/>
        </w:rPr>
        <w:t xml:space="preserve"> U.S. Secretary of State Mike </w:t>
      </w:r>
      <w:r w:rsidRPr="000F71EF">
        <w:rPr>
          <w:rStyle w:val="StyleUnderline"/>
        </w:rPr>
        <w:t xml:space="preserve">Pompeo said he hoped a letter Trump sent to Kim could pave the way for </w:t>
      </w:r>
      <w:r w:rsidRPr="005256D2">
        <w:rPr>
          <w:sz w:val="14"/>
        </w:rPr>
        <w:t xml:space="preserve">a revival of </w:t>
      </w:r>
      <w:r w:rsidRPr="000F71EF">
        <w:rPr>
          <w:rStyle w:val="StyleUnderline"/>
        </w:rPr>
        <w:t>stalled nuclear talks</w:t>
      </w:r>
      <w:r w:rsidRPr="005256D2">
        <w:rPr>
          <w:sz w:val="14"/>
        </w:rPr>
        <w:t xml:space="preserve">. </w:t>
      </w:r>
      <w:r w:rsidRPr="000F71EF">
        <w:rPr>
          <w:rStyle w:val="StyleUnderline"/>
        </w:rPr>
        <w:t>Trump and Moon would have "</w:t>
      </w:r>
      <w:r w:rsidRPr="000F71EF">
        <w:rPr>
          <w:rStyle w:val="Emphasis"/>
        </w:rPr>
        <w:t>in-depth discussions on ways to work</w:t>
      </w:r>
      <w:r w:rsidRPr="005256D2">
        <w:rPr>
          <w:sz w:val="14"/>
        </w:rPr>
        <w:t xml:space="preserve"> together </w:t>
      </w:r>
      <w:r w:rsidRPr="000F71EF">
        <w:rPr>
          <w:rStyle w:val="Emphasis"/>
        </w:rPr>
        <w:t>to foster lasting peace</w:t>
      </w:r>
      <w:r w:rsidRPr="000F71EF">
        <w:rPr>
          <w:rStyle w:val="StyleUnderline"/>
        </w:rPr>
        <w:t xml:space="preserve"> through</w:t>
      </w:r>
      <w:r w:rsidRPr="005256D2">
        <w:rPr>
          <w:sz w:val="14"/>
        </w:rPr>
        <w:t xml:space="preserve"> the complete </w:t>
      </w:r>
      <w:r w:rsidRPr="000F71EF">
        <w:rPr>
          <w:rStyle w:val="StyleUnderline"/>
        </w:rPr>
        <w:t xml:space="preserve">denuclearization of the Korean peninsula, </w:t>
      </w:r>
      <w:r w:rsidRPr="000F71EF">
        <w:rPr>
          <w:rStyle w:val="Emphasis"/>
        </w:rPr>
        <w:t>while strengthening the two countries' alliance</w:t>
      </w:r>
      <w:r w:rsidRPr="005256D2">
        <w:rPr>
          <w:sz w:val="14"/>
        </w:rPr>
        <w:t xml:space="preserve">", Ko told a news briefing on Monday. Pompeo, who spoke of Trump's letter to Kim before departing from Washington for the Middle East, said </w:t>
      </w:r>
      <w:r w:rsidRPr="000F71EF">
        <w:rPr>
          <w:rStyle w:val="StyleUnderline"/>
        </w:rPr>
        <w:t>the United States was ready to resume talks with North Korea</w:t>
      </w:r>
      <w:r w:rsidRPr="005256D2">
        <w:rPr>
          <w:sz w:val="14"/>
        </w:rPr>
        <w:t xml:space="preserve"> immediately. "I'm hopeful that this will provide a good foundation for us to begin ... these important discussions with the North Koreans," Pompeo told reporters. </w:t>
      </w:r>
      <w:r w:rsidRPr="000F71EF">
        <w:rPr>
          <w:rStyle w:val="StyleUnderline"/>
        </w:rPr>
        <w:t>Japanese media reported</w:t>
      </w:r>
      <w:r w:rsidRPr="005256D2">
        <w:rPr>
          <w:sz w:val="14"/>
        </w:rPr>
        <w:t xml:space="preserve"> over the weekend that </w:t>
      </w:r>
      <w:r w:rsidRPr="000F71EF">
        <w:rPr>
          <w:rStyle w:val="StyleUnderline"/>
        </w:rPr>
        <w:t>Trump may go to the</w:t>
      </w:r>
      <w:r w:rsidRPr="005256D2">
        <w:rPr>
          <w:sz w:val="14"/>
        </w:rPr>
        <w:t xml:space="preserve"> </w:t>
      </w:r>
      <w:proofErr w:type="spellStart"/>
      <w:r w:rsidRPr="005256D2">
        <w:rPr>
          <w:sz w:val="14"/>
        </w:rPr>
        <w:t>demilitarised</w:t>
      </w:r>
      <w:proofErr w:type="spellEnd"/>
      <w:r w:rsidRPr="005256D2">
        <w:rPr>
          <w:sz w:val="14"/>
        </w:rPr>
        <w:t xml:space="preserve"> zone (</w:t>
      </w:r>
      <w:r w:rsidRPr="000F71EF">
        <w:rPr>
          <w:rStyle w:val="StyleUnderline"/>
        </w:rPr>
        <w:t>DMZ</w:t>
      </w:r>
      <w:r w:rsidRPr="005256D2">
        <w:rPr>
          <w:sz w:val="14"/>
        </w:rPr>
        <w:t xml:space="preserve">) separating the two Koreas. He wanted to visit the zone during a 2017 trip to South Korea but heavy fog prevented it. </w:t>
      </w:r>
      <w:r w:rsidRPr="000F71EF">
        <w:rPr>
          <w:rStyle w:val="StyleUnderline"/>
        </w:rPr>
        <w:t>A former South Korean unification minister</w:t>
      </w:r>
      <w:r w:rsidRPr="005256D2">
        <w:rPr>
          <w:sz w:val="14"/>
        </w:rPr>
        <w:t>, Chung Se-</w:t>
      </w:r>
      <w:proofErr w:type="spellStart"/>
      <w:r w:rsidRPr="005256D2">
        <w:rPr>
          <w:sz w:val="14"/>
        </w:rPr>
        <w:t>hyun</w:t>
      </w:r>
      <w:proofErr w:type="spellEnd"/>
      <w:r w:rsidRPr="005256D2">
        <w:rPr>
          <w:sz w:val="14"/>
        </w:rPr>
        <w:t xml:space="preserve">, who has advised Moon on relations with North Korea, </w:t>
      </w:r>
      <w:r w:rsidRPr="000F71EF">
        <w:rPr>
          <w:rStyle w:val="StyleUnderline"/>
        </w:rPr>
        <w:t>said</w:t>
      </w:r>
      <w:r w:rsidRPr="005256D2">
        <w:rPr>
          <w:sz w:val="14"/>
        </w:rPr>
        <w:t xml:space="preserve"> in a radio interview on Monday that </w:t>
      </w:r>
      <w:r w:rsidRPr="000F71EF">
        <w:rPr>
          <w:rStyle w:val="StyleUnderline"/>
        </w:rPr>
        <w:t>it was possible for Trump to meet Kim in the DMZ. Kim and Moon held their</w:t>
      </w:r>
      <w:r w:rsidRPr="005256D2">
        <w:rPr>
          <w:sz w:val="14"/>
        </w:rPr>
        <w:t xml:space="preserve"> historic </w:t>
      </w:r>
      <w:r w:rsidRPr="000F71EF">
        <w:rPr>
          <w:rStyle w:val="StyleUnderline"/>
        </w:rPr>
        <w:t>first summit in the DMZ last year.</w:t>
      </w:r>
      <w:r w:rsidRPr="005256D2">
        <w:rPr>
          <w:sz w:val="14"/>
        </w:rPr>
        <w:t xml:space="preserve"> But Ko said details of Trump's itinerary had not been </w:t>
      </w:r>
      <w:proofErr w:type="spellStart"/>
      <w:r w:rsidRPr="005256D2">
        <w:rPr>
          <w:sz w:val="14"/>
        </w:rPr>
        <w:t>finalised</w:t>
      </w:r>
      <w:proofErr w:type="spellEnd"/>
      <w:r w:rsidRPr="005256D2">
        <w:rPr>
          <w:sz w:val="14"/>
        </w:rPr>
        <w:t xml:space="preserve">. Trump and Kim held their first, ground-breaking summit in Singapore in June last year, agreeing to establish new relations and work towards the </w:t>
      </w:r>
      <w:proofErr w:type="spellStart"/>
      <w:r w:rsidRPr="005256D2">
        <w:rPr>
          <w:sz w:val="14"/>
        </w:rPr>
        <w:t>denuclerization</w:t>
      </w:r>
      <w:proofErr w:type="spellEnd"/>
      <w:r w:rsidRPr="005256D2">
        <w:rPr>
          <w:sz w:val="14"/>
        </w:rPr>
        <w:t xml:space="preserve"> of the Korean peninsula. But a second summit in Vietnam in February collapsed when the two sides were unable to bridge differences between U.S. demands for </w:t>
      </w:r>
      <w:proofErr w:type="spellStart"/>
      <w:r w:rsidRPr="005256D2">
        <w:rPr>
          <w:sz w:val="14"/>
        </w:rPr>
        <w:t>denuclerization</w:t>
      </w:r>
      <w:proofErr w:type="spellEnd"/>
      <w:r w:rsidRPr="005256D2">
        <w:rPr>
          <w:sz w:val="14"/>
        </w:rPr>
        <w:t xml:space="preserve"> and North Korean demands for sanctions relief. 'EXCELLENT' With talks stalled, tension mounted last month when the North test-fired a series of short-range ballistic missiles, though Trump and South Korea both played won the tests. One June 11, Trump said he had received a very warm, "beautiful" letter from Kim, adding he thought something positive would happen. North Korea's state news agency KCNA said on Sunday Kim had received a letter from Trump, which he described as being "of excellent content", but did not disclose any details. KCNA said Kim "would seriously contemplate the interesting content". Shin </w:t>
      </w:r>
      <w:proofErr w:type="spellStart"/>
      <w:r w:rsidRPr="005256D2">
        <w:rPr>
          <w:sz w:val="14"/>
        </w:rPr>
        <w:t>Beom-chul</w:t>
      </w:r>
      <w:proofErr w:type="spellEnd"/>
      <w:r w:rsidRPr="005256D2">
        <w:rPr>
          <w:sz w:val="14"/>
        </w:rPr>
        <w:t xml:space="preserve">, a senior fellow at the Asian Institute for Policy Studies in Seoul, said </w:t>
      </w:r>
      <w:r w:rsidRPr="005256D2">
        <w:rPr>
          <w:rStyle w:val="StyleUnderline"/>
        </w:rPr>
        <w:t>Trump may have proposed a new round of working-level talks</w:t>
      </w:r>
      <w:r w:rsidRPr="005256D2">
        <w:rPr>
          <w:sz w:val="14"/>
        </w:rPr>
        <w:t xml:space="preserve"> but a major breakthrough was not likely for now. "North Korea has to show what the final state of denuclearization would look like and what roadmap it has toward that end, but it's not desirable to reopen talks just to manage the situation after recent weapons tests," Shin told Reuters. A U.S. official said on Wednesday the United States had no pre-conditions for talks, but progress would require meaningful and verifiable North Korean steps to abandon its nuclear weapons program. Pompeo did not discuss the contents of Trump's letter, but said the United States had been working to lay foundations for discussions since the Hanoi summit was abruptly ended by Trump. "I think we're in a better place," Pompeo said. Asked if working-level discussions would begin soon, Pompeo said: "I think the remarks you saw out of North Korea this morning suggest that may well be a very good possibility. We're ready to go, we're literally prepared to go at a moment's notice if the North Koreans indicate that they're prepared for those discussions." Pompeo will join Trump at the G20 summit and accompany him to Seoul, after stops in Saudi Arabia and the United Arab Emirates to consult the U.S. allies on growing tension with Iran.</w:t>
      </w:r>
    </w:p>
    <w:p w:rsidR="00481A59" w:rsidRDefault="00481A59" w:rsidP="00481A59">
      <w:pPr>
        <w:pStyle w:val="Heading3"/>
      </w:pPr>
      <w:r>
        <w:t>U/Q – East Asia – AT: Trump</w:t>
      </w:r>
    </w:p>
    <w:p w:rsidR="00481A59" w:rsidRDefault="00481A59" w:rsidP="00481A59">
      <w:pPr>
        <w:pStyle w:val="Heading4"/>
      </w:pPr>
      <w:r>
        <w:t>Trump shifted towards traditional alliances – it keeps credibility high in East Asia</w:t>
      </w:r>
    </w:p>
    <w:p w:rsidR="00481A59" w:rsidRPr="00F6635F" w:rsidRDefault="00481A59" w:rsidP="00481A59">
      <w:proofErr w:type="spellStart"/>
      <w:r w:rsidRPr="00F6635F">
        <w:rPr>
          <w:rStyle w:val="Style13ptBold"/>
        </w:rPr>
        <w:t>Tokuchi</w:t>
      </w:r>
      <w:proofErr w:type="spellEnd"/>
      <w:r w:rsidRPr="00F6635F">
        <w:rPr>
          <w:rStyle w:val="Style13ptBold"/>
        </w:rPr>
        <w:t xml:space="preserve"> 18</w:t>
      </w:r>
      <w:r>
        <w:t xml:space="preserve"> (</w:t>
      </w:r>
      <w:proofErr w:type="spellStart"/>
      <w:r>
        <w:t>Hideshi</w:t>
      </w:r>
      <w:proofErr w:type="spellEnd"/>
      <w:r>
        <w:t xml:space="preserve">, Senior Fellow at the National Graduate Institute for Policy Studies of Japan, </w:t>
      </w:r>
      <w:r w:rsidRPr="00F6635F">
        <w:rPr>
          <w:i/>
        </w:rPr>
        <w:t>Asia Policy</w:t>
      </w:r>
      <w:r>
        <w:t xml:space="preserve">, Volume 13, Number 2, “The Role of Japan in Sustaining Regional Order in East Asia,” </w:t>
      </w:r>
      <w:hyperlink r:id="rId67" w:history="1">
        <w:r w:rsidRPr="00D373E3">
          <w:rPr>
            <w:rStyle w:val="Hyperlink"/>
          </w:rPr>
          <w:t>https://muse.jhu.edu/article/693199/pdf</w:t>
        </w:r>
      </w:hyperlink>
      <w:r>
        <w:t>, pg. 37, April 2018, 6/25/2019) DG</w:t>
      </w:r>
    </w:p>
    <w:p w:rsidR="00481A59" w:rsidRDefault="00481A59" w:rsidP="00481A59">
      <w:pPr>
        <w:rPr>
          <w:sz w:val="14"/>
        </w:rPr>
      </w:pPr>
      <w:r w:rsidRPr="00F6635F">
        <w:rPr>
          <w:rStyle w:val="StyleUnderline"/>
        </w:rPr>
        <w:t>Some</w:t>
      </w:r>
      <w:r w:rsidRPr="00F6635F">
        <w:rPr>
          <w:sz w:val="14"/>
        </w:rPr>
        <w:t xml:space="preserve"> people have </w:t>
      </w:r>
      <w:r w:rsidRPr="00F6635F">
        <w:rPr>
          <w:rStyle w:val="StyleUnderline"/>
        </w:rPr>
        <w:t>argued that the United States is no longer dependable</w:t>
      </w:r>
      <w:r w:rsidRPr="00F6635F">
        <w:rPr>
          <w:sz w:val="14"/>
        </w:rPr>
        <w:t xml:space="preserve"> because U.S. power is declining. </w:t>
      </w:r>
      <w:r w:rsidRPr="00F6635F">
        <w:rPr>
          <w:rStyle w:val="StyleUnderline"/>
        </w:rPr>
        <w:t>This perceived decline</w:t>
      </w:r>
      <w:r w:rsidRPr="00F6635F">
        <w:rPr>
          <w:sz w:val="14"/>
        </w:rPr>
        <w:t xml:space="preserve">, however, </w:t>
      </w:r>
      <w:r w:rsidRPr="00F6635F">
        <w:rPr>
          <w:rStyle w:val="StyleUnderline"/>
        </w:rPr>
        <w:t xml:space="preserve">is not absolute but relative. The United States is </w:t>
      </w:r>
      <w:r w:rsidRPr="00F6635F">
        <w:rPr>
          <w:sz w:val="14"/>
        </w:rPr>
        <w:t xml:space="preserve">still </w:t>
      </w:r>
      <w:r w:rsidRPr="00F6635F">
        <w:rPr>
          <w:rStyle w:val="StyleUnderline"/>
        </w:rPr>
        <w:t xml:space="preserve">at </w:t>
      </w:r>
      <w:r w:rsidRPr="00F6635F">
        <w:rPr>
          <w:rStyle w:val="Emphasis"/>
        </w:rPr>
        <w:t>the pinnacle of the international hierarchy</w:t>
      </w:r>
      <w:r w:rsidRPr="00F6635F">
        <w:rPr>
          <w:rStyle w:val="StyleUnderline"/>
        </w:rPr>
        <w:t xml:space="preserve"> in</w:t>
      </w:r>
      <w:r w:rsidRPr="00F6635F">
        <w:rPr>
          <w:sz w:val="14"/>
        </w:rPr>
        <w:t xml:space="preserve"> almost </w:t>
      </w:r>
      <w:r w:rsidRPr="00F6635F">
        <w:rPr>
          <w:rStyle w:val="StyleUnderline"/>
        </w:rPr>
        <w:t>every dimension of power and is likely to remain there for the foreseeable future</w:t>
      </w:r>
      <w:r w:rsidRPr="00F6635F">
        <w:rPr>
          <w:sz w:val="14"/>
        </w:rPr>
        <w:t xml:space="preserve">.5 Also, </w:t>
      </w:r>
      <w:r w:rsidRPr="00F6635F">
        <w:rPr>
          <w:rStyle w:val="StyleUnderline"/>
        </w:rPr>
        <w:t>this relative decline is due</w:t>
      </w:r>
      <w:r w:rsidRPr="00F6635F">
        <w:rPr>
          <w:sz w:val="14"/>
        </w:rPr>
        <w:t xml:space="preserve"> [End Page 34] </w:t>
      </w:r>
      <w:r w:rsidRPr="00F6635F">
        <w:rPr>
          <w:rStyle w:val="StyleUnderline"/>
        </w:rPr>
        <w:t>in large part to the success of the U.S. postwar recovery project</w:t>
      </w:r>
      <w:r w:rsidRPr="00F6635F">
        <w:rPr>
          <w:sz w:val="14"/>
        </w:rPr>
        <w:t xml:space="preserve">.6 </w:t>
      </w:r>
      <w:r w:rsidRPr="00F6635F">
        <w:rPr>
          <w:rStyle w:val="StyleUnderline"/>
        </w:rPr>
        <w:t>Although the worldview and remarks o</w:t>
      </w:r>
      <w:r w:rsidRPr="00F6635F">
        <w:rPr>
          <w:sz w:val="14"/>
        </w:rPr>
        <w:t xml:space="preserve">f President Donald </w:t>
      </w:r>
      <w:r w:rsidRPr="00F6635F">
        <w:rPr>
          <w:rStyle w:val="StyleUnderline"/>
        </w:rPr>
        <w:t>Trump have caused considerable concern</w:t>
      </w:r>
      <w:r w:rsidRPr="00F6635F">
        <w:rPr>
          <w:sz w:val="14"/>
        </w:rPr>
        <w:t xml:space="preserve"> internationally, </w:t>
      </w:r>
      <w:r w:rsidRPr="00F6635F">
        <w:rPr>
          <w:rStyle w:val="StyleUnderline"/>
        </w:rPr>
        <w:t>and even at times have appeared to destabilize U.S. alliances, the</w:t>
      </w:r>
      <w:r w:rsidRPr="00F6635F">
        <w:rPr>
          <w:sz w:val="14"/>
        </w:rPr>
        <w:t xml:space="preserve"> </w:t>
      </w:r>
      <w:r w:rsidRPr="00F6635F">
        <w:rPr>
          <w:rStyle w:val="StyleUnderline"/>
        </w:rPr>
        <w:t xml:space="preserve">U.S.-Japan alliance still enjoys </w:t>
      </w:r>
      <w:r w:rsidRPr="00F6635F">
        <w:rPr>
          <w:rStyle w:val="Emphasis"/>
        </w:rPr>
        <w:t>broad support</w:t>
      </w:r>
      <w:r w:rsidRPr="00F6635F">
        <w:rPr>
          <w:rStyle w:val="StyleUnderline"/>
        </w:rPr>
        <w:t xml:space="preserve"> from the American public and will continue to be the best option</w:t>
      </w:r>
      <w:r w:rsidRPr="00F6635F">
        <w:rPr>
          <w:sz w:val="14"/>
        </w:rPr>
        <w:t xml:space="preserve"> for Japan.7 Since </w:t>
      </w:r>
      <w:r w:rsidRPr="00F6635F">
        <w:rPr>
          <w:rStyle w:val="StyleUnderline"/>
        </w:rPr>
        <w:t>Trump</w:t>
      </w:r>
      <w:r w:rsidRPr="00F6635F">
        <w:rPr>
          <w:sz w:val="14"/>
        </w:rPr>
        <w:t xml:space="preserve"> assumed office, his </w:t>
      </w:r>
      <w:r w:rsidRPr="00F6635F">
        <w:rPr>
          <w:rStyle w:val="StyleUnderline"/>
        </w:rPr>
        <w:t>foreign and security policy seems to be shifting from his original "America first" position to the traditional line of the United States, placing greater emphasis on alliances. The U.S.-Japan alliance</w:t>
      </w:r>
      <w:r w:rsidRPr="00F6635F">
        <w:rPr>
          <w:sz w:val="14"/>
        </w:rPr>
        <w:t xml:space="preserve">, in particular, </w:t>
      </w:r>
      <w:r w:rsidRPr="00F6635F">
        <w:rPr>
          <w:rStyle w:val="StyleUnderline"/>
        </w:rPr>
        <w:t xml:space="preserve">has proved to be </w:t>
      </w:r>
      <w:r w:rsidRPr="00F6635F">
        <w:rPr>
          <w:rStyle w:val="Emphasis"/>
        </w:rPr>
        <w:t>as robust as before</w:t>
      </w:r>
      <w:r w:rsidRPr="00F6635F">
        <w:rPr>
          <w:sz w:val="14"/>
        </w:rPr>
        <w:t xml:space="preserve">, </w:t>
      </w:r>
      <w:r w:rsidRPr="00F6635F">
        <w:rPr>
          <w:rStyle w:val="StyleUnderline"/>
        </w:rPr>
        <w:t>if not even more robust.</w:t>
      </w:r>
      <w:r w:rsidRPr="00F6635F">
        <w:rPr>
          <w:sz w:val="14"/>
        </w:rPr>
        <w:t xml:space="preserve"> This is not just the result of the personal connection between Trump and Prime Minister Shinzo Abe. It underscores the fact that </w:t>
      </w:r>
      <w:r w:rsidRPr="00F6635F">
        <w:rPr>
          <w:rStyle w:val="StyleUnderline"/>
        </w:rPr>
        <w:t xml:space="preserve">the alliance is an institutional relationship undergirded by strong military ties and </w:t>
      </w:r>
      <w:r w:rsidRPr="00F6635F">
        <w:rPr>
          <w:sz w:val="14"/>
        </w:rPr>
        <w:t xml:space="preserve">deeply </w:t>
      </w:r>
      <w:r w:rsidRPr="00F6635F">
        <w:rPr>
          <w:rStyle w:val="StyleUnderline"/>
        </w:rPr>
        <w:t>rooted in both countries</w:t>
      </w:r>
      <w:r w:rsidRPr="00F6635F">
        <w:rPr>
          <w:sz w:val="14"/>
        </w:rPr>
        <w:t xml:space="preserve"> for decades.</w:t>
      </w:r>
    </w:p>
    <w:p w:rsidR="00663F03" w:rsidRDefault="00663F03" w:rsidP="00663F03">
      <w:pPr>
        <w:pStyle w:val="Heading3"/>
      </w:pPr>
      <w:r>
        <w:t>U/Q – Asia – AT: Trump</w:t>
      </w:r>
    </w:p>
    <w:p w:rsidR="00663F03" w:rsidRDefault="00663F03" w:rsidP="00663F03">
      <w:pPr>
        <w:pStyle w:val="Heading4"/>
      </w:pPr>
      <w:r>
        <w:t>Reject alarmism – alliances are too hard to break for Trump alone to have an impact</w:t>
      </w:r>
    </w:p>
    <w:p w:rsidR="00663F03" w:rsidRDefault="00663F03" w:rsidP="00663F03">
      <w:r w:rsidRPr="00A13FFB">
        <w:rPr>
          <w:rStyle w:val="Style13ptBold"/>
        </w:rPr>
        <w:t>Rapp-Hooper 17</w:t>
      </w:r>
      <w:r>
        <w:t xml:space="preserve"> (Mira, Senior Fellow at the Paul Tsai China Center and a Senior Research Scholar at Yale Law School, M.A., M.Phil., and Ph.D. in political science from Columbia University, War on the Rocks, “Ties That Bind: Why Asian Alliances Will Survive Trump,” </w:t>
      </w:r>
      <w:hyperlink r:id="rId68" w:history="1">
        <w:r w:rsidRPr="0070735D">
          <w:rPr>
            <w:rStyle w:val="Hyperlink"/>
          </w:rPr>
          <w:t>https://warontherocks.com/2017/01/ties-that-bind-why-asian-alliances-will-survive-trump/</w:t>
        </w:r>
      </w:hyperlink>
      <w:r>
        <w:t>, 1/12/2017, 6/26/2019) DG</w:t>
      </w:r>
    </w:p>
    <w:p w:rsidR="00663F03" w:rsidRDefault="00663F03" w:rsidP="00663F03">
      <w:pPr>
        <w:rPr>
          <w:rStyle w:val="StyleUnderline"/>
        </w:rPr>
      </w:pPr>
      <w:r w:rsidRPr="00A13FFB">
        <w:rPr>
          <w:rStyle w:val="StyleUnderline"/>
        </w:rPr>
        <w:t>On the campaign trail</w:t>
      </w:r>
      <w:r w:rsidRPr="00A13FFB">
        <w:rPr>
          <w:sz w:val="14"/>
        </w:rPr>
        <w:t xml:space="preserve">, President-elect </w:t>
      </w:r>
      <w:r w:rsidRPr="00A13FFB">
        <w:rPr>
          <w:rStyle w:val="StyleUnderline"/>
        </w:rPr>
        <w:t>Trump</w:t>
      </w:r>
      <w:r w:rsidRPr="00A13FFB">
        <w:rPr>
          <w:sz w:val="14"/>
        </w:rPr>
        <w:t xml:space="preserve"> regularly </w:t>
      </w:r>
      <w:r w:rsidRPr="00A13FFB">
        <w:rPr>
          <w:rStyle w:val="StyleUnderline"/>
        </w:rPr>
        <w:t>denigrated America’s alliances</w:t>
      </w:r>
      <w:r w:rsidRPr="00A13FFB">
        <w:rPr>
          <w:sz w:val="14"/>
        </w:rPr>
        <w:t xml:space="preserve">, calling NATO obsolete and demanding that South Korea and Japan “pay up” or the United States would begin to draw down its troop commitment. </w:t>
      </w:r>
      <w:r w:rsidRPr="00A13FFB">
        <w:rPr>
          <w:rStyle w:val="StyleUnderline"/>
        </w:rPr>
        <w:t>Since the election</w:t>
      </w:r>
      <w:r w:rsidRPr="00A13FFB">
        <w:rPr>
          <w:rStyle w:val="Emphasis"/>
        </w:rPr>
        <w:t>, he has</w:t>
      </w:r>
      <w:r w:rsidRPr="00A13FFB">
        <w:rPr>
          <w:sz w:val="14"/>
        </w:rPr>
        <w:t xml:space="preserve"> reportedly </w:t>
      </w:r>
      <w:r w:rsidRPr="00A13FFB">
        <w:rPr>
          <w:rStyle w:val="Emphasis"/>
        </w:rPr>
        <w:t>reaffirmed U.S. commitments to Tokyo and Seoul,</w:t>
      </w:r>
      <w:r w:rsidRPr="00A13FFB">
        <w:rPr>
          <w:sz w:val="14"/>
        </w:rPr>
        <w:t xml:space="preserve"> but Trump’s Asia advisors have confirmed that he intends to press allies to increase their spending. </w:t>
      </w:r>
      <w:r w:rsidRPr="00A13FFB">
        <w:rPr>
          <w:rStyle w:val="StyleUnderline"/>
        </w:rPr>
        <w:t>Burden-sharing debates are as old as the</w:t>
      </w:r>
      <w:r w:rsidRPr="00A13FFB">
        <w:rPr>
          <w:sz w:val="14"/>
        </w:rPr>
        <w:t xml:space="preserve"> security </w:t>
      </w:r>
      <w:r w:rsidRPr="00A13FFB">
        <w:rPr>
          <w:rStyle w:val="StyleUnderline"/>
        </w:rPr>
        <w:t>treaties themselves</w:t>
      </w:r>
      <w:r w:rsidRPr="00A13FFB">
        <w:rPr>
          <w:sz w:val="14"/>
        </w:rPr>
        <w:t xml:space="preserve">, but Trump’s alliance positions have created unprecedented angst in Asia. Partners worry that </w:t>
      </w:r>
      <w:r w:rsidRPr="00A13FFB">
        <w:rPr>
          <w:rStyle w:val="StyleUnderline"/>
        </w:rPr>
        <w:t>his transactional approach</w:t>
      </w:r>
      <w:r w:rsidRPr="00A13FFB">
        <w:rPr>
          <w:sz w:val="14"/>
        </w:rPr>
        <w:t xml:space="preserve"> to international politics will transcend mere penny-pinching and lead him to abandon them altogether. These worries have good theoretical grounding: Realist scholars of international relations have often characterized alliances as marriages of convenience, which form against shared threats and disperse when the foe is vanquished. U.S. alliances were, of course, designed in the early Cold War to contain the Soviet Union and to help rebuild postwar Europe and Asia. Both tasks </w:t>
      </w:r>
      <w:r w:rsidRPr="00A13FFB">
        <w:rPr>
          <w:rStyle w:val="StyleUnderline"/>
        </w:rPr>
        <w:t>were long ago accomplished, and yet,</w:t>
      </w:r>
      <w:r w:rsidRPr="00A13FFB">
        <w:rPr>
          <w:sz w:val="14"/>
        </w:rPr>
        <w:t xml:space="preserve"> America’s </w:t>
      </w:r>
      <w:r w:rsidRPr="00A13FFB">
        <w:rPr>
          <w:rStyle w:val="StyleUnderline"/>
        </w:rPr>
        <w:t>treaty commitments have lived on and</w:t>
      </w:r>
      <w:r w:rsidRPr="00A13FFB">
        <w:rPr>
          <w:sz w:val="14"/>
        </w:rPr>
        <w:t xml:space="preserve"> have been </w:t>
      </w:r>
      <w:r w:rsidRPr="00A13FFB">
        <w:rPr>
          <w:rStyle w:val="StyleUnderline"/>
        </w:rPr>
        <w:t>repurposed to contemporary challenges</w:t>
      </w:r>
      <w:r w:rsidRPr="00A13FFB">
        <w:rPr>
          <w:sz w:val="14"/>
        </w:rPr>
        <w:t xml:space="preserve">. Could the 2016 election be the beginning of the end for these longstanding pacts? As the incoming Trump administration considers a significant realignment in U.S. foreign policy, including an embrace of Russia and “deal-making” with China, perhaps the 70-year American experiment with security guarantee statecraft will also meet its demise — or so this narrative goes. </w:t>
      </w:r>
      <w:r w:rsidRPr="00A13FFB">
        <w:rPr>
          <w:rStyle w:val="StyleUnderline"/>
        </w:rPr>
        <w:t>Realism has much to teach us about alliances</w:t>
      </w:r>
      <w:r w:rsidRPr="00A13FFB">
        <w:rPr>
          <w:sz w:val="14"/>
        </w:rPr>
        <w:t xml:space="preserve">, particularly the trove of scholarship that has deconstructed entrapment and abandonment dynamics, and informs the work of many practicing alliance managers today. But </w:t>
      </w:r>
      <w:r w:rsidRPr="00A13FFB">
        <w:rPr>
          <w:rStyle w:val="StyleUnderline"/>
        </w:rPr>
        <w:t>as America’s Asian allies wait</w:t>
      </w:r>
      <w:r w:rsidRPr="00A13FFB">
        <w:rPr>
          <w:sz w:val="14"/>
        </w:rPr>
        <w:t xml:space="preserve"> with bated breath </w:t>
      </w:r>
      <w:r w:rsidRPr="00A13FFB">
        <w:rPr>
          <w:rStyle w:val="StyleUnderline"/>
        </w:rPr>
        <w:t>to learn what Trump will mean</w:t>
      </w:r>
      <w:r w:rsidRPr="00A13FFB">
        <w:rPr>
          <w:sz w:val="14"/>
        </w:rPr>
        <w:t xml:space="preserve"> for them, </w:t>
      </w:r>
      <w:r w:rsidRPr="00A13FFB">
        <w:rPr>
          <w:rStyle w:val="StyleUnderline"/>
        </w:rPr>
        <w:t>they should</w:t>
      </w:r>
      <w:r w:rsidRPr="00A13FFB">
        <w:rPr>
          <w:sz w:val="14"/>
        </w:rPr>
        <w:t xml:space="preserve"> also </w:t>
      </w:r>
      <w:r w:rsidRPr="00A13FFB">
        <w:rPr>
          <w:rStyle w:val="StyleUnderline"/>
        </w:rPr>
        <w:t xml:space="preserve">recall that </w:t>
      </w:r>
      <w:r w:rsidRPr="00A13FFB">
        <w:rPr>
          <w:rStyle w:val="Emphasis"/>
        </w:rPr>
        <w:t>security guarantees cannot</w:t>
      </w:r>
      <w:r w:rsidRPr="00A13FFB">
        <w:rPr>
          <w:sz w:val="14"/>
        </w:rPr>
        <w:t xml:space="preserve"> actually </w:t>
      </w:r>
      <w:r w:rsidRPr="00A13FFB">
        <w:rPr>
          <w:rStyle w:val="Emphasis"/>
        </w:rPr>
        <w:t>be dismantled on a whim.</w:t>
      </w:r>
      <w:r w:rsidRPr="00A13FFB">
        <w:rPr>
          <w:sz w:val="14"/>
        </w:rPr>
        <w:t xml:space="preserve"> </w:t>
      </w:r>
      <w:r w:rsidRPr="00A13FFB">
        <w:rPr>
          <w:rStyle w:val="StyleUnderline"/>
        </w:rPr>
        <w:t>Alliances are tools</w:t>
      </w:r>
      <w:r w:rsidRPr="00A13FFB">
        <w:rPr>
          <w:sz w:val="14"/>
        </w:rPr>
        <w:t xml:space="preserve"> for threat management, </w:t>
      </w:r>
      <w:r w:rsidRPr="00A13FFB">
        <w:rPr>
          <w:rStyle w:val="StyleUnderline"/>
        </w:rPr>
        <w:t>but</w:t>
      </w:r>
      <w:r w:rsidRPr="00A13FFB">
        <w:rPr>
          <w:sz w:val="14"/>
        </w:rPr>
        <w:t xml:space="preserve"> they are </w:t>
      </w:r>
      <w:r w:rsidRPr="00A13FFB">
        <w:rPr>
          <w:rStyle w:val="StyleUnderline"/>
        </w:rPr>
        <w:t>also institutions</w:t>
      </w:r>
      <w:r w:rsidRPr="00A13FFB">
        <w:rPr>
          <w:sz w:val="14"/>
        </w:rPr>
        <w:t xml:space="preserve">. Once you build them, </w:t>
      </w:r>
      <w:r w:rsidRPr="00A13FFB">
        <w:rPr>
          <w:rStyle w:val="Emphasis"/>
        </w:rPr>
        <w:t>they are hard to topple</w:t>
      </w:r>
      <w:r w:rsidRPr="00A13FFB">
        <w:rPr>
          <w:sz w:val="14"/>
        </w:rPr>
        <w:t xml:space="preserve">. There are at least three reasons why Trump will not find it easy to raze these longstanding pacts. Institutions create rules and expectations. Alliances and their related organizations are their own regimes. </w:t>
      </w:r>
      <w:r w:rsidRPr="00A13FFB">
        <w:rPr>
          <w:rStyle w:val="StyleUnderline"/>
        </w:rPr>
        <w:t>Major powers may find it</w:t>
      </w:r>
      <w:r w:rsidRPr="00A13FFB">
        <w:rPr>
          <w:sz w:val="14"/>
        </w:rPr>
        <w:t xml:space="preserve"> relatively </w:t>
      </w:r>
      <w:r w:rsidRPr="00A13FFB">
        <w:rPr>
          <w:rStyle w:val="StyleUnderline"/>
        </w:rPr>
        <w:t>easy to shirk</w:t>
      </w:r>
      <w:r w:rsidRPr="00A13FFB">
        <w:rPr>
          <w:sz w:val="14"/>
        </w:rPr>
        <w:t xml:space="preserve"> some of </w:t>
      </w:r>
      <w:r w:rsidRPr="00A13FFB">
        <w:rPr>
          <w:rStyle w:val="StyleUnderline"/>
        </w:rPr>
        <w:t>the rules that govern them,</w:t>
      </w:r>
      <w:r w:rsidRPr="00A13FFB">
        <w:rPr>
          <w:sz w:val="14"/>
        </w:rPr>
        <w:t xml:space="preserve"> but </w:t>
      </w:r>
      <w:r w:rsidRPr="00A13FFB">
        <w:rPr>
          <w:rStyle w:val="StyleUnderline"/>
        </w:rPr>
        <w:t>the</w:t>
      </w:r>
      <w:r w:rsidRPr="00A13FFB">
        <w:rPr>
          <w:sz w:val="14"/>
        </w:rPr>
        <w:t xml:space="preserve"> mere </w:t>
      </w:r>
      <w:r w:rsidRPr="00A13FFB">
        <w:rPr>
          <w:rStyle w:val="StyleUnderline"/>
        </w:rPr>
        <w:t>fact that rules exist creates expectations</w:t>
      </w:r>
      <w:r w:rsidRPr="00A13FFB">
        <w:rPr>
          <w:sz w:val="14"/>
        </w:rPr>
        <w:t xml:space="preserve"> among other powers and allows them to identify when they have been broken. </w:t>
      </w:r>
      <w:r w:rsidRPr="00A13FFB">
        <w:rPr>
          <w:rStyle w:val="Emphasis"/>
        </w:rPr>
        <w:t>A Trump administration will find it difficult to push a</w:t>
      </w:r>
      <w:r w:rsidRPr="00A13FFB">
        <w:rPr>
          <w:sz w:val="14"/>
        </w:rPr>
        <w:t xml:space="preserve"> radically </w:t>
      </w:r>
      <w:r w:rsidRPr="00A13FFB">
        <w:rPr>
          <w:rStyle w:val="Emphasis"/>
        </w:rPr>
        <w:t>new alliance “deal</w:t>
      </w:r>
      <w:r w:rsidRPr="00A13FFB">
        <w:rPr>
          <w:rStyle w:val="StyleUnderline"/>
        </w:rPr>
        <w:t>” in Tokyo and Seou</w:t>
      </w:r>
      <w:r w:rsidRPr="00A13FFB">
        <w:rPr>
          <w:sz w:val="14"/>
        </w:rPr>
        <w:t xml:space="preserve">l because </w:t>
      </w:r>
      <w:r w:rsidRPr="00A13FFB">
        <w:rPr>
          <w:rStyle w:val="StyleUnderline"/>
        </w:rPr>
        <w:t>South Korea and Japan have years of</w:t>
      </w:r>
      <w:r w:rsidRPr="00A13FFB">
        <w:rPr>
          <w:sz w:val="14"/>
        </w:rPr>
        <w:t xml:space="preserve"> Special Measures </w:t>
      </w:r>
      <w:r w:rsidRPr="00A13FFB">
        <w:rPr>
          <w:rStyle w:val="StyleUnderline"/>
        </w:rPr>
        <w:t>Agreements</w:t>
      </w:r>
      <w:r w:rsidRPr="00A13FFB">
        <w:rPr>
          <w:sz w:val="14"/>
        </w:rPr>
        <w:t xml:space="preserve"> and other burden-sharing arrangements </w:t>
      </w:r>
      <w:r w:rsidRPr="00A13FFB">
        <w:rPr>
          <w:rStyle w:val="StyleUnderline"/>
        </w:rPr>
        <w:t>to which they can refer and use to negotiate</w:t>
      </w:r>
      <w:r w:rsidRPr="00A13FFB">
        <w:rPr>
          <w:sz w:val="14"/>
        </w:rPr>
        <w:t xml:space="preserve">. And by signing the Treaty of Amity and Cooperation to join Association of Southeast Asian Nations (ASEAN) and participating energetically in its institutions for the last eight years, the Obama administration has engaged its diplomatic credibility in Southeast Asia. A failure by Trump to show up to the East Asia Summit, for example, would harm U.S. influence in the region. </w:t>
      </w:r>
      <w:r w:rsidRPr="00A13FFB">
        <w:rPr>
          <w:rStyle w:val="StyleUnderline"/>
        </w:rPr>
        <w:t>ASEAN is not a defense alliance</w:t>
      </w:r>
      <w:r w:rsidRPr="00A13FFB">
        <w:rPr>
          <w:sz w:val="14"/>
        </w:rPr>
        <w:t>, and Trump might decide to skip the annual meeting anyway</w:t>
      </w:r>
      <w:r w:rsidRPr="00A13FFB">
        <w:rPr>
          <w:rStyle w:val="StyleUnderline"/>
        </w:rPr>
        <w:t>, but the</w:t>
      </w:r>
      <w:r w:rsidRPr="00A13FFB">
        <w:rPr>
          <w:sz w:val="14"/>
        </w:rPr>
        <w:t xml:space="preserve"> mere </w:t>
      </w:r>
      <w:r w:rsidRPr="00A13FFB">
        <w:rPr>
          <w:rStyle w:val="StyleUnderline"/>
        </w:rPr>
        <w:t>fact of U.S. membership has created a diplomatic playbook that</w:t>
      </w:r>
      <w:r w:rsidRPr="00A13FFB">
        <w:rPr>
          <w:sz w:val="14"/>
        </w:rPr>
        <w:t xml:space="preserve"> </w:t>
      </w:r>
      <w:r w:rsidRPr="00A13FFB">
        <w:rPr>
          <w:rStyle w:val="StyleUnderline"/>
        </w:rPr>
        <w:t>would be reputationally costly to discard</w:t>
      </w:r>
      <w:r w:rsidRPr="00A13FFB">
        <w:rPr>
          <w:sz w:val="14"/>
        </w:rPr>
        <w:t xml:space="preserve">. If the administration decides to haggle on defense cooperation or comes up short diplomatically, </w:t>
      </w:r>
      <w:r w:rsidRPr="00A13FFB">
        <w:rPr>
          <w:rStyle w:val="StyleUnderline"/>
        </w:rPr>
        <w:t>alliance institutions</w:t>
      </w:r>
      <w:r w:rsidRPr="00A13FFB">
        <w:rPr>
          <w:sz w:val="14"/>
        </w:rPr>
        <w:t xml:space="preserve"> also </w:t>
      </w:r>
      <w:r w:rsidRPr="00A13FFB">
        <w:rPr>
          <w:rStyle w:val="StyleUnderline"/>
        </w:rPr>
        <w:t>create</w:t>
      </w:r>
      <w:r w:rsidRPr="00A13FFB">
        <w:rPr>
          <w:sz w:val="14"/>
        </w:rPr>
        <w:t xml:space="preserve"> the </w:t>
      </w:r>
      <w:r w:rsidRPr="00A13FFB">
        <w:rPr>
          <w:rStyle w:val="StyleUnderline"/>
        </w:rPr>
        <w:t>diplomatic channels through which allies can demand more attention, resources, or transparency</w:t>
      </w:r>
      <w:r w:rsidRPr="00A13FFB">
        <w:rPr>
          <w:sz w:val="14"/>
        </w:rPr>
        <w:t xml:space="preserve">. Relatedly, </w:t>
      </w:r>
      <w:r w:rsidRPr="00A13FFB">
        <w:rPr>
          <w:rStyle w:val="Emphasis"/>
        </w:rPr>
        <w:t>institutions raise the costs of rule breaking</w:t>
      </w:r>
      <w:r w:rsidRPr="00A13FFB">
        <w:rPr>
          <w:sz w:val="14"/>
        </w:rPr>
        <w:t xml:space="preserve">. Security guarantee commitments bring with them real expectations that the United States will support its allies in crises or conflict. </w:t>
      </w:r>
      <w:r w:rsidRPr="00A13FFB">
        <w:rPr>
          <w:rStyle w:val="StyleUnderline"/>
        </w:rPr>
        <w:t>The text of U.S. mutual defense treaties is</w:t>
      </w:r>
      <w:r w:rsidRPr="00A13FFB">
        <w:rPr>
          <w:sz w:val="14"/>
        </w:rPr>
        <w:t xml:space="preserve"> actually quite </w:t>
      </w:r>
      <w:r w:rsidRPr="00A13FFB">
        <w:rPr>
          <w:rStyle w:val="StyleUnderline"/>
        </w:rPr>
        <w:t>ambiguous</w:t>
      </w:r>
      <w:r w:rsidRPr="00A13FFB">
        <w:rPr>
          <w:sz w:val="14"/>
        </w:rPr>
        <w:t xml:space="preserve"> about the casus </w:t>
      </w:r>
      <w:proofErr w:type="spellStart"/>
      <w:r w:rsidRPr="00A13FFB">
        <w:rPr>
          <w:sz w:val="14"/>
        </w:rPr>
        <w:t>foederis</w:t>
      </w:r>
      <w:proofErr w:type="spellEnd"/>
      <w:r w:rsidRPr="00A13FFB">
        <w:rPr>
          <w:sz w:val="14"/>
        </w:rPr>
        <w:t xml:space="preserve"> that will bring them into force or the type of aid that will be forthcoming if they are activated. For example, </w:t>
      </w:r>
      <w:r w:rsidRPr="00A13FFB">
        <w:rPr>
          <w:rStyle w:val="StyleUnderline"/>
        </w:rPr>
        <w:t>Article V of the U.S.-Japan treaty states</w:t>
      </w:r>
      <w:r w:rsidRPr="00A13FFB">
        <w:rPr>
          <w:sz w:val="14"/>
        </w:rPr>
        <w:t xml:space="preserve"> that </w:t>
      </w:r>
      <w:r w:rsidRPr="00A13FFB">
        <w:rPr>
          <w:rStyle w:val="StyleUnderline"/>
        </w:rPr>
        <w:t>an attack on either party around Japan would endanger the peace and security of both</w:t>
      </w:r>
      <w:r w:rsidRPr="00A13FFB">
        <w:rPr>
          <w:sz w:val="14"/>
        </w:rPr>
        <w:t xml:space="preserve"> and that </w:t>
      </w:r>
      <w:r w:rsidRPr="00A13FFB">
        <w:rPr>
          <w:rStyle w:val="StyleUnderline"/>
        </w:rPr>
        <w:t>each would “act to meet the common danger in accordance with its constitutional provisions and processes</w:t>
      </w:r>
      <w:r w:rsidRPr="00A13FFB">
        <w:rPr>
          <w:sz w:val="14"/>
        </w:rPr>
        <w:t xml:space="preserve">.” This gives Washington a fair amount of room to maneuver. But while the treaty text itself is not overly specific, </w:t>
      </w:r>
      <w:r w:rsidRPr="00A13FFB">
        <w:rPr>
          <w:rStyle w:val="StyleUnderline"/>
        </w:rPr>
        <w:t>the United States has engaged in dialogues and defense cooperation</w:t>
      </w:r>
      <w:r w:rsidRPr="00A13FFB">
        <w:rPr>
          <w:sz w:val="14"/>
        </w:rPr>
        <w:t xml:space="preserve"> with allies </w:t>
      </w:r>
      <w:r w:rsidRPr="00A13FFB">
        <w:rPr>
          <w:rStyle w:val="StyleUnderline"/>
        </w:rPr>
        <w:t>for decades to assure them that it will,</w:t>
      </w:r>
      <w:r w:rsidRPr="00A13FFB">
        <w:rPr>
          <w:sz w:val="14"/>
        </w:rPr>
        <w:t xml:space="preserve"> in fact, </w:t>
      </w:r>
      <w:r w:rsidRPr="00A13FFB">
        <w:rPr>
          <w:rStyle w:val="StyleUnderline"/>
        </w:rPr>
        <w:t>make good on its</w:t>
      </w:r>
      <w:r w:rsidRPr="00A13FFB">
        <w:rPr>
          <w:sz w:val="14"/>
        </w:rPr>
        <w:t xml:space="preserve"> vaguely worded </w:t>
      </w:r>
      <w:r w:rsidRPr="00A13FFB">
        <w:rPr>
          <w:rStyle w:val="StyleUnderline"/>
        </w:rPr>
        <w:t>promises</w:t>
      </w:r>
      <w:r w:rsidRPr="00A13FFB">
        <w:rPr>
          <w:sz w:val="14"/>
        </w:rPr>
        <w:t xml:space="preserve"> if called upon. As a result, </w:t>
      </w:r>
      <w:r w:rsidRPr="00A13FFB">
        <w:rPr>
          <w:rStyle w:val="StyleUnderline"/>
        </w:rPr>
        <w:t>if the Trump administration</w:t>
      </w:r>
      <w:r w:rsidRPr="00A13FFB">
        <w:rPr>
          <w:sz w:val="14"/>
        </w:rPr>
        <w:t xml:space="preserve"> plainly </w:t>
      </w:r>
      <w:r w:rsidRPr="00A13FFB">
        <w:rPr>
          <w:rStyle w:val="StyleUnderline"/>
        </w:rPr>
        <w:t>failed to back a treaty ally</w:t>
      </w:r>
      <w:r w:rsidRPr="00A13FFB">
        <w:rPr>
          <w:sz w:val="14"/>
        </w:rPr>
        <w:t xml:space="preserve"> in a serious crisis with China, </w:t>
      </w:r>
      <w:r w:rsidRPr="00A13FFB">
        <w:rPr>
          <w:rStyle w:val="StyleUnderline"/>
        </w:rPr>
        <w:t>it would suffer region-wide reputational damage</w:t>
      </w:r>
      <w:r w:rsidRPr="00A13FFB">
        <w:rPr>
          <w:sz w:val="14"/>
        </w:rPr>
        <w:t xml:space="preserve"> from which it would not easily recover. Institutions create barriers to change. </w:t>
      </w:r>
      <w:r w:rsidRPr="00A13FFB">
        <w:rPr>
          <w:rStyle w:val="StyleUnderline"/>
        </w:rPr>
        <w:t xml:space="preserve">Because U.S. alliances operate by the consent of two sovereign states and because the states involved are all democracies, </w:t>
      </w:r>
      <w:r w:rsidRPr="00A13FFB">
        <w:rPr>
          <w:rStyle w:val="Emphasis"/>
        </w:rPr>
        <w:t>they are</w:t>
      </w:r>
      <w:r w:rsidRPr="00A13FFB">
        <w:rPr>
          <w:rStyle w:val="StyleUnderline"/>
        </w:rPr>
        <w:t xml:space="preserve"> relatively </w:t>
      </w:r>
      <w:r w:rsidRPr="00A13FFB">
        <w:rPr>
          <w:rStyle w:val="Emphasis"/>
        </w:rPr>
        <w:t>slow to change</w:t>
      </w:r>
      <w:r w:rsidRPr="00A13FFB">
        <w:rPr>
          <w:sz w:val="14"/>
        </w:rPr>
        <w:t xml:space="preserve">. This can be deeply frustrating when partners hope to increase their cooperation quickly to meet a mounting challenge. Consider the fact that Washington and Manila’s Enhanced Defense Cooperation Agreement sat in the Philippines Supreme Court for years awaiting a ruling on its constitutionality (which was necessary only because the Philippines had revised its constitution after ejecting U.S. troops at the end of the Cold War). When allies fear abandonment, however, these “veto points” can be good things. </w:t>
      </w:r>
      <w:r w:rsidRPr="00A13FFB">
        <w:rPr>
          <w:rStyle w:val="StyleUnderline"/>
        </w:rPr>
        <w:t>Renegotiation of a commitment</w:t>
      </w:r>
      <w:r w:rsidRPr="00A13FFB">
        <w:rPr>
          <w:sz w:val="14"/>
        </w:rPr>
        <w:t xml:space="preserve"> or a burden-sharing arrangement </w:t>
      </w:r>
      <w:r w:rsidRPr="00A13FFB">
        <w:rPr>
          <w:rStyle w:val="StyleUnderline"/>
        </w:rPr>
        <w:t>could take years</w:t>
      </w:r>
      <w:r w:rsidRPr="00A13FFB">
        <w:rPr>
          <w:sz w:val="14"/>
        </w:rPr>
        <w:t xml:space="preserve"> for allies to complete. And, </w:t>
      </w:r>
      <w:r w:rsidRPr="00A13FFB">
        <w:rPr>
          <w:rStyle w:val="StyleUnderline"/>
        </w:rPr>
        <w:t>it would be difficult</w:t>
      </w:r>
      <w:r w:rsidRPr="00A13FFB">
        <w:rPr>
          <w:sz w:val="14"/>
        </w:rPr>
        <w:t xml:space="preserve">, and perhaps impossible, </w:t>
      </w:r>
      <w:r w:rsidRPr="00A13FFB">
        <w:rPr>
          <w:rStyle w:val="StyleUnderline"/>
        </w:rPr>
        <w:t>to keep this secret</w:t>
      </w:r>
      <w:r w:rsidRPr="00A13FFB">
        <w:rPr>
          <w:sz w:val="14"/>
        </w:rPr>
        <w:t xml:space="preserve">. During the process, other branches of government and opposition parties would have time to intervene and to oppose changes. Recall that President Jimmy </w:t>
      </w:r>
      <w:r w:rsidRPr="00A13FFB">
        <w:rPr>
          <w:rStyle w:val="StyleUnderline"/>
        </w:rPr>
        <w:t>Carter’s</w:t>
      </w:r>
      <w:r w:rsidRPr="00A13FFB">
        <w:rPr>
          <w:sz w:val="14"/>
        </w:rPr>
        <w:t xml:space="preserve"> furtive </w:t>
      </w:r>
      <w:r w:rsidRPr="00A13FFB">
        <w:rPr>
          <w:rStyle w:val="StyleUnderline"/>
        </w:rPr>
        <w:t>attempts to slash U.S. troop levels in South Korea were made public, prompted a fiery backlash, and were derailed</w:t>
      </w:r>
      <w:r w:rsidRPr="00A13FFB">
        <w:rPr>
          <w:sz w:val="14"/>
        </w:rPr>
        <w:t xml:space="preserve">. President Richard Nixon promised Beijing that he would end the U.S. alliance with Taiwan and moved his plans forward in secret to evade the “China Lobby.” But when Carter moved to recognize China and abrogate the U.S. defense pact with Taipei several years later, Democrats and Republicans in Congress were so enraged that they passed the Taiwan Relations Act — not quite a mutual defense commitment but not far off. </w:t>
      </w:r>
      <w:r w:rsidRPr="00A13FFB">
        <w:rPr>
          <w:rStyle w:val="StyleUnderline"/>
        </w:rPr>
        <w:t>Treaties</w:t>
      </w:r>
      <w:r w:rsidRPr="00A13FFB">
        <w:rPr>
          <w:sz w:val="14"/>
        </w:rPr>
        <w:t xml:space="preserve">, by definition, engage Congressional interests, </w:t>
      </w:r>
      <w:r w:rsidRPr="00A13FFB">
        <w:rPr>
          <w:rStyle w:val="StyleUnderline"/>
        </w:rPr>
        <w:t>and U.S alliances are so longstanding that</w:t>
      </w:r>
      <w:r w:rsidRPr="00A13FFB">
        <w:rPr>
          <w:sz w:val="14"/>
        </w:rPr>
        <w:t xml:space="preserve"> many </w:t>
      </w:r>
      <w:r w:rsidRPr="00A13FFB">
        <w:rPr>
          <w:rStyle w:val="StyleUnderline"/>
        </w:rPr>
        <w:t>partners have robust ties to legislators, the military, the civil service, and interest groups</w:t>
      </w:r>
      <w:r w:rsidRPr="00A13FFB">
        <w:rPr>
          <w:sz w:val="14"/>
        </w:rPr>
        <w:t xml:space="preserve">. If the new administration decides to modestly revise some agreements, these forces may not stand in the way, but allies who fear radical, precipitous change will have no greater friends than thorny bureaucracy and domestic infighting. </w:t>
      </w:r>
      <w:r w:rsidRPr="00A13FFB">
        <w:rPr>
          <w:rStyle w:val="StyleUnderline"/>
        </w:rPr>
        <w:t>Rather than fear alliance demise</w:t>
      </w:r>
      <w:r w:rsidRPr="00A13FFB">
        <w:rPr>
          <w:sz w:val="14"/>
        </w:rPr>
        <w:t xml:space="preserve">, then, </w:t>
      </w:r>
      <w:r w:rsidRPr="00A13FFB">
        <w:rPr>
          <w:rStyle w:val="StyleUnderline"/>
        </w:rPr>
        <w:t xml:space="preserve">U.S. partners should begin to devise strategies for how they will use these </w:t>
      </w:r>
      <w:r w:rsidRPr="00A13FFB">
        <w:rPr>
          <w:sz w:val="14"/>
        </w:rPr>
        <w:t xml:space="preserve">sturdy </w:t>
      </w:r>
      <w:r w:rsidRPr="00A13FFB">
        <w:rPr>
          <w:rStyle w:val="StyleUnderline"/>
        </w:rPr>
        <w:t>structures to manage</w:t>
      </w:r>
      <w:r w:rsidRPr="00A13FFB">
        <w:rPr>
          <w:sz w:val="14"/>
        </w:rPr>
        <w:t xml:space="preserve"> potential </w:t>
      </w:r>
      <w:r w:rsidRPr="00A13FFB">
        <w:rPr>
          <w:rStyle w:val="StyleUnderline"/>
        </w:rPr>
        <w:t>volatility in the Trump era</w:t>
      </w:r>
      <w:r w:rsidRPr="00A13FFB">
        <w:rPr>
          <w:sz w:val="14"/>
        </w:rPr>
        <w:t xml:space="preserve">. Indeed, alliances work both ways and may provide some opportunity for partners restrain their security patron in the years ahead. This will be relatively harder to accomplish in Asia, where the hub-and-spokes system gives individual partners less leverage over the United States than NATO’s multilateral structure grants to Europe. Asian allies are already working to forge closer security ties among themselves, and more capable partners like Japan and Australia should pick up the pace on these “networking” efforts. Whatever form it takes, however, </w:t>
      </w:r>
      <w:r w:rsidRPr="00A13FFB">
        <w:rPr>
          <w:rStyle w:val="Emphasis"/>
        </w:rPr>
        <w:t xml:space="preserve">70 years of alliance building in Asia will be hard to undo. </w:t>
      </w:r>
      <w:r w:rsidRPr="00A13FFB">
        <w:rPr>
          <w:rStyle w:val="StyleUnderline"/>
        </w:rPr>
        <w:t>The president-elect,</w:t>
      </w:r>
      <w:r w:rsidRPr="00A13FFB">
        <w:rPr>
          <w:sz w:val="14"/>
        </w:rPr>
        <w:t xml:space="preserve"> after all, </w:t>
      </w:r>
      <w:r w:rsidRPr="00A13FFB">
        <w:rPr>
          <w:rStyle w:val="StyleUnderline"/>
        </w:rPr>
        <w:t>knows a good structure when he sees one.</w:t>
      </w:r>
    </w:p>
    <w:p w:rsidR="00663F03" w:rsidRPr="00F43842" w:rsidRDefault="00663F03" w:rsidP="00663F03">
      <w:pPr>
        <w:pStyle w:val="Heading3"/>
      </w:pPr>
      <w:r w:rsidRPr="00F43842">
        <w:t>U</w:t>
      </w:r>
      <w:r>
        <w:t>/</w:t>
      </w:r>
      <w:r w:rsidRPr="00F43842">
        <w:t>Q – Japan – Brink</w:t>
      </w:r>
    </w:p>
    <w:p w:rsidR="00663F03" w:rsidRDefault="00663F03" w:rsidP="00663F03">
      <w:pPr>
        <w:pStyle w:val="Heading4"/>
      </w:pPr>
      <w:r>
        <w:t xml:space="preserve">Trump’s threats to Japan over trade concessions put the alliance on the brink – perceived decline causes Japanese </w:t>
      </w:r>
      <w:proofErr w:type="spellStart"/>
      <w:r>
        <w:t>prolif</w:t>
      </w:r>
      <w:proofErr w:type="spellEnd"/>
      <w:r>
        <w:t xml:space="preserve"> and cascading arms races</w:t>
      </w:r>
    </w:p>
    <w:p w:rsidR="00663F03" w:rsidRPr="00E15FC8" w:rsidRDefault="00663F03" w:rsidP="00663F03">
      <w:r w:rsidRPr="00E15FC8">
        <w:rPr>
          <w:rStyle w:val="Style13ptBold"/>
        </w:rPr>
        <w:t>Lu 6/27</w:t>
      </w:r>
      <w:r>
        <w:t xml:space="preserve"> (</w:t>
      </w:r>
      <w:proofErr w:type="spellStart"/>
      <w:r>
        <w:t>Zhenhua</w:t>
      </w:r>
      <w:proofErr w:type="spellEnd"/>
      <w:r>
        <w:t xml:space="preserve">, covers US-China bilateral diplomacy and defense, South China Morning Post, “Is Donald Trump’s threat to quit Japan </w:t>
      </w:r>
      <w:proofErr w:type="spellStart"/>
      <w:r>
        <w:t>defence</w:t>
      </w:r>
      <w:proofErr w:type="spellEnd"/>
      <w:r>
        <w:t xml:space="preserve"> pact just a negotiating tactic?”, </w:t>
      </w:r>
      <w:hyperlink r:id="rId69" w:history="1">
        <w:r w:rsidRPr="0070735D">
          <w:rPr>
            <w:rStyle w:val="Hyperlink"/>
          </w:rPr>
          <w:t>https://www.scmp.com/news/china/diplomacy/article/3016225/donald-trumps-threat-quit-japan-defence-pact-just-negotiating</w:t>
        </w:r>
      </w:hyperlink>
      <w:r>
        <w:t>, 6/27/2019, 6/26/2019) DG</w:t>
      </w:r>
    </w:p>
    <w:p w:rsidR="00663F03" w:rsidRDefault="00663F03" w:rsidP="00663F03">
      <w:pPr>
        <w:rPr>
          <w:rStyle w:val="StyleUnderline"/>
        </w:rPr>
      </w:pPr>
      <w:r w:rsidRPr="00F43842">
        <w:rPr>
          <w:rStyle w:val="StyleUnderline"/>
        </w:rPr>
        <w:t>Security analysts</w:t>
      </w:r>
      <w:r w:rsidRPr="00E15FC8">
        <w:rPr>
          <w:sz w:val="14"/>
        </w:rPr>
        <w:t xml:space="preserve"> have </w:t>
      </w:r>
      <w:r w:rsidRPr="00F43842">
        <w:rPr>
          <w:rStyle w:val="StyleUnderline"/>
        </w:rPr>
        <w:t xml:space="preserve">dismissed suggestions that </w:t>
      </w:r>
      <w:r w:rsidRPr="00E15FC8">
        <w:rPr>
          <w:sz w:val="14"/>
        </w:rPr>
        <w:t xml:space="preserve">Donald </w:t>
      </w:r>
      <w:r w:rsidRPr="00F43842">
        <w:rPr>
          <w:rStyle w:val="StyleUnderline"/>
        </w:rPr>
        <w:t xml:space="preserve">Trump would pull out of the </w:t>
      </w:r>
      <w:proofErr w:type="spellStart"/>
      <w:r w:rsidRPr="00F43842">
        <w:rPr>
          <w:rStyle w:val="StyleUnderline"/>
        </w:rPr>
        <w:t>defence</w:t>
      </w:r>
      <w:proofErr w:type="spellEnd"/>
      <w:r w:rsidRPr="00F43842">
        <w:rPr>
          <w:rStyle w:val="StyleUnderline"/>
        </w:rPr>
        <w:t xml:space="preserve"> treaty with Japan</w:t>
      </w:r>
      <w:r w:rsidRPr="00E15FC8">
        <w:rPr>
          <w:sz w:val="14"/>
        </w:rPr>
        <w:t xml:space="preserve">, saying </w:t>
      </w:r>
      <w:r w:rsidRPr="00F43842">
        <w:rPr>
          <w:rStyle w:val="StyleUnderline"/>
        </w:rPr>
        <w:t>it was likely to be negotiating tactic aimed at extorting greater trade concessions from Tokyo</w:t>
      </w:r>
      <w:r w:rsidRPr="00E15FC8">
        <w:rPr>
          <w:sz w:val="14"/>
        </w:rPr>
        <w:t xml:space="preserve">. They also warned that </w:t>
      </w:r>
      <w:r w:rsidRPr="00F43842">
        <w:rPr>
          <w:rStyle w:val="StyleUnderline"/>
        </w:rPr>
        <w:t>if Japan was freed from the restrictions imposed by the post-World War II alliance, it would build up its militar</w:t>
      </w:r>
      <w:r w:rsidRPr="00E15FC8">
        <w:rPr>
          <w:sz w:val="14"/>
        </w:rPr>
        <w:t xml:space="preserve">y – </w:t>
      </w:r>
      <w:r w:rsidRPr="00F43842">
        <w:rPr>
          <w:rStyle w:val="Emphasis"/>
        </w:rPr>
        <w:t>possibly acquiring nuclear weapons</w:t>
      </w:r>
      <w:r w:rsidRPr="00E15FC8">
        <w:rPr>
          <w:sz w:val="14"/>
        </w:rPr>
        <w:t xml:space="preserve"> – </w:t>
      </w:r>
      <w:r w:rsidRPr="00F43842">
        <w:rPr>
          <w:rStyle w:val="StyleUnderline"/>
        </w:rPr>
        <w:t>which would unsettle China and trigger an “unrestricted” arms race in the region.</w:t>
      </w:r>
      <w:r w:rsidRPr="00E15FC8">
        <w:rPr>
          <w:sz w:val="14"/>
        </w:rPr>
        <w:t xml:space="preserve"> The US president is expected to arrive in Osaka on Thursday ahead of the G20 summit, where he is expected to meet his Chinese counterpart Xi Jinping on Saturday for much-anticipated trade talks. However, </w:t>
      </w:r>
      <w:r w:rsidRPr="00E15FC8">
        <w:rPr>
          <w:rStyle w:val="StyleUnderline"/>
        </w:rPr>
        <w:t>Trump will</w:t>
      </w:r>
      <w:r w:rsidRPr="00E15FC8">
        <w:rPr>
          <w:sz w:val="14"/>
        </w:rPr>
        <w:t xml:space="preserve"> also </w:t>
      </w:r>
      <w:r w:rsidRPr="00E15FC8">
        <w:rPr>
          <w:rStyle w:val="StyleUnderline"/>
        </w:rPr>
        <w:t>want</w:t>
      </w:r>
      <w:r w:rsidRPr="00E15FC8">
        <w:rPr>
          <w:sz w:val="14"/>
        </w:rPr>
        <w:t xml:space="preserve"> similar </w:t>
      </w:r>
      <w:r w:rsidRPr="00E15FC8">
        <w:rPr>
          <w:rStyle w:val="StyleUnderline"/>
        </w:rPr>
        <w:t xml:space="preserve">talks with Japan as he pushes for a deal aimed at resolving a trade deficit </w:t>
      </w:r>
      <w:r w:rsidRPr="00E15FC8">
        <w:rPr>
          <w:sz w:val="14"/>
        </w:rPr>
        <w:t>that the United States says has reached US$67.6 billion. On his last visit to Japan in May he agreed to suspend an increase in tariffs on Japanese cars for six months, and predicted the two sides would reach a deal “probably by August”. “</w:t>
      </w:r>
      <w:r w:rsidRPr="00E15FC8">
        <w:rPr>
          <w:rStyle w:val="StyleUnderline"/>
        </w:rPr>
        <w:t xml:space="preserve">Trump will not pull out of the </w:t>
      </w:r>
      <w:proofErr w:type="spellStart"/>
      <w:r w:rsidRPr="00E15FC8">
        <w:rPr>
          <w:rStyle w:val="StyleUnderline"/>
        </w:rPr>
        <w:t>defence</w:t>
      </w:r>
      <w:proofErr w:type="spellEnd"/>
      <w:r w:rsidRPr="00E15FC8">
        <w:rPr>
          <w:rStyle w:val="StyleUnderline"/>
        </w:rPr>
        <w:t xml:space="preserve"> treaty</w:t>
      </w:r>
      <w:r w:rsidRPr="00E15FC8">
        <w:rPr>
          <w:sz w:val="14"/>
        </w:rPr>
        <w:t xml:space="preserve"> which has played an essential role in the United States’ global strategy,” said Song </w:t>
      </w:r>
      <w:proofErr w:type="spellStart"/>
      <w:r w:rsidRPr="00E15FC8">
        <w:rPr>
          <w:sz w:val="14"/>
        </w:rPr>
        <w:t>Zhongping</w:t>
      </w:r>
      <w:proofErr w:type="spellEnd"/>
      <w:r w:rsidRPr="00E15FC8">
        <w:rPr>
          <w:sz w:val="14"/>
        </w:rPr>
        <w:t>, a Hong Kong-based military analyst. “</w:t>
      </w:r>
      <w:r w:rsidRPr="00E15FC8">
        <w:rPr>
          <w:rStyle w:val="StyleUnderline"/>
        </w:rPr>
        <w:t>Trump just wants to push for more trade concession</w:t>
      </w:r>
      <w:r w:rsidRPr="00E15FC8">
        <w:rPr>
          <w:sz w:val="14"/>
        </w:rPr>
        <w:t xml:space="preserve">s from Japan.” Song said that </w:t>
      </w:r>
      <w:r w:rsidRPr="00E15FC8">
        <w:rPr>
          <w:rStyle w:val="StyleUnderline"/>
        </w:rPr>
        <w:t>Trump</w:t>
      </w:r>
      <w:r w:rsidRPr="00E15FC8">
        <w:rPr>
          <w:sz w:val="14"/>
        </w:rPr>
        <w:t xml:space="preserve"> also </w:t>
      </w:r>
      <w:r w:rsidRPr="00E15FC8">
        <w:rPr>
          <w:rStyle w:val="StyleUnderline"/>
        </w:rPr>
        <w:t>wanted Japan to increase its contribution towards the costs of stationing American troops in the country by half.</w:t>
      </w:r>
      <w:r w:rsidRPr="00E15FC8">
        <w:rPr>
          <w:sz w:val="14"/>
        </w:rPr>
        <w:t xml:space="preserve"> The 1951 Treaty of Mutual Cooperation and Security grants the US the right to occupy military bases on the archipelago in exchange for a pledge by Washington to defend Japan in the event of an attack. </w:t>
      </w:r>
      <w:r w:rsidRPr="00E15FC8">
        <w:rPr>
          <w:rStyle w:val="StyleUnderline"/>
        </w:rPr>
        <w:t>About 54,000 American troops are stationed in the country across 85 facilities,</w:t>
      </w:r>
      <w:r w:rsidRPr="00E15FC8">
        <w:rPr>
          <w:sz w:val="14"/>
        </w:rPr>
        <w:t xml:space="preserve"> according to the US Congressional Research Service. On Tuesday Bloomberg cited three unnamed sources as saying that </w:t>
      </w:r>
      <w:r w:rsidRPr="00E15FC8">
        <w:rPr>
          <w:rStyle w:val="StyleUnderline"/>
        </w:rPr>
        <w:t>Trump had privately discussed ending the pact</w:t>
      </w:r>
      <w:r w:rsidRPr="00E15FC8">
        <w:rPr>
          <w:sz w:val="14"/>
        </w:rPr>
        <w:t xml:space="preserve"> – a claim the Japanese and White House both denied. But Song also argued: “</w:t>
      </w:r>
      <w:r w:rsidRPr="00E15FC8">
        <w:rPr>
          <w:rStyle w:val="StyleUnderline"/>
        </w:rPr>
        <w:t xml:space="preserve">It’s Japan that wants to abolish the </w:t>
      </w:r>
      <w:proofErr w:type="spellStart"/>
      <w:r w:rsidRPr="00E15FC8">
        <w:rPr>
          <w:rStyle w:val="StyleUnderline"/>
        </w:rPr>
        <w:t>defence</w:t>
      </w:r>
      <w:proofErr w:type="spellEnd"/>
      <w:r w:rsidRPr="00E15FC8">
        <w:rPr>
          <w:rStyle w:val="StyleUnderline"/>
        </w:rPr>
        <w:t xml:space="preserve"> treaty more and it’s </w:t>
      </w:r>
      <w:r w:rsidRPr="00E15FC8">
        <w:rPr>
          <w:rStyle w:val="Emphasis"/>
        </w:rPr>
        <w:t xml:space="preserve">the US </w:t>
      </w:r>
      <w:r w:rsidRPr="00E15FC8">
        <w:rPr>
          <w:rStyle w:val="StyleUnderline"/>
        </w:rPr>
        <w:t xml:space="preserve">that has </w:t>
      </w:r>
      <w:r w:rsidRPr="00E15FC8">
        <w:rPr>
          <w:rStyle w:val="Emphasis"/>
        </w:rPr>
        <w:t>restricted Japan’s ability to develop its own military capabilities</w:t>
      </w:r>
      <w:r w:rsidRPr="00E15FC8">
        <w:rPr>
          <w:rStyle w:val="StyleUnderline"/>
        </w:rPr>
        <w:t>.”</w:t>
      </w:r>
      <w:r w:rsidRPr="00E15FC8">
        <w:rPr>
          <w:sz w:val="14"/>
        </w:rPr>
        <w:t xml:space="preserve"> “</w:t>
      </w:r>
      <w:r w:rsidRPr="00E15FC8">
        <w:rPr>
          <w:rStyle w:val="Emphasis"/>
        </w:rPr>
        <w:t>If the US did withdraw from the treaty, Japan would have no limits on its military build-up,</w:t>
      </w:r>
      <w:r w:rsidRPr="00E15FC8">
        <w:rPr>
          <w:sz w:val="14"/>
        </w:rPr>
        <w:t>” Song added. “</w:t>
      </w:r>
      <w:r w:rsidRPr="00E15FC8">
        <w:rPr>
          <w:rStyle w:val="StyleUnderline"/>
        </w:rPr>
        <w:t>That would pose a real threat to China</w:t>
      </w:r>
      <w:r w:rsidRPr="00E15FC8">
        <w:rPr>
          <w:sz w:val="14"/>
        </w:rPr>
        <w:t xml:space="preserve">.” During his visit last month, </w:t>
      </w:r>
      <w:r w:rsidRPr="00E15FC8">
        <w:rPr>
          <w:rStyle w:val="StyleUnderline"/>
        </w:rPr>
        <w:t>Trump confirmed that Japan had been given the go-ahead to buy</w:t>
      </w:r>
      <w:r w:rsidRPr="00E15FC8">
        <w:rPr>
          <w:sz w:val="14"/>
        </w:rPr>
        <w:t xml:space="preserve"> 105 US-made </w:t>
      </w:r>
      <w:r w:rsidRPr="00E15FC8">
        <w:rPr>
          <w:rStyle w:val="StyleUnderline"/>
        </w:rPr>
        <w:t>F-35 Lightning jets</w:t>
      </w:r>
      <w:r w:rsidRPr="00E15FC8">
        <w:rPr>
          <w:sz w:val="14"/>
        </w:rPr>
        <w:t xml:space="preserve">, which would give it the largest F-35 fleet of any US ally. Japanese Prime Minister Shinzo </w:t>
      </w:r>
      <w:r w:rsidRPr="00E15FC8">
        <w:rPr>
          <w:rStyle w:val="StyleUnderline"/>
        </w:rPr>
        <w:t>Abe</w:t>
      </w:r>
      <w:r w:rsidRPr="00E15FC8">
        <w:rPr>
          <w:sz w:val="14"/>
        </w:rPr>
        <w:t xml:space="preserve"> has previously </w:t>
      </w:r>
      <w:r w:rsidRPr="00E15FC8">
        <w:rPr>
          <w:rStyle w:val="StyleUnderline"/>
        </w:rPr>
        <w:t>suggested that Japan’s constitution,</w:t>
      </w:r>
      <w:r w:rsidRPr="00E15FC8">
        <w:rPr>
          <w:sz w:val="14"/>
        </w:rPr>
        <w:t xml:space="preserve"> brought in after its defeat in World War II, </w:t>
      </w:r>
      <w:r w:rsidRPr="00E15FC8">
        <w:rPr>
          <w:rStyle w:val="StyleUnderline"/>
        </w:rPr>
        <w:t>should be revised to remove a clause limiting its armed forces to a purely defensive role</w:t>
      </w:r>
      <w:r w:rsidRPr="00E15FC8">
        <w:rPr>
          <w:sz w:val="14"/>
        </w:rPr>
        <w:t xml:space="preserve">. Collin </w:t>
      </w:r>
      <w:r w:rsidRPr="00E15FC8">
        <w:rPr>
          <w:rStyle w:val="StyleUnderline"/>
        </w:rPr>
        <w:t>Koh, a military specialist at the S. Rajaratnam School of International Studies at Nanyang Technological University</w:t>
      </w:r>
      <w:r w:rsidRPr="00E15FC8">
        <w:rPr>
          <w:sz w:val="14"/>
        </w:rPr>
        <w:t xml:space="preserve"> in Singapore, also </w:t>
      </w:r>
      <w:r w:rsidRPr="00E15FC8">
        <w:rPr>
          <w:rStyle w:val="StyleUnderline"/>
        </w:rPr>
        <w:t>expressed doubts that the US would pull out of the alliance</w:t>
      </w:r>
      <w:r w:rsidRPr="00E15FC8">
        <w:rPr>
          <w:sz w:val="14"/>
        </w:rPr>
        <w:t xml:space="preserve">, saying such a move risked undermining America’s military presence in the region. He warned that </w:t>
      </w:r>
      <w:r w:rsidRPr="00E15FC8">
        <w:rPr>
          <w:rStyle w:val="StyleUnderline"/>
        </w:rPr>
        <w:t>such a step could</w:t>
      </w:r>
      <w:r w:rsidRPr="00E15FC8">
        <w:rPr>
          <w:sz w:val="14"/>
        </w:rPr>
        <w:t xml:space="preserve"> not only </w:t>
      </w:r>
      <w:r w:rsidRPr="00E15FC8">
        <w:rPr>
          <w:rStyle w:val="StyleUnderline"/>
        </w:rPr>
        <w:t>see troops being withdrawn</w:t>
      </w:r>
      <w:r w:rsidRPr="00E15FC8">
        <w:rPr>
          <w:sz w:val="14"/>
        </w:rPr>
        <w:t xml:space="preserve"> from Japan </w:t>
      </w:r>
      <w:r w:rsidRPr="00E15FC8">
        <w:rPr>
          <w:rStyle w:val="Emphasis"/>
        </w:rPr>
        <w:t>but also the protection of the US nuclear deterrent.</w:t>
      </w:r>
      <w:r w:rsidRPr="00E15FC8">
        <w:rPr>
          <w:sz w:val="14"/>
        </w:rPr>
        <w:t xml:space="preserve"> “[</w:t>
      </w:r>
      <w:r w:rsidRPr="00E15FC8">
        <w:rPr>
          <w:rStyle w:val="StyleUnderline"/>
        </w:rPr>
        <w:t>That] could lead to Japan rethinking rearmament, and</w:t>
      </w:r>
      <w:r w:rsidRPr="00E15FC8">
        <w:rPr>
          <w:sz w:val="14"/>
        </w:rPr>
        <w:t xml:space="preserve"> possibly interest it in </w:t>
      </w:r>
      <w:r w:rsidRPr="00E15FC8">
        <w:rPr>
          <w:rStyle w:val="Emphasis"/>
        </w:rPr>
        <w:t>acquiring nuclear weapons</w:t>
      </w:r>
      <w:r w:rsidRPr="00E15FC8">
        <w:rPr>
          <w:sz w:val="14"/>
        </w:rPr>
        <w:t>,” Koh said. “</w:t>
      </w:r>
      <w:r w:rsidRPr="00E15FC8">
        <w:rPr>
          <w:rStyle w:val="StyleUnderline"/>
        </w:rPr>
        <w:t xml:space="preserve">That could set off a </w:t>
      </w:r>
      <w:r w:rsidRPr="00E15FC8">
        <w:rPr>
          <w:sz w:val="14"/>
        </w:rPr>
        <w:t xml:space="preserve">potential </w:t>
      </w:r>
      <w:r w:rsidRPr="00E15FC8">
        <w:rPr>
          <w:rStyle w:val="StyleUnderline"/>
        </w:rPr>
        <w:t>chain reaction</w:t>
      </w:r>
      <w:r w:rsidRPr="00E15FC8">
        <w:rPr>
          <w:sz w:val="14"/>
        </w:rPr>
        <w:t xml:space="preserve"> in the region, </w:t>
      </w:r>
      <w:r w:rsidRPr="00E15FC8">
        <w:rPr>
          <w:rStyle w:val="Emphasis"/>
        </w:rPr>
        <w:t>such as South Korea acquiring its own nuclear arms, North Korea and China bulking up their existing arsenals, and Taiwan possibly joining the fray</w:t>
      </w:r>
      <w:r w:rsidRPr="00E15FC8">
        <w:rPr>
          <w:sz w:val="14"/>
        </w:rPr>
        <w:t>. “</w:t>
      </w:r>
      <w:r w:rsidRPr="00E15FC8">
        <w:rPr>
          <w:rStyle w:val="StyleUnderline"/>
        </w:rPr>
        <w:t xml:space="preserve">It will have the end effect of </w:t>
      </w:r>
      <w:proofErr w:type="spellStart"/>
      <w:r w:rsidRPr="00E15FC8">
        <w:rPr>
          <w:rStyle w:val="StyleUnderline"/>
        </w:rPr>
        <w:t>destabilising</w:t>
      </w:r>
      <w:proofErr w:type="spellEnd"/>
      <w:r w:rsidRPr="00E15FC8">
        <w:rPr>
          <w:rStyle w:val="StyleUnderline"/>
        </w:rPr>
        <w:t xml:space="preserve"> the region</w:t>
      </w:r>
      <w:r w:rsidRPr="00E15FC8">
        <w:rPr>
          <w:sz w:val="14"/>
        </w:rPr>
        <w:t xml:space="preserve"> … I believe </w:t>
      </w:r>
      <w:r w:rsidRPr="00E15FC8">
        <w:rPr>
          <w:rStyle w:val="StyleUnderline"/>
        </w:rPr>
        <w:t>China might be more unsettled by such a prospect.”</w:t>
      </w:r>
    </w:p>
    <w:p w:rsidR="00EF5141" w:rsidRDefault="00EF5141" w:rsidP="00663F03">
      <w:pPr>
        <w:rPr>
          <w:rStyle w:val="StyleUnderline"/>
        </w:rPr>
      </w:pPr>
    </w:p>
    <w:p w:rsidR="00EF5141" w:rsidRPr="00EF5141" w:rsidRDefault="00EF5141" w:rsidP="00EF5141">
      <w:pPr>
        <w:pStyle w:val="Heading3"/>
      </w:pPr>
      <w:r w:rsidRPr="00EF5141">
        <w:t>U/Q – Japan/</w:t>
      </w:r>
      <w:proofErr w:type="spellStart"/>
      <w:r w:rsidRPr="00EF5141">
        <w:t>Soko</w:t>
      </w:r>
      <w:proofErr w:type="spellEnd"/>
      <w:r w:rsidRPr="00EF5141">
        <w:t xml:space="preserve"> on Brink </w:t>
      </w:r>
    </w:p>
    <w:p w:rsidR="00EF5141" w:rsidRDefault="00EF5141" w:rsidP="00EF5141"/>
    <w:p w:rsidR="00EF5141" w:rsidRDefault="00EF5141" w:rsidP="00EF5141">
      <w:pPr>
        <w:pStyle w:val="Heading4"/>
      </w:pPr>
      <w:r>
        <w:t>South Korea and Japan are on the brink --- looking to the US for assurance now</w:t>
      </w:r>
    </w:p>
    <w:p w:rsidR="00EF5141" w:rsidRPr="00DC75F9" w:rsidRDefault="00EF5141" w:rsidP="00EF5141">
      <w:proofErr w:type="spellStart"/>
      <w:r w:rsidRPr="00DC75F9">
        <w:rPr>
          <w:rStyle w:val="Style13ptBold"/>
        </w:rPr>
        <w:t>Hersman</w:t>
      </w:r>
      <w:proofErr w:type="spellEnd"/>
      <w:r w:rsidRPr="00DC75F9">
        <w:rPr>
          <w:rStyle w:val="Style13ptBold"/>
        </w:rPr>
        <w:t xml:space="preserve"> 2016</w:t>
      </w:r>
      <w:r>
        <w:t xml:space="preserve">- director of the Project on Nuclear Issues at CSIS </w:t>
      </w:r>
      <w:r>
        <w:br/>
        <w:t>Rebecca, "North Korea's Nuclear Provocation," Jan 6, csis.org/publication/north-</w:t>
      </w:r>
      <w:proofErr w:type="spellStart"/>
      <w:r>
        <w:t>koreas</w:t>
      </w:r>
      <w:proofErr w:type="spellEnd"/>
      <w:r>
        <w:t>-nuclear-provocation</w:t>
      </w:r>
    </w:p>
    <w:p w:rsidR="00EF5141" w:rsidRPr="00DB2537" w:rsidRDefault="00EF5141" w:rsidP="00EF5141">
      <w:pPr>
        <w:rPr>
          <w:rStyle w:val="StyleUnderline"/>
        </w:rPr>
      </w:pPr>
      <w:r w:rsidRPr="00C32AF0">
        <w:rPr>
          <w:sz w:val="14"/>
        </w:rPr>
        <w:t xml:space="preserve">Q2: Can international reactions to this most recent test help drive North Korea to the negotiating table, perhaps using the Iran nuclear deal as inspiration? A2: First, in the near term the test makes negotiations harder not easier. </w:t>
      </w:r>
      <w:r w:rsidRPr="00EF5141">
        <w:rPr>
          <w:rStyle w:val="StyleUnderline"/>
        </w:rPr>
        <w:t>North Korea cannot appear to be rewarded for such provocative behavior. The international community</w:t>
      </w:r>
      <w:r w:rsidRPr="00EF5141">
        <w:rPr>
          <w:sz w:val="14"/>
        </w:rPr>
        <w:t xml:space="preserve">, through the United Nations, </w:t>
      </w:r>
      <w:r w:rsidRPr="00EF5141">
        <w:rPr>
          <w:rStyle w:val="StyleUnderline"/>
        </w:rPr>
        <w:t>will have no choice but to respond with “sticks”</w:t>
      </w:r>
      <w:r w:rsidRPr="00EF5141">
        <w:rPr>
          <w:sz w:val="14"/>
        </w:rPr>
        <w:t xml:space="preserve"> such as additional sanctions before turning to “carrots.” The international community’s ability to communicate consensus and resolve on the threat to international peace and security posed by North Korea’s nuclear adventurism is an essential precondition to any diplomatic path. Also, further comparisons to the situation in Iran that allowed for a nuclear deal are probably best left in the past. This latest test just drives home the tremendous differences between the two countries and their nuclear programs. The differences between the two cases are profound. As compared to Kim Jong-un’s high tolerance for risk and brinkmanship, Iranian leadership proved to be more cautious and was influenced by international sanctions. In military terms, Iran did not have 75,000+ U.S. forces (in South Korea and Japan) deployed within 800 miles of its border. While well on its way, Iran did not possess an existing nuclear weapons capability. In contrast, </w:t>
      </w:r>
      <w:r w:rsidRPr="00EF5141">
        <w:rPr>
          <w:rStyle w:val="StyleUnderline"/>
        </w:rPr>
        <w:t>North Korea possesses an extant and expanding nuclear weapons arsenal, having completed four nuclear tests that demonstrate capacity, resolve, and support of technical advancement for its nuclear program</w:t>
      </w:r>
      <w:r w:rsidRPr="00EF5141">
        <w:rPr>
          <w:sz w:val="14"/>
        </w:rPr>
        <w:t xml:space="preserve">. Finally, </w:t>
      </w:r>
      <w:r w:rsidRPr="00EF5141">
        <w:rPr>
          <w:rStyle w:val="StyleUnderline"/>
        </w:rPr>
        <w:t xml:space="preserve">North Korea has also established a complex range of other </w:t>
      </w:r>
      <w:r w:rsidRPr="00EF5141">
        <w:rPr>
          <w:sz w:val="14"/>
        </w:rPr>
        <w:t>weapons of mass destruction (</w:t>
      </w:r>
      <w:r w:rsidRPr="00EF5141">
        <w:rPr>
          <w:rStyle w:val="StyleUnderline"/>
        </w:rPr>
        <w:t>WMD</w:t>
      </w:r>
      <w:r w:rsidRPr="00EF5141">
        <w:rPr>
          <w:sz w:val="14"/>
        </w:rPr>
        <w:t xml:space="preserve">)–related </w:t>
      </w:r>
      <w:r w:rsidRPr="00EF5141">
        <w:rPr>
          <w:rStyle w:val="StyleUnderline"/>
        </w:rPr>
        <w:t>programs, including</w:t>
      </w:r>
      <w:r w:rsidRPr="00EF5141">
        <w:rPr>
          <w:sz w:val="14"/>
        </w:rPr>
        <w:t xml:space="preserve"> intercontinental ballistic missiles (</w:t>
      </w:r>
      <w:r w:rsidRPr="00EF5141">
        <w:rPr>
          <w:rStyle w:val="StyleUnderline"/>
        </w:rPr>
        <w:t>ICBMs), cyber capabilities, and biological and chemical weapons</w:t>
      </w:r>
      <w:r w:rsidRPr="00EF5141">
        <w:rPr>
          <w:sz w:val="14"/>
        </w:rPr>
        <w:t xml:space="preserve">—capabilities far in excess of those associated with Iran. So in the case of North Korea, the stakes, the risks, and the size of the task are all exponentially more challenging. </w:t>
      </w:r>
      <w:r w:rsidRPr="00EF5141">
        <w:rPr>
          <w:rStyle w:val="StyleUnderline"/>
        </w:rPr>
        <w:t>Negotiated denuclearization may represent the ultimate victory, but in the meantime the U</w:t>
      </w:r>
      <w:r w:rsidRPr="00EF5141">
        <w:rPr>
          <w:sz w:val="14"/>
        </w:rPr>
        <w:t xml:space="preserve">nited </w:t>
      </w:r>
      <w:r w:rsidRPr="00EF5141">
        <w:rPr>
          <w:rStyle w:val="StyleUnderline"/>
        </w:rPr>
        <w:t>S</w:t>
      </w:r>
      <w:r w:rsidRPr="00EF5141">
        <w:rPr>
          <w:sz w:val="14"/>
        </w:rPr>
        <w:t xml:space="preserve">tates </w:t>
      </w:r>
      <w:r w:rsidRPr="00EF5141">
        <w:rPr>
          <w:rStyle w:val="StyleUnderline"/>
        </w:rPr>
        <w:t xml:space="preserve">and the rest of the international community are going to have to up their game with regard to </w:t>
      </w:r>
      <w:r w:rsidRPr="00EF5141">
        <w:rPr>
          <w:rStyle w:val="Emphasis"/>
        </w:rPr>
        <w:t>deterring, containing, and responding</w:t>
      </w:r>
      <w:r w:rsidRPr="00EF5141">
        <w:rPr>
          <w:rStyle w:val="StyleUnderline"/>
        </w:rPr>
        <w:t xml:space="preserve"> to the North Korean nuclear threat. </w:t>
      </w:r>
      <w:r w:rsidRPr="00EF5141">
        <w:rPr>
          <w:sz w:val="14"/>
        </w:rPr>
        <w:t xml:space="preserve">Q3: What are the implications of North Korea’s test for U.S. alliances in East Asia and extended deterrence? A3: </w:t>
      </w:r>
      <w:r w:rsidRPr="00EF5141">
        <w:rPr>
          <w:rStyle w:val="StyleUnderline"/>
        </w:rPr>
        <w:t>Japan and South Korea</w:t>
      </w:r>
      <w:r w:rsidRPr="00EF5141">
        <w:rPr>
          <w:sz w:val="14"/>
        </w:rPr>
        <w:t>—</w:t>
      </w:r>
      <w:r w:rsidRPr="00EF5141">
        <w:rPr>
          <w:rStyle w:val="StyleUnderline"/>
        </w:rPr>
        <w:t>two critical allies in Asia</w:t>
      </w:r>
      <w:r w:rsidRPr="00EF5141">
        <w:rPr>
          <w:sz w:val="14"/>
        </w:rPr>
        <w:t>, each with their own defense treaties with the United States—</w:t>
      </w:r>
      <w:r w:rsidRPr="00EF5141">
        <w:rPr>
          <w:rStyle w:val="StyleUnderline"/>
        </w:rPr>
        <w:t>are undoubtedly looking to us for assurances that we would intervene with military aid should they be attacked by North Korea</w:t>
      </w:r>
      <w:r w:rsidRPr="00EF5141">
        <w:rPr>
          <w:sz w:val="14"/>
        </w:rPr>
        <w:t xml:space="preserve">. Both nations rely upon the United States’ nuclear extended deterrence commitment to respond to the threat posed by North Korea’s nuclear program. </w:t>
      </w:r>
      <w:r w:rsidRPr="00EF5141">
        <w:rPr>
          <w:rStyle w:val="StyleUnderline"/>
        </w:rPr>
        <w:t>It is</w:t>
      </w:r>
      <w:r w:rsidRPr="00EF5141">
        <w:rPr>
          <w:sz w:val="14"/>
        </w:rPr>
        <w:t xml:space="preserve">, indeed, </w:t>
      </w:r>
      <w:r w:rsidRPr="00EF5141">
        <w:rPr>
          <w:rStyle w:val="StyleUnderline"/>
        </w:rPr>
        <w:t>at least partially the credibility of this commitment that keeps each security alliance intact and dissuades Japan and South Korea</w:t>
      </w:r>
      <w:r w:rsidRPr="00EF5141">
        <w:rPr>
          <w:sz w:val="14"/>
        </w:rPr>
        <w:t>—nations with significant advanced technical capabilities and economic resources—</w:t>
      </w:r>
      <w:r w:rsidRPr="00EF5141">
        <w:rPr>
          <w:rStyle w:val="Emphasis"/>
        </w:rPr>
        <w:t>from considering the nuclear option themselves</w:t>
      </w:r>
      <w:r w:rsidRPr="00EF5141">
        <w:rPr>
          <w:sz w:val="14"/>
        </w:rPr>
        <w:t xml:space="preserve">. These alliances have come under strain in recent years, with some in all three countries questioning whether these guarantees continue to have value. </w:t>
      </w:r>
      <w:r w:rsidRPr="00EF5141">
        <w:rPr>
          <w:rStyle w:val="StyleUnderline"/>
        </w:rPr>
        <w:t>North Korea’s persistent provocations</w:t>
      </w:r>
      <w:r w:rsidRPr="00EF5141">
        <w:rPr>
          <w:sz w:val="14"/>
        </w:rPr>
        <w:t xml:space="preserve">, most visibly through nuclear tests, </w:t>
      </w:r>
      <w:r w:rsidRPr="00EF5141">
        <w:rPr>
          <w:rStyle w:val="StyleUnderline"/>
        </w:rPr>
        <w:t>have only further chipped away at the desire to remain reliant on the United States’ promises.</w:t>
      </w:r>
      <w:r w:rsidRPr="00EF5141">
        <w:rPr>
          <w:sz w:val="14"/>
        </w:rPr>
        <w:t xml:space="preserve"> The United States must now respond in tandem with Japan and South Korea: failing to do so in the face of this newest test would not only erode security conditions in East Asia, it would also threaten to weaken the international nonproliferation regime. </w:t>
      </w:r>
      <w:r w:rsidRPr="00EF5141">
        <w:rPr>
          <w:rStyle w:val="StyleUnderline"/>
        </w:rPr>
        <w:t>The United States might look to this latest provocation as an opening for promoting recent positive trends in bilateral relations between Japan and South Korea in order to improve trilateral cooperation.</w:t>
      </w:r>
    </w:p>
    <w:p w:rsidR="00EF5141" w:rsidRDefault="00DA6367" w:rsidP="00DA6367">
      <w:pPr>
        <w:pStyle w:val="Heading2"/>
      </w:pPr>
      <w:r>
        <w:t xml:space="preserve">Links: East Asia </w:t>
      </w:r>
    </w:p>
    <w:p w:rsidR="00DA6367" w:rsidRDefault="00DA6367" w:rsidP="00DA6367"/>
    <w:p w:rsidR="00DA6367" w:rsidRPr="00DA6367" w:rsidRDefault="00DA6367" w:rsidP="00DA6367"/>
    <w:p w:rsidR="00265482" w:rsidRDefault="00265482" w:rsidP="00265482">
      <w:pPr>
        <w:pStyle w:val="Heading3"/>
      </w:pPr>
      <w:r>
        <w:t>2NC Link Overview (Taiwan)</w:t>
      </w:r>
    </w:p>
    <w:p w:rsidR="00265482" w:rsidRDefault="00265482" w:rsidP="00265482"/>
    <w:p w:rsidR="00265482" w:rsidRDefault="00265482" w:rsidP="00265482">
      <w:pPr>
        <w:pStyle w:val="Heading4"/>
      </w:pPr>
      <w:r>
        <w:t xml:space="preserve">Plan causes nuclear war in Europe, cascading proliferation in Asia, collapse of ALL U.S. Security Guarantees and Collapse of the International Order </w:t>
      </w:r>
    </w:p>
    <w:p w:rsidR="00265482" w:rsidRDefault="00265482" w:rsidP="00265482"/>
    <w:p w:rsidR="00265482" w:rsidRDefault="00265482" w:rsidP="00265482">
      <w:pPr>
        <w:rPr>
          <w:rStyle w:val="Style13ptBold"/>
        </w:rPr>
      </w:pPr>
      <w:r>
        <w:rPr>
          <w:rStyle w:val="Style13ptBold"/>
        </w:rPr>
        <w:t>Dr. Davis 15</w:t>
      </w:r>
    </w:p>
    <w:p w:rsidR="00265482" w:rsidRPr="00C142ED" w:rsidRDefault="00265482" w:rsidP="00265482">
      <w:pPr>
        <w:rPr>
          <w:rStyle w:val="Style13ptBold"/>
          <w:sz w:val="20"/>
          <w:szCs w:val="20"/>
        </w:rPr>
      </w:pPr>
      <w:r w:rsidRPr="00C142ED">
        <w:rPr>
          <w:rStyle w:val="Style13ptBold"/>
          <w:sz w:val="20"/>
          <w:szCs w:val="20"/>
        </w:rPr>
        <w:t xml:space="preserve">(Malcolm, Dr. Malcolm Davis Honorary Assistant Professor Faculty of Society and Design Bond University, Doctor of Philosophy in Strategic Studies - University of Hull Master of Arts in Strategic Studies - ANU Master of Arts in International Relations and Strategic Studies - Lancaster University, UK Bachelor of Arts in Politics - The Flinders University of South Australia, </w:t>
      </w:r>
      <w:proofErr w:type="spellStart"/>
      <w:r w:rsidRPr="00C142ED">
        <w:rPr>
          <w:rStyle w:val="Style13ptBold"/>
          <w:sz w:val="20"/>
          <w:szCs w:val="20"/>
        </w:rPr>
        <w:t>pg</w:t>
      </w:r>
      <w:proofErr w:type="spellEnd"/>
      <w:r w:rsidRPr="00C142ED">
        <w:rPr>
          <w:rStyle w:val="Style13ptBold"/>
          <w:sz w:val="20"/>
          <w:szCs w:val="20"/>
        </w:rPr>
        <w:t xml:space="preserve"> online @ http://www.lowyinterpreter.org/post/2015/05/05/Will-America-defend-Taiwan.aspx //</w:t>
      </w:r>
      <w:r>
        <w:rPr>
          <w:rStyle w:val="Style13ptBold"/>
          <w:sz w:val="20"/>
          <w:szCs w:val="20"/>
        </w:rPr>
        <w:t>um</w:t>
      </w:r>
      <w:r w:rsidRPr="00C142ED">
        <w:rPr>
          <w:rStyle w:val="Style13ptBold"/>
          <w:sz w:val="20"/>
          <w:szCs w:val="20"/>
        </w:rPr>
        <w:t>-</w:t>
      </w:r>
      <w:proofErr w:type="spellStart"/>
      <w:r w:rsidRPr="00C142ED">
        <w:rPr>
          <w:rStyle w:val="Style13ptBold"/>
          <w:sz w:val="20"/>
          <w:szCs w:val="20"/>
        </w:rPr>
        <w:t>ef</w:t>
      </w:r>
      <w:proofErr w:type="spellEnd"/>
      <w:r w:rsidRPr="00C142ED">
        <w:rPr>
          <w:rStyle w:val="Style13ptBold"/>
          <w:sz w:val="20"/>
          <w:szCs w:val="20"/>
        </w:rPr>
        <w:t>)</w:t>
      </w:r>
    </w:p>
    <w:p w:rsidR="007C3E7D" w:rsidRPr="007C3E7D" w:rsidRDefault="00265482" w:rsidP="007C3E7D">
      <w:pPr>
        <w:rPr>
          <w:rStyle w:val="Style13ptBold"/>
          <w:bCs w:val="0"/>
          <w:sz w:val="22"/>
          <w:u w:val="single"/>
        </w:rPr>
      </w:pPr>
      <w:r w:rsidRPr="00F11E3E">
        <w:rPr>
          <w:rStyle w:val="StyleUnderline"/>
          <w:highlight w:val="green"/>
        </w:rPr>
        <w:t>The CCP would not want the ideas of democracy and freedom enjoyed by the Taiwanese people to be carried over to the mainland</w:t>
      </w:r>
      <w:r w:rsidRPr="00115E14">
        <w:rPr>
          <w:sz w:val="12"/>
        </w:rPr>
        <w:t xml:space="preserve">. That was very clear both in Tiananmen Square in 1989 and more recently in Hong Kong last year. </w:t>
      </w:r>
      <w:r w:rsidRPr="00F11E3E">
        <w:rPr>
          <w:rStyle w:val="StyleUnderline"/>
          <w:highlight w:val="green"/>
        </w:rPr>
        <w:t>Abandoning Taiwan sets a terrible precedent for the stability of the international system</w:t>
      </w:r>
      <w:r w:rsidRPr="00115E14">
        <w:rPr>
          <w:sz w:val="12"/>
        </w:rPr>
        <w:t xml:space="preserve">, and Peter's comment below re </w:t>
      </w:r>
      <w:r w:rsidRPr="000554AE">
        <w:rPr>
          <w:rStyle w:val="StyleUnderline"/>
        </w:rPr>
        <w:t>Russia's ambitions towards the Baltic states hits the nail on the head</w:t>
      </w:r>
      <w:r w:rsidRPr="00F11E3E">
        <w:rPr>
          <w:rStyle w:val="StyleUnderline"/>
          <w:highlight w:val="green"/>
        </w:rPr>
        <w:t>.</w:t>
      </w:r>
      <w:r w:rsidRPr="00F11E3E">
        <w:rPr>
          <w:sz w:val="12"/>
          <w:highlight w:val="green"/>
        </w:rPr>
        <w:t xml:space="preserve"> </w:t>
      </w:r>
      <w:r w:rsidRPr="00F11E3E">
        <w:rPr>
          <w:rStyle w:val="StyleUnderline"/>
          <w:highlight w:val="green"/>
        </w:rPr>
        <w:t>If we want a</w:t>
      </w:r>
      <w:r w:rsidRPr="000554AE">
        <w:rPr>
          <w:rStyle w:val="StyleUnderline"/>
        </w:rPr>
        <w:t xml:space="preserve"> </w:t>
      </w:r>
      <w:r w:rsidRPr="00115E14">
        <w:rPr>
          <w:sz w:val="12"/>
        </w:rPr>
        <w:t xml:space="preserve">far more serious, possibly a </w:t>
      </w:r>
      <w:r w:rsidRPr="00F11E3E">
        <w:rPr>
          <w:rStyle w:val="StyleUnderline"/>
          <w:highlight w:val="green"/>
        </w:rPr>
        <w:t>nuclear, crisis in Europe</w:t>
      </w:r>
      <w:r w:rsidRPr="00F11E3E">
        <w:rPr>
          <w:sz w:val="12"/>
          <w:highlight w:val="green"/>
        </w:rPr>
        <w:t xml:space="preserve">, </w:t>
      </w:r>
      <w:r w:rsidRPr="00F11E3E">
        <w:rPr>
          <w:rStyle w:val="Emphasis"/>
          <w:highlight w:val="green"/>
        </w:rPr>
        <w:t>turning our backs on Taiwan is the place to start</w:t>
      </w:r>
      <w:r w:rsidRPr="00115E14">
        <w:rPr>
          <w:sz w:val="12"/>
        </w:rPr>
        <w:t xml:space="preserve">. Secondly, </w:t>
      </w:r>
      <w:r w:rsidRPr="000554AE">
        <w:rPr>
          <w:rStyle w:val="StyleUnderline"/>
        </w:rPr>
        <w:t xml:space="preserve">in </w:t>
      </w:r>
      <w:r w:rsidRPr="00F11E3E">
        <w:rPr>
          <w:rStyle w:val="StyleUnderline"/>
          <w:highlight w:val="green"/>
        </w:rPr>
        <w:t>turning our backs on Taiwan</w:t>
      </w:r>
      <w:r w:rsidRPr="000554AE">
        <w:rPr>
          <w:rStyle w:val="StyleUnderline"/>
        </w:rPr>
        <w:t xml:space="preserve"> </w:t>
      </w:r>
      <w:r w:rsidRPr="0034350E">
        <w:rPr>
          <w:rStyle w:val="StyleUnderline"/>
          <w:highlight w:val="green"/>
        </w:rPr>
        <w:t>we s</w:t>
      </w:r>
      <w:r w:rsidRPr="00F11E3E">
        <w:rPr>
          <w:rStyle w:val="StyleUnderline"/>
          <w:highlight w:val="green"/>
        </w:rPr>
        <w:t>end a signal to other key US allies in Asia that US security guarantees are simply not worth the paper they are written on</w:t>
      </w:r>
      <w:r w:rsidRPr="00115E14">
        <w:rPr>
          <w:sz w:val="12"/>
        </w:rPr>
        <w:t xml:space="preserve">. </w:t>
      </w:r>
      <w:r w:rsidRPr="000554AE">
        <w:rPr>
          <w:rStyle w:val="StyleUnderline"/>
        </w:rPr>
        <w:t xml:space="preserve">The </w:t>
      </w:r>
      <w:r w:rsidRPr="00F11E3E">
        <w:rPr>
          <w:rStyle w:val="StyleUnderline"/>
          <w:highlight w:val="green"/>
        </w:rPr>
        <w:t>Japanese</w:t>
      </w:r>
      <w:r w:rsidRPr="000554AE">
        <w:rPr>
          <w:rStyle w:val="StyleUnderline"/>
        </w:rPr>
        <w:t xml:space="preserve"> and the </w:t>
      </w:r>
      <w:r w:rsidRPr="00F11E3E">
        <w:rPr>
          <w:rStyle w:val="StyleUnderline"/>
          <w:highlight w:val="green"/>
        </w:rPr>
        <w:t>South Koreans</w:t>
      </w:r>
      <w:r w:rsidRPr="000554AE">
        <w:rPr>
          <w:rStyle w:val="StyleUnderline"/>
        </w:rPr>
        <w:t xml:space="preserve">, the </w:t>
      </w:r>
      <w:r w:rsidRPr="0034350E">
        <w:rPr>
          <w:rStyle w:val="StyleUnderline"/>
          <w:highlight w:val="green"/>
        </w:rPr>
        <w:t>Philippines and Vietnam</w:t>
      </w:r>
      <w:r w:rsidRPr="000554AE">
        <w:rPr>
          <w:rStyle w:val="StyleUnderline"/>
        </w:rPr>
        <w:t xml:space="preserve">, and even here in </w:t>
      </w:r>
      <w:r w:rsidRPr="00F11E3E">
        <w:rPr>
          <w:rStyle w:val="StyleUnderline"/>
          <w:highlight w:val="green"/>
        </w:rPr>
        <w:t>Australia, will make their own conclusions</w:t>
      </w:r>
      <w:r w:rsidRPr="000554AE">
        <w:rPr>
          <w:rStyle w:val="StyleUnderline"/>
        </w:rPr>
        <w:t xml:space="preserve">, and adjust their </w:t>
      </w:r>
      <w:proofErr w:type="spellStart"/>
      <w:r w:rsidRPr="000554AE">
        <w:rPr>
          <w:rStyle w:val="StyleUnderline"/>
        </w:rPr>
        <w:t>defence</w:t>
      </w:r>
      <w:proofErr w:type="spellEnd"/>
      <w:r w:rsidRPr="000554AE">
        <w:rPr>
          <w:rStyle w:val="StyleUnderline"/>
        </w:rPr>
        <w:t xml:space="preserve"> policies accordingly</w:t>
      </w:r>
      <w:r w:rsidRPr="00115E14">
        <w:rPr>
          <w:sz w:val="12"/>
        </w:rPr>
        <w:t xml:space="preserve">. I think it likely </w:t>
      </w:r>
      <w:r w:rsidRPr="000554AE">
        <w:rPr>
          <w:rStyle w:val="StyleUnderline"/>
        </w:rPr>
        <w:t>in the aftermath</w:t>
      </w:r>
      <w:r w:rsidRPr="00115E14">
        <w:rPr>
          <w:sz w:val="12"/>
        </w:rPr>
        <w:t xml:space="preserve"> of a successful Chinese invasion and occupation of Taiwan, if the US looked on passively, that </w:t>
      </w:r>
      <w:r w:rsidRPr="00F11E3E">
        <w:rPr>
          <w:rStyle w:val="Emphasis"/>
          <w:highlight w:val="green"/>
        </w:rPr>
        <w:t>Tokyo would be forced to quickly acquire its own independent nuclear deterrent</w:t>
      </w:r>
      <w:r w:rsidRPr="006802D8">
        <w:rPr>
          <w:rStyle w:val="Emphasis"/>
        </w:rPr>
        <w:t>,</w:t>
      </w:r>
      <w:r w:rsidRPr="00115E14">
        <w:rPr>
          <w:sz w:val="12"/>
        </w:rPr>
        <w:t xml:space="preserve"> </w:t>
      </w:r>
      <w:r w:rsidRPr="000554AE">
        <w:rPr>
          <w:rStyle w:val="StyleUnderline"/>
        </w:rPr>
        <w:t>because clearly US Extended Nuclear Deterrence guarantees would be utterly worthless</w:t>
      </w:r>
      <w:r w:rsidRPr="00115E14">
        <w:rPr>
          <w:sz w:val="12"/>
        </w:rPr>
        <w:t xml:space="preserve">. </w:t>
      </w:r>
      <w:r w:rsidRPr="00F11E3E">
        <w:rPr>
          <w:rStyle w:val="StyleUnderline"/>
          <w:highlight w:val="green"/>
        </w:rPr>
        <w:t>South Korea would follow suit</w:t>
      </w:r>
      <w:r w:rsidRPr="000554AE">
        <w:rPr>
          <w:rStyle w:val="StyleUnderline"/>
        </w:rPr>
        <w:t xml:space="preserve"> - more to deter Japan than maybe China. </w:t>
      </w:r>
      <w:r w:rsidRPr="00F11E3E">
        <w:rPr>
          <w:rStyle w:val="StyleUnderline"/>
          <w:highlight w:val="green"/>
        </w:rPr>
        <w:t>North Korea would not sit quietly as South Korea began developing its own nuclear weapons. You can see where this goes!</w:t>
      </w:r>
      <w:r w:rsidRPr="000554AE">
        <w:rPr>
          <w:rStyle w:val="StyleUnderline"/>
        </w:rPr>
        <w:t xml:space="preserve"> </w:t>
      </w:r>
      <w:r w:rsidRPr="00115E14">
        <w:rPr>
          <w:sz w:val="12"/>
        </w:rPr>
        <w:t xml:space="preserve">In any case, </w:t>
      </w:r>
      <w:r w:rsidRPr="00F11E3E">
        <w:rPr>
          <w:rStyle w:val="StyleUnderline"/>
          <w:highlight w:val="green"/>
        </w:rPr>
        <w:t xml:space="preserve">Japanese </w:t>
      </w:r>
      <w:proofErr w:type="spellStart"/>
      <w:r w:rsidRPr="00F11E3E">
        <w:rPr>
          <w:rStyle w:val="StyleUnderline"/>
          <w:highlight w:val="green"/>
        </w:rPr>
        <w:t>nuclearisation</w:t>
      </w:r>
      <w:proofErr w:type="spellEnd"/>
      <w:r w:rsidRPr="00F11E3E">
        <w:rPr>
          <w:rStyle w:val="StyleUnderline"/>
          <w:highlight w:val="green"/>
        </w:rPr>
        <w:t xml:space="preserve"> would see Beijing respond, </w:t>
      </w:r>
      <w:r w:rsidRPr="00F11E3E">
        <w:rPr>
          <w:rStyle w:val="StyleUnderline"/>
        </w:rPr>
        <w:t xml:space="preserve">probably by </w:t>
      </w:r>
      <w:r w:rsidRPr="00F11E3E">
        <w:rPr>
          <w:rStyle w:val="StyleUnderline"/>
          <w:highlight w:val="green"/>
        </w:rPr>
        <w:t>moving away from its</w:t>
      </w:r>
      <w:r w:rsidRPr="00F11E3E">
        <w:rPr>
          <w:rStyle w:val="StyleUnderline"/>
        </w:rPr>
        <w:t xml:space="preserve"> declared </w:t>
      </w:r>
      <w:r w:rsidRPr="00F11E3E">
        <w:rPr>
          <w:rStyle w:val="StyleUnderline"/>
          <w:highlight w:val="green"/>
        </w:rPr>
        <w:t>'</w:t>
      </w:r>
      <w:r w:rsidRPr="00F11E3E">
        <w:rPr>
          <w:rStyle w:val="Emphasis"/>
          <w:highlight w:val="green"/>
        </w:rPr>
        <w:t>n</w:t>
      </w:r>
      <w:r w:rsidRPr="00F11E3E">
        <w:rPr>
          <w:rStyle w:val="StyleUnderline"/>
        </w:rPr>
        <w:t xml:space="preserve">o </w:t>
      </w:r>
      <w:r w:rsidRPr="00F11E3E">
        <w:rPr>
          <w:rStyle w:val="Emphasis"/>
          <w:highlight w:val="green"/>
        </w:rPr>
        <w:t>f</w:t>
      </w:r>
      <w:r w:rsidRPr="00F11E3E">
        <w:rPr>
          <w:rStyle w:val="StyleUnderline"/>
        </w:rPr>
        <w:t xml:space="preserve">irst </w:t>
      </w:r>
      <w:r w:rsidRPr="00F11E3E">
        <w:rPr>
          <w:rStyle w:val="Emphasis"/>
          <w:highlight w:val="green"/>
        </w:rPr>
        <w:t>u</w:t>
      </w:r>
      <w:r w:rsidRPr="00F11E3E">
        <w:rPr>
          <w:rStyle w:val="StyleUnderline"/>
        </w:rPr>
        <w:t>se' posture,</w:t>
      </w:r>
      <w:r w:rsidRPr="000554AE">
        <w:rPr>
          <w:rStyle w:val="StyleUnderline"/>
        </w:rPr>
        <w:t xml:space="preserve"> and maybe by </w:t>
      </w:r>
      <w:r w:rsidRPr="00F11E3E">
        <w:rPr>
          <w:rStyle w:val="StyleUnderline"/>
          <w:highlight w:val="green"/>
        </w:rPr>
        <w:t>increasing the size of its deployed nuclear arsenal</w:t>
      </w:r>
      <w:r w:rsidRPr="00115E14">
        <w:rPr>
          <w:sz w:val="12"/>
        </w:rPr>
        <w:t xml:space="preserve">. </w:t>
      </w:r>
      <w:r w:rsidRPr="006802D8">
        <w:rPr>
          <w:rStyle w:val="Emphasis"/>
        </w:rPr>
        <w:t xml:space="preserve">That could then have after-effects for other nuclear powers - </w:t>
      </w:r>
      <w:r w:rsidRPr="00F11E3E">
        <w:rPr>
          <w:rStyle w:val="Emphasis"/>
          <w:highlight w:val="green"/>
        </w:rPr>
        <w:t>India, and maybe Russia. Proliferation cascades would ensue</w:t>
      </w:r>
      <w:r w:rsidRPr="006802D8">
        <w:rPr>
          <w:rStyle w:val="Emphasis"/>
        </w:rPr>
        <w:t xml:space="preserve"> and the world would be a more dangerous place. </w:t>
      </w:r>
      <w:r w:rsidRPr="00115E14">
        <w:rPr>
          <w:sz w:val="12"/>
        </w:rPr>
        <w:t xml:space="preserve">For Australia, we'd have to strongly think again about how much we could rely in the US under ANZUS in a crisis. If the US won't support Taiwan, and if the sense is that its security guarantees to other Asian partners are therefore worthless, where does that leave Australia? </w:t>
      </w:r>
      <w:r w:rsidRPr="00115E14">
        <w:rPr>
          <w:rStyle w:val="StyleUnderline"/>
        </w:rPr>
        <w:t>Extended Nuclear Deterrence is out the window,</w:t>
      </w:r>
      <w:r w:rsidRPr="00115E14">
        <w:rPr>
          <w:sz w:val="12"/>
        </w:rPr>
        <w:t xml:space="preserve"> and nor could we really count on the US coming to our assistance in the event of a major challenge to our national security interests. That would mean we'd have to boost </w:t>
      </w:r>
      <w:proofErr w:type="spellStart"/>
      <w:r w:rsidRPr="00115E14">
        <w:rPr>
          <w:sz w:val="12"/>
        </w:rPr>
        <w:t>defence</w:t>
      </w:r>
      <w:proofErr w:type="spellEnd"/>
      <w:r w:rsidRPr="00115E14">
        <w:rPr>
          <w:sz w:val="12"/>
        </w:rPr>
        <w:t xml:space="preserve"> spending - probably well beyond 2% GDP - to give us a degree of independent capability. I'm not advocating we acquire nuclear weapons, but I certainly would advocate under those circumstances we acquire much more potent conventional kinetic and non-kinetic deterrent forces than currently envisaged under Force 2030 or what is likely to emerge in the 2015 </w:t>
      </w:r>
      <w:proofErr w:type="spellStart"/>
      <w:r w:rsidRPr="00115E14">
        <w:rPr>
          <w:sz w:val="12"/>
        </w:rPr>
        <w:t>Defence</w:t>
      </w:r>
      <w:proofErr w:type="spellEnd"/>
      <w:r w:rsidRPr="00115E14">
        <w:rPr>
          <w:sz w:val="12"/>
        </w:rPr>
        <w:t xml:space="preserve"> White Paper. All that would be very expensive, and take time to develop, but in a much more dangerous and unpredictable security environment, Australia would have little choice. </w:t>
      </w:r>
      <w:proofErr w:type="spellStart"/>
      <w:r w:rsidRPr="00115E14">
        <w:rPr>
          <w:sz w:val="12"/>
        </w:rPr>
        <w:t>Its</w:t>
      </w:r>
      <w:proofErr w:type="spellEnd"/>
      <w:r w:rsidRPr="00115E14">
        <w:rPr>
          <w:sz w:val="12"/>
        </w:rPr>
        <w:t xml:space="preserve"> easy to ask a bunch of questions without going the next step and saying here's what happens if these developments occur. </w:t>
      </w:r>
      <w:proofErr w:type="spellStart"/>
      <w:r w:rsidRPr="00115E14">
        <w:rPr>
          <w:sz w:val="12"/>
        </w:rPr>
        <w:t>Its</w:t>
      </w:r>
      <w:proofErr w:type="spellEnd"/>
      <w:r w:rsidRPr="00115E14">
        <w:rPr>
          <w:sz w:val="12"/>
        </w:rPr>
        <w:t xml:space="preserve"> much more difficult to confront the 'so what' of the 'what if'. My view is that if China were to confront Taiwan militarily, the US, and its allies in Asia, including Australia, should stand shoulder to shoulder to 'deter' China from using military force to change the status quo. </w:t>
      </w:r>
      <w:r w:rsidRPr="00115E14">
        <w:rPr>
          <w:rStyle w:val="StyleUnderline"/>
        </w:rPr>
        <w:t xml:space="preserve">The Chinese are pushing the edge of the envelope in the South China Sea, but invading Taiwan steps well beyond acceptable limits. </w:t>
      </w:r>
      <w:r w:rsidRPr="00F11E3E">
        <w:rPr>
          <w:rStyle w:val="StyleUnderline"/>
          <w:highlight w:val="green"/>
        </w:rPr>
        <w:t>We either defend our much vaunted rules-based international order, or we admit that anything goes in an international system that is an effective free-for-all</w:t>
      </w:r>
      <w:r w:rsidRPr="00115E14">
        <w:rPr>
          <w:sz w:val="12"/>
        </w:rPr>
        <w:t xml:space="preserve">. Of course, Hugh is right to point out the risks - but frankly we ran the same risks, and far more for most of the Cold War in deterring the Soviet Union. </w:t>
      </w:r>
      <w:r w:rsidRPr="00115E14">
        <w:rPr>
          <w:rStyle w:val="StyleUnderline"/>
        </w:rPr>
        <w:t>The most important question we must ask - both in relation to China, and I'd argue, now Russia, is this... Are an established rules-based international order and liberal-democratic societies worth defending - or aren't they?</w:t>
      </w:r>
    </w:p>
    <w:p w:rsidR="007C3E7D" w:rsidRPr="007C3E7D" w:rsidRDefault="007C3E7D" w:rsidP="007C3E7D">
      <w:pPr>
        <w:pStyle w:val="Heading4"/>
      </w:pPr>
      <w:r w:rsidRPr="007C3E7D">
        <w:t xml:space="preserve">And, U.S. actions on Taiwan WILL directly impact Japan – they are looking to U.S. sales as a signal of perceived reliability </w:t>
      </w:r>
    </w:p>
    <w:p w:rsidR="007C3E7D" w:rsidRPr="007C3E7D" w:rsidRDefault="007C3E7D" w:rsidP="007C3E7D"/>
    <w:p w:rsidR="007C3E7D" w:rsidRDefault="007C3E7D" w:rsidP="007C3E7D">
      <w:pPr>
        <w:rPr>
          <w:rStyle w:val="Style13ptBold"/>
        </w:rPr>
      </w:pPr>
      <w:r>
        <w:rPr>
          <w:rStyle w:val="Style13ptBold"/>
        </w:rPr>
        <w:t>Easton ‘17</w:t>
      </w:r>
    </w:p>
    <w:p w:rsidR="007C3E7D" w:rsidRPr="00E832D3" w:rsidRDefault="007C3E7D" w:rsidP="007C3E7D">
      <w:r w:rsidRPr="00E832D3">
        <w:t xml:space="preserve">(Ian, is a research fellow at the Project 2049 Institute and author of the forthcoming book, The Chinese Invasion Threat: Taiwan’s Defense and American Strategy in Asia, “Trump Must Boost Taiwan Arms Sales Now,” </w:t>
      </w:r>
      <w:proofErr w:type="spellStart"/>
      <w:r w:rsidRPr="00E832D3">
        <w:t>pg</w:t>
      </w:r>
      <w:proofErr w:type="spellEnd"/>
      <w:r w:rsidRPr="00E832D3">
        <w:t xml:space="preserve"> online @ </w:t>
      </w:r>
      <w:hyperlink r:id="rId70" w:history="1">
        <w:r w:rsidRPr="00E832D3">
          <w:rPr>
            <w:rStyle w:val="Hyperlink"/>
          </w:rPr>
          <w:t>https://thediplomat.com/2017/03/trump-must-boost-taiwan-arms-sales-now/</w:t>
        </w:r>
      </w:hyperlink>
      <w:r w:rsidRPr="00E832D3">
        <w:t xml:space="preserve"> //um-</w:t>
      </w:r>
      <w:proofErr w:type="spellStart"/>
      <w:r w:rsidRPr="00E832D3">
        <w:t>ef</w:t>
      </w:r>
      <w:proofErr w:type="spellEnd"/>
      <w:r w:rsidRPr="00E832D3">
        <w:t>)</w:t>
      </w:r>
    </w:p>
    <w:p w:rsidR="007C3E7D" w:rsidRPr="00EE4C3C" w:rsidRDefault="007C3E7D" w:rsidP="007C3E7D">
      <w:pPr>
        <w:rPr>
          <w:sz w:val="12"/>
        </w:rPr>
      </w:pPr>
      <w:r w:rsidRPr="00EE4C3C">
        <w:rPr>
          <w:sz w:val="12"/>
        </w:rPr>
        <w:t xml:space="preserve">Presidents George W. </w:t>
      </w:r>
      <w:r w:rsidRPr="00906718">
        <w:rPr>
          <w:rStyle w:val="Emphasis"/>
          <w:highlight w:val="green"/>
        </w:rPr>
        <w:t>Bush and</w:t>
      </w:r>
      <w:r w:rsidRPr="00EE4C3C">
        <w:rPr>
          <w:rStyle w:val="Emphasis"/>
        </w:rPr>
        <w:t xml:space="preserve"> </w:t>
      </w:r>
      <w:r w:rsidRPr="00EE4C3C">
        <w:rPr>
          <w:sz w:val="12"/>
        </w:rPr>
        <w:t xml:space="preserve">Barack </w:t>
      </w:r>
      <w:r w:rsidRPr="00906718">
        <w:rPr>
          <w:rStyle w:val="Emphasis"/>
          <w:highlight w:val="green"/>
        </w:rPr>
        <w:t>Obama both failed to make available to Taiwan the arms needed to mount a credible self-defense</w:t>
      </w:r>
      <w:r w:rsidRPr="00EE4C3C">
        <w:rPr>
          <w:sz w:val="12"/>
        </w:rPr>
        <w:t xml:space="preserve">. President Donald Trump and his team now have the opportunity to do a better job. It is essential they get off to a strong start. </w:t>
      </w:r>
      <w:r w:rsidRPr="00906718">
        <w:rPr>
          <w:rStyle w:val="Emphasis"/>
          <w:highlight w:val="green"/>
        </w:rPr>
        <w:t>If nothing changes, the long simmering Taiwan Strait flashpoint is likely to boil over.</w:t>
      </w:r>
      <w:r w:rsidRPr="00EE4C3C">
        <w:rPr>
          <w:sz w:val="12"/>
        </w:rPr>
        <w:t xml:space="preserve"> It is difficult to overstate how dysfunctional America’s security policy is when it comes to democratic Taiwan. Despite China’s disquieting military buildup and expansionist posture, </w:t>
      </w:r>
      <w:r w:rsidRPr="00906718">
        <w:rPr>
          <w:rStyle w:val="Emphasis"/>
          <w:highlight w:val="green"/>
        </w:rPr>
        <w:t>Washington has increasingly dithered on meeting its legal and moral commitments to Taiwan’s defense</w:t>
      </w:r>
      <w:r w:rsidRPr="00EE4C3C">
        <w:rPr>
          <w:sz w:val="12"/>
        </w:rPr>
        <w:t xml:space="preserve">. The trouble began during the Bush administration, when Washington shocked Taipei by refusing to accept a letter of request for three squadrons of new F-16 fighter jets. Things deteriorated further when the Bush White House proved unable to deliver on its promise to assist Taiwan in acquiring diesel-electric submarines at a price Taipei’s testy parliament could accept. Even worse, the administration tried to curtail the Ministry of National Defense’s homemade cruise missile project ― a legitimate capability needed for deterring Chinese ballistic missile strikes on Taiwan’s cities. The </w:t>
      </w:r>
      <w:r w:rsidRPr="00906718">
        <w:rPr>
          <w:rStyle w:val="Emphasis"/>
          <w:highlight w:val="green"/>
        </w:rPr>
        <w:t>Obama</w:t>
      </w:r>
      <w:r w:rsidRPr="00EE4C3C">
        <w:rPr>
          <w:sz w:val="12"/>
        </w:rPr>
        <w:t xml:space="preserve"> administration </w:t>
      </w:r>
      <w:r w:rsidRPr="00906718">
        <w:rPr>
          <w:rStyle w:val="Emphasis"/>
          <w:highlight w:val="green"/>
        </w:rPr>
        <w:t>delivered an even more lackluster performance</w:t>
      </w:r>
      <w:r w:rsidRPr="00EE4C3C">
        <w:rPr>
          <w:sz w:val="12"/>
        </w:rPr>
        <w:t xml:space="preserve">. </w:t>
      </w:r>
      <w:r w:rsidRPr="00906718">
        <w:rPr>
          <w:rStyle w:val="Emphasis"/>
          <w:highlight w:val="green"/>
        </w:rPr>
        <w:t>It refused Taiwan’s repeated requests for new fighter jets, while actively marketing low-end, cheap capabilities that seemed calculated to be inoffensive to China</w:t>
      </w:r>
      <w:r w:rsidRPr="00EE4C3C">
        <w:rPr>
          <w:sz w:val="12"/>
        </w:rPr>
        <w:t xml:space="preserve">. In 2014, Taiwan’s government, by now aware of Washington’s self-limiting approach to Beijing, proudly announced its resolve to build its own submarines and invited America to join other countries in providing selected technical knowhow in a low-key fashion. The invitation backfired. In response, Obama’s team forbade the American defense industry from competing for access to the Indigenous Defense Submarine program. They then went on a rhetorical campaign to erode Taiwan’s confidence that it could and should go forward with the submarine build, which enjoyed widespread bipartisan support on the island. This was a remarkable reversal of what Pentagon experts under Clinton and Bush had previously counseled: namely, that submarines were an ideal asymmetric capability and necessary for defending against Chinese invasion. </w:t>
      </w:r>
      <w:r w:rsidRPr="00906718">
        <w:rPr>
          <w:rStyle w:val="Emphasis"/>
          <w:highlight w:val="green"/>
        </w:rPr>
        <w:t>The absence of top-tier arms sales to Taiwan has directly contributed to an imbalanced security situation across the Strait.</w:t>
      </w:r>
      <w:r w:rsidRPr="00EE4C3C">
        <w:rPr>
          <w:sz w:val="12"/>
        </w:rPr>
        <w:t xml:space="preserve"> </w:t>
      </w:r>
      <w:r w:rsidRPr="00906718">
        <w:rPr>
          <w:rStyle w:val="Emphasis"/>
          <w:highlight w:val="green"/>
        </w:rPr>
        <w:t>The American decisions to withhold support for a next gen</w:t>
      </w:r>
      <w:r w:rsidRPr="00EE4C3C">
        <w:rPr>
          <w:sz w:val="12"/>
        </w:rPr>
        <w:t xml:space="preserve">eration </w:t>
      </w:r>
      <w:r w:rsidRPr="00906718">
        <w:rPr>
          <w:rStyle w:val="Emphasis"/>
          <w:highlight w:val="green"/>
        </w:rPr>
        <w:t>Taiwanese air force and navy have negatively impacted the perceived reliability of the U</w:t>
      </w:r>
      <w:r w:rsidRPr="00EE4C3C">
        <w:rPr>
          <w:sz w:val="12"/>
        </w:rPr>
        <w:t xml:space="preserve">nited </w:t>
      </w:r>
      <w:r w:rsidRPr="00906718">
        <w:rPr>
          <w:rStyle w:val="Emphasis"/>
          <w:highlight w:val="green"/>
        </w:rPr>
        <w:t>S</w:t>
      </w:r>
      <w:r w:rsidRPr="00EE4C3C">
        <w:rPr>
          <w:sz w:val="12"/>
        </w:rPr>
        <w:t xml:space="preserve">tates. This is true </w:t>
      </w:r>
      <w:r w:rsidRPr="00906718">
        <w:rPr>
          <w:rStyle w:val="Emphasis"/>
          <w:highlight w:val="green"/>
        </w:rPr>
        <w:t>not just in Taipei, but also in Tokyo</w:t>
      </w:r>
      <w:r w:rsidRPr="00EE4C3C">
        <w:rPr>
          <w:sz w:val="12"/>
        </w:rPr>
        <w:t xml:space="preserve">, </w:t>
      </w:r>
      <w:r w:rsidRPr="00906718">
        <w:rPr>
          <w:rStyle w:val="Emphasis"/>
          <w:highlight w:val="green"/>
        </w:rPr>
        <w:t>where the Japanese foreign policy elite regard Taiwan’s fate as tightly intertwined with their own</w:t>
      </w:r>
      <w:r w:rsidRPr="00EE4C3C">
        <w:rPr>
          <w:sz w:val="12"/>
        </w:rPr>
        <w:t>.</w:t>
      </w:r>
    </w:p>
    <w:p w:rsidR="00265482" w:rsidRDefault="00265482" w:rsidP="00265482"/>
    <w:p w:rsidR="00A638E4" w:rsidRDefault="00A638E4" w:rsidP="00A638E4">
      <w:pPr>
        <w:pStyle w:val="Heading3"/>
      </w:pPr>
      <w:r>
        <w:t>L —U.S. Decrease A/S = End Alliances</w:t>
      </w:r>
    </w:p>
    <w:p w:rsidR="00A638E4" w:rsidRDefault="00A638E4" w:rsidP="00A638E4"/>
    <w:p w:rsidR="00A638E4" w:rsidRDefault="00A638E4" w:rsidP="00A638E4">
      <w:pPr>
        <w:pStyle w:val="Heading4"/>
      </w:pPr>
      <w:r>
        <w:t xml:space="preserve">Concession on Taiwan collapses US credibility and soft power – Expands Chinese </w:t>
      </w:r>
      <w:proofErr w:type="spellStart"/>
      <w:r>
        <w:t>bandwagoning</w:t>
      </w:r>
      <w:proofErr w:type="spellEnd"/>
      <w:r>
        <w:t xml:space="preserve"> and extinguishes regional pluralism</w:t>
      </w:r>
    </w:p>
    <w:p w:rsidR="00A638E4" w:rsidRPr="00202247" w:rsidRDefault="00A638E4" w:rsidP="00A638E4">
      <w:proofErr w:type="spellStart"/>
      <w:r w:rsidRPr="001F447A">
        <w:rPr>
          <w:rStyle w:val="Style13ptBold"/>
        </w:rPr>
        <w:t>Ogrosky</w:t>
      </w:r>
      <w:proofErr w:type="spellEnd"/>
      <w:r w:rsidRPr="001F447A">
        <w:rPr>
          <w:rStyle w:val="Style13ptBold"/>
        </w:rPr>
        <w:t xml:space="preserve"> 16</w:t>
      </w:r>
      <w:r>
        <w:t xml:space="preserve"> (Christian </w:t>
      </w:r>
      <w:proofErr w:type="spellStart"/>
      <w:r>
        <w:t>Ogrosky</w:t>
      </w:r>
      <w:proofErr w:type="spellEnd"/>
      <w:r>
        <w:t xml:space="preserve"> – Lieutenant Colonel in the US Air Force. &lt;MKIM&gt; “A TALE OF ONE CHINA: HOW AND WHY HAS THE EFFICACY OF UNITED STATES ARMS SALES TO TAIWAN CHANGED SINCE 1990?”. May 2016. DOA: 6/23/19. </w:t>
      </w:r>
      <w:r w:rsidRPr="001F447A">
        <w:t>https://apps.dtic.mil/dtic/tr/fulltext/u2/1030443.pdf</w:t>
      </w:r>
      <w:r>
        <w:t>)</w:t>
      </w:r>
    </w:p>
    <w:p w:rsidR="00A638E4" w:rsidRPr="004E30ED" w:rsidRDefault="00A638E4" w:rsidP="00A638E4">
      <w:pPr>
        <w:rPr>
          <w:b/>
          <w:u w:val="single"/>
        </w:rPr>
      </w:pPr>
      <w:r w:rsidRPr="00492932">
        <w:rPr>
          <w:b/>
          <w:u w:val="single"/>
        </w:rPr>
        <w:t>The United States must consider</w:t>
      </w:r>
      <w:r w:rsidRPr="001F447A">
        <w:rPr>
          <w:sz w:val="16"/>
          <w:szCs w:val="16"/>
        </w:rPr>
        <w:t xml:space="preserve"> its </w:t>
      </w:r>
      <w:r w:rsidRPr="00492932">
        <w:rPr>
          <w:b/>
          <w:u w:val="single"/>
        </w:rPr>
        <w:t xml:space="preserve">Taiwan policy within a holistic framework of the potential outcomes, not just on Taiwan and the PRC, but on global American interests as well. As tempting as it may be to believe that removing “the Taiwan question” would dramatically improve US-PRC relations, the PRC’s position as a rising power challenging the status quo and its recent assertiveness regarding its territorial claims, suggest the PRC would not view American compromise on Taiwan as a move made out of strength, but rather </w:t>
      </w:r>
      <w:r w:rsidRPr="004E30ED">
        <w:rPr>
          <w:b/>
          <w:u w:val="single"/>
        </w:rPr>
        <w:t>one made out of weakness</w:t>
      </w:r>
      <w:r w:rsidRPr="00492932">
        <w:rPr>
          <w:b/>
          <w:u w:val="single"/>
        </w:rPr>
        <w:t>. Should the United States</w:t>
      </w:r>
      <w:r w:rsidRPr="001F447A">
        <w:rPr>
          <w:sz w:val="16"/>
          <w:szCs w:val="16"/>
        </w:rPr>
        <w:t xml:space="preserve"> continue to </w:t>
      </w:r>
      <w:r w:rsidRPr="00492932">
        <w:rPr>
          <w:b/>
          <w:u w:val="single"/>
        </w:rPr>
        <w:t xml:space="preserve">defer selling Taiwan weapons </w:t>
      </w:r>
      <w:r w:rsidRPr="001F447A">
        <w:rPr>
          <w:sz w:val="16"/>
          <w:szCs w:val="16"/>
        </w:rPr>
        <w:t xml:space="preserve">that provide new capabilities, as during the past six years, it will not have an immediate impact on Taiwan’s defense. Instead, lacking new capabilities, </w:t>
      </w:r>
      <w:r w:rsidRPr="00492932">
        <w:rPr>
          <w:b/>
          <w:u w:val="single"/>
        </w:rPr>
        <w:t xml:space="preserve">Taiwan’s military will </w:t>
      </w:r>
      <w:r w:rsidRPr="001F447A">
        <w:rPr>
          <w:sz w:val="16"/>
          <w:szCs w:val="16"/>
        </w:rPr>
        <w:t xml:space="preserve">continue its slow but steady </w:t>
      </w:r>
      <w:r w:rsidRPr="00492932">
        <w:rPr>
          <w:b/>
          <w:u w:val="single"/>
        </w:rPr>
        <w:t>decline</w:t>
      </w:r>
      <w:r w:rsidRPr="001F447A">
        <w:rPr>
          <w:sz w:val="16"/>
          <w:szCs w:val="16"/>
        </w:rPr>
        <w:t xml:space="preserve">, </w:t>
      </w:r>
      <w:r w:rsidRPr="00492932">
        <w:rPr>
          <w:b/>
          <w:u w:val="single"/>
        </w:rPr>
        <w:t>especially considering the rapid and continuing improvement made by PRC forces.</w:t>
      </w:r>
      <w:r w:rsidRPr="001F447A">
        <w:rPr>
          <w:sz w:val="16"/>
          <w:szCs w:val="16"/>
        </w:rPr>
        <w:t xml:space="preserve"> </w:t>
      </w:r>
      <w:r w:rsidRPr="00492932">
        <w:rPr>
          <w:b/>
          <w:u w:val="single"/>
        </w:rPr>
        <w:t xml:space="preserve">Given these </w:t>
      </w:r>
      <w:r w:rsidRPr="001F447A">
        <w:rPr>
          <w:sz w:val="16"/>
          <w:szCs w:val="16"/>
        </w:rPr>
        <w:t xml:space="preserve">increasing military and economic </w:t>
      </w:r>
      <w:r w:rsidRPr="00492932">
        <w:rPr>
          <w:b/>
          <w:u w:val="single"/>
        </w:rPr>
        <w:t xml:space="preserve">pressures, it is likely that either Taiwan’s leaders would feel pressured to acquiesce to PRC </w:t>
      </w:r>
      <w:r w:rsidRPr="001F447A">
        <w:rPr>
          <w:sz w:val="16"/>
          <w:szCs w:val="16"/>
        </w:rPr>
        <w:t xml:space="preserve">political </w:t>
      </w:r>
      <w:r w:rsidRPr="00492932">
        <w:rPr>
          <w:b/>
          <w:u w:val="single"/>
        </w:rPr>
        <w:t xml:space="preserve">pressure or </w:t>
      </w:r>
      <w:r w:rsidRPr="004E30ED">
        <w:rPr>
          <w:b/>
          <w:u w:val="single"/>
        </w:rPr>
        <w:t>cross-Strait stability would suffer</w:t>
      </w:r>
      <w:r w:rsidRPr="004E30ED">
        <w:rPr>
          <w:b/>
          <w:sz w:val="16"/>
          <w:szCs w:val="16"/>
        </w:rPr>
        <w:t>.</w:t>
      </w:r>
      <w:r w:rsidRPr="001F447A">
        <w:rPr>
          <w:sz w:val="16"/>
          <w:szCs w:val="16"/>
        </w:rPr>
        <w:t xml:space="preserve"> </w:t>
      </w:r>
      <w:r w:rsidRPr="00492932">
        <w:rPr>
          <w:b/>
          <w:u w:val="single"/>
        </w:rPr>
        <w:t xml:space="preserve">A decrease in the perceived willingness of the United States to support Taiwan would </w:t>
      </w:r>
      <w:r w:rsidRPr="004E30ED">
        <w:rPr>
          <w:b/>
          <w:u w:val="single"/>
        </w:rPr>
        <w:t>reverberate across the region to US allies</w:t>
      </w:r>
      <w:r w:rsidRPr="001F447A">
        <w:rPr>
          <w:sz w:val="16"/>
          <w:szCs w:val="16"/>
        </w:rPr>
        <w:t xml:space="preserve"> and partners, likely </w:t>
      </w:r>
      <w:r w:rsidRPr="00492932">
        <w:rPr>
          <w:b/>
          <w:u w:val="single"/>
        </w:rPr>
        <w:t xml:space="preserve">leading them to </w:t>
      </w:r>
      <w:r w:rsidRPr="004E30ED">
        <w:rPr>
          <w:b/>
          <w:u w:val="single"/>
        </w:rPr>
        <w:t>question the substance and durability of US commitments</w:t>
      </w:r>
      <w:r w:rsidRPr="001F447A">
        <w:rPr>
          <w:sz w:val="16"/>
          <w:szCs w:val="16"/>
        </w:rPr>
        <w:t xml:space="preserve">, potentially </w:t>
      </w:r>
      <w:r w:rsidRPr="00492932">
        <w:rPr>
          <w:b/>
          <w:u w:val="single"/>
        </w:rPr>
        <w:t xml:space="preserve">leading to </w:t>
      </w:r>
      <w:r w:rsidRPr="004E30ED">
        <w:rPr>
          <w:b/>
          <w:u w:val="single"/>
        </w:rPr>
        <w:t>decreased balancing</w:t>
      </w:r>
      <w:r w:rsidRPr="00492932">
        <w:rPr>
          <w:b/>
          <w:u w:val="single"/>
        </w:rPr>
        <w:t xml:space="preserve"> against </w:t>
      </w:r>
      <w:r w:rsidRPr="001F447A">
        <w:rPr>
          <w:sz w:val="16"/>
          <w:szCs w:val="16"/>
        </w:rPr>
        <w:t xml:space="preserve">and increased </w:t>
      </w:r>
      <w:r w:rsidRPr="00492932">
        <w:rPr>
          <w:b/>
          <w:u w:val="single"/>
        </w:rPr>
        <w:t xml:space="preserve">attempts to </w:t>
      </w:r>
      <w:r w:rsidRPr="004E30ED">
        <w:rPr>
          <w:b/>
          <w:u w:val="single"/>
        </w:rPr>
        <w:t>bandwagon</w:t>
      </w:r>
      <w:r w:rsidRPr="00492932">
        <w:rPr>
          <w:b/>
          <w:u w:val="single"/>
        </w:rPr>
        <w:t xml:space="preserve"> with the PRC. It would also </w:t>
      </w:r>
      <w:r w:rsidRPr="004E30ED">
        <w:rPr>
          <w:b/>
          <w:u w:val="single"/>
        </w:rPr>
        <w:t>severely impact American soft power</w:t>
      </w:r>
      <w:r w:rsidRPr="001F447A">
        <w:rPr>
          <w:sz w:val="16"/>
          <w:szCs w:val="16"/>
        </w:rPr>
        <w:t xml:space="preserve">, seemingly </w:t>
      </w:r>
      <w:r w:rsidRPr="00492932">
        <w:rPr>
          <w:b/>
          <w:u w:val="single"/>
        </w:rPr>
        <w:t>confirming the narrative that the United States is a power in retreat and the PRC is ascendant</w:t>
      </w:r>
      <w:r w:rsidRPr="001F447A">
        <w:rPr>
          <w:sz w:val="16"/>
          <w:szCs w:val="16"/>
        </w:rPr>
        <w:t xml:space="preserve">, lending greater credence to Chinese efforts to affect the current international order. </w:t>
      </w:r>
      <w:r w:rsidRPr="00492932">
        <w:rPr>
          <w:b/>
          <w:u w:val="single"/>
        </w:rPr>
        <w:t>Decreased American support for Taiwan would likely bring forward the day when the PRC is able to bring Taiwan under its control</w:t>
      </w:r>
      <w:r w:rsidRPr="001F447A">
        <w:rPr>
          <w:sz w:val="16"/>
          <w:szCs w:val="16"/>
        </w:rPr>
        <w:t xml:space="preserve"> politically, economically, or militarily. </w:t>
      </w:r>
      <w:r w:rsidRPr="00492932">
        <w:rPr>
          <w:b/>
          <w:u w:val="single"/>
        </w:rPr>
        <w:t>Counter to the intent of the United States’ rebalance</w:t>
      </w:r>
      <w:r w:rsidRPr="001F447A">
        <w:rPr>
          <w:sz w:val="16"/>
          <w:szCs w:val="16"/>
        </w:rPr>
        <w:t xml:space="preserve"> to Asia and the Pacific, </w:t>
      </w:r>
      <w:r w:rsidRPr="00492932">
        <w:rPr>
          <w:b/>
          <w:u w:val="single"/>
        </w:rPr>
        <w:t>it would risk “</w:t>
      </w:r>
      <w:r w:rsidRPr="004E30ED">
        <w:rPr>
          <w:b/>
          <w:u w:val="single"/>
        </w:rPr>
        <w:t>legitimizing PRC use of military coercion</w:t>
      </w:r>
      <w:r w:rsidRPr="00492932">
        <w:rPr>
          <w:b/>
          <w:u w:val="single"/>
        </w:rPr>
        <w:t xml:space="preserve"> to resolve political differences with its neighbors and sends a signal to others in the region of a diminished US commitment in Asia.”</w:t>
      </w:r>
      <w:r w:rsidRPr="001F447A">
        <w:rPr>
          <w:sz w:val="16"/>
          <w:szCs w:val="16"/>
        </w:rPr>
        <w:t xml:space="preserve">33 </w:t>
      </w:r>
      <w:r w:rsidRPr="00492932">
        <w:rPr>
          <w:b/>
          <w:u w:val="single"/>
        </w:rPr>
        <w:t xml:space="preserve">Were the PRC to control Taiwan, it would be able to project greater military power and influence in the East and South China Seas and gain unfettered access to the western Pacific. PRC control of Taiwan would extend its control of key industries, such as semiconductor design and manufacturing, threatening American security. Perhaps most consequential, it would silence the world’s </w:t>
      </w:r>
      <w:r w:rsidRPr="004E30ED">
        <w:rPr>
          <w:b/>
          <w:u w:val="single"/>
        </w:rPr>
        <w:t>only Chinese democracy</w:t>
      </w:r>
      <w:r w:rsidRPr="001F447A">
        <w:rPr>
          <w:sz w:val="16"/>
          <w:szCs w:val="16"/>
        </w:rPr>
        <w:t xml:space="preserve">, thereby </w:t>
      </w:r>
      <w:r w:rsidRPr="004E30ED">
        <w:rPr>
          <w:b/>
          <w:u w:val="single"/>
        </w:rPr>
        <w:t>extinguishing the most effective beacon for liberalism and pluralism for the Chinese mainland.</w:t>
      </w:r>
    </w:p>
    <w:p w:rsidR="00A638E4" w:rsidRPr="00A638E4" w:rsidRDefault="00A638E4" w:rsidP="00A638E4"/>
    <w:p w:rsidR="00DA6367" w:rsidRDefault="00DA6367" w:rsidP="00DA6367">
      <w:pPr>
        <w:pStyle w:val="Heading3"/>
      </w:pPr>
      <w:r>
        <w:t xml:space="preserve">L – </w:t>
      </w:r>
      <w:r w:rsidR="00A638E4">
        <w:t xml:space="preserve">Abandon = </w:t>
      </w:r>
      <w:r>
        <w:t>Japan</w:t>
      </w:r>
      <w:r w:rsidR="00A638E4">
        <w:t xml:space="preserve"> </w:t>
      </w:r>
      <w:proofErr w:type="spellStart"/>
      <w:r w:rsidR="00A638E4">
        <w:t>Prolif</w:t>
      </w:r>
      <w:proofErr w:type="spellEnd"/>
    </w:p>
    <w:p w:rsidR="00DA6367" w:rsidRDefault="00DA6367" w:rsidP="00DA6367">
      <w:pPr>
        <w:pStyle w:val="Heading4"/>
      </w:pPr>
      <w:r>
        <w:t xml:space="preserve">Asian alliance abandonment undermines broader Asian stability – the brink is now – causes Japanese </w:t>
      </w:r>
      <w:proofErr w:type="spellStart"/>
      <w:r>
        <w:t>prolif</w:t>
      </w:r>
      <w:proofErr w:type="spellEnd"/>
    </w:p>
    <w:p w:rsidR="00DA6367" w:rsidRPr="00BD04E7" w:rsidRDefault="00DA6367" w:rsidP="00DA6367">
      <w:r w:rsidRPr="00FE2E8D">
        <w:rPr>
          <w:rStyle w:val="Style13ptBold"/>
        </w:rPr>
        <w:t>Kaplan 2/28</w:t>
      </w:r>
      <w:r>
        <w:t xml:space="preserve"> (Robert, managing director for global macro at Eurasia Group, Wall Street Journal, “Japan Grows Nervous About the U.S.”, </w:t>
      </w:r>
      <w:hyperlink r:id="rId71" w:history="1">
        <w:r w:rsidRPr="00111245">
          <w:rPr>
            <w:rStyle w:val="Hyperlink"/>
          </w:rPr>
          <w:t>https://www.wsj.com/articles/japan-grows-nervous-about-the-u-s-11551397985</w:t>
        </w:r>
      </w:hyperlink>
      <w:r>
        <w:t>, 2/28/2019, 6/28/2019) DG</w:t>
      </w:r>
    </w:p>
    <w:p w:rsidR="00B36677" w:rsidRDefault="00DA6367" w:rsidP="00DA6367">
      <w:pPr>
        <w:rPr>
          <w:sz w:val="14"/>
        </w:rPr>
      </w:pPr>
      <w:r w:rsidRPr="00BD04E7">
        <w:rPr>
          <w:rStyle w:val="StyleUnderline"/>
        </w:rPr>
        <w:t>The U.S. and China have begun a</w:t>
      </w:r>
      <w:r w:rsidRPr="00BD04E7">
        <w:rPr>
          <w:sz w:val="14"/>
        </w:rPr>
        <w:t xml:space="preserve"> protracted </w:t>
      </w:r>
      <w:r w:rsidRPr="00BD04E7">
        <w:rPr>
          <w:rStyle w:val="StyleUnderline"/>
        </w:rPr>
        <w:t xml:space="preserve">struggle that could shape global geopolitics for decades. </w:t>
      </w:r>
      <w:r w:rsidRPr="00BD04E7">
        <w:rPr>
          <w:rStyle w:val="Emphasis"/>
        </w:rPr>
        <w:t xml:space="preserve">That makes the U.S.-Japan treaty alliance more important than ever </w:t>
      </w:r>
      <w:r w:rsidRPr="00BD04E7">
        <w:rPr>
          <w:rStyle w:val="StyleUnderline"/>
        </w:rPr>
        <w:t xml:space="preserve">for anchoring </w:t>
      </w:r>
      <w:r w:rsidRPr="00BD04E7">
        <w:rPr>
          <w:rStyle w:val="Emphasis"/>
        </w:rPr>
        <w:t>Asia’s stability.</w:t>
      </w:r>
      <w:r w:rsidRPr="00BD04E7">
        <w:rPr>
          <w:sz w:val="14"/>
        </w:rPr>
        <w:t xml:space="preserve"> President </w:t>
      </w:r>
      <w:r w:rsidRPr="00BD04E7">
        <w:rPr>
          <w:rStyle w:val="StyleUnderline"/>
        </w:rPr>
        <w:t>Trump should recognize that any development that undermines the American presence on the Korean Peninsula will</w:t>
      </w:r>
      <w:r w:rsidRPr="00BD04E7">
        <w:rPr>
          <w:sz w:val="14"/>
        </w:rPr>
        <w:t xml:space="preserve"> also </w:t>
      </w:r>
      <w:r w:rsidRPr="00BD04E7">
        <w:rPr>
          <w:rStyle w:val="Emphasis"/>
        </w:rPr>
        <w:t>undermine Japan, and</w:t>
      </w:r>
      <w:r w:rsidRPr="00BD04E7">
        <w:rPr>
          <w:sz w:val="14"/>
        </w:rPr>
        <w:t xml:space="preserve"> with it </w:t>
      </w:r>
      <w:r w:rsidRPr="00BD04E7">
        <w:rPr>
          <w:rStyle w:val="Emphasis"/>
        </w:rPr>
        <w:t>the whole region</w:t>
      </w:r>
      <w:r w:rsidRPr="00BD04E7">
        <w:rPr>
          <w:sz w:val="14"/>
        </w:rPr>
        <w:t xml:space="preserve">. </w:t>
      </w:r>
      <w:r w:rsidRPr="00BD04E7">
        <w:rPr>
          <w:rStyle w:val="StyleUnderline"/>
        </w:rPr>
        <w:t>Japan towers above America’s other Asian allies. South Korea,</w:t>
      </w:r>
      <w:r w:rsidRPr="00BD04E7">
        <w:rPr>
          <w:sz w:val="14"/>
        </w:rPr>
        <w:t xml:space="preserve"> </w:t>
      </w:r>
      <w:r w:rsidRPr="00BD04E7">
        <w:rPr>
          <w:rStyle w:val="StyleUnderline"/>
        </w:rPr>
        <w:t>compromised by its fear of North Korea, is</w:t>
      </w:r>
      <w:r w:rsidRPr="00BD04E7">
        <w:rPr>
          <w:sz w:val="14"/>
        </w:rPr>
        <w:t xml:space="preserve"> unduly </w:t>
      </w:r>
      <w:r w:rsidRPr="00BD04E7">
        <w:rPr>
          <w:rStyle w:val="StyleUnderline"/>
        </w:rPr>
        <w:t>susceptible to Chinese pressure. The Philippines is a badly governed</w:t>
      </w:r>
      <w:r w:rsidRPr="00BD04E7">
        <w:rPr>
          <w:sz w:val="14"/>
        </w:rPr>
        <w:t xml:space="preserve">, weakly institutionalized archipelago. Australia is in the Anglosphere but has a population of only 25 million and consequently lacks military and economic heft. </w:t>
      </w:r>
      <w:r w:rsidRPr="00BD04E7">
        <w:rPr>
          <w:rStyle w:val="StyleUnderline"/>
        </w:rPr>
        <w:t>Vietnam isn’t democratic and lacks Japan’s</w:t>
      </w:r>
      <w:r w:rsidRPr="00BD04E7">
        <w:rPr>
          <w:sz w:val="14"/>
        </w:rPr>
        <w:t xml:space="preserve"> historical </w:t>
      </w:r>
      <w:r w:rsidRPr="00BD04E7">
        <w:rPr>
          <w:rStyle w:val="StyleUnderline"/>
        </w:rPr>
        <w:t>bond with the U.S.</w:t>
      </w:r>
      <w:r w:rsidRPr="00BD04E7">
        <w:rPr>
          <w:sz w:val="14"/>
        </w:rPr>
        <w:t xml:space="preserve"> With a population of 127 million, </w:t>
      </w:r>
      <w:r w:rsidRPr="00BD04E7">
        <w:rPr>
          <w:rStyle w:val="StyleUnderline"/>
        </w:rPr>
        <w:t xml:space="preserve">Japan is the world’s third-largest economy and boasts one of the </w:t>
      </w:r>
      <w:r w:rsidRPr="00BD04E7">
        <w:rPr>
          <w:sz w:val="14"/>
        </w:rPr>
        <w:t xml:space="preserve">world’s </w:t>
      </w:r>
      <w:r w:rsidRPr="00BD04E7">
        <w:rPr>
          <w:rStyle w:val="StyleUnderline"/>
        </w:rPr>
        <w:t xml:space="preserve">more high-tech and deployable militaries. </w:t>
      </w:r>
      <w:r w:rsidRPr="00BD04E7">
        <w:rPr>
          <w:rStyle w:val="Emphasis"/>
        </w:rPr>
        <w:t>Its navy</w:t>
      </w:r>
      <w:r w:rsidRPr="00BD04E7">
        <w:rPr>
          <w:rStyle w:val="StyleUnderline"/>
        </w:rPr>
        <w:t>,</w:t>
      </w:r>
      <w:r w:rsidRPr="00BD04E7">
        <w:rPr>
          <w:sz w:val="14"/>
        </w:rPr>
        <w:t xml:space="preserve"> twice the size of Britain’s, </w:t>
      </w:r>
      <w:r w:rsidRPr="00BD04E7">
        <w:rPr>
          <w:rStyle w:val="Emphasis"/>
        </w:rPr>
        <w:t>is critical to maintaining the balance of power in Asia</w:t>
      </w:r>
      <w:r w:rsidRPr="00BD04E7">
        <w:rPr>
          <w:sz w:val="14"/>
        </w:rPr>
        <w:t xml:space="preserve">. And don’t forget that </w:t>
      </w:r>
      <w:r w:rsidRPr="00BD04E7">
        <w:rPr>
          <w:rStyle w:val="StyleUnderline"/>
        </w:rPr>
        <w:t>the U.S. has 50,000 troops based in Japan</w:t>
      </w:r>
      <w:r w:rsidRPr="00BD04E7">
        <w:rPr>
          <w:sz w:val="14"/>
        </w:rPr>
        <w:t xml:space="preserve"> as well as its only forward-deployed aircraft-carrier strike group. </w:t>
      </w:r>
      <w:r w:rsidRPr="00BD04E7">
        <w:rPr>
          <w:rStyle w:val="StyleUnderline"/>
        </w:rPr>
        <w:t>Japan compares favorably with America’s Western allies. Its internal politics are dependable</w:t>
      </w:r>
      <w:r w:rsidRPr="00BD04E7">
        <w:rPr>
          <w:sz w:val="14"/>
        </w:rPr>
        <w:t xml:space="preserve"> in a way that Britain’s and France’s no longer are, while Germany is compromised by its energy dealings with Russia. Japan has rediscovered nationalism, but not the nasty, populist form familiar to some European countries. Most important, </w:t>
      </w:r>
      <w:r w:rsidRPr="00BD04E7">
        <w:rPr>
          <w:rStyle w:val="StyleUnderline"/>
        </w:rPr>
        <w:t xml:space="preserve">Japan is a very lonely country. This works to America’s advantage. </w:t>
      </w:r>
      <w:r w:rsidRPr="00BD04E7">
        <w:rPr>
          <w:sz w:val="14"/>
        </w:rPr>
        <w:t xml:space="preserve">Only Israel, another dependable U.S. ally, is similarly isolated in its region. </w:t>
      </w:r>
      <w:r w:rsidRPr="00BD04E7">
        <w:rPr>
          <w:rStyle w:val="Emphasis"/>
        </w:rPr>
        <w:t>Japan has no real friends in East Asia.</w:t>
      </w:r>
      <w:r w:rsidRPr="00BD04E7">
        <w:rPr>
          <w:sz w:val="14"/>
        </w:rPr>
        <w:t xml:space="preserve"> The wounds of Japanese aggression in World War II have not completely healed. Japan’s crimes against humanity—mass cruelty and murder, but not genocide—weren’t as bad as Nazi Germany’s. This inhibited the country from fully reckoning with its war guilt. Until it does, Japan can never be fully forgiven by its Asian neighbors. </w:t>
      </w:r>
      <w:r w:rsidRPr="00BD04E7">
        <w:rPr>
          <w:rStyle w:val="StyleUnderline"/>
        </w:rPr>
        <w:t>China</w:t>
      </w:r>
      <w:r w:rsidRPr="00BD04E7">
        <w:rPr>
          <w:sz w:val="14"/>
        </w:rPr>
        <w:t xml:space="preserve"> increasingly </w:t>
      </w:r>
      <w:r w:rsidRPr="00BD04E7">
        <w:rPr>
          <w:rStyle w:val="StyleUnderline"/>
        </w:rPr>
        <w:t>looms as an existential danger to Japan, threatening to dominate the island nation’s nearby seas and trade routes. The Korean Peninsula worries Japan, too. Japan would be</w:t>
      </w:r>
      <w:r w:rsidRPr="00BD04E7">
        <w:rPr>
          <w:sz w:val="14"/>
        </w:rPr>
        <w:t xml:space="preserve"> dramatically </w:t>
      </w:r>
      <w:r w:rsidRPr="00BD04E7">
        <w:rPr>
          <w:rStyle w:val="StyleUnderline"/>
        </w:rPr>
        <w:t>weakened by the collapse of North Korea,</w:t>
      </w:r>
      <w:r w:rsidRPr="00BD04E7">
        <w:rPr>
          <w:sz w:val="14"/>
        </w:rPr>
        <w:t xml:space="preserve"> Korean </w:t>
      </w:r>
      <w:r w:rsidRPr="00BD04E7">
        <w:rPr>
          <w:rStyle w:val="StyleUnderline"/>
        </w:rPr>
        <w:t>reunification or both.</w:t>
      </w:r>
      <w:r w:rsidRPr="00BD04E7">
        <w:rPr>
          <w:sz w:val="14"/>
        </w:rPr>
        <w:t xml:space="preserve"> The 35-year Japanese rule over the peninsula (1910-45) is remembered mainly for its extreme harshness. Koreans, North and South, are united in their distrust of the Japanese; a reunified Korea would inevitably be anti-Japanese to a significant extent. </w:t>
      </w:r>
      <w:r w:rsidRPr="00BD04E7">
        <w:rPr>
          <w:rStyle w:val="StyleUnderline"/>
        </w:rPr>
        <w:t>Japan knows the 28,000 U.S. troops stationed in South Korea cannot stay forever.</w:t>
      </w:r>
      <w:r w:rsidRPr="00BD04E7">
        <w:rPr>
          <w:sz w:val="14"/>
        </w:rPr>
        <w:t xml:space="preserve"> Along with the threat from China, </w:t>
      </w:r>
      <w:r w:rsidRPr="00BD04E7">
        <w:rPr>
          <w:rStyle w:val="StyleUnderline"/>
        </w:rPr>
        <w:t>fear of major political change on the Korean Peninsula is the key factor fueling Japanese remilitarization. In a contest between China and Japan for influence</w:t>
      </w:r>
      <w:r w:rsidRPr="00BD04E7">
        <w:rPr>
          <w:sz w:val="14"/>
        </w:rPr>
        <w:t xml:space="preserve"> in any future Greater Korea, </w:t>
      </w:r>
      <w:r w:rsidRPr="00BD04E7">
        <w:rPr>
          <w:rStyle w:val="Emphasis"/>
        </w:rPr>
        <w:t>China would have the edge</w:t>
      </w:r>
      <w:r w:rsidRPr="00BD04E7">
        <w:rPr>
          <w:sz w:val="14"/>
        </w:rPr>
        <w:t xml:space="preserve">. It shares a contiguous land border with the North and is already the South’s biggest trading partner. </w:t>
      </w:r>
      <w:r w:rsidRPr="00BD04E7">
        <w:rPr>
          <w:rStyle w:val="StyleUnderline"/>
        </w:rPr>
        <w:t>Japanese strategists have no choice but to consider a future in which China dominates the peninsula</w:t>
      </w:r>
      <w:r w:rsidRPr="00BD04E7">
        <w:rPr>
          <w:rStyle w:val="Emphasis"/>
        </w:rPr>
        <w:t>. Nobody has made the Japanese more nervous than Mr. Trump.</w:t>
      </w:r>
      <w:r w:rsidRPr="00BD04E7">
        <w:rPr>
          <w:sz w:val="14"/>
        </w:rPr>
        <w:t xml:space="preserve"> </w:t>
      </w:r>
      <w:r w:rsidRPr="00BD04E7">
        <w:rPr>
          <w:rStyle w:val="StyleUnderline"/>
        </w:rPr>
        <w:t>He has spoken cavalierly about Japan needing to defend itself</w:t>
      </w:r>
      <w:r w:rsidRPr="00BD04E7">
        <w:rPr>
          <w:sz w:val="14"/>
        </w:rPr>
        <w:t xml:space="preserve">, while setting in motion a sometimes chaotic process of negotiation with North Korea that has brought the two Koreas closer together. The U.S. decision in October to cancel military exercises with South Korea has to make the Japanese doubly worried, even though Japan has its own disputes with South Korea over the sovereignty of the Liancourt Rocks islets and “comfort women” abused during World War II. </w:t>
      </w:r>
      <w:r w:rsidRPr="00BD04E7">
        <w:rPr>
          <w:rStyle w:val="StyleUnderline"/>
        </w:rPr>
        <w:t xml:space="preserve">If the U.S. weakens its military ties with one ally, </w:t>
      </w:r>
      <w:r w:rsidRPr="00BD04E7">
        <w:rPr>
          <w:rStyle w:val="Emphasis"/>
        </w:rPr>
        <w:t>Japan recognizes, it may do so with another</w:t>
      </w:r>
      <w:r w:rsidRPr="00BD04E7">
        <w:rPr>
          <w:rStyle w:val="StyleUnderline"/>
        </w:rPr>
        <w:t>.</w:t>
      </w:r>
      <w:r w:rsidRPr="00BD04E7">
        <w:rPr>
          <w:sz w:val="14"/>
        </w:rPr>
        <w:t xml:space="preserve"> And </w:t>
      </w:r>
      <w:r w:rsidRPr="00BD04E7">
        <w:rPr>
          <w:rStyle w:val="StyleUnderline"/>
        </w:rPr>
        <w:t>since</w:t>
      </w:r>
      <w:r w:rsidRPr="00BD04E7">
        <w:rPr>
          <w:sz w:val="14"/>
        </w:rPr>
        <w:t xml:space="preserve"> Mr. </w:t>
      </w:r>
      <w:r w:rsidRPr="00BD04E7">
        <w:rPr>
          <w:rStyle w:val="StyleUnderline"/>
        </w:rPr>
        <w:t>Trump</w:t>
      </w:r>
      <w:r w:rsidRPr="00BD04E7">
        <w:rPr>
          <w:sz w:val="14"/>
        </w:rPr>
        <w:t xml:space="preserve"> abruptly </w:t>
      </w:r>
      <w:r w:rsidRPr="00BD04E7">
        <w:rPr>
          <w:rStyle w:val="StyleUnderline"/>
        </w:rPr>
        <w:t>abandoned the T</w:t>
      </w:r>
      <w:r w:rsidRPr="00BD04E7">
        <w:rPr>
          <w:sz w:val="14"/>
        </w:rPr>
        <w:t>rans-</w:t>
      </w:r>
      <w:r w:rsidRPr="00BD04E7">
        <w:rPr>
          <w:rStyle w:val="StyleUnderline"/>
        </w:rPr>
        <w:t>P</w:t>
      </w:r>
      <w:r w:rsidRPr="00BD04E7">
        <w:rPr>
          <w:sz w:val="14"/>
        </w:rPr>
        <w:t xml:space="preserve">acific </w:t>
      </w:r>
      <w:r w:rsidRPr="00BD04E7">
        <w:rPr>
          <w:rStyle w:val="StyleUnderline"/>
        </w:rPr>
        <w:t>P</w:t>
      </w:r>
      <w:r w:rsidRPr="00BD04E7">
        <w:rPr>
          <w:sz w:val="14"/>
        </w:rPr>
        <w:t xml:space="preserve">artnership, </w:t>
      </w:r>
      <w:r w:rsidRPr="00BD04E7">
        <w:rPr>
          <w:rStyle w:val="StyleUnderline"/>
        </w:rPr>
        <w:t>Japan has been within its rights to question</w:t>
      </w:r>
      <w:r w:rsidRPr="00BD04E7">
        <w:rPr>
          <w:sz w:val="14"/>
        </w:rPr>
        <w:t xml:space="preserve"> the future of </w:t>
      </w:r>
      <w:r w:rsidRPr="00BD04E7">
        <w:rPr>
          <w:rStyle w:val="StyleUnderline"/>
        </w:rPr>
        <w:t>American leadership. Then there’s Taiwan</w:t>
      </w:r>
      <w:r w:rsidRPr="00BD04E7">
        <w:rPr>
          <w:sz w:val="14"/>
        </w:rPr>
        <w:t xml:space="preserve">. Because the nearby island was under Japanese occupation for 50 years (1895-1945), and was its first overseas colony, </w:t>
      </w:r>
      <w:r w:rsidRPr="00BD04E7">
        <w:rPr>
          <w:rStyle w:val="Emphasis"/>
        </w:rPr>
        <w:t>Tokyo has always taken a keen interest in the fate of Taipei</w:t>
      </w:r>
      <w:r w:rsidRPr="00BD04E7">
        <w:rPr>
          <w:sz w:val="14"/>
        </w:rPr>
        <w:t xml:space="preserve">. </w:t>
      </w:r>
      <w:r w:rsidRPr="00BD04E7">
        <w:rPr>
          <w:rStyle w:val="StyleUnderline"/>
        </w:rPr>
        <w:t>If the day comes</w:t>
      </w:r>
      <w:r w:rsidRPr="00BD04E7">
        <w:rPr>
          <w:sz w:val="14"/>
        </w:rPr>
        <w:t>—and Japan fears it’s approaching—</w:t>
      </w:r>
      <w:r w:rsidRPr="00BD04E7">
        <w:rPr>
          <w:rStyle w:val="Emphasis"/>
        </w:rPr>
        <w:t>when the U.S. can no longer credibly defend Taiwan</w:t>
      </w:r>
      <w:r w:rsidRPr="00BD04E7">
        <w:rPr>
          <w:sz w:val="14"/>
        </w:rPr>
        <w:t xml:space="preserve"> against a Chinese attack, </w:t>
      </w:r>
      <w:r w:rsidRPr="00BD04E7">
        <w:rPr>
          <w:rStyle w:val="Emphasis"/>
        </w:rPr>
        <w:t>Japan will only feel more besieged and insecure</w:t>
      </w:r>
      <w:r w:rsidRPr="00BD04E7">
        <w:rPr>
          <w:sz w:val="14"/>
        </w:rPr>
        <w:t xml:space="preserve">. Survey the region. Developments in China, the Korean Peninsula and Taiwan mean that </w:t>
      </w:r>
      <w:r w:rsidRPr="00BD04E7">
        <w:rPr>
          <w:rStyle w:val="StyleUnderline"/>
        </w:rPr>
        <w:t>Japan has no one else to turn</w:t>
      </w:r>
      <w:r w:rsidRPr="00BD04E7">
        <w:rPr>
          <w:sz w:val="14"/>
        </w:rPr>
        <w:t xml:space="preserve"> to but the U.S. The specter of a </w:t>
      </w:r>
      <w:r w:rsidRPr="00BD04E7">
        <w:rPr>
          <w:rStyle w:val="StyleUnderline"/>
        </w:rPr>
        <w:t>weaker or more unpredictable America could make Japan feel cornered</w:t>
      </w:r>
      <w:r w:rsidRPr="00BD04E7">
        <w:rPr>
          <w:sz w:val="14"/>
        </w:rPr>
        <w:t xml:space="preserve">—and become dangerous. </w:t>
      </w:r>
      <w:r w:rsidRPr="00BD04E7">
        <w:rPr>
          <w:rStyle w:val="StyleUnderline"/>
        </w:rPr>
        <w:t>There is little likelihood</w:t>
      </w:r>
      <w:r w:rsidRPr="00BD04E7">
        <w:rPr>
          <w:sz w:val="14"/>
        </w:rPr>
        <w:t xml:space="preserve"> that </w:t>
      </w:r>
      <w:r w:rsidRPr="00BD04E7">
        <w:rPr>
          <w:rStyle w:val="StyleUnderline"/>
        </w:rPr>
        <w:t>Japan will develop nuclear bombs. But with its cutting-edge scientific base and a civilian nuclear-power program</w:t>
      </w:r>
      <w:r w:rsidRPr="00BD04E7">
        <w:rPr>
          <w:rStyle w:val="Emphasis"/>
        </w:rPr>
        <w:t>, the country could do so easily and quickly if it felt it had to.</w:t>
      </w:r>
      <w:r w:rsidRPr="00BD04E7">
        <w:rPr>
          <w:sz w:val="14"/>
        </w:rPr>
        <w:t xml:space="preserve"> That experts are talking above a whisper about a nuclear Japan indicates that the situation in East Asia might be grave. </w:t>
      </w:r>
      <w:proofErr w:type="spellStart"/>
      <w:r w:rsidRPr="00BD04E7">
        <w:rPr>
          <w:sz w:val="14"/>
        </w:rPr>
        <w:t>Neoisolationists</w:t>
      </w:r>
      <w:proofErr w:type="spellEnd"/>
      <w:r w:rsidRPr="00BD04E7">
        <w:rPr>
          <w:sz w:val="14"/>
        </w:rPr>
        <w:t xml:space="preserve"> believe Japan, like other U.S. allies, should stand on its own two feet. But thanks to its deepening military insecurity, </w:t>
      </w:r>
      <w:r w:rsidRPr="00BD04E7">
        <w:rPr>
          <w:rStyle w:val="StyleUnderline"/>
        </w:rPr>
        <w:t>the Japanese are already toughening their armed forces.</w:t>
      </w:r>
      <w:r w:rsidRPr="00BD04E7">
        <w:rPr>
          <w:sz w:val="14"/>
        </w:rPr>
        <w:t xml:space="preserve"> Unlike the Europeans, the Japanese don’t need lectures. </w:t>
      </w:r>
      <w:r w:rsidRPr="00BD04E7">
        <w:rPr>
          <w:rStyle w:val="Emphasis"/>
        </w:rPr>
        <w:t>Japan’s leadership wants to escape the shackles of its pacifist constitution</w:t>
      </w:r>
      <w:r w:rsidRPr="00BD04E7">
        <w:rPr>
          <w:sz w:val="14"/>
        </w:rPr>
        <w:t xml:space="preserve">, get its various armed services to work better together, and acquire amphibious assault vehicles, tanker aircraft and much more. That should be troubling. </w:t>
      </w:r>
      <w:r w:rsidRPr="00BD04E7">
        <w:rPr>
          <w:rStyle w:val="Emphasis"/>
        </w:rPr>
        <w:t>A Japan unbounded by a dependable U.S. alliance system is a danger to itself and the region</w:t>
      </w:r>
      <w:r w:rsidRPr="00BD04E7">
        <w:rPr>
          <w:sz w:val="14"/>
        </w:rPr>
        <w:t xml:space="preserve">. Japan is the universal joint of American power in Asia; </w:t>
      </w:r>
      <w:r w:rsidRPr="00BD04E7">
        <w:rPr>
          <w:rStyle w:val="Emphasis"/>
        </w:rPr>
        <w:t xml:space="preserve">any weakening of the U.S.-Japan alliance would signal the final eclipse of the American-led world. </w:t>
      </w:r>
      <w:r w:rsidRPr="00BD04E7">
        <w:rPr>
          <w:sz w:val="14"/>
        </w:rPr>
        <w:t xml:space="preserve">That’s why any concessions to Kim Jong Un </w:t>
      </w:r>
      <w:proofErr w:type="spellStart"/>
      <w:r w:rsidRPr="00BD04E7">
        <w:rPr>
          <w:sz w:val="14"/>
        </w:rPr>
        <w:t>woulc</w:t>
      </w:r>
      <w:proofErr w:type="spellEnd"/>
      <w:r w:rsidRPr="00BD04E7">
        <w:rPr>
          <w:sz w:val="14"/>
        </w:rPr>
        <w:t xml:space="preserve"> come with a steep price—and the failure of the summit with North Korea may be a blessing in disguise.</w:t>
      </w:r>
    </w:p>
    <w:p w:rsidR="00B36677" w:rsidRDefault="00B36677" w:rsidP="00B36677">
      <w:pPr>
        <w:pStyle w:val="Heading4"/>
      </w:pPr>
      <w:r>
        <w:t>Japan proliferates in response to abdication of U.S. nuclear umbrella in Asian alliances.</w:t>
      </w:r>
    </w:p>
    <w:p w:rsidR="00B36677" w:rsidRPr="000615B2" w:rsidRDefault="00B36677" w:rsidP="00B36677">
      <w:r w:rsidRPr="000615B2">
        <w:rPr>
          <w:b/>
          <w:bCs/>
          <w:sz w:val="26"/>
          <w:szCs w:val="26"/>
        </w:rPr>
        <w:t>Debs &amp; Monteiro 18</w:t>
      </w:r>
      <w:r>
        <w:t xml:space="preserve"> </w:t>
      </w:r>
      <w:r w:rsidRPr="000615B2">
        <w:t>Debs, A., &amp; Monteiro, N. P. (2018). Nuno P. Monteiro is Director of </w:t>
      </w:r>
      <w:hyperlink r:id="rId72" w:tgtFrame="_blank" w:history="1">
        <w:r w:rsidRPr="000615B2">
          <w:rPr>
            <w:rStyle w:val="Hyperlink"/>
          </w:rPr>
          <w:t>International Security Studies</w:t>
        </w:r>
      </w:hyperlink>
      <w:r w:rsidRPr="000615B2">
        <w:t> and Associate Professor of Political Science at Yale University. Alexandre Debs is Associate Professor of Political Science at Yale University. His research focuses on the causes of war, nuclear proliferation, and democratization.</w:t>
      </w:r>
      <w:r>
        <w:t xml:space="preserve"> </w:t>
      </w:r>
      <w:r w:rsidRPr="000615B2">
        <w:t>Cascading Chaos in Nuclear Northeast Asia. The Washington Quarterly, 41(1), 97–113.doi:10.1080/0163660x.2018.1445902 </w:t>
      </w:r>
      <w:r>
        <w:t>|| SW</w:t>
      </w:r>
    </w:p>
    <w:p w:rsidR="00B36677" w:rsidRDefault="00B36677" w:rsidP="00B36677">
      <w:pPr>
        <w:rPr>
          <w:rStyle w:val="Emphasis"/>
        </w:rPr>
      </w:pPr>
      <w:r w:rsidRPr="00F01289">
        <w:rPr>
          <w:sz w:val="16"/>
        </w:rPr>
        <w:t xml:space="preserve">Contrary to South Korea, </w:t>
      </w:r>
      <w:r w:rsidRPr="00F01289">
        <w:rPr>
          <w:rStyle w:val="StyleUnderline"/>
        </w:rPr>
        <w:t>Japan has never attempted to develop nuclear weapons since the end of World War II.</w:t>
      </w:r>
      <w:r w:rsidRPr="00F01289">
        <w:rPr>
          <w:sz w:val="16"/>
        </w:rPr>
        <w:t xml:space="preserve"> </w:t>
      </w:r>
      <w:r w:rsidRPr="00F01289">
        <w:rPr>
          <w:rStyle w:val="Emphasis"/>
        </w:rPr>
        <w:t>Having enjoyed reliable U.S. security guarantees, Tokyo has always eschewed an investment in an autonomous nuclear arsenal.</w:t>
      </w:r>
      <w:r w:rsidRPr="00F01289">
        <w:rPr>
          <w:sz w:val="16"/>
        </w:rPr>
        <w:t xml:space="preserve"> Japan’s nuclear forbearance has deep historical roots. </w:t>
      </w:r>
      <w:r w:rsidRPr="00F01289">
        <w:rPr>
          <w:rStyle w:val="StyleUnderline"/>
        </w:rPr>
        <w:t>The Japanese constitution</w:t>
      </w:r>
      <w:r w:rsidRPr="00F01289">
        <w:rPr>
          <w:sz w:val="16"/>
        </w:rPr>
        <w:t xml:space="preserve"> of 1947 </w:t>
      </w:r>
      <w:r w:rsidRPr="00F01289">
        <w:rPr>
          <w:rStyle w:val="Emphasis"/>
        </w:rPr>
        <w:t>renounces war; Japanese strategy since then relies on U.S. security guarantees and U.S. forces deployed on its soil to mitigate any security threats</w:t>
      </w:r>
      <w:r w:rsidRPr="00F01289">
        <w:rPr>
          <w:sz w:val="16"/>
        </w:rPr>
        <w:t xml:space="preserve">—a logic </w:t>
      </w:r>
      <w:r w:rsidRPr="00F01289">
        <w:rPr>
          <w:rStyle w:val="StyleUnderline"/>
        </w:rPr>
        <w:t>known as the “Yoshida Doctrine.”</w:t>
      </w:r>
      <w:r w:rsidRPr="00F01289">
        <w:rPr>
          <w:sz w:val="16"/>
        </w:rPr>
        <w:t xml:space="preserve"> To this day, </w:t>
      </w:r>
      <w:r w:rsidRPr="00F01289">
        <w:rPr>
          <w:rStyle w:val="StyleUnderline"/>
        </w:rPr>
        <w:t>Japan continues to impose considerable limitations on its own conventional military capabilities</w:t>
      </w:r>
      <w:r w:rsidRPr="00F01289">
        <w:rPr>
          <w:rStyle w:val="Emphasis"/>
        </w:rPr>
        <w:t>. As a result, it depends on U.S. protection against both North Korea and, perhaps more importantly, a rising China</w:t>
      </w:r>
      <w:r w:rsidRPr="00F01289">
        <w:rPr>
          <w:rStyle w:val="StyleUnderline"/>
        </w:rPr>
        <w:t xml:space="preserve">—at least as much as its South Korean neighbor. </w:t>
      </w:r>
      <w:r w:rsidRPr="00F01289">
        <w:rPr>
          <w:sz w:val="16"/>
        </w:rPr>
        <w:t xml:space="preserve">Perhaps even more than in the case of South Korea, </w:t>
      </w:r>
      <w:r w:rsidRPr="00F01289">
        <w:rPr>
          <w:rStyle w:val="Emphasis"/>
        </w:rPr>
        <w:t>Japan’s nuclear policy is shaped by the reliability of U.S. security guarantees.</w:t>
      </w:r>
      <w:r w:rsidRPr="00F01289">
        <w:rPr>
          <w:sz w:val="16"/>
        </w:rPr>
        <w:t xml:space="preserve"> While renouncing nuclear weapons, </w:t>
      </w:r>
      <w:r w:rsidRPr="00F01289">
        <w:rPr>
          <w:rStyle w:val="StyleUnderline"/>
        </w:rPr>
        <w:t>Japan possesses a capacious nuclear energy program and a mature space program. Were it to decide for nuclearization, therefore, Tokyo would quickly be able to place nuclear warheads on long-range missiles.</w:t>
      </w:r>
      <w:r w:rsidRPr="00F01289">
        <w:rPr>
          <w:sz w:val="16"/>
        </w:rPr>
        <w:t xml:space="preserve"> Estimates of </w:t>
      </w:r>
      <w:r w:rsidRPr="00F01289">
        <w:rPr>
          <w:rStyle w:val="StyleUnderline"/>
        </w:rPr>
        <w:t>the nuclear breakout period that Tokyo would face range from less than 6 months to a more conservative 3-5 years</w:t>
      </w:r>
      <w:r w:rsidRPr="00F01289">
        <w:rPr>
          <w:sz w:val="16"/>
        </w:rPr>
        <w:t xml:space="preserve">.37 In any case, </w:t>
      </w:r>
      <w:r w:rsidRPr="00F01289">
        <w:rPr>
          <w:rStyle w:val="Emphasis"/>
        </w:rPr>
        <w:t>Japanese nuclearization would entail serious potential for regional instability, creating conditions propitious for a nuclear arms race if not a preventive counterproliferation war.</w:t>
      </w:r>
      <w:r w:rsidRPr="00F01289">
        <w:rPr>
          <w:sz w:val="16"/>
        </w:rPr>
        <w:t xml:space="preserve"> At the root of the Yoshida Doctrine was an attempt to reassure the region and the world of Japan’s peaceful intentions. </w:t>
      </w:r>
      <w:r w:rsidRPr="00F01289">
        <w:rPr>
          <w:rStyle w:val="StyleUnderline"/>
        </w:rPr>
        <w:t>Serious concerns would arise, especially in Beijing, if Japan were to pursue an independent nuclear arsenal.</w:t>
      </w:r>
      <w:r w:rsidRPr="00F01289">
        <w:rPr>
          <w:sz w:val="16"/>
        </w:rPr>
        <w:t xml:space="preserve"> Japanese reliance on U.S. security guarantees has been tested over the decades, with </w:t>
      </w:r>
      <w:r w:rsidRPr="00F01289">
        <w:rPr>
          <w:rStyle w:val="StyleUnderline"/>
        </w:rPr>
        <w:t>Washington consistently reiterating its determination to protect Japan whenever threatened.</w:t>
      </w:r>
      <w:r w:rsidRPr="00F01289">
        <w:rPr>
          <w:sz w:val="16"/>
        </w:rPr>
        <w:t xml:space="preserve"> When in 1964, China tested its first nuclear weapon, Japanese Prime Minister Sato </w:t>
      </w:r>
      <w:proofErr w:type="spellStart"/>
      <w:r w:rsidRPr="00F01289">
        <w:rPr>
          <w:sz w:val="16"/>
        </w:rPr>
        <w:t>Eisaku</w:t>
      </w:r>
      <w:proofErr w:type="spellEnd"/>
      <w:r w:rsidRPr="00F01289">
        <w:rPr>
          <w:sz w:val="16"/>
        </w:rPr>
        <w:t xml:space="preserve"> hinted at the possibility that Japan might also go nuclear, telling U.S. ambassador Edwin Reischauer that “if other fellow had </w:t>
      </w:r>
      <w:proofErr w:type="spellStart"/>
      <w:r w:rsidRPr="00F01289">
        <w:rPr>
          <w:sz w:val="16"/>
        </w:rPr>
        <w:t>nuclears</w:t>
      </w:r>
      <w:proofErr w:type="spellEnd"/>
      <w:r w:rsidRPr="00F01289">
        <w:rPr>
          <w:sz w:val="16"/>
        </w:rPr>
        <w:t xml:space="preserve"> [sic] it was only common sense to have them oneself.” 38 In response, President Lyndon Johnson told Sato that “since Japan possesses no nuclear weapons, and we have them, if Japan needs our nuclear deterrent for its defense, the United States would stand by its commitment and provide that defense. … Japan need not give even a second thought to the dependability of its American ally.” Sato responded positively, telling Johnson that “although he could see why it might be argued that if China has nuclear weapons, Japan should also, this was not Japan’s policy.” 39 In the end, Sato was satisfied with an unequivocal restatement of U.S. security assurances. Three years later, </w:t>
      </w:r>
      <w:r w:rsidRPr="00F01289">
        <w:rPr>
          <w:rStyle w:val="StyleUnderline"/>
        </w:rPr>
        <w:t>Japan deepened its commitment to remaining a nonnuclear state by adopting the so-called “three nonnuclear principles”: Japan would not produce, possess, or introduce nuclear weapons on its territory</w:t>
      </w:r>
      <w:r w:rsidRPr="00F01289">
        <w:rPr>
          <w:sz w:val="16"/>
        </w:rPr>
        <w:t>. Sato met again with President Johnson, stating that “</w:t>
      </w:r>
      <w:r w:rsidRPr="00F01289">
        <w:rPr>
          <w:rStyle w:val="Emphasis"/>
        </w:rPr>
        <w:t>Japan’s whole security was based on its security arrangement with the U.S. The Japanese were well protected by the U.S. nuclear umbrella and Japan had no intention to make nuclear weapons</w:t>
      </w:r>
      <w:r w:rsidRPr="00F01289">
        <w:rPr>
          <w:sz w:val="16"/>
        </w:rPr>
        <w:t xml:space="preserve">.” 40 </w:t>
      </w:r>
      <w:r w:rsidRPr="00F01289">
        <w:rPr>
          <w:rStyle w:val="StyleUnderline"/>
        </w:rPr>
        <w:t>A reliable U.S. nuclear umbrella has always been the necessary condition for Japan’s nuclear forbearance</w:t>
      </w:r>
      <w:r w:rsidRPr="00F01289">
        <w:rPr>
          <w:sz w:val="16"/>
        </w:rPr>
        <w:t xml:space="preserve">. Soon, shifts in U.S. policy would again test Japanese confidence in U.S. security guarantees. In early 1968, President Johnson announced the de-escalation of U.S. intervention in Vietnam. The following year, President Nixon announced his “Guam doctrine,” asking the United States’ Asian allies to shoulder more of the costs of their own security—based on a logic not unlike that underpinning the Trump administration’s recent pronouncements. Consequently, Sato’s government entertained the possibility of altering Japanese defense policy and commissioned a cost-benefit analysis of Japanese nuclearization from the Cabinet Information Research Office—what became known as the 1968/70 Internal Report. This study concluded that </w:t>
      </w:r>
      <w:r w:rsidRPr="00F01289">
        <w:rPr>
          <w:rStyle w:val="StyleUnderline"/>
        </w:rPr>
        <w:t>even though Tokyo had the economic and technological wherewithal to build a nuclear arsenal, Japan’s nuclearization would be counterproductive for its security situation. A Japanese bomb would cause serious concerns among its adversaries; plus, the particularly high population density of the country made it especially vulnerable to nuclear attack.</w:t>
      </w:r>
      <w:r w:rsidRPr="00F01289">
        <w:rPr>
          <w:sz w:val="16"/>
        </w:rPr>
        <w:t xml:space="preserve"> </w:t>
      </w:r>
      <w:r w:rsidRPr="00F01289">
        <w:rPr>
          <w:rStyle w:val="Emphasis"/>
        </w:rPr>
        <w:t>Japan’s security would be ensured as long as its adversaries believed that they would face U.S. nuclear retaliation</w:t>
      </w:r>
      <w:r w:rsidRPr="00F01289">
        <w:rPr>
          <w:sz w:val="16"/>
        </w:rPr>
        <w:t xml:space="preserve">. </w:t>
      </w:r>
      <w:r w:rsidRPr="00F01289">
        <w:rPr>
          <w:rStyle w:val="StyleUnderline"/>
        </w:rPr>
        <w:t>The report thus recommended continued reliance on the U.S. nuclear umbrella</w:t>
      </w:r>
      <w:r w:rsidRPr="00F01289">
        <w:rPr>
          <w:sz w:val="16"/>
        </w:rPr>
        <w:t xml:space="preserve">.41 In February 1970, Japan agreed to sign the NPT. Since the end of the Cold War, Japan’s security concerns focus on a rising and revisionist China and on North Korea provocations. When Pyongyang first tested a nuclear weapon in 2006, Prime Minister Shinzo Abe reaffirmed Japan’s adherence to the three nonnuclear principles, while President George W. Bush reasserted the U.S. commitment to Japanese security.42 President Barack Obama offered similar assurances after each subsequent North Korean nuclear test.43 Japan’s nuclear forbearance is certainly made easier by Japanese public opinion, which is frequently described as allergic to nuclear weapons as a result of the attacks on Hiroshima and Nagasaki, a feeling that was only reinforced with the disaster at Fukushima.44 Nevertheless, </w:t>
      </w:r>
      <w:r w:rsidRPr="00F01289">
        <w:rPr>
          <w:rStyle w:val="StyleUnderline"/>
        </w:rPr>
        <w:t>reliable U.S. security assurances, supported by the presence of a large number of U.S. troops in Japan, have played a key role in maintaining Japan’s unique forbearance against nuclear weapons.</w:t>
      </w:r>
      <w:r w:rsidRPr="00F01289">
        <w:rPr>
          <w:sz w:val="16"/>
        </w:rPr>
        <w:t xml:space="preserve"> After all, Japan is the world’s third largest economy and possesses full control of the nuclear fuel cycle, yet remains a nonnuclear state. </w:t>
      </w:r>
      <w:r w:rsidRPr="00F01289">
        <w:rPr>
          <w:rStyle w:val="StyleUnderline"/>
        </w:rPr>
        <w:t xml:space="preserve">Faced with a rising and increasingly assertive China and with a rapidly growing North Korean nuclear ability to target the Japanese islands, Tokyo more than ever relies on U.S. security guarantees to be able to deter aggression without its own autonomous nuclear arsenal. </w:t>
      </w:r>
      <w:r w:rsidRPr="00F01289">
        <w:rPr>
          <w:rStyle w:val="Emphasis"/>
        </w:rPr>
        <w:t>Should the Trump administration question U.S. commitments to its East Asian allies, Tokyo may be pushed to change its policy of nuclear forbearance.</w:t>
      </w:r>
      <w:r w:rsidRPr="00F01289">
        <w:rPr>
          <w:sz w:val="16"/>
        </w:rPr>
        <w:t xml:space="preserve"> As with South Korea, Washington might still attempt to deter Japanese nuclearization by imposing economic sanctions on Japan while denying it credible security guarantees. In our view, despite the deep level of international integration of the Japanese economy and the strong preference of Japanese leaders to remain embedded in the U.S.-led economic order, the dire security situation in which Japan would be left in this scenario would likely lead Tokyo to push toward nuclear acquisition despite any sanctions. </w:t>
      </w:r>
      <w:r w:rsidRPr="00F01289">
        <w:rPr>
          <w:rStyle w:val="StyleUnderline"/>
        </w:rPr>
        <w:t xml:space="preserve">The key source of instability in this scenario, however, would stem from Beijing’s likely reaction to a Japanese proliferation effort. </w:t>
      </w:r>
      <w:r w:rsidRPr="00F01289">
        <w:rPr>
          <w:sz w:val="16"/>
        </w:rPr>
        <w:t xml:space="preserve">Given the short breakout period Tokyo enjoys, Beijing’s leadership would have to decide fast on China’s policy. </w:t>
      </w:r>
      <w:r w:rsidRPr="00F01289">
        <w:rPr>
          <w:rStyle w:val="StyleUnderline"/>
        </w:rPr>
        <w:t xml:space="preserve">A preventive counterproliferation strike against Japan would be exceedingly costly and, for now, likely to be beyond the technical capability of the Chinese military, but a forceful Chinese reaction, including threats of military action, is not beyond the realm of the possible. </w:t>
      </w:r>
      <w:r w:rsidRPr="00F01289">
        <w:rPr>
          <w:sz w:val="16"/>
        </w:rPr>
        <w:t xml:space="preserve">This risk of Japanese nuclear acquisition would, of course, be compounded by eventual South Korean nuclearization. </w:t>
      </w:r>
      <w:r w:rsidRPr="00F01289">
        <w:rPr>
          <w:rStyle w:val="StyleUnderline"/>
        </w:rPr>
        <w:t>Were Seoul to build an autonomous nuclear arsenal, Tokyo would be greatly tempted to do so as well.</w:t>
      </w:r>
      <w:r w:rsidRPr="00F01289">
        <w:rPr>
          <w:sz w:val="16"/>
        </w:rPr>
        <w:t xml:space="preserve"> In what concerns U.S. nuclear nonproliferation policy, then, </w:t>
      </w:r>
      <w:r w:rsidRPr="00F01289">
        <w:rPr>
          <w:rStyle w:val="Emphasis"/>
        </w:rPr>
        <w:t>U.S. security commitments to each of its two main East Asian allies are deeply interconnected. The removal of U.S. security guarantees to either South Korea or Japan would trigger a process that would vastly augment instability in East Asia.</w:t>
      </w:r>
      <w:r>
        <w:rPr>
          <w:rStyle w:val="Emphasis"/>
        </w:rPr>
        <w:t xml:space="preserve"> </w:t>
      </w:r>
    </w:p>
    <w:p w:rsidR="00B36677" w:rsidRDefault="00B36677" w:rsidP="00DA6367">
      <w:pPr>
        <w:rPr>
          <w:sz w:val="14"/>
        </w:rPr>
      </w:pPr>
    </w:p>
    <w:p w:rsidR="00DA6367" w:rsidRDefault="00302D94" w:rsidP="00302D94">
      <w:pPr>
        <w:pStyle w:val="Heading3"/>
      </w:pPr>
      <w:r>
        <w:t>L – Taiwan Abandon kills Japan Alliance</w:t>
      </w:r>
    </w:p>
    <w:p w:rsidR="00302D94" w:rsidRDefault="00302D94" w:rsidP="00302D94"/>
    <w:p w:rsidR="00302D94" w:rsidRDefault="00302D94" w:rsidP="00302D94">
      <w:pPr>
        <w:pStyle w:val="Heading4"/>
      </w:pPr>
      <w:r>
        <w:t>The plan destroys regional credibility and collapses the US-Japan alliance</w:t>
      </w:r>
    </w:p>
    <w:p w:rsidR="00302D94" w:rsidRPr="006B4F2A" w:rsidRDefault="00302D94" w:rsidP="00302D94">
      <w:r w:rsidRPr="006B4F2A">
        <w:rPr>
          <w:rStyle w:val="Style13ptBold"/>
        </w:rPr>
        <w:t>Matsuda 18</w:t>
      </w:r>
      <w:r>
        <w:t xml:space="preserve"> </w:t>
      </w:r>
      <w:r w:rsidRPr="006B4F2A">
        <w:rPr>
          <w:sz w:val="16"/>
          <w:szCs w:val="16"/>
        </w:rPr>
        <w:t>(Yasuhiro Matsuda - Professor of International Politics at the Institute for Advanced Studies on Asia at The University of Tokyo, former assistant and senior research fellow at the National Institute for Defense Studies (NIDS) and the Japan Defense Agency. &lt;MKIM&gt; “The Strategic Impact of the Taiwan Issue on the U.S.-Japan Alliance”. 3/1/18. DOA: 6/26/19. https://csis-prod.s3.amazonaws.com/s3fs-public/180301_CSIS_US-Japan%28Matsuda%29.pdf?s8OjBJE9eIlvqXHYkyDAaNfeSx_CtHRH)</w:t>
      </w:r>
    </w:p>
    <w:p w:rsidR="00302D94" w:rsidRPr="00492932" w:rsidRDefault="00302D94" w:rsidP="00302D94">
      <w:pPr>
        <w:rPr>
          <w:b/>
          <w:u w:val="single"/>
        </w:rPr>
      </w:pPr>
      <w:r w:rsidRPr="003B7910">
        <w:rPr>
          <w:sz w:val="16"/>
          <w:szCs w:val="16"/>
        </w:rPr>
        <w:t xml:space="preserve">The third cause is that the United States abandons Taiwan to guarantee its own security. Professor Charles Glaser of George Washington University, for example, makes this case from a realist perspective. He argues that "A crisis over Taiwan could fairly easily escalate to nuclear war, because each step along the way might well seem rational to the actors involved. ... A U.S. attempt to preserve its ability to defend Taiwan, meanwhile, could fuel a conventional and nuclear arms race. ... Given such risks, </w:t>
      </w:r>
      <w:r w:rsidRPr="00492932">
        <w:rPr>
          <w:b/>
          <w:u w:val="single"/>
        </w:rPr>
        <w:t xml:space="preserve">the United States </w:t>
      </w:r>
      <w:r w:rsidRPr="003B7910">
        <w:rPr>
          <w:sz w:val="16"/>
          <w:szCs w:val="16"/>
        </w:rPr>
        <w:t xml:space="preserve">should consider </w:t>
      </w:r>
      <w:r w:rsidRPr="00492932">
        <w:rPr>
          <w:b/>
          <w:u w:val="single"/>
        </w:rPr>
        <w:t>backing away from its commitment to Taiwan</w:t>
      </w:r>
      <w:r w:rsidRPr="003B7910">
        <w:rPr>
          <w:sz w:val="16"/>
          <w:szCs w:val="16"/>
        </w:rPr>
        <w:t xml:space="preserve">."26 Glaser asserts that "When an adversary has limited territorial goals, granting them can lead not to further demands but rather to satisfaction with the new status quo and a reduction of tension. ... [T]he risks of reduced U.S. credibility for protecting allies when the status quo is crystal clear -- as is the case with Japan and South Korea should be small, especially if any change in policy on Taiwan is accompanied by countervailing measures." China is no Hitler, he adds. The third cause </w:t>
      </w:r>
      <w:r w:rsidRPr="00492932">
        <w:rPr>
          <w:b/>
          <w:u w:val="single"/>
        </w:rPr>
        <w:t xml:space="preserve">would </w:t>
      </w:r>
      <w:r w:rsidRPr="006C56B2">
        <w:rPr>
          <w:b/>
          <w:u w:val="single"/>
        </w:rPr>
        <w:t>greatly undermine</w:t>
      </w:r>
      <w:r w:rsidRPr="00492932">
        <w:rPr>
          <w:b/>
          <w:u w:val="single"/>
        </w:rPr>
        <w:t xml:space="preserve"> the </w:t>
      </w:r>
      <w:r w:rsidRPr="006C56B2">
        <w:rPr>
          <w:b/>
          <w:u w:val="single"/>
        </w:rPr>
        <w:t>credibility</w:t>
      </w:r>
      <w:r w:rsidRPr="00492932">
        <w:rPr>
          <w:b/>
          <w:u w:val="single"/>
        </w:rPr>
        <w:t xml:space="preserve"> of the United States as an ally of </w:t>
      </w:r>
      <w:r w:rsidRPr="006C56B2">
        <w:rPr>
          <w:b/>
          <w:u w:val="single"/>
        </w:rPr>
        <w:t>Japan and of South Korea.</w:t>
      </w:r>
      <w:r w:rsidRPr="00492932">
        <w:rPr>
          <w:b/>
          <w:u w:val="single"/>
        </w:rPr>
        <w:t xml:space="preserve"> This </w:t>
      </w:r>
      <w:r w:rsidRPr="003B7910">
        <w:rPr>
          <w:sz w:val="16"/>
          <w:szCs w:val="16"/>
        </w:rPr>
        <w:t xml:space="preserve">argument </w:t>
      </w:r>
      <w:r w:rsidRPr="00492932">
        <w:rPr>
          <w:b/>
          <w:u w:val="single"/>
        </w:rPr>
        <w:t xml:space="preserve">highlights the </w:t>
      </w:r>
      <w:r w:rsidRPr="003B7910">
        <w:rPr>
          <w:sz w:val="16"/>
          <w:szCs w:val="16"/>
        </w:rPr>
        <w:t xml:space="preserve">relative </w:t>
      </w:r>
      <w:r w:rsidRPr="00492932">
        <w:rPr>
          <w:b/>
          <w:u w:val="single"/>
        </w:rPr>
        <w:t>importance of U.S. strategic assets in the region.</w:t>
      </w:r>
      <w:r w:rsidRPr="003B7910">
        <w:rPr>
          <w:sz w:val="16"/>
          <w:szCs w:val="16"/>
        </w:rPr>
        <w:t xml:space="preserve"> It holds that Washington should act at all costs to avoid a war with a nuclear power like China over something with little strategic value. Glaser's argument, published in 2011, is still applicable to other cases today, such as the issue over the Senkaku/Diaoyu islands. It makes sense to see the United States stand aside on this matter, because risking an armed conflict with China is too costly just to protect no man's islands with negligible economic value. Conclusion In conclusion, three implications merit discussion upon exploring the impacts of the Taiwan issue on the Japan-U.S. alliance. First, the United States continues to play a critical role in making its alliance with Japan work to guarantee Taiwan's security. To reiterate, once Washington is determined to come to defend Taipei, Tokyo has virtually no choice but to follow suit. If the United States stands aside, however, the alliance will have little impact. Never will Japan act alone to go to Taiwan's defense. While Japan and the United States are complementary to each other to make the alliance last, the decision of the latter doubtless is critical. It is an alliance with asymmetrical power and responsibilities. Second, Japan, though taking lesser roles and missions in the alliance, does play a substantial role in the security of Taiwan. The United States cannot come to defend Taiwan without Japan's support when it decides to forestall China's use of force against Taiwan. As I pointed out earlier, the risks and costs of China's use of force increase greatly so long as Beijing believes that such an action might lead to a multi-front battle not only with the United States but also with Japan. This calculation depends on the fact that Japan will have to bear immense costs. Third, </w:t>
      </w:r>
      <w:r w:rsidRPr="00492932">
        <w:rPr>
          <w:b/>
          <w:u w:val="single"/>
        </w:rPr>
        <w:t xml:space="preserve">should the United States "abandon" Taiwan, its </w:t>
      </w:r>
      <w:r w:rsidRPr="006C56B2">
        <w:rPr>
          <w:b/>
          <w:u w:val="single"/>
        </w:rPr>
        <w:t>allies in East Asia will fear the same</w:t>
      </w:r>
      <w:r w:rsidRPr="00492932">
        <w:rPr>
          <w:b/>
          <w:u w:val="single"/>
        </w:rPr>
        <w:t>.</w:t>
      </w:r>
      <w:r w:rsidRPr="003B7910">
        <w:rPr>
          <w:sz w:val="16"/>
          <w:szCs w:val="16"/>
        </w:rPr>
        <w:t xml:space="preserve"> This is so under any of the three reasons for the abandonment of Taiwan. </w:t>
      </w:r>
      <w:r w:rsidRPr="00492932">
        <w:rPr>
          <w:b/>
          <w:u w:val="single"/>
        </w:rPr>
        <w:t>No one believes that Washington will come to defend islands like Senkaku/Diaoyu where no one lives if it is willing to give up on defending a</w:t>
      </w:r>
      <w:r w:rsidRPr="003B7910">
        <w:rPr>
          <w:sz w:val="16"/>
          <w:szCs w:val="16"/>
        </w:rPr>
        <w:t xml:space="preserve"> </w:t>
      </w:r>
      <w:r w:rsidRPr="00492932">
        <w:rPr>
          <w:b/>
          <w:u w:val="single"/>
        </w:rPr>
        <w:t>friendly democracy</w:t>
      </w:r>
      <w:r w:rsidRPr="003B7910">
        <w:rPr>
          <w:sz w:val="16"/>
          <w:szCs w:val="16"/>
        </w:rPr>
        <w:t xml:space="preserve"> with a population of 23 million </w:t>
      </w:r>
      <w:r w:rsidRPr="00492932">
        <w:rPr>
          <w:b/>
          <w:u w:val="single"/>
        </w:rPr>
        <w:t>located at the center of the Indo-Pacific region</w:t>
      </w:r>
      <w:r w:rsidRPr="003B7910">
        <w:rPr>
          <w:sz w:val="16"/>
          <w:szCs w:val="16"/>
        </w:rPr>
        <w:t xml:space="preserve">. </w:t>
      </w:r>
      <w:r w:rsidRPr="00492932">
        <w:rPr>
          <w:b/>
          <w:u w:val="single"/>
        </w:rPr>
        <w:t>Abandonment might</w:t>
      </w:r>
      <w:r w:rsidRPr="003B7910">
        <w:rPr>
          <w:sz w:val="16"/>
          <w:szCs w:val="16"/>
        </w:rPr>
        <w:t xml:space="preserve"> cause few </w:t>
      </w:r>
      <w:r w:rsidRPr="00492932">
        <w:rPr>
          <w:b/>
          <w:u w:val="single"/>
        </w:rPr>
        <w:t>change</w:t>
      </w:r>
      <w:r w:rsidRPr="003B7910">
        <w:rPr>
          <w:sz w:val="16"/>
          <w:szCs w:val="16"/>
        </w:rPr>
        <w:t xml:space="preserve">s to </w:t>
      </w:r>
      <w:r w:rsidRPr="00492932">
        <w:rPr>
          <w:b/>
          <w:u w:val="single"/>
        </w:rPr>
        <w:t>the security of Japan</w:t>
      </w:r>
      <w:r w:rsidRPr="003B7910">
        <w:rPr>
          <w:sz w:val="16"/>
          <w:szCs w:val="16"/>
        </w:rPr>
        <w:t xml:space="preserve"> in the short-term. However, </w:t>
      </w:r>
      <w:r w:rsidRPr="00492932">
        <w:rPr>
          <w:b/>
          <w:u w:val="single"/>
        </w:rPr>
        <w:t xml:space="preserve">once putting Taiwan under its arms, </w:t>
      </w:r>
      <w:r w:rsidRPr="006C56B2">
        <w:rPr>
          <w:b/>
          <w:u w:val="single"/>
        </w:rPr>
        <w:t>China may turn an eye on the Senkaku/Diaoyu islands, the East China Sea, and the South China Sea.</w:t>
      </w:r>
      <w:r w:rsidRPr="003B7910">
        <w:rPr>
          <w:sz w:val="16"/>
          <w:szCs w:val="16"/>
        </w:rPr>
        <w:t xml:space="preserve"> Moreover, </w:t>
      </w:r>
      <w:r w:rsidRPr="00492932">
        <w:rPr>
          <w:b/>
          <w:u w:val="single"/>
        </w:rPr>
        <w:t>other</w:t>
      </w:r>
      <w:r w:rsidRPr="003B7910">
        <w:rPr>
          <w:sz w:val="16"/>
          <w:szCs w:val="16"/>
        </w:rPr>
        <w:t xml:space="preserve"> </w:t>
      </w:r>
      <w:r w:rsidRPr="00492932">
        <w:rPr>
          <w:b/>
          <w:u w:val="single"/>
        </w:rPr>
        <w:t>Asian countries might be motivated to test the United States' resolve to defend its alliance</w:t>
      </w:r>
      <w:r w:rsidRPr="003B7910">
        <w:rPr>
          <w:sz w:val="16"/>
          <w:szCs w:val="16"/>
        </w:rPr>
        <w:t xml:space="preserve">. In short, </w:t>
      </w:r>
      <w:r w:rsidRPr="00492932">
        <w:rPr>
          <w:b/>
          <w:u w:val="single"/>
        </w:rPr>
        <w:t>the credibility of</w:t>
      </w:r>
      <w:r w:rsidRPr="006C56B2">
        <w:rPr>
          <w:b/>
          <w:u w:val="single"/>
        </w:rPr>
        <w:t xml:space="preserve"> the Japan-U.S. alliance is at stake</w:t>
      </w:r>
      <w:r w:rsidRPr="00492932">
        <w:rPr>
          <w:b/>
          <w:u w:val="single"/>
        </w:rPr>
        <w:t xml:space="preserve"> if the United States abandons Taiwan.</w:t>
      </w:r>
    </w:p>
    <w:p w:rsidR="00302D94" w:rsidRDefault="00265482" w:rsidP="00265482">
      <w:pPr>
        <w:pStyle w:val="Heading3"/>
      </w:pPr>
      <w:r>
        <w:t>L – Taiwan Affects other Allies</w:t>
      </w:r>
    </w:p>
    <w:p w:rsidR="00265482" w:rsidRDefault="00265482" w:rsidP="00265482"/>
    <w:p w:rsidR="00265482" w:rsidRDefault="00265482" w:rsidP="00265482">
      <w:pPr>
        <w:pStyle w:val="Heading4"/>
      </w:pPr>
      <w:r>
        <w:t>Only arms sales can strengthen Taiwanese deterrence enough to deter Chinese aggression – Acquiescence collapses US credibility with Japan and South Korea, magnifying the risk of conflict</w:t>
      </w:r>
    </w:p>
    <w:p w:rsidR="00265482" w:rsidRPr="00E55852" w:rsidRDefault="00265482" w:rsidP="00265482">
      <w:r w:rsidRPr="00E55852">
        <w:rPr>
          <w:rStyle w:val="Style13ptBold"/>
        </w:rPr>
        <w:t>Chase 19</w:t>
      </w:r>
      <w:r>
        <w:t xml:space="preserve"> </w:t>
      </w:r>
      <w:r w:rsidRPr="00E55852">
        <w:rPr>
          <w:sz w:val="16"/>
          <w:szCs w:val="16"/>
        </w:rPr>
        <w:t xml:space="preserve">(Michael S. Chase - Senior political scientist at RAND, adjunct professor in the China Studies and Strategic Studies Departments at Johns Hopkins University's School of Advanced International Studies (SAIS) in Washington, D.C., affiliate faculty member at the </w:t>
      </w:r>
      <w:proofErr w:type="spellStart"/>
      <w:r w:rsidRPr="00E55852">
        <w:rPr>
          <w:sz w:val="16"/>
          <w:szCs w:val="16"/>
        </w:rPr>
        <w:t>Pardee</w:t>
      </w:r>
      <w:proofErr w:type="spellEnd"/>
      <w:r w:rsidRPr="00E55852">
        <w:rPr>
          <w:sz w:val="16"/>
          <w:szCs w:val="16"/>
        </w:rPr>
        <w:t xml:space="preserve"> RAND Graduate School. &lt;MKIM&gt; “Averting a Cross-Strait Crisis”. 2/26/19. DOA:6/24/19. https://www.cfr.org/report/averting-cross-strait-crisis)</w:t>
      </w:r>
    </w:p>
    <w:p w:rsidR="00265482" w:rsidRPr="00265482" w:rsidRDefault="00265482" w:rsidP="00265482">
      <w:pPr>
        <w:rPr>
          <w:sz w:val="12"/>
          <w:szCs w:val="16"/>
        </w:rPr>
      </w:pPr>
      <w:r w:rsidRPr="00492932">
        <w:rPr>
          <w:b/>
          <w:u w:val="single"/>
        </w:rPr>
        <w:t>A cross-strait crisis</w:t>
      </w:r>
      <w:r w:rsidRPr="00265482">
        <w:rPr>
          <w:sz w:val="12"/>
          <w:szCs w:val="16"/>
        </w:rPr>
        <w:t xml:space="preserve"> in the run-up to Taiwan’s 2020 elections or shortly after </w:t>
      </w:r>
      <w:r w:rsidRPr="00492932">
        <w:rPr>
          <w:b/>
          <w:u w:val="single"/>
        </w:rPr>
        <w:t>would present serious risks to U.S. interests</w:t>
      </w:r>
      <w:r w:rsidRPr="00265482">
        <w:rPr>
          <w:sz w:val="12"/>
          <w:szCs w:val="16"/>
        </w:rPr>
        <w:t xml:space="preserve">. At a minimum, </w:t>
      </w:r>
      <w:r w:rsidRPr="00492932">
        <w:rPr>
          <w:b/>
          <w:u w:val="single"/>
        </w:rPr>
        <w:t xml:space="preserve">a cross-strait crisis could result in a broader </w:t>
      </w:r>
      <w:r w:rsidRPr="00942B7A">
        <w:rPr>
          <w:b/>
          <w:u w:val="single"/>
        </w:rPr>
        <w:t>freeze in U.S.-China relations</w:t>
      </w:r>
      <w:r w:rsidRPr="00265482">
        <w:rPr>
          <w:sz w:val="12"/>
          <w:szCs w:val="16"/>
        </w:rPr>
        <w:t xml:space="preserve">, </w:t>
      </w:r>
      <w:r w:rsidRPr="00492932">
        <w:rPr>
          <w:b/>
          <w:u w:val="single"/>
        </w:rPr>
        <w:t>which could complicate other important issues</w:t>
      </w:r>
      <w:r w:rsidRPr="00265482">
        <w:rPr>
          <w:sz w:val="12"/>
          <w:szCs w:val="16"/>
        </w:rPr>
        <w:t xml:space="preserve">—regionally and globally—in the relationship. For example, </w:t>
      </w:r>
      <w:r w:rsidRPr="00492932">
        <w:rPr>
          <w:b/>
          <w:u w:val="single"/>
        </w:rPr>
        <w:t>it could exacerbate tensions in</w:t>
      </w:r>
      <w:r w:rsidRPr="00265482">
        <w:rPr>
          <w:sz w:val="12"/>
          <w:szCs w:val="16"/>
        </w:rPr>
        <w:t xml:space="preserve"> other </w:t>
      </w:r>
      <w:r w:rsidRPr="00492932">
        <w:rPr>
          <w:b/>
          <w:u w:val="single"/>
        </w:rPr>
        <w:t xml:space="preserve">areas where there is already considerable friction (e.g., maritime disputes in </w:t>
      </w:r>
      <w:r w:rsidRPr="00942B7A">
        <w:rPr>
          <w:b/>
          <w:u w:val="single"/>
        </w:rPr>
        <w:t>the</w:t>
      </w:r>
      <w:r w:rsidRPr="00492932">
        <w:rPr>
          <w:b/>
          <w:u w:val="single"/>
        </w:rPr>
        <w:t xml:space="preserve"> </w:t>
      </w:r>
      <w:r w:rsidRPr="00942B7A">
        <w:rPr>
          <w:b/>
          <w:u w:val="single"/>
        </w:rPr>
        <w:t>South China Sea</w:t>
      </w:r>
      <w:r w:rsidRPr="00492932">
        <w:rPr>
          <w:b/>
          <w:u w:val="single"/>
        </w:rPr>
        <w:t>) or</w:t>
      </w:r>
      <w:r w:rsidRPr="00265482">
        <w:rPr>
          <w:sz w:val="12"/>
          <w:szCs w:val="16"/>
        </w:rPr>
        <w:t xml:space="preserve"> imperil cooperation on other issues of concern (e.g., </w:t>
      </w:r>
      <w:r w:rsidRPr="00942B7A">
        <w:rPr>
          <w:b/>
          <w:u w:val="single"/>
        </w:rPr>
        <w:t>North Korean denuclearization</w:t>
      </w:r>
      <w:r w:rsidRPr="00265482">
        <w:rPr>
          <w:sz w:val="12"/>
          <w:szCs w:val="16"/>
        </w:rPr>
        <w:t xml:space="preserve">), at least temporarily. A successful pressure campaign could embolden China to apply similar tactics elsewhere. For example, if the Chinese government successfully intensified its interference in Taiwan’s elections (e.g., manipulating social media, covert financing of preferred candidates, or hacking and releasing emails or other data), it could try to apply the same or similar tactics elsewhere. </w:t>
      </w:r>
      <w:r w:rsidRPr="00492932">
        <w:rPr>
          <w:b/>
          <w:u w:val="single"/>
        </w:rPr>
        <w:t>The consequences for U.S.-China relations could be severe</w:t>
      </w:r>
      <w:r w:rsidRPr="00265482">
        <w:rPr>
          <w:sz w:val="12"/>
          <w:szCs w:val="16"/>
        </w:rPr>
        <w:t xml:space="preserve">. A crisis could also fundamentally damage U.S.-China relations and the overall U.S. posture in the Indo-Pacific. This scenario could play out differently depending on how the United States reacts and how its reaction is perceived by other actors in the region. Particularly </w:t>
      </w:r>
      <w:r w:rsidRPr="00492932">
        <w:rPr>
          <w:b/>
          <w:u w:val="single"/>
        </w:rPr>
        <w:t xml:space="preserve">if the U.S.-China relationship continues to be characterized by friction over trade and security issues, a concerted U.S. effort to </w:t>
      </w:r>
      <w:r w:rsidRPr="00942B7A">
        <w:rPr>
          <w:b/>
          <w:u w:val="single"/>
        </w:rPr>
        <w:t xml:space="preserve">push back on Chinese pressure </w:t>
      </w:r>
      <w:r w:rsidRPr="00492932">
        <w:rPr>
          <w:b/>
          <w:u w:val="single"/>
        </w:rPr>
        <w:t>could convince Beijing that Washington views Taipei as a useful part of a containment strategy</w:t>
      </w:r>
      <w:r w:rsidRPr="00265482">
        <w:rPr>
          <w:sz w:val="12"/>
          <w:szCs w:val="16"/>
        </w:rPr>
        <w:t xml:space="preserve">. On the one hand, the consequences for U.S.-China relations could be severe, potentially solidifying a more adversarial relationship overall, but </w:t>
      </w:r>
      <w:r w:rsidRPr="00492932">
        <w:rPr>
          <w:b/>
          <w:u w:val="single"/>
        </w:rPr>
        <w:t xml:space="preserve">U.S. allies and partners might be </w:t>
      </w:r>
      <w:r w:rsidRPr="00942B7A">
        <w:rPr>
          <w:b/>
          <w:u w:val="single"/>
        </w:rPr>
        <w:t>reassured</w:t>
      </w:r>
      <w:r w:rsidRPr="00492932">
        <w:rPr>
          <w:b/>
          <w:u w:val="single"/>
        </w:rPr>
        <w:t xml:space="preserve"> by a demonstration of Washington’s willingness and ability to stand up to Beijing</w:t>
      </w:r>
      <w:r w:rsidRPr="00265482">
        <w:rPr>
          <w:sz w:val="12"/>
          <w:szCs w:val="16"/>
        </w:rPr>
        <w:t xml:space="preserve">. On the other hand, </w:t>
      </w:r>
      <w:r w:rsidRPr="00492932">
        <w:rPr>
          <w:b/>
          <w:u w:val="single"/>
        </w:rPr>
        <w:t>if the United States fails to help Taiwan respond to escalating Chinese pressure tactics</w:t>
      </w:r>
      <w:r w:rsidRPr="00265482">
        <w:rPr>
          <w:sz w:val="12"/>
          <w:szCs w:val="16"/>
        </w:rPr>
        <w:t xml:space="preserve"> or if the United States responds but is unable to stop China, </w:t>
      </w:r>
      <w:r w:rsidRPr="00492932">
        <w:rPr>
          <w:b/>
          <w:u w:val="single"/>
        </w:rPr>
        <w:t>other U.S. allies and partners in the Indo-Pacific—</w:t>
      </w:r>
      <w:r w:rsidRPr="00942B7A">
        <w:rPr>
          <w:b/>
          <w:u w:val="single"/>
        </w:rPr>
        <w:t>in particular Japan and South Korea</w:t>
      </w:r>
      <w:r w:rsidRPr="00492932">
        <w:rPr>
          <w:b/>
          <w:u w:val="single"/>
        </w:rPr>
        <w:t xml:space="preserve">—might see the United States as </w:t>
      </w:r>
      <w:r w:rsidRPr="00942B7A">
        <w:rPr>
          <w:b/>
          <w:u w:val="single"/>
        </w:rPr>
        <w:t>lacking in resolve or in capability</w:t>
      </w:r>
      <w:r w:rsidRPr="00492932">
        <w:rPr>
          <w:b/>
          <w:u w:val="single"/>
        </w:rPr>
        <w:t>. This</w:t>
      </w:r>
      <w:r w:rsidRPr="00265482">
        <w:rPr>
          <w:sz w:val="12"/>
          <w:szCs w:val="16"/>
        </w:rPr>
        <w:t xml:space="preserve"> scenario </w:t>
      </w:r>
      <w:r w:rsidRPr="00492932">
        <w:rPr>
          <w:b/>
          <w:u w:val="single"/>
        </w:rPr>
        <w:t xml:space="preserve">could </w:t>
      </w:r>
      <w:r w:rsidRPr="00942B7A">
        <w:rPr>
          <w:b/>
          <w:u w:val="single"/>
        </w:rPr>
        <w:t>increase their concerns</w:t>
      </w:r>
      <w:r w:rsidRPr="00492932">
        <w:rPr>
          <w:b/>
          <w:u w:val="single"/>
        </w:rPr>
        <w:t xml:space="preserve"> about Washington’s reliability and predictability, and </w:t>
      </w:r>
      <w:r w:rsidRPr="00942B7A">
        <w:rPr>
          <w:b/>
          <w:u w:val="single"/>
        </w:rPr>
        <w:t xml:space="preserve">cast doubt </w:t>
      </w:r>
      <w:r w:rsidRPr="00492932">
        <w:rPr>
          <w:b/>
          <w:u w:val="single"/>
        </w:rPr>
        <w:t>on the credibility of U.S. commitments in the region and beyond—all of which would undermine Washington’s ability to implement national security and national defense strategies</w:t>
      </w:r>
      <w:r w:rsidRPr="00265482">
        <w:rPr>
          <w:sz w:val="12"/>
          <w:szCs w:val="16"/>
        </w:rPr>
        <w:t xml:space="preserve"> that rely on cooperation with allies and partners. Finally, although the risk of a crisis escalating to war is low—as that outcome is presumed not to be in any actor’s interest—it exists. </w:t>
      </w:r>
      <w:r w:rsidRPr="00492932">
        <w:rPr>
          <w:b/>
          <w:u w:val="single"/>
        </w:rPr>
        <w:t>Misunderstandings and miscalculation could</w:t>
      </w:r>
      <w:r w:rsidRPr="00265482">
        <w:rPr>
          <w:sz w:val="12"/>
          <w:szCs w:val="16"/>
        </w:rPr>
        <w:t xml:space="preserve"> still </w:t>
      </w:r>
      <w:r w:rsidRPr="00942B7A">
        <w:rPr>
          <w:b/>
          <w:u w:val="single"/>
        </w:rPr>
        <w:t>propel the parties to outright conflict.</w:t>
      </w:r>
      <w:r>
        <w:rPr>
          <w:b/>
          <w:u w:val="single"/>
        </w:rPr>
        <w:t xml:space="preserve"> </w:t>
      </w:r>
      <w:r w:rsidRPr="00265482">
        <w:rPr>
          <w:sz w:val="12"/>
          <w:szCs w:val="16"/>
        </w:rPr>
        <w:t xml:space="preserve">Preventive Options </w:t>
      </w:r>
      <w:r w:rsidRPr="00492932">
        <w:rPr>
          <w:b/>
          <w:u w:val="single"/>
        </w:rPr>
        <w:t>The United States has several preventive options to try to avoid</w:t>
      </w:r>
      <w:r w:rsidRPr="00265482">
        <w:rPr>
          <w:sz w:val="12"/>
          <w:szCs w:val="16"/>
        </w:rPr>
        <w:t xml:space="preserve"> another </w:t>
      </w:r>
      <w:r w:rsidRPr="00492932">
        <w:rPr>
          <w:b/>
          <w:u w:val="single"/>
        </w:rPr>
        <w:t>cross-strait crisis</w:t>
      </w:r>
      <w:r w:rsidRPr="00265482">
        <w:rPr>
          <w:sz w:val="12"/>
          <w:szCs w:val="16"/>
        </w:rPr>
        <w:t xml:space="preserve">. These options include the following: Encourage Beijing and Taipei to avoid a breakdown in cross-strait relations. Washington could encourage Beijing and Taipei to improve their channels of communication in hopes of avoiding a breakdown in cross-strait ties. The United States could also caution both sides to avoid unilateral actions that could further deteriorate the situation, as President George W. Bush did in 2003 over concerns about then President Chen’s referendum plans. The situation has since changed, and the current threat to stability comes primarily from the mainland. Tsai has been largely pragmatic since assuming office, but Beijing appears to distrust her and has increased the pressure on Taipei because it is unwilling to accept an outcome short of an endorsement of the 1992 Consensus and its core connotation of “one China.” A more ambitious version of such an approach could also include encouraging the mainland and Taiwan to search for creative ways to break the current impasse, such as finding an alternative to the 1992 Consensus that is acceptable to leaders on both sides. However, the chances of success are slim. Moreover, given the recent deterioration in the U.S.-China relationship, Beijing would likely reject any such U.S. involvement as interference aimed at undermining China’s interests. In addition, many people in Taiwan might object to such a U.S. initiative, seeing it as pressure to accommodate China and thus a potential violation of long-standing U.S. assurances. Strengthen the U.S.-Taiwan relationship and enhance Taiwan’s resilience. </w:t>
      </w:r>
      <w:r w:rsidRPr="00492932">
        <w:rPr>
          <w:b/>
          <w:u w:val="single"/>
        </w:rPr>
        <w:t>The United States could</w:t>
      </w:r>
      <w:r w:rsidRPr="00265482">
        <w:rPr>
          <w:sz w:val="12"/>
          <w:szCs w:val="16"/>
        </w:rPr>
        <w:t xml:space="preserve"> </w:t>
      </w:r>
      <w:r w:rsidRPr="00492932">
        <w:rPr>
          <w:b/>
          <w:u w:val="single"/>
        </w:rPr>
        <w:t>enhance</w:t>
      </w:r>
      <w:r w:rsidRPr="00265482">
        <w:rPr>
          <w:sz w:val="12"/>
          <w:szCs w:val="16"/>
        </w:rPr>
        <w:t xml:space="preserve"> its </w:t>
      </w:r>
      <w:r w:rsidRPr="00492932">
        <w:rPr>
          <w:b/>
          <w:u w:val="single"/>
        </w:rPr>
        <w:t>support for Taiwan</w:t>
      </w:r>
      <w:r w:rsidRPr="00265482">
        <w:rPr>
          <w:sz w:val="12"/>
          <w:szCs w:val="16"/>
        </w:rPr>
        <w:t xml:space="preserve"> </w:t>
      </w:r>
      <w:r w:rsidRPr="00492932">
        <w:rPr>
          <w:b/>
          <w:u w:val="single"/>
        </w:rPr>
        <w:t>within the framework of its long-standing policy approach</w:t>
      </w:r>
      <w:r w:rsidRPr="00265482">
        <w:rPr>
          <w:sz w:val="12"/>
          <w:szCs w:val="16"/>
        </w:rPr>
        <w:t xml:space="preserve">, </w:t>
      </w:r>
      <w:r w:rsidRPr="00492932">
        <w:rPr>
          <w:b/>
          <w:u w:val="single"/>
        </w:rPr>
        <w:t xml:space="preserve">helping improve Taiwan’s resilience and </w:t>
      </w:r>
      <w:r w:rsidRPr="00E55852">
        <w:rPr>
          <w:b/>
          <w:u w:val="single"/>
        </w:rPr>
        <w:t>strengthen its deterrence posture</w:t>
      </w:r>
      <w:r w:rsidRPr="00265482">
        <w:rPr>
          <w:sz w:val="12"/>
          <w:szCs w:val="16"/>
        </w:rPr>
        <w:t xml:space="preserve"> vis-à-vis China. </w:t>
      </w:r>
      <w:r w:rsidRPr="00492932">
        <w:rPr>
          <w:b/>
          <w:u w:val="single"/>
        </w:rPr>
        <w:t>This</w:t>
      </w:r>
      <w:r w:rsidRPr="00265482">
        <w:rPr>
          <w:sz w:val="12"/>
          <w:szCs w:val="16"/>
        </w:rPr>
        <w:t xml:space="preserve"> support </w:t>
      </w:r>
      <w:r w:rsidRPr="00492932">
        <w:rPr>
          <w:b/>
          <w:u w:val="single"/>
        </w:rPr>
        <w:t xml:space="preserve">could include </w:t>
      </w:r>
      <w:r w:rsidRPr="00E55852">
        <w:rPr>
          <w:b/>
          <w:u w:val="single"/>
        </w:rPr>
        <w:t>new arms sales</w:t>
      </w:r>
      <w:r w:rsidRPr="00492932">
        <w:rPr>
          <w:b/>
          <w:u w:val="single"/>
        </w:rPr>
        <w:t xml:space="preserve">, and perhaps further </w:t>
      </w:r>
      <w:r w:rsidRPr="00E55852">
        <w:rPr>
          <w:b/>
          <w:u w:val="single"/>
        </w:rPr>
        <w:t>normalization of the arms sales process</w:t>
      </w:r>
      <w:r w:rsidRPr="00265482">
        <w:rPr>
          <w:sz w:val="12"/>
          <w:szCs w:val="16"/>
        </w:rPr>
        <w:t xml:space="preserve">, but it need not be limited to military hardware. </w:t>
      </w:r>
      <w:r w:rsidRPr="00492932">
        <w:rPr>
          <w:b/>
          <w:u w:val="single"/>
        </w:rPr>
        <w:t>It could</w:t>
      </w:r>
      <w:r w:rsidRPr="00265482">
        <w:rPr>
          <w:sz w:val="12"/>
          <w:szCs w:val="16"/>
        </w:rPr>
        <w:t xml:space="preserve"> also </w:t>
      </w:r>
      <w:r w:rsidRPr="00492932">
        <w:rPr>
          <w:b/>
          <w:u w:val="single"/>
        </w:rPr>
        <w:t>include increasing assistance in other areas, such as strengthening Taiwan’s reserve forces and helping Taiwan develop a more innovative defense strategy</w:t>
      </w:r>
      <w:r w:rsidRPr="00265482">
        <w:rPr>
          <w:sz w:val="12"/>
          <w:szCs w:val="16"/>
        </w:rPr>
        <w:t xml:space="preserve">. Washington might also consider being more transparent about some aspects of U.S.-Taiwan security cooperation in order to more clearly signal its support for Taipei. Furthermore, while some may consider it hypocritical, Washington could also encourage Taipei’s remaining diplomatic partners to resist pressure from the mainland to switch recognition to Beijing and step up its efforts to help Taiwan expand its international participation more generally. The United States could also facilitate Taiwan’s efforts to diversify its economic relationships, such as by moving ahead with a U.S.-Taiwan trade agreement or by helping Taiwan join the Comprehensive and Progressive Agreement for Trans-Pacific Partnership (CPTPP). Additionally, </w:t>
      </w:r>
      <w:r w:rsidRPr="00492932">
        <w:rPr>
          <w:b/>
          <w:u w:val="single"/>
        </w:rPr>
        <w:t>the United States could</w:t>
      </w:r>
      <w:r w:rsidRPr="00265482">
        <w:rPr>
          <w:sz w:val="12"/>
          <w:szCs w:val="16"/>
        </w:rPr>
        <w:t xml:space="preserve"> help Taiwan improve its capacity to uncover and respond to China’s cyber intrusions and political influence operations. </w:t>
      </w:r>
      <w:r w:rsidRPr="00E55852">
        <w:rPr>
          <w:b/>
          <w:u w:val="single"/>
        </w:rPr>
        <w:t>Strengthen</w:t>
      </w:r>
      <w:r w:rsidRPr="00265482">
        <w:rPr>
          <w:sz w:val="12"/>
          <w:szCs w:val="16"/>
        </w:rPr>
        <w:t xml:space="preserve"> U.S. </w:t>
      </w:r>
      <w:r w:rsidRPr="00E55852">
        <w:rPr>
          <w:b/>
          <w:u w:val="single"/>
        </w:rPr>
        <w:t>capabilities for deterrence</w:t>
      </w:r>
      <w:r w:rsidRPr="00492932">
        <w:rPr>
          <w:b/>
          <w:u w:val="single"/>
        </w:rPr>
        <w:t xml:space="preserve"> and the defense of Taiwan</w:t>
      </w:r>
      <w:r w:rsidRPr="00265482">
        <w:rPr>
          <w:sz w:val="12"/>
          <w:szCs w:val="16"/>
        </w:rPr>
        <w:t xml:space="preserve">. </w:t>
      </w:r>
      <w:r w:rsidRPr="00492932">
        <w:rPr>
          <w:b/>
          <w:u w:val="single"/>
        </w:rPr>
        <w:t>The United States could continue to develop advanced military capabilities and new operational concepts intended to prevent China from using force to compel unification</w:t>
      </w:r>
      <w:r w:rsidRPr="00265482">
        <w:rPr>
          <w:sz w:val="12"/>
          <w:szCs w:val="16"/>
        </w:rPr>
        <w:t>. In addition, the United States could strengthen its deterrence of China by revealing enough about the development of these capabilities and concepts to demonstrate that it can respond effectively to any Chinese attempt to achieve unification by force. China’s growing power means the United States will be unable to dominate China militarily, but it can still improve its ability to deter Chinese use of force and to defend Taiwan if deterrence fails.</w:t>
      </w:r>
    </w:p>
    <w:p w:rsidR="00265482" w:rsidRDefault="00265482" w:rsidP="00265482"/>
    <w:p w:rsidR="007874D1" w:rsidRDefault="007874D1" w:rsidP="007874D1">
      <w:pPr>
        <w:pStyle w:val="Heading3"/>
      </w:pPr>
      <w:r>
        <w:t xml:space="preserve">L </w:t>
      </w:r>
      <w:r w:rsidR="00E96114">
        <w:t xml:space="preserve">– </w:t>
      </w:r>
      <w:r>
        <w:t>T</w:t>
      </w:r>
      <w:r w:rsidR="00E96114">
        <w:t>a</w:t>
      </w:r>
      <w:r>
        <w:t>iwan W/D Kills Confidence</w:t>
      </w:r>
    </w:p>
    <w:p w:rsidR="007874D1" w:rsidRDefault="007874D1" w:rsidP="007874D1"/>
    <w:p w:rsidR="007874D1" w:rsidRDefault="007874D1" w:rsidP="007874D1">
      <w:pPr>
        <w:pStyle w:val="Heading4"/>
      </w:pPr>
      <w:r>
        <w:t>Taiwan withdrawal destroys East Asian confidence in US alliance</w:t>
      </w:r>
    </w:p>
    <w:p w:rsidR="007874D1" w:rsidRPr="00E6441E" w:rsidRDefault="007874D1" w:rsidP="007874D1">
      <w:proofErr w:type="spellStart"/>
      <w:r w:rsidRPr="00E6441E">
        <w:rPr>
          <w:rStyle w:val="Style13ptBold"/>
        </w:rPr>
        <w:t>Tham</w:t>
      </w:r>
      <w:proofErr w:type="spellEnd"/>
      <w:r w:rsidRPr="00E6441E">
        <w:rPr>
          <w:rStyle w:val="Style13ptBold"/>
        </w:rPr>
        <w:t xml:space="preserve"> 18</w:t>
      </w:r>
      <w:r>
        <w:t xml:space="preserve"> (Jansen </w:t>
      </w:r>
      <w:proofErr w:type="spellStart"/>
      <w:r>
        <w:t>Tham</w:t>
      </w:r>
      <w:proofErr w:type="spellEnd"/>
      <w:r>
        <w:t xml:space="preserve"> – Valedictorian and top student at the </w:t>
      </w:r>
      <w:r w:rsidRPr="00E6441E">
        <w:t xml:space="preserve">Lee </w:t>
      </w:r>
      <w:proofErr w:type="spellStart"/>
      <w:r w:rsidRPr="00E6441E">
        <w:t>Kuan</w:t>
      </w:r>
      <w:proofErr w:type="spellEnd"/>
      <w:r w:rsidRPr="00E6441E">
        <w:t xml:space="preserve"> Yew School of Public Policy</w:t>
      </w:r>
      <w:r>
        <w:t>, Senior executive at the Ministry of Home Affairs Singapore. &lt;MKIM&gt; “</w:t>
      </w:r>
      <w:r w:rsidRPr="00E6441E">
        <w:t>Can the United States abandon Taiwan?</w:t>
      </w:r>
      <w:r>
        <w:t xml:space="preserve">”. 6/15/18. DOA: 6/26/19. </w:t>
      </w:r>
      <w:r w:rsidRPr="00E6441E">
        <w:t>https://www.eastasiaforum.org/2018/06/15/can-the-united-states-abandon-taiwan/</w:t>
      </w:r>
      <w:r>
        <w:t>)</w:t>
      </w:r>
    </w:p>
    <w:p w:rsidR="007874D1" w:rsidRPr="00492932" w:rsidRDefault="007874D1" w:rsidP="007874D1">
      <w:pPr>
        <w:rPr>
          <w:b/>
          <w:u w:val="single"/>
        </w:rPr>
      </w:pPr>
      <w:r w:rsidRPr="00492932">
        <w:rPr>
          <w:b/>
          <w:u w:val="single"/>
        </w:rPr>
        <w:t>Abandoning Taiwan</w:t>
      </w:r>
      <w:r w:rsidRPr="00BB60D5">
        <w:rPr>
          <w:sz w:val="16"/>
          <w:szCs w:val="16"/>
        </w:rPr>
        <w:t xml:space="preserve"> — ostensibly an Indo-Pacific territory with a vibrant democracy and successive governments that espouse universal human rights — </w:t>
      </w:r>
      <w:r w:rsidRPr="00492932">
        <w:rPr>
          <w:b/>
          <w:u w:val="single"/>
        </w:rPr>
        <w:t xml:space="preserve">would </w:t>
      </w:r>
      <w:r w:rsidRPr="00517FC8">
        <w:rPr>
          <w:b/>
          <w:u w:val="single"/>
        </w:rPr>
        <w:t xml:space="preserve">denigrate the credibility </w:t>
      </w:r>
      <w:r w:rsidRPr="00492932">
        <w:rPr>
          <w:b/>
          <w:u w:val="single"/>
        </w:rPr>
        <w:t>of the administration’s Indo-Pacific policy as it runs counter to</w:t>
      </w:r>
      <w:r w:rsidRPr="00BB60D5">
        <w:rPr>
          <w:sz w:val="16"/>
          <w:szCs w:val="16"/>
        </w:rPr>
        <w:t xml:space="preserve"> the </w:t>
      </w:r>
      <w:r w:rsidRPr="00492932">
        <w:rPr>
          <w:b/>
          <w:u w:val="single"/>
        </w:rPr>
        <w:t>principles of deterring coercion</w:t>
      </w:r>
      <w:r w:rsidRPr="00BB60D5">
        <w:rPr>
          <w:sz w:val="16"/>
          <w:szCs w:val="16"/>
        </w:rPr>
        <w:t xml:space="preserve"> </w:t>
      </w:r>
      <w:r w:rsidRPr="00492932">
        <w:rPr>
          <w:b/>
          <w:u w:val="single"/>
        </w:rPr>
        <w:t>and promoting freedom</w:t>
      </w:r>
      <w:r w:rsidRPr="00BB60D5">
        <w:rPr>
          <w:sz w:val="16"/>
          <w:szCs w:val="16"/>
        </w:rPr>
        <w:t xml:space="preserve"> of governance and fundamental rights. This is particularly damaging as the source of coercion is China — a state with communism enshrined in its constitution and a less-than-stellar human rights record. Second, </w:t>
      </w:r>
      <w:r w:rsidRPr="00492932">
        <w:rPr>
          <w:b/>
          <w:u w:val="single"/>
        </w:rPr>
        <w:t>discontinuing</w:t>
      </w:r>
      <w:r w:rsidRPr="00BB60D5">
        <w:rPr>
          <w:sz w:val="16"/>
          <w:szCs w:val="16"/>
        </w:rPr>
        <w:t xml:space="preserve"> </w:t>
      </w:r>
      <w:r w:rsidRPr="00492932">
        <w:rPr>
          <w:b/>
          <w:u w:val="single"/>
        </w:rPr>
        <w:t>its</w:t>
      </w:r>
      <w:r w:rsidRPr="00BB60D5">
        <w:rPr>
          <w:sz w:val="16"/>
          <w:szCs w:val="16"/>
        </w:rPr>
        <w:t xml:space="preserve"> </w:t>
      </w:r>
      <w:r w:rsidRPr="00492932">
        <w:rPr>
          <w:b/>
          <w:u w:val="single"/>
        </w:rPr>
        <w:t>backing</w:t>
      </w:r>
      <w:r w:rsidRPr="00BB60D5">
        <w:rPr>
          <w:sz w:val="16"/>
          <w:szCs w:val="16"/>
        </w:rPr>
        <w:t xml:space="preserve"> </w:t>
      </w:r>
      <w:r w:rsidRPr="00492932">
        <w:rPr>
          <w:b/>
          <w:u w:val="single"/>
        </w:rPr>
        <w:t>of Taiwan would severely erode the current</w:t>
      </w:r>
      <w:r w:rsidRPr="00BB60D5">
        <w:rPr>
          <w:sz w:val="16"/>
          <w:szCs w:val="16"/>
        </w:rPr>
        <w:t xml:space="preserve"> </w:t>
      </w:r>
      <w:r w:rsidRPr="00492932">
        <w:rPr>
          <w:b/>
          <w:u w:val="single"/>
        </w:rPr>
        <w:t>balance of power in Asia</w:t>
      </w:r>
      <w:r w:rsidRPr="00BB60D5">
        <w:rPr>
          <w:sz w:val="16"/>
          <w:szCs w:val="16"/>
        </w:rPr>
        <w:t xml:space="preserve">. Beijing’s ongoing moves at consolidating control over its disputed periphery, including </w:t>
      </w:r>
      <w:proofErr w:type="spellStart"/>
      <w:r w:rsidRPr="00492932">
        <w:rPr>
          <w:b/>
          <w:u w:val="single"/>
        </w:rPr>
        <w:t>militarising</w:t>
      </w:r>
      <w:proofErr w:type="spellEnd"/>
      <w:r w:rsidRPr="00BB60D5">
        <w:rPr>
          <w:sz w:val="16"/>
          <w:szCs w:val="16"/>
        </w:rPr>
        <w:t xml:space="preserve"> its </w:t>
      </w:r>
      <w:r w:rsidRPr="00492932">
        <w:rPr>
          <w:b/>
          <w:u w:val="single"/>
        </w:rPr>
        <w:t xml:space="preserve">installations in the South China Sea, hint at a </w:t>
      </w:r>
      <w:r w:rsidRPr="00517FC8">
        <w:rPr>
          <w:b/>
          <w:u w:val="single"/>
        </w:rPr>
        <w:t xml:space="preserve">paradigm shift </w:t>
      </w:r>
      <w:r w:rsidRPr="00492932">
        <w:rPr>
          <w:b/>
          <w:u w:val="single"/>
        </w:rPr>
        <w:t xml:space="preserve">in </w:t>
      </w:r>
      <w:r w:rsidRPr="00517FC8">
        <w:rPr>
          <w:sz w:val="16"/>
          <w:szCs w:val="16"/>
        </w:rPr>
        <w:t>the way</w:t>
      </w:r>
      <w:r w:rsidRPr="00BB60D5">
        <w:rPr>
          <w:sz w:val="16"/>
          <w:szCs w:val="16"/>
        </w:rPr>
        <w:t xml:space="preserve"> it is </w:t>
      </w:r>
      <w:proofErr w:type="spellStart"/>
      <w:r w:rsidRPr="00BB60D5">
        <w:rPr>
          <w:sz w:val="16"/>
          <w:szCs w:val="16"/>
        </w:rPr>
        <w:t>utilising</w:t>
      </w:r>
      <w:proofErr w:type="spellEnd"/>
      <w:r w:rsidRPr="00BB60D5">
        <w:rPr>
          <w:sz w:val="16"/>
          <w:szCs w:val="16"/>
        </w:rPr>
        <w:t xml:space="preserve"> its </w:t>
      </w:r>
      <w:r w:rsidRPr="00492932">
        <w:rPr>
          <w:b/>
          <w:u w:val="single"/>
        </w:rPr>
        <w:t>new-found national power in the diplomatic, economic and military spheres</w:t>
      </w:r>
      <w:r w:rsidRPr="00BB60D5">
        <w:rPr>
          <w:sz w:val="16"/>
          <w:szCs w:val="16"/>
        </w:rPr>
        <w:t xml:space="preserve">. While Beijing constantly decries Washington’s ‘Cold War mentality’ in creating spheres of influence in China’s immediate </w:t>
      </w:r>
      <w:proofErr w:type="spellStart"/>
      <w:r w:rsidRPr="00BB60D5">
        <w:rPr>
          <w:sz w:val="16"/>
          <w:szCs w:val="16"/>
        </w:rPr>
        <w:t>neighbourhood</w:t>
      </w:r>
      <w:proofErr w:type="spellEnd"/>
      <w:r w:rsidRPr="00BB60D5">
        <w:rPr>
          <w:sz w:val="16"/>
          <w:szCs w:val="16"/>
        </w:rPr>
        <w:t xml:space="preserve">, the reality is that states in the vicinity of the middle kingdom want a choice — instead of </w:t>
      </w:r>
      <w:proofErr w:type="spellStart"/>
      <w:r w:rsidRPr="00BB60D5">
        <w:rPr>
          <w:sz w:val="16"/>
          <w:szCs w:val="16"/>
        </w:rPr>
        <w:t>bandwagoning</w:t>
      </w:r>
      <w:proofErr w:type="spellEnd"/>
      <w:r w:rsidRPr="00BB60D5">
        <w:rPr>
          <w:sz w:val="16"/>
          <w:szCs w:val="16"/>
        </w:rPr>
        <w:t xml:space="preserve"> to Beijing’s preferences. The United States provides this choice, allowing states to hedge their bets between the global hegemon and Asia’s rising power. But </w:t>
      </w:r>
      <w:r w:rsidRPr="00492932">
        <w:rPr>
          <w:b/>
          <w:u w:val="single"/>
        </w:rPr>
        <w:t>the United States’ role in balancing China</w:t>
      </w:r>
      <w:r w:rsidRPr="00BB60D5">
        <w:rPr>
          <w:sz w:val="16"/>
          <w:szCs w:val="16"/>
        </w:rPr>
        <w:t xml:space="preserve"> in Asia </w:t>
      </w:r>
      <w:r w:rsidRPr="00492932">
        <w:rPr>
          <w:b/>
          <w:u w:val="single"/>
        </w:rPr>
        <w:t xml:space="preserve">is credible </w:t>
      </w:r>
      <w:r w:rsidRPr="00517FC8">
        <w:rPr>
          <w:b/>
          <w:u w:val="single"/>
        </w:rPr>
        <w:t>only insofar as it can maintain the trust and confidence of its treaty allies</w:t>
      </w:r>
      <w:r w:rsidRPr="00BB60D5">
        <w:rPr>
          <w:sz w:val="16"/>
          <w:szCs w:val="16"/>
        </w:rPr>
        <w:t xml:space="preserve"> — </w:t>
      </w:r>
      <w:r w:rsidRPr="00492932">
        <w:rPr>
          <w:b/>
          <w:u w:val="single"/>
        </w:rPr>
        <w:t>such as Japan, South Korea</w:t>
      </w:r>
      <w:r w:rsidRPr="00BB60D5">
        <w:rPr>
          <w:sz w:val="16"/>
          <w:szCs w:val="16"/>
        </w:rPr>
        <w:t xml:space="preserve"> and Australia — and partners like </w:t>
      </w:r>
      <w:r w:rsidRPr="00492932">
        <w:rPr>
          <w:b/>
          <w:u w:val="single"/>
        </w:rPr>
        <w:t>India and Vietnam</w:t>
      </w:r>
      <w:r w:rsidRPr="00BB60D5">
        <w:rPr>
          <w:sz w:val="16"/>
          <w:szCs w:val="16"/>
        </w:rPr>
        <w:t xml:space="preserve">. </w:t>
      </w:r>
      <w:r w:rsidRPr="00517FC8">
        <w:rPr>
          <w:b/>
          <w:u w:val="single"/>
        </w:rPr>
        <w:t>Abandoning Taiwan to China’s coercion would decimate this trust.</w:t>
      </w:r>
    </w:p>
    <w:p w:rsidR="007874D1" w:rsidRDefault="009F0AA4" w:rsidP="009F0AA4">
      <w:pPr>
        <w:pStyle w:val="Heading3"/>
      </w:pPr>
      <w:r>
        <w:t xml:space="preserve">L —Taiwan A/S k U.S. Cred </w:t>
      </w:r>
    </w:p>
    <w:p w:rsidR="009F0AA4" w:rsidRDefault="009F0AA4" w:rsidP="009F0AA4"/>
    <w:p w:rsidR="009F0AA4" w:rsidRPr="006910C3" w:rsidRDefault="009F0AA4" w:rsidP="009F0AA4">
      <w:pPr>
        <w:pStyle w:val="Heading4"/>
      </w:pPr>
      <w:r>
        <w:t xml:space="preserve">Maintaining arm sales to Taiwan is key to American credibility and influence </w:t>
      </w:r>
    </w:p>
    <w:p w:rsidR="009F0AA4" w:rsidRPr="006910C3" w:rsidRDefault="009F0AA4" w:rsidP="009F0AA4">
      <w:r w:rsidRPr="006910C3">
        <w:rPr>
          <w:b/>
          <w:bCs/>
          <w:sz w:val="26"/>
          <w:szCs w:val="26"/>
        </w:rPr>
        <w:t>Bowman &amp; Smits 19</w:t>
      </w:r>
      <w:r>
        <w:t xml:space="preserve"> </w:t>
      </w:r>
      <w:r w:rsidRPr="006910C3">
        <w:t xml:space="preserve">Bradley Bowman is senior director for the Center on Military and Political Power at the Foundation for Defense of Democracies, where </w:t>
      </w:r>
      <w:proofErr w:type="spellStart"/>
      <w:r w:rsidRPr="006910C3">
        <w:t>Mikhael</w:t>
      </w:r>
      <w:proofErr w:type="spellEnd"/>
      <w:r w:rsidRPr="006910C3">
        <w:t xml:space="preserve"> Smits is a research analyst.</w:t>
      </w:r>
      <w:r>
        <w:t xml:space="preserve"> “</w:t>
      </w:r>
      <w:r w:rsidRPr="006910C3">
        <w:t>Trade deal with China or not, the US must bolster Taiwan’s defens</w:t>
      </w:r>
      <w:r>
        <w:t xml:space="preserve">e.” </w:t>
      </w:r>
      <w:hyperlink r:id="rId73" w:history="1">
        <w:r w:rsidRPr="0097501E">
          <w:rPr>
            <w:rStyle w:val="Hyperlink"/>
          </w:rPr>
          <w:t>https://www.defensenews.com/opinion/commentary/2019/06/26/trade-deal-with-china-or-not-the-us-must-bolster-taiwans-defense/</w:t>
        </w:r>
      </w:hyperlink>
      <w:r>
        <w:t xml:space="preserve"> June 26</w:t>
      </w:r>
      <w:r w:rsidRPr="006910C3">
        <w:rPr>
          <w:vertAlign w:val="superscript"/>
        </w:rPr>
        <w:t>th</w:t>
      </w:r>
      <w:r>
        <w:t xml:space="preserve"> 2019. || SW</w:t>
      </w:r>
    </w:p>
    <w:p w:rsidR="009F0AA4" w:rsidRPr="006910C3" w:rsidRDefault="009F0AA4" w:rsidP="009F0AA4">
      <w:pPr>
        <w:rPr>
          <w:rStyle w:val="StyleUnderline"/>
        </w:rPr>
      </w:pPr>
      <w:r w:rsidRPr="006910C3">
        <w:rPr>
          <w:sz w:val="16"/>
        </w:rPr>
        <w:t xml:space="preserve">At the G-20 summit this week, Chinese President </w:t>
      </w:r>
      <w:r w:rsidRPr="006910C3">
        <w:rPr>
          <w:rStyle w:val="StyleUnderline"/>
        </w:rPr>
        <w:t>Xi Jinping may pressure U.S. President Donald Trump to halt a planned U.S. arms deal with Taiwan</w:t>
      </w:r>
      <w:r w:rsidRPr="006910C3">
        <w:rPr>
          <w:sz w:val="16"/>
        </w:rPr>
        <w:t xml:space="preserve">. Xi may even offer a tantalizing (but unreliable) concession on the trade dispute in return for concessions on Taiwan. </w:t>
      </w:r>
      <w:r w:rsidRPr="006910C3">
        <w:rPr>
          <w:rStyle w:val="StyleUnderline"/>
        </w:rPr>
        <w:t>Accepting such an offer would undermine U.S. national security and the democratic principles Americans support.</w:t>
      </w:r>
      <w:r w:rsidRPr="006910C3">
        <w:rPr>
          <w:sz w:val="16"/>
        </w:rPr>
        <w:t xml:space="preserve"> </w:t>
      </w:r>
      <w:r w:rsidRPr="006910C3">
        <w:rPr>
          <w:rStyle w:val="StyleUnderline"/>
        </w:rPr>
        <w:t>Bullies tend to start fights they think they can win, an important consideration when it comes to deterring Beijing from aggression against Taiwan</w:t>
      </w:r>
      <w:r w:rsidRPr="006910C3">
        <w:rPr>
          <w:sz w:val="16"/>
        </w:rPr>
        <w:t>. Unfortunately</w:t>
      </w:r>
      <w:r w:rsidRPr="006910C3">
        <w:rPr>
          <w:rStyle w:val="StyleUnderline"/>
        </w:rPr>
        <w:t xml:space="preserve">, due to China’s massive military mobilization and Washington’s past reluctance to provide sufficient arms to Taiwan, the military balance of power in the Taiwan Strait has shifted in Beijing’s direction — </w:t>
      </w:r>
      <w:r w:rsidRPr="006910C3">
        <w:rPr>
          <w:rStyle w:val="Emphasis"/>
        </w:rPr>
        <w:t>making war there more likely.</w:t>
      </w:r>
      <w:r w:rsidRPr="006910C3">
        <w:rPr>
          <w:sz w:val="16"/>
        </w:rPr>
        <w:t xml:space="preserve"> To begin reducing this risk, </w:t>
      </w:r>
      <w:r w:rsidRPr="006910C3">
        <w:rPr>
          <w:rStyle w:val="StyleUnderline"/>
        </w:rPr>
        <w:t>Washington would be wise to follow through on delivery of the pending arms package for Taiwan</w:t>
      </w:r>
      <w:r w:rsidRPr="006910C3">
        <w:rPr>
          <w:sz w:val="16"/>
        </w:rPr>
        <w:t xml:space="preserve">. Based on the hope that economic liberalization would lead to political liberalization, Washington facilitated Beijing’s integration into the global economy. American support for China’s entry into the World Trade Organization epitomized this strategy. Unfortunately, increased wealth did not launch an inexorable march toward freedom in China. Instead, the Chinese Communist Party, or CCP, used its financial windfall to fund a major military expansion, bully its neighbors and attempt to push the U.S. out of the region. These dynamics have been perhaps most pronounced in the Taiwan Strait. Taiwan is prosperous and democratic, which creates an uncomfortable contrast for the CCP and an object of emulation for its subjects on the mainland. As in Hong Kong, the people of Taiwan have grown accustomed to their freedoms and are reluctant to give them up. Impatient — and determined to exert control over the island — Beijing has employed political and military means to isolate and intimidate Taiwan. First, </w:t>
      </w:r>
      <w:r w:rsidRPr="006910C3">
        <w:rPr>
          <w:rStyle w:val="StyleUnderline"/>
        </w:rPr>
        <w:t>Beijing has pressed countries to cut ties with Taiwan. In 2018 alone, China successfully pressured three more countries to sever Taiwanese relations, leaving only 17 that recognize the island’s government</w:t>
      </w:r>
      <w:r w:rsidRPr="006910C3">
        <w:rPr>
          <w:sz w:val="16"/>
        </w:rPr>
        <w:t xml:space="preserve">. </w:t>
      </w:r>
      <w:r w:rsidRPr="006910C3">
        <w:rPr>
          <w:rStyle w:val="Emphasis"/>
        </w:rPr>
        <w:t>Taiwan’s diplomatic isolation makes American support all the more important</w:t>
      </w:r>
      <w:r w:rsidRPr="006910C3">
        <w:rPr>
          <w:sz w:val="16"/>
        </w:rPr>
        <w:t xml:space="preserve">. More dangerously, </w:t>
      </w:r>
      <w:r w:rsidRPr="006910C3">
        <w:rPr>
          <w:rStyle w:val="Emphasis"/>
        </w:rPr>
        <w:t>due primarily to its extraordinary military buildup, Beijing is moving ever closer to an ability to successfully invade the island.</w:t>
      </w:r>
      <w:r w:rsidRPr="006910C3">
        <w:rPr>
          <w:sz w:val="16"/>
        </w:rPr>
        <w:t xml:space="preserve"> The U.S. Defense Department’s Indo-Pacific Strategy Report released this month notes that “</w:t>
      </w:r>
      <w:r w:rsidRPr="006910C3">
        <w:rPr>
          <w:rStyle w:val="StyleUnderline"/>
        </w:rPr>
        <w:t>China has never renounced the use of military force against Taiwan, and continues to develop and deploy advanced military capabilities needed for a potential military campaign</w:t>
      </w:r>
      <w:r w:rsidRPr="006910C3">
        <w:rPr>
          <w:sz w:val="16"/>
        </w:rPr>
        <w:t>.” Indeed, as demonstrated by an increased number of military exercises near Taiwan, the report warns that the People’s Liberation Army is “preparing for a contingency to unify Taiwan with the mainland by force.” In the past, Taiwan’s superior technology and geography gave Taiwan a military edge when it came to a potential conflict in the strait. However, as the Pentagon noted, due to China’s military buildup, those advantages are now largely gone. In fact, as the Defense Intelligence Agency’s 2019 report on Chinese military power assessed, “</w:t>
      </w:r>
      <w:r w:rsidRPr="006910C3">
        <w:rPr>
          <w:rStyle w:val="Emphasis"/>
        </w:rPr>
        <w:t>Beijing’s longstanding interest to eventually compel Taiwan’s reunification with the mainland and deter any attempt by Taiwan to declare independence has served as the primary driver for China’s military modernization</w:t>
      </w:r>
      <w:r w:rsidRPr="006910C3">
        <w:rPr>
          <w:sz w:val="16"/>
        </w:rPr>
        <w:t xml:space="preserve">.” Simultaneously, based on an overzealous and counterproductive desire in previous administrations to avoid offending Beijing, </w:t>
      </w:r>
      <w:r w:rsidRPr="006910C3">
        <w:rPr>
          <w:rStyle w:val="StyleUnderline"/>
        </w:rPr>
        <w:t>Washington has often been reluctant to provide Taiwan the arms it needed</w:t>
      </w:r>
      <w:r w:rsidRPr="006910C3">
        <w:rPr>
          <w:sz w:val="16"/>
        </w:rPr>
        <w:t xml:space="preserve">. Fearful to not provoke the Chinese, the Obama administration rejected Taiwanese requests for 66 new F-16 fighter jets — instead only offering modifications for its aging aircraft. Admittedly, </w:t>
      </w:r>
      <w:r w:rsidRPr="006910C3">
        <w:rPr>
          <w:rStyle w:val="StyleUnderline"/>
        </w:rPr>
        <w:t>America’s arms sales to Taiwan are relatively modest compared to China’s military buildup</w:t>
      </w:r>
      <w:r w:rsidRPr="006910C3">
        <w:rPr>
          <w:sz w:val="16"/>
        </w:rPr>
        <w:t xml:space="preserve">. However, </w:t>
      </w:r>
      <w:r w:rsidRPr="006910C3">
        <w:rPr>
          <w:rStyle w:val="Emphasis"/>
        </w:rPr>
        <w:t>the failure to provide Taiwan the required weapons exacerbated the shift toward Beijing in the military balance</w:t>
      </w:r>
      <w:r w:rsidRPr="006910C3">
        <w:rPr>
          <w:rStyle w:val="StyleUnderline"/>
        </w:rPr>
        <w:t>. As a result, across most combat domains, Beijing has established both a quantitative and qualitative advantage over Taiwan</w:t>
      </w:r>
      <w:r w:rsidRPr="006910C3">
        <w:rPr>
          <w:sz w:val="16"/>
        </w:rPr>
        <w:t xml:space="preserve">. Consequently, </w:t>
      </w:r>
      <w:r w:rsidRPr="006910C3">
        <w:rPr>
          <w:rStyle w:val="StyleUnderline"/>
        </w:rPr>
        <w:t>there is a risk that Beijing planners and decision-makers might determine they could launch a successful offensive against Taiwan</w:t>
      </w:r>
      <w:r w:rsidRPr="006910C3">
        <w:rPr>
          <w:sz w:val="16"/>
        </w:rPr>
        <w:t xml:space="preserve">. That perception in </w:t>
      </w:r>
      <w:r w:rsidRPr="006910C3">
        <w:rPr>
          <w:rStyle w:val="StyleUnderline"/>
        </w:rPr>
        <w:t xml:space="preserve">Beijing makes aggression in the strait and a war with the United States more likely. </w:t>
      </w:r>
      <w:r w:rsidRPr="006910C3">
        <w:rPr>
          <w:sz w:val="16"/>
        </w:rPr>
        <w:t xml:space="preserve">The bipartisan National Defense Strategy Commission listed aggression against Taiwan as a top concern, arguing that </w:t>
      </w:r>
      <w:r w:rsidRPr="006910C3">
        <w:rPr>
          <w:rStyle w:val="Emphasis"/>
        </w:rPr>
        <w:t>allowing China to absorb Taiwan by military force would constitute a “crushing blow to America’s credibility and regional position.”</w:t>
      </w:r>
      <w:r w:rsidRPr="006910C3">
        <w:rPr>
          <w:sz w:val="16"/>
        </w:rPr>
        <w:t xml:space="preserve"> </w:t>
      </w:r>
      <w:r w:rsidRPr="006910C3">
        <w:rPr>
          <w:rStyle w:val="StyleUnderline"/>
        </w:rPr>
        <w:t xml:space="preserve">In addition to genuine hard-power concerns, there is also a matter of principle. When an authoritarian power threatens and bullies a democratic people, America is not neutral. </w:t>
      </w:r>
      <w:r w:rsidRPr="006910C3">
        <w:rPr>
          <w:sz w:val="16"/>
        </w:rPr>
        <w:t xml:space="preserve">Furthermore, providing Taiwan the means to defend itself is not just consistent with sound policy and good principle — it is the law. The Taiwan Relations Act made clear that the establishment of diplomatic relations with Beijing rested on the expectation that the future of Taiwan would be “determined by peaceful means.” To make this a reality, </w:t>
      </w:r>
      <w:r w:rsidRPr="006910C3">
        <w:rPr>
          <w:rStyle w:val="StyleUnderline"/>
        </w:rPr>
        <w:t>the law says the U.S. will provide the weapons “necessary to enable Taiwan to maintain a sufficient self-defense capability.”</w:t>
      </w:r>
      <w:r w:rsidRPr="006910C3">
        <w:rPr>
          <w:sz w:val="16"/>
        </w:rPr>
        <w:t xml:space="preserve"> Admittedly, successive U.S. administrations have interpreted and implemented this rather vague statute differently. However, what seems clear is that Taiwan’s ability to defend itself against an increasingly belligerent and capable military threat from the mainland is in doubt. That would suggest that </w:t>
      </w:r>
      <w:r w:rsidRPr="006910C3">
        <w:rPr>
          <w:rStyle w:val="Emphasis"/>
        </w:rPr>
        <w:t xml:space="preserve">the current arms package under consideration is not only permissible and advisable under the law, but essential. </w:t>
      </w:r>
      <w:r w:rsidRPr="006910C3">
        <w:rPr>
          <w:sz w:val="16"/>
        </w:rPr>
        <w:t xml:space="preserve">The administration deserves credit for expanding freedom of navigation operations in the Taiwan Strait and, at least initially, asking Congress to support new arms sales to Taiwan. Those are good first steps, but they are not enough. </w:t>
      </w:r>
      <w:r w:rsidRPr="006910C3">
        <w:rPr>
          <w:rStyle w:val="StyleUnderline"/>
        </w:rPr>
        <w:t>In addition to providing these arms without delay and stopping the erosion of U.S. military superiority vis-a-vis China, Washington should also provide Taiwan the fighter aircraft and other weapons it needs to make Beijing think twice before undertaking aggression in the strait</w:t>
      </w:r>
      <w:r w:rsidRPr="006910C3">
        <w:rPr>
          <w:sz w:val="16"/>
        </w:rPr>
        <w:t xml:space="preserve">. In its report this month, the Pentagon reiterated the U.S. commitment to Taiwan’s self-defense, invoking the words of the Taiwan Relations Act. Those are good words. But </w:t>
      </w:r>
      <w:r w:rsidRPr="006910C3">
        <w:rPr>
          <w:rStyle w:val="StyleUnderline"/>
        </w:rPr>
        <w:t>in any potential conversation with President Xi this week, President Trump would do well to remember that it will take more than words to deter aggression from the bullies in Beijing.</w:t>
      </w:r>
    </w:p>
    <w:p w:rsidR="009F0AA4" w:rsidRPr="009F0AA4" w:rsidRDefault="009F0AA4" w:rsidP="009F0AA4"/>
    <w:p w:rsidR="00DA6367" w:rsidRDefault="00DA6367" w:rsidP="00DA6367">
      <w:pPr>
        <w:pStyle w:val="Heading3"/>
      </w:pPr>
      <w:r>
        <w:t>AT: U.S. Will reassure Allies</w:t>
      </w:r>
    </w:p>
    <w:p w:rsidR="00DA6367" w:rsidRDefault="00DA6367" w:rsidP="00DA6367"/>
    <w:p w:rsidR="00DA6367" w:rsidRDefault="00DA6367" w:rsidP="00DA6367">
      <w:pPr>
        <w:pStyle w:val="Heading4"/>
      </w:pPr>
      <w:r>
        <w:t>Actions matter as much or more than words – U.S. backing away from Taiwan collapses U.S. soft power and credibility – it’s distinct from ANY thumper they will read in this debate….</w:t>
      </w:r>
    </w:p>
    <w:p w:rsidR="00DA6367" w:rsidRDefault="00DA6367" w:rsidP="00DA6367"/>
    <w:p w:rsidR="00DA6367" w:rsidRPr="001A50A1" w:rsidRDefault="00DA6367" w:rsidP="00DA6367">
      <w:pPr>
        <w:rPr>
          <w:rStyle w:val="Style13ptBold"/>
        </w:rPr>
      </w:pPr>
      <w:r>
        <w:rPr>
          <w:rStyle w:val="Style13ptBold"/>
        </w:rPr>
        <w:t>Easley ‘16</w:t>
      </w:r>
    </w:p>
    <w:p w:rsidR="00DA6367" w:rsidRPr="00C142ED" w:rsidRDefault="00DA6367" w:rsidP="00DA6367">
      <w:pPr>
        <w:rPr>
          <w:b/>
          <w:bCs/>
          <w:sz w:val="20"/>
          <w:szCs w:val="20"/>
        </w:rPr>
      </w:pPr>
      <w:r w:rsidRPr="001A50A1">
        <w:rPr>
          <w:rStyle w:val="Style13ptBold"/>
          <w:sz w:val="20"/>
          <w:szCs w:val="20"/>
        </w:rPr>
        <w:t xml:space="preserve">(Leif-Eric Easley is Assistant Professor in the Division of International Studies at </w:t>
      </w:r>
      <w:proofErr w:type="spellStart"/>
      <w:r w:rsidRPr="001A50A1">
        <w:rPr>
          <w:rStyle w:val="Style13ptBold"/>
          <w:sz w:val="20"/>
          <w:szCs w:val="20"/>
        </w:rPr>
        <w:t>Ewha</w:t>
      </w:r>
      <w:proofErr w:type="spellEnd"/>
      <w:r w:rsidRPr="001A50A1">
        <w:rPr>
          <w:rStyle w:val="Style13ptBold"/>
          <w:sz w:val="20"/>
          <w:szCs w:val="20"/>
        </w:rPr>
        <w:t xml:space="preserve"> University and Research</w:t>
      </w:r>
      <w:r>
        <w:rPr>
          <w:rStyle w:val="Style13ptBold"/>
          <w:sz w:val="20"/>
          <w:szCs w:val="20"/>
        </w:rPr>
        <w:t xml:space="preserve"> </w:t>
      </w:r>
      <w:r w:rsidRPr="001A50A1">
        <w:rPr>
          <w:rStyle w:val="Style13ptBold"/>
          <w:sz w:val="20"/>
          <w:szCs w:val="20"/>
        </w:rPr>
        <w:t xml:space="preserve">Fellow at the </w:t>
      </w:r>
      <w:proofErr w:type="spellStart"/>
      <w:r w:rsidRPr="001A50A1">
        <w:rPr>
          <w:rStyle w:val="Style13ptBold"/>
          <w:sz w:val="20"/>
          <w:szCs w:val="20"/>
        </w:rPr>
        <w:t>Asan</w:t>
      </w:r>
      <w:proofErr w:type="spellEnd"/>
      <w:r w:rsidRPr="001A50A1">
        <w:rPr>
          <w:rStyle w:val="Style13ptBold"/>
          <w:sz w:val="20"/>
          <w:szCs w:val="20"/>
        </w:rPr>
        <w:t xml:space="preserve"> Institute for Policy Studies in Seoul, “Grand Bargain or Bad Idea?</w:t>
      </w:r>
      <w:r>
        <w:rPr>
          <w:rStyle w:val="Style13ptBold"/>
          <w:sz w:val="20"/>
          <w:szCs w:val="20"/>
        </w:rPr>
        <w:t xml:space="preserve"> </w:t>
      </w:r>
      <w:r w:rsidRPr="001A50A1">
        <w:rPr>
          <w:rStyle w:val="Style13ptBold"/>
          <w:sz w:val="20"/>
          <w:szCs w:val="20"/>
        </w:rPr>
        <w:t xml:space="preserve">U.S. Relations with China and Taiwan,” </w:t>
      </w:r>
      <w:proofErr w:type="spellStart"/>
      <w:r w:rsidRPr="001A50A1">
        <w:rPr>
          <w:rStyle w:val="Style13ptBold"/>
          <w:sz w:val="20"/>
          <w:szCs w:val="20"/>
        </w:rPr>
        <w:t>pg</w:t>
      </w:r>
      <w:proofErr w:type="spellEnd"/>
      <w:r w:rsidRPr="001A50A1">
        <w:rPr>
          <w:rStyle w:val="Style13ptBold"/>
          <w:sz w:val="20"/>
          <w:szCs w:val="20"/>
        </w:rPr>
        <w:t xml:space="preserve"> Muse //</w:t>
      </w:r>
      <w:r>
        <w:rPr>
          <w:rStyle w:val="Style13ptBold"/>
          <w:sz w:val="20"/>
          <w:szCs w:val="20"/>
        </w:rPr>
        <w:t>um</w:t>
      </w:r>
      <w:r w:rsidRPr="001A50A1">
        <w:rPr>
          <w:rStyle w:val="Style13ptBold"/>
          <w:sz w:val="20"/>
          <w:szCs w:val="20"/>
        </w:rPr>
        <w:t>-</w:t>
      </w:r>
      <w:proofErr w:type="spellStart"/>
      <w:r w:rsidRPr="001A50A1">
        <w:rPr>
          <w:rStyle w:val="Style13ptBold"/>
          <w:sz w:val="20"/>
          <w:szCs w:val="20"/>
        </w:rPr>
        <w:t>ef</w:t>
      </w:r>
      <w:proofErr w:type="spellEnd"/>
      <w:r w:rsidRPr="001A50A1">
        <w:rPr>
          <w:rStyle w:val="Style13ptBold"/>
          <w:sz w:val="20"/>
          <w:szCs w:val="20"/>
        </w:rPr>
        <w:t>)</w:t>
      </w:r>
    </w:p>
    <w:p w:rsidR="00DA6367" w:rsidRDefault="00DA6367" w:rsidP="00DA6367">
      <w:r w:rsidRPr="0034350E">
        <w:rPr>
          <w:rStyle w:val="StyleUnderline"/>
        </w:rPr>
        <w:t>Abandonment of Taiwan would be a greater shock for U.S. credibility than the 2008 Financial crisis, Arab Spring, Syrian civil war, or Ukrainian conflict because it would contradict decades of U.S. policy, be a sin of commission rather than omission</w:t>
      </w:r>
      <w:r>
        <w:t xml:space="preserve">, </w:t>
      </w:r>
      <w:r w:rsidRPr="0034350E">
        <w:rPr>
          <w:rStyle w:val="Emphasis"/>
        </w:rPr>
        <w:t>and have greater direct relevance to Asia’s geopolitics</w:t>
      </w:r>
      <w:r>
        <w:t xml:space="preserve">. A </w:t>
      </w:r>
      <w:r w:rsidRPr="0034350E">
        <w:rPr>
          <w:rStyle w:val="Emphasis"/>
        </w:rPr>
        <w:t>grand bargain with China would not only degrade U.S. soft power and alliances; it could drive Asian countries to unilaterally enhance their own defenses</w:t>
      </w:r>
      <w:r>
        <w:t xml:space="preserve">, </w:t>
      </w:r>
      <w:r w:rsidRPr="0034350E">
        <w:rPr>
          <w:rStyle w:val="Emphasis"/>
        </w:rPr>
        <w:t>fueling an arms race</w:t>
      </w:r>
      <w:r>
        <w:t xml:space="preserve"> </w:t>
      </w:r>
      <w:r w:rsidRPr="0034350E">
        <w:rPr>
          <w:rStyle w:val="StyleUnderline"/>
        </w:rPr>
        <w:t>and further diminishing security in the region</w:t>
      </w:r>
      <w:r>
        <w:t xml:space="preserve">. </w:t>
      </w:r>
      <w:r w:rsidRPr="0034350E">
        <w:rPr>
          <w:rStyle w:val="StyleUnderline"/>
        </w:rPr>
        <w:t>Glaser suggests that such dynamics could be avoided if U.S. leaders visit Japan and South Korea with security treaties in hand and clarify why those countries are different from Taiwan</w:t>
      </w:r>
      <w:r>
        <w:t xml:space="preserve">. </w:t>
      </w:r>
      <w:r w:rsidRPr="0034350E">
        <w:rPr>
          <w:rStyle w:val="Emphasis"/>
        </w:rPr>
        <w:t>Alliances among democracies are based not only on treaties and national interests, however, but also on shared values and popular support</w:t>
      </w:r>
      <w:r>
        <w:t xml:space="preserve">. </w:t>
      </w:r>
      <w:r w:rsidRPr="0034350E">
        <w:rPr>
          <w:rStyle w:val="Emphasis"/>
        </w:rPr>
        <w:t>Perceptions of reliability affect how people vote and can redirect democratic processes behind alliance cooperation</w:t>
      </w:r>
      <w:r>
        <w:t>.</w:t>
      </w:r>
    </w:p>
    <w:p w:rsidR="00DA6367" w:rsidRDefault="00DA6367" w:rsidP="00DA6367"/>
    <w:p w:rsidR="00DA6367" w:rsidRDefault="00DA6367" w:rsidP="00DA6367">
      <w:pPr>
        <w:pStyle w:val="Heading3"/>
      </w:pPr>
      <w:r>
        <w:t>I/L – Small Changes Matter</w:t>
      </w:r>
    </w:p>
    <w:p w:rsidR="00DA6367" w:rsidRDefault="00DA6367" w:rsidP="00DA6367"/>
    <w:p w:rsidR="00DA6367" w:rsidRDefault="00DA6367" w:rsidP="00DA6367">
      <w:pPr>
        <w:pStyle w:val="Heading4"/>
      </w:pPr>
      <w:r w:rsidRPr="00382962">
        <w:t xml:space="preserve">Withdrawal creates allied panic – even </w:t>
      </w:r>
      <w:r w:rsidRPr="00382962">
        <w:rPr>
          <w:u w:val="single"/>
        </w:rPr>
        <w:t>small changes</w:t>
      </w:r>
      <w:r w:rsidRPr="00382962">
        <w:t xml:space="preserve"> are perceived </w:t>
      </w:r>
    </w:p>
    <w:p w:rsidR="00DA6367" w:rsidRPr="00D93164" w:rsidRDefault="00DA6367" w:rsidP="00DA6367"/>
    <w:p w:rsidR="00DA6367" w:rsidRPr="00382962" w:rsidRDefault="00DA6367" w:rsidP="00DA6367">
      <w:r w:rsidRPr="00382962">
        <w:t xml:space="preserve">Scott W. </w:t>
      </w:r>
      <w:r w:rsidRPr="00382962">
        <w:rPr>
          <w:rStyle w:val="Style13ptBold"/>
        </w:rPr>
        <w:t>Herald</w:t>
      </w:r>
      <w:r w:rsidRPr="00382962">
        <w:t>, Winter 20</w:t>
      </w:r>
      <w:r w:rsidRPr="00382962">
        <w:rPr>
          <w:rStyle w:val="Style13ptBold"/>
        </w:rPr>
        <w:t>15</w:t>
      </w:r>
      <w:r w:rsidRPr="00382962">
        <w:t xml:space="preserve"> – a Full Political Scientist with The RAND Corporation; he also teaches as an Adjunct Assistant Professor of Security Studies at Georgetown University, "Is the Pivot Doomed? The Resilience of America’s Strategic ‘Rebalance’", The Washington Quarterly 37;4 p. 85-99</w:t>
      </w:r>
    </w:p>
    <w:p w:rsidR="00DA6367" w:rsidRPr="00624E37" w:rsidRDefault="00DA6367" w:rsidP="00DA6367">
      <w:pPr>
        <w:rPr>
          <w:sz w:val="14"/>
        </w:rPr>
      </w:pPr>
      <w:r w:rsidRPr="00D93164">
        <w:rPr>
          <w:sz w:val="14"/>
        </w:rPr>
        <w:t xml:space="preserve">Separately, </w:t>
      </w:r>
      <w:r w:rsidRPr="00382962">
        <w:rPr>
          <w:b/>
          <w:u w:val="single"/>
        </w:rPr>
        <w:t xml:space="preserve">Washington could </w:t>
      </w:r>
      <w:r w:rsidRPr="006802D8">
        <w:rPr>
          <w:rStyle w:val="Emphasis"/>
        </w:rPr>
        <w:t>pull back</w:t>
      </w:r>
      <w:r w:rsidRPr="00D93164">
        <w:rPr>
          <w:sz w:val="14"/>
        </w:rPr>
        <w:t xml:space="preserve"> from the region as part of a strategy </w:t>
      </w:r>
      <w:r w:rsidRPr="00382962">
        <w:rPr>
          <w:b/>
          <w:u w:val="single"/>
        </w:rPr>
        <w:t>to manage growing tensions with China</w:t>
      </w:r>
      <w:r w:rsidRPr="00D93164">
        <w:rPr>
          <w:sz w:val="14"/>
        </w:rPr>
        <w:t xml:space="preserve">. Facing growing tensions with a nuclear-armed, ‘near peer’ China burgeoning in overall economic size, the United States might decide to manage this strategic problem through </w:t>
      </w:r>
      <w:proofErr w:type="spellStart"/>
      <w:r w:rsidRPr="00D93164">
        <w:rPr>
          <w:sz w:val="14"/>
        </w:rPr>
        <w:t>bandwagoning</w:t>
      </w:r>
      <w:proofErr w:type="spellEnd"/>
      <w:r w:rsidRPr="00D93164">
        <w:rPr>
          <w:sz w:val="14"/>
        </w:rPr>
        <w:t xml:space="preserve">, appeasement, or the formation of a G2 condominium. </w:t>
      </w:r>
      <w:r w:rsidRPr="00382962">
        <w:rPr>
          <w:b/>
          <w:u w:val="single"/>
        </w:rPr>
        <w:t>Such a strategy</w:t>
      </w:r>
      <w:r w:rsidRPr="00D93164">
        <w:rPr>
          <w:sz w:val="14"/>
        </w:rPr>
        <w:t xml:space="preserve">, while perhaps unlikely, </w:t>
      </w:r>
      <w:r w:rsidRPr="00382962">
        <w:rPr>
          <w:b/>
          <w:u w:val="single"/>
        </w:rPr>
        <w:t>is by no means without precedent</w:t>
      </w:r>
      <w:r w:rsidRPr="00D93164">
        <w:rPr>
          <w:sz w:val="14"/>
        </w:rPr>
        <w:t xml:space="preserve"> in world affairs, and might look something like a return to, or an expanded version of, the 1970’s </w:t>
      </w:r>
      <w:proofErr w:type="spellStart"/>
      <w:r w:rsidRPr="00D93164">
        <w:rPr>
          <w:sz w:val="14"/>
        </w:rPr>
        <w:t>de´tente</w:t>
      </w:r>
      <w:proofErr w:type="spellEnd"/>
      <w:r w:rsidRPr="00D93164">
        <w:rPr>
          <w:sz w:val="14"/>
        </w:rPr>
        <w:t xml:space="preserve"> with the Soviet Union, with cooperation in certain policy arenas being bought at the price of a tacit or explicit acknowledgement of spheres of influence. Most </w:t>
      </w:r>
      <w:r w:rsidRPr="00382962">
        <w:rPr>
          <w:b/>
          <w:u w:val="single"/>
        </w:rPr>
        <w:t xml:space="preserve">Asian observers </w:t>
      </w:r>
      <w:r w:rsidRPr="006802D8">
        <w:rPr>
          <w:rStyle w:val="Emphasis"/>
        </w:rPr>
        <w:t>dislike or fear</w:t>
      </w:r>
      <w:r w:rsidRPr="00382962">
        <w:rPr>
          <w:b/>
          <w:u w:val="single"/>
        </w:rPr>
        <w:t xml:space="preserve"> such an outcome</w:t>
      </w:r>
      <w:r w:rsidRPr="00D93164">
        <w:rPr>
          <w:sz w:val="14"/>
        </w:rPr>
        <w:t xml:space="preserve">, and </w:t>
      </w:r>
      <w:r w:rsidRPr="00382962">
        <w:rPr>
          <w:b/>
          <w:u w:val="single"/>
        </w:rPr>
        <w:t>such a development would</w:t>
      </w:r>
      <w:r w:rsidRPr="00D93164">
        <w:rPr>
          <w:sz w:val="14"/>
        </w:rPr>
        <w:t xml:space="preserve"> </w:t>
      </w:r>
      <w:r w:rsidRPr="006802D8">
        <w:rPr>
          <w:rStyle w:val="Emphasis"/>
        </w:rPr>
        <w:t>run counter</w:t>
      </w:r>
      <w:r w:rsidRPr="00D93164">
        <w:rPr>
          <w:sz w:val="14"/>
        </w:rPr>
        <w:t xml:space="preserve"> to the emphasis on reinforcing </w:t>
      </w:r>
      <w:r w:rsidRPr="00382962">
        <w:rPr>
          <w:b/>
          <w:u w:val="single"/>
        </w:rPr>
        <w:t>a rules-based international order</w:t>
      </w:r>
      <w:r w:rsidRPr="00D93164">
        <w:rPr>
          <w:sz w:val="14"/>
        </w:rPr>
        <w:t xml:space="preserve"> </w:t>
      </w:r>
      <w:r w:rsidRPr="00382962">
        <w:rPr>
          <w:b/>
          <w:u w:val="single"/>
        </w:rPr>
        <w:t>that</w:t>
      </w:r>
      <w:r w:rsidRPr="00D93164">
        <w:rPr>
          <w:sz w:val="14"/>
        </w:rPr>
        <w:t xml:space="preserve"> </w:t>
      </w:r>
      <w:r w:rsidRPr="00382962">
        <w:rPr>
          <w:b/>
          <w:u w:val="single"/>
        </w:rPr>
        <w:t>the</w:t>
      </w:r>
      <w:r w:rsidRPr="00D93164">
        <w:rPr>
          <w:sz w:val="14"/>
        </w:rPr>
        <w:t xml:space="preserve"> Obama </w:t>
      </w:r>
      <w:r w:rsidRPr="00382962">
        <w:rPr>
          <w:b/>
          <w:u w:val="single"/>
        </w:rPr>
        <w:t>administration</w:t>
      </w:r>
      <w:r w:rsidRPr="00D93164">
        <w:rPr>
          <w:sz w:val="14"/>
        </w:rPr>
        <w:t xml:space="preserve"> has </w:t>
      </w:r>
      <w:r w:rsidRPr="00382962">
        <w:rPr>
          <w:b/>
          <w:u w:val="single"/>
        </w:rPr>
        <w:t>emphasized</w:t>
      </w:r>
      <w:r w:rsidRPr="00D93164">
        <w:rPr>
          <w:sz w:val="14"/>
        </w:rPr>
        <w:t xml:space="preserve"> </w:t>
      </w:r>
      <w:r w:rsidRPr="00382962">
        <w:rPr>
          <w:b/>
          <w:u w:val="single"/>
        </w:rPr>
        <w:t>and that</w:t>
      </w:r>
      <w:r w:rsidRPr="00D93164">
        <w:rPr>
          <w:sz w:val="14"/>
        </w:rPr>
        <w:t xml:space="preserve"> </w:t>
      </w:r>
      <w:r w:rsidRPr="00382962">
        <w:rPr>
          <w:b/>
          <w:u w:val="single"/>
        </w:rPr>
        <w:t>appears to enjoy substantial bipartisan respect</w:t>
      </w:r>
      <w:r w:rsidRPr="00D93164">
        <w:rPr>
          <w:sz w:val="14"/>
        </w:rPr>
        <w:t xml:space="preserve"> in the United States. Indeed, </w:t>
      </w:r>
      <w:r w:rsidRPr="00382962">
        <w:rPr>
          <w:b/>
          <w:u w:val="single"/>
        </w:rPr>
        <w:t>anxieties among Asian observers about the reliability of the</w:t>
      </w:r>
      <w:r w:rsidRPr="00D93164">
        <w:rPr>
          <w:sz w:val="14"/>
        </w:rPr>
        <w:t xml:space="preserve"> </w:t>
      </w:r>
      <w:r w:rsidRPr="006802D8">
        <w:rPr>
          <w:rStyle w:val="Emphasis"/>
        </w:rPr>
        <w:t>U</w:t>
      </w:r>
      <w:r w:rsidRPr="00D93164">
        <w:rPr>
          <w:sz w:val="14"/>
        </w:rPr>
        <w:t xml:space="preserve">nited </w:t>
      </w:r>
      <w:r w:rsidRPr="006802D8">
        <w:rPr>
          <w:rStyle w:val="Emphasis"/>
        </w:rPr>
        <w:t>S</w:t>
      </w:r>
      <w:r w:rsidRPr="00D93164">
        <w:rPr>
          <w:sz w:val="14"/>
        </w:rPr>
        <w:t xml:space="preserve">tates </w:t>
      </w:r>
      <w:r w:rsidRPr="00382962">
        <w:rPr>
          <w:b/>
          <w:u w:val="single"/>
        </w:rPr>
        <w:t>in the face of challenges from China</w:t>
      </w:r>
      <w:r w:rsidRPr="00D93164">
        <w:rPr>
          <w:sz w:val="14"/>
        </w:rPr>
        <w:t xml:space="preserve"> </w:t>
      </w:r>
      <w:r w:rsidRPr="00382962">
        <w:rPr>
          <w:b/>
          <w:u w:val="single"/>
        </w:rPr>
        <w:t>have been a constant theme</w:t>
      </w:r>
      <w:r w:rsidRPr="00D93164">
        <w:rPr>
          <w:sz w:val="14"/>
        </w:rPr>
        <w:t xml:space="preserve"> during the Obama administration’s time in office. </w:t>
      </w:r>
      <w:r w:rsidRPr="00382962">
        <w:rPr>
          <w:b/>
          <w:u w:val="single"/>
        </w:rPr>
        <w:t>These have ranged from questions about</w:t>
      </w:r>
      <w:r w:rsidRPr="00D93164">
        <w:rPr>
          <w:sz w:val="14"/>
        </w:rPr>
        <w:t xml:space="preserve"> whether or not the administration supported former National Security Advisor Zbigniew Brzezinski’s proposal that </w:t>
      </w:r>
      <w:r w:rsidRPr="00382962">
        <w:rPr>
          <w:b/>
          <w:u w:val="single"/>
        </w:rPr>
        <w:t>the</w:t>
      </w:r>
      <w:r w:rsidRPr="00D93164">
        <w:rPr>
          <w:sz w:val="14"/>
        </w:rPr>
        <w:t xml:space="preserve"> United States and China form a </w:t>
      </w:r>
      <w:r w:rsidRPr="00382962">
        <w:rPr>
          <w:b/>
          <w:u w:val="single"/>
        </w:rPr>
        <w:t>G2</w:t>
      </w:r>
      <w:r w:rsidRPr="00D93164">
        <w:rPr>
          <w:sz w:val="14"/>
        </w:rPr>
        <w:t xml:space="preserve">;8 </w:t>
      </w:r>
      <w:r w:rsidRPr="00382962">
        <w:rPr>
          <w:b/>
          <w:u w:val="single"/>
        </w:rPr>
        <w:t xml:space="preserve">to concerns about the </w:t>
      </w:r>
      <w:r w:rsidRPr="006802D8">
        <w:rPr>
          <w:rStyle w:val="Emphasis"/>
        </w:rPr>
        <w:t>inclusion of language</w:t>
      </w:r>
      <w:r w:rsidRPr="00382962">
        <w:rPr>
          <w:b/>
          <w:u w:val="single"/>
        </w:rPr>
        <w:t xml:space="preserve"> in a joint statement</w:t>
      </w:r>
      <w:r w:rsidRPr="00D93164">
        <w:rPr>
          <w:sz w:val="14"/>
        </w:rPr>
        <w:t xml:space="preserve"> issued at the end of the Obama visit to China in 2009, </w:t>
      </w:r>
      <w:r w:rsidRPr="00382962">
        <w:rPr>
          <w:b/>
          <w:u w:val="single"/>
        </w:rPr>
        <w:t>suggesting the United States would “respect” Beijing’s expansive notion</w:t>
      </w:r>
      <w:r w:rsidRPr="00D93164">
        <w:rPr>
          <w:sz w:val="14"/>
        </w:rPr>
        <w:t xml:space="preserve"> </w:t>
      </w:r>
      <w:r w:rsidRPr="00382962">
        <w:rPr>
          <w:b/>
          <w:u w:val="single"/>
        </w:rPr>
        <w:t>of its “core interests</w:t>
      </w:r>
      <w:r w:rsidRPr="00D93164">
        <w:rPr>
          <w:sz w:val="14"/>
        </w:rPr>
        <w:t xml:space="preserve">”;9 </w:t>
      </w:r>
      <w:r w:rsidRPr="00382962">
        <w:rPr>
          <w:b/>
          <w:u w:val="single"/>
        </w:rPr>
        <w:t>and including the administration’s decision to respond positively</w:t>
      </w:r>
      <w:r w:rsidRPr="00D93164">
        <w:rPr>
          <w:sz w:val="14"/>
        </w:rPr>
        <w:t xml:space="preserve"> to talk </w:t>
      </w:r>
      <w:r w:rsidRPr="00382962">
        <w:rPr>
          <w:b/>
          <w:u w:val="single"/>
        </w:rPr>
        <w:t>about</w:t>
      </w:r>
      <w:r w:rsidRPr="00D93164">
        <w:rPr>
          <w:sz w:val="14"/>
        </w:rPr>
        <w:t xml:space="preserve"> </w:t>
      </w:r>
      <w:r w:rsidRPr="00382962">
        <w:rPr>
          <w:b/>
          <w:u w:val="single"/>
        </w:rPr>
        <w:t>moving to “operationalize” China’s proposal to build a “new</w:t>
      </w:r>
      <w:r w:rsidRPr="00D93164">
        <w:rPr>
          <w:sz w:val="14"/>
        </w:rPr>
        <w:t xml:space="preserve"> type of great power </w:t>
      </w:r>
      <w:r w:rsidRPr="00382962">
        <w:rPr>
          <w:b/>
          <w:u w:val="single"/>
        </w:rPr>
        <w:t>relationship</w:t>
      </w:r>
      <w:r w:rsidRPr="00D93164">
        <w:rPr>
          <w:sz w:val="14"/>
        </w:rPr>
        <w:t>.”10</w:t>
      </w:r>
    </w:p>
    <w:p w:rsidR="00DA6367" w:rsidRPr="005364D8" w:rsidRDefault="00DA6367" w:rsidP="00DA6367"/>
    <w:p w:rsidR="00481A59" w:rsidRDefault="00481A59" w:rsidP="00481A59">
      <w:pPr>
        <w:pStyle w:val="Heading2"/>
      </w:pPr>
      <w:r>
        <w:t>Internals: East Asia DA</w:t>
      </w:r>
    </w:p>
    <w:p w:rsidR="00C206A0" w:rsidRDefault="00C206A0" w:rsidP="00C206A0">
      <w:pPr>
        <w:pStyle w:val="Heading3"/>
      </w:pPr>
      <w:r>
        <w:t>I/L – Undermines U.S. Norms/Institutions</w:t>
      </w:r>
    </w:p>
    <w:p w:rsidR="00C206A0" w:rsidRDefault="00C206A0" w:rsidP="00C206A0"/>
    <w:p w:rsidR="00C206A0" w:rsidRDefault="00C206A0" w:rsidP="00C206A0">
      <w:pPr>
        <w:pStyle w:val="Heading4"/>
      </w:pPr>
      <w:r>
        <w:t>And, it undercuts U.S. institutional and norm-building</w:t>
      </w:r>
    </w:p>
    <w:p w:rsidR="00C206A0" w:rsidRDefault="00C206A0" w:rsidP="00C206A0"/>
    <w:p w:rsidR="00C206A0" w:rsidRPr="001A50A1" w:rsidRDefault="00C206A0" w:rsidP="00C206A0">
      <w:pPr>
        <w:rPr>
          <w:rStyle w:val="Style13ptBold"/>
        </w:rPr>
      </w:pPr>
      <w:r>
        <w:rPr>
          <w:rStyle w:val="Style13ptBold"/>
        </w:rPr>
        <w:t>Easley ‘16</w:t>
      </w:r>
    </w:p>
    <w:p w:rsidR="00C206A0" w:rsidRPr="00C142ED" w:rsidRDefault="00C206A0" w:rsidP="00C206A0">
      <w:pPr>
        <w:rPr>
          <w:b/>
          <w:bCs/>
          <w:sz w:val="20"/>
          <w:szCs w:val="20"/>
        </w:rPr>
      </w:pPr>
      <w:r w:rsidRPr="001A50A1">
        <w:rPr>
          <w:rStyle w:val="Style13ptBold"/>
          <w:sz w:val="20"/>
          <w:szCs w:val="20"/>
        </w:rPr>
        <w:t xml:space="preserve">(Leif-Eric Easley is Assistant Professor in the Division of International Studies at </w:t>
      </w:r>
      <w:proofErr w:type="spellStart"/>
      <w:r w:rsidRPr="001A50A1">
        <w:rPr>
          <w:rStyle w:val="Style13ptBold"/>
          <w:sz w:val="20"/>
          <w:szCs w:val="20"/>
        </w:rPr>
        <w:t>Ewha</w:t>
      </w:r>
      <w:proofErr w:type="spellEnd"/>
      <w:r w:rsidRPr="001A50A1">
        <w:rPr>
          <w:rStyle w:val="Style13ptBold"/>
          <w:sz w:val="20"/>
          <w:szCs w:val="20"/>
        </w:rPr>
        <w:t xml:space="preserve"> University and Research</w:t>
      </w:r>
      <w:r>
        <w:rPr>
          <w:rStyle w:val="Style13ptBold"/>
          <w:sz w:val="20"/>
          <w:szCs w:val="20"/>
        </w:rPr>
        <w:t xml:space="preserve"> </w:t>
      </w:r>
      <w:r w:rsidRPr="001A50A1">
        <w:rPr>
          <w:rStyle w:val="Style13ptBold"/>
          <w:sz w:val="20"/>
          <w:szCs w:val="20"/>
        </w:rPr>
        <w:t xml:space="preserve">Fellow at the </w:t>
      </w:r>
      <w:proofErr w:type="spellStart"/>
      <w:r w:rsidRPr="001A50A1">
        <w:rPr>
          <w:rStyle w:val="Style13ptBold"/>
          <w:sz w:val="20"/>
          <w:szCs w:val="20"/>
        </w:rPr>
        <w:t>Asan</w:t>
      </w:r>
      <w:proofErr w:type="spellEnd"/>
      <w:r w:rsidRPr="001A50A1">
        <w:rPr>
          <w:rStyle w:val="Style13ptBold"/>
          <w:sz w:val="20"/>
          <w:szCs w:val="20"/>
        </w:rPr>
        <w:t xml:space="preserve"> Institute for Policy Studies in Seoul, “Grand Bargain or Bad Idea?</w:t>
      </w:r>
      <w:r>
        <w:rPr>
          <w:rStyle w:val="Style13ptBold"/>
          <w:sz w:val="20"/>
          <w:szCs w:val="20"/>
        </w:rPr>
        <w:t xml:space="preserve"> </w:t>
      </w:r>
      <w:r w:rsidRPr="001A50A1">
        <w:rPr>
          <w:rStyle w:val="Style13ptBold"/>
          <w:sz w:val="20"/>
          <w:szCs w:val="20"/>
        </w:rPr>
        <w:t xml:space="preserve">U.S. Relations with China and Taiwan,” </w:t>
      </w:r>
      <w:proofErr w:type="spellStart"/>
      <w:r w:rsidRPr="001A50A1">
        <w:rPr>
          <w:rStyle w:val="Style13ptBold"/>
          <w:sz w:val="20"/>
          <w:szCs w:val="20"/>
        </w:rPr>
        <w:t>pg</w:t>
      </w:r>
      <w:proofErr w:type="spellEnd"/>
      <w:r w:rsidRPr="001A50A1">
        <w:rPr>
          <w:rStyle w:val="Style13ptBold"/>
          <w:sz w:val="20"/>
          <w:szCs w:val="20"/>
        </w:rPr>
        <w:t xml:space="preserve"> Muse //</w:t>
      </w:r>
      <w:r>
        <w:rPr>
          <w:rStyle w:val="Style13ptBold"/>
          <w:sz w:val="20"/>
          <w:szCs w:val="20"/>
        </w:rPr>
        <w:t>um</w:t>
      </w:r>
      <w:r w:rsidRPr="001A50A1">
        <w:rPr>
          <w:rStyle w:val="Style13ptBold"/>
          <w:sz w:val="20"/>
          <w:szCs w:val="20"/>
        </w:rPr>
        <w:t>-</w:t>
      </w:r>
      <w:proofErr w:type="spellStart"/>
      <w:r w:rsidRPr="001A50A1">
        <w:rPr>
          <w:rStyle w:val="Style13ptBold"/>
          <w:sz w:val="20"/>
          <w:szCs w:val="20"/>
        </w:rPr>
        <w:t>ef</w:t>
      </w:r>
      <w:proofErr w:type="spellEnd"/>
      <w:r w:rsidRPr="001A50A1">
        <w:rPr>
          <w:rStyle w:val="Style13ptBold"/>
          <w:sz w:val="20"/>
          <w:szCs w:val="20"/>
        </w:rPr>
        <w:t>)</w:t>
      </w:r>
    </w:p>
    <w:p w:rsidR="00C206A0" w:rsidRPr="00B02C32" w:rsidRDefault="00C206A0" w:rsidP="00C206A0">
      <w:pPr>
        <w:rPr>
          <w:sz w:val="14"/>
        </w:rPr>
      </w:pPr>
      <w:r w:rsidRPr="00B243E6">
        <w:rPr>
          <w:sz w:val="14"/>
        </w:rPr>
        <w:t xml:space="preserve">U.S. policy stresses that a political settlement between China and Taiwan must be decided peacefully and with the assent of the Taiwanese people. </w:t>
      </w:r>
      <w:r w:rsidRPr="00B243E6">
        <w:rPr>
          <w:rStyle w:val="Emphasis"/>
        </w:rPr>
        <w:t xml:space="preserve">Supporting Taiwan is thus not only about preventing </w:t>
      </w:r>
      <w:proofErr w:type="spellStart"/>
      <w:r w:rsidRPr="00B243E6">
        <w:rPr>
          <w:rStyle w:val="Emphasis"/>
        </w:rPr>
        <w:t>conºict</w:t>
      </w:r>
      <w:proofErr w:type="spellEnd"/>
      <w:r w:rsidRPr="00B243E6">
        <w:rPr>
          <w:rStyle w:val="Emphasis"/>
        </w:rPr>
        <w:t>, but also about showing people on the mainland that Chinese democracy is possible</w:t>
      </w:r>
      <w:r w:rsidRPr="00B243E6">
        <w:rPr>
          <w:sz w:val="14"/>
        </w:rPr>
        <w:t xml:space="preserve">. </w:t>
      </w:r>
      <w:r w:rsidRPr="00B243E6">
        <w:rPr>
          <w:rStyle w:val="StyleUnderline"/>
        </w:rPr>
        <w:t>As more mainlanders visit Taiwan and witness its freedoms, they return home asking why they do not enjoy similar rule of law</w:t>
      </w:r>
      <w:r w:rsidRPr="00B243E6">
        <w:rPr>
          <w:sz w:val="14"/>
        </w:rPr>
        <w:t xml:space="preserve">. </w:t>
      </w:r>
      <w:r w:rsidRPr="00B243E6">
        <w:rPr>
          <w:rStyle w:val="Emphasis"/>
        </w:rPr>
        <w:t>This interaction demonstrates how Glaser’s version of U.S. grand strategy in Asia— staying in the region with strong alliances—is incomplete</w:t>
      </w:r>
      <w:r w:rsidRPr="00B243E6">
        <w:rPr>
          <w:sz w:val="14"/>
        </w:rPr>
        <w:t xml:space="preserve">. </w:t>
      </w:r>
      <w:r w:rsidRPr="00B243E6">
        <w:rPr>
          <w:rStyle w:val="StyleUnderline"/>
        </w:rPr>
        <w:t>The National Security Strategy</w:t>
      </w:r>
      <w:r w:rsidRPr="00B243E6">
        <w:rPr>
          <w:sz w:val="14"/>
        </w:rPr>
        <w:t xml:space="preserve">, Quadrennial Defense Review, and other </w:t>
      </w:r>
      <w:proofErr w:type="spellStart"/>
      <w:r w:rsidRPr="00B243E6">
        <w:rPr>
          <w:sz w:val="14"/>
        </w:rPr>
        <w:t>ofªcial</w:t>
      </w:r>
      <w:proofErr w:type="spellEnd"/>
      <w:r w:rsidRPr="00B243E6">
        <w:rPr>
          <w:sz w:val="14"/>
        </w:rPr>
        <w:t xml:space="preserve"> statements </w:t>
      </w:r>
      <w:r w:rsidRPr="00B243E6">
        <w:rPr>
          <w:rStyle w:val="StyleUnderline"/>
        </w:rPr>
        <w:t>include the defense of international norms</w:t>
      </w:r>
      <w:r w:rsidRPr="00B243E6">
        <w:rPr>
          <w:sz w:val="14"/>
        </w:rPr>
        <w:t xml:space="preserve">.27 </w:t>
      </w:r>
      <w:r w:rsidRPr="00B243E6">
        <w:rPr>
          <w:rStyle w:val="Emphasis"/>
        </w:rPr>
        <w:t>Such norms and values are essential for linking major components of U.S. strategy: legitimizing forward deployment, bringing together allies and regional institutions, and setting standards for China’s peaceful rise.</w:t>
      </w:r>
    </w:p>
    <w:p w:rsidR="00901A73" w:rsidRDefault="00901A73" w:rsidP="00901A73"/>
    <w:p w:rsidR="00901A73" w:rsidRDefault="00901A73" w:rsidP="00901A73"/>
    <w:p w:rsidR="00C206A0" w:rsidRDefault="00A53A8E" w:rsidP="00A53A8E">
      <w:pPr>
        <w:pStyle w:val="Heading3"/>
      </w:pPr>
      <w:r>
        <w:t xml:space="preserve">I/L – Taiwan Key </w:t>
      </w:r>
      <w:r w:rsidR="003F6A3D">
        <w:t>U.S. Cred</w:t>
      </w:r>
    </w:p>
    <w:p w:rsidR="00A53A8E" w:rsidRDefault="00A53A8E" w:rsidP="00A53A8E"/>
    <w:p w:rsidR="00A53A8E" w:rsidRDefault="00A53A8E" w:rsidP="00A53A8E">
      <w:pPr>
        <w:pStyle w:val="Heading4"/>
      </w:pPr>
      <w:r>
        <w:t>The plan decks overall credibility---it’s a key signal</w:t>
      </w:r>
    </w:p>
    <w:p w:rsidR="00A53A8E" w:rsidRDefault="00A53A8E" w:rsidP="00A53A8E"/>
    <w:p w:rsidR="00A53A8E" w:rsidRPr="00A53A8E" w:rsidRDefault="00A53A8E" w:rsidP="00A53A8E">
      <w:pPr>
        <w:rPr>
          <w:rStyle w:val="Style13ptBold"/>
        </w:rPr>
      </w:pPr>
      <w:r>
        <w:rPr>
          <w:rStyle w:val="Style13ptBold"/>
        </w:rPr>
        <w:t>Lee ‘16</w:t>
      </w:r>
    </w:p>
    <w:p w:rsidR="00A53A8E" w:rsidRDefault="00A53A8E" w:rsidP="00A53A8E">
      <w:r>
        <w:t>(</w:t>
      </w:r>
      <w:proofErr w:type="spellStart"/>
      <w:r>
        <w:t>Sheryn</w:t>
      </w:r>
      <w:proofErr w:type="spellEnd"/>
      <w:r>
        <w:t xml:space="preserve">, Associate Lecturer in the Department of Security Studies and Criminology at Macquarie University, “Time to Start Worrying Again? Cross-Strait Stability after the 2016 Taiwanese Elections,” 3/22/16, </w:t>
      </w:r>
      <w:hyperlink r:id="rId74" w:history="1">
        <w:r w:rsidRPr="004657FB">
          <w:rPr>
            <w:rStyle w:val="Hyperlink"/>
          </w:rPr>
          <w:t>http://www.isn.ethz.ch/Digital-Library/Articles/Detail/?lng=en&amp;ord61=alphaNavi&amp;id=196375</w:t>
        </w:r>
      </w:hyperlink>
      <w:r>
        <w:rPr>
          <w:rStyle w:val="Hyperlink"/>
        </w:rPr>
        <w:t xml:space="preserve"> //um-</w:t>
      </w:r>
      <w:proofErr w:type="spellStart"/>
      <w:r>
        <w:rPr>
          <w:rStyle w:val="Hyperlink"/>
        </w:rPr>
        <w:t>ef</w:t>
      </w:r>
      <w:proofErr w:type="spellEnd"/>
      <w:r>
        <w:rPr>
          <w:rStyle w:val="Hyperlink"/>
        </w:rPr>
        <w:t>)</w:t>
      </w:r>
    </w:p>
    <w:p w:rsidR="00A53A8E" w:rsidRDefault="00A53A8E" w:rsidP="00A53A8E">
      <w:pPr>
        <w:rPr>
          <w:sz w:val="10"/>
        </w:rPr>
      </w:pPr>
      <w:r w:rsidRPr="00B02C32">
        <w:rPr>
          <w:sz w:val="10"/>
        </w:rPr>
        <w:t xml:space="preserve">However, the </w:t>
      </w:r>
      <w:r w:rsidRPr="000B0651">
        <w:rPr>
          <w:rStyle w:val="StyleUnderline"/>
          <w:highlight w:val="green"/>
        </w:rPr>
        <w:t>Taiwan</w:t>
      </w:r>
      <w:r w:rsidRPr="00B02C32">
        <w:rPr>
          <w:sz w:val="10"/>
        </w:rPr>
        <w:t xml:space="preserve"> issue </w:t>
      </w:r>
      <w:r w:rsidRPr="000B0651">
        <w:rPr>
          <w:rStyle w:val="Emphasis"/>
          <w:highlight w:val="green"/>
        </w:rPr>
        <w:t>isn’t just</w:t>
      </w:r>
      <w:r w:rsidRPr="001500B6">
        <w:rPr>
          <w:rStyle w:val="Emphasis"/>
        </w:rPr>
        <w:t xml:space="preserve"> an </w:t>
      </w:r>
      <w:r w:rsidRPr="000B0651">
        <w:rPr>
          <w:rStyle w:val="Emphasis"/>
          <w:highlight w:val="green"/>
        </w:rPr>
        <w:t>isolated</w:t>
      </w:r>
      <w:r w:rsidRPr="001500B6">
        <w:rPr>
          <w:rStyle w:val="Emphasis"/>
        </w:rPr>
        <w:t xml:space="preserve"> conflict</w:t>
      </w:r>
      <w:r w:rsidRPr="00B02C32">
        <w:rPr>
          <w:sz w:val="10"/>
        </w:rPr>
        <w:t xml:space="preserve"> </w:t>
      </w:r>
      <w:r w:rsidRPr="001500B6">
        <w:rPr>
          <w:rStyle w:val="StyleUnderline"/>
        </w:rPr>
        <w:t>in East Asia</w:t>
      </w:r>
      <w:r w:rsidRPr="00B02C32">
        <w:rPr>
          <w:sz w:val="10"/>
        </w:rPr>
        <w:t xml:space="preserve">. Rather, </w:t>
      </w:r>
      <w:r w:rsidRPr="000B0651">
        <w:rPr>
          <w:rStyle w:val="StyleUnderline"/>
          <w:highlight w:val="green"/>
        </w:rPr>
        <w:t>it’s</w:t>
      </w:r>
      <w:r w:rsidRPr="001500B6">
        <w:rPr>
          <w:rStyle w:val="StyleUnderline"/>
        </w:rPr>
        <w:t xml:space="preserve"> directly </w:t>
      </w:r>
      <w:r w:rsidRPr="000B0651">
        <w:rPr>
          <w:rStyle w:val="StyleUnderline"/>
          <w:highlight w:val="green"/>
        </w:rPr>
        <w:t xml:space="preserve">linked to the </w:t>
      </w:r>
      <w:r w:rsidRPr="000B0651">
        <w:rPr>
          <w:rStyle w:val="Emphasis"/>
          <w:highlight w:val="green"/>
        </w:rPr>
        <w:t>much broader question</w:t>
      </w:r>
      <w:r w:rsidRPr="000B0651">
        <w:rPr>
          <w:rStyle w:val="StyleUnderline"/>
          <w:highlight w:val="green"/>
        </w:rPr>
        <w:t xml:space="preserve"> about the </w:t>
      </w:r>
      <w:r w:rsidRPr="000B0651">
        <w:rPr>
          <w:rStyle w:val="Emphasis"/>
          <w:highlight w:val="green"/>
        </w:rPr>
        <w:t>future security order</w:t>
      </w:r>
      <w:r w:rsidRPr="001500B6">
        <w:rPr>
          <w:rStyle w:val="Emphasis"/>
        </w:rPr>
        <w:t xml:space="preserve"> in Asia</w:t>
      </w:r>
      <w:r w:rsidRPr="00B02C32">
        <w:rPr>
          <w:sz w:val="10"/>
        </w:rPr>
        <w:t xml:space="preserve">. </w:t>
      </w:r>
      <w:r w:rsidRPr="001500B6">
        <w:rPr>
          <w:rStyle w:val="StyleUnderline"/>
        </w:rPr>
        <w:t>China is challenging the maritime order in East Asia</w:t>
      </w:r>
      <w:r w:rsidRPr="00B02C32">
        <w:rPr>
          <w:sz w:val="10"/>
        </w:rPr>
        <w:t xml:space="preserve">, and Australia needs to determine what it’s willing to contribute to preserve the rules-based order based on the US alliance system.[17] In short, the </w:t>
      </w:r>
      <w:r w:rsidRPr="002F74D9">
        <w:rPr>
          <w:rStyle w:val="StyleUnderline"/>
        </w:rPr>
        <w:t>Taiwan</w:t>
      </w:r>
      <w:r w:rsidRPr="00B02C32">
        <w:rPr>
          <w:sz w:val="10"/>
        </w:rPr>
        <w:t xml:space="preserve"> issue </w:t>
      </w:r>
      <w:r w:rsidRPr="001500B6">
        <w:rPr>
          <w:rStyle w:val="StyleUnderline"/>
        </w:rPr>
        <w:t>is intimately linked to the future of America’s strategic position in East Asia</w:t>
      </w:r>
      <w:r w:rsidRPr="00B02C32">
        <w:rPr>
          <w:sz w:val="10"/>
        </w:rPr>
        <w:t xml:space="preserve">. Should Taiwan fall into China’s orbit, this position would be seriously weakened because </w:t>
      </w:r>
      <w:r w:rsidRPr="002F74D9">
        <w:rPr>
          <w:rStyle w:val="StyleUnderline"/>
        </w:rPr>
        <w:t>America’s</w:t>
      </w:r>
      <w:r w:rsidRPr="001500B6">
        <w:rPr>
          <w:rStyle w:val="StyleUnderline"/>
        </w:rPr>
        <w:t xml:space="preserve"> </w:t>
      </w:r>
      <w:r w:rsidRPr="000B0651">
        <w:rPr>
          <w:rStyle w:val="StyleUnderline"/>
          <w:highlight w:val="green"/>
        </w:rPr>
        <w:t xml:space="preserve">failure to defend the island would </w:t>
      </w:r>
      <w:r w:rsidRPr="000B0651">
        <w:rPr>
          <w:rStyle w:val="Emphasis"/>
          <w:highlight w:val="green"/>
        </w:rPr>
        <w:t>greatly diminish</w:t>
      </w:r>
      <w:r w:rsidRPr="001500B6">
        <w:rPr>
          <w:rStyle w:val="StyleUnderline"/>
        </w:rPr>
        <w:t xml:space="preserve"> </w:t>
      </w:r>
      <w:r w:rsidRPr="000B0651">
        <w:rPr>
          <w:rStyle w:val="StyleUnderline"/>
          <w:highlight w:val="green"/>
        </w:rPr>
        <w:t>the cred</w:t>
      </w:r>
      <w:r w:rsidRPr="001500B6">
        <w:rPr>
          <w:rStyle w:val="StyleUnderline"/>
        </w:rPr>
        <w:t xml:space="preserve">ibility </w:t>
      </w:r>
      <w:r w:rsidRPr="000B0651">
        <w:rPr>
          <w:rStyle w:val="StyleUnderline"/>
          <w:highlight w:val="green"/>
        </w:rPr>
        <w:t>of its leadership</w:t>
      </w:r>
      <w:r w:rsidRPr="001500B6">
        <w:rPr>
          <w:rStyle w:val="StyleUnderline"/>
        </w:rPr>
        <w:t xml:space="preserve"> in </w:t>
      </w:r>
      <w:r w:rsidRPr="002F74D9">
        <w:rPr>
          <w:rStyle w:val="StyleUnderline"/>
        </w:rPr>
        <w:t>Asia</w:t>
      </w:r>
      <w:r w:rsidRPr="00B02C32">
        <w:rPr>
          <w:sz w:val="10"/>
        </w:rPr>
        <w:t>. Moreover, as is discussed in more detail below, a failure to support the US in a Taiwan contingency is likely to damage the ANZUS alliance. It’s thus time for Australia to put Taiwan back on the political radar screen and pay greater attention to the emerging cross-strait situation. The DPP win creates a new cross-strait dynamic that, if mismanaged, could lead to greater instability and even conflict. One way or another, Australia needs a policy position that can be adjusted as circumstances change, rather than having to invent one in a crisis.</w:t>
      </w:r>
      <w:r w:rsidRPr="00B02C32">
        <w:rPr>
          <w:sz w:val="12"/>
        </w:rPr>
        <w:t>¶</w:t>
      </w:r>
      <w:r w:rsidRPr="00B02C32">
        <w:rPr>
          <w:sz w:val="10"/>
        </w:rPr>
        <w:t xml:space="preserve"> Taiwan, the US and the ‘rebalance’ </w:t>
      </w:r>
      <w:r w:rsidRPr="00B02C32">
        <w:rPr>
          <w:sz w:val="12"/>
        </w:rPr>
        <w:t>¶</w:t>
      </w:r>
      <w:r w:rsidRPr="00B02C32">
        <w:rPr>
          <w:sz w:val="10"/>
        </w:rPr>
        <w:t xml:space="preserve"> Essential for cross-strait stability is the role (or perceived role) played by the US as Taiwan’s informal security guarantor. </w:t>
      </w:r>
      <w:r w:rsidRPr="001500B6">
        <w:rPr>
          <w:rStyle w:val="StyleUnderline"/>
        </w:rPr>
        <w:t>US policy towards cross-strait stability has traditionally been based on the concept of ‘</w:t>
      </w:r>
      <w:r w:rsidRPr="001500B6">
        <w:rPr>
          <w:rStyle w:val="Emphasis"/>
        </w:rPr>
        <w:t>strategic ambiguity’</w:t>
      </w:r>
      <w:r w:rsidRPr="001500B6">
        <w:rPr>
          <w:rStyle w:val="StyleUnderline"/>
        </w:rPr>
        <w:t xml:space="preserve"> to deter China from using force against Taiwan</w:t>
      </w:r>
      <w:r w:rsidRPr="00B02C32">
        <w:rPr>
          <w:sz w:val="10"/>
        </w:rPr>
        <w:t xml:space="preserve"> by creating doubts in the minds of the CCP leadership about whether the US would come to the island’s </w:t>
      </w:r>
      <w:proofErr w:type="spellStart"/>
      <w:r w:rsidRPr="00B02C32">
        <w:rPr>
          <w:sz w:val="10"/>
        </w:rPr>
        <w:t>defence</w:t>
      </w:r>
      <w:proofErr w:type="spellEnd"/>
      <w:r w:rsidRPr="00B02C32">
        <w:rPr>
          <w:sz w:val="10"/>
        </w:rPr>
        <w:t xml:space="preserve">. As well, the 1979 Taiwan Relations Act is widely regarded in the US political establishment as an informal US commitment to defend Taiwan against unprovoked Chinese aggression. During a joint press conference with President Xi in September 2015, US President Barack Obama reaffirmed Washington’s ‘strong commitment to the One-China policy based on … the Taiwan Relations Act’.[18] In the case of an unprovoked Chinese attack on Taiwan, it would be politically very difficult for any US President to not </w:t>
      </w:r>
      <w:proofErr w:type="spellStart"/>
      <w:r w:rsidRPr="00B02C32">
        <w:rPr>
          <w:sz w:val="10"/>
        </w:rPr>
        <w:t>honour</w:t>
      </w:r>
      <w:proofErr w:type="spellEnd"/>
      <w:r w:rsidRPr="00B02C32">
        <w:rPr>
          <w:sz w:val="10"/>
        </w:rPr>
        <w:t xml:space="preserve"> the obligation under the Act.</w:t>
      </w:r>
      <w:r w:rsidRPr="00B02C32">
        <w:rPr>
          <w:sz w:val="12"/>
        </w:rPr>
        <w:t>¶</w:t>
      </w:r>
      <w:r w:rsidRPr="00B02C32">
        <w:rPr>
          <w:sz w:val="10"/>
        </w:rPr>
        <w:t xml:space="preserve"> Yet, America’s ability to defend Taiwan has arguably been weakened. Over recent years, China has worked systematically on changing the cross-strait military balance in its </w:t>
      </w:r>
      <w:proofErr w:type="spellStart"/>
      <w:r w:rsidRPr="00B02C32">
        <w:rPr>
          <w:sz w:val="10"/>
        </w:rPr>
        <w:t>favour</w:t>
      </w:r>
      <w:proofErr w:type="spellEnd"/>
      <w:r w:rsidRPr="00B02C32">
        <w:rPr>
          <w:sz w:val="10"/>
        </w:rPr>
        <w:t xml:space="preserve"> and on complicating a potential third-party intervention by the US. While it’s difficult to truly assess the PLA’s likely operational capability in times of conflict with the world’s most advanced military power, the US would face a much higher risk environment in a Taiwan contingency. A study by the RAND Corporation concluded in 2015 that American forces would now encounter major operational difficulties in achieving dominance in a contest with the PLA over Taiwan.[19]</w:t>
      </w:r>
      <w:r w:rsidRPr="00B02C32">
        <w:rPr>
          <w:sz w:val="12"/>
        </w:rPr>
        <w:t>¶</w:t>
      </w:r>
      <w:r w:rsidRPr="00B02C32">
        <w:rPr>
          <w:sz w:val="10"/>
        </w:rPr>
        <w:t xml:space="preserve"> This challenge is compounded by the difficulties that the ROC Armed Forces face in adapting effectively to the changing cross-strait military balance—a task which hasn’t been helped by a steady decline in Taiwan’s </w:t>
      </w:r>
      <w:proofErr w:type="spellStart"/>
      <w:r w:rsidRPr="00B02C32">
        <w:rPr>
          <w:sz w:val="10"/>
        </w:rPr>
        <w:t>defence</w:t>
      </w:r>
      <w:proofErr w:type="spellEnd"/>
      <w:r w:rsidRPr="00B02C32">
        <w:rPr>
          <w:sz w:val="10"/>
        </w:rPr>
        <w:t xml:space="preserve"> budget. In the event of a Chinese military attack, the best bet for ROC forces would be to hold out as long as possible until US reinforcements arrive in theatre.[20]</w:t>
      </w:r>
      <w:r w:rsidRPr="00B02C32">
        <w:rPr>
          <w:sz w:val="12"/>
        </w:rPr>
        <w:t>¶</w:t>
      </w:r>
      <w:r w:rsidRPr="00B02C32">
        <w:rPr>
          <w:sz w:val="10"/>
        </w:rPr>
        <w:t xml:space="preserve"> As a result, similarly to Australian analyst Hugh White, some American scholars have argued that, given China’s growing power potential, a war over Taiwan would simply not be worth the cost. Instead, the US would be better off to ‘abandon’ Taiwan as part of a great-power bargain over the future East Asian security order.[21]</w:t>
      </w:r>
      <w:r w:rsidRPr="00B02C32">
        <w:rPr>
          <w:sz w:val="12"/>
        </w:rPr>
        <w:t>¶</w:t>
      </w:r>
      <w:r w:rsidRPr="00B02C32">
        <w:rPr>
          <w:sz w:val="10"/>
        </w:rPr>
        <w:t xml:space="preserve"> However, that remains a minority view within the US strategic expert community. </w:t>
      </w:r>
      <w:r w:rsidRPr="000B0651">
        <w:rPr>
          <w:rStyle w:val="Emphasis"/>
          <w:highlight w:val="green"/>
        </w:rPr>
        <w:t>Overwhelmingly</w:t>
      </w:r>
      <w:r w:rsidRPr="000B0651">
        <w:rPr>
          <w:sz w:val="10"/>
          <w:highlight w:val="green"/>
        </w:rPr>
        <w:t xml:space="preserve">, </w:t>
      </w:r>
      <w:r w:rsidRPr="000B0651">
        <w:rPr>
          <w:rStyle w:val="StyleUnderline"/>
          <w:highlight w:val="green"/>
        </w:rPr>
        <w:t>the view is that</w:t>
      </w:r>
      <w:r w:rsidRPr="001500B6">
        <w:rPr>
          <w:rStyle w:val="StyleUnderline"/>
        </w:rPr>
        <w:t xml:space="preserve"> the </w:t>
      </w:r>
      <w:proofErr w:type="spellStart"/>
      <w:r w:rsidRPr="000B0651">
        <w:rPr>
          <w:rStyle w:val="StyleUnderline"/>
          <w:highlight w:val="green"/>
        </w:rPr>
        <w:t>defence</w:t>
      </w:r>
      <w:proofErr w:type="spellEnd"/>
      <w:r w:rsidRPr="000B0651">
        <w:rPr>
          <w:rStyle w:val="StyleUnderline"/>
          <w:highlight w:val="green"/>
        </w:rPr>
        <w:t xml:space="preserve"> of Taiwan remains critical</w:t>
      </w:r>
      <w:r w:rsidRPr="001500B6">
        <w:rPr>
          <w:rStyle w:val="StyleUnderline"/>
        </w:rPr>
        <w:t xml:space="preserve"> for strategic and operational reasons</w:t>
      </w:r>
      <w:r w:rsidRPr="00B02C32">
        <w:rPr>
          <w:sz w:val="10"/>
        </w:rPr>
        <w:t xml:space="preserve">.[22] Indeed, </w:t>
      </w:r>
      <w:r w:rsidRPr="001500B6">
        <w:rPr>
          <w:rStyle w:val="StyleUnderline"/>
        </w:rPr>
        <w:t>in the context of</w:t>
      </w:r>
      <w:r w:rsidRPr="00B02C32">
        <w:rPr>
          <w:sz w:val="10"/>
        </w:rPr>
        <w:t xml:space="preserve"> growing US-Sino </w:t>
      </w:r>
      <w:r w:rsidRPr="001500B6">
        <w:rPr>
          <w:rStyle w:val="StyleUnderline"/>
        </w:rPr>
        <w:t>tensions over the East Asia maritime order</w:t>
      </w:r>
      <w:r w:rsidRPr="00B02C32">
        <w:rPr>
          <w:sz w:val="10"/>
        </w:rPr>
        <w:t xml:space="preserve">, </w:t>
      </w:r>
      <w:r w:rsidRPr="000B0651">
        <w:rPr>
          <w:rStyle w:val="StyleUnderline"/>
          <w:highlight w:val="green"/>
        </w:rPr>
        <w:t>Taiwan is</w:t>
      </w:r>
      <w:r w:rsidRPr="001500B6">
        <w:rPr>
          <w:rStyle w:val="StyleUnderline"/>
        </w:rPr>
        <w:t xml:space="preserve"> emerging as </w:t>
      </w:r>
      <w:r w:rsidRPr="000B0651">
        <w:rPr>
          <w:rStyle w:val="StyleUnderline"/>
          <w:highlight w:val="green"/>
        </w:rPr>
        <w:t xml:space="preserve">a </w:t>
      </w:r>
      <w:r w:rsidRPr="000B0651">
        <w:rPr>
          <w:rStyle w:val="Emphasis"/>
          <w:highlight w:val="green"/>
        </w:rPr>
        <w:t>key partner in the</w:t>
      </w:r>
      <w:r w:rsidRPr="001500B6">
        <w:rPr>
          <w:rStyle w:val="Emphasis"/>
        </w:rPr>
        <w:t xml:space="preserve"> US ‘</w:t>
      </w:r>
      <w:r w:rsidRPr="000B0651">
        <w:rPr>
          <w:rStyle w:val="Emphasis"/>
          <w:highlight w:val="green"/>
        </w:rPr>
        <w:t>rebalance</w:t>
      </w:r>
      <w:r w:rsidRPr="000B0651">
        <w:rPr>
          <w:rStyle w:val="StyleUnderline"/>
          <w:highlight w:val="green"/>
        </w:rPr>
        <w:t>’</w:t>
      </w:r>
      <w:r w:rsidRPr="001500B6">
        <w:rPr>
          <w:rStyle w:val="StyleUnderline"/>
        </w:rPr>
        <w:t xml:space="preserve"> to </w:t>
      </w:r>
      <w:r w:rsidRPr="002F74D9">
        <w:rPr>
          <w:rStyle w:val="StyleUnderline"/>
        </w:rPr>
        <w:t>the region</w:t>
      </w:r>
      <w:r w:rsidRPr="00B02C32">
        <w:rPr>
          <w:sz w:val="10"/>
        </w:rPr>
        <w:t>. As a recent independent assessment by the Center for Strategic and International Studies (CSIS) on the future of the US rebalance pointed out:</w:t>
      </w:r>
      <w:r w:rsidRPr="00B02C32">
        <w:rPr>
          <w:sz w:val="12"/>
        </w:rPr>
        <w:t>¶</w:t>
      </w:r>
      <w:r w:rsidRPr="00B02C32">
        <w:rPr>
          <w:sz w:val="10"/>
        </w:rPr>
        <w:t xml:space="preserve"> Deterring China from using coercion or force against Taiwan is critically important to US interests … Where possible, the United States should consider providing additional assistance to address key gaps in Taiwan’s </w:t>
      </w:r>
      <w:proofErr w:type="spellStart"/>
      <w:r w:rsidRPr="00B02C32">
        <w:rPr>
          <w:sz w:val="10"/>
        </w:rPr>
        <w:t>defence</w:t>
      </w:r>
      <w:proofErr w:type="spellEnd"/>
      <w:r w:rsidRPr="00B02C32">
        <w:rPr>
          <w:sz w:val="10"/>
        </w:rPr>
        <w:t xml:space="preserve"> capability.[23]</w:t>
      </w:r>
      <w:r w:rsidRPr="00B02C32">
        <w:rPr>
          <w:sz w:val="12"/>
        </w:rPr>
        <w:t>¶</w:t>
      </w:r>
      <w:r w:rsidRPr="00B02C32">
        <w:rPr>
          <w:sz w:val="10"/>
        </w:rPr>
        <w:t xml:space="preserve"> As mentioned already, the </w:t>
      </w:r>
      <w:r w:rsidRPr="000B0651">
        <w:rPr>
          <w:rStyle w:val="StyleUnderline"/>
          <w:highlight w:val="green"/>
        </w:rPr>
        <w:t>Taiwan</w:t>
      </w:r>
      <w:r w:rsidRPr="00B02C32">
        <w:rPr>
          <w:sz w:val="10"/>
        </w:rPr>
        <w:t xml:space="preserve"> issue </w:t>
      </w:r>
      <w:r w:rsidRPr="000B0651">
        <w:rPr>
          <w:rStyle w:val="StyleUnderline"/>
          <w:highlight w:val="green"/>
        </w:rPr>
        <w:t xml:space="preserve">is </w:t>
      </w:r>
      <w:r w:rsidRPr="000B0651">
        <w:rPr>
          <w:rStyle w:val="Emphasis"/>
          <w:highlight w:val="green"/>
        </w:rPr>
        <w:t>directly linked</w:t>
      </w:r>
      <w:r w:rsidRPr="001500B6">
        <w:rPr>
          <w:rStyle w:val="StyleUnderline"/>
        </w:rPr>
        <w:t xml:space="preserve"> </w:t>
      </w:r>
      <w:r w:rsidRPr="000B0651">
        <w:rPr>
          <w:rStyle w:val="StyleUnderline"/>
          <w:highlight w:val="green"/>
        </w:rPr>
        <w:t>to the US’s leadership role</w:t>
      </w:r>
      <w:r w:rsidRPr="001500B6">
        <w:rPr>
          <w:rStyle w:val="StyleUnderline"/>
        </w:rPr>
        <w:t xml:space="preserve"> in the Asia–Pacific</w:t>
      </w:r>
      <w:r w:rsidRPr="00B02C32">
        <w:rPr>
          <w:sz w:val="10"/>
        </w:rPr>
        <w:t xml:space="preserve">. </w:t>
      </w:r>
      <w:r w:rsidRPr="007E224C">
        <w:rPr>
          <w:rStyle w:val="StyleUnderline"/>
        </w:rPr>
        <w:t>As a treaty ally and security guarantor for Japan, South Korea</w:t>
      </w:r>
      <w:r w:rsidRPr="00B02C32">
        <w:rPr>
          <w:sz w:val="10"/>
        </w:rPr>
        <w:t xml:space="preserve">, Australia, Thailand and the Philippines, </w:t>
      </w:r>
      <w:r w:rsidRPr="008149C2">
        <w:rPr>
          <w:rStyle w:val="StyleUnderline"/>
          <w:highlight w:val="green"/>
        </w:rPr>
        <w:t xml:space="preserve">withdrawing support for Taiwan would </w:t>
      </w:r>
      <w:r w:rsidRPr="008149C2">
        <w:rPr>
          <w:rStyle w:val="Emphasis"/>
          <w:highlight w:val="green"/>
        </w:rPr>
        <w:t>erode the credibility of US extended deterrence</w:t>
      </w:r>
      <w:r w:rsidRPr="00B02C32">
        <w:rPr>
          <w:sz w:val="10"/>
        </w:rPr>
        <w:t xml:space="preserve"> </w:t>
      </w:r>
      <w:r w:rsidRPr="008149C2">
        <w:rPr>
          <w:rStyle w:val="StyleUnderline"/>
          <w:highlight w:val="green"/>
        </w:rPr>
        <w:t>and deal a major blow to its leadership credentials</w:t>
      </w:r>
      <w:r w:rsidRPr="00B02C32">
        <w:rPr>
          <w:sz w:val="10"/>
        </w:rPr>
        <w:t xml:space="preserve"> in the wider Asia–Pacific region. As well, </w:t>
      </w:r>
      <w:r w:rsidRPr="001500B6">
        <w:rPr>
          <w:rStyle w:val="StyleUnderline"/>
        </w:rPr>
        <w:t>US abandonment of Taiwan</w:t>
      </w:r>
      <w:r w:rsidRPr="00B02C32">
        <w:rPr>
          <w:sz w:val="10"/>
        </w:rPr>
        <w:t xml:space="preserve"> as part of a ‘great bargain’ </w:t>
      </w:r>
      <w:r w:rsidRPr="001500B6">
        <w:rPr>
          <w:rStyle w:val="StyleUnderline"/>
        </w:rPr>
        <w:t>is likely to be perceived</w:t>
      </w:r>
      <w:r w:rsidRPr="00B02C32">
        <w:rPr>
          <w:sz w:val="10"/>
        </w:rPr>
        <w:t xml:space="preserve"> in Beijing </w:t>
      </w:r>
      <w:r w:rsidRPr="001500B6">
        <w:rPr>
          <w:rStyle w:val="StyleUnderline"/>
        </w:rPr>
        <w:t>as a sign of declining US power and resolve</w:t>
      </w:r>
      <w:r w:rsidRPr="00B02C32">
        <w:rPr>
          <w:sz w:val="10"/>
        </w:rPr>
        <w:t xml:space="preserve">. And it wouldn’t make cross-strait unification any easier, given Taiwan’s unwillingness to surrender its way of life to China’s authoritarian system. As Paul </w:t>
      </w:r>
      <w:proofErr w:type="spellStart"/>
      <w:r w:rsidRPr="00B02C32">
        <w:rPr>
          <w:sz w:val="10"/>
        </w:rPr>
        <w:t>Dibb</w:t>
      </w:r>
      <w:proofErr w:type="spellEnd"/>
      <w:r w:rsidRPr="00B02C32">
        <w:rPr>
          <w:sz w:val="10"/>
        </w:rPr>
        <w:t xml:space="preserve"> has argued compellingly, those calling to give up Taiwan fail to make a convincing case about which specific concessions must be made to accommodate a rising China.[24] </w:t>
      </w:r>
    </w:p>
    <w:p w:rsidR="003F6A3D" w:rsidRDefault="003F6A3D" w:rsidP="003F6A3D">
      <w:pPr>
        <w:pStyle w:val="Heading3"/>
      </w:pPr>
      <w:r>
        <w:t>I/L – Taiwan k U.S. PP</w:t>
      </w:r>
    </w:p>
    <w:p w:rsidR="003F6A3D" w:rsidRDefault="003F6A3D" w:rsidP="003F6A3D"/>
    <w:p w:rsidR="003F6A3D" w:rsidRDefault="003F6A3D" w:rsidP="003F6A3D">
      <w:pPr>
        <w:pStyle w:val="Heading4"/>
      </w:pPr>
      <w:r>
        <w:t xml:space="preserve">Taiwan withdrawal dissolves allied confidence in US credibility </w:t>
      </w:r>
    </w:p>
    <w:p w:rsidR="003F6A3D" w:rsidRPr="00DB315F" w:rsidRDefault="003F6A3D" w:rsidP="003F6A3D">
      <w:r w:rsidRPr="00DB315F">
        <w:rPr>
          <w:rStyle w:val="Style13ptBold"/>
        </w:rPr>
        <w:t>Wang 18</w:t>
      </w:r>
      <w:r>
        <w:t xml:space="preserve"> </w:t>
      </w:r>
      <w:r w:rsidRPr="00DB315F">
        <w:rPr>
          <w:sz w:val="16"/>
          <w:szCs w:val="16"/>
        </w:rPr>
        <w:t>(Yuan-Kang Wang - Professor of Political Science at Western Michigan University, author of Harmony and War: Confucian Culture and Chinese Power Politics. &lt;MKIM&gt; “The 'Realist' Case for the US to Keep Supporting Taiwan”. 9/28/18. DOA: 6/24/19.</w:t>
      </w:r>
      <w:r>
        <w:rPr>
          <w:sz w:val="16"/>
          <w:szCs w:val="16"/>
        </w:rPr>
        <w:t xml:space="preserve"> </w:t>
      </w:r>
      <w:r w:rsidRPr="00DB315F">
        <w:rPr>
          <w:sz w:val="16"/>
          <w:szCs w:val="16"/>
        </w:rPr>
        <w:t>https://international.thenewslens.com/article/104917)</w:t>
      </w:r>
    </w:p>
    <w:p w:rsidR="003F6A3D" w:rsidRPr="00DB315F" w:rsidRDefault="003F6A3D" w:rsidP="003F6A3D">
      <w:pPr>
        <w:rPr>
          <w:sz w:val="16"/>
          <w:szCs w:val="16"/>
        </w:rPr>
      </w:pPr>
      <w:r w:rsidRPr="00492932">
        <w:rPr>
          <w:b/>
          <w:u w:val="single"/>
        </w:rPr>
        <w:t>If Washington wishes to maintain its</w:t>
      </w:r>
      <w:r w:rsidRPr="00DB315F">
        <w:rPr>
          <w:sz w:val="16"/>
          <w:szCs w:val="16"/>
        </w:rPr>
        <w:t xml:space="preserve"> preeminent </w:t>
      </w:r>
      <w:r w:rsidRPr="00492932">
        <w:rPr>
          <w:b/>
          <w:u w:val="single"/>
        </w:rPr>
        <w:t>position in Asia</w:t>
      </w:r>
      <w:r w:rsidRPr="00DB315F">
        <w:rPr>
          <w:sz w:val="16"/>
          <w:szCs w:val="16"/>
        </w:rPr>
        <w:t xml:space="preserve">, </w:t>
      </w:r>
      <w:r w:rsidRPr="00492932">
        <w:rPr>
          <w:b/>
          <w:u w:val="single"/>
        </w:rPr>
        <w:t>it is in</w:t>
      </w:r>
      <w:r w:rsidRPr="00DB315F">
        <w:rPr>
          <w:sz w:val="16"/>
          <w:szCs w:val="16"/>
        </w:rPr>
        <w:t xml:space="preserve"> the </w:t>
      </w:r>
      <w:r w:rsidRPr="00492932">
        <w:rPr>
          <w:b/>
          <w:u w:val="single"/>
        </w:rPr>
        <w:t>U.S. interest to include Taiwan</w:t>
      </w:r>
      <w:r w:rsidRPr="00DB315F">
        <w:rPr>
          <w:sz w:val="16"/>
          <w:szCs w:val="16"/>
        </w:rPr>
        <w:t xml:space="preserve"> (along with Japan, South Korea, and other allies) </w:t>
      </w:r>
      <w:r w:rsidRPr="00492932">
        <w:rPr>
          <w:b/>
          <w:u w:val="single"/>
        </w:rPr>
        <w:t xml:space="preserve">in its overall Asia strategy. It makes good strategic sense for the United States to help </w:t>
      </w:r>
      <w:r w:rsidRPr="004E30ED">
        <w:rPr>
          <w:b/>
          <w:u w:val="single"/>
        </w:rPr>
        <w:t>strengthen Taiwan’s defense capabilities</w:t>
      </w:r>
      <w:r w:rsidRPr="00492932">
        <w:rPr>
          <w:b/>
          <w:u w:val="single"/>
        </w:rPr>
        <w:t xml:space="preserve"> in order to </w:t>
      </w:r>
      <w:r w:rsidRPr="004E30ED">
        <w:rPr>
          <w:b/>
          <w:u w:val="single"/>
        </w:rPr>
        <w:t>deter Beijing</w:t>
      </w:r>
      <w:r w:rsidRPr="00DB315F">
        <w:rPr>
          <w:sz w:val="16"/>
          <w:szCs w:val="16"/>
        </w:rPr>
        <w:t xml:space="preserve"> from attacking the island. </w:t>
      </w:r>
      <w:r w:rsidRPr="00492932">
        <w:rPr>
          <w:b/>
          <w:u w:val="single"/>
        </w:rPr>
        <w:t>Strong U.S.-Taiwan security ties ameliorate the power asymmetry across the Taiwan Strait and</w:t>
      </w:r>
      <w:r w:rsidRPr="00DB315F">
        <w:rPr>
          <w:sz w:val="16"/>
          <w:szCs w:val="16"/>
        </w:rPr>
        <w:t xml:space="preserve"> thereby </w:t>
      </w:r>
      <w:r w:rsidRPr="004E30ED">
        <w:rPr>
          <w:b/>
          <w:u w:val="single"/>
        </w:rPr>
        <w:t>increase the costs</w:t>
      </w:r>
      <w:r w:rsidRPr="00492932">
        <w:rPr>
          <w:b/>
          <w:u w:val="single"/>
        </w:rPr>
        <w:t xml:space="preserve"> of China’s military coercion</w:t>
      </w:r>
      <w:r w:rsidRPr="00DB315F">
        <w:rPr>
          <w:sz w:val="16"/>
          <w:szCs w:val="16"/>
        </w:rPr>
        <w:t xml:space="preserve">. Second, </w:t>
      </w:r>
      <w:r w:rsidRPr="00492932">
        <w:rPr>
          <w:b/>
          <w:u w:val="single"/>
        </w:rPr>
        <w:t xml:space="preserve">defending Taiwan is </w:t>
      </w:r>
      <w:r w:rsidRPr="004E30ED">
        <w:rPr>
          <w:b/>
          <w:u w:val="single"/>
        </w:rPr>
        <w:t>linked to the credibility of the United States for protecting allies</w:t>
      </w:r>
      <w:r w:rsidRPr="00DB315F">
        <w:rPr>
          <w:sz w:val="16"/>
          <w:szCs w:val="16"/>
        </w:rPr>
        <w:t xml:space="preserve"> and partners </w:t>
      </w:r>
      <w:r w:rsidRPr="00492932">
        <w:rPr>
          <w:b/>
          <w:u w:val="single"/>
        </w:rPr>
        <w:t>in Asia</w:t>
      </w:r>
      <w:r w:rsidRPr="00DB315F">
        <w:rPr>
          <w:sz w:val="16"/>
          <w:szCs w:val="16"/>
        </w:rPr>
        <w:t xml:space="preserve">. </w:t>
      </w:r>
      <w:r w:rsidRPr="00492932">
        <w:rPr>
          <w:b/>
          <w:u w:val="single"/>
        </w:rPr>
        <w:t>If Washington abandons Taiwan, Beijing would</w:t>
      </w:r>
      <w:r w:rsidRPr="00DB315F">
        <w:rPr>
          <w:sz w:val="16"/>
          <w:szCs w:val="16"/>
        </w:rPr>
        <w:t xml:space="preserve"> likely </w:t>
      </w:r>
      <w:r w:rsidRPr="00492932">
        <w:rPr>
          <w:b/>
          <w:u w:val="single"/>
        </w:rPr>
        <w:t xml:space="preserve">view the concession as a </w:t>
      </w:r>
      <w:r w:rsidRPr="004E30ED">
        <w:rPr>
          <w:b/>
          <w:u w:val="single"/>
        </w:rPr>
        <w:t xml:space="preserve">weakening of U.S. resolve </w:t>
      </w:r>
      <w:r w:rsidRPr="00492932">
        <w:rPr>
          <w:b/>
          <w:u w:val="single"/>
        </w:rPr>
        <w:t>for protecting other interests in Asia</w:t>
      </w:r>
      <w:r w:rsidRPr="00DB315F">
        <w:rPr>
          <w:sz w:val="16"/>
          <w:szCs w:val="16"/>
        </w:rPr>
        <w:t xml:space="preserve">. Seeing the United States as a “paper tiger,” </w:t>
      </w:r>
      <w:r w:rsidRPr="00492932">
        <w:rPr>
          <w:b/>
          <w:u w:val="single"/>
        </w:rPr>
        <w:t xml:space="preserve">China might become </w:t>
      </w:r>
      <w:r w:rsidRPr="004E30ED">
        <w:rPr>
          <w:b/>
          <w:u w:val="single"/>
        </w:rPr>
        <w:t>more aggressive</w:t>
      </w:r>
      <w:r w:rsidRPr="00492932">
        <w:rPr>
          <w:b/>
          <w:u w:val="single"/>
        </w:rPr>
        <w:t xml:space="preserve"> in pursuing territorial interests</w:t>
      </w:r>
      <w:r w:rsidRPr="00DB315F">
        <w:rPr>
          <w:sz w:val="16"/>
          <w:szCs w:val="16"/>
        </w:rPr>
        <w:t xml:space="preserve"> in maritime Asia. Moreover, </w:t>
      </w:r>
      <w:r w:rsidRPr="00492932">
        <w:rPr>
          <w:b/>
          <w:u w:val="single"/>
        </w:rPr>
        <w:t xml:space="preserve">abandoning Taiwan would </w:t>
      </w:r>
      <w:r w:rsidRPr="004E30ED">
        <w:rPr>
          <w:b/>
          <w:u w:val="single"/>
        </w:rPr>
        <w:t>reduce allies’ confidence</w:t>
      </w:r>
      <w:r w:rsidRPr="00492932">
        <w:rPr>
          <w:b/>
          <w:u w:val="single"/>
        </w:rPr>
        <w:t xml:space="preserve"> in the credibility of U.S. security commitment to them. At a time when Asian states need the United States to counterbalance Chinese power, a U.S. decision to abandon Taiwan would be </w:t>
      </w:r>
      <w:r w:rsidRPr="004E30ED">
        <w:rPr>
          <w:b/>
          <w:u w:val="single"/>
        </w:rPr>
        <w:t>particularly alarming</w:t>
      </w:r>
      <w:r w:rsidRPr="00492932">
        <w:rPr>
          <w:b/>
          <w:u w:val="single"/>
        </w:rPr>
        <w:t xml:space="preserve">, sending </w:t>
      </w:r>
      <w:r w:rsidRPr="004E30ED">
        <w:rPr>
          <w:b/>
          <w:u w:val="single"/>
        </w:rPr>
        <w:t>shock waves</w:t>
      </w:r>
      <w:r w:rsidRPr="00492932">
        <w:rPr>
          <w:b/>
          <w:u w:val="single"/>
        </w:rPr>
        <w:t xml:space="preserve"> across the region</w:t>
      </w:r>
      <w:r w:rsidRPr="00DB315F">
        <w:rPr>
          <w:sz w:val="16"/>
          <w:szCs w:val="16"/>
        </w:rPr>
        <w:t>. Based on shared strategic interests, realism anticipates that the United States will cooperate with Taiwan to thwart China from dominating Asia. Washington is currently taking measures to upgrade U.S.-Taiwan relations. In early 2018, Congress passed the Taiwan Travel Act, which encourages high-level visits between the two countries. The National Defense Authorization Act calls for “strengthening the defense partnership between the United States and Taiwan.”</w:t>
      </w:r>
    </w:p>
    <w:p w:rsidR="003F6A3D" w:rsidRPr="003F6A3D" w:rsidRDefault="003F6A3D" w:rsidP="003F6A3D"/>
    <w:p w:rsidR="00481A59" w:rsidRDefault="00481A59" w:rsidP="00481A59">
      <w:pPr>
        <w:pStyle w:val="Heading3"/>
      </w:pPr>
      <w:r>
        <w:t>I/L – Japan – Regional War</w:t>
      </w:r>
    </w:p>
    <w:p w:rsidR="00481A59" w:rsidRDefault="00481A59" w:rsidP="00481A59">
      <w:pPr>
        <w:pStyle w:val="Heading4"/>
      </w:pPr>
      <w:r>
        <w:t>US-Japan relations deter Chinese aggression – its key to regional peace</w:t>
      </w:r>
    </w:p>
    <w:p w:rsidR="00481A59" w:rsidRPr="006A6DB5" w:rsidRDefault="00481A59" w:rsidP="00481A59">
      <w:proofErr w:type="spellStart"/>
      <w:r w:rsidRPr="006A6DB5">
        <w:rPr>
          <w:rStyle w:val="Style13ptBold"/>
        </w:rPr>
        <w:t>Kusumoto</w:t>
      </w:r>
      <w:proofErr w:type="spellEnd"/>
      <w:r w:rsidRPr="006A6DB5">
        <w:rPr>
          <w:rStyle w:val="Style13ptBold"/>
        </w:rPr>
        <w:t xml:space="preserve"> 3/22</w:t>
      </w:r>
      <w:r>
        <w:t xml:space="preserve"> (Hana, reporter, Stars and Stripes, “US-Japan alliance must strengthen as tensions rise in Asia, defense experts say,” </w:t>
      </w:r>
      <w:hyperlink r:id="rId75" w:history="1">
        <w:r w:rsidRPr="005B532A">
          <w:rPr>
            <w:rStyle w:val="Hyperlink"/>
          </w:rPr>
          <w:t>https://www.stripes.com/news/us-japan-alliance-must-strengthen-as-tensions-rise-in-asia-defense-experts-say-1.573797</w:t>
        </w:r>
      </w:hyperlink>
      <w:r>
        <w:t>, 3/22/2019, 6/24/2019) DG</w:t>
      </w:r>
    </w:p>
    <w:p w:rsidR="00481A59" w:rsidRPr="006A6DB5" w:rsidRDefault="00481A59" w:rsidP="00481A59">
      <w:pPr>
        <w:rPr>
          <w:sz w:val="14"/>
        </w:rPr>
      </w:pPr>
      <w:r w:rsidRPr="00705ABD">
        <w:rPr>
          <w:rStyle w:val="StyleUnderline"/>
        </w:rPr>
        <w:t xml:space="preserve">Japan needs to further strengthen and evolve its alliance with the United States amid the region's </w:t>
      </w:r>
      <w:r w:rsidRPr="006A6DB5">
        <w:rPr>
          <w:sz w:val="14"/>
        </w:rPr>
        <w:t xml:space="preserve">rapidly </w:t>
      </w:r>
      <w:r w:rsidRPr="00705ABD">
        <w:rPr>
          <w:rStyle w:val="StyleUnderline"/>
        </w:rPr>
        <w:t>changing security environment</w:t>
      </w:r>
      <w:r w:rsidRPr="006A6DB5">
        <w:rPr>
          <w:sz w:val="14"/>
        </w:rPr>
        <w:t xml:space="preserve">, Japanese defense officials and other experts agreed Tuesday. </w:t>
      </w:r>
      <w:r w:rsidRPr="00705ABD">
        <w:rPr>
          <w:rStyle w:val="StyleUnderline"/>
        </w:rPr>
        <w:t>The consensus,</w:t>
      </w:r>
      <w:r w:rsidRPr="006A6DB5">
        <w:rPr>
          <w:sz w:val="14"/>
        </w:rPr>
        <w:t xml:space="preserve"> which came during a symposium hosted by the nation's Ministry of Defense in Tokyo</w:t>
      </w:r>
      <w:r w:rsidRPr="00705ABD">
        <w:rPr>
          <w:rStyle w:val="StyleUnderline"/>
        </w:rPr>
        <w:t>, did not include specifics</w:t>
      </w:r>
      <w:r w:rsidRPr="006A6DB5">
        <w:rPr>
          <w:sz w:val="14"/>
        </w:rPr>
        <w:t xml:space="preserve"> on how the two nations' longtime alliance should move forward in the face of an increasingly aggressive China and uncertainty over North Korea's nuclear and missile programs. However, Defense Minister Takeshi </w:t>
      </w:r>
      <w:proofErr w:type="spellStart"/>
      <w:r w:rsidRPr="006A6DB5">
        <w:rPr>
          <w:sz w:val="14"/>
        </w:rPr>
        <w:t>Iwaya</w:t>
      </w:r>
      <w:proofErr w:type="spellEnd"/>
      <w:r w:rsidRPr="006A6DB5">
        <w:rPr>
          <w:sz w:val="14"/>
        </w:rPr>
        <w:t>, speaking at the opening of the symposium, said his agency chose to review the country's defense guidelines in December -- five years ahead of schedule -- because the "</w:t>
      </w:r>
      <w:r w:rsidRPr="00705ABD">
        <w:rPr>
          <w:rStyle w:val="StyleUnderline"/>
        </w:rPr>
        <w:t>severity and uncertainty of the security environment has increased faster than expected when the last guideline was written</w:t>
      </w:r>
      <w:r w:rsidRPr="006A6DB5">
        <w:rPr>
          <w:sz w:val="14"/>
        </w:rPr>
        <w:t xml:space="preserve">" in 2014. The guidelines are usually reviewed every 10 years, he said. Since the 2014 update, </w:t>
      </w:r>
      <w:r w:rsidRPr="00705ABD">
        <w:rPr>
          <w:rStyle w:val="StyleUnderline"/>
        </w:rPr>
        <w:t xml:space="preserve">Beijing has militarized artificial islands in the South China Sea and stepped up patrols near the Japan-controlled Senkaku islands in the East China Sea </w:t>
      </w:r>
      <w:r w:rsidRPr="006A6DB5">
        <w:rPr>
          <w:sz w:val="14"/>
        </w:rPr>
        <w:t xml:space="preserve">that it claims as its own. North Korea performed three underground nuclear tests and test-fired two intercontinental ballistic missiles over Japan, in addition to numerous other launches. </w:t>
      </w:r>
      <w:r w:rsidRPr="00705ABD">
        <w:rPr>
          <w:rStyle w:val="StyleUnderline"/>
        </w:rPr>
        <w:t>The December revision</w:t>
      </w:r>
      <w:r w:rsidRPr="006A6DB5">
        <w:rPr>
          <w:sz w:val="14"/>
        </w:rPr>
        <w:t xml:space="preserve"> -- which </w:t>
      </w:r>
      <w:r w:rsidRPr="00705ABD">
        <w:rPr>
          <w:rStyle w:val="StyleUnderline"/>
        </w:rPr>
        <w:t xml:space="preserve">calls the U.S. alliance </w:t>
      </w:r>
      <w:r w:rsidRPr="00705ABD">
        <w:rPr>
          <w:rStyle w:val="Emphasis"/>
        </w:rPr>
        <w:t>one of the main pillars of Japan's security policy</w:t>
      </w:r>
      <w:r w:rsidRPr="006A6DB5">
        <w:rPr>
          <w:sz w:val="14"/>
        </w:rPr>
        <w:t xml:space="preserve"> -- points out that the security environment surrounding </w:t>
      </w:r>
      <w:r w:rsidRPr="00705ABD">
        <w:rPr>
          <w:rStyle w:val="StyleUnderline"/>
        </w:rPr>
        <w:t>Japan is changing at "extremely high speeds."</w:t>
      </w:r>
      <w:r w:rsidRPr="006A6DB5">
        <w:rPr>
          <w:sz w:val="14"/>
        </w:rPr>
        <w:t xml:space="preserve"> Furthermore, </w:t>
      </w:r>
      <w:r w:rsidRPr="00705ABD">
        <w:rPr>
          <w:rStyle w:val="StyleUnderline"/>
        </w:rPr>
        <w:t>changes in the international balance of power are "becoming more complex</w:t>
      </w:r>
      <w:r w:rsidRPr="006A6DB5">
        <w:rPr>
          <w:sz w:val="14"/>
        </w:rPr>
        <w:t xml:space="preserve">, and uncertainty over the existing order is increasing." Though the panel did not agree on specifics on how it thinks the nations' longtime alliance should evolve, Japan has already taken steps to do more in recent years. For example, it passed security legislation in 2015 allowing its Self-Defense Force to defend allies under attack. The next year, </w:t>
      </w:r>
      <w:r w:rsidRPr="00705ABD">
        <w:rPr>
          <w:rStyle w:val="Emphasis"/>
        </w:rPr>
        <w:t xml:space="preserve">it allowed its troops to provide ammunition to U.S. forces, </w:t>
      </w:r>
      <w:r w:rsidRPr="006A6DB5">
        <w:rPr>
          <w:sz w:val="14"/>
        </w:rPr>
        <w:t>even in nonemergency situations. "</w:t>
      </w:r>
      <w:r w:rsidRPr="00705ABD">
        <w:rPr>
          <w:rStyle w:val="StyleUnderline"/>
        </w:rPr>
        <w:t>The Japan-U.S. alliance has been the key to our national security</w:t>
      </w:r>
      <w:r w:rsidRPr="006A6DB5">
        <w:rPr>
          <w:sz w:val="14"/>
        </w:rPr>
        <w:t xml:space="preserve">," said </w:t>
      </w:r>
      <w:proofErr w:type="spellStart"/>
      <w:r w:rsidRPr="006A6DB5">
        <w:rPr>
          <w:sz w:val="14"/>
        </w:rPr>
        <w:t>Tetsuro</w:t>
      </w:r>
      <w:proofErr w:type="spellEnd"/>
      <w:r w:rsidRPr="006A6DB5">
        <w:rPr>
          <w:sz w:val="14"/>
        </w:rPr>
        <w:t xml:space="preserve"> </w:t>
      </w:r>
      <w:proofErr w:type="spellStart"/>
      <w:r w:rsidRPr="006A6DB5">
        <w:rPr>
          <w:sz w:val="14"/>
        </w:rPr>
        <w:t>Kuroe</w:t>
      </w:r>
      <w:proofErr w:type="spellEnd"/>
      <w:r w:rsidRPr="006A6DB5">
        <w:rPr>
          <w:sz w:val="14"/>
        </w:rPr>
        <w:t xml:space="preserve">, special adviser to the National Security Secretariat of Japan. "We have to strengthen it further in the future." Professor </w:t>
      </w:r>
      <w:proofErr w:type="spellStart"/>
      <w:r w:rsidRPr="006A6DB5">
        <w:rPr>
          <w:sz w:val="14"/>
        </w:rPr>
        <w:t>Narushige</w:t>
      </w:r>
      <w:proofErr w:type="spellEnd"/>
      <w:r w:rsidRPr="006A6DB5">
        <w:rPr>
          <w:sz w:val="14"/>
        </w:rPr>
        <w:t xml:space="preserve"> </w:t>
      </w:r>
      <w:proofErr w:type="spellStart"/>
      <w:r w:rsidRPr="006A6DB5">
        <w:rPr>
          <w:sz w:val="14"/>
        </w:rPr>
        <w:t>Michishita</w:t>
      </w:r>
      <w:proofErr w:type="spellEnd"/>
      <w:r w:rsidRPr="006A6DB5">
        <w:rPr>
          <w:sz w:val="14"/>
        </w:rPr>
        <w:t xml:space="preserve"> of the National Graduate Institute for Policy Studies said during the symposium </w:t>
      </w:r>
      <w:r w:rsidRPr="00705ABD">
        <w:rPr>
          <w:rStyle w:val="StyleUnderline"/>
        </w:rPr>
        <w:t>he is not concerned that the U.S.-Japan alliance will weaken</w:t>
      </w:r>
      <w:r w:rsidRPr="006A6DB5">
        <w:rPr>
          <w:sz w:val="14"/>
        </w:rPr>
        <w:t>. "The U.S. wants to be the No. 1 country and will not allow China to take over its seat," he said. "</w:t>
      </w:r>
      <w:r w:rsidRPr="00705ABD">
        <w:rPr>
          <w:rStyle w:val="Emphasis"/>
        </w:rPr>
        <w:t>If China seriously wants to compete</w:t>
      </w:r>
      <w:r w:rsidRPr="006A6DB5">
        <w:rPr>
          <w:sz w:val="14"/>
        </w:rPr>
        <w:t xml:space="preserve"> [economically and militarily], </w:t>
      </w:r>
      <w:r w:rsidRPr="00705ABD">
        <w:rPr>
          <w:rStyle w:val="StyleUnderline"/>
        </w:rPr>
        <w:t xml:space="preserve">then </w:t>
      </w:r>
      <w:r w:rsidRPr="00705ABD">
        <w:rPr>
          <w:rStyle w:val="Emphasis"/>
        </w:rPr>
        <w:t>the U.S. will need Japan</w:t>
      </w:r>
      <w:r w:rsidRPr="006A6DB5">
        <w:rPr>
          <w:sz w:val="14"/>
        </w:rPr>
        <w:t xml:space="preserve">." </w:t>
      </w:r>
      <w:proofErr w:type="spellStart"/>
      <w:r w:rsidRPr="006A6DB5">
        <w:rPr>
          <w:sz w:val="14"/>
        </w:rPr>
        <w:t>Michishita</w:t>
      </w:r>
      <w:proofErr w:type="spellEnd"/>
      <w:r w:rsidRPr="006A6DB5">
        <w:rPr>
          <w:sz w:val="14"/>
        </w:rPr>
        <w:t xml:space="preserve"> pointed out that </w:t>
      </w:r>
      <w:r w:rsidRPr="00705ABD">
        <w:rPr>
          <w:rStyle w:val="StyleUnderline"/>
        </w:rPr>
        <w:t>it was easy in the past for Japan to balance its position between the U.S. and China since Japanese involvement</w:t>
      </w:r>
      <w:r w:rsidRPr="006A6DB5">
        <w:rPr>
          <w:sz w:val="14"/>
        </w:rPr>
        <w:t xml:space="preserve"> mainly </w:t>
      </w:r>
      <w:r w:rsidRPr="00705ABD">
        <w:rPr>
          <w:rStyle w:val="StyleUnderline"/>
        </w:rPr>
        <w:t>concerned security issues,</w:t>
      </w:r>
      <w:r w:rsidRPr="006A6DB5">
        <w:rPr>
          <w:sz w:val="14"/>
        </w:rPr>
        <w:t xml:space="preserve"> such as the dispute over the </w:t>
      </w:r>
      <w:proofErr w:type="spellStart"/>
      <w:r w:rsidRPr="006A6DB5">
        <w:rPr>
          <w:sz w:val="14"/>
        </w:rPr>
        <w:t>Senkakus</w:t>
      </w:r>
      <w:proofErr w:type="spellEnd"/>
      <w:r w:rsidRPr="006A6DB5">
        <w:rPr>
          <w:sz w:val="14"/>
        </w:rPr>
        <w:t xml:space="preserve">. However, </w:t>
      </w:r>
      <w:proofErr w:type="spellStart"/>
      <w:r w:rsidRPr="006A6DB5">
        <w:rPr>
          <w:sz w:val="14"/>
        </w:rPr>
        <w:t>Michishita</w:t>
      </w:r>
      <w:proofErr w:type="spellEnd"/>
      <w:r w:rsidRPr="006A6DB5">
        <w:rPr>
          <w:sz w:val="14"/>
        </w:rPr>
        <w:t xml:space="preserve"> said, </w:t>
      </w:r>
      <w:r w:rsidRPr="00705ABD">
        <w:rPr>
          <w:rStyle w:val="StyleUnderline"/>
        </w:rPr>
        <w:t>Japan may need to think how it positions itself between the U.S. and China if competition heats up</w:t>
      </w:r>
      <w:r w:rsidRPr="006A6DB5">
        <w:rPr>
          <w:sz w:val="14"/>
        </w:rPr>
        <w:t xml:space="preserve"> in either economic activities or the international order. But most panelists agreed that Japan needs to step up its commitment to the United States. "</w:t>
      </w:r>
      <w:r w:rsidRPr="00705ABD">
        <w:rPr>
          <w:rStyle w:val="StyleUnderline"/>
        </w:rPr>
        <w:t>Japan has been in a favored system and [its] security policy is based on the fact that this system will continue</w:t>
      </w:r>
      <w:r w:rsidRPr="006A6DB5">
        <w:rPr>
          <w:sz w:val="14"/>
        </w:rPr>
        <w:t xml:space="preserve">," said Hiroyuki Akita, a commentator on foreign affairs and international security at the national financial newspaper Nikkei. He pointed out that former President Barack Obama, not Trump, said the U.S. will no longer be the policeman of the world. </w:t>
      </w:r>
      <w:r w:rsidRPr="006A6DB5">
        <w:rPr>
          <w:rStyle w:val="StyleUnderline"/>
        </w:rPr>
        <w:t>Akita fears the Trump administration could pull U.S. troops out of the region over the president's</w:t>
      </w:r>
      <w:r w:rsidRPr="006A6DB5">
        <w:rPr>
          <w:sz w:val="14"/>
        </w:rPr>
        <w:t xml:space="preserve"> often-</w:t>
      </w:r>
      <w:r w:rsidRPr="006A6DB5">
        <w:rPr>
          <w:rStyle w:val="StyleUnderline"/>
        </w:rPr>
        <w:t>stated view that allies should pay more for the American presence</w:t>
      </w:r>
      <w:r w:rsidRPr="006A6DB5">
        <w:rPr>
          <w:sz w:val="14"/>
        </w:rPr>
        <w:t xml:space="preserve">. "This doesn't change if another president takes over," he said. American voters elected Trump to office. "If </w:t>
      </w:r>
      <w:r w:rsidRPr="006A6DB5">
        <w:rPr>
          <w:rStyle w:val="StyleUnderline"/>
        </w:rPr>
        <w:t>Japan</w:t>
      </w:r>
      <w:r w:rsidRPr="006A6DB5">
        <w:rPr>
          <w:sz w:val="14"/>
        </w:rPr>
        <w:t xml:space="preserve"> wants to maintain the alliance, it </w:t>
      </w:r>
      <w:r w:rsidRPr="006A6DB5">
        <w:rPr>
          <w:rStyle w:val="StyleUnderline"/>
        </w:rPr>
        <w:t>needs to defend itself where they can and ask for [the U.S.] support in the areas they absolutely need,</w:t>
      </w:r>
      <w:r w:rsidRPr="006A6DB5">
        <w:rPr>
          <w:sz w:val="14"/>
        </w:rPr>
        <w:t xml:space="preserve">" Akita said. </w:t>
      </w:r>
      <w:proofErr w:type="spellStart"/>
      <w:r w:rsidRPr="006A6DB5">
        <w:rPr>
          <w:sz w:val="14"/>
        </w:rPr>
        <w:t>Kuroe</w:t>
      </w:r>
      <w:proofErr w:type="spellEnd"/>
      <w:r w:rsidRPr="006A6DB5">
        <w:rPr>
          <w:sz w:val="14"/>
        </w:rPr>
        <w:t xml:space="preserve"> said </w:t>
      </w:r>
      <w:r w:rsidRPr="006A6DB5">
        <w:rPr>
          <w:rStyle w:val="Emphasis"/>
        </w:rPr>
        <w:t>Japan must take an even more active role in the alliance</w:t>
      </w:r>
      <w:r w:rsidRPr="006A6DB5">
        <w:rPr>
          <w:sz w:val="14"/>
        </w:rPr>
        <w:t xml:space="preserve">. However, </w:t>
      </w:r>
      <w:r w:rsidRPr="006A6DB5">
        <w:rPr>
          <w:rStyle w:val="StyleUnderline"/>
        </w:rPr>
        <w:t>it should not feel beholden to the U.S. for defending Japan</w:t>
      </w:r>
      <w:r w:rsidRPr="006A6DB5">
        <w:rPr>
          <w:sz w:val="14"/>
        </w:rPr>
        <w:t xml:space="preserve">, when </w:t>
      </w:r>
      <w:r w:rsidRPr="006A6DB5">
        <w:rPr>
          <w:rStyle w:val="StyleUnderline"/>
        </w:rPr>
        <w:t>Japan is not required by its security treaty to do the same for its ally.</w:t>
      </w:r>
      <w:r w:rsidRPr="006A6DB5">
        <w:rPr>
          <w:sz w:val="14"/>
        </w:rPr>
        <w:t xml:space="preserve"> Also, he said, </w:t>
      </w:r>
      <w:r w:rsidRPr="006A6DB5">
        <w:rPr>
          <w:rStyle w:val="StyleUnderline"/>
        </w:rPr>
        <w:t>Japan has shouldered much of the cost to station U.S. forces</w:t>
      </w:r>
      <w:r w:rsidRPr="006A6DB5">
        <w:rPr>
          <w:sz w:val="14"/>
        </w:rPr>
        <w:t>. "In some sense they are indebted to us," he said.</w:t>
      </w:r>
    </w:p>
    <w:p w:rsidR="00481A59" w:rsidRDefault="00481A59" w:rsidP="00481A59">
      <w:pPr>
        <w:pStyle w:val="Heading3"/>
      </w:pPr>
      <w:r>
        <w:t>I/L – Japan – SCS</w:t>
      </w:r>
    </w:p>
    <w:p w:rsidR="00481A59" w:rsidRDefault="00481A59" w:rsidP="00481A59">
      <w:pPr>
        <w:pStyle w:val="Heading4"/>
      </w:pPr>
      <w:r>
        <w:t>US-Japan alliance deters SCS aggression, but Japanese remilitarization would trigger all-out war</w:t>
      </w:r>
    </w:p>
    <w:p w:rsidR="00481A59" w:rsidRPr="00326A57" w:rsidRDefault="00481A59" w:rsidP="00481A59">
      <w:r w:rsidRPr="00326A57">
        <w:rPr>
          <w:rStyle w:val="Style13ptBold"/>
        </w:rPr>
        <w:t>Wang 6/7</w:t>
      </w:r>
      <w:r>
        <w:t xml:space="preserve"> (Howard, graduate of the Georgetown University McCourt School of Public Policy, National Interest, “China vs. Japan: Is the East China Sea Showdown Back on?”, </w:t>
      </w:r>
      <w:hyperlink r:id="rId76" w:history="1">
        <w:r w:rsidRPr="005B532A">
          <w:rPr>
            <w:rStyle w:val="Hyperlink"/>
          </w:rPr>
          <w:t>https://nationalinterest.org/blog/buzz/china-vs-japan-east-china-sea-showdown-back-61492</w:t>
        </w:r>
      </w:hyperlink>
      <w:r>
        <w:t>, 6/7/2019, 6/24/2019) DG</w:t>
      </w:r>
    </w:p>
    <w:p w:rsidR="00481A59" w:rsidRPr="00326A57" w:rsidRDefault="00481A59" w:rsidP="00481A59">
      <w:pPr>
        <w:rPr>
          <w:rStyle w:val="StyleUnderline"/>
        </w:rPr>
      </w:pPr>
      <w:r w:rsidRPr="00326A57">
        <w:rPr>
          <w:sz w:val="14"/>
        </w:rPr>
        <w:t xml:space="preserve">On May 28, U.S. </w:t>
      </w:r>
      <w:r w:rsidRPr="00326A57">
        <w:rPr>
          <w:rStyle w:val="StyleUnderline"/>
        </w:rPr>
        <w:t>president</w:t>
      </w:r>
      <w:r w:rsidRPr="00326A57">
        <w:rPr>
          <w:sz w:val="14"/>
        </w:rPr>
        <w:t xml:space="preserve"> Donald </w:t>
      </w:r>
      <w:r w:rsidRPr="00326A57">
        <w:rPr>
          <w:rStyle w:val="StyleUnderline"/>
        </w:rPr>
        <w:t>Trump and</w:t>
      </w:r>
      <w:r w:rsidRPr="00326A57">
        <w:rPr>
          <w:sz w:val="14"/>
        </w:rPr>
        <w:t xml:space="preserve"> Japanese </w:t>
      </w:r>
      <w:r w:rsidRPr="00326A57">
        <w:rPr>
          <w:rStyle w:val="StyleUnderline"/>
        </w:rPr>
        <w:t>prime minister</w:t>
      </w:r>
      <w:r w:rsidRPr="00326A57">
        <w:rPr>
          <w:sz w:val="14"/>
        </w:rPr>
        <w:t xml:space="preserve"> Shinzo </w:t>
      </w:r>
      <w:r w:rsidRPr="00326A57">
        <w:rPr>
          <w:rStyle w:val="StyleUnderline"/>
        </w:rPr>
        <w:t>Abe boarded a Japanese Izumo-class helicopter carrier to reaffirm their commitment to the U.S.-Japan military alliance.</w:t>
      </w:r>
      <w:r w:rsidRPr="00326A57">
        <w:rPr>
          <w:sz w:val="14"/>
        </w:rPr>
        <w:t xml:space="preserve"> Broadly publicized in Japanese media, the two leaders spoke before a joint audience of 500 members of the U.S. Navy and Japan’s Maritime Self Defense Force (MSDF). Onboard the JS </w:t>
      </w:r>
      <w:proofErr w:type="spellStart"/>
      <w:r w:rsidRPr="00326A57">
        <w:rPr>
          <w:sz w:val="14"/>
        </w:rPr>
        <w:t>Kaga</w:t>
      </w:r>
      <w:proofErr w:type="spellEnd"/>
      <w:r w:rsidRPr="00326A57">
        <w:rPr>
          <w:sz w:val="14"/>
        </w:rPr>
        <w:t xml:space="preserve"> helicopter carrier, Prime Minister Abe reasserted the need for vigilance given an “increasingly severe security environment in the region.” </w:t>
      </w:r>
      <w:r w:rsidRPr="00326A57">
        <w:rPr>
          <w:rStyle w:val="StyleUnderline"/>
        </w:rPr>
        <w:t>Although Abe used an official line from Japan’s Ministry of Foreign Affairs which specifies North Korean nuclear threats and international terrorism, the prime minister’s implication</w:t>
      </w:r>
      <w:r w:rsidRPr="00326A57">
        <w:rPr>
          <w:sz w:val="14"/>
        </w:rPr>
        <w:t xml:space="preserve"> clearly </w:t>
      </w:r>
      <w:r w:rsidRPr="00326A57">
        <w:rPr>
          <w:rStyle w:val="StyleUnderline"/>
        </w:rPr>
        <w:t xml:space="preserve">targeted mounting tensions with the </w:t>
      </w:r>
      <w:r w:rsidRPr="00326A57">
        <w:rPr>
          <w:sz w:val="14"/>
        </w:rPr>
        <w:t>People’s Republic of China (</w:t>
      </w:r>
      <w:r w:rsidRPr="00326A57">
        <w:rPr>
          <w:rStyle w:val="StyleUnderline"/>
        </w:rPr>
        <w:t>PRC</w:t>
      </w:r>
      <w:r w:rsidRPr="00326A57">
        <w:rPr>
          <w:sz w:val="14"/>
        </w:rPr>
        <w:t xml:space="preserve">); </w:t>
      </w:r>
      <w:r w:rsidRPr="00326A57">
        <w:rPr>
          <w:rStyle w:val="StyleUnderline"/>
        </w:rPr>
        <w:t>sources</w:t>
      </w:r>
      <w:r w:rsidRPr="00326A57">
        <w:rPr>
          <w:sz w:val="14"/>
        </w:rPr>
        <w:t xml:space="preserve"> reportedly </w:t>
      </w:r>
      <w:r w:rsidRPr="00326A57">
        <w:rPr>
          <w:rStyle w:val="StyleUnderline"/>
        </w:rPr>
        <w:t>close to Abe explicated the substance and setting of the speech as addressing an “</w:t>
      </w:r>
      <w:r w:rsidRPr="00326A57">
        <w:rPr>
          <w:rStyle w:val="Emphasis"/>
        </w:rPr>
        <w:t>increasing need” for the U.S.-Japan alliance to project power and rebuff Chinese aggression</w:t>
      </w:r>
      <w:r w:rsidRPr="00326A57">
        <w:rPr>
          <w:sz w:val="14"/>
        </w:rPr>
        <w:t xml:space="preserve">. Although speculative predictions of renewed Sino-Japanese rapprochement have become increasingly popular in recent years, </w:t>
      </w:r>
      <w:r w:rsidRPr="00326A57">
        <w:rPr>
          <w:rStyle w:val="StyleUnderline"/>
        </w:rPr>
        <w:t>the underlying military situation at sea remains tense: Japanese threat perceptions contend with increasing PRC military spending that equips the</w:t>
      </w:r>
      <w:r w:rsidRPr="00326A57">
        <w:rPr>
          <w:sz w:val="14"/>
        </w:rPr>
        <w:t xml:space="preserve"> People’s Liberation Army (</w:t>
      </w:r>
      <w:r w:rsidRPr="00326A57">
        <w:rPr>
          <w:rStyle w:val="StyleUnderline"/>
        </w:rPr>
        <w:t>PLA)</w:t>
      </w:r>
      <w:r w:rsidRPr="00326A57">
        <w:rPr>
          <w:sz w:val="14"/>
        </w:rPr>
        <w:t xml:space="preserve"> Navy (</w:t>
      </w:r>
      <w:r w:rsidRPr="00326A57">
        <w:rPr>
          <w:rStyle w:val="StyleUnderline"/>
        </w:rPr>
        <w:t>PLAN</w:t>
      </w:r>
      <w:r w:rsidRPr="00326A57">
        <w:rPr>
          <w:sz w:val="14"/>
        </w:rPr>
        <w:t xml:space="preserve">) </w:t>
      </w:r>
      <w:r w:rsidRPr="00326A57">
        <w:rPr>
          <w:rStyle w:val="StyleUnderline"/>
        </w:rPr>
        <w:t>with new destroyers and aircraft carriers</w:t>
      </w:r>
      <w:r w:rsidRPr="00326A57">
        <w:rPr>
          <w:sz w:val="14"/>
        </w:rPr>
        <w:t xml:space="preserve">, which the PLAN readily flexes in parades and naval exercises near contested waters. The </w:t>
      </w:r>
      <w:r w:rsidRPr="00326A57">
        <w:rPr>
          <w:rStyle w:val="StyleUnderline"/>
        </w:rPr>
        <w:t xml:space="preserve">PRC exhibits a measurable policy of </w:t>
      </w:r>
      <w:r w:rsidRPr="00326A57">
        <w:rPr>
          <w:rStyle w:val="Emphasis"/>
        </w:rPr>
        <w:t xml:space="preserve">aggressive maritime behavior targeting Japan </w:t>
      </w:r>
      <w:r w:rsidRPr="00326A57">
        <w:rPr>
          <w:rStyle w:val="StyleUnderline"/>
        </w:rPr>
        <w:t>and</w:t>
      </w:r>
      <w:r w:rsidRPr="00326A57">
        <w:rPr>
          <w:sz w:val="14"/>
        </w:rPr>
        <w:t xml:space="preserve"> markedly </w:t>
      </w:r>
      <w:r w:rsidRPr="00326A57">
        <w:rPr>
          <w:rStyle w:val="StyleUnderline"/>
        </w:rPr>
        <w:t>increased these aggressions in 2018.</w:t>
      </w:r>
      <w:r w:rsidRPr="00326A57">
        <w:rPr>
          <w:sz w:val="14"/>
        </w:rPr>
        <w:t xml:space="preserve"> Increasing Chinese Maritime Aggressions PRC behavior escalating Sino-Japanese military tension extends beyond production and posture. The PRC has also increased the frequency of its maritime cost-imposition activities with regard to Japan, particularly near the Senkaku Islands, which Japan administers but the PRC claims as the Diaoyu Islands (Diaoyu Dao </w:t>
      </w:r>
      <w:proofErr w:type="spellStart"/>
      <w:r w:rsidRPr="00326A57">
        <w:rPr>
          <w:rFonts w:ascii="Microsoft JhengHei" w:eastAsia="Microsoft JhengHei" w:hAnsi="Microsoft JhengHei" w:cs="Microsoft JhengHei" w:hint="eastAsia"/>
          <w:sz w:val="14"/>
        </w:rPr>
        <w:t>钓鱼岛</w:t>
      </w:r>
      <w:proofErr w:type="spellEnd"/>
      <w:r w:rsidRPr="00326A57">
        <w:rPr>
          <w:sz w:val="14"/>
        </w:rPr>
        <w:t xml:space="preserve">). Since 2012, </w:t>
      </w:r>
      <w:r w:rsidRPr="00326A57">
        <w:rPr>
          <w:rStyle w:val="StyleUnderline"/>
        </w:rPr>
        <w:t>Chinese vessels have sailed provocatively through Senkaku territorial waters,</w:t>
      </w:r>
      <w:r w:rsidRPr="00326A57">
        <w:rPr>
          <w:sz w:val="14"/>
        </w:rPr>
        <w:t xml:space="preserve"> straining the Japan Coast Guard and MSDF as they respond to the Chinese presence. As described in a recent RAND report, the number of Chinese vessels near the </w:t>
      </w:r>
      <w:proofErr w:type="spellStart"/>
      <w:r w:rsidRPr="00326A57">
        <w:rPr>
          <w:sz w:val="14"/>
        </w:rPr>
        <w:t>Senkakus</w:t>
      </w:r>
      <w:proofErr w:type="spellEnd"/>
      <w:r w:rsidRPr="00326A57">
        <w:rPr>
          <w:sz w:val="14"/>
        </w:rPr>
        <w:t xml:space="preserve"> has occasionally surged, and the sustained Chinese presence over several years taxes Japan’s administration of the contested islands by stressing limited service capacity and weathering the Japan Coast Guard’s operational readiness. While many Chinese vessels entering Senkaku territorial waters are ostensibly civilian fishing boats or possibly vessels representing the para-naval People’s Armed Forces Maritime Militia or Chinese Coast Guard, the </w:t>
      </w:r>
      <w:r w:rsidRPr="00326A57">
        <w:rPr>
          <w:rStyle w:val="StyleUnderline"/>
        </w:rPr>
        <w:t>PLA has also increased its presence in the</w:t>
      </w:r>
      <w:r w:rsidRPr="00326A57">
        <w:rPr>
          <w:sz w:val="14"/>
        </w:rPr>
        <w:t xml:space="preserve"> East China Sea (</w:t>
      </w:r>
      <w:r w:rsidRPr="00326A57">
        <w:rPr>
          <w:rStyle w:val="StyleUnderline"/>
        </w:rPr>
        <w:t>ECS</w:t>
      </w:r>
      <w:r w:rsidRPr="00326A57">
        <w:rPr>
          <w:sz w:val="14"/>
        </w:rPr>
        <w:t xml:space="preserve">), </w:t>
      </w:r>
      <w:r w:rsidRPr="00326A57">
        <w:rPr>
          <w:rStyle w:val="StyleUnderline"/>
        </w:rPr>
        <w:t>conducting more ECS military exercises in 2018 and the first five months of 2019 than was typical in prior years.</w:t>
      </w:r>
      <w:r w:rsidRPr="00326A57">
        <w:rPr>
          <w:sz w:val="14"/>
        </w:rPr>
        <w:t xml:space="preserve"> Although the PRC does not publish official records of its military exercises, analysts can use sailing warnings (</w:t>
      </w:r>
      <w:proofErr w:type="spellStart"/>
      <w:r w:rsidRPr="00326A57">
        <w:rPr>
          <w:sz w:val="14"/>
        </w:rPr>
        <w:t>hangxing</w:t>
      </w:r>
      <w:proofErr w:type="spellEnd"/>
      <w:r w:rsidRPr="00326A57">
        <w:rPr>
          <w:sz w:val="14"/>
        </w:rPr>
        <w:t xml:space="preserve"> </w:t>
      </w:r>
      <w:proofErr w:type="spellStart"/>
      <w:r w:rsidRPr="00326A57">
        <w:rPr>
          <w:sz w:val="14"/>
        </w:rPr>
        <w:t>jinggao</w:t>
      </w:r>
      <w:proofErr w:type="spellEnd"/>
      <w:r w:rsidRPr="00326A57">
        <w:rPr>
          <w:sz w:val="14"/>
        </w:rPr>
        <w:t xml:space="preserve"> </w:t>
      </w:r>
      <w:proofErr w:type="spellStart"/>
      <w:r w:rsidRPr="00326A57">
        <w:rPr>
          <w:rFonts w:ascii="MS Gothic" w:eastAsia="MS Gothic" w:hAnsi="MS Gothic" w:cs="MS Gothic" w:hint="eastAsia"/>
          <w:sz w:val="14"/>
        </w:rPr>
        <w:t>航行警告</w:t>
      </w:r>
      <w:proofErr w:type="spellEnd"/>
      <w:r w:rsidRPr="00326A57">
        <w:rPr>
          <w:sz w:val="14"/>
        </w:rPr>
        <w:t>) published by the PRC Maritime Safety Administration (MSA) (</w:t>
      </w:r>
      <w:proofErr w:type="spellStart"/>
      <w:r w:rsidRPr="00326A57">
        <w:rPr>
          <w:sz w:val="14"/>
        </w:rPr>
        <w:t>zhongguo</w:t>
      </w:r>
      <w:proofErr w:type="spellEnd"/>
      <w:r w:rsidRPr="00326A57">
        <w:rPr>
          <w:sz w:val="14"/>
        </w:rPr>
        <w:t xml:space="preserve"> </w:t>
      </w:r>
      <w:proofErr w:type="spellStart"/>
      <w:r w:rsidRPr="00326A57">
        <w:rPr>
          <w:sz w:val="14"/>
        </w:rPr>
        <w:t>renmin</w:t>
      </w:r>
      <w:proofErr w:type="spellEnd"/>
      <w:r w:rsidRPr="00326A57">
        <w:rPr>
          <w:sz w:val="14"/>
        </w:rPr>
        <w:t xml:space="preserve"> </w:t>
      </w:r>
      <w:proofErr w:type="spellStart"/>
      <w:r w:rsidRPr="00326A57">
        <w:rPr>
          <w:sz w:val="14"/>
        </w:rPr>
        <w:t>gongheguo</w:t>
      </w:r>
      <w:proofErr w:type="spellEnd"/>
      <w:r w:rsidRPr="00326A57">
        <w:rPr>
          <w:sz w:val="14"/>
        </w:rPr>
        <w:t xml:space="preserve"> </w:t>
      </w:r>
      <w:proofErr w:type="spellStart"/>
      <w:r w:rsidRPr="00326A57">
        <w:rPr>
          <w:sz w:val="14"/>
        </w:rPr>
        <w:t>haishiju</w:t>
      </w:r>
      <w:proofErr w:type="spellEnd"/>
      <w:r w:rsidRPr="00326A57">
        <w:rPr>
          <w:sz w:val="14"/>
        </w:rPr>
        <w:t xml:space="preserve"> </w:t>
      </w:r>
      <w:proofErr w:type="spellStart"/>
      <w:r w:rsidRPr="00326A57">
        <w:rPr>
          <w:rFonts w:ascii="MS Gothic" w:eastAsia="MS Gothic" w:hAnsi="MS Gothic" w:cs="MS Gothic" w:hint="eastAsia"/>
          <w:sz w:val="14"/>
        </w:rPr>
        <w:t>中国人民共和国海事局</w:t>
      </w:r>
      <w:proofErr w:type="spellEnd"/>
      <w:r w:rsidRPr="00326A57">
        <w:rPr>
          <w:sz w:val="14"/>
        </w:rPr>
        <w:t>) which indicate military exercises as a reasonable proxy for the frequency and duration of actual exercises in China’s near seas. These sailing warnings only include high-level descriptions such as that there are military operations (</w:t>
      </w:r>
      <w:proofErr w:type="spellStart"/>
      <w:r w:rsidRPr="00326A57">
        <w:rPr>
          <w:sz w:val="14"/>
        </w:rPr>
        <w:t>junshi</w:t>
      </w:r>
      <w:proofErr w:type="spellEnd"/>
      <w:r w:rsidRPr="00326A57">
        <w:rPr>
          <w:sz w:val="14"/>
        </w:rPr>
        <w:t xml:space="preserve"> </w:t>
      </w:r>
      <w:proofErr w:type="spellStart"/>
      <w:r w:rsidRPr="00326A57">
        <w:rPr>
          <w:sz w:val="14"/>
        </w:rPr>
        <w:t>renwu</w:t>
      </w:r>
      <w:proofErr w:type="spellEnd"/>
      <w:r w:rsidRPr="00326A57">
        <w:rPr>
          <w:sz w:val="14"/>
        </w:rPr>
        <w:t xml:space="preserve"> </w:t>
      </w:r>
      <w:proofErr w:type="spellStart"/>
      <w:r w:rsidRPr="00326A57">
        <w:rPr>
          <w:rFonts w:ascii="Microsoft JhengHei" w:eastAsia="Microsoft JhengHei" w:hAnsi="Microsoft JhengHei" w:cs="Microsoft JhengHei" w:hint="eastAsia"/>
          <w:sz w:val="14"/>
        </w:rPr>
        <w:t>军事任务</w:t>
      </w:r>
      <w:proofErr w:type="spellEnd"/>
      <w:r w:rsidRPr="00326A57">
        <w:rPr>
          <w:sz w:val="14"/>
        </w:rPr>
        <w:t>) or live-fire drills (</w:t>
      </w:r>
      <w:proofErr w:type="spellStart"/>
      <w:r w:rsidRPr="00326A57">
        <w:rPr>
          <w:sz w:val="14"/>
        </w:rPr>
        <w:t>shidan</w:t>
      </w:r>
      <w:proofErr w:type="spellEnd"/>
      <w:r w:rsidRPr="00326A57">
        <w:rPr>
          <w:sz w:val="14"/>
        </w:rPr>
        <w:t xml:space="preserve"> </w:t>
      </w:r>
      <w:proofErr w:type="spellStart"/>
      <w:r w:rsidRPr="00326A57">
        <w:rPr>
          <w:sz w:val="14"/>
        </w:rPr>
        <w:t>sheji</w:t>
      </w:r>
      <w:proofErr w:type="spellEnd"/>
      <w:r w:rsidRPr="00326A57">
        <w:rPr>
          <w:sz w:val="14"/>
        </w:rPr>
        <w:t xml:space="preserve"> </w:t>
      </w:r>
      <w:proofErr w:type="spellStart"/>
      <w:r w:rsidRPr="00326A57">
        <w:rPr>
          <w:sz w:val="14"/>
        </w:rPr>
        <w:t>xunlian</w:t>
      </w:r>
      <w:proofErr w:type="spellEnd"/>
      <w:r w:rsidRPr="00326A57">
        <w:rPr>
          <w:sz w:val="14"/>
        </w:rPr>
        <w:t xml:space="preserve"> </w:t>
      </w:r>
      <w:proofErr w:type="spellStart"/>
      <w:r w:rsidRPr="00326A57">
        <w:rPr>
          <w:rFonts w:ascii="Microsoft JhengHei" w:eastAsia="Microsoft JhengHei" w:hAnsi="Microsoft JhengHei" w:cs="Microsoft JhengHei" w:hint="eastAsia"/>
          <w:sz w:val="14"/>
        </w:rPr>
        <w:t>实弹射击训练</w:t>
      </w:r>
      <w:proofErr w:type="spellEnd"/>
      <w:r w:rsidRPr="00326A57">
        <w:rPr>
          <w:sz w:val="14"/>
        </w:rPr>
        <w:t xml:space="preserve">) occurring within designated boundaries; because the warnings do not confirm that these operations are being conducted specifically by the PLAN, this article refers to PLA exercises rather than PLAN exercises. While the Chinese presence in Senkaku territorial waters has remained relatively constant since 2012, </w:t>
      </w:r>
      <w:r w:rsidRPr="00326A57">
        <w:rPr>
          <w:rStyle w:val="StyleUnderline"/>
        </w:rPr>
        <w:t xml:space="preserve">publicly identifiable PLA exercises in the ECS have notably increased in both frequency and duration over the past few years. </w:t>
      </w:r>
      <w:r w:rsidRPr="00326A57">
        <w:rPr>
          <w:sz w:val="14"/>
        </w:rPr>
        <w:t xml:space="preserve">By cumulative days, in which two geographically distinct exercises which occur in the ECS on the same day count for two exercise days, PLA ECS exercise days in 2018 were nearly threefold those in 2017 and represent a 48 percent increase over exercise days in 2016. As of May 28, 2019, PLA ECS exercise days for the year already exceed the total ECS exercise days in any year other than 2018. Notably, in 2019 PLA ECS exercises also began earlier in the calendar year than is typical. As shown in the graph below, PLA exercises in the ECS typically do not begin until late spring, starting no earlier than May and peaking July through September; this year, exercises began in March with a frequency typical of midsummer. Additionally, exercise days in May 2019 exceed total exercise days for any single month for which MSA data is available. Japan’s Response </w:t>
      </w:r>
      <w:r w:rsidRPr="00326A57">
        <w:rPr>
          <w:rStyle w:val="StyleUnderline"/>
        </w:rPr>
        <w:t xml:space="preserve">Japan’s contributions to Sino-Japanese military tensions are also sizeable, exemplified by </w:t>
      </w:r>
      <w:r w:rsidRPr="00326A57">
        <w:rPr>
          <w:sz w:val="14"/>
        </w:rPr>
        <w:t xml:space="preserve">Prime Minister </w:t>
      </w:r>
      <w:r w:rsidRPr="00326A57">
        <w:rPr>
          <w:rStyle w:val="StyleUnderline"/>
        </w:rPr>
        <w:t>Abe’s deft management of the U.S.-Japan alliance and growing assertiveness toward the PRC</w:t>
      </w:r>
      <w:r w:rsidRPr="00326A57">
        <w:rPr>
          <w:sz w:val="14"/>
        </w:rPr>
        <w:t xml:space="preserve">; as he reminded listeners from the JS </w:t>
      </w:r>
      <w:proofErr w:type="spellStart"/>
      <w:r w:rsidRPr="00326A57">
        <w:rPr>
          <w:sz w:val="14"/>
        </w:rPr>
        <w:t>Kaga</w:t>
      </w:r>
      <w:proofErr w:type="spellEnd"/>
      <w:r w:rsidRPr="00326A57">
        <w:rPr>
          <w:sz w:val="14"/>
        </w:rPr>
        <w:t xml:space="preserve">, in late 2018 the Abe government approved National Defense Program Guidelines authorizing a long-expected conversion of its two Izumo-class helicopter carriers into aircraft carriers retrofitted to carry aircraft capable of short take-off and vertical landing (STOVL). Of the 147 F-35 aircraft Japan intends to purchase from the United States, forty-two will be STOVLs. The Global Times, an international affairs publication under Chinese Communist Party (CCP) mouthpiece People’s Daily, criticized the guidelines as ones which change the </w:t>
      </w:r>
      <w:r w:rsidRPr="00326A57">
        <w:rPr>
          <w:rStyle w:val="StyleUnderline"/>
        </w:rPr>
        <w:t>Japanese Self Defense Force (SDF) vessels’ “</w:t>
      </w:r>
      <w:r w:rsidRPr="00326A57">
        <w:rPr>
          <w:rStyle w:val="Emphasis"/>
        </w:rPr>
        <w:t>nature from a defensive to offensive one” and are likely to perturb East Asian stability</w:t>
      </w:r>
      <w:r w:rsidRPr="00326A57">
        <w:rPr>
          <w:sz w:val="14"/>
        </w:rPr>
        <w:t xml:space="preserve">. </w:t>
      </w:r>
      <w:r w:rsidRPr="00326A57">
        <w:rPr>
          <w:rStyle w:val="StyleUnderline"/>
        </w:rPr>
        <w:t>Japan is similarly committing to an accelerated military buildup in conventional and cyber capabilities</w:t>
      </w:r>
      <w:r w:rsidRPr="00326A57">
        <w:rPr>
          <w:sz w:val="14"/>
        </w:rPr>
        <w:t xml:space="preserve"> and has on at least one recent occasion intercepted Chinese aircraft in disputed airspace. Beyond Japan’s remilitarization, </w:t>
      </w:r>
      <w:r w:rsidRPr="00326A57">
        <w:rPr>
          <w:rStyle w:val="StyleUnderline"/>
        </w:rPr>
        <w:t>PRC analysts</w:t>
      </w:r>
      <w:r w:rsidRPr="00326A57">
        <w:rPr>
          <w:sz w:val="14"/>
        </w:rPr>
        <w:t xml:space="preserve"> have also </w:t>
      </w:r>
      <w:r w:rsidRPr="00326A57">
        <w:rPr>
          <w:rStyle w:val="StyleUnderline"/>
        </w:rPr>
        <w:t>expressed concerns about the</w:t>
      </w:r>
      <w:r w:rsidRPr="00326A57">
        <w:rPr>
          <w:sz w:val="14"/>
        </w:rPr>
        <w:t xml:space="preserve"> Japanese </w:t>
      </w:r>
      <w:r w:rsidRPr="00326A57">
        <w:rPr>
          <w:rStyle w:val="StyleUnderline"/>
        </w:rPr>
        <w:t xml:space="preserve">Foreign Ministry’s efforts to build a tacit coalition aligned against the PLA. Chinese media has commented on how </w:t>
      </w:r>
      <w:r w:rsidRPr="00326A57">
        <w:rPr>
          <w:rStyle w:val="Emphasis"/>
        </w:rPr>
        <w:t>Japanese “rearmament” is escalating PRC threat perceptions</w:t>
      </w:r>
      <w:r w:rsidRPr="00326A57">
        <w:rPr>
          <w:rStyle w:val="StyleUnderline"/>
        </w:rPr>
        <w:t>,</w:t>
      </w:r>
      <w:r w:rsidRPr="00326A57">
        <w:rPr>
          <w:sz w:val="14"/>
        </w:rPr>
        <w:t xml:space="preserve"> and significant Chinese academic literature published in recent years argues that Japan’s current policy of “strengthening multilayered cooperative relationships with allies and partners” within the U.S.-Japan military alliance, which Chinese analysts commonly term </w:t>
      </w:r>
      <w:proofErr w:type="spellStart"/>
      <w:r w:rsidRPr="00326A57">
        <w:rPr>
          <w:sz w:val="14"/>
        </w:rPr>
        <w:t>networkization</w:t>
      </w:r>
      <w:proofErr w:type="spellEnd"/>
      <w:r w:rsidRPr="00326A57">
        <w:rPr>
          <w:sz w:val="14"/>
        </w:rPr>
        <w:t xml:space="preserve"> (</w:t>
      </w:r>
      <w:proofErr w:type="spellStart"/>
      <w:r w:rsidRPr="00326A57">
        <w:rPr>
          <w:sz w:val="14"/>
        </w:rPr>
        <w:t>wangluohua</w:t>
      </w:r>
      <w:proofErr w:type="spellEnd"/>
      <w:r w:rsidRPr="00326A57">
        <w:rPr>
          <w:sz w:val="14"/>
        </w:rPr>
        <w:t xml:space="preserve"> </w:t>
      </w:r>
      <w:proofErr w:type="spellStart"/>
      <w:r w:rsidRPr="00326A57">
        <w:rPr>
          <w:rFonts w:ascii="MS Gothic" w:eastAsia="MS Gothic" w:hAnsi="MS Gothic" w:cs="MS Gothic" w:hint="eastAsia"/>
          <w:sz w:val="14"/>
        </w:rPr>
        <w:t>网</w:t>
      </w:r>
      <w:r w:rsidRPr="00326A57">
        <w:rPr>
          <w:rFonts w:ascii="Microsoft JhengHei" w:eastAsia="Microsoft JhengHei" w:hAnsi="Microsoft JhengHei" w:cs="Microsoft JhengHei" w:hint="eastAsia"/>
          <w:sz w:val="14"/>
        </w:rPr>
        <w:t>络化</w:t>
      </w:r>
      <w:proofErr w:type="spellEnd"/>
      <w:r w:rsidRPr="00326A57">
        <w:rPr>
          <w:sz w:val="14"/>
        </w:rPr>
        <w:t xml:space="preserve">), is a destabilizing regional force. Chinese concerns about Japanese diplomatic efforts are well-founded: even as Japan’s Foreign Ministry seeks a bilateral security dialogue to defuse tensions in the East China Sea, the </w:t>
      </w:r>
      <w:r w:rsidRPr="00326A57">
        <w:rPr>
          <w:rStyle w:val="StyleUnderline"/>
        </w:rPr>
        <w:t>Abe government pursues closer security coordination with regional powers</w:t>
      </w:r>
      <w:r w:rsidRPr="00326A57">
        <w:rPr>
          <w:sz w:val="14"/>
        </w:rPr>
        <w:t xml:space="preserve">, including Taiwan, </w:t>
      </w:r>
      <w:r w:rsidRPr="00326A57">
        <w:rPr>
          <w:rStyle w:val="StyleUnderline"/>
        </w:rPr>
        <w:t xml:space="preserve">to balance against the PLA. Chinese maritime aggression can be quantified. </w:t>
      </w:r>
      <w:r w:rsidRPr="00326A57">
        <w:rPr>
          <w:sz w:val="14"/>
        </w:rPr>
        <w:t xml:space="preserve">Although naval exercises alone do not define the Sino-Japanese relationship, upticks in these cost imposition activities are meaningful indicators of growing PRC aggression and drive an increasingly severe regional security environment. Rapprochement between the two states cannot arise until this ends. </w:t>
      </w:r>
      <w:r w:rsidRPr="00326A57">
        <w:rPr>
          <w:rStyle w:val="StyleUnderline"/>
        </w:rPr>
        <w:t>To what end the PRC has adopted these coercive tactics and what costs it is willing to pay to sustain them remain to be seen.</w:t>
      </w:r>
    </w:p>
    <w:p w:rsidR="00481A59" w:rsidRPr="008B53E5" w:rsidRDefault="00481A59" w:rsidP="00481A59"/>
    <w:p w:rsidR="00663F03" w:rsidRDefault="00663F03" w:rsidP="00663F03">
      <w:pPr>
        <w:pStyle w:val="Heading3"/>
      </w:pPr>
      <w:r>
        <w:t xml:space="preserve">I/L – </w:t>
      </w:r>
      <w:proofErr w:type="spellStart"/>
      <w:r>
        <w:t>Prolif</w:t>
      </w:r>
      <w:proofErr w:type="spellEnd"/>
      <w:r>
        <w:t xml:space="preserve"> – South Korea</w:t>
      </w:r>
    </w:p>
    <w:p w:rsidR="00663F03" w:rsidRDefault="00663F03" w:rsidP="00663F03">
      <w:pPr>
        <w:pStyle w:val="Heading4"/>
      </w:pPr>
      <w:r>
        <w:t xml:space="preserve">Credible US alliance commitment stops South Korea </w:t>
      </w:r>
      <w:proofErr w:type="spellStart"/>
      <w:r>
        <w:t>prolif</w:t>
      </w:r>
      <w:proofErr w:type="spellEnd"/>
      <w:r>
        <w:t xml:space="preserve"> – absent that, it’s fast and easy</w:t>
      </w:r>
    </w:p>
    <w:p w:rsidR="00663F03" w:rsidRPr="00717A7B" w:rsidRDefault="00663F03" w:rsidP="00663F03">
      <w:proofErr w:type="spellStart"/>
      <w:r w:rsidRPr="00B97DB0">
        <w:rPr>
          <w:rStyle w:val="Style13ptBold"/>
        </w:rPr>
        <w:t>Lanoszka</w:t>
      </w:r>
      <w:proofErr w:type="spellEnd"/>
      <w:r w:rsidRPr="00B97DB0">
        <w:rPr>
          <w:rStyle w:val="Style13ptBold"/>
        </w:rPr>
        <w:t xml:space="preserve"> 19</w:t>
      </w:r>
      <w:r>
        <w:t xml:space="preserve"> (Alexander, Assistant Professor of International Relations at the University of Waterloo, </w:t>
      </w:r>
      <w:r>
        <w:rPr>
          <w:i/>
        </w:rPr>
        <w:t>The Washington Quarterly</w:t>
      </w:r>
      <w:r>
        <w:t xml:space="preserve">, Vol. 41, Issue 4, “Alliances and Nuclear Proliferation in the Trump Era,” </w:t>
      </w:r>
      <w:hyperlink r:id="rId77" w:history="1">
        <w:r w:rsidRPr="0070735D">
          <w:rPr>
            <w:rStyle w:val="Hyperlink"/>
          </w:rPr>
          <w:t>https://doi.org/10.1080/0163660X.2018.1557976</w:t>
        </w:r>
      </w:hyperlink>
      <w:r>
        <w:t>, 1/24/2019, 6/26/2019) DG</w:t>
      </w:r>
    </w:p>
    <w:p w:rsidR="00663F03" w:rsidRPr="00717A7B" w:rsidRDefault="00663F03" w:rsidP="00663F03">
      <w:pPr>
        <w:rPr>
          <w:sz w:val="14"/>
        </w:rPr>
      </w:pPr>
      <w:r w:rsidRPr="00717A7B">
        <w:rPr>
          <w:sz w:val="14"/>
        </w:rPr>
        <w:t xml:space="preserve">South Korea Signed in October 1953, </w:t>
      </w:r>
      <w:r w:rsidRPr="00B97DB0">
        <w:rPr>
          <w:rStyle w:val="StyleUnderline"/>
        </w:rPr>
        <w:t xml:space="preserve">the Mutual Defense Treaty Between the United States and </w:t>
      </w:r>
      <w:r w:rsidRPr="00717A7B">
        <w:rPr>
          <w:sz w:val="14"/>
        </w:rPr>
        <w:t xml:space="preserve">the Republic of </w:t>
      </w:r>
      <w:r w:rsidRPr="00B97DB0">
        <w:rPr>
          <w:rStyle w:val="StyleUnderline"/>
        </w:rPr>
        <w:t>Korea</w:t>
      </w:r>
      <w:r w:rsidRPr="00717A7B">
        <w:rPr>
          <w:sz w:val="14"/>
        </w:rPr>
        <w:t xml:space="preserve"> largely </w:t>
      </w:r>
      <w:r w:rsidRPr="00B97DB0">
        <w:rPr>
          <w:rStyle w:val="StyleUnderline"/>
        </w:rPr>
        <w:t>backstops the Korean Armistice Agreement against renewed aggression</w:t>
      </w:r>
      <w:r w:rsidRPr="00717A7B">
        <w:rPr>
          <w:sz w:val="14"/>
        </w:rPr>
        <w:t xml:space="preserve">—whether by North Korea, China, or any other potential attacker. The United States has not relied on this written agreement alone to deter external armed attack, however. It also established a local sub-unified command of the United States Pacific Command in 1957. This command— called United States Forces Korea (USFK)—oversees a major U.S. military presence that, as of 2018, comprises approximately 24,000 personnel on the peninsula. Between 1958 and 1970, the number of U.S. soldiers stationed in South Korea fluctuated between a low of 46,024 and a high of 66,531 in 1969.40 For much of the remainder of the Cold War, that number hovered around 40,000. Owing to geography, </w:t>
      </w:r>
      <w:r w:rsidRPr="00717A7B">
        <w:rPr>
          <w:rStyle w:val="StyleUnderline"/>
        </w:rPr>
        <w:t>the U.S. Army makes up the bulk of the forward-deployed forces in South Korea</w:t>
      </w:r>
      <w:r w:rsidRPr="00717A7B">
        <w:rPr>
          <w:sz w:val="14"/>
        </w:rPr>
        <w:t xml:space="preserve">. This package of political and military commitments aims to deter North Korea (and other potential adversaries) from attacking the South at high levels of conflict. </w:t>
      </w:r>
      <w:r w:rsidRPr="00717A7B">
        <w:rPr>
          <w:rStyle w:val="StyleUnderline"/>
        </w:rPr>
        <w:t>The commitments do not intend to deter smaller provocations</w:t>
      </w:r>
      <w:r w:rsidRPr="00717A7B">
        <w:rPr>
          <w:sz w:val="14"/>
        </w:rPr>
        <w:t xml:space="preserve">, or what can be termed “gray zone activities.” After all, early in the Cold War, South Korea was inferior to the North in terms of wealth and industrial capacity, and so it would have faced the very credible threat of another invasion if U.S. forces withdrew from the peninsula. </w:t>
      </w:r>
      <w:r w:rsidRPr="00717A7B">
        <w:rPr>
          <w:rStyle w:val="StyleUnderline"/>
        </w:rPr>
        <w:t>The balance of power began to shift during the second half of the Cold War, with South Korea overtaking the North</w:t>
      </w:r>
      <w:r w:rsidRPr="00717A7B">
        <w:rPr>
          <w:sz w:val="14"/>
        </w:rPr>
        <w:t xml:space="preserve"> economically </w:t>
      </w:r>
      <w:r w:rsidRPr="00717A7B">
        <w:rPr>
          <w:rStyle w:val="StyleUnderline"/>
        </w:rPr>
        <w:t>thanks to</w:t>
      </w:r>
      <w:r w:rsidRPr="00717A7B">
        <w:rPr>
          <w:sz w:val="14"/>
        </w:rPr>
        <w:t xml:space="preserve"> its </w:t>
      </w:r>
      <w:r w:rsidRPr="00717A7B">
        <w:rPr>
          <w:rStyle w:val="StyleUnderline"/>
        </w:rPr>
        <w:t>industrial policies</w:t>
      </w:r>
      <w:r w:rsidRPr="00717A7B">
        <w:rPr>
          <w:sz w:val="14"/>
        </w:rPr>
        <w:t xml:space="preserve">. By the mid-1990s, some observers even wrote that South Korea had “outright superiority … once one factors in the effects of superior training, equipment maintenance, logistics, and support equipment like reconnaissance and communications gear” despite having half the military personnel.41 Of course, even in a purely conventional military conflict, </w:t>
      </w:r>
      <w:r w:rsidRPr="00717A7B">
        <w:rPr>
          <w:rStyle w:val="StyleUnderline"/>
        </w:rPr>
        <w:t>North Korea can still wreak extensive damage</w:t>
      </w:r>
      <w:r w:rsidRPr="00717A7B">
        <w:rPr>
          <w:sz w:val="14"/>
        </w:rPr>
        <w:t xml:space="preserve"> with artillery, and more importantly, ballistic missiles that are aimed at Seoul and other targets near the Demilitarized Zone (DMZ).42 </w:t>
      </w:r>
      <w:r w:rsidRPr="00717A7B">
        <w:rPr>
          <w:rStyle w:val="StyleUnderline"/>
        </w:rPr>
        <w:t>Because of this threa</w:t>
      </w:r>
      <w:r w:rsidRPr="00717A7B">
        <w:rPr>
          <w:sz w:val="14"/>
        </w:rPr>
        <w:t xml:space="preserve">t, and the effort made by North Korea to develop nuclear weapons, </w:t>
      </w:r>
      <w:r w:rsidRPr="00717A7B">
        <w:rPr>
          <w:rStyle w:val="StyleUnderline"/>
        </w:rPr>
        <w:t xml:space="preserve">U.S. forces have remained </w:t>
      </w:r>
      <w:r w:rsidRPr="00717A7B">
        <w:rPr>
          <w:sz w:val="14"/>
        </w:rPr>
        <w:t xml:space="preserve">largely </w:t>
      </w:r>
      <w:r w:rsidRPr="00717A7B">
        <w:rPr>
          <w:rStyle w:val="StyleUnderline"/>
        </w:rPr>
        <w:t>in place with the exception of nonstrategic nuclear weapons</w:t>
      </w:r>
      <w:r w:rsidRPr="00717A7B">
        <w:rPr>
          <w:sz w:val="14"/>
        </w:rPr>
        <w:t xml:space="preserve"> that were </w:t>
      </w:r>
      <w:r w:rsidRPr="00717A7B">
        <w:rPr>
          <w:rStyle w:val="StyleUnderline"/>
        </w:rPr>
        <w:t>fully withdrawn</w:t>
      </w:r>
      <w:r w:rsidRPr="00717A7B">
        <w:rPr>
          <w:sz w:val="14"/>
        </w:rPr>
        <w:t xml:space="preserve"> from the peninsula in the early 1990s. </w:t>
      </w:r>
      <w:r w:rsidRPr="00717A7B">
        <w:rPr>
          <w:rStyle w:val="Emphasis"/>
        </w:rPr>
        <w:t xml:space="preserve">South Korea has significant nuclear expertise. </w:t>
      </w:r>
      <w:r w:rsidRPr="00717A7B">
        <w:rPr>
          <w:rStyle w:val="StyleUnderline"/>
        </w:rPr>
        <w:t>It first gained access to small experimental reactors through</w:t>
      </w:r>
      <w:r w:rsidRPr="00717A7B">
        <w:rPr>
          <w:sz w:val="14"/>
        </w:rPr>
        <w:t xml:space="preserve"> the </w:t>
      </w:r>
      <w:r w:rsidRPr="00717A7B">
        <w:rPr>
          <w:rStyle w:val="StyleUnderline"/>
        </w:rPr>
        <w:t>Eisenhower</w:t>
      </w:r>
      <w:r w:rsidRPr="00717A7B">
        <w:rPr>
          <w:sz w:val="14"/>
        </w:rPr>
        <w:t xml:space="preserve"> administration’s Atoms for Peace program in the 1950s. By the late 1960s, </w:t>
      </w:r>
      <w:r w:rsidRPr="00717A7B">
        <w:rPr>
          <w:rStyle w:val="StyleUnderline"/>
        </w:rPr>
        <w:t>its leaders hoped to develop a civilian nuclear industry</w:t>
      </w:r>
      <w:r w:rsidRPr="00717A7B">
        <w:rPr>
          <w:sz w:val="14"/>
        </w:rPr>
        <w:t xml:space="preserve"> in order to support their ambitious goals for rapid industrialization.43 South Korea attempted to develop its own nuclear weapons in the 1970s following President Richard Nixon’s surprise announcement to withdraw a troop division from the peninsula, but this nuclear effort was unsuccessful. Lacking access to large uranium-ore deposits and other materials necessary for making fissile explosives, the South Korean government shopped abroad for sensitive nuclear technologies to advance its program. The U.S. intelligence community eventually learned of the program and Washington responded by using various economic and military levers in an effort to curb South Korea’s nuclear ambitions.44 </w:t>
      </w:r>
      <w:r w:rsidRPr="00717A7B">
        <w:rPr>
          <w:rStyle w:val="StyleUnderline"/>
        </w:rPr>
        <w:t>Although Washington</w:t>
      </w:r>
      <w:r w:rsidRPr="00717A7B">
        <w:rPr>
          <w:sz w:val="14"/>
        </w:rPr>
        <w:t xml:space="preserve"> initially </w:t>
      </w:r>
      <w:r w:rsidRPr="00717A7B">
        <w:rPr>
          <w:rStyle w:val="StyleUnderline"/>
        </w:rPr>
        <w:t>appeared to have coerced Seoul into</w:t>
      </w:r>
      <w:r w:rsidRPr="00717A7B">
        <w:rPr>
          <w:sz w:val="14"/>
        </w:rPr>
        <w:t xml:space="preserve"> making </w:t>
      </w:r>
      <w:r w:rsidRPr="00717A7B">
        <w:rPr>
          <w:rStyle w:val="StyleUnderline"/>
        </w:rPr>
        <w:t>nonprolif</w:t>
      </w:r>
      <w:r w:rsidRPr="00717A7B">
        <w:rPr>
          <w:sz w:val="14"/>
        </w:rPr>
        <w:t xml:space="preserve">eration commitments, </w:t>
      </w:r>
      <w:r w:rsidRPr="00717A7B">
        <w:rPr>
          <w:rStyle w:val="StyleUnderline"/>
        </w:rPr>
        <w:t>including</w:t>
      </w:r>
      <w:r w:rsidRPr="00717A7B">
        <w:rPr>
          <w:sz w:val="14"/>
        </w:rPr>
        <w:t xml:space="preserve"> the ratification of </w:t>
      </w:r>
      <w:r w:rsidRPr="00717A7B">
        <w:rPr>
          <w:rStyle w:val="StyleUnderline"/>
        </w:rPr>
        <w:t>the</w:t>
      </w:r>
      <w:r w:rsidRPr="00717A7B">
        <w:rPr>
          <w:sz w:val="14"/>
        </w:rPr>
        <w:t xml:space="preserve"> </w:t>
      </w:r>
      <w:r w:rsidRPr="00717A7B">
        <w:rPr>
          <w:rStyle w:val="StyleUnderline"/>
        </w:rPr>
        <w:t>NPT</w:t>
      </w:r>
      <w:r w:rsidRPr="00717A7B">
        <w:rPr>
          <w:sz w:val="14"/>
        </w:rPr>
        <w:t xml:space="preserve"> in 1975, </w:t>
      </w:r>
      <w:r w:rsidRPr="00717A7B">
        <w:rPr>
          <w:rStyle w:val="StyleUnderline"/>
        </w:rPr>
        <w:t>covert safeguard violations continued to take place</w:t>
      </w:r>
      <w:r w:rsidRPr="00717A7B">
        <w:rPr>
          <w:sz w:val="14"/>
        </w:rPr>
        <w:t xml:space="preserve"> sporadically into the early 1980s. Such violations continued even in the 1990s, and were often efforts by nuclear scientists to study uranium enrichment and plutonium separation in laboratory experiments.45 However, because these experiments were relatively small in scale and risked undermining diplomatic efforts with North Korea, South Korea escaped serious censure. Notwithstanding these transgressions, </w:t>
      </w:r>
      <w:r w:rsidRPr="00717A7B">
        <w:rPr>
          <w:rStyle w:val="StyleUnderline"/>
        </w:rPr>
        <w:t>South Korea’s nuclear activities are now peaceful</w:t>
      </w:r>
      <w:r w:rsidRPr="00717A7B">
        <w:rPr>
          <w:sz w:val="14"/>
        </w:rPr>
        <w:t xml:space="preserve">. As of 2017, it has 24 nuclear power reactors that account for 27 percent of its electricity production, with five more to be operative by 2023.46 South Korea has even become an exporter of nuclear technology, with ambitions to grab a sizeable share of the global nuclear reactor market. Unlike Japan, however, </w:t>
      </w:r>
      <w:r w:rsidRPr="00717A7B">
        <w:rPr>
          <w:rStyle w:val="StyleUnderline"/>
        </w:rPr>
        <w:t>South Korea does not have U.S. consent for enrichment and reprocessing. This</w:t>
      </w:r>
      <w:r w:rsidRPr="00717A7B">
        <w:rPr>
          <w:sz w:val="14"/>
        </w:rPr>
        <w:t xml:space="preserve"> double standard </w:t>
      </w:r>
      <w:r w:rsidRPr="00717A7B">
        <w:rPr>
          <w:rStyle w:val="StyleUnderline"/>
        </w:rPr>
        <w:t>not only deprives Seoul of the ability to master the entire fuel cycle, but it</w:t>
      </w:r>
      <w:r w:rsidRPr="00717A7B">
        <w:rPr>
          <w:sz w:val="14"/>
        </w:rPr>
        <w:t xml:space="preserve"> also </w:t>
      </w:r>
      <w:r w:rsidRPr="00717A7B">
        <w:rPr>
          <w:rStyle w:val="StyleUnderline"/>
        </w:rPr>
        <w:t>endows nuclear technology with emotional significance for South Korean nationalists.</w:t>
      </w:r>
      <w:r w:rsidRPr="00717A7B">
        <w:rPr>
          <w:sz w:val="14"/>
        </w:rPr>
        <w:t xml:space="preserve">47 Different </w:t>
      </w:r>
      <w:r w:rsidRPr="00717A7B">
        <w:rPr>
          <w:rStyle w:val="StyleUnderline"/>
        </w:rPr>
        <w:t xml:space="preserve">alliance-related fears have intensified in South Korea </w:t>
      </w:r>
      <w:r w:rsidRPr="00717A7B">
        <w:rPr>
          <w:sz w:val="14"/>
        </w:rPr>
        <w:t xml:space="preserve">since Trump became the U.S. president. The presidential campaign saw Trump assert merely one day after North Korea tested a nuclear device that “we get paid nothing, we get paid peanuts” for having troops in South Korea.48 </w:t>
      </w:r>
      <w:r w:rsidRPr="00717A7B">
        <w:rPr>
          <w:rStyle w:val="StyleUnderline"/>
        </w:rPr>
        <w:t>He</w:t>
      </w:r>
      <w:r w:rsidRPr="00717A7B">
        <w:rPr>
          <w:sz w:val="14"/>
        </w:rPr>
        <w:t xml:space="preserve"> also </w:t>
      </w:r>
      <w:r w:rsidRPr="00717A7B">
        <w:rPr>
          <w:rStyle w:val="StyleUnderline"/>
        </w:rPr>
        <w:t>intimated that he would be fine with South Korea</w:t>
      </w:r>
      <w:r w:rsidRPr="00717A7B">
        <w:rPr>
          <w:sz w:val="14"/>
        </w:rPr>
        <w:t xml:space="preserve"> (and Japan) </w:t>
      </w:r>
      <w:r w:rsidRPr="00717A7B">
        <w:rPr>
          <w:rStyle w:val="StyleUnderline"/>
        </w:rPr>
        <w:t>acquiring nuclear weapons</w:t>
      </w:r>
      <w:r w:rsidRPr="00717A7B">
        <w:rPr>
          <w:sz w:val="14"/>
        </w:rPr>
        <w:t xml:space="preserve"> if that meant less pressure on the United States to defend them.49 He described the 2012 U.S.–South Korea free trade agreement as a “job-killing trade deal” that should have never been signed.50 In office, Trump spent his first year ratcheting diplomatic and military pressure on North Korea to stop its nuclear weapons program, going as far as threatening “fire and fury.” 51 He apparently had drafted an order to scrap the free trade deal unilaterally, only to be prevented from doing so by his advisers.52 Trump surprised South Korean leaders, and even Pentagon officials, when he announced that he would cease military exercises in a deal he personally struck with North Korean leader Kim Jong-un after the June 2018 Singapore Summit. Predictably, </w:t>
      </w:r>
      <w:r w:rsidRPr="00717A7B">
        <w:rPr>
          <w:rStyle w:val="Emphasis"/>
        </w:rPr>
        <w:t xml:space="preserve">much consternation abounded in Seoul. </w:t>
      </w:r>
      <w:r w:rsidRPr="00717A7B">
        <w:rPr>
          <w:rStyle w:val="StyleUnderline"/>
        </w:rPr>
        <w:t>Decision makers were unsure whether the United States would abandon them</w:t>
      </w:r>
      <w:r w:rsidRPr="00717A7B">
        <w:rPr>
          <w:sz w:val="14"/>
        </w:rPr>
        <w:t xml:space="preserve"> to North Korea rather than risk war, or more importantly, whether the United States would drag them into a destructive peninsular war that they definitely did not want. Indeed, North Korea’s nuclear capabilities are apparently improving such that it could be in a position to separate (i.e. decouple) South Korea from the United States.53 A 2017 Gallup poll revealed that about </w:t>
      </w:r>
      <w:r w:rsidRPr="00717A7B">
        <w:rPr>
          <w:rStyle w:val="Emphasis"/>
        </w:rPr>
        <w:t>60 percent of South Koreans believe that their country should have nuclear weapons.</w:t>
      </w:r>
      <w:r w:rsidRPr="00717A7B">
        <w:rPr>
          <w:sz w:val="14"/>
        </w:rPr>
        <w:t xml:space="preserve">54 Though a supporter of Trump’s management of North Korea, a major opposition leader has called on the creation of a “freedom nuclear alliance” that includes South Korea, Japan, and the United States.55 To be sure, </w:t>
      </w:r>
      <w:r w:rsidRPr="00717A7B">
        <w:rPr>
          <w:rStyle w:val="StyleUnderline"/>
        </w:rPr>
        <w:t>support for nuclear weapons development is not a new phenomenon</w:t>
      </w:r>
      <w:r w:rsidRPr="00717A7B">
        <w:rPr>
          <w:sz w:val="14"/>
        </w:rPr>
        <w:t xml:space="preserve"> in South Korea’s democratic politics. </w:t>
      </w:r>
      <w:r w:rsidRPr="00717A7B">
        <w:rPr>
          <w:rStyle w:val="StyleUnderline"/>
        </w:rPr>
        <w:t>Conservative lawmakers and commentators have long been expressing support for South Korea to start its own</w:t>
      </w:r>
      <w:r w:rsidRPr="00717A7B">
        <w:rPr>
          <w:sz w:val="14"/>
        </w:rPr>
        <w:t xml:space="preserve"> nuclear weapons </w:t>
      </w:r>
      <w:r w:rsidRPr="00717A7B">
        <w:rPr>
          <w:rStyle w:val="StyleUnderline"/>
        </w:rPr>
        <w:t>program</w:t>
      </w:r>
      <w:r w:rsidRPr="00717A7B">
        <w:rPr>
          <w:sz w:val="14"/>
        </w:rPr>
        <w:t xml:space="preserve">.56 However, some observers claim that South Korean President Moon Jae-in’s stated ambition to create nuclear-powered submarines may be part of a nuclear hedging strategy in light of the growing North Korean threat and Trump’s alliance management.57 </w:t>
      </w:r>
      <w:r w:rsidRPr="00717A7B">
        <w:rPr>
          <w:rStyle w:val="StyleUnderline"/>
        </w:rPr>
        <w:t>Little of Trump’s rhetoric inspires confidence,</w:t>
      </w:r>
      <w:r w:rsidRPr="00717A7B">
        <w:rPr>
          <w:sz w:val="14"/>
        </w:rPr>
        <w:t xml:space="preserve"> but—consistent with my argument about security guarantees—</w:t>
      </w:r>
      <w:r w:rsidRPr="00717A7B">
        <w:rPr>
          <w:rStyle w:val="StyleUnderline"/>
        </w:rPr>
        <w:t>underneath this rhetoric belies some of the operational developments taking place on the peninsula.</w:t>
      </w:r>
      <w:r w:rsidRPr="00717A7B">
        <w:rPr>
          <w:sz w:val="14"/>
        </w:rPr>
        <w:t xml:space="preserve"> As political scientists Peter Dombrowski and Simon Reich argue, “a change in military operations has occurred,” but Trump’s initial rhetorical escalation was partly because Kim did the same, and Trump’s rhetoric has been “coupled with an offer to negotiate consistent with the behavior of his predecessor.” 58 In addition, the Trump administration has shored up local defenses in South Korea. Despite Trump announcing that South Korea should pay for the terminal high-altitude area defense (THAAD) system, </w:t>
      </w:r>
      <w:r w:rsidRPr="00717A7B">
        <w:rPr>
          <w:rStyle w:val="StyleUnderline"/>
        </w:rPr>
        <w:t>his administration quickened its deployment and</w:t>
      </w:r>
      <w:r w:rsidRPr="00717A7B">
        <w:rPr>
          <w:sz w:val="14"/>
        </w:rPr>
        <w:t xml:space="preserve"> ultimately </w:t>
      </w:r>
      <w:r w:rsidRPr="00717A7B">
        <w:rPr>
          <w:rStyle w:val="StyleUnderline"/>
        </w:rPr>
        <w:t>agreed to respect the terms of the original agreemen</w:t>
      </w:r>
      <w:r w:rsidRPr="00717A7B">
        <w:rPr>
          <w:sz w:val="14"/>
        </w:rPr>
        <w:t>t negotiated by the Obama administration.59 The administration also succeeded in renegotiating, not terminating, the free trade agreement. To be sure, Trump did undermine his own Secretary of Defense by tweeting how “there is no reason at this time to be spending large amounts of money on joint U.S.-South Korea war games.” 60 The troops remain in place, however, even if the lack of exercising has some potential for worsening war-fighting capabilities and thus weakening deterrence-bydenial.61 Considering that Nixon and Jimmy Carter sought troop withdrawals from Korea early in their presidencies, with mixed success and much resistance, the Trump administration shows little sign of reopening that question.62 The troops will likely remain there as a hedge against inevitable North Korean perfidy. The crisis with North Korea highlights, if anything, the difficulties of threading the needle between assurance and deterrence. Deterrence succeeds when an adversary desists from aggressive military action because it knows that it will lose the fight on the battlefield (deterrence-by-denial) or its core values and interests suffer unacceptable damage (deterrence-</w:t>
      </w:r>
      <w:proofErr w:type="spellStart"/>
      <w:r w:rsidRPr="00717A7B">
        <w:rPr>
          <w:sz w:val="14"/>
        </w:rPr>
        <w:t>bypunishment</w:t>
      </w:r>
      <w:proofErr w:type="spellEnd"/>
      <w:r w:rsidRPr="00717A7B">
        <w:rPr>
          <w:sz w:val="14"/>
        </w:rPr>
        <w:t xml:space="preserve">). </w:t>
      </w:r>
      <w:r w:rsidRPr="00717A7B">
        <w:rPr>
          <w:rStyle w:val="StyleUnderline"/>
        </w:rPr>
        <w:t>For the United States to signal</w:t>
      </w:r>
      <w:r w:rsidRPr="00717A7B">
        <w:rPr>
          <w:sz w:val="14"/>
        </w:rPr>
        <w:t xml:space="preserve"> strongly </w:t>
      </w:r>
      <w:r w:rsidRPr="00717A7B">
        <w:rPr>
          <w:rStyle w:val="StyleUnderline"/>
        </w:rPr>
        <w:t>that North Korea will lose any war with it, South Korea will inevitably feel uncomfortable</w:t>
      </w:r>
      <w:r w:rsidRPr="00717A7B">
        <w:rPr>
          <w:sz w:val="14"/>
        </w:rPr>
        <w:t xml:space="preserve">. Of course, Trump probably did not threaten North Korea to assure South Korea. For this reason, the South Korean president has chosen a policy course much like what West Germany did when it confronted a similar situation in the 1960s. West Germany decided to cultivate certain ties with East Germany and the communist bloc partly out of recognition that it could never fully be assured by Washington while the danger of nuclear war intensified.63 South Korea may be pursuing a similar strategy with the North. Of course, in its time, West Germany was able to master the fuel cycle, whereas South Korea may not have that luxury today. Still, </w:t>
      </w:r>
      <w:r w:rsidRPr="00717A7B">
        <w:rPr>
          <w:rStyle w:val="StyleUnderline"/>
        </w:rPr>
        <w:t>the normative significance of such technologies has changed so much as to make any effort to master the fuel cycle much more politically charged now than they were in the 1960s.</w:t>
      </w:r>
      <w:r w:rsidRPr="00717A7B">
        <w:rPr>
          <w:sz w:val="14"/>
        </w:rPr>
        <w:t xml:space="preserve">64 </w:t>
      </w:r>
      <w:r w:rsidRPr="00717A7B">
        <w:rPr>
          <w:rStyle w:val="Emphasis"/>
        </w:rPr>
        <w:t>Thanks to</w:t>
      </w:r>
      <w:r w:rsidRPr="00717A7B">
        <w:rPr>
          <w:rStyle w:val="StyleUnderline"/>
        </w:rPr>
        <w:t xml:space="preserve"> </w:t>
      </w:r>
      <w:r w:rsidRPr="00717A7B">
        <w:rPr>
          <w:sz w:val="14"/>
        </w:rPr>
        <w:t xml:space="preserve">the persistently large </w:t>
      </w:r>
      <w:r w:rsidRPr="00717A7B">
        <w:rPr>
          <w:rStyle w:val="Emphasis"/>
        </w:rPr>
        <w:t>U.S. military presence</w:t>
      </w:r>
      <w:r w:rsidRPr="00717A7B">
        <w:rPr>
          <w:rStyle w:val="StyleUnderline"/>
        </w:rPr>
        <w:t xml:space="preserve"> </w:t>
      </w:r>
      <w:r w:rsidRPr="00717A7B">
        <w:rPr>
          <w:sz w:val="14"/>
        </w:rPr>
        <w:t xml:space="preserve">on the peninsula, </w:t>
      </w:r>
      <w:r w:rsidRPr="00717A7B">
        <w:rPr>
          <w:rStyle w:val="Emphasis"/>
        </w:rPr>
        <w:t>South Korea is unlikely to develop its own nuclear weapons</w:t>
      </w:r>
      <w:r w:rsidRPr="00717A7B">
        <w:rPr>
          <w:sz w:val="14"/>
        </w:rPr>
        <w:t xml:space="preserve"> in the foreseeable future. Of course, some lawmakers will continue to call for an independent nuclear weapons capability, but such calls were being made years before Trump became president. For his part, President Moon has asserted that South Korea would not seek nuclear weapons.65 And so, despite calls by some academics to study the nuclear weapons option more seriously, such initiatives will likely see limited traction at the highest levels of government in South Korea.66</w:t>
      </w:r>
    </w:p>
    <w:p w:rsidR="00663F03" w:rsidRPr="00A13FFB" w:rsidRDefault="00663F03" w:rsidP="00663F03">
      <w:pPr>
        <w:pStyle w:val="Heading3"/>
      </w:pPr>
      <w:r w:rsidRPr="00A13FFB">
        <w:t xml:space="preserve">I/L – </w:t>
      </w:r>
      <w:proofErr w:type="spellStart"/>
      <w:r w:rsidRPr="00A13FFB">
        <w:t>Prolif</w:t>
      </w:r>
      <w:proofErr w:type="spellEnd"/>
      <w:r w:rsidRPr="00A13FFB">
        <w:t xml:space="preserve"> – General</w:t>
      </w:r>
    </w:p>
    <w:p w:rsidR="00663F03" w:rsidRDefault="00663F03" w:rsidP="00663F03">
      <w:pPr>
        <w:pStyle w:val="Heading4"/>
      </w:pPr>
      <w:r>
        <w:t>Signaling strong alliance commitments empirically deter nuclear proliferation – prefer robust analysis</w:t>
      </w:r>
    </w:p>
    <w:p w:rsidR="00663F03" w:rsidRPr="00B97DB0" w:rsidRDefault="00663F03" w:rsidP="00663F03">
      <w:proofErr w:type="spellStart"/>
      <w:r w:rsidRPr="00B97DB0">
        <w:rPr>
          <w:rStyle w:val="Style13ptBold"/>
        </w:rPr>
        <w:t>Lanoszka</w:t>
      </w:r>
      <w:proofErr w:type="spellEnd"/>
      <w:r w:rsidRPr="00B97DB0">
        <w:rPr>
          <w:rStyle w:val="Style13ptBold"/>
        </w:rPr>
        <w:t xml:space="preserve"> 19</w:t>
      </w:r>
      <w:r>
        <w:t xml:space="preserve"> (Alexander, Assistant Professor of International Relations at the University of Waterloo, </w:t>
      </w:r>
      <w:r>
        <w:rPr>
          <w:i/>
        </w:rPr>
        <w:t>The Washington Quarterly</w:t>
      </w:r>
      <w:r>
        <w:t xml:space="preserve">, Vol. 41, Issue 4, “Alliances and Nuclear Proliferation in the Trump Era,” </w:t>
      </w:r>
      <w:hyperlink r:id="rId78" w:history="1">
        <w:r w:rsidRPr="0070735D">
          <w:rPr>
            <w:rStyle w:val="Hyperlink"/>
          </w:rPr>
          <w:t>https://doi.org/10.1080/0163660X.2018.1557976</w:t>
        </w:r>
      </w:hyperlink>
      <w:r>
        <w:t>, 1/24/2019, 6/26/2019) DG</w:t>
      </w:r>
    </w:p>
    <w:p w:rsidR="00663F03" w:rsidRDefault="00663F03" w:rsidP="00663F03">
      <w:pPr>
        <w:rPr>
          <w:sz w:val="14"/>
        </w:rPr>
      </w:pPr>
      <w:r w:rsidRPr="00A13FFB">
        <w:rPr>
          <w:rStyle w:val="StyleUnderline"/>
        </w:rPr>
        <w:t>Alliances are formal or informal arrangements t</w:t>
      </w:r>
      <w:r w:rsidRPr="00B97DB0">
        <w:rPr>
          <w:sz w:val="14"/>
        </w:rPr>
        <w:t xml:space="preserve">hat two or more </w:t>
      </w:r>
      <w:r w:rsidRPr="00A13FFB">
        <w:rPr>
          <w:rStyle w:val="StyleUnderline"/>
        </w:rPr>
        <w:t>states use to coordinate their military policies</w:t>
      </w:r>
      <w:r w:rsidRPr="00B97DB0">
        <w:rPr>
          <w:sz w:val="14"/>
        </w:rPr>
        <w:t xml:space="preserve"> with each other, whether for offensive or defensive purposes. </w:t>
      </w:r>
      <w:r w:rsidRPr="00A13FFB">
        <w:rPr>
          <w:rStyle w:val="StyleUnderline"/>
        </w:rPr>
        <w:t>Scholars</w:t>
      </w:r>
      <w:r w:rsidRPr="00B97DB0">
        <w:rPr>
          <w:sz w:val="14"/>
        </w:rPr>
        <w:t xml:space="preserve"> generally </w:t>
      </w:r>
      <w:r w:rsidRPr="00A13FFB">
        <w:rPr>
          <w:rStyle w:val="StyleUnderline"/>
        </w:rPr>
        <w:t>view</w:t>
      </w:r>
      <w:r w:rsidRPr="00B97DB0">
        <w:rPr>
          <w:sz w:val="14"/>
        </w:rPr>
        <w:t xml:space="preserve"> formal defensive </w:t>
      </w:r>
      <w:r w:rsidRPr="00A13FFB">
        <w:rPr>
          <w:rStyle w:val="StyleUnderline"/>
        </w:rPr>
        <w:t>alliances like</w:t>
      </w:r>
      <w:r w:rsidRPr="00B97DB0">
        <w:rPr>
          <w:sz w:val="14"/>
        </w:rPr>
        <w:t xml:space="preserve"> the North Atlantic Treaty Organization (NATO), </w:t>
      </w:r>
      <w:r w:rsidRPr="00A13FFB">
        <w:rPr>
          <w:rStyle w:val="StyleUnderline"/>
        </w:rPr>
        <w:t>the U.S.-Japan Security Treaty, and the U.S.-ROK alliance as crucial for reducing the nuclear weapons interest on the part of the countries that benefit</w:t>
      </w:r>
      <w:r w:rsidRPr="00B97DB0">
        <w:rPr>
          <w:sz w:val="14"/>
        </w:rPr>
        <w:t xml:space="preserve"> from these security arrangements.7 </w:t>
      </w:r>
      <w:r w:rsidRPr="00B97DB0">
        <w:rPr>
          <w:rStyle w:val="Emphasis"/>
        </w:rPr>
        <w:t>The logic for how formal defense pacts might discourage nuclear proliferation is straightforward</w:t>
      </w:r>
      <w:r w:rsidRPr="00B97DB0">
        <w:rPr>
          <w:sz w:val="14"/>
        </w:rPr>
        <w:t xml:space="preserve">. </w:t>
      </w:r>
      <w:r w:rsidRPr="00B97DB0">
        <w:rPr>
          <w:rStyle w:val="StyleUnderline"/>
        </w:rPr>
        <w:t>Since the United States has signed a written document pledging to assist an ally militarily, an adversary would refrain from attack</w:t>
      </w:r>
      <w:r w:rsidRPr="00B97DB0">
        <w:rPr>
          <w:sz w:val="14"/>
        </w:rPr>
        <w:t xml:space="preserve">. For one, </w:t>
      </w:r>
      <w:r w:rsidRPr="00B97DB0">
        <w:rPr>
          <w:rStyle w:val="StyleUnderline"/>
        </w:rPr>
        <w:t xml:space="preserve">an adversary might calculate that Washington would not have gone through the hassle of </w:t>
      </w:r>
      <w:r w:rsidRPr="00B97DB0">
        <w:rPr>
          <w:sz w:val="14"/>
        </w:rPr>
        <w:t xml:space="preserve">ratifying </w:t>
      </w:r>
      <w:r w:rsidRPr="00B97DB0">
        <w:rPr>
          <w:rStyle w:val="StyleUnderline"/>
        </w:rPr>
        <w:t>a security treaty</w:t>
      </w:r>
      <w:r w:rsidRPr="00B97DB0">
        <w:rPr>
          <w:sz w:val="14"/>
        </w:rPr>
        <w:t xml:space="preserve"> through domestic legislatures </w:t>
      </w:r>
      <w:r w:rsidRPr="00B97DB0">
        <w:rPr>
          <w:rStyle w:val="StyleUnderline"/>
        </w:rPr>
        <w:t>for an ally of little value</w:t>
      </w:r>
      <w:r w:rsidRPr="00B97DB0">
        <w:rPr>
          <w:sz w:val="14"/>
        </w:rPr>
        <w:t xml:space="preserve">.8 For another, </w:t>
      </w:r>
      <w:r w:rsidRPr="00B97DB0">
        <w:rPr>
          <w:rStyle w:val="Emphasis"/>
        </w:rPr>
        <w:t>a direct attack on a treaty ally would engage the reputation of the United States.</w:t>
      </w:r>
      <w:r w:rsidRPr="00B97DB0">
        <w:rPr>
          <w:sz w:val="14"/>
        </w:rPr>
        <w:t xml:space="preserve"> Washington would come under psychological pressure to rescue its ally for fear that not doing so would convey irresolution and cowardice.9 </w:t>
      </w:r>
      <w:r w:rsidRPr="00B97DB0">
        <w:rPr>
          <w:rStyle w:val="Emphasis"/>
        </w:rPr>
        <w:t>Other partners would begin questioning their own received commitments</w:t>
      </w:r>
      <w:r w:rsidRPr="00B97DB0">
        <w:rPr>
          <w:sz w:val="14"/>
        </w:rPr>
        <w:t xml:space="preserve">. Adversaries would become bolder so as to press their claims against U.S. and allied interests more aggressively. Yet, </w:t>
      </w:r>
      <w:r w:rsidRPr="00B97DB0">
        <w:rPr>
          <w:rStyle w:val="StyleUnderline"/>
        </w:rPr>
        <w:t>allies might not want to place too much faith on signed pledges</w:t>
      </w:r>
      <w:r w:rsidRPr="00B97DB0">
        <w:rPr>
          <w:sz w:val="14"/>
        </w:rPr>
        <w:t xml:space="preserve">. Scholars have found that </w:t>
      </w:r>
      <w:r w:rsidRPr="00B97DB0">
        <w:rPr>
          <w:rStyle w:val="StyleUnderline"/>
        </w:rPr>
        <w:t>allies in general</w:t>
      </w:r>
      <w:r w:rsidRPr="00B97DB0">
        <w:rPr>
          <w:sz w:val="14"/>
        </w:rPr>
        <w:t xml:space="preserve">, although not necessarily the United States, </w:t>
      </w:r>
      <w:r w:rsidRPr="00B97DB0">
        <w:rPr>
          <w:rStyle w:val="StyleUnderline"/>
        </w:rPr>
        <w:t xml:space="preserve">reneged on their commitments 44 percent of the time when war broke out </w:t>
      </w:r>
      <w:r w:rsidRPr="00B97DB0">
        <w:rPr>
          <w:sz w:val="14"/>
        </w:rPr>
        <w:t xml:space="preserve">before 1945, and 78 percent of the time between 1945 and 2003.10 Several reasons account for all this reneging. To begin with, </w:t>
      </w:r>
      <w:r w:rsidRPr="00B97DB0">
        <w:rPr>
          <w:rStyle w:val="StyleUnderline"/>
        </w:rPr>
        <w:t>interests change over time, even if an alliance declaration is an attempt to make them at least appear sticky</w:t>
      </w:r>
      <w:r w:rsidRPr="00B97DB0">
        <w:rPr>
          <w:sz w:val="14"/>
        </w:rPr>
        <w:t xml:space="preserve">. Another is that actually aiding an ally militarily bears high costs and risks. At the time of treaty signature, the security guarantor might have at least partly understood these implications, but the </w:t>
      </w:r>
      <w:r w:rsidRPr="00B97DB0">
        <w:rPr>
          <w:rStyle w:val="StyleUnderline"/>
        </w:rPr>
        <w:t>calculus might have evolved due to military-technological developments. This is</w:t>
      </w:r>
      <w:r w:rsidRPr="00B97DB0">
        <w:rPr>
          <w:sz w:val="14"/>
        </w:rPr>
        <w:t xml:space="preserve"> especially </w:t>
      </w:r>
      <w:r w:rsidRPr="00B97DB0">
        <w:rPr>
          <w:rStyle w:val="StyleUnderline"/>
        </w:rPr>
        <w:t>true in the nuclear age when a conventional conflict can spiral out of control and</w:t>
      </w:r>
      <w:r w:rsidRPr="00B97DB0">
        <w:rPr>
          <w:sz w:val="14"/>
        </w:rPr>
        <w:t xml:space="preserve"> </w:t>
      </w:r>
      <w:r w:rsidRPr="00B97DB0">
        <w:rPr>
          <w:rStyle w:val="StyleUnderline"/>
        </w:rPr>
        <w:t>create pressures for nuclear weapons use.</w:t>
      </w:r>
      <w:r w:rsidRPr="00B97DB0">
        <w:rPr>
          <w:sz w:val="14"/>
        </w:rPr>
        <w:t xml:space="preserve">11 </w:t>
      </w:r>
      <w:r w:rsidRPr="00B97DB0">
        <w:rPr>
          <w:rStyle w:val="StyleUnderline"/>
        </w:rPr>
        <w:t>A guarantor might determine</w:t>
      </w:r>
      <w:r w:rsidRPr="00B97DB0">
        <w:rPr>
          <w:sz w:val="14"/>
        </w:rPr>
        <w:t xml:space="preserve"> that </w:t>
      </w:r>
      <w:r w:rsidRPr="00B97DB0">
        <w:rPr>
          <w:rStyle w:val="StyleUnderline"/>
        </w:rPr>
        <w:t xml:space="preserve">exchanging one or more of its cities to save an ally may not </w:t>
      </w:r>
      <w:r w:rsidRPr="00B97DB0">
        <w:rPr>
          <w:sz w:val="14"/>
        </w:rPr>
        <w:t xml:space="preserve">actually </w:t>
      </w:r>
      <w:r w:rsidRPr="00B97DB0">
        <w:rPr>
          <w:rStyle w:val="StyleUnderline"/>
        </w:rPr>
        <w:t>be worthwhile.</w:t>
      </w:r>
      <w:r w:rsidRPr="00B97DB0">
        <w:rPr>
          <w:sz w:val="14"/>
        </w:rPr>
        <w:t xml:space="preserve"> Indeed, </w:t>
      </w:r>
      <w:r w:rsidRPr="00B97DB0">
        <w:rPr>
          <w:rStyle w:val="StyleUnderline"/>
        </w:rPr>
        <w:t>the promise to impose unacceptable costs via a major nuclear attack</w:t>
      </w:r>
      <w:r w:rsidRPr="00B97DB0">
        <w:rPr>
          <w:sz w:val="14"/>
        </w:rPr>
        <w:t xml:space="preserve"> (usually called deterrence-by-punishment) </w:t>
      </w:r>
      <w:r w:rsidRPr="00B97DB0">
        <w:rPr>
          <w:rStyle w:val="StyleUnderline"/>
        </w:rPr>
        <w:t>can suffer from such inherent credibility issues</w:t>
      </w:r>
      <w:r w:rsidRPr="00B97DB0">
        <w:rPr>
          <w:sz w:val="14"/>
        </w:rPr>
        <w:t xml:space="preserve">.12 </w:t>
      </w:r>
      <w:r w:rsidRPr="00B97DB0">
        <w:rPr>
          <w:rStyle w:val="Emphasis"/>
        </w:rPr>
        <w:t>Allies</w:t>
      </w:r>
      <w:r w:rsidRPr="00B97DB0">
        <w:rPr>
          <w:sz w:val="14"/>
        </w:rPr>
        <w:t xml:space="preserve"> naturally </w:t>
      </w:r>
      <w:r w:rsidRPr="00B97DB0">
        <w:rPr>
          <w:rStyle w:val="Emphasis"/>
        </w:rPr>
        <w:t>fear abandonment as a result</w:t>
      </w:r>
      <w:r w:rsidRPr="00B97DB0">
        <w:rPr>
          <w:sz w:val="14"/>
        </w:rPr>
        <w:t xml:space="preserve">. If treaty pledges are insufficient and threats of nuclear retaliation lack believability, then what information does an ally use to evaluate the strength of its received security guarantees? The answer is that </w:t>
      </w:r>
      <w:r w:rsidRPr="00B97DB0">
        <w:rPr>
          <w:rStyle w:val="StyleUnderline"/>
        </w:rPr>
        <w:t>the ally examines the foreign policy doctrine and military deployments</w:t>
      </w:r>
      <w:r w:rsidRPr="00B97DB0">
        <w:rPr>
          <w:sz w:val="14"/>
        </w:rPr>
        <w:t xml:space="preserve"> of the guarantor </w:t>
      </w:r>
      <w:r w:rsidRPr="00B97DB0">
        <w:rPr>
          <w:rStyle w:val="StyleUnderline"/>
        </w:rPr>
        <w:t>to estimate the support the ally can expect if attacked.</w:t>
      </w:r>
      <w:r w:rsidRPr="00B97DB0">
        <w:rPr>
          <w:sz w:val="14"/>
        </w:rPr>
        <w:t xml:space="preserve"> Foreign policy doctrine conveys information on the interests of the guarantor. Does the United States have the same threat assessment regarding a particular adversary, and does it pursue a similar strategy for containing or confronting that adversary? To what extent does the United States accord importance to the regional theater in which an ally is situated? Like rhetoric, however, foreign policy doctrine can be a noisy indicator: what a guarantor like the United States broadcasts to the world in key policy documents may not reflect what it does in a crisis. Allies thus monitor how and where the United States is spending money on its overseas deployments and military operations to evaluate the credibility of security guarantees. </w:t>
      </w:r>
      <w:r w:rsidRPr="00B97DB0">
        <w:rPr>
          <w:rStyle w:val="StyleUnderline"/>
        </w:rPr>
        <w:t>The most tangible indicator is where</w:t>
      </w:r>
      <w:r w:rsidRPr="00B97DB0">
        <w:rPr>
          <w:sz w:val="14"/>
        </w:rPr>
        <w:t xml:space="preserve"> (and to what extent) </w:t>
      </w:r>
      <w:r w:rsidRPr="00B97DB0">
        <w:rPr>
          <w:rStyle w:val="StyleUnderline"/>
        </w:rPr>
        <w:t>the United States is positioning its forward-deployed forces</w:t>
      </w:r>
      <w:r w:rsidRPr="00B97DB0">
        <w:rPr>
          <w:sz w:val="14"/>
        </w:rPr>
        <w:t xml:space="preserve">.13 Yet, </w:t>
      </w:r>
      <w:r w:rsidRPr="00B97DB0">
        <w:rPr>
          <w:rStyle w:val="StyleUnderline"/>
        </w:rPr>
        <w:t>the significance of conventional military deployments is</w:t>
      </w:r>
      <w:r w:rsidRPr="00B97DB0">
        <w:rPr>
          <w:sz w:val="14"/>
        </w:rPr>
        <w:t xml:space="preserve"> often </w:t>
      </w:r>
      <w:r w:rsidRPr="00B97DB0">
        <w:rPr>
          <w:rStyle w:val="StyleUnderline"/>
        </w:rPr>
        <w:t>misunderstood</w:t>
      </w:r>
      <w:r w:rsidRPr="00B97DB0">
        <w:rPr>
          <w:sz w:val="14"/>
        </w:rPr>
        <w:t xml:space="preserve"> since many analysts usually regard all frontline troops as tripwires. According to tripwire theory, </w:t>
      </w:r>
      <w:r w:rsidRPr="00B97DB0">
        <w:rPr>
          <w:rStyle w:val="StyleUnderline"/>
        </w:rPr>
        <w:t>these forces are garrisoned on an ally’s territory in order to create additional risks for an adversary. If the adversary attacks the ally and U.S. soldiers</w:t>
      </w:r>
      <w:r w:rsidRPr="00B97DB0">
        <w:rPr>
          <w:sz w:val="14"/>
        </w:rPr>
        <w:t xml:space="preserve"> happen to </w:t>
      </w:r>
      <w:r w:rsidRPr="00B97DB0">
        <w:rPr>
          <w:rStyle w:val="StyleUnderline"/>
        </w:rPr>
        <w:t>die</w:t>
      </w:r>
      <w:r w:rsidRPr="00B97DB0">
        <w:rPr>
          <w:sz w:val="14"/>
        </w:rPr>
        <w:t xml:space="preserve"> in action, then </w:t>
      </w:r>
      <w:r w:rsidRPr="00B97DB0">
        <w:rPr>
          <w:rStyle w:val="StyleUnderline"/>
        </w:rPr>
        <w:t>Washington would be under pressure to retaliate by expanding the conflict beyond what the adversary is willing to tolerate</w:t>
      </w:r>
      <w:r w:rsidRPr="00B97DB0">
        <w:rPr>
          <w:sz w:val="14"/>
        </w:rPr>
        <w:t xml:space="preserve">. The tripwire effect is important because it enhances deterrence-by-punishment. But forward-deployed U.S. forces have an additional, often obscured, advantage if they can mass firepower. They can have the capacity to raise the costs of aggression directly by killing an adversary’s attacking soldiers. That is, they can enhance local deterrence-by-denial, which refers to the ability to hinder the adversary from achieving operational success on the battlefield or from executing military </w:t>
      </w:r>
      <w:proofErr w:type="spellStart"/>
      <w:r w:rsidRPr="00B97DB0">
        <w:rPr>
          <w:sz w:val="14"/>
        </w:rPr>
        <w:t>faits</w:t>
      </w:r>
      <w:proofErr w:type="spellEnd"/>
      <w:r w:rsidRPr="00B97DB0">
        <w:rPr>
          <w:sz w:val="14"/>
        </w:rPr>
        <w:t xml:space="preserve"> </w:t>
      </w:r>
      <w:proofErr w:type="spellStart"/>
      <w:r w:rsidRPr="00B97DB0">
        <w:rPr>
          <w:sz w:val="14"/>
        </w:rPr>
        <w:t>accomplis</w:t>
      </w:r>
      <w:proofErr w:type="spellEnd"/>
      <w:r w:rsidRPr="00B97DB0">
        <w:rPr>
          <w:sz w:val="14"/>
        </w:rPr>
        <w:t xml:space="preserve"> at acceptable cost. </w:t>
      </w:r>
      <w:r w:rsidRPr="00B97DB0">
        <w:rPr>
          <w:rStyle w:val="StyleUnderline"/>
        </w:rPr>
        <w:t>The history of nuclear proliferation demonstrates</w:t>
      </w:r>
      <w:r w:rsidRPr="00B97DB0">
        <w:rPr>
          <w:sz w:val="14"/>
        </w:rPr>
        <w:t xml:space="preserve"> that </w:t>
      </w:r>
      <w:r w:rsidRPr="00B97DB0">
        <w:rPr>
          <w:rStyle w:val="Emphasis"/>
        </w:rPr>
        <w:t>the military infrastructure undergirding an alliance matters for curbing states’ appetites for nuclear weapons</w:t>
      </w:r>
      <w:r w:rsidRPr="00B97DB0">
        <w:rPr>
          <w:sz w:val="14"/>
        </w:rPr>
        <w:t xml:space="preserve">. During the 1950s, </w:t>
      </w:r>
      <w:r w:rsidRPr="00B97DB0">
        <w:rPr>
          <w:rStyle w:val="StyleUnderline"/>
        </w:rPr>
        <w:t>West German Chancellor Konrad Adenauer</w:t>
      </w:r>
      <w:r w:rsidRPr="00B97DB0">
        <w:rPr>
          <w:sz w:val="14"/>
        </w:rPr>
        <w:t xml:space="preserve"> appeared satisfied with U.S. security guarantees despite the Eisenhower administration’s stated rhetorical reliance on nuclear weapons to deter Soviet aggression in its New Look strategy. But Adenauer’s confidence appeared to rest in the U.S. troop presence in his country. He so valued that presence that when he read in the New York Times that the U.S. military was planning massive personnel cuts (which in turn would reduce U.S. forces in Europe), he </w:t>
      </w:r>
      <w:r w:rsidRPr="00B97DB0">
        <w:rPr>
          <w:rStyle w:val="StyleUnderline"/>
        </w:rPr>
        <w:t>became despondent and lost faith in U.S. security guarantees. Shortly thereafter, Adenauer entered into an arrangement with France and Italy to develop a European nuclear deterrent</w:t>
      </w:r>
      <w:r w:rsidRPr="00B97DB0">
        <w:rPr>
          <w:sz w:val="14"/>
        </w:rPr>
        <w:t xml:space="preserve">.14 This initiative was short-lived, but questions over West Germany’s nuclear intentions troubled U.S. decision makers for another decade. </w:t>
      </w:r>
      <w:r w:rsidRPr="00B97DB0">
        <w:rPr>
          <w:rStyle w:val="StyleUnderline"/>
        </w:rPr>
        <w:t>Similar experiences were repeated elsewhere</w:t>
      </w:r>
      <w:r w:rsidRPr="00B97DB0">
        <w:rPr>
          <w:sz w:val="14"/>
        </w:rPr>
        <w:t>. South Korean President Park Chung-</w:t>
      </w:r>
      <w:proofErr w:type="spellStart"/>
      <w:r w:rsidRPr="00B97DB0">
        <w:rPr>
          <w:sz w:val="14"/>
        </w:rPr>
        <w:t>hee</w:t>
      </w:r>
      <w:proofErr w:type="spellEnd"/>
      <w:r w:rsidRPr="00B97DB0">
        <w:rPr>
          <w:sz w:val="14"/>
        </w:rPr>
        <w:t xml:space="preserve"> began considering the nuclear weapons option upon learning that U.S. President Richard Nixon would withdraw 20,000 troops from South Korea. A program came into being by 1972.15 Park knew of Nixon’s stated plan to shift the conventional defense burden onto allies in East Asia (that is, the Nixon Doctrine), but believed that his country’s contributions to the Vietnam War would exempt South Korea. </w:t>
      </w:r>
      <w:r w:rsidRPr="00B97DB0">
        <w:rPr>
          <w:rStyle w:val="StyleUnderline"/>
        </w:rPr>
        <w:t>Even Japan was alarmed at this time</w:t>
      </w:r>
      <w:r w:rsidRPr="00B97DB0">
        <w:rPr>
          <w:sz w:val="14"/>
        </w:rPr>
        <w:t xml:space="preserve">—initially </w:t>
      </w:r>
      <w:r w:rsidRPr="00B97DB0">
        <w:rPr>
          <w:rStyle w:val="StyleUnderline"/>
        </w:rPr>
        <w:t>having had concerns raised by China first detonating a nuclear weapon</w:t>
      </w:r>
      <w:r w:rsidRPr="00B97DB0">
        <w:rPr>
          <w:sz w:val="14"/>
        </w:rPr>
        <w:t xml:space="preserve"> in 1964, </w:t>
      </w:r>
      <w:r w:rsidRPr="00B97DB0">
        <w:rPr>
          <w:rStyle w:val="StyleUnderline"/>
        </w:rPr>
        <w:t>and then exacerbated by the seeming inability and unwillingness of the United States to defend East Asia</w:t>
      </w:r>
      <w:r w:rsidRPr="00B97DB0">
        <w:rPr>
          <w:sz w:val="14"/>
        </w:rPr>
        <w:t xml:space="preserve"> from communist aggression in light of its failures in the Vietnam War toward the end of Lyndon Johnson’s presidency and into Nixon’s. Against this backdrop, </w:t>
      </w:r>
      <w:r w:rsidRPr="00B97DB0">
        <w:rPr>
          <w:rStyle w:val="StyleUnderline"/>
        </w:rPr>
        <w:t>its leaders determined that</w:t>
      </w:r>
      <w:r w:rsidRPr="00B97DB0">
        <w:rPr>
          <w:sz w:val="14"/>
        </w:rPr>
        <w:t xml:space="preserve">, if nothing else, </w:t>
      </w:r>
      <w:r w:rsidRPr="00B97DB0">
        <w:rPr>
          <w:rStyle w:val="StyleUnderline"/>
        </w:rPr>
        <w:t>proliferation-risky technologies like centrifuges would bear security benefits for Japan.</w:t>
      </w:r>
      <w:r w:rsidRPr="00B97DB0">
        <w:rPr>
          <w:sz w:val="14"/>
        </w:rPr>
        <w:t>16</w:t>
      </w:r>
    </w:p>
    <w:p w:rsidR="00C83E42" w:rsidRDefault="00C83E42" w:rsidP="00C83E42">
      <w:pPr>
        <w:pStyle w:val="Heading3"/>
      </w:pPr>
      <w:r>
        <w:t xml:space="preserve">I/L – Small Changes = Ally </w:t>
      </w:r>
      <w:proofErr w:type="spellStart"/>
      <w:r>
        <w:t>Prolif</w:t>
      </w:r>
      <w:proofErr w:type="spellEnd"/>
      <w:r>
        <w:t xml:space="preserve"> Coll NPT</w:t>
      </w:r>
    </w:p>
    <w:p w:rsidR="00C83E42" w:rsidRDefault="00C83E42" w:rsidP="00C83E42"/>
    <w:p w:rsidR="00C83E42" w:rsidRPr="002C7AD9" w:rsidRDefault="00C83E42" w:rsidP="00C83E42">
      <w:pPr>
        <w:pStyle w:val="Heading4"/>
        <w:rPr>
          <w:rFonts w:cs="Arial"/>
        </w:rPr>
      </w:pPr>
      <w:r w:rsidRPr="002C7AD9">
        <w:rPr>
          <w:rFonts w:cs="Arial"/>
        </w:rPr>
        <w:t>Any risk of distrust would kill the NPT</w:t>
      </w:r>
    </w:p>
    <w:p w:rsidR="00C83E42" w:rsidRPr="002C7AD9" w:rsidRDefault="00C83E42" w:rsidP="00C83E42">
      <w:r w:rsidRPr="002C7AD9">
        <w:rPr>
          <w:rStyle w:val="Style13ptBold"/>
        </w:rPr>
        <w:t xml:space="preserve">Santoro &amp; Warden 15 </w:t>
      </w:r>
      <w:r w:rsidRPr="002C7AD9">
        <w:t xml:space="preserve">- * director and senior fellow of nuclear policy programs at Pacific Forum, specializing in strategic and deterrence issues AND ** retired colonel in the United States Air Force, graduate of the United States Air Force Academy. (David and John, “Assuring Japan and South Korea in the Second Nuclear Age,” </w:t>
      </w:r>
      <w:r w:rsidRPr="002C7AD9">
        <w:rPr>
          <w:i/>
          <w:iCs/>
        </w:rPr>
        <w:t>Taylor &amp; Francis Online</w:t>
      </w:r>
      <w:r w:rsidRPr="002C7AD9">
        <w:t>, 05/20/15, Accessed Online at: https://www-tandfonline-com.proxy.lib.umich.edu/doi/full/10.1080/0163660X.2015.1038182?scroll=top&amp;needAccess=true, Accessed Online on 06/26/19, SI)</w:t>
      </w:r>
    </w:p>
    <w:p w:rsidR="00C83E42" w:rsidRPr="002C7AD9" w:rsidRDefault="00C83E42" w:rsidP="00C83E42">
      <w:r w:rsidRPr="001E4F92">
        <w:rPr>
          <w:rStyle w:val="StyleUnderline"/>
        </w:rPr>
        <w:t>U.S. assurance of allies exists along a spectrum, and Washington must carefully balance its desire to reduce allied anxiety against other interests. There are some allied interests that the United States—rightly—does not deem worthy of risking war.</w:t>
      </w:r>
      <w:r w:rsidRPr="002C7AD9">
        <w:t xml:space="preserve"> </w:t>
      </w:r>
      <w:r w:rsidRPr="002C7AD9">
        <w:rPr>
          <w:rStyle w:val="Emphasis"/>
        </w:rPr>
        <w:t>But if the gap between the United States and its allies becomes too large, allies will lose faith in U.S. assurance, which could have disruptive consequences.</w:t>
      </w:r>
      <w:r w:rsidRPr="002C7AD9">
        <w:t xml:space="preserve"> In the worst case scenario for the United States, Japan or South Korea might choose to bandwagon with U.S. competitors in the region. </w:t>
      </w:r>
      <w:r w:rsidRPr="001E4F92">
        <w:rPr>
          <w:rStyle w:val="StyleUnderline"/>
        </w:rPr>
        <w:t>Another slightly better, but still deeply troublesome, possibility is for Tokyo and Seoul to develop nuclear arsenals of their own, which would likely eviscerate the remaining credibility of the Nuclear Nonproliferation Treaty (NPT).</w:t>
      </w:r>
      <w:r w:rsidRPr="002C7AD9">
        <w:rPr>
          <w:rStyle w:val="Emphasis"/>
        </w:rPr>
        <w:t xml:space="preserve"> In either case, a loss of confidence in the United States as a reliable security guarantor in Northeast Asia would send reverberations across the entire U.S. alliance system.</w:t>
      </w:r>
    </w:p>
    <w:p w:rsidR="00C83E42" w:rsidRPr="002C7AD9" w:rsidRDefault="00C83E42" w:rsidP="00C83E42">
      <w:r w:rsidRPr="001E4F92">
        <w:rPr>
          <w:rStyle w:val="StyleUnderline"/>
        </w:rPr>
        <w:t>Development of nuclear weapons by Japan or South Korea is not a far-fetched scenario. Both possess the latent capability to develop weapons programs relatively quickly, and some in South Korea and to a lesser extent Japan have advocated that their countries should go nuclear if the Northeast Asian security environment deteriorates or they lose confidence in the United States as a reliable guarantor.</w:t>
      </w:r>
      <w:r w:rsidRPr="002C7AD9">
        <w:t xml:space="preserve">10 In South Korea, there are also signs of public support for nuclearization. After North Korea's third nuclear test, for example, an </w:t>
      </w:r>
      <w:proofErr w:type="spellStart"/>
      <w:r w:rsidRPr="002C7AD9">
        <w:t>Asan</w:t>
      </w:r>
      <w:proofErr w:type="spellEnd"/>
      <w:r w:rsidRPr="002C7AD9">
        <w:t xml:space="preserve"> Institute poll revealed that 66 percent of people in South Korea wanted nuclear weapons.11</w:t>
      </w:r>
    </w:p>
    <w:p w:rsidR="00C83E42" w:rsidRPr="00C83E42" w:rsidRDefault="00C83E42" w:rsidP="00C83E42"/>
    <w:p w:rsidR="006C33FF" w:rsidRDefault="006C33FF" w:rsidP="006C33FF">
      <w:pPr>
        <w:pStyle w:val="Heading3"/>
      </w:pPr>
      <w:r>
        <w:t xml:space="preserve">I/L – Assurances k </w:t>
      </w:r>
      <w:proofErr w:type="spellStart"/>
      <w:r>
        <w:t>Prolif</w:t>
      </w:r>
      <w:proofErr w:type="spellEnd"/>
    </w:p>
    <w:p w:rsidR="006C33FF" w:rsidRPr="005350E8" w:rsidRDefault="006C33FF" w:rsidP="006C33FF">
      <w:pPr>
        <w:rPr>
          <w:sz w:val="16"/>
        </w:rPr>
      </w:pPr>
    </w:p>
    <w:p w:rsidR="006C33FF" w:rsidRDefault="006C33FF" w:rsidP="006C33FF">
      <w:pPr>
        <w:pStyle w:val="Heading4"/>
      </w:pPr>
      <w:r>
        <w:t xml:space="preserve">Security assurances like arm sales to allies is the most effective tool to prevent Asian proliferation. </w:t>
      </w:r>
    </w:p>
    <w:p w:rsidR="006C33FF" w:rsidRPr="000615B2" w:rsidRDefault="006C33FF" w:rsidP="006C33FF">
      <w:r w:rsidRPr="000615B2">
        <w:rPr>
          <w:b/>
          <w:bCs/>
          <w:sz w:val="26"/>
          <w:szCs w:val="26"/>
        </w:rPr>
        <w:t>Debs &amp; Monteiro 18</w:t>
      </w:r>
      <w:r>
        <w:t xml:space="preserve"> </w:t>
      </w:r>
      <w:r w:rsidRPr="000615B2">
        <w:t>Debs, A., &amp; Monteiro, N. P. (2018). Nuno P. Monteiro is Director of </w:t>
      </w:r>
      <w:hyperlink r:id="rId79" w:tgtFrame="_blank" w:history="1">
        <w:r w:rsidRPr="000615B2">
          <w:rPr>
            <w:rStyle w:val="Hyperlink"/>
          </w:rPr>
          <w:t>International Security Studies</w:t>
        </w:r>
      </w:hyperlink>
      <w:r w:rsidRPr="000615B2">
        <w:t> and Associate Professor of Political Science at Yale University. Alexandre Debs is Associate Professor of Political Science at Yale University. His research focuses on the causes of war, nuclear proliferation, and democratization.</w:t>
      </w:r>
      <w:r>
        <w:t xml:space="preserve"> </w:t>
      </w:r>
      <w:r w:rsidRPr="000615B2">
        <w:t>Cascading Chaos in Nuclear Northeast Asia. The Washington Quarterly, 41(1), 97–113.doi:10.1080/0163660x.2018.1445902 </w:t>
      </w:r>
      <w:r>
        <w:t>|| SW</w:t>
      </w:r>
    </w:p>
    <w:p w:rsidR="006C33FF" w:rsidRDefault="006C33FF" w:rsidP="006C33FF">
      <w:pPr>
        <w:rPr>
          <w:rStyle w:val="Emphasis"/>
        </w:rPr>
      </w:pPr>
      <w:r w:rsidRPr="000615B2">
        <w:rPr>
          <w:sz w:val="16"/>
        </w:rPr>
        <w:t xml:space="preserve">The election of Donald J. Trump challenged some long-held core tenets of U.S. foreign policy. For decades, U.S. administrations have valued the nonproliferation of nuclear weapons among their most important foreign policy goals. At the same time, </w:t>
      </w:r>
      <w:r w:rsidRPr="006E3972">
        <w:rPr>
          <w:rStyle w:val="StyleUnderline"/>
        </w:rPr>
        <w:t>Washington has expanded its global influence by extending robust security guarantees to numerous countries around the globe</w:t>
      </w:r>
      <w:r w:rsidRPr="000615B2">
        <w:rPr>
          <w:sz w:val="16"/>
        </w:rPr>
        <w:t xml:space="preserve">. Finally, </w:t>
      </w:r>
      <w:r w:rsidRPr="006E3972">
        <w:rPr>
          <w:rStyle w:val="StyleUnderline"/>
        </w:rPr>
        <w:t xml:space="preserve">the United States has established strategic stability vis-à-vis its nuclear adversaries by relying </w:t>
      </w:r>
      <w:r w:rsidRPr="000615B2">
        <w:rPr>
          <w:sz w:val="16"/>
        </w:rPr>
        <w:t xml:space="preserve">heavily </w:t>
      </w:r>
      <w:r w:rsidRPr="006E3972">
        <w:rPr>
          <w:rStyle w:val="StyleUnderline"/>
        </w:rPr>
        <w:t>on</w:t>
      </w:r>
      <w:r w:rsidRPr="000615B2">
        <w:rPr>
          <w:sz w:val="16"/>
        </w:rPr>
        <w:t xml:space="preserve"> the doctrine of </w:t>
      </w:r>
      <w:r w:rsidRPr="006E3972">
        <w:rPr>
          <w:rStyle w:val="StyleUnderline"/>
        </w:rPr>
        <w:t>deterrence</w:t>
      </w:r>
      <w:r w:rsidRPr="000615B2">
        <w:rPr>
          <w:sz w:val="16"/>
        </w:rPr>
        <w:t xml:space="preserve">. These three policies, as the analysis below will show, are deeply connected. </w:t>
      </w:r>
      <w:r w:rsidRPr="006E3972">
        <w:rPr>
          <w:rStyle w:val="Emphasis"/>
        </w:rPr>
        <w:t>Security assurances to allies, combined with a focus on deterring—rather than rolling back—adversary regimes, have long been among the most effective tools in Washington’s nuclear nonproliferation toolkit.</w:t>
      </w:r>
      <w:r w:rsidRPr="000615B2">
        <w:rPr>
          <w:sz w:val="16"/>
        </w:rPr>
        <w:t xml:space="preserve"> </w:t>
      </w:r>
      <w:r w:rsidRPr="006E3972">
        <w:rPr>
          <w:rStyle w:val="StyleUnderline"/>
        </w:rPr>
        <w:t>The limited spread of nuclear weapons that resulted from these policies, in turn, has made it possible for the United States to expand its global influence</w:t>
      </w:r>
      <w:r w:rsidRPr="000615B2">
        <w:rPr>
          <w:sz w:val="16"/>
        </w:rPr>
        <w:t xml:space="preserve"> </w:t>
      </w:r>
      <w:r w:rsidRPr="006E3972">
        <w:rPr>
          <w:rStyle w:val="StyleUnderline"/>
        </w:rPr>
        <w:t>and achieve</w:t>
      </w:r>
      <w:r w:rsidRPr="000615B2">
        <w:rPr>
          <w:sz w:val="16"/>
        </w:rPr>
        <w:t xml:space="preserve"> its </w:t>
      </w:r>
      <w:r w:rsidRPr="006E3972">
        <w:rPr>
          <w:rStyle w:val="StyleUnderline"/>
        </w:rPr>
        <w:t>broader strategic goals at relatively low cost</w:t>
      </w:r>
      <w:r w:rsidRPr="000615B2">
        <w:rPr>
          <w:sz w:val="16"/>
        </w:rPr>
        <w:t>,</w:t>
      </w:r>
      <w:r w:rsidRPr="006E3972">
        <w:rPr>
          <w:rStyle w:val="Emphasis"/>
        </w:rPr>
        <w:t xml:space="preserve"> avoiding major wars against nuclear adversaries and exercising a great deal of influence over its protégés.</w:t>
      </w:r>
      <w:r w:rsidRPr="000615B2">
        <w:rPr>
          <w:sz w:val="16"/>
        </w:rPr>
        <w:t xml:space="preserve"> Intent on breaking with past practice, the Trump administration has questioned the wisdom of U.S. security commitments to allies around the world, all the while escalating its rhetoric with nuclear adversaries. Both these moves undermine </w:t>
      </w:r>
      <w:r w:rsidRPr="006E3972">
        <w:rPr>
          <w:rStyle w:val="StyleUnderline"/>
        </w:rPr>
        <w:t xml:space="preserve">longstanding policies aimed at avoiding nuclear proliferation toward U.S. allies. </w:t>
      </w:r>
      <w:r w:rsidRPr="000615B2">
        <w:rPr>
          <w:sz w:val="16"/>
        </w:rPr>
        <w:t xml:space="preserve">If fully implemented, a U.S. strategy that would decrease the level of U.S. commitment to the security of its allies while increasing the aggressiveness of U.S. goals vis-à-vis nuclear adversaries would likely lead to a cascade of nuclear proliferation that, in turn, would severely undermine U.S. influence and security. </w:t>
      </w:r>
      <w:r w:rsidRPr="006E3972">
        <w:rPr>
          <w:rStyle w:val="StyleUnderline"/>
        </w:rPr>
        <w:t>These changes in U.S. foreign policy are most visible in Northeast Asia.</w:t>
      </w:r>
      <w:r w:rsidRPr="000615B2">
        <w:rPr>
          <w:sz w:val="16"/>
        </w:rPr>
        <w:t xml:space="preserve"> As a candidate, Trump complained that South Korea and Japan should do more to shoulder the burdens of their own defense, suggesting that he may even accept their acquisition of nuclear weapons. 1 Since the election, the Trump administration has vigorously escalated its rhetoric </w:t>
      </w:r>
      <w:proofErr w:type="spellStart"/>
      <w:r w:rsidRPr="000615B2">
        <w:rPr>
          <w:sz w:val="16"/>
        </w:rPr>
        <w:t>visà</w:t>
      </w:r>
      <w:proofErr w:type="spellEnd"/>
      <w:r w:rsidRPr="000615B2">
        <w:rPr>
          <w:sz w:val="16"/>
        </w:rPr>
        <w:t xml:space="preserve">-vis North Korea, threatening it with grave consequences should it continue with its nuclear weapons and ballistic missile programs. This break with past U.S. diplomatic practice increases the risks of both nuclear proliferation and military conflict, and can seriously undermine U.S. security interests as well as its broader influence in Northeast Asia. In turn, </w:t>
      </w:r>
      <w:r w:rsidRPr="000615B2">
        <w:rPr>
          <w:rStyle w:val="StyleUnderline"/>
        </w:rPr>
        <w:t>lower U.S. influence in East Asia would undercut Washington’s ability to influence</w:t>
      </w:r>
      <w:r w:rsidRPr="000615B2">
        <w:rPr>
          <w:sz w:val="16"/>
        </w:rPr>
        <w:t xml:space="preserve"> the trajectory of </w:t>
      </w:r>
      <w:r w:rsidRPr="000615B2">
        <w:rPr>
          <w:rStyle w:val="StyleUnderline"/>
        </w:rPr>
        <w:t xml:space="preserve">China’s rise, perhaps the most important factor shaping the long-term global security landscape. </w:t>
      </w:r>
      <w:r w:rsidRPr="000615B2">
        <w:rPr>
          <w:rStyle w:val="Emphasis"/>
        </w:rPr>
        <w:t>By asking its allies to do more for their defense, sowing doubts about its commitment to their security</w:t>
      </w:r>
      <w:r w:rsidRPr="000615B2">
        <w:rPr>
          <w:rStyle w:val="StyleUnderline"/>
        </w:rPr>
        <w:t>, and threatening unilateral escalation against</w:t>
      </w:r>
      <w:r w:rsidRPr="000615B2">
        <w:rPr>
          <w:sz w:val="16"/>
        </w:rPr>
        <w:t xml:space="preserve"> their </w:t>
      </w:r>
      <w:r w:rsidRPr="000615B2">
        <w:rPr>
          <w:rStyle w:val="StyleUnderline"/>
        </w:rPr>
        <w:t>North Korean</w:t>
      </w:r>
      <w:r w:rsidRPr="000615B2">
        <w:rPr>
          <w:sz w:val="16"/>
        </w:rPr>
        <w:t xml:space="preserve"> adversary—</w:t>
      </w:r>
      <w:r w:rsidRPr="000615B2">
        <w:rPr>
          <w:rStyle w:val="StyleUnderline"/>
        </w:rPr>
        <w:t xml:space="preserve">risking a conflict that could have catastrophic consequences for South Korea and Japan—Washington </w:t>
      </w:r>
      <w:r w:rsidRPr="000615B2">
        <w:rPr>
          <w:sz w:val="16"/>
        </w:rPr>
        <w:t>may</w:t>
      </w:r>
      <w:r w:rsidRPr="000615B2">
        <w:rPr>
          <w:rStyle w:val="StyleUnderline"/>
        </w:rPr>
        <w:t xml:space="preserve"> induce </w:t>
      </w:r>
      <w:r w:rsidRPr="000615B2">
        <w:rPr>
          <w:sz w:val="16"/>
        </w:rPr>
        <w:t>its</w:t>
      </w:r>
      <w:r w:rsidRPr="000615B2">
        <w:rPr>
          <w:rStyle w:val="StyleUnderline"/>
        </w:rPr>
        <w:t xml:space="preserve"> East Asian allies to consider their own independent nuclear arsenal as a more reliable way to ensure their security</w:t>
      </w:r>
      <w:r w:rsidRPr="000615B2">
        <w:rPr>
          <w:sz w:val="16"/>
        </w:rPr>
        <w:t xml:space="preserve">. </w:t>
      </w:r>
      <w:r w:rsidRPr="000615B2">
        <w:rPr>
          <w:rStyle w:val="StyleUnderline"/>
        </w:rPr>
        <w:t>This in turn would lead to a regional nuclear arms race, decreasing U.S. influence over Tokyo’s and Seoul’s decision making,</w:t>
      </w:r>
      <w:r w:rsidRPr="000615B2">
        <w:rPr>
          <w:sz w:val="16"/>
        </w:rPr>
        <w:t xml:space="preserve"> </w:t>
      </w:r>
      <w:r w:rsidRPr="000615B2">
        <w:rPr>
          <w:rStyle w:val="StyleUnderline"/>
        </w:rPr>
        <w:t>reducing U.S. control over escalatory dynamics in future crises</w:t>
      </w:r>
      <w:r w:rsidRPr="000615B2">
        <w:rPr>
          <w:sz w:val="16"/>
        </w:rPr>
        <w:t xml:space="preserve"> in the Korean peninsula, </w:t>
      </w:r>
      <w:r w:rsidRPr="000615B2">
        <w:rPr>
          <w:rStyle w:val="Emphasis"/>
        </w:rPr>
        <w:t>threatening a major regional war, and ultimately increasing the risk that Washington would be dragged into an unwanted conflict of grave proportions.</w:t>
      </w:r>
      <w:r>
        <w:rPr>
          <w:rStyle w:val="Emphasis"/>
        </w:rPr>
        <w:t xml:space="preserve"> </w:t>
      </w:r>
    </w:p>
    <w:p w:rsidR="00EA68EC" w:rsidRDefault="00EA68EC" w:rsidP="00EA68EC">
      <w:pPr>
        <w:pStyle w:val="Heading4"/>
      </w:pPr>
      <w:r>
        <w:t>US security reliability is the strongest variable preventing cascading East-Asian proliferation</w:t>
      </w:r>
    </w:p>
    <w:p w:rsidR="00EA68EC" w:rsidRPr="001E28B5" w:rsidRDefault="00EA68EC" w:rsidP="00EA68EC">
      <w:pPr>
        <w:rPr>
          <w:sz w:val="16"/>
          <w:szCs w:val="16"/>
        </w:rPr>
      </w:pPr>
      <w:r w:rsidRPr="001E28B5">
        <w:rPr>
          <w:rStyle w:val="Style13ptBold"/>
        </w:rPr>
        <w:t>Fitzpatrick 16</w:t>
      </w:r>
      <w:r>
        <w:t xml:space="preserve"> </w:t>
      </w:r>
      <w:r w:rsidRPr="001E28B5">
        <w:rPr>
          <w:sz w:val="16"/>
          <w:szCs w:val="16"/>
        </w:rPr>
        <w:t>(Mark Fitzpatrick - Associate fellow and former Executive Director of IISS–Americas, former US Foreign Service Officer, former Deputy Assistant Secretary for Non-proliferation. &lt;MKIM&gt; “Asia’s Latent Nuclear Powers: Japan, South Korea and Taiwan”. 2016. DOA: 6/29/19. https://www.taylorfrancis.com/books/9781351223744)</w:t>
      </w:r>
    </w:p>
    <w:p w:rsidR="00EA68EC" w:rsidRPr="00767A83" w:rsidRDefault="00EA68EC" w:rsidP="00EA68EC">
      <w:pPr>
        <w:rPr>
          <w:sz w:val="16"/>
          <w:szCs w:val="16"/>
        </w:rPr>
      </w:pPr>
      <w:r w:rsidRPr="00767A83">
        <w:rPr>
          <w:sz w:val="16"/>
          <w:szCs w:val="16"/>
        </w:rPr>
        <w:t xml:space="preserve">Any decision to go nuclear would be affected foremost by the nature of the perceived threat. For Japan and Taiwan, this means the threat from China, in terms of both its nuclear and conventional capabilities. For South Korea (and to some degree Japan) North Korea’s nuclear threat, exacerbated by its 6 January claimed hydrogen-bomb test, is a dominant factor. Other motivations are possible in the future. Japan worries, for example, about the prospect of an antagonistic unified Korea that has inherited nuclear-weapons technology from the North. </w:t>
      </w:r>
      <w:r w:rsidRPr="00492932">
        <w:rPr>
          <w:b/>
          <w:u w:val="single"/>
        </w:rPr>
        <w:t>South</w:t>
      </w:r>
      <w:r w:rsidRPr="00767A83">
        <w:rPr>
          <w:sz w:val="16"/>
          <w:szCs w:val="16"/>
        </w:rPr>
        <w:t xml:space="preserve"> (and North) </w:t>
      </w:r>
      <w:r w:rsidRPr="00492932">
        <w:rPr>
          <w:b/>
          <w:u w:val="single"/>
        </w:rPr>
        <w:t>Koreans have</w:t>
      </w:r>
      <w:r w:rsidRPr="00767A83">
        <w:rPr>
          <w:sz w:val="16"/>
          <w:szCs w:val="16"/>
        </w:rPr>
        <w:t xml:space="preserve"> their own </w:t>
      </w:r>
      <w:r w:rsidRPr="00492932">
        <w:rPr>
          <w:b/>
          <w:u w:val="single"/>
        </w:rPr>
        <w:t>concerns about Japan</w:t>
      </w:r>
      <w:r w:rsidRPr="00767A83">
        <w:rPr>
          <w:sz w:val="16"/>
          <w:szCs w:val="16"/>
        </w:rPr>
        <w:t xml:space="preserve">. </w:t>
      </w:r>
      <w:r w:rsidRPr="00492932">
        <w:rPr>
          <w:b/>
          <w:u w:val="single"/>
        </w:rPr>
        <w:t xml:space="preserve">Such concerns </w:t>
      </w:r>
      <w:r w:rsidRPr="003157D2">
        <w:rPr>
          <w:b/>
          <w:u w:val="single"/>
        </w:rPr>
        <w:t>increase the likelihood of a nuclear cascade</w:t>
      </w:r>
      <w:r w:rsidRPr="00492932">
        <w:rPr>
          <w:b/>
          <w:u w:val="single"/>
        </w:rPr>
        <w:t xml:space="preserve">. Japan’s acquisition of nuclear weapons would give South Korea an almost </w:t>
      </w:r>
      <w:r w:rsidRPr="003157D2">
        <w:rPr>
          <w:b/>
          <w:u w:val="single"/>
        </w:rPr>
        <w:t>irresistible motivation</w:t>
      </w:r>
      <w:r w:rsidRPr="00492932">
        <w:rPr>
          <w:b/>
          <w:u w:val="single"/>
        </w:rPr>
        <w:t xml:space="preserve"> to follow suit</w:t>
      </w:r>
      <w:r w:rsidRPr="00767A83">
        <w:rPr>
          <w:sz w:val="16"/>
          <w:szCs w:val="16"/>
        </w:rPr>
        <w:t xml:space="preserve">. </w:t>
      </w:r>
      <w:r w:rsidRPr="003157D2">
        <w:rPr>
          <w:b/>
          <w:u w:val="single"/>
        </w:rPr>
        <w:t>The same may also hold true for the reverse case</w:t>
      </w:r>
      <w:r w:rsidRPr="003157D2">
        <w:rPr>
          <w:b/>
          <w:sz w:val="16"/>
          <w:szCs w:val="16"/>
        </w:rPr>
        <w:t>,</w:t>
      </w:r>
      <w:r w:rsidRPr="00767A83">
        <w:rPr>
          <w:sz w:val="16"/>
          <w:szCs w:val="16"/>
        </w:rPr>
        <w:t xml:space="preserve"> although this is less certain, given Japan’s stronger societal aversion to nuclear weapons. </w:t>
      </w:r>
      <w:r w:rsidRPr="00492932">
        <w:rPr>
          <w:b/>
          <w:u w:val="single"/>
        </w:rPr>
        <w:t xml:space="preserve">The breakdown in the global non-proliferation order that would ensue from </w:t>
      </w:r>
      <w:r w:rsidRPr="003157D2">
        <w:rPr>
          <w:b/>
          <w:u w:val="single"/>
        </w:rPr>
        <w:t>either or both</w:t>
      </w:r>
      <w:r w:rsidRPr="00492932">
        <w:rPr>
          <w:b/>
          <w:u w:val="single"/>
        </w:rPr>
        <w:t xml:space="preserve"> Japan and South Korea going nuclear could cause </w:t>
      </w:r>
      <w:r w:rsidRPr="003157D2">
        <w:rPr>
          <w:b/>
          <w:u w:val="single"/>
        </w:rPr>
        <w:t>Taiwan</w:t>
      </w:r>
      <w:r w:rsidRPr="00492932">
        <w:rPr>
          <w:b/>
          <w:u w:val="single"/>
        </w:rPr>
        <w:t xml:space="preserve"> to abandon its non-proliferation commitments as well.</w:t>
      </w:r>
      <w:r w:rsidRPr="00767A83">
        <w:rPr>
          <w:sz w:val="16"/>
          <w:szCs w:val="16"/>
        </w:rPr>
        <w:t xml:space="preserve"> The nuclear domino theory that was seemingly taken as an article of faith among early theorists has been called into question by more recent studies.8 Yet it is hard to put the nightmare scenario out of mind. South Korean President Park Geun-hye evoked it by commenting in May 2014 that a fourth North Korean nuclear test could topple nuclear dominoes in the region.9 </w:t>
      </w:r>
      <w:r w:rsidRPr="00492932">
        <w:rPr>
          <w:b/>
          <w:u w:val="single"/>
        </w:rPr>
        <w:t>The existence of a nuclear threat is not sufficient reason to go nuclear</w:t>
      </w:r>
      <w:r w:rsidRPr="00767A83">
        <w:rPr>
          <w:sz w:val="16"/>
          <w:szCs w:val="16"/>
        </w:rPr>
        <w:t xml:space="preserve">; if it were, all three states in question would have nuclear arms by now. </w:t>
      </w:r>
      <w:r w:rsidRPr="00492932">
        <w:rPr>
          <w:b/>
          <w:u w:val="single"/>
        </w:rPr>
        <w:t xml:space="preserve">In each case, </w:t>
      </w:r>
      <w:r w:rsidRPr="003157D2">
        <w:rPr>
          <w:b/>
          <w:u w:val="single"/>
        </w:rPr>
        <w:t>the reliability of the US security commitment is the dominant variable</w:t>
      </w:r>
      <w:r w:rsidRPr="00767A83">
        <w:rPr>
          <w:sz w:val="16"/>
          <w:szCs w:val="16"/>
        </w:rPr>
        <w:t xml:space="preserve">. </w:t>
      </w:r>
      <w:r w:rsidRPr="00492932">
        <w:rPr>
          <w:b/>
          <w:u w:val="single"/>
        </w:rPr>
        <w:t xml:space="preserve">Maintaining the credibility of US extended deterrence is the </w:t>
      </w:r>
      <w:r w:rsidRPr="003157D2">
        <w:rPr>
          <w:b/>
          <w:u w:val="single"/>
        </w:rPr>
        <w:t>strongest safeguard</w:t>
      </w:r>
      <w:r w:rsidRPr="00492932">
        <w:rPr>
          <w:b/>
          <w:u w:val="single"/>
        </w:rPr>
        <w:t xml:space="preserve"> of nuclear non-proliferation in the region. This credibility is frequently questioned in Asian security circles, usually with positive conclusions.</w:t>
      </w:r>
      <w:r w:rsidRPr="00767A83">
        <w:rPr>
          <w:sz w:val="16"/>
          <w:szCs w:val="16"/>
        </w:rPr>
        <w:t xml:space="preserve"> </w:t>
      </w:r>
      <w:r w:rsidRPr="00492932">
        <w:rPr>
          <w:b/>
          <w:u w:val="single"/>
        </w:rPr>
        <w:t>However, when</w:t>
      </w:r>
      <w:r w:rsidRPr="00767A83">
        <w:rPr>
          <w:sz w:val="16"/>
          <w:szCs w:val="16"/>
        </w:rPr>
        <w:t xml:space="preserve"> US President Barack </w:t>
      </w:r>
      <w:r w:rsidRPr="00492932">
        <w:rPr>
          <w:b/>
          <w:u w:val="single"/>
        </w:rPr>
        <w:t>Obama failed to enforce his declared ‘red line’ on the Syrian government’s use of chemical weapons</w:t>
      </w:r>
      <w:r w:rsidRPr="00767A83">
        <w:rPr>
          <w:sz w:val="16"/>
          <w:szCs w:val="16"/>
        </w:rPr>
        <w:t xml:space="preserve"> against rebel forces, </w:t>
      </w:r>
      <w:r w:rsidRPr="00492932">
        <w:rPr>
          <w:b/>
          <w:u w:val="single"/>
        </w:rPr>
        <w:t>and when Russia occupied Crimea without a military response from the US</w:t>
      </w:r>
      <w:r w:rsidRPr="00767A83">
        <w:rPr>
          <w:sz w:val="16"/>
          <w:szCs w:val="16"/>
        </w:rPr>
        <w:t xml:space="preserve"> and its NATO allies, </w:t>
      </w:r>
      <w:r w:rsidRPr="00492932">
        <w:rPr>
          <w:b/>
          <w:u w:val="single"/>
        </w:rPr>
        <w:t>questions were raised about how the US would respond to similar actions by China.</w:t>
      </w:r>
      <w:r w:rsidRPr="00767A83">
        <w:rPr>
          <w:sz w:val="16"/>
          <w:szCs w:val="16"/>
        </w:rPr>
        <w:t xml:space="preserve"> The analogy is inapt, of course. Syrian rebels and Ukraine are not covered by US security commitments of any sort. But questions are still being asked about whether events in Crimea might embolden Beijing to take aggressive steps in places not covered by US extended deterrence, such as Vietnam’s territorial waters and, arguably, Taiwan.10</w:t>
      </w:r>
    </w:p>
    <w:p w:rsidR="00EA68EC" w:rsidRPr="00492932" w:rsidRDefault="00EA68EC" w:rsidP="00EA68EC">
      <w:pPr>
        <w:rPr>
          <w:b/>
          <w:u w:val="single"/>
        </w:rPr>
      </w:pPr>
    </w:p>
    <w:p w:rsidR="006C33FF" w:rsidRDefault="003655F4" w:rsidP="003655F4">
      <w:pPr>
        <w:pStyle w:val="Heading3"/>
      </w:pPr>
      <w:r>
        <w:t>I/L – Assurances k Philippines</w:t>
      </w:r>
    </w:p>
    <w:p w:rsidR="003655F4" w:rsidRDefault="003655F4" w:rsidP="003655F4"/>
    <w:p w:rsidR="003655F4" w:rsidRPr="007F3A6E" w:rsidRDefault="003655F4" w:rsidP="003655F4">
      <w:pPr>
        <w:pStyle w:val="Heading4"/>
      </w:pPr>
      <w:r>
        <w:t>Abandoning Philippines causes loyalties to flip towards Beijing — grants China strategic access to the SCS.</w:t>
      </w:r>
    </w:p>
    <w:p w:rsidR="003655F4" w:rsidRDefault="003655F4" w:rsidP="003655F4">
      <w:proofErr w:type="spellStart"/>
      <w:r w:rsidRPr="007F3A6E">
        <w:rPr>
          <w:b/>
          <w:bCs/>
          <w:sz w:val="26"/>
          <w:szCs w:val="26"/>
        </w:rPr>
        <w:t>Shahtahmasebi</w:t>
      </w:r>
      <w:proofErr w:type="spellEnd"/>
      <w:r w:rsidRPr="007F3A6E">
        <w:rPr>
          <w:b/>
          <w:bCs/>
          <w:sz w:val="26"/>
          <w:szCs w:val="26"/>
        </w:rPr>
        <w:t xml:space="preserve"> 19</w:t>
      </w:r>
      <w:r>
        <w:t xml:space="preserve"> </w:t>
      </w:r>
      <w:r w:rsidRPr="007F3A6E">
        <w:t xml:space="preserve">Darius </w:t>
      </w:r>
      <w:proofErr w:type="spellStart"/>
      <w:r w:rsidRPr="007F3A6E">
        <w:t>Shahtahmasebi</w:t>
      </w:r>
      <w:proofErr w:type="spellEnd"/>
      <w:r w:rsidRPr="007F3A6E">
        <w:t xml:space="preserve"> is a New Zealand-based legal and political analyst who focuses on US foreign policy in the Middle East, Asia and Pacific region. He is fully qualified as a lawyer in two international jurisdictions. </w:t>
      </w:r>
      <w:r>
        <w:t>“</w:t>
      </w:r>
      <w:r w:rsidRPr="007F3A6E">
        <w:t>‘The Chinese are coming’: US attempts to turn the Philippines against its Beijing ally</w:t>
      </w:r>
      <w:r>
        <w:t>.” June 11</w:t>
      </w:r>
      <w:r w:rsidRPr="007F3A6E">
        <w:rPr>
          <w:vertAlign w:val="superscript"/>
        </w:rPr>
        <w:t>th</w:t>
      </w:r>
      <w:r>
        <w:t xml:space="preserve"> 2019. </w:t>
      </w:r>
      <w:hyperlink r:id="rId80" w:history="1">
        <w:r w:rsidRPr="0097501E">
          <w:rPr>
            <w:rStyle w:val="Hyperlink"/>
          </w:rPr>
          <w:t>https://www.rt.com/op-ed/461594-chinese-coming-us-philippines/</w:t>
        </w:r>
      </w:hyperlink>
      <w:r>
        <w:t xml:space="preserve"> || SW</w:t>
      </w:r>
    </w:p>
    <w:p w:rsidR="003655F4" w:rsidRPr="007F3A6E" w:rsidRDefault="003655F4" w:rsidP="003655F4">
      <w:pPr>
        <w:rPr>
          <w:rStyle w:val="Emphasis"/>
        </w:rPr>
      </w:pPr>
      <w:r w:rsidRPr="007F3A6E">
        <w:rPr>
          <w:rStyle w:val="StyleUnderline"/>
        </w:rPr>
        <w:t xml:space="preserve">The US has </w:t>
      </w:r>
      <w:proofErr w:type="spellStart"/>
      <w:r w:rsidRPr="007F3A6E">
        <w:rPr>
          <w:rStyle w:val="StyleUnderline"/>
        </w:rPr>
        <w:t>capitalised</w:t>
      </w:r>
      <w:proofErr w:type="spellEnd"/>
      <w:r w:rsidRPr="007F3A6E">
        <w:rPr>
          <w:rStyle w:val="StyleUnderline"/>
        </w:rPr>
        <w:t xml:space="preserve"> on its trade war with China, the threat of terrorism and the regional military threats allegedly posed by Beijing to keep longtime allies such as the Philippines from turning against Washington.</w:t>
      </w:r>
      <w:r w:rsidRPr="007F3A6E">
        <w:rPr>
          <w:sz w:val="16"/>
        </w:rPr>
        <w:t xml:space="preserve"> China is now the second-biggest </w:t>
      </w:r>
      <w:proofErr w:type="spellStart"/>
      <w:r w:rsidRPr="007F3A6E">
        <w:rPr>
          <w:sz w:val="16"/>
        </w:rPr>
        <w:t>defence</w:t>
      </w:r>
      <w:proofErr w:type="spellEnd"/>
      <w:r w:rsidRPr="007F3A6E">
        <w:rPr>
          <w:sz w:val="16"/>
        </w:rPr>
        <w:t xml:space="preserve"> spender in the world, losing out only to the US (who – by the way – is so far ahead of the game that it accounts for 36 percent of all global </w:t>
      </w:r>
      <w:proofErr w:type="spellStart"/>
      <w:r w:rsidRPr="007F3A6E">
        <w:rPr>
          <w:sz w:val="16"/>
        </w:rPr>
        <w:t>defence</w:t>
      </w:r>
      <w:proofErr w:type="spellEnd"/>
      <w:r w:rsidRPr="007F3A6E">
        <w:rPr>
          <w:sz w:val="16"/>
        </w:rPr>
        <w:t xml:space="preserve"> spending). </w:t>
      </w:r>
      <w:r w:rsidRPr="007F3A6E">
        <w:rPr>
          <w:rStyle w:val="StyleUnderline"/>
        </w:rPr>
        <w:t>The rise of Beijing – and Washington’s response to its ever-emerging preeminence – is putting traditional allies of both China and the United States in an increasingly interesting position</w:t>
      </w:r>
      <w:r w:rsidRPr="007F3A6E">
        <w:rPr>
          <w:sz w:val="16"/>
        </w:rPr>
        <w:t xml:space="preserve">. </w:t>
      </w:r>
      <w:r w:rsidRPr="007F3A6E">
        <w:rPr>
          <w:rStyle w:val="Emphasis"/>
        </w:rPr>
        <w:t>One such ally is the Philippines</w:t>
      </w:r>
      <w:r w:rsidRPr="007F3A6E">
        <w:rPr>
          <w:sz w:val="16"/>
        </w:rPr>
        <w:t xml:space="preserve">. In October 2016, Philippines President Rodrigo Duterte was so emboldened by his newfound anti-American stance that he even dared the CIA to try to have him removed from power (and ultimately assassinated). “You want to oust me?” Duterte said at the time. “You want to use the CIA? Go ahead.” At around the same time, his </w:t>
      </w:r>
      <w:r w:rsidRPr="007F3A6E">
        <w:rPr>
          <w:rStyle w:val="StyleUnderline"/>
        </w:rPr>
        <w:t>administration also made clear Duterte’s intentions to realign his country’s foreign policy away from a “shackling dependency” on the United States.</w:t>
      </w:r>
      <w:r w:rsidRPr="007F3A6E">
        <w:rPr>
          <w:sz w:val="16"/>
        </w:rPr>
        <w:t xml:space="preserve"> In September of that same year, </w:t>
      </w:r>
      <w:r w:rsidRPr="007F3A6E">
        <w:rPr>
          <w:rStyle w:val="StyleUnderline"/>
        </w:rPr>
        <w:t>Duterte allegedly said that while he does “not want a rift with America,” all US forces in the southern region of the Philippines “have to go.”</w:t>
      </w:r>
      <w:r w:rsidRPr="007F3A6E">
        <w:rPr>
          <w:sz w:val="16"/>
        </w:rPr>
        <w:t xml:space="preserve"> He even went so far as to make such outlandish promises as the US-Filipino naval drills taking place in September 2016 would be the “last military exercise.” </w:t>
      </w:r>
      <w:r w:rsidRPr="007F3A6E">
        <w:rPr>
          <w:rStyle w:val="StyleUnderline"/>
        </w:rPr>
        <w:t>Not long after, he announced his separation from the US while declaring that it was China, the Philippines, and Russia against the world</w:t>
      </w:r>
      <w:r w:rsidRPr="007F3A6E">
        <w:rPr>
          <w:sz w:val="16"/>
        </w:rPr>
        <w:t xml:space="preserve">. He even agreed to set aside an international tribunal’s ruling in </w:t>
      </w:r>
      <w:proofErr w:type="spellStart"/>
      <w:r w:rsidRPr="007F3A6E">
        <w:rPr>
          <w:sz w:val="16"/>
        </w:rPr>
        <w:t>favour</w:t>
      </w:r>
      <w:proofErr w:type="spellEnd"/>
      <w:r w:rsidRPr="007F3A6E">
        <w:rPr>
          <w:sz w:val="16"/>
        </w:rPr>
        <w:t xml:space="preserve"> of the Philippines against China, in an apparent effort to keep Beijing onside. </w:t>
      </w:r>
      <w:r w:rsidRPr="007F3A6E">
        <w:rPr>
          <w:rStyle w:val="Emphasis"/>
        </w:rPr>
        <w:t>Despite his best efforts – whether genuine or not – Duterte has not been able to contain Manila’s relationship with Washington, nor has he been able to cement a long-lasting and non-confrontational association with Beijing.</w:t>
      </w:r>
      <w:r w:rsidRPr="007F3A6E">
        <w:rPr>
          <w:sz w:val="16"/>
        </w:rPr>
        <w:t xml:space="preserve"> Last week, </w:t>
      </w:r>
      <w:r w:rsidRPr="007F3A6E">
        <w:rPr>
          <w:rStyle w:val="StyleUnderline"/>
        </w:rPr>
        <w:t xml:space="preserve">Duterte found himself openly questioning China’s claims to the South China Sea, stating “I love China, it has helped us a bit but it </w:t>
      </w:r>
      <w:proofErr w:type="spellStart"/>
      <w:r w:rsidRPr="007F3A6E">
        <w:rPr>
          <w:rStyle w:val="StyleUnderline"/>
        </w:rPr>
        <w:t>behoves</w:t>
      </w:r>
      <w:proofErr w:type="spellEnd"/>
      <w:r w:rsidRPr="007F3A6E">
        <w:rPr>
          <w:rStyle w:val="StyleUnderline"/>
        </w:rPr>
        <w:t xml:space="preserve"> upon us to ask, is it right for a country to claim the whole ocean?”</w:t>
      </w:r>
      <w:r w:rsidRPr="007F3A6E">
        <w:rPr>
          <w:sz w:val="16"/>
        </w:rPr>
        <w:t xml:space="preserve"> Barely a few days later, </w:t>
      </w:r>
      <w:r w:rsidRPr="007F3A6E">
        <w:rPr>
          <w:rStyle w:val="StyleUnderline"/>
        </w:rPr>
        <w:t xml:space="preserve">a spokesman for Duterte said that the Philippines supports any US-led action in the South China Sea that would maintain stability in the region amid China’s expanding influence and </w:t>
      </w:r>
      <w:proofErr w:type="spellStart"/>
      <w:r w:rsidRPr="007F3A6E">
        <w:rPr>
          <w:rStyle w:val="StyleUnderline"/>
        </w:rPr>
        <w:t>militarisation</w:t>
      </w:r>
      <w:proofErr w:type="spellEnd"/>
      <w:r w:rsidRPr="007F3A6E">
        <w:rPr>
          <w:rStyle w:val="StyleUnderline"/>
        </w:rPr>
        <w:t xml:space="preserve"> of the area</w:t>
      </w:r>
      <w:r w:rsidRPr="007F3A6E">
        <w:rPr>
          <w:sz w:val="16"/>
        </w:rPr>
        <w:t xml:space="preserve">. Whether anyone wants to admit it or not, I can’t help but feel that </w:t>
      </w:r>
      <w:r w:rsidRPr="007F3A6E">
        <w:rPr>
          <w:rStyle w:val="StyleUnderline"/>
        </w:rPr>
        <w:t xml:space="preserve">the US has something to do with Duterte’s failure to make any meaningful headway in this respect. </w:t>
      </w:r>
      <w:r w:rsidRPr="007F3A6E">
        <w:rPr>
          <w:sz w:val="16"/>
        </w:rPr>
        <w:t>While I don’t doubt the Philippines has genuine concerns about its standing in the region and Beijing’s ever-expanding intentions, statements</w:t>
      </w:r>
      <w:r w:rsidRPr="007F3A6E">
        <w:rPr>
          <w:rStyle w:val="StyleUnderline"/>
        </w:rPr>
        <w:t xml:space="preserve"> </w:t>
      </w:r>
      <w:r w:rsidRPr="007F3A6E">
        <w:rPr>
          <w:sz w:val="16"/>
        </w:rPr>
        <w:t xml:space="preserve">such as the ones uttered by former Deputy Defense Secretary Robert Work to the Washington Post which read, “I would have said ‘The Chinese are coming, the Chinese are coming, the Chinese are coming,’” surely help inflame the situation. </w:t>
      </w:r>
      <w:r w:rsidRPr="007F3A6E">
        <w:rPr>
          <w:rStyle w:val="StyleUnderline"/>
        </w:rPr>
        <w:t>The US-China trade war also puts the Philippines in an unusual position.</w:t>
      </w:r>
      <w:r w:rsidRPr="007F3A6E">
        <w:rPr>
          <w:sz w:val="16"/>
        </w:rPr>
        <w:t xml:space="preserve"> According to a report by Japan-based Nomura, </w:t>
      </w:r>
      <w:r w:rsidRPr="007F3A6E">
        <w:rPr>
          <w:rStyle w:val="StyleUnderline"/>
        </w:rPr>
        <w:t>the Philippines could stand to gain 0.1 percent of its GDP from the US-China trade war as Philippines imports are set to greatly increase. This is true for many other regional allies of Washington who hold a strong distrust for Beijing’s activities in the South China Sea and beyond, such as Vietnam, Taiwan, and Malaysia – Vietnam being the largest projected beneficiary of the trade spat.</w:t>
      </w:r>
      <w:r w:rsidRPr="007F3A6E">
        <w:rPr>
          <w:sz w:val="16"/>
        </w:rPr>
        <w:t xml:space="preserve"> Most importantly, </w:t>
      </w:r>
      <w:r w:rsidRPr="007F3A6E">
        <w:rPr>
          <w:rStyle w:val="StyleUnderline"/>
        </w:rPr>
        <w:t>the trade war has shown Duterte that he cannot risk putting all of his eggs in one basket, and inevitably will have to at least maintain a decent relationship with the US in the interim</w:t>
      </w:r>
      <w:r w:rsidRPr="007F3A6E">
        <w:rPr>
          <w:sz w:val="16"/>
        </w:rPr>
        <w:t xml:space="preserve">. The implications for these developments are quite profound. Just recently, a report published by the hawkish thinktank known as the Center for a New American Security warned that </w:t>
      </w:r>
      <w:r w:rsidRPr="007F3A6E">
        <w:rPr>
          <w:rStyle w:val="StyleUnderline"/>
        </w:rPr>
        <w:t>Beijing “appears increasingly close to achieving technological parity with U.S. operational systems and has a plan to achieve technological superiority.”</w:t>
      </w:r>
      <w:r w:rsidRPr="007F3A6E">
        <w:rPr>
          <w:sz w:val="16"/>
        </w:rPr>
        <w:t xml:space="preserve"> The report further explained that </w:t>
      </w:r>
      <w:r w:rsidRPr="007F3A6E">
        <w:rPr>
          <w:rStyle w:val="StyleUnderline"/>
        </w:rPr>
        <w:t>China was well on its way to dominating local battle theatres (part two of its supposed three-stage plan), getting to such an advanced state of military readiness that war over the South China Sea or even Taiwan would be too costly for the US to pursue</w:t>
      </w:r>
      <w:r w:rsidRPr="007F3A6E">
        <w:rPr>
          <w:sz w:val="16"/>
        </w:rPr>
        <w:t xml:space="preserve">. Speaking of Taiwan and the Philippines, there may be other reasons why turning Taiwan into a warzone may not be the best option on the table (though at the same time, these reasons may also make war that much more inevitable). For example, just this month, reports emerged that the Philippines will be building its first military base on </w:t>
      </w:r>
      <w:proofErr w:type="spellStart"/>
      <w:r w:rsidRPr="007F3A6E">
        <w:rPr>
          <w:sz w:val="16"/>
        </w:rPr>
        <w:t>Y’Ami</w:t>
      </w:r>
      <w:proofErr w:type="spellEnd"/>
      <w:r w:rsidRPr="007F3A6E">
        <w:rPr>
          <w:sz w:val="16"/>
        </w:rPr>
        <w:t xml:space="preserve"> Island on the northernmost tip of the country. The remote, uninhabited island is a mere 80 miles away from Taiwan and </w:t>
      </w:r>
      <w:proofErr w:type="spellStart"/>
      <w:r w:rsidRPr="007F3A6E">
        <w:rPr>
          <w:sz w:val="16"/>
        </w:rPr>
        <w:t>geostrategically</w:t>
      </w:r>
      <w:proofErr w:type="spellEnd"/>
      <w:r w:rsidRPr="007F3A6E">
        <w:rPr>
          <w:sz w:val="16"/>
        </w:rPr>
        <w:t xml:space="preserve"> faces a key waterway that connects the Pacific Ocean, the East China Sea and the South China Sea. </w:t>
      </w:r>
      <w:r w:rsidRPr="007F3A6E">
        <w:rPr>
          <w:rStyle w:val="StyleUnderline"/>
        </w:rPr>
        <w:t xml:space="preserve">China, for its part, has warned that its military will “resolutely take action” to defend its purported claim over Taiwan and “defeat all enemies.” China also threatened that it would not “yield a single inch of the country’s sacred land.” </w:t>
      </w:r>
      <w:r w:rsidRPr="007F3A6E">
        <w:rPr>
          <w:sz w:val="16"/>
        </w:rPr>
        <w:t xml:space="preserve">And </w:t>
      </w:r>
      <w:r w:rsidRPr="007F3A6E">
        <w:rPr>
          <w:rStyle w:val="StyleUnderline"/>
        </w:rPr>
        <w:t>yet, at the same time, Beijing has reportedly acted to appease the concerns of its Philippines ally. The Manila Times recently reported that China had withdrawn around 100 Chinese vessels</w:t>
      </w:r>
      <w:r w:rsidRPr="007F3A6E">
        <w:rPr>
          <w:sz w:val="16"/>
        </w:rPr>
        <w:t xml:space="preserve"> from </w:t>
      </w:r>
      <w:proofErr w:type="spellStart"/>
      <w:r w:rsidRPr="007F3A6E">
        <w:rPr>
          <w:sz w:val="16"/>
        </w:rPr>
        <w:t>Pagasa</w:t>
      </w:r>
      <w:proofErr w:type="spellEnd"/>
      <w:r w:rsidRPr="007F3A6E">
        <w:rPr>
          <w:sz w:val="16"/>
        </w:rPr>
        <w:t xml:space="preserve"> (</w:t>
      </w:r>
      <w:proofErr w:type="spellStart"/>
      <w:r w:rsidRPr="007F3A6E">
        <w:rPr>
          <w:sz w:val="16"/>
        </w:rPr>
        <w:t>Thitu</w:t>
      </w:r>
      <w:proofErr w:type="spellEnd"/>
      <w:r w:rsidRPr="007F3A6E">
        <w:rPr>
          <w:sz w:val="16"/>
        </w:rPr>
        <w:t xml:space="preserve">) Island </w:t>
      </w:r>
      <w:r w:rsidRPr="007F3A6E">
        <w:rPr>
          <w:rStyle w:val="StyleUnderline"/>
        </w:rPr>
        <w:t>as “an initial gesture on the part of China to win the trust and confidence of the Philippine government.”</w:t>
      </w:r>
      <w:r w:rsidRPr="007F3A6E">
        <w:rPr>
          <w:sz w:val="16"/>
        </w:rPr>
        <w:t xml:space="preserve"> If other recent reports are anything to go by, </w:t>
      </w:r>
      <w:r w:rsidRPr="007F3A6E">
        <w:rPr>
          <w:rStyle w:val="StyleUnderline"/>
        </w:rPr>
        <w:t xml:space="preserve">China will have its work cut out for it, as Filipinos allegedly continue to </w:t>
      </w:r>
      <w:proofErr w:type="spellStart"/>
      <w:r w:rsidRPr="007F3A6E">
        <w:rPr>
          <w:rStyle w:val="StyleUnderline"/>
        </w:rPr>
        <w:t>harbour</w:t>
      </w:r>
      <w:proofErr w:type="spellEnd"/>
      <w:r w:rsidRPr="007F3A6E">
        <w:rPr>
          <w:rStyle w:val="StyleUnderline"/>
        </w:rPr>
        <w:t xml:space="preserve"> deep distrust for China and its intentions in the region. </w:t>
      </w:r>
      <w:r w:rsidRPr="007F3A6E">
        <w:rPr>
          <w:sz w:val="16"/>
        </w:rPr>
        <w:t xml:space="preserve">That being said, the potential for a conflict in this part of the world appears to continue to increase on a daily basis. Just last week, a Russian warship and a US warship came extremely close to colliding with each other, with both sides disputing which part of the sea the incident took place in (whether the Philippine Sea as the US suggested, or the southeast of the East China Sea as Russia claimed, I think you should be starting to get the point by now). </w:t>
      </w:r>
      <w:r w:rsidRPr="007F3A6E">
        <w:rPr>
          <w:rStyle w:val="StyleUnderline"/>
        </w:rPr>
        <w:t>While the Philippines ultimately will want to maintain a balance between the US and China which does not involve putting its territory at the heart of open conflict, another point worth noting is how the Philippines has been pursuing stronger military ties with an unlikely Washington ally, who undoubtedly has separate motives of its own: Israel.</w:t>
      </w:r>
      <w:r w:rsidRPr="007F3A6E">
        <w:rPr>
          <w:sz w:val="16"/>
        </w:rPr>
        <w:t xml:space="preserve"> According to the Diplomat, Israel and the Philippines seem set to move forward with joint counter-terrorism efforts, all the while the Philippines places large orders for a range of military equipment from Israeli firms. </w:t>
      </w:r>
      <w:r w:rsidRPr="007F3A6E">
        <w:rPr>
          <w:rStyle w:val="StyleUnderline"/>
        </w:rPr>
        <w:t>The Philippines is also hoping to learn directly from the Israelis as to effective counter-terrorism efforts by receiving direct training. Apparently, Israeli police have been very willing to share their skills and knowledge in this regard</w:t>
      </w:r>
      <w:r w:rsidRPr="007F3A6E">
        <w:rPr>
          <w:sz w:val="16"/>
        </w:rPr>
        <w:t xml:space="preserve">. Believe it or not, the forging of an Israel-Philippines relationship is somewhat fairly recent, as Duterte is the first Philippines president since bilateral ties were first established between the two nations in 1957 to visit Israel. At the same time, </w:t>
      </w:r>
      <w:r w:rsidRPr="007F3A6E">
        <w:rPr>
          <w:rStyle w:val="StyleUnderline"/>
        </w:rPr>
        <w:t>the US and the Philippines have also reportedly collaborated to launch a three-year program to fight homegrown ISIS-inspired extremism in the Philippines</w:t>
      </w:r>
      <w:r w:rsidRPr="007F3A6E">
        <w:rPr>
          <w:sz w:val="16"/>
        </w:rPr>
        <w:t xml:space="preserve">. Because at the end of the day, the US will always have the threat of terrorism to keep the Philippines in line. In 2017, Duterte openly declared that he didn’t seek US support to help combat a militant uprising in </w:t>
      </w:r>
      <w:proofErr w:type="spellStart"/>
      <w:r w:rsidRPr="007F3A6E">
        <w:rPr>
          <w:sz w:val="16"/>
        </w:rPr>
        <w:t>Marawi</w:t>
      </w:r>
      <w:proofErr w:type="spellEnd"/>
      <w:r w:rsidRPr="007F3A6E">
        <w:rPr>
          <w:sz w:val="16"/>
        </w:rPr>
        <w:t xml:space="preserve"> City on the island of Mindanao, but </w:t>
      </w:r>
      <w:r w:rsidRPr="007F3A6E">
        <w:rPr>
          <w:rStyle w:val="StyleUnderline"/>
        </w:rPr>
        <w:t>the US military still found a way to show up and take part in counter-terrorism operations regardless.</w:t>
      </w:r>
      <w:r w:rsidRPr="007F3A6E">
        <w:rPr>
          <w:sz w:val="16"/>
        </w:rPr>
        <w:t xml:space="preserve"> In this context, </w:t>
      </w:r>
      <w:r w:rsidRPr="007F3A6E">
        <w:rPr>
          <w:rStyle w:val="StyleUnderline"/>
        </w:rPr>
        <w:t>China may just not be able to compete with America’s wide-ranging ability to bomb Islamic militants right across the globe.</w:t>
      </w:r>
      <w:r w:rsidRPr="007F3A6E">
        <w:rPr>
          <w:sz w:val="16"/>
        </w:rPr>
        <w:t xml:space="preserve"> And </w:t>
      </w:r>
      <w:r w:rsidRPr="007F3A6E">
        <w:rPr>
          <w:rStyle w:val="StyleUnderline"/>
        </w:rPr>
        <w:t xml:space="preserve">like with most geopolitical chess games the US finds itself playing against Cold War rivals such as Russia and China, </w:t>
      </w:r>
      <w:r w:rsidRPr="007F3A6E">
        <w:rPr>
          <w:rStyle w:val="Emphasis"/>
        </w:rPr>
        <w:t>there is always an arms deal to be had in there somewhere.</w:t>
      </w:r>
    </w:p>
    <w:p w:rsidR="003655F4" w:rsidRPr="002B0F48" w:rsidRDefault="003655F4" w:rsidP="003655F4"/>
    <w:p w:rsidR="003655F4" w:rsidRDefault="00831A58" w:rsidP="00831A58">
      <w:pPr>
        <w:pStyle w:val="Heading3"/>
      </w:pPr>
      <w:r>
        <w:t xml:space="preserve">I/L – </w:t>
      </w:r>
      <w:proofErr w:type="spellStart"/>
      <w:r>
        <w:t>SoKo</w:t>
      </w:r>
      <w:proofErr w:type="spellEnd"/>
      <w:r>
        <w:t xml:space="preserve"> Assurances k </w:t>
      </w:r>
    </w:p>
    <w:p w:rsidR="00831A58" w:rsidRDefault="00831A58" w:rsidP="00831A58"/>
    <w:p w:rsidR="00831A58" w:rsidRDefault="00831A58" w:rsidP="00831A58">
      <w:pPr>
        <w:pStyle w:val="Heading4"/>
      </w:pPr>
      <w:r>
        <w:t xml:space="preserve">U.S. security guarantees prevent South Korean proliferation.  </w:t>
      </w:r>
    </w:p>
    <w:p w:rsidR="00831A58" w:rsidRPr="000615B2" w:rsidRDefault="00831A58" w:rsidP="00831A58">
      <w:r w:rsidRPr="000615B2">
        <w:rPr>
          <w:b/>
          <w:bCs/>
          <w:sz w:val="26"/>
          <w:szCs w:val="26"/>
        </w:rPr>
        <w:t>Debs &amp; Monteiro 18</w:t>
      </w:r>
      <w:r>
        <w:t xml:space="preserve"> </w:t>
      </w:r>
      <w:r w:rsidRPr="000615B2">
        <w:t>Debs, A., &amp; Monteiro, N. P. (2018). Nuno P. Monteiro is Director of </w:t>
      </w:r>
      <w:hyperlink r:id="rId81" w:tgtFrame="_blank" w:history="1">
        <w:r w:rsidRPr="000615B2">
          <w:rPr>
            <w:rStyle w:val="Hyperlink"/>
          </w:rPr>
          <w:t>International Security Studies</w:t>
        </w:r>
      </w:hyperlink>
      <w:r w:rsidRPr="000615B2">
        <w:t> and Associate Professor of Political Science at Yale University. Alexandre Debs is Associate Professor of Political Science at Yale University. His research focuses on the causes of war, nuclear proliferation, and democratization.</w:t>
      </w:r>
      <w:r>
        <w:t xml:space="preserve"> </w:t>
      </w:r>
      <w:r w:rsidRPr="000615B2">
        <w:t>Cascading Chaos in Nuclear Northeast Asia. The Washington Quarterly, 41(1), 97–113.doi:10.1080/0163660x.2018.1445902 </w:t>
      </w:r>
      <w:r>
        <w:t>|| SW</w:t>
      </w:r>
    </w:p>
    <w:p w:rsidR="00831A58" w:rsidRPr="00A04F1B" w:rsidRDefault="00831A58" w:rsidP="00831A58">
      <w:pPr>
        <w:rPr>
          <w:sz w:val="16"/>
        </w:rPr>
      </w:pPr>
      <w:r w:rsidRPr="00A04F1B">
        <w:rPr>
          <w:sz w:val="16"/>
        </w:rPr>
        <w:t xml:space="preserve">Since then, </w:t>
      </w:r>
      <w:r w:rsidRPr="00A04F1B">
        <w:rPr>
          <w:rStyle w:val="StyleUnderline"/>
        </w:rPr>
        <w:t>South Korea has remained firmly under the U.S. security umbrella</w:t>
      </w:r>
      <w:r w:rsidRPr="00A04F1B">
        <w:rPr>
          <w:sz w:val="16"/>
        </w:rPr>
        <w:t xml:space="preserve">. More recently, in reaction to the first North Korean nuclear test of October 2006, </w:t>
      </w:r>
      <w:r w:rsidRPr="00A04F1B">
        <w:rPr>
          <w:rStyle w:val="StyleUnderline"/>
        </w:rPr>
        <w:t>the term “extended nuclear deterrence” was, at the South’s request, added to the joint communiqué issued by South Korea and the United States at the end of their annual Security Consultative Meetings</w:t>
      </w:r>
      <w:r w:rsidRPr="00A04F1B">
        <w:rPr>
          <w:sz w:val="16"/>
        </w:rPr>
        <w:t xml:space="preserve">.34 In sum, South Korea’s close alliance with the United States has been a key factor in thwarting Seoul’s willingness to develop nuclear weapons. </w:t>
      </w:r>
      <w:r w:rsidRPr="00A04F1B">
        <w:rPr>
          <w:rStyle w:val="Emphasis"/>
        </w:rPr>
        <w:t xml:space="preserve">When this commitment appeared to weaken in the past, Seoul considered building an independent nuclear arsenal. </w:t>
      </w:r>
      <w:r w:rsidRPr="00A04F1B">
        <w:rPr>
          <w:sz w:val="16"/>
        </w:rPr>
        <w:t xml:space="preserve">Given South Korea’s economic and technological capabilities, plus the technical difficulty and high costs entailed in a hypothetical counterproliferation strike by the North, </w:t>
      </w:r>
      <w:r w:rsidRPr="00A04F1B">
        <w:rPr>
          <w:rStyle w:val="Emphasis"/>
        </w:rPr>
        <w:t>Seoul would have a good chance of succeeding in becoming a nuclear state if it set its mind to it, and may be able to do so in a period that could be as short as six months</w:t>
      </w:r>
      <w:r w:rsidRPr="00A04F1B">
        <w:rPr>
          <w:sz w:val="16"/>
        </w:rPr>
        <w:t xml:space="preserve">.35 No doubt, </w:t>
      </w:r>
      <w:r w:rsidRPr="00A04F1B">
        <w:rPr>
          <w:rStyle w:val="StyleUnderline"/>
        </w:rPr>
        <w:t>instability in the Korean peninsula would be high during the South’s nuclear development. But Seoul might deem that a period of instability is a reasonable price to pay in order to acquire an autonomous nuclear deterrent that would ensure its security for decades to come.</w:t>
      </w:r>
      <w:r w:rsidRPr="00A04F1B">
        <w:rPr>
          <w:sz w:val="16"/>
        </w:rPr>
        <w:t xml:space="preserve"> </w:t>
      </w:r>
      <w:r w:rsidRPr="00A04F1B">
        <w:rPr>
          <w:rStyle w:val="Emphasis"/>
        </w:rPr>
        <w:t>Until now, however, reliable security commitments from Washington have dampened Seoul’s nuclear ambitions.</w:t>
      </w:r>
      <w:r w:rsidRPr="00A04F1B">
        <w:rPr>
          <w:sz w:val="16"/>
        </w:rPr>
        <w:t xml:space="preserve"> Such reliable U.S. commitments are the key to ensuring South Korea maintains its nonnuclear status. Others have argued that the strong preference of South Korea’s ruling coalition for integration in the U.S.-led global order could make it vulnerable to economic pressure.36 According to this view, </w:t>
      </w:r>
      <w:r w:rsidRPr="00A04F1B">
        <w:rPr>
          <w:rStyle w:val="StyleUnderline"/>
        </w:rPr>
        <w:t xml:space="preserve">the Trump administration could effectively deter South Korean nuclear acquisition by threatening economic sanctions. </w:t>
      </w:r>
      <w:r w:rsidRPr="00A04F1B">
        <w:rPr>
          <w:sz w:val="16"/>
        </w:rPr>
        <w:t xml:space="preserve">So far, President Trump has actually signaled a willingness to countenance South Korea’s nuclearization. </w:t>
      </w:r>
      <w:r w:rsidRPr="00A04F1B">
        <w:rPr>
          <w:rStyle w:val="StyleUnderline"/>
        </w:rPr>
        <w:t xml:space="preserve">In any case, were the Trump administration to continue to question U.S. commitments to South Korea—or even worse to announce a reduced U.S. presence in the peninsula—Seoul would, in our view, be likely to resuscitate its nuclear program even if that meant facing U.S. sanctions. </w:t>
      </w:r>
      <w:r w:rsidRPr="00A04F1B">
        <w:rPr>
          <w:sz w:val="16"/>
        </w:rPr>
        <w:t xml:space="preserve">An autonomous nuclear arsenal would be the best way of ensuring that the North would never attempt Korean reunification by force, while also increasing the risks and costs Pyongyang would have to contemplate in response for any provocation. Therefore, </w:t>
      </w:r>
      <w:r w:rsidRPr="00A04F1B">
        <w:rPr>
          <w:rStyle w:val="StyleUnderline"/>
        </w:rPr>
        <w:t>Seoul’s determination to ensure the security of South Korea vis-à-vis the North would likely mean that, in the absence of robust U.S.</w:t>
      </w:r>
      <w:r>
        <w:rPr>
          <w:rStyle w:val="StyleUnderline"/>
        </w:rPr>
        <w:t xml:space="preserve"> </w:t>
      </w:r>
      <w:r w:rsidRPr="00A04F1B">
        <w:rPr>
          <w:rStyle w:val="StyleUnderline"/>
        </w:rPr>
        <w:t>security guarantees, the South would be willing to absorb considerable economic cost in order to acquire an autonomous nuclear arsenal</w:t>
      </w:r>
      <w:r w:rsidRPr="00A04F1B">
        <w:rPr>
          <w:sz w:val="16"/>
        </w:rPr>
        <w:t xml:space="preserve">. In the past, when weighing the costs of potential nuclear proliferation by U.S. allies against the desire to have its protégés shoulder more of the costs of their own security, Washington has dependably concluded—albeit often after considerable policy uncertainty—that </w:t>
      </w:r>
      <w:r w:rsidRPr="00A04F1B">
        <w:rPr>
          <w:rStyle w:val="Emphasis"/>
        </w:rPr>
        <w:t>extending robust security guarantees over protégés is in the United States’ own best interest, by ensuring regional stability and maximizing U.S. influence.</w:t>
      </w:r>
      <w:r w:rsidRPr="00A04F1B">
        <w:rPr>
          <w:sz w:val="16"/>
        </w:rPr>
        <w:t xml:space="preserve"> Diverging from this path—a move the Trump administration seems to be considering—would </w:t>
      </w:r>
      <w:r w:rsidRPr="00A04F1B">
        <w:rPr>
          <w:rStyle w:val="StyleUnderline"/>
        </w:rPr>
        <w:t>entail considerable costs for the United States and for strategic stability in East Asia.</w:t>
      </w:r>
      <w:r>
        <w:rPr>
          <w:rStyle w:val="StyleUnderline"/>
        </w:rPr>
        <w:t xml:space="preserve"> </w:t>
      </w:r>
    </w:p>
    <w:p w:rsidR="00831A58" w:rsidRPr="00831A58" w:rsidRDefault="00831A58" w:rsidP="00831A58"/>
    <w:p w:rsidR="006C33FF" w:rsidRPr="004B5085" w:rsidRDefault="006C33FF" w:rsidP="006C33FF"/>
    <w:p w:rsidR="00481A59" w:rsidRDefault="00481A59" w:rsidP="00481A59">
      <w:pPr>
        <w:pStyle w:val="Heading2"/>
      </w:pPr>
      <w:r>
        <w:t>Impacts: East Asia</w:t>
      </w:r>
    </w:p>
    <w:p w:rsidR="000777E5" w:rsidRDefault="000777E5" w:rsidP="000777E5">
      <w:pPr>
        <w:pStyle w:val="Heading3"/>
      </w:pPr>
      <w:r>
        <w:t xml:space="preserve">!! – Japanese </w:t>
      </w:r>
      <w:proofErr w:type="spellStart"/>
      <w:r>
        <w:t>Prolif</w:t>
      </w:r>
      <w:proofErr w:type="spellEnd"/>
      <w:r>
        <w:t xml:space="preserve"> = N/W</w:t>
      </w:r>
    </w:p>
    <w:p w:rsidR="000777E5" w:rsidRDefault="000777E5" w:rsidP="000777E5"/>
    <w:p w:rsidR="000777E5" w:rsidRPr="00CE5797" w:rsidRDefault="000777E5" w:rsidP="000777E5"/>
    <w:p w:rsidR="000777E5" w:rsidRDefault="000777E5" w:rsidP="000777E5">
      <w:pPr>
        <w:pStyle w:val="Heading4"/>
      </w:pPr>
      <w:r w:rsidRPr="00382962">
        <w:t xml:space="preserve">Japanese </w:t>
      </w:r>
      <w:proofErr w:type="spellStart"/>
      <w:r w:rsidRPr="00382962">
        <w:t>prolif</w:t>
      </w:r>
      <w:proofErr w:type="spellEnd"/>
      <w:r w:rsidRPr="00382962">
        <w:t xml:space="preserve"> causes a </w:t>
      </w:r>
      <w:r w:rsidRPr="0088760D">
        <w:rPr>
          <w:u w:val="single"/>
        </w:rPr>
        <w:t>quick arms race</w:t>
      </w:r>
      <w:r w:rsidRPr="00382962">
        <w:t xml:space="preserve"> that risks regional </w:t>
      </w:r>
      <w:r w:rsidRPr="0088760D">
        <w:rPr>
          <w:u w:val="single"/>
        </w:rPr>
        <w:t>escalation and conflict.</w:t>
      </w:r>
      <w:r w:rsidRPr="00382962">
        <w:t xml:space="preserve"> </w:t>
      </w:r>
    </w:p>
    <w:p w:rsidR="000777E5" w:rsidRPr="00382962" w:rsidRDefault="000777E5" w:rsidP="000777E5">
      <w:pPr>
        <w:pStyle w:val="Tag2"/>
      </w:pPr>
    </w:p>
    <w:p w:rsidR="000777E5" w:rsidRPr="00382962" w:rsidRDefault="000777E5" w:rsidP="000777E5">
      <w:r w:rsidRPr="00382962">
        <w:t xml:space="preserve">Michael D. </w:t>
      </w:r>
      <w:r w:rsidRPr="00382962">
        <w:rPr>
          <w:rStyle w:val="Style13ptBold"/>
        </w:rPr>
        <w:t>Swaine</w:t>
      </w:r>
      <w:r w:rsidRPr="00382962">
        <w:t xml:space="preserve"> et al, 20</w:t>
      </w:r>
      <w:r w:rsidRPr="00382962">
        <w:rPr>
          <w:rStyle w:val="Style13ptBold"/>
        </w:rPr>
        <w:t>13</w:t>
      </w:r>
      <w:r w:rsidRPr="00382962">
        <w:t xml:space="preserve">  - senior associate at the Carnegie Endowment for International Peace, doctorate in government from Harvard University", CHINA’S MILITARY &amp; THE U.S.-JAPAN ALLIANCE IN 2030", carnegieendowment.org/files/net_assessment_full.pdf</w:t>
      </w:r>
    </w:p>
    <w:p w:rsidR="000777E5" w:rsidRDefault="000777E5" w:rsidP="000777E5">
      <w:pPr>
        <w:rPr>
          <w:rStyle w:val="StyleUnderline"/>
        </w:rPr>
      </w:pPr>
      <w:r w:rsidRPr="00B258AA">
        <w:rPr>
          <w:sz w:val="12"/>
        </w:rPr>
        <w:t xml:space="preserve">SCENARIO 6: SINO-JAPANESE RIVALRY </w:t>
      </w:r>
      <w:r w:rsidRPr="00272344">
        <w:rPr>
          <w:rStyle w:val="StyleUnderline"/>
        </w:rPr>
        <w:t>This scenario</w:t>
      </w:r>
      <w:r w:rsidRPr="00B258AA">
        <w:rPr>
          <w:sz w:val="12"/>
        </w:rPr>
        <w:t xml:space="preserve"> also </w:t>
      </w:r>
      <w:r w:rsidRPr="00272344">
        <w:rPr>
          <w:rStyle w:val="StyleUnderline"/>
        </w:rPr>
        <w:t>posits</w:t>
      </w:r>
      <w:r w:rsidRPr="00B258AA">
        <w:rPr>
          <w:sz w:val="12"/>
        </w:rPr>
        <w:t xml:space="preserve"> a </w:t>
      </w:r>
      <w:r w:rsidRPr="00272344">
        <w:rPr>
          <w:rStyle w:val="StyleUnderline"/>
        </w:rPr>
        <w:t>U.S. withdrawal</w:t>
      </w:r>
      <w:r w:rsidRPr="00B258AA">
        <w:rPr>
          <w:sz w:val="12"/>
        </w:rPr>
        <w:t xml:space="preserve"> from the region. However, in this case, this action would be </w:t>
      </w:r>
      <w:r w:rsidRPr="00272344">
        <w:rPr>
          <w:rStyle w:val="StyleUnderline"/>
        </w:rPr>
        <w:t>badly prepared for, poorly executed, and excessively rapid</w:t>
      </w:r>
      <w:r w:rsidRPr="00B258AA">
        <w:rPr>
          <w:sz w:val="12"/>
        </w:rPr>
        <w:t xml:space="preserve"> (as described in the precipitate variant of the U.S. “Withdrawal” trajectory from chapter 4). Moreover, </w:t>
      </w:r>
      <w:r w:rsidRPr="00272344">
        <w:rPr>
          <w:rStyle w:val="StyleUnderline"/>
        </w:rPr>
        <w:t>this scenario posits a China with</w:t>
      </w:r>
      <w:r w:rsidRPr="00B258AA">
        <w:rPr>
          <w:sz w:val="12"/>
        </w:rPr>
        <w:t xml:space="preserve"> ever-</w:t>
      </w:r>
      <w:r w:rsidRPr="00272344">
        <w:rPr>
          <w:rStyle w:val="StyleUnderline"/>
        </w:rPr>
        <w:t>expanding</w:t>
      </w:r>
      <w:r w:rsidRPr="00B258AA">
        <w:rPr>
          <w:sz w:val="12"/>
        </w:rPr>
        <w:t xml:space="preserve"> </w:t>
      </w:r>
      <w:r w:rsidRPr="00272344">
        <w:rPr>
          <w:rStyle w:val="StyleUnderline"/>
        </w:rPr>
        <w:t>economic and military capacity and</w:t>
      </w:r>
      <w:r w:rsidRPr="00B258AA">
        <w:rPr>
          <w:sz w:val="12"/>
        </w:rPr>
        <w:t xml:space="preserve"> a much more </w:t>
      </w:r>
      <w:r w:rsidRPr="00272344">
        <w:rPr>
          <w:rStyle w:val="StyleUnderline"/>
        </w:rPr>
        <w:t>belligerent foreign policy</w:t>
      </w:r>
      <w:r w:rsidRPr="00B258AA">
        <w:rPr>
          <w:sz w:val="12"/>
        </w:rPr>
        <w:t xml:space="preserve"> stance (approximating the “Aggressive </w:t>
      </w:r>
      <w:proofErr w:type="spellStart"/>
      <w:r w:rsidRPr="00B258AA">
        <w:rPr>
          <w:sz w:val="12"/>
        </w:rPr>
        <w:t>Ultranationalism</w:t>
      </w:r>
      <w:proofErr w:type="spellEnd"/>
      <w:r w:rsidRPr="00B258AA">
        <w:rPr>
          <w:sz w:val="12"/>
        </w:rPr>
        <w:t xml:space="preserve">” trajectory from chapter 2). Hence, the regional security environment in 2030 would be marked by considerable turbulence and uncertainty, including a possibly radical shift toward intensified rivalry between China and Japan. </w:t>
      </w:r>
      <w:r w:rsidRPr="00272344">
        <w:rPr>
          <w:rStyle w:val="StyleUnderline"/>
        </w:rPr>
        <w:t>The escalatory dynamic</w:t>
      </w:r>
      <w:r w:rsidRPr="00B258AA">
        <w:rPr>
          <w:sz w:val="12"/>
        </w:rPr>
        <w:t xml:space="preserve"> </w:t>
      </w:r>
      <w:r w:rsidRPr="00272344">
        <w:rPr>
          <w:rStyle w:val="StyleUnderline"/>
        </w:rPr>
        <w:t>generated by</w:t>
      </w:r>
      <w:r w:rsidRPr="00B258AA">
        <w:rPr>
          <w:sz w:val="12"/>
        </w:rPr>
        <w:t xml:space="preserve"> this more </w:t>
      </w:r>
      <w:r w:rsidRPr="00272344">
        <w:rPr>
          <w:rStyle w:val="StyleUnderline"/>
        </w:rPr>
        <w:t>intense and direct Sino-Japanese competition would lead to</w:t>
      </w:r>
      <w:r w:rsidRPr="00B258AA">
        <w:rPr>
          <w:sz w:val="12"/>
        </w:rPr>
        <w:t xml:space="preserve"> significantly </w:t>
      </w:r>
      <w:r w:rsidRPr="00272344">
        <w:rPr>
          <w:rStyle w:val="StyleUnderline"/>
        </w:rPr>
        <w:t>greater potential for instability, crises, and conflict in the region</w:t>
      </w:r>
      <w:r w:rsidRPr="00B258AA">
        <w:rPr>
          <w:sz w:val="12"/>
        </w:rPr>
        <w:t xml:space="preserve">. Foreign and Defense Strategies Under this scenario, </w:t>
      </w:r>
      <w:r w:rsidRPr="00272344">
        <w:rPr>
          <w:rStyle w:val="StyleUnderline"/>
        </w:rPr>
        <w:t>Beijing would seek to take advantage of the U.S. withdrawal by increasing pressure on Tokyo in</w:t>
      </w:r>
      <w:r w:rsidRPr="00B258AA">
        <w:rPr>
          <w:sz w:val="12"/>
        </w:rPr>
        <w:t xml:space="preserve"> a range of </w:t>
      </w:r>
      <w:r w:rsidRPr="00272344">
        <w:rPr>
          <w:rStyle w:val="StyleUnderline"/>
        </w:rPr>
        <w:t>political and economic disputes</w:t>
      </w:r>
      <w:r w:rsidRPr="00B258AA">
        <w:rPr>
          <w:sz w:val="12"/>
        </w:rPr>
        <w:t xml:space="preserve">, </w:t>
      </w:r>
      <w:r w:rsidRPr="00272344">
        <w:rPr>
          <w:rStyle w:val="StyleUnderline"/>
        </w:rPr>
        <w:t>particularly</w:t>
      </w:r>
      <w:r w:rsidRPr="00B258AA">
        <w:rPr>
          <w:sz w:val="12"/>
        </w:rPr>
        <w:t xml:space="preserve"> those related to territorial and maritime disputes </w:t>
      </w:r>
      <w:r w:rsidRPr="00272344">
        <w:rPr>
          <w:rStyle w:val="StyleUnderline"/>
        </w:rPr>
        <w:t>in the East China Sea</w:t>
      </w:r>
      <w:r w:rsidRPr="00B258AA">
        <w:rPr>
          <w:sz w:val="12"/>
        </w:rPr>
        <w:t xml:space="preserve"> and possibly historical issues. </w:t>
      </w:r>
      <w:r w:rsidRPr="00272344">
        <w:rPr>
          <w:rStyle w:val="StyleUnderline"/>
        </w:rPr>
        <w:t>Out of</w:t>
      </w:r>
      <w:r w:rsidRPr="00B258AA">
        <w:rPr>
          <w:sz w:val="12"/>
        </w:rPr>
        <w:t xml:space="preserve"> a sense of </w:t>
      </w:r>
      <w:r w:rsidRPr="00272344">
        <w:rPr>
          <w:rStyle w:val="StyleUnderline"/>
        </w:rPr>
        <w:t>insecurity fostered by</w:t>
      </w:r>
      <w:r w:rsidRPr="00B258AA">
        <w:rPr>
          <w:sz w:val="12"/>
        </w:rPr>
        <w:t xml:space="preserve"> the </w:t>
      </w:r>
      <w:r w:rsidRPr="00272344">
        <w:rPr>
          <w:rStyle w:val="StyleUnderline"/>
        </w:rPr>
        <w:t>rapid U.S. withdrawal and provoked by</w:t>
      </w:r>
      <w:r w:rsidRPr="00B258AA">
        <w:rPr>
          <w:sz w:val="12"/>
        </w:rPr>
        <w:t xml:space="preserve"> this </w:t>
      </w:r>
      <w:r w:rsidRPr="00272344">
        <w:rPr>
          <w:rStyle w:val="StyleUnderline"/>
        </w:rPr>
        <w:t>aggressive Chinese behavior, Tokyo would</w:t>
      </w:r>
      <w:r w:rsidRPr="00B258AA">
        <w:rPr>
          <w:sz w:val="12"/>
        </w:rPr>
        <w:t xml:space="preserve"> most likely </w:t>
      </w:r>
      <w:r w:rsidRPr="00272344">
        <w:rPr>
          <w:rStyle w:val="StyleUnderline"/>
        </w:rPr>
        <w:t>implement</w:t>
      </w:r>
      <w:r w:rsidRPr="00B258AA">
        <w:rPr>
          <w:sz w:val="12"/>
        </w:rPr>
        <w:t xml:space="preserve"> a </w:t>
      </w:r>
      <w:r w:rsidRPr="00272344">
        <w:rPr>
          <w:rStyle w:val="StyleUnderline"/>
        </w:rPr>
        <w:t>major realignment in its</w:t>
      </w:r>
      <w:r w:rsidRPr="00B258AA">
        <w:rPr>
          <w:sz w:val="12"/>
        </w:rPr>
        <w:t xml:space="preserve"> national </w:t>
      </w:r>
      <w:r w:rsidRPr="00272344">
        <w:rPr>
          <w:rStyle w:val="StyleUnderline"/>
        </w:rPr>
        <w:t>security strategy, moving toward an independent military capability that includes</w:t>
      </w:r>
      <w:r w:rsidRPr="00B258AA">
        <w:rPr>
          <w:sz w:val="12"/>
        </w:rPr>
        <w:t xml:space="preserve"> the acquisition of </w:t>
      </w:r>
      <w:r w:rsidRPr="00272344">
        <w:rPr>
          <w:rStyle w:val="StyleUnderline"/>
        </w:rPr>
        <w:t>nuclear weapons</w:t>
      </w:r>
      <w:r w:rsidRPr="00B258AA">
        <w:rPr>
          <w:sz w:val="12"/>
        </w:rPr>
        <w:t xml:space="preserve">. Japanese insecurity could be particularly inflamed if Washington were to implement its withdrawal without maintaining a credible U.S. commitment to defend Japan from a distance. Such a scenario would probably constitute the “worst case” for the regional security environment in terms of its propensity toward conflict and instability. Military Competitions Under this scenario, </w:t>
      </w:r>
      <w:r w:rsidRPr="0017158D">
        <w:rPr>
          <w:rStyle w:val="StyleUnderline"/>
        </w:rPr>
        <w:t>a precipitous drawdown</w:t>
      </w:r>
      <w:r w:rsidRPr="00B258AA">
        <w:rPr>
          <w:sz w:val="12"/>
        </w:rPr>
        <w:t xml:space="preserve"> by the United States </w:t>
      </w:r>
      <w:r w:rsidRPr="0017158D">
        <w:rPr>
          <w:rStyle w:val="StyleUnderline"/>
        </w:rPr>
        <w:t>would</w:t>
      </w:r>
      <w:r w:rsidRPr="00B258AA">
        <w:rPr>
          <w:sz w:val="12"/>
        </w:rPr>
        <w:t xml:space="preserve"> </w:t>
      </w:r>
      <w:r w:rsidRPr="006802D8">
        <w:rPr>
          <w:rStyle w:val="Emphasis"/>
        </w:rPr>
        <w:t>almost certainly</w:t>
      </w:r>
      <w:r w:rsidRPr="00272344">
        <w:rPr>
          <w:rStyle w:val="StyleUnderline"/>
        </w:rPr>
        <w:t xml:space="preserve"> </w:t>
      </w:r>
      <w:r w:rsidRPr="0017158D">
        <w:rPr>
          <w:rStyle w:val="StyleUnderline"/>
        </w:rPr>
        <w:t>lead Japan to pursue an independent nuclear deterrent</w:t>
      </w:r>
      <w:r w:rsidRPr="00B258AA">
        <w:rPr>
          <w:sz w:val="12"/>
        </w:rPr>
        <w:t xml:space="preserve">, not only </w:t>
      </w:r>
      <w:r w:rsidRPr="00272344">
        <w:rPr>
          <w:rStyle w:val="StyleUnderline"/>
        </w:rPr>
        <w:t>to</w:t>
      </w:r>
      <w:r w:rsidRPr="00B258AA">
        <w:rPr>
          <w:sz w:val="12"/>
        </w:rPr>
        <w:t xml:space="preserve"> safeguard against (potential) nuclear blackmail but also to </w:t>
      </w:r>
      <w:r w:rsidRPr="00272344">
        <w:rPr>
          <w:rStyle w:val="StyleUnderline"/>
        </w:rPr>
        <w:t xml:space="preserve">compensate for growing disparities in the </w:t>
      </w:r>
      <w:proofErr w:type="spellStart"/>
      <w:r w:rsidRPr="00272344">
        <w:rPr>
          <w:rStyle w:val="StyleUnderline"/>
        </w:rPr>
        <w:t>conven-tional</w:t>
      </w:r>
      <w:proofErr w:type="spellEnd"/>
      <w:r w:rsidRPr="00272344">
        <w:rPr>
          <w:rStyle w:val="StyleUnderline"/>
        </w:rPr>
        <w:t xml:space="preserve"> military balance</w:t>
      </w:r>
      <w:r w:rsidRPr="00B258AA">
        <w:rPr>
          <w:sz w:val="12"/>
        </w:rPr>
        <w:t xml:space="preserve"> against China. </w:t>
      </w:r>
      <w:r w:rsidRPr="00272344">
        <w:rPr>
          <w:rStyle w:val="StyleUnderline"/>
        </w:rPr>
        <w:t>The Japanese decision to nuclearize could occur in</w:t>
      </w:r>
      <w:r w:rsidRPr="00B258AA">
        <w:rPr>
          <w:sz w:val="12"/>
        </w:rPr>
        <w:t xml:space="preserve"> the context of </w:t>
      </w:r>
      <w:r w:rsidRPr="00272344">
        <w:rPr>
          <w:rStyle w:val="StyleUnderline"/>
        </w:rPr>
        <w:t>a rational calculation</w:t>
      </w:r>
      <w:r w:rsidRPr="00B258AA">
        <w:rPr>
          <w:sz w:val="12"/>
        </w:rPr>
        <w:t xml:space="preserve"> made at the outset of a period of strategic reorientation, </w:t>
      </w:r>
      <w:r w:rsidRPr="00272344">
        <w:rPr>
          <w:rStyle w:val="StyleUnderline"/>
        </w:rPr>
        <w:t>or only as the result of a costly</w:t>
      </w:r>
      <w:r w:rsidRPr="00B258AA">
        <w:rPr>
          <w:sz w:val="12"/>
        </w:rPr>
        <w:t xml:space="preserve"> but abortive </w:t>
      </w:r>
      <w:r w:rsidRPr="00272344">
        <w:rPr>
          <w:rStyle w:val="StyleUnderline"/>
        </w:rPr>
        <w:t>effort to develop more extensive conventional capabilities</w:t>
      </w:r>
      <w:r w:rsidRPr="00B258AA">
        <w:rPr>
          <w:sz w:val="12"/>
        </w:rPr>
        <w:t xml:space="preserve">. But in either case, </w:t>
      </w:r>
      <w:r w:rsidRPr="00272344">
        <w:rPr>
          <w:rStyle w:val="StyleUnderline"/>
        </w:rPr>
        <w:t>Japan would</w:t>
      </w:r>
      <w:r w:rsidRPr="00B258AA">
        <w:rPr>
          <w:sz w:val="12"/>
        </w:rPr>
        <w:t xml:space="preserve"> still </w:t>
      </w:r>
      <w:r w:rsidRPr="00272344">
        <w:rPr>
          <w:rStyle w:val="StyleUnderline"/>
        </w:rPr>
        <w:t xml:space="preserve">find itself at a disadvantage against conventional Chinese </w:t>
      </w:r>
      <w:proofErr w:type="spellStart"/>
      <w:r w:rsidRPr="00272344">
        <w:rPr>
          <w:rStyle w:val="StyleUnderline"/>
        </w:rPr>
        <w:t>antiaccess</w:t>
      </w:r>
      <w:proofErr w:type="spellEnd"/>
      <w:r w:rsidRPr="00272344">
        <w:rPr>
          <w:rStyle w:val="StyleUnderline"/>
        </w:rPr>
        <w:t xml:space="preserve"> capabilities</w:t>
      </w:r>
      <w:r w:rsidRPr="00B258AA">
        <w:rPr>
          <w:sz w:val="12"/>
        </w:rPr>
        <w:t xml:space="preserve">, </w:t>
      </w:r>
      <w:r w:rsidRPr="00272344">
        <w:rPr>
          <w:rStyle w:val="StyleUnderline"/>
        </w:rPr>
        <w:t>with U.S. assistance</w:t>
      </w:r>
      <w:r w:rsidRPr="00B258AA">
        <w:rPr>
          <w:sz w:val="12"/>
        </w:rPr>
        <w:t xml:space="preserve"> in the event of a conflict likely to be </w:t>
      </w:r>
      <w:r w:rsidRPr="00272344">
        <w:rPr>
          <w:rStyle w:val="StyleUnderline"/>
        </w:rPr>
        <w:t>delayed</w:t>
      </w:r>
      <w:r w:rsidRPr="00B258AA">
        <w:rPr>
          <w:sz w:val="12"/>
        </w:rPr>
        <w:t xml:space="preserve"> and of limited effectiveness. In stark contrast with the scenarios described above, </w:t>
      </w:r>
      <w:r w:rsidRPr="00272344">
        <w:rPr>
          <w:rStyle w:val="StyleUnderline"/>
        </w:rPr>
        <w:t>the nuclear domain would see</w:t>
      </w:r>
      <w:r w:rsidRPr="00B258AA">
        <w:rPr>
          <w:sz w:val="12"/>
        </w:rPr>
        <w:t xml:space="preserve"> not only </w:t>
      </w:r>
      <w:r w:rsidRPr="006802D8">
        <w:rPr>
          <w:rStyle w:val="Emphasis"/>
        </w:rPr>
        <w:t>intense distrust</w:t>
      </w:r>
      <w:r w:rsidRPr="00B258AA">
        <w:rPr>
          <w:sz w:val="12"/>
        </w:rPr>
        <w:t xml:space="preserve"> but also a significantly </w:t>
      </w:r>
      <w:r w:rsidRPr="006802D8">
        <w:rPr>
          <w:rStyle w:val="Emphasis"/>
        </w:rPr>
        <w:t xml:space="preserve">elevated risk of confrontation. </w:t>
      </w:r>
      <w:r w:rsidRPr="00272344">
        <w:rPr>
          <w:rStyle w:val="StyleUnderline"/>
        </w:rPr>
        <w:t>Without the benefit of in-theater bases</w:t>
      </w:r>
      <w:r w:rsidRPr="00B258AA">
        <w:rPr>
          <w:sz w:val="12"/>
        </w:rPr>
        <w:t xml:space="preserve"> or logistical support, </w:t>
      </w:r>
      <w:r w:rsidRPr="0017158D">
        <w:rPr>
          <w:rStyle w:val="StyleUnderline"/>
        </w:rPr>
        <w:t>the “</w:t>
      </w:r>
      <w:r w:rsidRPr="006802D8">
        <w:rPr>
          <w:rStyle w:val="Emphasis"/>
        </w:rPr>
        <w:t>tyranny of distance</w:t>
      </w:r>
      <w:r w:rsidRPr="0017158D">
        <w:rPr>
          <w:rStyle w:val="StyleUnderline"/>
        </w:rPr>
        <w:t>” would drive a wedge between Japanese and U.S. forces</w:t>
      </w:r>
      <w:r w:rsidRPr="00B258AA">
        <w:rPr>
          <w:sz w:val="12"/>
        </w:rPr>
        <w:t xml:space="preserve">, reducing the size, frequency, and durability of reinforcements. Moreover, </w:t>
      </w:r>
      <w:r w:rsidRPr="00272344">
        <w:rPr>
          <w:rStyle w:val="StyleUnderline"/>
        </w:rPr>
        <w:t>a low-capacity</w:t>
      </w:r>
      <w:r w:rsidRPr="00B258AA">
        <w:rPr>
          <w:sz w:val="12"/>
        </w:rPr>
        <w:t xml:space="preserve"> </w:t>
      </w:r>
      <w:r w:rsidRPr="00272344">
        <w:rPr>
          <w:rStyle w:val="StyleUnderline"/>
        </w:rPr>
        <w:t>U</w:t>
      </w:r>
      <w:r w:rsidRPr="00B258AA">
        <w:rPr>
          <w:sz w:val="12"/>
        </w:rPr>
        <w:t xml:space="preserve">nited </w:t>
      </w:r>
      <w:r w:rsidRPr="00272344">
        <w:rPr>
          <w:rStyle w:val="StyleUnderline"/>
        </w:rPr>
        <w:t>S</w:t>
      </w:r>
      <w:r w:rsidRPr="00B258AA">
        <w:rPr>
          <w:sz w:val="12"/>
        </w:rPr>
        <w:t xml:space="preserve">tates </w:t>
      </w:r>
      <w:r w:rsidRPr="00272344">
        <w:rPr>
          <w:rStyle w:val="StyleUnderline"/>
        </w:rPr>
        <w:t>would be highly unlikely to possess long-range strike platforms</w:t>
      </w:r>
      <w:r w:rsidRPr="00B258AA">
        <w:rPr>
          <w:sz w:val="12"/>
        </w:rPr>
        <w:t xml:space="preserve"> with the numbers or capabilities to maintain existing levels of deterrence against high-end Chinese forces. Having focused much of its force modernization on defensive missions and rear-area support for U.S. forces, </w:t>
      </w:r>
      <w:r w:rsidRPr="00272344">
        <w:rPr>
          <w:rStyle w:val="StyleUnderline"/>
        </w:rPr>
        <w:t>the JSDF would be forced to initiate expensive modernization programs in</w:t>
      </w:r>
      <w:r w:rsidRPr="00B258AA">
        <w:rPr>
          <w:sz w:val="12"/>
        </w:rPr>
        <w:t xml:space="preserve"> a variety of </w:t>
      </w:r>
      <w:r w:rsidRPr="00272344">
        <w:rPr>
          <w:rStyle w:val="StyleUnderline"/>
        </w:rPr>
        <w:t>unfamiliar areas, and would</w:t>
      </w:r>
      <w:r w:rsidRPr="00B258AA">
        <w:rPr>
          <w:sz w:val="12"/>
        </w:rPr>
        <w:t xml:space="preserve"> probably </w:t>
      </w:r>
      <w:r w:rsidRPr="00272344">
        <w:rPr>
          <w:rStyle w:val="StyleUnderline"/>
        </w:rPr>
        <w:t>remain vulnerable to</w:t>
      </w:r>
      <w:r w:rsidRPr="00B258AA">
        <w:rPr>
          <w:sz w:val="12"/>
        </w:rPr>
        <w:t xml:space="preserve"> many of </w:t>
      </w:r>
      <w:r w:rsidRPr="00272344">
        <w:rPr>
          <w:rStyle w:val="StyleUnderline"/>
        </w:rPr>
        <w:t>the PLA’s</w:t>
      </w:r>
      <w:r w:rsidRPr="00B258AA">
        <w:rPr>
          <w:sz w:val="12"/>
        </w:rPr>
        <w:t xml:space="preserve"> most potent </w:t>
      </w:r>
      <w:proofErr w:type="spellStart"/>
      <w:r w:rsidRPr="00272344">
        <w:rPr>
          <w:rStyle w:val="StyleUnderline"/>
        </w:rPr>
        <w:t>antiaccess</w:t>
      </w:r>
      <w:proofErr w:type="spellEnd"/>
      <w:r w:rsidRPr="00272344">
        <w:rPr>
          <w:rStyle w:val="StyleUnderline"/>
        </w:rPr>
        <w:t xml:space="preserve"> capabilities</w:t>
      </w:r>
      <w:r w:rsidRPr="00B258AA">
        <w:rPr>
          <w:sz w:val="12"/>
        </w:rPr>
        <w:t xml:space="preserve">. The Maritime Domain In the maritime domain, Japan would be able to mount significant resistance to Chinese area denial, but it would ultimately face a highly constrained operating environment. Although the </w:t>
      </w:r>
      <w:r w:rsidRPr="00272344">
        <w:rPr>
          <w:rStyle w:val="StyleUnderline"/>
        </w:rPr>
        <w:t>JMSDF</w:t>
      </w:r>
      <w:r w:rsidRPr="00B258AA">
        <w:rPr>
          <w:sz w:val="12"/>
        </w:rPr>
        <w:t xml:space="preserve"> would have formidable </w:t>
      </w:r>
      <w:proofErr w:type="spellStart"/>
      <w:r w:rsidRPr="00B258AA">
        <w:rPr>
          <w:sz w:val="12"/>
        </w:rPr>
        <w:t>antisurface</w:t>
      </w:r>
      <w:proofErr w:type="spellEnd"/>
      <w:r w:rsidRPr="00B258AA">
        <w:rPr>
          <w:sz w:val="12"/>
        </w:rPr>
        <w:t xml:space="preserve"> warfare capabilities, it </w:t>
      </w:r>
      <w:r w:rsidRPr="00272344">
        <w:rPr>
          <w:rStyle w:val="StyleUnderline"/>
        </w:rPr>
        <w:t>would be less likely to possess land-attack capabilities with the numbers, range, and speed necessary to counter Chinese ASBMs</w:t>
      </w:r>
      <w:r w:rsidRPr="00B258AA">
        <w:rPr>
          <w:sz w:val="12"/>
        </w:rPr>
        <w:t xml:space="preserve"> and shore-based threats to surface combatants. To be sure, a more competitive Japan would be better equipped to interdict Chinese submarines near the Ryukyu Islands while fielding additional submarines to hold Chinese surface combatants at risk, including PLAN carrier groups attempting to transit the region. But </w:t>
      </w:r>
      <w:r w:rsidRPr="00272344">
        <w:rPr>
          <w:rStyle w:val="StyleUnderline"/>
        </w:rPr>
        <w:t>Japan’s impressive undersea capabilities would not reverse</w:t>
      </w:r>
      <w:r w:rsidRPr="00B258AA">
        <w:rPr>
          <w:sz w:val="12"/>
        </w:rPr>
        <w:t xml:space="preserve"> the growing presence of capable and integrated </w:t>
      </w:r>
      <w:r w:rsidRPr="00272344">
        <w:rPr>
          <w:rStyle w:val="StyleUnderline"/>
        </w:rPr>
        <w:t>PLAN assets in the Western Pacific</w:t>
      </w:r>
      <w:r w:rsidRPr="00B258AA">
        <w:rPr>
          <w:sz w:val="12"/>
        </w:rPr>
        <w:t xml:space="preserve">. As a result, the security of Pacific sea lines of communication would become a matter of great concern to Tokyo, were a Sino-Japanese war to break out. The Air Domain In the air domain, the JASDF could potentially prevent the PLAAF from gaining air superiority, at least in areas near the home islands. However, </w:t>
      </w:r>
      <w:r w:rsidRPr="00272344">
        <w:rPr>
          <w:rStyle w:val="StyleUnderline"/>
        </w:rPr>
        <w:t>even Japanese fifth-generation fighters would find it difficult to penetrate China’s dense perimeter of land- and ship-based SAM batteries</w:t>
      </w:r>
      <w:r w:rsidRPr="00B258AA">
        <w:rPr>
          <w:sz w:val="12"/>
        </w:rPr>
        <w:t xml:space="preserve">. At a minimum, </w:t>
      </w:r>
      <w:r w:rsidRPr="00272344">
        <w:rPr>
          <w:rStyle w:val="StyleUnderline"/>
        </w:rPr>
        <w:t xml:space="preserve">China would </w:t>
      </w:r>
      <w:r w:rsidRPr="00B258AA">
        <w:rPr>
          <w:sz w:val="12"/>
        </w:rPr>
        <w:t xml:space="preserve">thus </w:t>
      </w:r>
      <w:r w:rsidRPr="00272344">
        <w:rPr>
          <w:rStyle w:val="StyleUnderline"/>
        </w:rPr>
        <w:t>be able to maintain a no-go zone around its</w:t>
      </w:r>
      <w:r w:rsidRPr="00B258AA">
        <w:rPr>
          <w:sz w:val="12"/>
        </w:rPr>
        <w:t xml:space="preserve"> 200-nautical-mile </w:t>
      </w:r>
      <w:r w:rsidRPr="00272344">
        <w:rPr>
          <w:rStyle w:val="StyleUnderline"/>
        </w:rPr>
        <w:t>EEZ</w:t>
      </w:r>
      <w:r w:rsidRPr="00B258AA">
        <w:rPr>
          <w:sz w:val="12"/>
        </w:rPr>
        <w:t xml:space="preserve">, from which it could continuously launch sorties, whittling away at airborne ISR and other assets necessary to prevent further incursions into the home islands.23 The Ground Domain </w:t>
      </w:r>
      <w:r w:rsidRPr="00272344">
        <w:rPr>
          <w:rStyle w:val="StyleUnderline"/>
        </w:rPr>
        <w:t>In the ground domain, Japan would be hard-pressed to guard against</w:t>
      </w:r>
      <w:r w:rsidRPr="00B258AA">
        <w:rPr>
          <w:sz w:val="12"/>
        </w:rPr>
        <w:t xml:space="preserve"> potential </w:t>
      </w:r>
      <w:r w:rsidRPr="00272344">
        <w:rPr>
          <w:rStyle w:val="StyleUnderline"/>
        </w:rPr>
        <w:t>Chinese</w:t>
      </w:r>
      <w:r w:rsidRPr="00B258AA">
        <w:rPr>
          <w:sz w:val="12"/>
        </w:rPr>
        <w:t xml:space="preserve"> saturation </w:t>
      </w:r>
      <w:r w:rsidRPr="00272344">
        <w:rPr>
          <w:rStyle w:val="StyleUnderline"/>
        </w:rPr>
        <w:t>missile attacks.</w:t>
      </w:r>
      <w:r w:rsidRPr="00B258AA">
        <w:rPr>
          <w:sz w:val="12"/>
        </w:rPr>
        <w:t xml:space="preserve"> </w:t>
      </w:r>
      <w:r w:rsidRPr="00272344">
        <w:rPr>
          <w:rStyle w:val="StyleUnderline"/>
        </w:rPr>
        <w:t>China could still expand its existing stockpile of medium-range ballistic missiles</w:t>
      </w:r>
      <w:r w:rsidRPr="00B258AA">
        <w:rPr>
          <w:sz w:val="12"/>
        </w:rPr>
        <w:t xml:space="preserve"> and land-attack cruise missiles by several dozen or even a hundred missiles per year, </w:t>
      </w:r>
      <w:r w:rsidRPr="00272344">
        <w:rPr>
          <w:rStyle w:val="StyleUnderline"/>
        </w:rPr>
        <w:t>while Japan would be unable to keep pace</w:t>
      </w:r>
      <w:r w:rsidRPr="00B258AA">
        <w:rPr>
          <w:sz w:val="12"/>
        </w:rPr>
        <w:t xml:space="preserve"> by purchasing and deploying the BMD systems necessary to shield</w:t>
      </w:r>
      <w:r w:rsidRPr="00272344">
        <w:rPr>
          <w:rStyle w:val="StyleUnderline"/>
        </w:rPr>
        <w:t xml:space="preserve"> </w:t>
      </w:r>
      <w:r w:rsidRPr="00B258AA">
        <w:rPr>
          <w:sz w:val="12"/>
        </w:rPr>
        <w:t xml:space="preserve">ports and bases. Dispersal, hardening, and rapid repair could reduce the impact of a single attack, but </w:t>
      </w:r>
      <w:r w:rsidRPr="00272344">
        <w:rPr>
          <w:rStyle w:val="StyleUnderline"/>
        </w:rPr>
        <w:t>Japan’s geography would work against its efforts</w:t>
      </w:r>
      <w:r w:rsidRPr="00B258AA">
        <w:rPr>
          <w:sz w:val="12"/>
        </w:rPr>
        <w:t xml:space="preserve"> in this area. The Space and Cy </w:t>
      </w:r>
      <w:proofErr w:type="spellStart"/>
      <w:r w:rsidRPr="00B258AA">
        <w:rPr>
          <w:sz w:val="12"/>
        </w:rPr>
        <w:t>berspace</w:t>
      </w:r>
      <w:proofErr w:type="spellEnd"/>
      <w:r w:rsidRPr="00B258AA">
        <w:rPr>
          <w:sz w:val="12"/>
        </w:rPr>
        <w:t xml:space="preserve"> Domains The effects of U.S. withdrawal would most likely not be felt as severely in the space and cyber domains. Japan would likely have access to U.S. surveillance and reconnaissance satellites in medium Earth orbit and geostationary Earth orbit, which would be less vulnerable to Chinese ASAT weapons. Although the United States’ physical absence from the theater of conflict would not substantially increase Japan’s vulnerability in this domain, an overall reduction in information sharing and cooperation between the two militaries could reduce the allies’ ability to defend their networks against intrusions. The Nuclear Domain Due in large part to deteriorating trends in the conventional balance described above, as well as its own doubts regarding the credibility of U.S. extended deterrence, </w:t>
      </w:r>
      <w:r w:rsidRPr="00272344">
        <w:rPr>
          <w:rStyle w:val="StyleUnderline"/>
        </w:rPr>
        <w:t>Japan could perceive an independent nuclear capability as a cost-effective means of preventing Chinese attack or coercion</w:t>
      </w:r>
      <w:r w:rsidRPr="00B258AA">
        <w:rPr>
          <w:sz w:val="12"/>
        </w:rPr>
        <w:t xml:space="preserve">. Consequently, </w:t>
      </w:r>
      <w:r w:rsidRPr="0017158D">
        <w:rPr>
          <w:rStyle w:val="StyleUnderline"/>
        </w:rPr>
        <w:t>the nuclear domain would become</w:t>
      </w:r>
      <w:r w:rsidRPr="00B258AA">
        <w:rPr>
          <w:sz w:val="12"/>
        </w:rPr>
        <w:t xml:space="preserve"> a </w:t>
      </w:r>
      <w:r w:rsidRPr="006802D8">
        <w:rPr>
          <w:rStyle w:val="Emphasis"/>
        </w:rPr>
        <w:t>locus of destabilizing competition</w:t>
      </w:r>
      <w:r w:rsidRPr="00272344">
        <w:rPr>
          <w:rStyle w:val="StyleUnderline"/>
        </w:rPr>
        <w:t xml:space="preserve"> </w:t>
      </w:r>
      <w:r w:rsidRPr="0017158D">
        <w:rPr>
          <w:rStyle w:val="StyleUnderline"/>
        </w:rPr>
        <w:t>between China and Japan,</w:t>
      </w:r>
      <w:r w:rsidRPr="00B258AA">
        <w:rPr>
          <w:b/>
          <w:sz w:val="12"/>
        </w:rPr>
        <w:t xml:space="preserve"> </w:t>
      </w:r>
      <w:r w:rsidRPr="0017158D">
        <w:rPr>
          <w:rStyle w:val="StyleUnderline"/>
        </w:rPr>
        <w:t>with a far greater likelihood of outright confrontation</w:t>
      </w:r>
      <w:r w:rsidRPr="00B258AA">
        <w:rPr>
          <w:sz w:val="12"/>
        </w:rPr>
        <w:t xml:space="preserve"> than in any other scenario. </w:t>
      </w:r>
      <w:r w:rsidRPr="00272344">
        <w:rPr>
          <w:rStyle w:val="StyleUnderline"/>
        </w:rPr>
        <w:t>Japan would</w:t>
      </w:r>
      <w:r w:rsidRPr="00B258AA">
        <w:rPr>
          <w:sz w:val="12"/>
        </w:rPr>
        <w:t xml:space="preserve"> likely pursue a modest sea-based deterrent, most likely in the form of SSBNs, and would </w:t>
      </w:r>
      <w:r w:rsidRPr="00272344">
        <w:rPr>
          <w:rStyle w:val="StyleUnderline"/>
        </w:rPr>
        <w:t>adopt a comparatively restrained nuclear posture</w:t>
      </w:r>
      <w:r w:rsidRPr="00B258AA">
        <w:rPr>
          <w:sz w:val="12"/>
        </w:rPr>
        <w:t xml:space="preserve"> that places an emphasis on retaliation against countervalue targets. </w:t>
      </w:r>
      <w:r w:rsidRPr="00272344">
        <w:rPr>
          <w:rStyle w:val="StyleUnderline"/>
        </w:rPr>
        <w:t>But to maximize the deterrent potential of its arsenal, Japan could maintain</w:t>
      </w:r>
      <w:r w:rsidRPr="00B258AA">
        <w:rPr>
          <w:sz w:val="12"/>
        </w:rPr>
        <w:t xml:space="preserve"> some degree of </w:t>
      </w:r>
      <w:r w:rsidRPr="00272344">
        <w:rPr>
          <w:rStyle w:val="StyleUnderline"/>
        </w:rPr>
        <w:t>ambiguity</w:t>
      </w:r>
      <w:r w:rsidRPr="00B258AA">
        <w:rPr>
          <w:sz w:val="12"/>
        </w:rPr>
        <w:t xml:space="preserve"> regarding the use of its nuclear weapons in very specific contingencies against overwhelming conventional threats. Although news of such an effort would likely break out within a period of months, </w:t>
      </w:r>
      <w:r w:rsidRPr="00272344">
        <w:rPr>
          <w:rStyle w:val="StyleUnderline"/>
        </w:rPr>
        <w:t>Japan would probably require a few years to field the full suite of compatible warheads, missiles, and delivery platforms</w:t>
      </w:r>
      <w:r w:rsidRPr="00B258AA">
        <w:rPr>
          <w:sz w:val="12"/>
        </w:rPr>
        <w:t xml:space="preserve"> necessary to ensure a second-strike capability.24 </w:t>
      </w:r>
      <w:r w:rsidRPr="00272344">
        <w:rPr>
          <w:rStyle w:val="StyleUnderline"/>
        </w:rPr>
        <w:t>During this</w:t>
      </w:r>
      <w:r w:rsidRPr="00B258AA">
        <w:rPr>
          <w:sz w:val="12"/>
        </w:rPr>
        <w:t xml:space="preserve"> period, </w:t>
      </w:r>
      <w:r w:rsidRPr="00272344">
        <w:rPr>
          <w:rStyle w:val="StyleUnderline"/>
        </w:rPr>
        <w:t>China could</w:t>
      </w:r>
      <w:r w:rsidRPr="00B258AA">
        <w:rPr>
          <w:sz w:val="12"/>
        </w:rPr>
        <w:t xml:space="preserve"> be tempted to </w:t>
      </w:r>
      <w:r w:rsidRPr="00272344">
        <w:rPr>
          <w:rStyle w:val="StyleUnderline"/>
        </w:rPr>
        <w:t>launch some form of preventive attack</w:t>
      </w:r>
      <w:r w:rsidRPr="00B258AA">
        <w:rPr>
          <w:sz w:val="12"/>
        </w:rPr>
        <w:t xml:space="preserve"> in order </w:t>
      </w:r>
      <w:r w:rsidRPr="00272344">
        <w:rPr>
          <w:rStyle w:val="StyleUnderline"/>
        </w:rPr>
        <w:t>to neutralize</w:t>
      </w:r>
      <w:r w:rsidRPr="00B258AA">
        <w:rPr>
          <w:sz w:val="12"/>
        </w:rPr>
        <w:t xml:space="preserve"> the emergence of an independent and, in Beijing’s view, </w:t>
      </w:r>
      <w:r w:rsidRPr="00272344">
        <w:rPr>
          <w:rStyle w:val="StyleUnderline"/>
        </w:rPr>
        <w:t>unpredictable nuclear power</w:t>
      </w:r>
      <w:r w:rsidRPr="00B258AA">
        <w:rPr>
          <w:sz w:val="12"/>
        </w:rPr>
        <w:t xml:space="preserve"> on its periphery. Such temptations could grow in the event of a total disintegration of the United States–Japan alliance, although the overall possibility of such a destabilizing and catastrophic scenario would be low. </w:t>
      </w:r>
      <w:r w:rsidRPr="00272344">
        <w:rPr>
          <w:rStyle w:val="StyleUnderline"/>
        </w:rPr>
        <w:t>At a minimum</w:t>
      </w:r>
      <w:r w:rsidRPr="00B258AA">
        <w:rPr>
          <w:sz w:val="12"/>
        </w:rPr>
        <w:t xml:space="preserve">, however, </w:t>
      </w:r>
      <w:r w:rsidRPr="0017158D">
        <w:rPr>
          <w:rStyle w:val="StyleUnderline"/>
        </w:rPr>
        <w:t>Japanese nuclearization</w:t>
      </w:r>
      <w:r w:rsidRPr="00B258AA">
        <w:rPr>
          <w:sz w:val="12"/>
        </w:rPr>
        <w:t xml:space="preserve"> and the open violation of nonproliferation taboos </w:t>
      </w:r>
      <w:r w:rsidRPr="0017158D">
        <w:rPr>
          <w:rStyle w:val="StyleUnderline"/>
        </w:rPr>
        <w:t>would</w:t>
      </w:r>
      <w:r w:rsidRPr="00272344">
        <w:rPr>
          <w:rStyle w:val="StyleUnderline"/>
        </w:rPr>
        <w:t xml:space="preserve"> </w:t>
      </w:r>
      <w:r w:rsidRPr="00B258AA">
        <w:rPr>
          <w:sz w:val="12"/>
        </w:rPr>
        <w:t xml:space="preserve">most likely </w:t>
      </w:r>
      <w:r w:rsidRPr="0017158D">
        <w:rPr>
          <w:rStyle w:val="StyleUnderline"/>
        </w:rPr>
        <w:t xml:space="preserve">set off a </w:t>
      </w:r>
      <w:r w:rsidRPr="006802D8">
        <w:rPr>
          <w:rStyle w:val="Emphasis"/>
        </w:rPr>
        <w:t>regional arms race</w:t>
      </w:r>
      <w:r w:rsidRPr="00B258AA">
        <w:rPr>
          <w:sz w:val="12"/>
        </w:rPr>
        <w:t xml:space="preserve">. Faced with a </w:t>
      </w:r>
      <w:proofErr w:type="spellStart"/>
      <w:r w:rsidRPr="00B258AA">
        <w:rPr>
          <w:sz w:val="12"/>
        </w:rPr>
        <w:t>deteriorat-ing</w:t>
      </w:r>
      <w:proofErr w:type="spellEnd"/>
      <w:r w:rsidRPr="00B258AA">
        <w:rPr>
          <w:sz w:val="12"/>
        </w:rPr>
        <w:t xml:space="preserve"> security environment, </w:t>
      </w:r>
      <w:r w:rsidRPr="00272344">
        <w:rPr>
          <w:rStyle w:val="StyleUnderline"/>
        </w:rPr>
        <w:t>China could be prompted to shift toward a limited deterrence posture</w:t>
      </w:r>
      <w:r w:rsidRPr="00B258AA">
        <w:rPr>
          <w:sz w:val="12"/>
        </w:rPr>
        <w:t xml:space="preserve">, </w:t>
      </w:r>
      <w:r w:rsidRPr="00272344">
        <w:rPr>
          <w:rStyle w:val="StyleUnderline"/>
        </w:rPr>
        <w:t>with an emphasis on a larger nuclear force</w:t>
      </w:r>
      <w:r w:rsidRPr="00B258AA">
        <w:rPr>
          <w:sz w:val="12"/>
        </w:rPr>
        <w:t xml:space="preserve"> capable of early attacks against military targets. In this instance, </w:t>
      </w:r>
      <w:r w:rsidRPr="00272344">
        <w:rPr>
          <w:rStyle w:val="StyleUnderline"/>
        </w:rPr>
        <w:t>pervasive strategic distrust between Tokyo and Beijing</w:t>
      </w:r>
      <w:r w:rsidRPr="00B258AA">
        <w:rPr>
          <w:sz w:val="12"/>
        </w:rPr>
        <w:t xml:space="preserve"> and regular incidents and crises arising from their geographically proximate forces </w:t>
      </w:r>
      <w:r w:rsidRPr="00272344">
        <w:rPr>
          <w:rStyle w:val="StyleUnderline"/>
        </w:rPr>
        <w:t xml:space="preserve">would </w:t>
      </w:r>
      <w:r w:rsidRPr="0017158D">
        <w:rPr>
          <w:rStyle w:val="StyleUnderline"/>
        </w:rPr>
        <w:t xml:space="preserve">raise the possibility of </w:t>
      </w:r>
      <w:r w:rsidRPr="006802D8">
        <w:rPr>
          <w:rStyle w:val="Emphasis"/>
        </w:rPr>
        <w:t>brinkmanship and confrontation</w:t>
      </w:r>
      <w:r w:rsidRPr="00272344">
        <w:rPr>
          <w:rStyle w:val="StyleUnderline"/>
        </w:rPr>
        <w:t>.</w:t>
      </w:r>
    </w:p>
    <w:p w:rsidR="000777E5" w:rsidRPr="00CA79B2" w:rsidRDefault="00254F98" w:rsidP="00CA79B2">
      <w:pPr>
        <w:pStyle w:val="Heading3"/>
      </w:pPr>
      <w:r w:rsidRPr="00CA79B2">
        <w:t xml:space="preserve">!! – Japan </w:t>
      </w:r>
      <w:proofErr w:type="spellStart"/>
      <w:r w:rsidRPr="00CA79B2">
        <w:t>Prolif</w:t>
      </w:r>
      <w:proofErr w:type="spellEnd"/>
      <w:r w:rsidRPr="00CA79B2">
        <w:t xml:space="preserve"> = Arms Racing </w:t>
      </w:r>
    </w:p>
    <w:p w:rsidR="00254F98" w:rsidRDefault="00254F98" w:rsidP="00254F98"/>
    <w:p w:rsidR="00254F98" w:rsidRPr="002C7AD9" w:rsidRDefault="00254F98" w:rsidP="00254F98">
      <w:pPr>
        <w:pStyle w:val="Heading4"/>
        <w:rPr>
          <w:rFonts w:cs="Arial"/>
        </w:rPr>
      </w:pPr>
      <w:r w:rsidRPr="002C7AD9">
        <w:rPr>
          <w:rFonts w:cs="Arial"/>
        </w:rPr>
        <w:t>Causes a nuclear arms race</w:t>
      </w:r>
    </w:p>
    <w:p w:rsidR="00254F98" w:rsidRPr="002C7AD9" w:rsidRDefault="00254F98" w:rsidP="00254F98">
      <w:r w:rsidRPr="002C7AD9">
        <w:rPr>
          <w:rStyle w:val="Style13ptBold"/>
        </w:rPr>
        <w:t xml:space="preserve">Hunt 15 </w:t>
      </w:r>
      <w:r w:rsidRPr="002C7AD9">
        <w:t xml:space="preserve">- Lecturer in Modern Global History at the University of Southampton (Jonathan, “Out of the Mushroom Cloud’s Shadow,” </w:t>
      </w:r>
      <w:r w:rsidRPr="002C7AD9">
        <w:rPr>
          <w:i/>
          <w:iCs/>
        </w:rPr>
        <w:t>Foreign Policy</w:t>
      </w:r>
      <w:r w:rsidRPr="002C7AD9">
        <w:t>, 08/05/15, Accessed Online at: https://foreignpolicy.com/2015/08/05/japans-nuclear-obsession-hiroshima-nagasaki/, Accessed Online on 06/26/19, SI)</w:t>
      </w:r>
    </w:p>
    <w:p w:rsidR="00254F98" w:rsidRPr="00CA79B2" w:rsidRDefault="00254F98" w:rsidP="00254F98">
      <w:pPr>
        <w:rPr>
          <w:sz w:val="12"/>
        </w:rPr>
      </w:pPr>
      <w:r w:rsidRPr="00CA79B2">
        <w:rPr>
          <w:sz w:val="12"/>
        </w:rPr>
        <w:t xml:space="preserve">The U.S. explosions that devastated Hiroshima and, three days later, the city of Nagasaki, seared an aversion to nuclear weapons into the Japanese psyche, embodied by people like </w:t>
      </w:r>
      <w:proofErr w:type="spellStart"/>
      <w:r w:rsidRPr="00CA79B2">
        <w:rPr>
          <w:sz w:val="12"/>
        </w:rPr>
        <w:t>Sumiteru</w:t>
      </w:r>
      <w:proofErr w:type="spellEnd"/>
      <w:r w:rsidRPr="00CA79B2">
        <w:rPr>
          <w:sz w:val="12"/>
        </w:rPr>
        <w:t xml:space="preserve"> Taniguchi. </w:t>
      </w:r>
      <w:r w:rsidRPr="001E4F92">
        <w:rPr>
          <w:rStyle w:val="StyleUnderline"/>
        </w:rPr>
        <w:t xml:space="preserve">But although Japan never developed nuclear weapons, this aversion has not kept Japan out of the business of nuclear weapons altogether: Its advanced civilian nuclear program helped it recruit the United States and its nuclear deterrent as its guardians in the 1960s and 1970s. </w:t>
      </w:r>
      <w:r w:rsidRPr="00CA79B2">
        <w:rPr>
          <w:sz w:val="12"/>
        </w:rPr>
        <w:t xml:space="preserve">With the average age of the hibakusha now over 80, and Japanese society gradually leaving its pacifist and anti-nuclear roots behind, however, </w:t>
      </w:r>
      <w:r w:rsidRPr="002C7AD9">
        <w:rPr>
          <w:rStyle w:val="Emphasis"/>
        </w:rPr>
        <w:t>the security alliance with the United States and the nuclear umbrella that it affords are increasingly crucial backstops for Japan’s commitments to nonproliferation and disarmament. Without them, a nuclear arms race could ensue in East Asia.</w:t>
      </w:r>
      <w:r>
        <w:rPr>
          <w:rStyle w:val="Emphasis"/>
        </w:rPr>
        <w:t xml:space="preserve"> </w:t>
      </w:r>
      <w:r w:rsidRPr="00CA79B2">
        <w:rPr>
          <w:sz w:val="12"/>
        </w:rPr>
        <w:t xml:space="preserve">These attitudes and behaviors are often ascribed to the bombs’ enduring impact on Japanese culture and politics. An estimated 66,000 people were killed and 69,000 injured in Hiroshima, and another 39,000 and 25,000 in Nagasaki — in all, 250,000 to 300,000 died within 13 years. During the 7-year U.S. occupation of Japan, U.S. authorities censored accounts of the bombings and its radioactive aftereffects on the cities’ populations. Anti-nuclear sentiment flared again after an American H-bomb test went awry in 1954, contaminating 7000 square miles of the South Pacific and irradiating 23 crew members of a Japanese fishing vessel — the Lucky Dragon — one of whom later died from radiation poisoning. The incident gave rise to public outcry and anti-nuclear protests in Japan and was featured in the godfather of all monster movies — Godzilla. One year later, Japan’s parliament, the Diet, restricted domestic nuclear activities to those with civilian uses, a norm which Prime Minister </w:t>
      </w:r>
      <w:proofErr w:type="spellStart"/>
      <w:r w:rsidRPr="00CA79B2">
        <w:rPr>
          <w:sz w:val="12"/>
        </w:rPr>
        <w:t>Eisaku</w:t>
      </w:r>
      <w:proofErr w:type="spellEnd"/>
      <w:r w:rsidRPr="00CA79B2">
        <w:rPr>
          <w:sz w:val="12"/>
        </w:rPr>
        <w:t xml:space="preserve"> Sato further reinforced in 1967, when he introduced his Three Non-Nuclear Principles: non-possession, non-manufacture, and non-introduction of nuclear weapons. Yet Japanese leaders’ renunciation of nuclear weapons has never been absolute. </w:t>
      </w:r>
      <w:r w:rsidRPr="001E4F92">
        <w:rPr>
          <w:rStyle w:val="StyleUnderline"/>
        </w:rPr>
        <w:t>Japanese leaders’ renunciation of nuclear weapons has never been absolute. In private remarks, many of Japan’s prime ministers in the 1950s and 1960s asserted that the weapons would enhance their country’s national security and international standing.</w:t>
      </w:r>
      <w:r w:rsidRPr="00CA79B2">
        <w:rPr>
          <w:sz w:val="12"/>
        </w:rPr>
        <w:t xml:space="preserve"> (This was partly a mark of the era, when President Dwight Eisenhower insisted that he saw “no reason why [nuclear weapons] shouldn’t be used just exactly as you would use a bullet or anything else.”) After China’s first nuclear test in 1964, Sato informed U.S. President Lyndon Johnson “that if the [Chinese] had nuclear weapons, the Japanese also should have them.” He later confided to the U.S. ambassador to Japan U. Alexis Johnson that the Three Non-Nuclear Principles were “nonsense.” </w:t>
      </w:r>
      <w:r w:rsidRPr="001E4F92">
        <w:rPr>
          <w:rStyle w:val="StyleUnderline"/>
        </w:rPr>
        <w:t>Why then did Japan not build atomic bombs in the 1960s? Mainly because the United States offered to share its own</w:t>
      </w:r>
      <w:r w:rsidRPr="00CA79B2">
        <w:rPr>
          <w:sz w:val="12"/>
        </w:rPr>
        <w:t>. Security treaties signed in 1952 and 1960 granted the U.S. military basing rights in exchange for protecting Japan. Those treaties were silent on nuclear threats, however, so after China’s nuclear test, Johnson and his foreign-policy team devised various schemes to make U.S. atom and hydrogen bombs available to Japan amid a crisis. In January 1965, Johnson inaugurated a tradition of American presidents vowing to Japanese prime ministers, “if Japan needs our nuclear deterrent for its defense, the United States would stand by its commitments and provide that defense.” These reassurances seemed to have their intended effect. In 1967, Sato acknowledged the importance of extended nuclear deterrence in a meeting with Secretary of State Dean Rusk and Secretary of Defense Robert McNamara: “</w:t>
      </w:r>
      <w:r w:rsidRPr="002C7AD9">
        <w:rPr>
          <w:rStyle w:val="Emphasis"/>
        </w:rPr>
        <w:t>The Japanese were well-protected by the U.S. nuclear umbrella, and Japan had no intention to make nuclear weapons,” he told them. Afterward, Sato announced that extended nuclear deterrence also formed a pillar of Japan’s nuclear posture.</w:t>
      </w:r>
      <w:r w:rsidRPr="00CA79B2">
        <w:rPr>
          <w:sz w:val="12"/>
        </w:rPr>
        <w:t xml:space="preserve"> When Sato’s former Foreign Minister Takeo Miki became prime minister in 1974, he convinced the Diet to ratify Japan’s acceptance of the NPT, thanks to President Gerald Ford’s reaffirmation that the U.S.-Japan security treaty encompassed nuclear threats and the establishment of the Subcommittee on U.S.-Japan Defense Cooperation, where the two countries’ foreign and defense ministers would thereafter meet to coordinate their common defense. Optimists claim that nuclear aversion, political checks, and international commitments will prevent a Japanese nuclear breakout in the future. After all, Foreign Minister Fumio Kishida — who hails from Hiroshima — renewed calls to “accelerate nuclear disarmament” at the NPT Review Conference this April, inviting world leaders to visit Hiroshima and Nagasaki in order to “witness with their own eyes the reality of atomic bombings.” And yet, </w:t>
      </w:r>
      <w:r w:rsidRPr="002C7AD9">
        <w:rPr>
          <w:rStyle w:val="Emphasis"/>
        </w:rPr>
        <w:t>Japan is becoming increasingly ambivalent about its military restraint.</w:t>
      </w:r>
      <w:r w:rsidRPr="00CA79B2">
        <w:rPr>
          <w:sz w:val="12"/>
        </w:rPr>
        <w:t xml:space="preserve"> </w:t>
      </w:r>
      <w:r w:rsidRPr="001E4F92">
        <w:rPr>
          <w:rStyle w:val="StyleUnderline"/>
        </w:rPr>
        <w:t>Before his speech in New York, Kishida finalized new arrangements with the United States that encourage Japan to function “more proactively” in East Asia.</w:t>
      </w:r>
      <w:r w:rsidRPr="00CA79B2">
        <w:rPr>
          <w:sz w:val="12"/>
        </w:rPr>
        <w:t xml:space="preserve"> Prime Minister Shinzo Abe is brushing aside widespread public resistance to a Diet resolution that would authorize the Japanese Self-Defense Forces to operate overseas for the first time since World War II. During his first administration, in the wake of the first North Korean nuclear test in 2006, </w:t>
      </w:r>
      <w:r w:rsidRPr="002C7AD9">
        <w:rPr>
          <w:rStyle w:val="Emphasis"/>
        </w:rPr>
        <w:t>Abe declared that a limited nuclear arsenal “would not necessarily violate” the pacifist constitution.</w:t>
      </w:r>
      <w:r w:rsidRPr="00CA79B2">
        <w:rPr>
          <w:sz w:val="12"/>
        </w:rPr>
        <w:t xml:space="preserve"> Tokyo affirmed its non-nuclear status in 2006, but with North Korea testing medium-range ballistic missiles, and China enhancing its conventional and nuclear forces amid the contest of wills over the disputed Senkaku/Diaoyu Islands, another review seems inevitable. In 2011, </w:t>
      </w:r>
      <w:proofErr w:type="spellStart"/>
      <w:r w:rsidRPr="00CA79B2">
        <w:rPr>
          <w:sz w:val="12"/>
        </w:rPr>
        <w:t>Shintaro</w:t>
      </w:r>
      <w:proofErr w:type="spellEnd"/>
      <w:r w:rsidRPr="00CA79B2">
        <w:rPr>
          <w:sz w:val="12"/>
        </w:rPr>
        <w:t xml:space="preserve"> Ishihara, the then powerful governor of Tokyo, even called for Japan to build its own nuclear arsenal.</w:t>
      </w:r>
    </w:p>
    <w:p w:rsidR="001D62EC" w:rsidRPr="002C7AD9" w:rsidRDefault="001D62EC" w:rsidP="001D62EC"/>
    <w:p w:rsidR="001D62EC" w:rsidRPr="002C7AD9" w:rsidRDefault="001D62EC" w:rsidP="001D62EC">
      <w:pPr>
        <w:pStyle w:val="Heading4"/>
        <w:rPr>
          <w:rFonts w:cs="Arial"/>
        </w:rPr>
      </w:pPr>
      <w:r w:rsidRPr="002C7AD9">
        <w:rPr>
          <w:rFonts w:cs="Arial"/>
        </w:rPr>
        <w:t xml:space="preserve">Japan </w:t>
      </w:r>
      <w:proofErr w:type="spellStart"/>
      <w:r w:rsidRPr="002C7AD9">
        <w:rPr>
          <w:rFonts w:cs="Arial"/>
        </w:rPr>
        <w:t>prolif</w:t>
      </w:r>
      <w:proofErr w:type="spellEnd"/>
      <w:r w:rsidRPr="002C7AD9">
        <w:rPr>
          <w:rFonts w:cs="Arial"/>
        </w:rPr>
        <w:t xml:space="preserve"> would escalate rapidly</w:t>
      </w:r>
    </w:p>
    <w:p w:rsidR="001D62EC" w:rsidRPr="002C7AD9" w:rsidRDefault="001D62EC" w:rsidP="001D62EC">
      <w:proofErr w:type="spellStart"/>
      <w:r w:rsidRPr="002C7AD9">
        <w:rPr>
          <w:rStyle w:val="Style13ptBold"/>
        </w:rPr>
        <w:t>Kuperman</w:t>
      </w:r>
      <w:proofErr w:type="spellEnd"/>
      <w:r w:rsidRPr="002C7AD9">
        <w:rPr>
          <w:rStyle w:val="Style13ptBold"/>
        </w:rPr>
        <w:t xml:space="preserve"> &amp; Acharya 18 </w:t>
      </w:r>
      <w:r w:rsidRPr="002C7AD9">
        <w:t xml:space="preserve">- *assistant professor of international relations at John Hopkins University's School of Advanced International Studies AND **Junior Program Officer supporting the Systems Research &amp; Evaluation program of the Global Knowledge </w:t>
      </w:r>
      <w:proofErr w:type="spellStart"/>
      <w:r w:rsidRPr="002C7AD9">
        <w:t>Initative</w:t>
      </w:r>
      <w:proofErr w:type="spellEnd"/>
      <w:r w:rsidRPr="002C7AD9">
        <w:t xml:space="preserve"> (Alan and </w:t>
      </w:r>
      <w:proofErr w:type="spellStart"/>
      <w:r w:rsidRPr="002C7AD9">
        <w:t>Hina</w:t>
      </w:r>
      <w:proofErr w:type="spellEnd"/>
      <w:r w:rsidRPr="002C7AD9">
        <w:t xml:space="preserve">, “Japan’s Misguided Plutonium Policy,” </w:t>
      </w:r>
      <w:r w:rsidRPr="002C7AD9">
        <w:rPr>
          <w:i/>
          <w:iCs/>
        </w:rPr>
        <w:t>Arms Control Association</w:t>
      </w:r>
      <w:r w:rsidRPr="002C7AD9">
        <w:t>, October 2018, Accessed Online at: https://www.armscontrol.org/taxonomy/term/512, Accessed Online on 06/26/19, SI)</w:t>
      </w:r>
    </w:p>
    <w:p w:rsidR="001D62EC" w:rsidRPr="0034238F" w:rsidRDefault="001D62EC" w:rsidP="001D62EC">
      <w:pPr>
        <w:rPr>
          <w:sz w:val="14"/>
        </w:rPr>
      </w:pPr>
      <w:r w:rsidRPr="0034238F">
        <w:rPr>
          <w:sz w:val="14"/>
        </w:rPr>
        <w:t>Facing U.S. diplomatic pressure and the expiration of the initial 30-year term of the 1988 U.S.-Japanese nuclear agreement, the Japan Atomic Energy Commission (JAEC) in late July revealed a plan ostensibly intended to reduce Japan’s massive 47-metric-ton stockpile of unirradiated plutonium by boosting the use of mixed-oxide (MOX) fuel in the country’s nuclear power reactors.</w:t>
      </w:r>
      <w:r w:rsidR="0034238F" w:rsidRPr="0034238F">
        <w:rPr>
          <w:sz w:val="14"/>
        </w:rPr>
        <w:t xml:space="preserve"> </w:t>
      </w:r>
      <w:r w:rsidRPr="002C7AD9">
        <w:rPr>
          <w:rStyle w:val="Emphasis"/>
        </w:rPr>
        <w:t>This plan unfortunately would make the problem worse.</w:t>
      </w:r>
      <w:r w:rsidRPr="0034238F">
        <w:rPr>
          <w:sz w:val="14"/>
        </w:rPr>
        <w:t xml:space="preserve"> It also contradicts the findings of a just-published study that the Nuclear Proliferation Prevention Project researched for a year, examining the seven countries, including Japan, that have commercially used or produced MOX fuel for thermal nuclear power plants.1 The research found that five of these countries already have decided to phase out MOX fuel, which is a blend of plutonium with uranium, due to concerns about economics, security, and public acceptance.</w:t>
      </w:r>
      <w:r w:rsidR="0034238F" w:rsidRPr="0034238F">
        <w:rPr>
          <w:sz w:val="14"/>
        </w:rPr>
        <w:t xml:space="preserve"> </w:t>
      </w:r>
      <w:r w:rsidRPr="0034238F">
        <w:rPr>
          <w:sz w:val="14"/>
        </w:rPr>
        <w:t xml:space="preserve">The JAEC has correctly identified the problem but not the solution. </w:t>
      </w:r>
      <w:r w:rsidRPr="002C7AD9">
        <w:rPr>
          <w:rStyle w:val="Emphasis"/>
        </w:rPr>
        <w:t>The surplus 47 metric tons of plutonium is sufficient to make more than 5,000 nuclear weapons. Japan is now the only country without such weapons that reprocesses its spent nuclear fuel, creating still more plutonium.</w:t>
      </w:r>
      <w:r w:rsidRPr="001E4F92">
        <w:rPr>
          <w:rStyle w:val="StyleUnderline"/>
        </w:rPr>
        <w:t xml:space="preserve"> Japan even plans to start commercial operation in 2021 of a domestic reprocessing plant that would produce up to an additional eight metric tons of plutonium annually.</w:t>
      </w:r>
      <w:r w:rsidR="0034238F" w:rsidRPr="0034238F">
        <w:rPr>
          <w:sz w:val="14"/>
        </w:rPr>
        <w:t xml:space="preserve"> </w:t>
      </w:r>
      <w:r w:rsidRPr="002C7AD9">
        <w:rPr>
          <w:rStyle w:val="Emphasis"/>
        </w:rPr>
        <w:t xml:space="preserve">All this creates the impression internationally that Japan is preserving the option to quickly produce a large nuclear weapons arsenal. </w:t>
      </w:r>
      <w:r w:rsidRPr="001E4F92">
        <w:rPr>
          <w:rStyle w:val="StyleUnderline"/>
        </w:rPr>
        <w:t xml:space="preserve">Not surprisingly, South Korea, North Korea, and China have cited Japan’s plutonium stockpile as grounds to initiate or expand their own reprocessing of nuclear fuel, thereby </w:t>
      </w:r>
      <w:r w:rsidRPr="002C7AD9">
        <w:rPr>
          <w:rStyle w:val="Emphasis"/>
        </w:rPr>
        <w:t>raising the specter of a disastrous nuclear arms race in East Asia</w:t>
      </w:r>
      <w:r w:rsidRPr="001E4F92">
        <w:rPr>
          <w:rStyle w:val="StyleUnderline"/>
        </w:rPr>
        <w:t>.2</w:t>
      </w:r>
      <w:r w:rsidR="0034238F" w:rsidRPr="001E4F92">
        <w:rPr>
          <w:rStyle w:val="StyleUnderline"/>
        </w:rPr>
        <w:t xml:space="preserve"> </w:t>
      </w:r>
      <w:r w:rsidRPr="0034238F">
        <w:rPr>
          <w:sz w:val="14"/>
        </w:rPr>
        <w:t>The Japanese government was wise to declare a policy to reduce its plutonium stockpile. Yet, the JAEC strategy to do so by increasing the use of MOX fuel in the country’s nuclear power reactors is wrong for at least four reasons: it is impossible to do in the near term, counter-productive, not the quickest way to reduce the stockpile, and unsuitable for most of Japan’s domestic plutonium.</w:t>
      </w:r>
    </w:p>
    <w:p w:rsidR="0034238F" w:rsidRDefault="0034238F" w:rsidP="0034238F">
      <w:pPr>
        <w:pStyle w:val="Heading4"/>
        <w:rPr>
          <w:rFonts w:cs="Arial"/>
          <w:u w:val="single"/>
        </w:rPr>
      </w:pPr>
      <w:r w:rsidRPr="004E18DD">
        <w:rPr>
          <w:rFonts w:cs="Arial"/>
        </w:rPr>
        <w:t xml:space="preserve">Japanese proliferation causes </w:t>
      </w:r>
      <w:r w:rsidRPr="004E18DD">
        <w:rPr>
          <w:rFonts w:cs="Arial"/>
          <w:u w:val="single"/>
        </w:rPr>
        <w:t>Japanese expansionism</w:t>
      </w:r>
      <w:r w:rsidRPr="004E18DD">
        <w:rPr>
          <w:rFonts w:cs="Arial"/>
        </w:rPr>
        <w:t xml:space="preserve"> and global </w:t>
      </w:r>
      <w:r w:rsidRPr="004E18DD">
        <w:rPr>
          <w:rFonts w:cs="Arial"/>
          <w:u w:val="single"/>
        </w:rPr>
        <w:t>arms races.</w:t>
      </w:r>
    </w:p>
    <w:p w:rsidR="0034238F" w:rsidRPr="0034238F" w:rsidRDefault="0034238F" w:rsidP="0034238F"/>
    <w:p w:rsidR="0034238F" w:rsidRPr="004E18DD" w:rsidRDefault="0034238F" w:rsidP="0034238F">
      <w:r w:rsidRPr="004E18DD">
        <w:rPr>
          <w:rStyle w:val="Style13ptBold"/>
        </w:rPr>
        <w:t>Farley 16</w:t>
      </w:r>
      <w:r w:rsidRPr="004E18DD">
        <w:t xml:space="preserve"> — Robert Farley, Senior Lecturer at the Patterson School of Diplomacy and International Commerce at the University of Kentucky, B.A. from the University of Oregon, Ph.D. from the University of Washington, 2016. (“If Japan Had Gone Nuclear”, </w:t>
      </w:r>
      <w:r w:rsidRPr="004E18DD">
        <w:rPr>
          <w:i/>
        </w:rPr>
        <w:t>The National Interest</w:t>
      </w:r>
      <w:r w:rsidRPr="004E18DD">
        <w:t>, April 9</w:t>
      </w:r>
      <w:r w:rsidRPr="004E18DD">
        <w:rPr>
          <w:vertAlign w:val="superscript"/>
        </w:rPr>
        <w:t>th</w:t>
      </w:r>
      <w:r w:rsidRPr="004E18DD">
        <w:t>, 2016, Available Online at: http://nationalinterest.org/feature/if-japan-had-gone-nuclear-15723?page=2)</w:t>
      </w:r>
    </w:p>
    <w:p w:rsidR="0034238F" w:rsidRPr="00054084" w:rsidRDefault="0034238F" w:rsidP="0034238F">
      <w:pPr>
        <w:rPr>
          <w:rStyle w:val="Emphasis"/>
        </w:rPr>
      </w:pPr>
      <w:r w:rsidRPr="004E18DD">
        <w:rPr>
          <w:rStyle w:val="StyleUnderline"/>
        </w:rPr>
        <w:t>The biggest immediate impact of a Japanese nuclear weapon would have been raw panic in Beijing.</w:t>
      </w:r>
      <w:r w:rsidRPr="004E18DD">
        <w:rPr>
          <w:sz w:val="14"/>
        </w:rPr>
        <w:t xml:space="preserve"> Nuclear weapons gave China a deterrent against three powers: the United States, the USSR and Japan. As it happened, Japan’s conventional weakness and pacifist political approach made the latter unnecessary. However, </w:t>
      </w:r>
      <w:r w:rsidRPr="004E18DD">
        <w:rPr>
          <w:rStyle w:val="StyleUnderline"/>
        </w:rPr>
        <w:t xml:space="preserve">the development of Japanese nukes would have forced China to worry greatly about the political independence of Tokyo from Washington. As long as Japan relied on the United States for its nuclear deterrent, Washington held the reins; Japanese nukes might open the door for a return to the pursuit of </w:t>
      </w:r>
      <w:r w:rsidRPr="004E18DD">
        <w:rPr>
          <w:rStyle w:val="Emphasis"/>
        </w:rPr>
        <w:t>regional military hegemony</w:t>
      </w:r>
      <w:r w:rsidRPr="004E18DD">
        <w:rPr>
          <w:rStyle w:val="StyleUnderline"/>
        </w:rPr>
        <w:t>. This</w:t>
      </w:r>
      <w:r w:rsidRPr="004E18DD">
        <w:rPr>
          <w:sz w:val="14"/>
        </w:rPr>
        <w:t xml:space="preserve">, consequently, </w:t>
      </w:r>
      <w:r w:rsidRPr="004E18DD">
        <w:rPr>
          <w:rStyle w:val="StyleUnderline"/>
        </w:rPr>
        <w:t xml:space="preserve">might have driven the Chinese back into the arms of the Russians, or at least accelerated the development of their own </w:t>
      </w:r>
      <w:r w:rsidRPr="004E18DD">
        <w:rPr>
          <w:rStyle w:val="Emphasis"/>
        </w:rPr>
        <w:t>nuclear deterrent force</w:t>
      </w:r>
      <w:r w:rsidRPr="004E18DD">
        <w:rPr>
          <w:rStyle w:val="StyleUnderline"/>
        </w:rPr>
        <w:t xml:space="preserve">. Japanese nukes would have created similar alarm across the region. </w:t>
      </w:r>
      <w:r w:rsidRPr="004E18DD">
        <w:rPr>
          <w:sz w:val="14"/>
        </w:rPr>
        <w:t xml:space="preserve">While </w:t>
      </w:r>
      <w:r w:rsidRPr="004E18DD">
        <w:rPr>
          <w:rStyle w:val="StyleUnderline"/>
        </w:rPr>
        <w:t>Seoul</w:t>
      </w:r>
      <w:r w:rsidRPr="004E18DD">
        <w:rPr>
          <w:sz w:val="14"/>
        </w:rPr>
        <w:t xml:space="preserve">, deeply dependent on the United States for security guarantees, would likely have adopted a “grin and bear it” attitude in the short run, it likely </w:t>
      </w:r>
      <w:r w:rsidRPr="004E18DD">
        <w:rPr>
          <w:rStyle w:val="StyleUnderline"/>
        </w:rPr>
        <w:t>would have pursued its own program over the long term.</w:t>
      </w:r>
      <w:r w:rsidRPr="004E18DD">
        <w:rPr>
          <w:sz w:val="14"/>
        </w:rPr>
        <w:t xml:space="preserve"> Similarly, </w:t>
      </w:r>
      <w:r w:rsidRPr="004E18DD">
        <w:rPr>
          <w:rStyle w:val="StyleUnderline"/>
        </w:rPr>
        <w:t xml:space="preserve">Japanese proliferation would have made it far more difficult for the United States to restrain </w:t>
      </w:r>
      <w:r w:rsidRPr="004E18DD">
        <w:rPr>
          <w:rStyle w:val="Emphasis"/>
        </w:rPr>
        <w:t>Taiwan’s nuclear ambitions</w:t>
      </w:r>
      <w:r w:rsidRPr="004E18DD">
        <w:rPr>
          <w:rStyle w:val="StyleUnderline"/>
        </w:rPr>
        <w:t>.</w:t>
      </w:r>
      <w:r w:rsidRPr="004E18DD">
        <w:rPr>
          <w:sz w:val="14"/>
        </w:rPr>
        <w:t xml:space="preserve"> Not wanting to be left behind, </w:t>
      </w:r>
      <w:r w:rsidRPr="004E18DD">
        <w:rPr>
          <w:rStyle w:val="StyleUnderline"/>
        </w:rPr>
        <w:t xml:space="preserve">India would have pursued its own program with greater vigor and less political reticence. </w:t>
      </w:r>
      <w:r w:rsidRPr="004E18DD">
        <w:rPr>
          <w:sz w:val="14"/>
        </w:rPr>
        <w:t xml:space="preserve">More broadly, </w:t>
      </w:r>
      <w:r w:rsidRPr="004E18DD">
        <w:rPr>
          <w:rStyle w:val="StyleUnderline"/>
        </w:rPr>
        <w:t xml:space="preserve">a nuclear Japan could not have managed the key role that Tokyo played in the development of the </w:t>
      </w:r>
      <w:r w:rsidRPr="004E18DD">
        <w:rPr>
          <w:rStyle w:val="Emphasis"/>
        </w:rPr>
        <w:t>global nonproliferation regime</w:t>
      </w:r>
      <w:r w:rsidRPr="004E18DD">
        <w:rPr>
          <w:sz w:val="14"/>
        </w:rPr>
        <w:t xml:space="preserve">. As history’s only victim of a nuclear attack, </w:t>
      </w:r>
      <w:r w:rsidRPr="004E18DD">
        <w:rPr>
          <w:rStyle w:val="StyleUnderline"/>
        </w:rPr>
        <w:t>Japan’s diplomacy and money carried heavy weight in worldwide antinuclear efforts. These efforts would have suffered with a lack of Japanese participation,</w:t>
      </w:r>
      <w:r w:rsidRPr="004E18DD">
        <w:rPr>
          <w:sz w:val="14"/>
        </w:rPr>
        <w:t xml:space="preserve"> possibly </w:t>
      </w:r>
      <w:r w:rsidRPr="004E18DD">
        <w:rPr>
          <w:rStyle w:val="StyleUnderline"/>
        </w:rPr>
        <w:t>with</w:t>
      </w:r>
      <w:r w:rsidRPr="004E18DD">
        <w:rPr>
          <w:sz w:val="14"/>
        </w:rPr>
        <w:t xml:space="preserve"> dire </w:t>
      </w:r>
      <w:r w:rsidRPr="004E18DD">
        <w:rPr>
          <w:rStyle w:val="StyleUnderline"/>
        </w:rPr>
        <w:t xml:space="preserve">effects for the spread of </w:t>
      </w:r>
      <w:r w:rsidRPr="004E18DD">
        <w:rPr>
          <w:rStyle w:val="Emphasis"/>
        </w:rPr>
        <w:t>nuclear weapons around the world.</w:t>
      </w:r>
    </w:p>
    <w:p w:rsidR="00254F98" w:rsidRPr="00254F98" w:rsidRDefault="00254F98" w:rsidP="00254F98"/>
    <w:p w:rsidR="000777E5" w:rsidRDefault="0034238F" w:rsidP="0034238F">
      <w:pPr>
        <w:pStyle w:val="Heading3"/>
      </w:pPr>
      <w:r>
        <w:t xml:space="preserve">!! – Japan &amp; </w:t>
      </w:r>
      <w:proofErr w:type="spellStart"/>
      <w:r>
        <w:t>SoKo</w:t>
      </w:r>
      <w:proofErr w:type="spellEnd"/>
      <w:r>
        <w:t xml:space="preserve"> </w:t>
      </w:r>
      <w:proofErr w:type="spellStart"/>
      <w:r>
        <w:t>Prolif</w:t>
      </w:r>
      <w:proofErr w:type="spellEnd"/>
      <w:r>
        <w:t xml:space="preserve"> = N/W</w:t>
      </w:r>
    </w:p>
    <w:p w:rsidR="0034238F" w:rsidRDefault="0034238F" w:rsidP="0034238F"/>
    <w:p w:rsidR="0034238F" w:rsidRPr="00054084" w:rsidRDefault="0034238F" w:rsidP="0034238F">
      <w:pPr>
        <w:pStyle w:val="Heading4"/>
        <w:rPr>
          <w:rFonts w:cs="Arial"/>
        </w:rPr>
      </w:pPr>
      <w:r w:rsidRPr="00054084">
        <w:rPr>
          <w:rFonts w:cs="Arial"/>
        </w:rPr>
        <w:t xml:space="preserve">All of it goes nuclear quickly and forces nuclear arms races </w:t>
      </w:r>
      <w:r w:rsidRPr="00054084">
        <w:rPr>
          <w:rFonts w:cs="Arial"/>
          <w:u w:val="single"/>
        </w:rPr>
        <w:t>around the world</w:t>
      </w:r>
    </w:p>
    <w:p w:rsidR="0034238F" w:rsidRPr="00054084" w:rsidRDefault="0034238F" w:rsidP="0034238F">
      <w:pPr>
        <w:rPr>
          <w:rStyle w:val="Style13ptBold"/>
          <w:b w:val="0"/>
        </w:rPr>
      </w:pPr>
      <w:proofErr w:type="spellStart"/>
      <w:r w:rsidRPr="00054084">
        <w:rPr>
          <w:rStyle w:val="Style13ptBold"/>
        </w:rPr>
        <w:t>Tanter</w:t>
      </w:r>
      <w:proofErr w:type="spellEnd"/>
      <w:r w:rsidRPr="00054084">
        <w:rPr>
          <w:rStyle w:val="Style13ptBold"/>
        </w:rPr>
        <w:t xml:space="preserve"> 17</w:t>
      </w:r>
      <w:r w:rsidRPr="00054084">
        <w:t xml:space="preserve">—Richard </w:t>
      </w:r>
      <w:proofErr w:type="spellStart"/>
      <w:r w:rsidRPr="00054084">
        <w:t>Tanter</w:t>
      </w:r>
      <w:proofErr w:type="spellEnd"/>
      <w:r w:rsidRPr="00054084">
        <w:t xml:space="preserve">, Senior Research Associate, Nautilus Institute, Honorary Professor in the School of Political and Social Sciences at the University of Melbourne (“Donald Trump’s Japanese and South Korean Nuclear Threat to China: A tipping point in East Asia?” </w:t>
      </w:r>
      <w:r w:rsidRPr="00054084">
        <w:rPr>
          <w:i/>
        </w:rPr>
        <w:t>The Asia-Pacific Journal</w:t>
      </w:r>
      <w:r w:rsidRPr="00054084">
        <w:t>, Vol. 15, Issue 7, No. 2, April 1</w:t>
      </w:r>
      <w:r w:rsidRPr="00054084">
        <w:rPr>
          <w:vertAlign w:val="superscript"/>
        </w:rPr>
        <w:t>st</w:t>
      </w:r>
      <w:r w:rsidRPr="00054084">
        <w:t>, https://apjjf.org/-Richard-Tanter/5025/article.pdf)</w:t>
      </w:r>
    </w:p>
    <w:p w:rsidR="0034238F" w:rsidRPr="00054084" w:rsidRDefault="0034238F" w:rsidP="0034238F">
      <w:pPr>
        <w:rPr>
          <w:sz w:val="16"/>
        </w:rPr>
      </w:pPr>
      <w:r w:rsidRPr="00054084">
        <w:rPr>
          <w:sz w:val="16"/>
        </w:rPr>
        <w:t xml:space="preserve">But in the longer run, apart from the direct risks of such an event for </w:t>
      </w:r>
      <w:r w:rsidRPr="00054084">
        <w:rPr>
          <w:rStyle w:val="Emphasis"/>
        </w:rPr>
        <w:t>the U.S.</w:t>
      </w:r>
      <w:r w:rsidRPr="00054084">
        <w:rPr>
          <w:sz w:val="16"/>
        </w:rPr>
        <w:t xml:space="preserve"> itself, its </w:t>
      </w:r>
      <w:r w:rsidRPr="00054084">
        <w:rPr>
          <w:rStyle w:val="Emphasis"/>
        </w:rPr>
        <w:t>East Asian alliance network</w:t>
      </w:r>
      <w:r w:rsidRPr="00054084">
        <w:rPr>
          <w:sz w:val="16"/>
        </w:rPr>
        <w:t xml:space="preserve">, now in its seventh decade, </w:t>
      </w:r>
      <w:r w:rsidRPr="0034238F">
        <w:rPr>
          <w:rStyle w:val="IntenseEmphasis"/>
          <w:b/>
          <w:sz w:val="22"/>
        </w:rPr>
        <w:t xml:space="preserve">founded on Japanese and Korean acceptance of U.S. </w:t>
      </w:r>
      <w:r w:rsidRPr="00054084">
        <w:rPr>
          <w:rStyle w:val="Emphasis"/>
        </w:rPr>
        <w:t>nuclear primacy</w:t>
      </w:r>
      <w:r w:rsidRPr="0034238F">
        <w:rPr>
          <w:rStyle w:val="IntenseEmphasis"/>
          <w:b/>
          <w:sz w:val="22"/>
        </w:rPr>
        <w:t xml:space="preserve"> and a U.S. nuclear umbrella</w:t>
      </w:r>
      <w:r w:rsidRPr="00054084">
        <w:rPr>
          <w:sz w:val="16"/>
        </w:rPr>
        <w:t xml:space="preserve">, </w:t>
      </w:r>
      <w:r w:rsidRPr="0034238F">
        <w:rPr>
          <w:rStyle w:val="IntenseEmphasis"/>
          <w:b/>
          <w:sz w:val="22"/>
        </w:rPr>
        <w:t>would change dramatically</w:t>
      </w:r>
      <w:r w:rsidRPr="00054084">
        <w:rPr>
          <w:sz w:val="16"/>
        </w:rPr>
        <w:t xml:space="preserve">, </w:t>
      </w:r>
      <w:r w:rsidRPr="0034238F">
        <w:rPr>
          <w:rStyle w:val="IntenseEmphasis"/>
          <w:b/>
          <w:sz w:val="22"/>
        </w:rPr>
        <w:t>bringing with it</w:t>
      </w:r>
      <w:r w:rsidRPr="00054084">
        <w:rPr>
          <w:sz w:val="16"/>
        </w:rPr>
        <w:t xml:space="preserve">, for better or worse, </w:t>
      </w:r>
      <w:r w:rsidRPr="00054084">
        <w:rPr>
          <w:rStyle w:val="Emphasis"/>
        </w:rPr>
        <w:t>the end of U.S. hegemony in</w:t>
      </w:r>
      <w:r w:rsidRPr="00054084">
        <w:rPr>
          <w:sz w:val="16"/>
        </w:rPr>
        <w:t xml:space="preserve"> East and Southeast </w:t>
      </w:r>
      <w:r w:rsidRPr="00054084">
        <w:rPr>
          <w:rStyle w:val="Emphasis"/>
        </w:rPr>
        <w:t>Asia</w:t>
      </w:r>
      <w:r w:rsidRPr="00054084">
        <w:rPr>
          <w:sz w:val="16"/>
        </w:rPr>
        <w:t xml:space="preserve"> (http://nautilus.org/napsnet/napsnet-special-rep orts/playing-the-japan-nuclear-card-did-the-ussecretary-of-state-reverse-five-decades-of-usnon-proliferation-policy/). Whether occurring on a Gaullist or British model, </w:t>
      </w:r>
      <w:r w:rsidRPr="0034238F">
        <w:rPr>
          <w:rStyle w:val="IntenseEmphasis"/>
          <w:b/>
          <w:sz w:val="22"/>
        </w:rPr>
        <w:t xml:space="preserve">the foundations of Korean and Japanese relations with the United States would be </w:t>
      </w:r>
      <w:r w:rsidRPr="00054084">
        <w:rPr>
          <w:rStyle w:val="Emphasis"/>
        </w:rPr>
        <w:t>irrevocably altered</w:t>
      </w:r>
      <w:r w:rsidRPr="00054084">
        <w:rPr>
          <w:sz w:val="16"/>
        </w:rPr>
        <w:t xml:space="preserve">. Even leaving aside the obvious questions about the DPRK, </w:t>
      </w:r>
      <w:r w:rsidRPr="0034238F">
        <w:rPr>
          <w:rStyle w:val="IntenseEmphasis"/>
          <w:b/>
          <w:sz w:val="22"/>
        </w:rPr>
        <w:t xml:space="preserve">in the event of a </w:t>
      </w:r>
      <w:r w:rsidRPr="00054084">
        <w:rPr>
          <w:rStyle w:val="Emphasis"/>
        </w:rPr>
        <w:t>nuclearized Japan and South Korea</w:t>
      </w:r>
      <w:r w:rsidRPr="00054084">
        <w:rPr>
          <w:sz w:val="16"/>
        </w:rPr>
        <w:t xml:space="preserve">, clearly </w:t>
      </w:r>
      <w:r w:rsidRPr="0034238F">
        <w:rPr>
          <w:rStyle w:val="IntenseEmphasis"/>
          <w:b/>
          <w:sz w:val="22"/>
        </w:rPr>
        <w:t xml:space="preserve">the mathematical </w:t>
      </w:r>
      <w:r w:rsidRPr="00054084">
        <w:rPr>
          <w:rStyle w:val="Emphasis"/>
        </w:rPr>
        <w:t>risks of nuclear war</w:t>
      </w:r>
      <w:r w:rsidRPr="00054084">
        <w:rPr>
          <w:sz w:val="16"/>
        </w:rPr>
        <w:t xml:space="preserve"> </w:t>
      </w:r>
      <w:r w:rsidRPr="0034238F">
        <w:rPr>
          <w:rStyle w:val="IntenseEmphasis"/>
          <w:b/>
          <w:sz w:val="22"/>
        </w:rPr>
        <w:t>initiated in East Asia would be very much greater than even the current risks of India-Pakistan nuclear conflict</w:t>
      </w:r>
      <w:r w:rsidRPr="00054084">
        <w:rPr>
          <w:sz w:val="16"/>
        </w:rPr>
        <w:t xml:space="preserve">. </w:t>
      </w:r>
      <w:r w:rsidRPr="0034238F">
        <w:rPr>
          <w:rStyle w:val="IntenseEmphasis"/>
          <w:b/>
          <w:sz w:val="22"/>
        </w:rPr>
        <w:t xml:space="preserve">Regional nuclear security planning would be woven with multiple valences of possible </w:t>
      </w:r>
      <w:r w:rsidRPr="00054084">
        <w:rPr>
          <w:rStyle w:val="Emphasis"/>
        </w:rPr>
        <w:t>perceived nuclear threats</w:t>
      </w:r>
      <w:r w:rsidRPr="00054084">
        <w:rPr>
          <w:sz w:val="16"/>
        </w:rPr>
        <w:t xml:space="preserve">. </w:t>
      </w:r>
      <w:r w:rsidRPr="0034238F">
        <w:rPr>
          <w:rStyle w:val="IntenseEmphasis"/>
          <w:b/>
          <w:sz w:val="22"/>
        </w:rPr>
        <w:t>The calculus of China-U.S. nuclear relations immediately becomes much more complex</w:t>
      </w:r>
      <w:r w:rsidRPr="00054084">
        <w:rPr>
          <w:sz w:val="16"/>
        </w:rPr>
        <w:t xml:space="preserve">, </w:t>
      </w:r>
      <w:r w:rsidRPr="00054084">
        <w:rPr>
          <w:rStyle w:val="Emphasis"/>
        </w:rPr>
        <w:t>with China facing two new potential threats</w:t>
      </w:r>
      <w:r w:rsidRPr="00054084">
        <w:rPr>
          <w:sz w:val="16"/>
        </w:rPr>
        <w:t xml:space="preserve">, nominally at least coordinating with the U.S., </w:t>
      </w:r>
      <w:r w:rsidRPr="0034238F">
        <w:rPr>
          <w:rStyle w:val="IntenseEmphasis"/>
          <w:b/>
          <w:sz w:val="22"/>
        </w:rPr>
        <w:t>in addition to the older concerns about India and Russia</w:t>
      </w:r>
      <w:r w:rsidRPr="00054084">
        <w:rPr>
          <w:sz w:val="16"/>
        </w:rPr>
        <w:t xml:space="preserve">. For the United States, a nuclear-armed, fully ‘normalized’ Japan would never be the undoubted loyal lapdog of by then likely </w:t>
      </w:r>
      <w:proofErr w:type="spellStart"/>
      <w:r w:rsidRPr="00054084">
        <w:rPr>
          <w:sz w:val="16"/>
        </w:rPr>
        <w:t>postUnited</w:t>
      </w:r>
      <w:proofErr w:type="spellEnd"/>
      <w:r w:rsidRPr="00054084">
        <w:rPr>
          <w:sz w:val="16"/>
        </w:rPr>
        <w:t xml:space="preserve"> Kingdom Little England. And </w:t>
      </w:r>
      <w:r w:rsidRPr="0034238F">
        <w:rPr>
          <w:rStyle w:val="IntenseEmphasis"/>
          <w:b/>
          <w:sz w:val="22"/>
        </w:rPr>
        <w:t xml:space="preserve">the calculations of a nuclear-armed South Korea and Japan about each other would start and finish in </w:t>
      </w:r>
      <w:r w:rsidRPr="00054084">
        <w:rPr>
          <w:rStyle w:val="Emphasis"/>
        </w:rPr>
        <w:t>historically-conditioned suspicion</w:t>
      </w:r>
      <w:r w:rsidRPr="00054084">
        <w:rPr>
          <w:sz w:val="16"/>
        </w:rPr>
        <w:t xml:space="preserve">. At a global level, the U.S. </w:t>
      </w:r>
      <w:r w:rsidRPr="0034238F">
        <w:rPr>
          <w:rStyle w:val="IntenseEmphasis"/>
          <w:b/>
          <w:sz w:val="22"/>
        </w:rPr>
        <w:t xml:space="preserve">opening the door to </w:t>
      </w:r>
      <w:r w:rsidRPr="00054084">
        <w:rPr>
          <w:rStyle w:val="Emphasis"/>
        </w:rPr>
        <w:t>Japanese and Korean nuclear weapons</w:t>
      </w:r>
      <w:r w:rsidRPr="00054084">
        <w:rPr>
          <w:sz w:val="16"/>
        </w:rPr>
        <w:t xml:space="preserve"> </w:t>
      </w:r>
      <w:r w:rsidRPr="0034238F">
        <w:rPr>
          <w:rStyle w:val="IntenseEmphasis"/>
          <w:b/>
          <w:sz w:val="22"/>
        </w:rPr>
        <w:t>could not fail to encourage</w:t>
      </w:r>
      <w:r w:rsidRPr="00054084">
        <w:rPr>
          <w:sz w:val="16"/>
        </w:rPr>
        <w:t xml:space="preserve"> a </w:t>
      </w:r>
      <w:r w:rsidRPr="00054084">
        <w:rPr>
          <w:rStyle w:val="Emphasis"/>
        </w:rPr>
        <w:t>cascade of regional races to nuclear weapons</w:t>
      </w:r>
      <w:r w:rsidRPr="00054084">
        <w:rPr>
          <w:sz w:val="16"/>
        </w:rPr>
        <w:t xml:space="preserve">, not only </w:t>
      </w:r>
      <w:r w:rsidRPr="0034238F">
        <w:rPr>
          <w:rStyle w:val="IntenseEmphasis"/>
          <w:b/>
          <w:sz w:val="22"/>
        </w:rPr>
        <w:t>in the Western Pacific</w:t>
      </w:r>
      <w:r w:rsidRPr="00054084">
        <w:rPr>
          <w:sz w:val="16"/>
        </w:rPr>
        <w:t xml:space="preserve"> but </w:t>
      </w:r>
      <w:r w:rsidRPr="0034238F">
        <w:rPr>
          <w:rStyle w:val="IntenseEmphasis"/>
          <w:b/>
          <w:sz w:val="22"/>
        </w:rPr>
        <w:t>in the</w:t>
      </w:r>
      <w:r w:rsidRPr="00054084">
        <w:rPr>
          <w:sz w:val="16"/>
        </w:rPr>
        <w:t xml:space="preserve"> </w:t>
      </w:r>
      <w:r w:rsidRPr="00054084">
        <w:rPr>
          <w:rStyle w:val="Emphasis"/>
        </w:rPr>
        <w:t>Middle East</w:t>
      </w:r>
      <w:r w:rsidRPr="00054084">
        <w:rPr>
          <w:sz w:val="16"/>
        </w:rPr>
        <w:t xml:space="preserve">, in </w:t>
      </w:r>
      <w:r w:rsidRPr="00054084">
        <w:rPr>
          <w:rStyle w:val="Emphasis"/>
        </w:rPr>
        <w:t>Latin America</w:t>
      </w:r>
      <w:r w:rsidRPr="00054084">
        <w:rPr>
          <w:sz w:val="16"/>
        </w:rPr>
        <w:t xml:space="preserve">, </w:t>
      </w:r>
      <w:r w:rsidRPr="0034238F">
        <w:rPr>
          <w:rStyle w:val="IntenseEmphasis"/>
          <w:b/>
          <w:sz w:val="22"/>
        </w:rPr>
        <w:t>and</w:t>
      </w:r>
      <w:r w:rsidRPr="00054084">
        <w:rPr>
          <w:sz w:val="16"/>
        </w:rPr>
        <w:t xml:space="preserve"> quite possibly in </w:t>
      </w:r>
      <w:r w:rsidRPr="00054084">
        <w:rPr>
          <w:rStyle w:val="Emphasis"/>
        </w:rPr>
        <w:t>Africa</w:t>
      </w:r>
      <w:r w:rsidRPr="00054084">
        <w:rPr>
          <w:sz w:val="16"/>
        </w:rPr>
        <w:t xml:space="preserve">. </w:t>
      </w:r>
      <w:r w:rsidRPr="0034238F">
        <w:rPr>
          <w:rStyle w:val="IntenseEmphasis"/>
          <w:b/>
          <w:sz w:val="22"/>
        </w:rPr>
        <w:t xml:space="preserve">The risks of </w:t>
      </w:r>
      <w:r w:rsidRPr="00054084">
        <w:rPr>
          <w:rStyle w:val="Emphasis"/>
        </w:rPr>
        <w:t>regional nuclear war</w:t>
      </w:r>
      <w:r w:rsidRPr="00054084">
        <w:rPr>
          <w:sz w:val="16"/>
        </w:rPr>
        <w:t xml:space="preserve">, </w:t>
      </w:r>
      <w:r w:rsidRPr="0034238F">
        <w:rPr>
          <w:rStyle w:val="IntenseEmphasis"/>
          <w:b/>
          <w:sz w:val="22"/>
        </w:rPr>
        <w:t>with all its now thoroughly documented</w:t>
      </w:r>
      <w:r w:rsidRPr="00054084">
        <w:rPr>
          <w:sz w:val="16"/>
        </w:rPr>
        <w:t xml:space="preserve"> (http://www.psr.org/assets/pdfs/two-billion-at-ri sk.pdf) </w:t>
      </w:r>
      <w:r w:rsidRPr="00054084">
        <w:rPr>
          <w:rStyle w:val="Emphasis"/>
        </w:rPr>
        <w:t>catastrophic environmental and climate consequences</w:t>
      </w:r>
      <w:r w:rsidRPr="00054084">
        <w:rPr>
          <w:sz w:val="16"/>
        </w:rPr>
        <w:t xml:space="preserve"> (http://www.readcube.com/articles/10.1002/201 3EF000205), </w:t>
      </w:r>
      <w:r w:rsidRPr="0034238F">
        <w:rPr>
          <w:rStyle w:val="IntenseEmphasis"/>
          <w:b/>
          <w:sz w:val="22"/>
        </w:rPr>
        <w:t>would be both manifold and far higher than at present</w:t>
      </w:r>
      <w:r w:rsidRPr="00054084">
        <w:rPr>
          <w:sz w:val="16"/>
        </w:rPr>
        <w:t>.</w:t>
      </w:r>
    </w:p>
    <w:p w:rsidR="0034238F" w:rsidRPr="0034238F" w:rsidRDefault="0034238F" w:rsidP="0034238F"/>
    <w:p w:rsidR="000777E5" w:rsidRDefault="000777E5" w:rsidP="000777E5">
      <w:pPr>
        <w:pStyle w:val="Heading3"/>
      </w:pPr>
      <w:r>
        <w:t>!!</w:t>
      </w:r>
      <w:r w:rsidR="00481A59">
        <w:t xml:space="preserve"> – </w:t>
      </w:r>
      <w:r>
        <w:t xml:space="preserve">E. Asia </w:t>
      </w:r>
      <w:proofErr w:type="spellStart"/>
      <w:r>
        <w:t>Rels</w:t>
      </w:r>
      <w:proofErr w:type="spellEnd"/>
      <w:r>
        <w:t xml:space="preserve"> Noko </w:t>
      </w:r>
      <w:proofErr w:type="spellStart"/>
      <w:r>
        <w:t>Denuke</w:t>
      </w:r>
      <w:proofErr w:type="spellEnd"/>
      <w:r>
        <w:t xml:space="preserve"> </w:t>
      </w:r>
      <w:r w:rsidR="003B669E">
        <w:t>Module</w:t>
      </w:r>
    </w:p>
    <w:p w:rsidR="00481A59" w:rsidRDefault="00481A59" w:rsidP="000777E5">
      <w:r>
        <w:t xml:space="preserve"> </w:t>
      </w:r>
    </w:p>
    <w:p w:rsidR="00481A59" w:rsidRDefault="00481A59" w:rsidP="00481A59">
      <w:pPr>
        <w:pStyle w:val="Heading4"/>
      </w:pPr>
      <w:r>
        <w:t>East Asian relations are key to North Korean denuclearization</w:t>
      </w:r>
    </w:p>
    <w:p w:rsidR="00481A59" w:rsidRPr="001A7496" w:rsidRDefault="00481A59" w:rsidP="00481A59">
      <w:r w:rsidRPr="001A7496">
        <w:rPr>
          <w:rStyle w:val="Style13ptBold"/>
        </w:rPr>
        <w:t>Kang-moon 6/3</w:t>
      </w:r>
      <w:r>
        <w:t xml:space="preserve"> (</w:t>
      </w:r>
      <w:proofErr w:type="spellStart"/>
      <w:r>
        <w:t>Yoo</w:t>
      </w:r>
      <w:proofErr w:type="spellEnd"/>
      <w:r>
        <w:t xml:space="preserve">, senior staff writer, </w:t>
      </w:r>
      <w:proofErr w:type="spellStart"/>
      <w:r>
        <w:t>Hankyoreh</w:t>
      </w:r>
      <w:proofErr w:type="spellEnd"/>
      <w:r>
        <w:t xml:space="preserve">, “S. Korea, US, Japan agree to cooperate on denuclearization of Korean Peninsula,” </w:t>
      </w:r>
      <w:hyperlink r:id="rId82" w:history="1">
        <w:r w:rsidRPr="00D373E3">
          <w:rPr>
            <w:rStyle w:val="Hyperlink"/>
          </w:rPr>
          <w:t>http://www.hani.co.kr/arti/english_edition/e_northkorea/896431.html</w:t>
        </w:r>
      </w:hyperlink>
      <w:r>
        <w:t>, 6/3/2019, 6/25/2019) DG</w:t>
      </w:r>
    </w:p>
    <w:p w:rsidR="00481A59" w:rsidRPr="001A7496" w:rsidRDefault="00481A59" w:rsidP="00481A59">
      <w:pPr>
        <w:rPr>
          <w:rStyle w:val="StyleUnderline"/>
        </w:rPr>
      </w:pPr>
      <w:r w:rsidRPr="001A7496">
        <w:rPr>
          <w:sz w:val="14"/>
        </w:rPr>
        <w:t xml:space="preserve">The </w:t>
      </w:r>
      <w:r w:rsidRPr="00582443">
        <w:rPr>
          <w:rStyle w:val="StyleUnderline"/>
        </w:rPr>
        <w:t xml:space="preserve">top defense officials in South Korea, the US, and Japan </w:t>
      </w:r>
      <w:r w:rsidRPr="001A7496">
        <w:rPr>
          <w:sz w:val="14"/>
        </w:rPr>
        <w:t xml:space="preserve">have </w:t>
      </w:r>
      <w:r w:rsidRPr="00582443">
        <w:rPr>
          <w:rStyle w:val="StyleUnderline"/>
        </w:rPr>
        <w:t>agreed to cooperate</w:t>
      </w:r>
      <w:r w:rsidRPr="001A7496">
        <w:rPr>
          <w:sz w:val="14"/>
        </w:rPr>
        <w:t xml:space="preserve"> closely </w:t>
      </w:r>
      <w:r w:rsidRPr="00582443">
        <w:rPr>
          <w:rStyle w:val="StyleUnderline"/>
        </w:rPr>
        <w:t xml:space="preserve">to support diplomatic efforts to achieve the </w:t>
      </w:r>
      <w:r w:rsidRPr="00582443">
        <w:rPr>
          <w:rStyle w:val="Emphasis"/>
        </w:rPr>
        <w:t>complete denuclearization</w:t>
      </w:r>
      <w:r w:rsidRPr="00582443">
        <w:rPr>
          <w:rStyle w:val="StyleUnderline"/>
        </w:rPr>
        <w:t xml:space="preserve"> of the Korean Peninsula and to bring about a lasting peace. These officials</w:t>
      </w:r>
      <w:r w:rsidRPr="001A7496">
        <w:rPr>
          <w:sz w:val="14"/>
        </w:rPr>
        <w:t xml:space="preserve"> also </w:t>
      </w:r>
      <w:r w:rsidRPr="00582443">
        <w:rPr>
          <w:rStyle w:val="StyleUnderline"/>
        </w:rPr>
        <w:t>voiced the need for a “rules-based order” and</w:t>
      </w:r>
      <w:r w:rsidRPr="001A7496">
        <w:rPr>
          <w:sz w:val="14"/>
        </w:rPr>
        <w:t xml:space="preserve"> </w:t>
      </w:r>
      <w:r w:rsidRPr="00582443">
        <w:rPr>
          <w:rStyle w:val="StyleUnderline"/>
        </w:rPr>
        <w:t>reconfirmed their view that the freedom of navigation</w:t>
      </w:r>
      <w:r w:rsidRPr="001A7496">
        <w:rPr>
          <w:sz w:val="14"/>
        </w:rPr>
        <w:t xml:space="preserve"> and flight should be guaranteed. That was the message of the joint press statement issued by South Korean Defense Minister </w:t>
      </w:r>
      <w:proofErr w:type="spellStart"/>
      <w:r w:rsidRPr="001A7496">
        <w:rPr>
          <w:sz w:val="14"/>
        </w:rPr>
        <w:t>Jeong</w:t>
      </w:r>
      <w:proofErr w:type="spellEnd"/>
      <w:r w:rsidRPr="001A7496">
        <w:rPr>
          <w:sz w:val="14"/>
        </w:rPr>
        <w:t xml:space="preserve"> </w:t>
      </w:r>
      <w:proofErr w:type="spellStart"/>
      <w:r w:rsidRPr="001A7496">
        <w:rPr>
          <w:sz w:val="14"/>
        </w:rPr>
        <w:t>Kyeong</w:t>
      </w:r>
      <w:proofErr w:type="spellEnd"/>
      <w:r w:rsidRPr="001A7496">
        <w:rPr>
          <w:sz w:val="14"/>
        </w:rPr>
        <w:t xml:space="preserve">-doo, Japanese Defense Minister Takeshi </w:t>
      </w:r>
      <w:proofErr w:type="spellStart"/>
      <w:r w:rsidRPr="001A7496">
        <w:rPr>
          <w:sz w:val="14"/>
        </w:rPr>
        <w:t>Iwaya</w:t>
      </w:r>
      <w:proofErr w:type="spellEnd"/>
      <w:r w:rsidRPr="001A7496">
        <w:rPr>
          <w:sz w:val="14"/>
        </w:rPr>
        <w:t xml:space="preserve">, and Acting US Defense Secretary Patrick Shanahan following deliberations about Korean Peninsula and regional affairs. </w:t>
      </w:r>
      <w:r w:rsidRPr="00582443">
        <w:rPr>
          <w:rStyle w:val="StyleUnderline"/>
        </w:rPr>
        <w:t>The deliberations were held</w:t>
      </w:r>
      <w:r w:rsidRPr="001A7496">
        <w:rPr>
          <w:sz w:val="14"/>
        </w:rPr>
        <w:t xml:space="preserve"> on June 2 </w:t>
      </w:r>
      <w:r w:rsidRPr="00582443">
        <w:rPr>
          <w:rStyle w:val="StyleUnderline"/>
        </w:rPr>
        <w:t>at Singapore’s Shangri-La Hotel, which is currently hosting the 18th Asia Security Summit, also called the Shangri-La Dialogu</w:t>
      </w:r>
      <w:r w:rsidRPr="001A7496">
        <w:rPr>
          <w:sz w:val="14"/>
        </w:rPr>
        <w:t xml:space="preserve">e. The content of this joint press statement was similar to what was discussed between South Korea, Japan, and the US in their Defense Trilateral Talks (DTT), which were held in Seoul on May 9. This shows that </w:t>
      </w:r>
      <w:r w:rsidRPr="00582443">
        <w:rPr>
          <w:rStyle w:val="StyleUnderline"/>
        </w:rPr>
        <w:t>the three countries’ approach to denuclearization remains the same even after North Korea’s missile launch</w:t>
      </w:r>
      <w:r w:rsidRPr="001A7496">
        <w:rPr>
          <w:sz w:val="14"/>
        </w:rPr>
        <w:t xml:space="preserve">. During the trilateral dialogue, </w:t>
      </w:r>
      <w:r w:rsidRPr="00582443">
        <w:rPr>
          <w:rStyle w:val="StyleUnderline"/>
        </w:rPr>
        <w:t xml:space="preserve">South Korea, Japan, and the US have consistently emphasized achieving </w:t>
      </w:r>
      <w:r w:rsidRPr="00582443">
        <w:rPr>
          <w:rStyle w:val="Emphasis"/>
        </w:rPr>
        <w:t>denuclearization through diplomacy</w:t>
      </w:r>
      <w:r w:rsidRPr="001A7496">
        <w:rPr>
          <w:sz w:val="14"/>
        </w:rPr>
        <w:t xml:space="preserve">. “It’s important to be flexible on military matters so that [the North Korean nuclear issue] can be resolved diplomatically,” said </w:t>
      </w:r>
      <w:proofErr w:type="spellStart"/>
      <w:r w:rsidRPr="001A7496">
        <w:rPr>
          <w:sz w:val="14"/>
        </w:rPr>
        <w:t>Jeong</w:t>
      </w:r>
      <w:proofErr w:type="spellEnd"/>
      <w:r w:rsidRPr="001A7496">
        <w:rPr>
          <w:sz w:val="14"/>
        </w:rPr>
        <w:t xml:space="preserve">, during a speech in the main summit on June 1. Shanahan said that the US is focusing on negotiations to bring about the final and fully verified denuclearization of the Korean Peninsula. While mentioning the North Korea-US summit, </w:t>
      </w:r>
      <w:proofErr w:type="spellStart"/>
      <w:r w:rsidRPr="001A7496">
        <w:rPr>
          <w:sz w:val="14"/>
        </w:rPr>
        <w:t>Iwaya</w:t>
      </w:r>
      <w:proofErr w:type="spellEnd"/>
      <w:r w:rsidRPr="001A7496">
        <w:rPr>
          <w:sz w:val="14"/>
        </w:rPr>
        <w:t xml:space="preserve"> said that dialogue between the two countries had kindled hopes and raised expectations. The </w:t>
      </w:r>
      <w:r w:rsidRPr="00582443">
        <w:rPr>
          <w:rStyle w:val="StyleUnderline"/>
        </w:rPr>
        <w:t>defense chiefs noted the importance of trilateral military confidence-building in connection with regional security and agreed to strengthen cooperation aimed at creating institutions to support such confidence-building</w:t>
      </w:r>
      <w:r w:rsidRPr="001A7496">
        <w:rPr>
          <w:sz w:val="14"/>
        </w:rPr>
        <w:t xml:space="preserve">. This is interpreted to mean that </w:t>
      </w:r>
      <w:r w:rsidRPr="00582443">
        <w:rPr>
          <w:rStyle w:val="Emphasis"/>
        </w:rPr>
        <w:t>trilateral cooperation will be strengthened in line with the US’ strategic objective of achieving a “free and open Indo-Pacific</w:t>
      </w:r>
      <w:r w:rsidRPr="001A7496">
        <w:rPr>
          <w:sz w:val="14"/>
        </w:rPr>
        <w:t xml:space="preserve">.” In his opening remarks before the meeting, Shanahan described the three countries as dynamic and powerful forces for democracy in the Pacific and said that </w:t>
      </w:r>
      <w:r w:rsidRPr="00582443">
        <w:rPr>
          <w:rStyle w:val="StyleUnderline"/>
        </w:rPr>
        <w:t>the US would continue to prioritize a trilateral body for deliberation and would further strengthen cooperation</w:t>
      </w:r>
      <w:r w:rsidRPr="001A7496">
        <w:rPr>
          <w:sz w:val="14"/>
        </w:rPr>
        <w:t xml:space="preserve">. During a bilateral meeting on Saturday, South Korea and Japan agreed to normalize defense cooperation, which has been frozen because of a dispute over a Korean ship that aimed its fire-control radar at a Japanese patrol plane that made a close flyby. </w:t>
      </w:r>
      <w:r w:rsidRPr="00582443">
        <w:rPr>
          <w:rStyle w:val="StyleUnderline"/>
        </w:rPr>
        <w:t>This agreement is</w:t>
      </w:r>
      <w:r w:rsidRPr="001A7496">
        <w:rPr>
          <w:sz w:val="14"/>
        </w:rPr>
        <w:t xml:space="preserve"> also </w:t>
      </w:r>
      <w:r w:rsidRPr="00582443">
        <w:rPr>
          <w:rStyle w:val="StyleUnderline"/>
        </w:rPr>
        <w:t>thought to be part of strengthening cooperation between the three countries.</w:t>
      </w:r>
      <w:r w:rsidRPr="001A7496">
        <w:rPr>
          <w:sz w:val="14"/>
        </w:rPr>
        <w:t xml:space="preserve"> In their meeting on Sunday, </w:t>
      </w:r>
      <w:proofErr w:type="spellStart"/>
      <w:r w:rsidRPr="00582443">
        <w:rPr>
          <w:rStyle w:val="StyleUnderline"/>
        </w:rPr>
        <w:t>Jeong</w:t>
      </w:r>
      <w:proofErr w:type="spellEnd"/>
      <w:r w:rsidRPr="00582443">
        <w:rPr>
          <w:rStyle w:val="StyleUnderline"/>
        </w:rPr>
        <w:t xml:space="preserve"> and </w:t>
      </w:r>
      <w:proofErr w:type="spellStart"/>
      <w:r w:rsidRPr="00582443">
        <w:rPr>
          <w:rStyle w:val="StyleUnderline"/>
        </w:rPr>
        <w:t>Iwaya</w:t>
      </w:r>
      <w:proofErr w:type="spellEnd"/>
      <w:r w:rsidRPr="001A7496">
        <w:rPr>
          <w:sz w:val="14"/>
        </w:rPr>
        <w:t xml:space="preserve"> both </w:t>
      </w:r>
      <w:r w:rsidRPr="00582443">
        <w:rPr>
          <w:rStyle w:val="StyleUnderline"/>
        </w:rPr>
        <w:t xml:space="preserve">expressed the importance of </w:t>
      </w:r>
      <w:r w:rsidRPr="001A7496">
        <w:rPr>
          <w:rStyle w:val="Emphasis"/>
        </w:rPr>
        <w:t>quickly dealing with pending issues</w:t>
      </w:r>
      <w:r w:rsidRPr="00582443">
        <w:rPr>
          <w:rStyle w:val="StyleUnderline"/>
        </w:rPr>
        <w:t xml:space="preserve"> to maintain and </w:t>
      </w:r>
      <w:r w:rsidRPr="001A7496">
        <w:rPr>
          <w:rStyle w:val="Emphasis"/>
        </w:rPr>
        <w:t>strengthen a stable security environment</w:t>
      </w:r>
      <w:r w:rsidRPr="00582443">
        <w:rPr>
          <w:rStyle w:val="StyleUnderline"/>
        </w:rPr>
        <w:t xml:space="preserve"> in Northeast </w:t>
      </w:r>
      <w:r w:rsidRPr="001A7496">
        <w:rPr>
          <w:rStyle w:val="StyleUnderline"/>
        </w:rPr>
        <w:t>Asia</w:t>
      </w:r>
      <w:r w:rsidRPr="001A7496">
        <w:rPr>
          <w:sz w:val="14"/>
        </w:rPr>
        <w:t xml:space="preserve"> and agreed to continue working-level deliberations toward that end. “We shared our candid opinions about the threatening flyby by the Japanese patrol plane. We reached an agreement to cooperate closely and to take measures to prevent such an incident from occurring again in the future,” </w:t>
      </w:r>
      <w:proofErr w:type="spellStart"/>
      <w:r w:rsidRPr="001A7496">
        <w:rPr>
          <w:sz w:val="14"/>
        </w:rPr>
        <w:t>Jeong</w:t>
      </w:r>
      <w:proofErr w:type="spellEnd"/>
      <w:r w:rsidRPr="001A7496">
        <w:rPr>
          <w:sz w:val="14"/>
        </w:rPr>
        <w:t xml:space="preserve"> said after the meeting. </w:t>
      </w:r>
      <w:r w:rsidRPr="001A7496">
        <w:rPr>
          <w:rStyle w:val="StyleUnderline"/>
        </w:rPr>
        <w:t>The next question is how strengthening cooperation between South Korea, the US, and Japan will affect South Korea-China relations</w:t>
      </w:r>
      <w:r w:rsidRPr="001A7496">
        <w:rPr>
          <w:sz w:val="14"/>
        </w:rPr>
        <w:t xml:space="preserve">. Some have argued that increasing trilateral cooperation could put China on its guard. During a meeting the previous day between </w:t>
      </w:r>
      <w:proofErr w:type="spellStart"/>
      <w:r w:rsidRPr="001A7496">
        <w:rPr>
          <w:sz w:val="14"/>
        </w:rPr>
        <w:t>Jeong</w:t>
      </w:r>
      <w:proofErr w:type="spellEnd"/>
      <w:r w:rsidRPr="001A7496">
        <w:rPr>
          <w:sz w:val="14"/>
        </w:rPr>
        <w:t xml:space="preserve"> and Chinese Defense Minister Wei </w:t>
      </w:r>
      <w:proofErr w:type="spellStart"/>
      <w:r w:rsidRPr="001A7496">
        <w:rPr>
          <w:sz w:val="14"/>
        </w:rPr>
        <w:t>Fenghe</w:t>
      </w:r>
      <w:proofErr w:type="spellEnd"/>
      <w:r w:rsidRPr="001A7496">
        <w:rPr>
          <w:sz w:val="14"/>
        </w:rPr>
        <w:t xml:space="preserve">, the two countries discussed security matters in the region, including the Korean Peninsula, and agreed to bolster their strategic communication. While the THAAD issue also came up during this meeting, </w:t>
      </w:r>
      <w:r w:rsidRPr="001A7496">
        <w:rPr>
          <w:rStyle w:val="StyleUnderline"/>
        </w:rPr>
        <w:t>the two sides</w:t>
      </w:r>
      <w:r w:rsidRPr="001A7496">
        <w:rPr>
          <w:sz w:val="14"/>
        </w:rPr>
        <w:t xml:space="preserve"> reportedly </w:t>
      </w:r>
      <w:r w:rsidRPr="001A7496">
        <w:rPr>
          <w:rStyle w:val="StyleUnderline"/>
        </w:rPr>
        <w:t>didn’t go beyond expressing their understanding for each other’s position.</w:t>
      </w:r>
    </w:p>
    <w:p w:rsidR="00481A59" w:rsidRDefault="00481A59" w:rsidP="00481A59">
      <w:pPr>
        <w:pStyle w:val="Heading4"/>
      </w:pPr>
      <w:r>
        <w:t>Absent that, nuclear war</w:t>
      </w:r>
    </w:p>
    <w:p w:rsidR="00481A59" w:rsidRPr="00E8478A" w:rsidRDefault="00481A59" w:rsidP="00481A59">
      <w:proofErr w:type="spellStart"/>
      <w:r w:rsidRPr="00E8478A">
        <w:rPr>
          <w:rStyle w:val="Style13ptBold"/>
        </w:rPr>
        <w:t>Kazianis</w:t>
      </w:r>
      <w:proofErr w:type="spellEnd"/>
      <w:r w:rsidRPr="00E8478A">
        <w:rPr>
          <w:rStyle w:val="Style13ptBold"/>
        </w:rPr>
        <w:t xml:space="preserve"> 2/24</w:t>
      </w:r>
      <w:r>
        <w:t xml:space="preserve"> (Harry, director of Korean Studies at the Center for the National Interest, executive editor of publishing at The National Interest, Fox News, “If you don’t want a nuclear war, hope Trump does these things in his summit with North Korea’s Kim Jong Un,” </w:t>
      </w:r>
      <w:hyperlink r:id="rId83" w:history="1">
        <w:r w:rsidRPr="00D373E3">
          <w:rPr>
            <w:rStyle w:val="Hyperlink"/>
          </w:rPr>
          <w:t>https://www.foxnews.com/opinion/if-you-dont-want-a-nuclear-war-hope-trump-does-these-things-in-his-summit-with-north-koreas-kim-jong-un</w:t>
        </w:r>
      </w:hyperlink>
      <w:r>
        <w:t>, 2/24/2019, 6/25/2019) DG</w:t>
      </w:r>
    </w:p>
    <w:p w:rsidR="00481A59" w:rsidRDefault="00481A59" w:rsidP="00481A59">
      <w:pPr>
        <w:rPr>
          <w:rStyle w:val="StyleUnderline"/>
        </w:rPr>
      </w:pPr>
      <w:r w:rsidRPr="001A7496">
        <w:rPr>
          <w:rStyle w:val="StyleUnderline"/>
        </w:rPr>
        <w:t>No matter what President Trump says or does when he holds a</w:t>
      </w:r>
      <w:r w:rsidRPr="00E8478A">
        <w:rPr>
          <w:sz w:val="14"/>
        </w:rPr>
        <w:t xml:space="preserve"> second historic </w:t>
      </w:r>
      <w:r w:rsidRPr="001A7496">
        <w:rPr>
          <w:rStyle w:val="StyleUnderline"/>
        </w:rPr>
        <w:t>summit</w:t>
      </w:r>
      <w:r w:rsidRPr="00E8478A">
        <w:rPr>
          <w:sz w:val="14"/>
        </w:rPr>
        <w:t xml:space="preserve"> with North Korean leader Kim Jong Un on Wednesday and Thursday in Vietnam, </w:t>
      </w:r>
      <w:r w:rsidRPr="001A7496">
        <w:rPr>
          <w:rStyle w:val="StyleUnderline"/>
        </w:rPr>
        <w:t>he will never satisfy his Republican and Democratic critics.</w:t>
      </w:r>
      <w:r w:rsidRPr="00E8478A">
        <w:rPr>
          <w:sz w:val="14"/>
        </w:rPr>
        <w:t xml:space="preserve"> However, if </w:t>
      </w:r>
      <w:r w:rsidRPr="001A7496">
        <w:rPr>
          <w:rStyle w:val="StyleUnderline"/>
        </w:rPr>
        <w:t>Trump sticks to his realist instincts</w:t>
      </w:r>
      <w:r w:rsidRPr="00E8478A">
        <w:rPr>
          <w:sz w:val="14"/>
        </w:rPr>
        <w:t xml:space="preserve"> – above all else, working in a pragmatic manner to preserve his America First agenda – </w:t>
      </w:r>
      <w:r w:rsidRPr="001A7496">
        <w:rPr>
          <w:rStyle w:val="StyleUnderline"/>
        </w:rPr>
        <w:t xml:space="preserve">and if Kim is serious about reaching some kind of nuclear arms control agreement, the odd couple could make history </w:t>
      </w:r>
      <w:r w:rsidRPr="00E8478A">
        <w:rPr>
          <w:sz w:val="14"/>
        </w:rPr>
        <w:t xml:space="preserve">in Hanoi. And who knows, Trump – or perhaps Trump and Kim – might even be awarded the Nobel Prize. None of this will be easy. Kim’s father and grandfather – who ruled North Korea before him – have a history of stringing along past U.S. presidents of both parties with assurances of cooperative behavior and then breaking their promises. The North has invested heavily to develop a small nuclear arsenal that Kim is not eager to give up, seeing it as his best guarantee against any U.S. effort to attack his impoverished communist nation. President Trump’s critics on the left and right portray him as naïve and desperate to reach some sort of agreement – any agreement – with Kim to boast about in his expected re-election campaign next year. While </w:t>
      </w:r>
      <w:r w:rsidRPr="001A7496">
        <w:rPr>
          <w:rStyle w:val="StyleUnderline"/>
        </w:rPr>
        <w:t>Kim</w:t>
      </w:r>
      <w:r w:rsidRPr="00E8478A">
        <w:rPr>
          <w:sz w:val="14"/>
        </w:rPr>
        <w:t xml:space="preserve"> clearly </w:t>
      </w:r>
      <w:r w:rsidRPr="001A7496">
        <w:rPr>
          <w:rStyle w:val="StyleUnderline"/>
        </w:rPr>
        <w:t>believes that nuclear weapons are his best insurance policy against a future American attack</w:t>
      </w:r>
      <w:r w:rsidRPr="00E8478A">
        <w:rPr>
          <w:sz w:val="14"/>
        </w:rPr>
        <w:t xml:space="preserve">, Trump must convince the North Korean leader that the exact opposite is true: </w:t>
      </w:r>
      <w:r w:rsidRPr="001A7496">
        <w:rPr>
          <w:rStyle w:val="Emphasis"/>
        </w:rPr>
        <w:t>only denuclearization will ensure North Korea’s security</w:t>
      </w:r>
      <w:r w:rsidRPr="00E8478A">
        <w:rPr>
          <w:sz w:val="14"/>
        </w:rPr>
        <w:t xml:space="preserve">. Will Trump succeed in getting a real agreement that at minimum moves North Korea significantly closer to the U.S. goal of denuclearization of the Korean Peninsula? Or are Washington and Pyongyang destined to be enemies far into the future, with no hope of the North peacefully giving up its nukes? I have faith in President Trump – at least when it comes to this crucial national security issue. While I am a proud registered Republican, I can’t say I always agree with the president, nor do I embrace some of the more outlandish and fiery rhetoric he has displayed when it comes to North Korea. But the good news is that </w:t>
      </w:r>
      <w:r w:rsidRPr="001A7496">
        <w:rPr>
          <w:rStyle w:val="StyleUnderline"/>
        </w:rPr>
        <w:t>Trump has a unique set of traits that the foreign policy elites in Washington lack: a clear imagination to see things differently</w:t>
      </w:r>
      <w:r w:rsidRPr="00E8478A">
        <w:rPr>
          <w:sz w:val="14"/>
        </w:rPr>
        <w:t xml:space="preserve">, with a knack for applying his successful business skills to the hard knocks arena of global politics. </w:t>
      </w:r>
      <w:r w:rsidRPr="001A7496">
        <w:rPr>
          <w:rStyle w:val="StyleUnderline"/>
        </w:rPr>
        <w:t>Combined with President Trump’s willingness to try new approaches in international affairs</w:t>
      </w:r>
      <w:r w:rsidRPr="00E8478A">
        <w:rPr>
          <w:sz w:val="14"/>
        </w:rPr>
        <w:t xml:space="preserve"> that others think are crazy, </w:t>
      </w:r>
      <w:r w:rsidRPr="001A7496">
        <w:rPr>
          <w:rStyle w:val="StyleUnderline"/>
        </w:rPr>
        <w:t>he has taken the old playbook on how to handle the hermit kingdom and lit it on fire</w:t>
      </w:r>
      <w:r w:rsidRPr="00E8478A">
        <w:rPr>
          <w:sz w:val="14"/>
        </w:rPr>
        <w:t xml:space="preserve">. Amen. The U.S. president’s imagination and principled realism could make history in the coming days. I believe </w:t>
      </w:r>
      <w:r w:rsidRPr="001A7496">
        <w:rPr>
          <w:rStyle w:val="Emphasis"/>
        </w:rPr>
        <w:t>there is a clear blueprint to usher in a new era of peace on the Korean Peninsula,</w:t>
      </w:r>
      <w:r w:rsidRPr="00E8478A">
        <w:rPr>
          <w:sz w:val="14"/>
        </w:rPr>
        <w:t xml:space="preserve"> </w:t>
      </w:r>
      <w:r w:rsidRPr="001A7496">
        <w:rPr>
          <w:rStyle w:val="Emphasis"/>
        </w:rPr>
        <w:t>protect our allies in the region and offer a real chance at seeing North Korea give up its nuclear weapons</w:t>
      </w:r>
      <w:r w:rsidRPr="00E8478A">
        <w:rPr>
          <w:sz w:val="14"/>
        </w:rPr>
        <w:t xml:space="preserve">. What’s needed now? Building on the Singapore summit last June, here are some steps that could make the summit in Hanoi a success: First, President Trump needs to make Kim understand that America is not North Korea’s enemy, has no desire to overthrow Kim and his regime, and can be trusted. To do this, President Trump must set the conditions whereby Kim feels comfortable enough that he can begin the process of denuclearization. While Kim clearly believes that nuclear weapons are his best insurance policy against a future American attack, Trump must convince the North Korean leader that the exact opposite is true: only denuclearization will ensure North Korea’s security. If Trump and Kim agree to sign a simple political declaration ending the Korean War once and for all, </w:t>
      </w:r>
      <w:r w:rsidRPr="001A7496">
        <w:rPr>
          <w:rStyle w:val="StyleUnderline"/>
        </w:rPr>
        <w:t xml:space="preserve">tensions between the two nations could </w:t>
      </w:r>
      <w:r w:rsidRPr="001A7496">
        <w:rPr>
          <w:rStyle w:val="Emphasis"/>
        </w:rPr>
        <w:t>ease dramatically</w:t>
      </w:r>
      <w:r w:rsidRPr="001A7496">
        <w:rPr>
          <w:rStyle w:val="StyleUnderline"/>
        </w:rPr>
        <w:t>.</w:t>
      </w:r>
      <w:r w:rsidRPr="00E8478A">
        <w:rPr>
          <w:sz w:val="14"/>
        </w:rPr>
        <w:t xml:space="preserve"> Kim would have the proof he needs to not only trust our intent but to go back to his own people – especially those in the military and in his leadership circle – and say America no longer has any hostile intent and our relationship has fundamentally changed. A peace treaty would also enable Trump to claim a historic win. The U.S. president should offer a treaty with no preconditions. After all, </w:t>
      </w:r>
      <w:r w:rsidRPr="001A7496">
        <w:rPr>
          <w:rStyle w:val="StyleUnderline"/>
        </w:rPr>
        <w:t>a peace treaty would not really be a U.S. concession. It would</w:t>
      </w:r>
      <w:r w:rsidRPr="00E8478A">
        <w:rPr>
          <w:sz w:val="14"/>
        </w:rPr>
        <w:t xml:space="preserve"> simply </w:t>
      </w:r>
      <w:r w:rsidRPr="001A7496">
        <w:rPr>
          <w:rStyle w:val="StyleUnderline"/>
        </w:rPr>
        <w:t>acknowledge the obvious fact that the Korean War ended with an armistice in July 1953</w:t>
      </w:r>
      <w:r w:rsidRPr="00E8478A">
        <w:rPr>
          <w:sz w:val="14"/>
        </w:rPr>
        <w:t xml:space="preserve">. That was long before Kim was born and when President Trump was just a 7-year-old boy. Second, U.S. officials must ensure we have the means to communicate with the North Koreans – especially if another crisis erupts in the future. To do that, both sides should establish small liaison offices in each other’s capitals. This would allow for near-instant communication and understanding to ensure that important messages do not take days to travel from one part of the world to another. Many will argue this is a type of de facto diplomatic recognition of the North Korean government. Maybe that is true, but </w:t>
      </w:r>
      <w:r w:rsidRPr="001A7496">
        <w:rPr>
          <w:rStyle w:val="StyleUnderline"/>
        </w:rPr>
        <w:t xml:space="preserve">with North Korea potentially having the capability to </w:t>
      </w:r>
      <w:r w:rsidRPr="001A7496">
        <w:rPr>
          <w:rStyle w:val="Emphasis"/>
        </w:rPr>
        <w:t>strike the U.S. with nuclear weapons</w:t>
      </w:r>
      <w:r w:rsidRPr="001A7496">
        <w:rPr>
          <w:rStyle w:val="StyleUnderline"/>
        </w:rPr>
        <w:t>, being able to understand the thinking of that nation’s leaders is more important than ever</w:t>
      </w:r>
      <w:r w:rsidRPr="00E8478A">
        <w:rPr>
          <w:sz w:val="14"/>
        </w:rPr>
        <w:t xml:space="preserve">. The establishment of liaison offices would also allow the North to get a better window into our own diplomatic strategies and national security thinking, helping ensure that Kim and his regime do not misperceive our intent. There is no weakness in wanting to have a dialogue with those you have differences of opinion with in order to avert an armed conflict. That’s why we have diplomatic relations with Russia, China and many other nations we disagree with. Look at it this way: North Korea was created in 1948, when Korea was divided into North and South. The U.S. has never had diplomatic relations with the North and even fought a war against the nation for three years. But a strategy of using diplomatic isolation to topple the regime hasn’t worked for 71 years – so why should we think continuing this strategy will work now? Third – and crucially important – the world must see the first steps towards the North giving up its nuclear weapons. The formula to do this is well know by now. </w:t>
      </w:r>
      <w:r w:rsidRPr="001A7496">
        <w:rPr>
          <w:rStyle w:val="StyleUnderline"/>
        </w:rPr>
        <w:t>Kim</w:t>
      </w:r>
      <w:r w:rsidRPr="00E8478A">
        <w:rPr>
          <w:sz w:val="14"/>
        </w:rPr>
        <w:t xml:space="preserve"> has already </w:t>
      </w:r>
      <w:r w:rsidRPr="001A7496">
        <w:rPr>
          <w:rStyle w:val="StyleUnderline"/>
        </w:rPr>
        <w:t>said he would dismantle his Yongbyon nuclear facility if Washington offers “corresponding measures</w:t>
      </w:r>
      <w:r w:rsidRPr="00E8478A">
        <w:rPr>
          <w:sz w:val="14"/>
        </w:rPr>
        <w:t xml:space="preserve">” – meaning relief from economic sanctions crippling the North. </w:t>
      </w:r>
      <w:r w:rsidRPr="001A7496">
        <w:rPr>
          <w:rStyle w:val="StyleUnderline"/>
        </w:rPr>
        <w:t>The</w:t>
      </w:r>
      <w:r w:rsidRPr="00E8478A">
        <w:rPr>
          <w:sz w:val="14"/>
        </w:rPr>
        <w:t xml:space="preserve"> Trump </w:t>
      </w:r>
      <w:r w:rsidRPr="001A7496">
        <w:rPr>
          <w:rStyle w:val="StyleUnderline"/>
        </w:rPr>
        <w:t>administration has only recently began to move away from the idea that no sanctions relief can be granted</w:t>
      </w:r>
      <w:r w:rsidRPr="00E8478A">
        <w:rPr>
          <w:sz w:val="14"/>
        </w:rPr>
        <w:t xml:space="preserve"> until full North Korean denuclearization is complete. President Trump needs a way to take pressure off Kim without getting a political shellacking back in the U.S. by critics who say he is making a gigantic concession for meaningless promises by Kim. That’s where South Korea’s President Moon Jae-in comes in. </w:t>
      </w:r>
      <w:r w:rsidRPr="001A7496">
        <w:rPr>
          <w:rStyle w:val="StyleUnderline"/>
        </w:rPr>
        <w:t>Moon told Trump he would move forward quickly on inter-Korean economic projects that would be worth tens of billions of dollars</w:t>
      </w:r>
      <w:r w:rsidRPr="00E8478A">
        <w:rPr>
          <w:sz w:val="14"/>
        </w:rPr>
        <w:t xml:space="preserve"> to the North to get Kim to give up his nuclear weapons. Considering North Korea’s economy is only worth $16 billion – half the size of Vermont’s – an economic shot in the arm would be a game changer for the Kim regime. My bet is that </w:t>
      </w:r>
      <w:r w:rsidRPr="00E8478A">
        <w:rPr>
          <w:rStyle w:val="StyleUnderline"/>
        </w:rPr>
        <w:t>the North would jump at the opportunity and all sides would clearly get something they want</w:t>
      </w:r>
      <w:r w:rsidRPr="00E8478A">
        <w:rPr>
          <w:sz w:val="14"/>
        </w:rPr>
        <w:t xml:space="preserve">. Finally, we should not forget about the more than 7,000 brave American warriors who are still “unaccounted for” from the Korean War. In addition to these Americans missing in action in the long-ago war, there are also many North Korean soldiers whose status was never resolved. Both nations should step up efforts to solve these cases once and for all. Washington and Pyongyang should form joint teams that can work together and excavate the battlefields and areas where it is likely remains can be found. </w:t>
      </w:r>
      <w:r w:rsidRPr="00E8478A">
        <w:rPr>
          <w:rStyle w:val="StyleUnderline"/>
        </w:rPr>
        <w:t>History tells us this can build important trust between nations and heal the wounds of an old war.</w:t>
      </w:r>
      <w:r w:rsidRPr="00E8478A">
        <w:rPr>
          <w:sz w:val="14"/>
        </w:rPr>
        <w:t xml:space="preserve"> This is what happened when Vietnam and the U.S. embarked in such efforts before diplomatic relations were restored. History proves that nations that inherently don’t trust one another have a long way to go to bridge the gap and achieve a lasting peace. </w:t>
      </w:r>
      <w:r w:rsidRPr="00E8478A">
        <w:rPr>
          <w:rStyle w:val="StyleUnderline"/>
        </w:rPr>
        <w:t xml:space="preserve">It is in both the U.S. and North Korea’s interest to end </w:t>
      </w:r>
      <w:r w:rsidRPr="00E8478A">
        <w:rPr>
          <w:rStyle w:val="Emphasis"/>
        </w:rPr>
        <w:t>a state of war between us that</w:t>
      </w:r>
      <w:r w:rsidRPr="00E8478A">
        <w:rPr>
          <w:sz w:val="14"/>
        </w:rPr>
        <w:t xml:space="preserve"> – in the worst-case scenario </w:t>
      </w:r>
      <w:r w:rsidRPr="00E8478A">
        <w:rPr>
          <w:rStyle w:val="Emphasis"/>
        </w:rPr>
        <w:t>– could erupt again with nuclear weapons, killing millions of people</w:t>
      </w:r>
      <w:r w:rsidRPr="00E8478A">
        <w:rPr>
          <w:sz w:val="14"/>
        </w:rPr>
        <w:t xml:space="preserve">. Even those of you who oppose President Trump and want him out of the White House as soon as possible should be rooting for his success at the summit. If he can somehow eliminate the North Korean nuclear threat in exchange for economic and diplomatic concessions, </w:t>
      </w:r>
      <w:r w:rsidRPr="00E8478A">
        <w:rPr>
          <w:rStyle w:val="StyleUnderline"/>
        </w:rPr>
        <w:t>that will be a victory for the American people and for people around the world.</w:t>
      </w:r>
    </w:p>
    <w:p w:rsidR="00481A59" w:rsidRDefault="00481A59" w:rsidP="00481A59"/>
    <w:p w:rsidR="003B669E" w:rsidRDefault="003B669E" w:rsidP="003B669E">
      <w:pPr>
        <w:pStyle w:val="Heading3"/>
      </w:pPr>
      <w:r>
        <w:t xml:space="preserve">!! </w:t>
      </w:r>
      <w:r w:rsidR="00675DCD">
        <w:t xml:space="preserve">– </w:t>
      </w:r>
      <w:proofErr w:type="spellStart"/>
      <w:r>
        <w:t>So</w:t>
      </w:r>
      <w:r w:rsidR="00675DCD">
        <w:t>ko</w:t>
      </w:r>
      <w:proofErr w:type="spellEnd"/>
      <w:r>
        <w:t xml:space="preserve"> </w:t>
      </w:r>
      <w:proofErr w:type="spellStart"/>
      <w:r>
        <w:t>Prolif</w:t>
      </w:r>
      <w:proofErr w:type="spellEnd"/>
      <w:r>
        <w:t xml:space="preserve"> Module</w:t>
      </w:r>
    </w:p>
    <w:p w:rsidR="003B669E" w:rsidRDefault="003B669E" w:rsidP="003B669E"/>
    <w:p w:rsidR="003B669E" w:rsidRPr="00382962" w:rsidRDefault="003B669E" w:rsidP="003B669E"/>
    <w:p w:rsidR="003B669E" w:rsidRPr="008149C2" w:rsidRDefault="003B669E" w:rsidP="003B669E">
      <w:pPr>
        <w:pStyle w:val="Heading4"/>
        <w:rPr>
          <w:rFonts w:cs="Arial"/>
        </w:rPr>
      </w:pPr>
      <w:r w:rsidRPr="008149C2">
        <w:rPr>
          <w:rFonts w:cs="Arial"/>
        </w:rPr>
        <w:t xml:space="preserve">South Korean proliferation destroys the NPT </w:t>
      </w:r>
    </w:p>
    <w:p w:rsidR="003B669E" w:rsidRPr="008149C2" w:rsidRDefault="003B669E" w:rsidP="003B669E"/>
    <w:p w:rsidR="003B669E" w:rsidRPr="008149C2" w:rsidRDefault="003B669E" w:rsidP="003B669E">
      <w:proofErr w:type="spellStart"/>
      <w:r w:rsidRPr="008149C2">
        <w:rPr>
          <w:rStyle w:val="Heading4Char"/>
          <w:rFonts w:cs="Arial"/>
        </w:rPr>
        <w:t>Roehrig</w:t>
      </w:r>
      <w:proofErr w:type="spellEnd"/>
      <w:r w:rsidRPr="008149C2">
        <w:rPr>
          <w:rStyle w:val="Heading4Char"/>
          <w:rFonts w:cs="Arial"/>
        </w:rPr>
        <w:t xml:space="preserve"> 14</w:t>
      </w:r>
      <w:r w:rsidRPr="008149C2">
        <w:t xml:space="preserve"> – Terence, Former Research Fellow, International Security Program/Project on Managing the Atom, 2012–2014, “"The Case for a Nuclear-free South"” http://belfercenter.hks.harvard.edu/publication/24329/case_for_a_nuclearfree_south.html?breadcrumb=%2Fproject%2F62%2Fusrussia_initiative_to_prevent_nuclear_terrorism</w:t>
      </w:r>
    </w:p>
    <w:p w:rsidR="003B669E" w:rsidRPr="008149C2" w:rsidRDefault="003B669E" w:rsidP="003B669E">
      <w:pPr>
        <w:rPr>
          <w:rStyle w:val="Emphasis"/>
        </w:rPr>
      </w:pPr>
      <w:r w:rsidRPr="008149C2">
        <w:rPr>
          <w:rStyle w:val="StyleUnderline"/>
        </w:rPr>
        <w:t xml:space="preserve">South Korea would </w:t>
      </w:r>
      <w:r w:rsidRPr="008149C2">
        <w:rPr>
          <w:sz w:val="16"/>
        </w:rPr>
        <w:t xml:space="preserve">also </w:t>
      </w:r>
      <w:r w:rsidRPr="008149C2">
        <w:rPr>
          <w:rStyle w:val="Emphasis"/>
        </w:rPr>
        <w:t>lose international support</w:t>
      </w:r>
      <w:r w:rsidRPr="008149C2">
        <w:rPr>
          <w:sz w:val="16"/>
        </w:rPr>
        <w:t xml:space="preserve"> </w:t>
      </w:r>
      <w:r w:rsidRPr="008149C2">
        <w:rPr>
          <w:rStyle w:val="StyleUnderline"/>
        </w:rPr>
        <w:t>and</w:t>
      </w:r>
      <w:r w:rsidRPr="008149C2">
        <w:rPr>
          <w:sz w:val="16"/>
        </w:rPr>
        <w:t xml:space="preserve"> the </w:t>
      </w:r>
      <w:r w:rsidRPr="008149C2">
        <w:rPr>
          <w:rStyle w:val="Emphasis"/>
        </w:rPr>
        <w:t>moral high ground</w:t>
      </w:r>
      <w:r w:rsidRPr="008149C2">
        <w:rPr>
          <w:sz w:val="16"/>
        </w:rPr>
        <w:t xml:space="preserve"> </w:t>
      </w:r>
      <w:r w:rsidRPr="008149C2">
        <w:rPr>
          <w:rStyle w:val="StyleUnderline"/>
        </w:rPr>
        <w:t xml:space="preserve">in its struggle to </w:t>
      </w:r>
      <w:r w:rsidRPr="008149C2">
        <w:rPr>
          <w:rStyle w:val="Emphasis"/>
        </w:rPr>
        <w:t>denuclearize the peninsula</w:t>
      </w:r>
      <w:r w:rsidRPr="008149C2">
        <w:rPr>
          <w:sz w:val="16"/>
        </w:rPr>
        <w:t xml:space="preserve">. Many have argued Pyongyang's nuclear ambitions along with its voiding of the 1992 Denuclearization Agreement and 2005 Joint Statement from the Six Party Talks, agreements that commit Pyongyang and Seoul to denuclearizing the peninsula, have ended any of Seoul's obligations to exercise nuclear restraint. But </w:t>
      </w:r>
      <w:r w:rsidRPr="008149C2">
        <w:rPr>
          <w:rStyle w:val="StyleUnderline"/>
        </w:rPr>
        <w:t>this would be a serious abdication of South Korea's leadership in international non-proliferation as exemplified by its hosting of the 2012 Nuclear Security Summit</w:t>
      </w:r>
      <w:r w:rsidRPr="008149C2">
        <w:rPr>
          <w:sz w:val="16"/>
        </w:rPr>
        <w:t xml:space="preserve">. </w:t>
      </w:r>
      <w:r w:rsidRPr="008149C2">
        <w:rPr>
          <w:rStyle w:val="Emphasis"/>
        </w:rPr>
        <w:t>South Korea's pursuit of nuclear weapons would undermine the NPT's credibility and weaken restraints for others such as Japan and Saudi Arabia</w:t>
      </w:r>
      <w:r w:rsidRPr="008149C2">
        <w:rPr>
          <w:sz w:val="16"/>
        </w:rPr>
        <w:t xml:space="preserve">. </w:t>
      </w:r>
      <w:r w:rsidRPr="008149C2">
        <w:rPr>
          <w:rStyle w:val="StyleUnderline"/>
        </w:rPr>
        <w:t>Moreover, international support</w:t>
      </w:r>
      <w:r w:rsidRPr="008149C2">
        <w:rPr>
          <w:sz w:val="16"/>
        </w:rPr>
        <w:t xml:space="preserve">, particularly </w:t>
      </w:r>
      <w:r w:rsidRPr="008149C2">
        <w:rPr>
          <w:rStyle w:val="StyleUnderline"/>
        </w:rPr>
        <w:t xml:space="preserve">from China and Russia, to keep the pressure on North Korea to denuclearize, </w:t>
      </w:r>
      <w:r w:rsidRPr="008149C2">
        <w:rPr>
          <w:rStyle w:val="Emphasis"/>
        </w:rPr>
        <w:t xml:space="preserve">would likely fade. </w:t>
      </w:r>
    </w:p>
    <w:p w:rsidR="003B669E" w:rsidRPr="008149C2" w:rsidRDefault="003B669E" w:rsidP="003B669E">
      <w:pPr>
        <w:pStyle w:val="Heading4"/>
        <w:rPr>
          <w:rStyle w:val="Style13ptBold"/>
          <w:rFonts w:cs="Arial"/>
          <w:b/>
        </w:rPr>
      </w:pPr>
      <w:r w:rsidRPr="008149C2">
        <w:rPr>
          <w:rStyle w:val="Style13ptBold"/>
          <w:rFonts w:cs="Arial"/>
          <w:b/>
        </w:rPr>
        <w:t xml:space="preserve">NPT cred solves nuclear war  </w:t>
      </w:r>
    </w:p>
    <w:p w:rsidR="003B669E" w:rsidRPr="008149C2" w:rsidRDefault="003B669E" w:rsidP="003B669E"/>
    <w:p w:rsidR="003B669E" w:rsidRPr="008149C2" w:rsidRDefault="003B669E" w:rsidP="003B669E">
      <w:r w:rsidRPr="008149C2">
        <w:rPr>
          <w:rStyle w:val="Style13ptBold"/>
        </w:rPr>
        <w:t>Cooper, Fellow with the Truman National Security Project, 15</w:t>
      </w:r>
      <w:r w:rsidRPr="008149C2">
        <w:t xml:space="preserve"> </w:t>
      </w:r>
      <w:r w:rsidRPr="008149C2">
        <w:br/>
        <w:t xml:space="preserve">(Christian H. is a term member at the Council on Foreign Relations, “The Pride of the Diplomats: Why the NPT Works” Global Policy Journal 5-19-15, </w:t>
      </w:r>
      <w:hyperlink r:id="rId84" w:history="1">
        <w:r w:rsidRPr="008149C2">
          <w:rPr>
            <w:rStyle w:val="Hyperlink"/>
          </w:rPr>
          <w:t>http://www.globalpolicyjournal.com/blog/14/05/2015/pride-diplomats-why-npt-works</w:t>
        </w:r>
      </w:hyperlink>
      <w:r w:rsidRPr="008149C2">
        <w:t xml:space="preserve">) </w:t>
      </w:r>
    </w:p>
    <w:p w:rsidR="003B669E" w:rsidRDefault="003B669E" w:rsidP="003B669E">
      <w:pPr>
        <w:rPr>
          <w:rStyle w:val="Emphasis"/>
        </w:rPr>
      </w:pPr>
      <w:r w:rsidRPr="008149C2">
        <w:rPr>
          <w:rStyle w:val="StyleUnderline"/>
        </w:rPr>
        <w:t>The review of the</w:t>
      </w:r>
      <w:r w:rsidRPr="008149C2">
        <w:rPr>
          <w:sz w:val="12"/>
        </w:rPr>
        <w:t xml:space="preserve"> Nuclear Nonproliferation Treaty (</w:t>
      </w:r>
      <w:r w:rsidRPr="008149C2">
        <w:rPr>
          <w:rStyle w:val="StyleUnderline"/>
        </w:rPr>
        <w:t>NPT</w:t>
      </w:r>
      <w:r w:rsidRPr="008149C2">
        <w:rPr>
          <w:sz w:val="12"/>
        </w:rPr>
        <w:t xml:space="preserve">) this month </w:t>
      </w:r>
      <w:r w:rsidRPr="008149C2">
        <w:rPr>
          <w:rStyle w:val="StyleUnderline"/>
        </w:rPr>
        <w:t>is a once every five years chance to reaffirm and strengthen</w:t>
      </w:r>
      <w:r w:rsidRPr="008149C2">
        <w:rPr>
          <w:sz w:val="12"/>
        </w:rPr>
        <w:t xml:space="preserve"> </w:t>
      </w:r>
      <w:r w:rsidRPr="008149C2">
        <w:rPr>
          <w:rStyle w:val="StyleUnderline"/>
        </w:rPr>
        <w:t xml:space="preserve">one of </w:t>
      </w:r>
      <w:r w:rsidRPr="008149C2">
        <w:rPr>
          <w:rStyle w:val="Emphasis"/>
        </w:rPr>
        <w:t>the strongest international norms</w:t>
      </w:r>
      <w:r w:rsidRPr="008149C2">
        <w:rPr>
          <w:sz w:val="12"/>
        </w:rPr>
        <w:t xml:space="preserve">: that </w:t>
      </w:r>
      <w:r w:rsidRPr="008149C2">
        <w:rPr>
          <w:rStyle w:val="StyleUnderline"/>
        </w:rPr>
        <w:t>against</w:t>
      </w:r>
      <w:r w:rsidRPr="008149C2">
        <w:rPr>
          <w:sz w:val="12"/>
        </w:rPr>
        <w:t xml:space="preserve"> the </w:t>
      </w:r>
      <w:r w:rsidRPr="008149C2">
        <w:rPr>
          <w:rStyle w:val="Emphasis"/>
        </w:rPr>
        <w:t>prolif</w:t>
      </w:r>
      <w:r w:rsidRPr="008149C2">
        <w:rPr>
          <w:sz w:val="12"/>
        </w:rPr>
        <w:t xml:space="preserve">eration </w:t>
      </w:r>
      <w:r w:rsidRPr="008149C2">
        <w:rPr>
          <w:rStyle w:val="StyleUnderline"/>
        </w:rPr>
        <w:t>and</w:t>
      </w:r>
      <w:r w:rsidRPr="008149C2">
        <w:rPr>
          <w:sz w:val="12"/>
        </w:rPr>
        <w:t xml:space="preserve"> </w:t>
      </w:r>
      <w:r w:rsidRPr="008149C2">
        <w:rPr>
          <w:rStyle w:val="Emphasis"/>
        </w:rPr>
        <w:t>use</w:t>
      </w:r>
      <w:r w:rsidRPr="008149C2">
        <w:rPr>
          <w:sz w:val="12"/>
        </w:rPr>
        <w:t xml:space="preserve"> </w:t>
      </w:r>
      <w:r w:rsidRPr="008149C2">
        <w:rPr>
          <w:rStyle w:val="StyleUnderline"/>
        </w:rPr>
        <w:t>of nuclear tech</w:t>
      </w:r>
      <w:r w:rsidRPr="008149C2">
        <w:rPr>
          <w:sz w:val="12"/>
        </w:rPr>
        <w:t xml:space="preserve">nology </w:t>
      </w:r>
      <w:r w:rsidRPr="008149C2">
        <w:rPr>
          <w:rStyle w:val="Emphasis"/>
        </w:rPr>
        <w:t>for military means</w:t>
      </w:r>
      <w:r w:rsidRPr="008149C2">
        <w:rPr>
          <w:sz w:val="12"/>
        </w:rPr>
        <w:t xml:space="preserve">. </w:t>
      </w:r>
      <w:r w:rsidRPr="008149C2">
        <w:rPr>
          <w:rStyle w:val="StyleUnderline"/>
        </w:rPr>
        <w:t>Representatives of 190 countries</w:t>
      </w:r>
      <w:r w:rsidRPr="008149C2">
        <w:rPr>
          <w:sz w:val="12"/>
        </w:rPr>
        <w:t xml:space="preserve"> are gathered to examine the treaty itself and </w:t>
      </w:r>
      <w:r w:rsidRPr="008149C2">
        <w:rPr>
          <w:rStyle w:val="StyleUnderline"/>
        </w:rPr>
        <w:t xml:space="preserve">discuss new ways to </w:t>
      </w:r>
      <w:r w:rsidRPr="008149C2">
        <w:rPr>
          <w:rStyle w:val="Emphasis"/>
        </w:rPr>
        <w:t>increase global buy-in</w:t>
      </w:r>
      <w:r w:rsidRPr="008149C2">
        <w:rPr>
          <w:rStyle w:val="StyleUnderline"/>
        </w:rPr>
        <w:t xml:space="preserve"> against nuclear dangers. </w:t>
      </w:r>
      <w:r w:rsidRPr="008149C2">
        <w:rPr>
          <w:sz w:val="12"/>
        </w:rPr>
        <w:t xml:space="preserve">This time, they might do so in a critical new way. </w:t>
      </w:r>
      <w:r w:rsidRPr="008149C2">
        <w:rPr>
          <w:rStyle w:val="StyleUnderline"/>
        </w:rPr>
        <w:t xml:space="preserve">Israel will be at the table for the first time in </w:t>
      </w:r>
      <w:r w:rsidRPr="008149C2">
        <w:rPr>
          <w:rStyle w:val="Emphasis"/>
        </w:rPr>
        <w:t>20 years</w:t>
      </w:r>
      <w:r w:rsidRPr="008149C2">
        <w:rPr>
          <w:sz w:val="12"/>
        </w:rPr>
        <w:t xml:space="preserve"> as an observer only (having not signed the NPT), and according to a senior Obama administration official, has agreed to begin working with Arabs on an agenda for a conference to discuss a weapons of mass destruction free zone in the Middle East. </w:t>
      </w:r>
      <w:r w:rsidRPr="008149C2">
        <w:rPr>
          <w:rStyle w:val="StyleUnderline"/>
        </w:rPr>
        <w:t>This is a dramatic change from 2010</w:t>
      </w:r>
      <w:r w:rsidRPr="008149C2">
        <w:rPr>
          <w:sz w:val="12"/>
        </w:rPr>
        <w:t xml:space="preserve">, when Israel refused to even consider the idea. </w:t>
      </w:r>
      <w:r w:rsidRPr="008149C2">
        <w:rPr>
          <w:rStyle w:val="StyleUnderline"/>
        </w:rPr>
        <w:t>Incremental diplomatic wins like this</w:t>
      </w:r>
      <w:r w:rsidRPr="008149C2">
        <w:rPr>
          <w:sz w:val="12"/>
        </w:rPr>
        <w:t xml:space="preserve"> one </w:t>
      </w:r>
      <w:r w:rsidRPr="008149C2">
        <w:rPr>
          <w:rStyle w:val="StyleUnderline"/>
        </w:rPr>
        <w:t>lie at the core of the truly transnational strategic interest</w:t>
      </w:r>
      <w:r w:rsidRPr="008149C2">
        <w:rPr>
          <w:sz w:val="12"/>
        </w:rPr>
        <w:t xml:space="preserve"> </w:t>
      </w:r>
      <w:r w:rsidRPr="008149C2">
        <w:rPr>
          <w:rStyle w:val="StyleUnderline"/>
        </w:rPr>
        <w:t xml:space="preserve">on the path to </w:t>
      </w:r>
      <w:r w:rsidRPr="008149C2">
        <w:rPr>
          <w:rStyle w:val="Emphasis"/>
        </w:rPr>
        <w:t>complete nuclear weapons disarmament.</w:t>
      </w:r>
      <w:r w:rsidRPr="008149C2">
        <w:rPr>
          <w:sz w:val="12"/>
        </w:rPr>
        <w:t xml:space="preserve"> This is precisely why ensuring the peaceful use of nuclear technology must remain a key component of all nations’ foreign policy doctrines. Perhaps one reason the NPT, and its review every five years, is often overlooked by the general public is because at face value, everyone agrees more nukes are a bad thing. However, </w:t>
      </w:r>
      <w:r w:rsidRPr="008149C2">
        <w:rPr>
          <w:rStyle w:val="StyleUnderline"/>
        </w:rPr>
        <w:t>the NPT</w:t>
      </w:r>
      <w:r w:rsidRPr="008149C2">
        <w:rPr>
          <w:sz w:val="12"/>
        </w:rPr>
        <w:t xml:space="preserve">, and the corresponding diplomatic collaboration surrounding nuclear weapons, </w:t>
      </w:r>
      <w:r w:rsidRPr="008149C2">
        <w:rPr>
          <w:rStyle w:val="StyleUnderline"/>
        </w:rPr>
        <w:t>go much deeper than simply halting the prolif</w:t>
      </w:r>
      <w:r w:rsidRPr="008149C2">
        <w:rPr>
          <w:sz w:val="12"/>
        </w:rPr>
        <w:t xml:space="preserve">eration of such dangerous technology. </w:t>
      </w:r>
      <w:r w:rsidRPr="008149C2">
        <w:rPr>
          <w:rStyle w:val="StyleUnderline"/>
        </w:rPr>
        <w:t>It is through this</w:t>
      </w:r>
      <w:r w:rsidRPr="008149C2">
        <w:rPr>
          <w:sz w:val="12"/>
        </w:rPr>
        <w:t xml:space="preserve"> nearly universal </w:t>
      </w:r>
      <w:r w:rsidRPr="008149C2">
        <w:rPr>
          <w:rStyle w:val="StyleUnderline"/>
        </w:rPr>
        <w:t>treaty the next generation of world leaders wil</w:t>
      </w:r>
      <w:r w:rsidRPr="008149C2">
        <w:rPr>
          <w:sz w:val="12"/>
        </w:rPr>
        <w:t xml:space="preserve">l likely </w:t>
      </w:r>
      <w:r w:rsidRPr="008149C2">
        <w:rPr>
          <w:rStyle w:val="StyleUnderline"/>
        </w:rPr>
        <w:t>see nuclear disarmament</w:t>
      </w:r>
      <w:r w:rsidRPr="008149C2">
        <w:rPr>
          <w:sz w:val="12"/>
        </w:rPr>
        <w:t xml:space="preserve">, </w:t>
      </w:r>
      <w:r w:rsidRPr="008149C2">
        <w:rPr>
          <w:rStyle w:val="Emphasis"/>
        </w:rPr>
        <w:t>avoid an open war with Iran</w:t>
      </w:r>
      <w:r w:rsidRPr="008149C2">
        <w:rPr>
          <w:sz w:val="12"/>
        </w:rPr>
        <w:t xml:space="preserve"> over its nuclear program, </w:t>
      </w:r>
      <w:r w:rsidRPr="008149C2">
        <w:rPr>
          <w:rStyle w:val="StyleUnderline"/>
        </w:rPr>
        <w:t>and stop a</w:t>
      </w:r>
      <w:r w:rsidRPr="008149C2">
        <w:rPr>
          <w:sz w:val="12"/>
        </w:rPr>
        <w:t xml:space="preserve"> </w:t>
      </w:r>
      <w:r w:rsidRPr="008149C2">
        <w:rPr>
          <w:rStyle w:val="Emphasis"/>
        </w:rPr>
        <w:t>Middle East nuclear arms race</w:t>
      </w:r>
      <w:r w:rsidRPr="008149C2">
        <w:rPr>
          <w:sz w:val="12"/>
        </w:rPr>
        <w:t xml:space="preserve"> in its tracks. However, </w:t>
      </w:r>
      <w:r w:rsidRPr="008149C2">
        <w:rPr>
          <w:rStyle w:val="Emphasis"/>
        </w:rPr>
        <w:t>it wasn't always clear the NPT would be the resounding success it is.</w:t>
      </w:r>
      <w:r w:rsidRPr="008149C2">
        <w:rPr>
          <w:sz w:val="12"/>
        </w:rPr>
        <w:t xml:space="preserve"> In 1961 when Israeli Prime Minister Ben-Gurion told U.S. President John F. Kennedy that Israel's nuclear program at </w:t>
      </w:r>
      <w:proofErr w:type="spellStart"/>
      <w:r w:rsidRPr="008149C2">
        <w:rPr>
          <w:sz w:val="12"/>
        </w:rPr>
        <w:t>Dimona</w:t>
      </w:r>
      <w:proofErr w:type="spellEnd"/>
      <w:r w:rsidRPr="008149C2">
        <w:rPr>
          <w:sz w:val="12"/>
        </w:rPr>
        <w:t xml:space="preserve"> was for peaceful purposes only, Kennedy’s National Security Council was simultaneously warning that by the 1970s there could be 40 nuclear weapon armed states (including Israel). If an America in the future faced rampant nuclear threats and could not believe a face-to-face conversation with a reliable ally, what could anyone trust? There had to be a better way, and the NPT was the answer: Never trust, always verify. In Israel's defense, the only NPT signatories who have violated the treaty since adoption— Iran, Iraq and Syria—have sworn to destroy the Jewish state. Remaining a non-signatory to the NPT and maintaining an opaque nuclear first strike nuclear capability was strategically the right choice for Israel (regional de-stabilization be damned), and one that could be revisited given their 2015 decision to consider an agenda for a nuclear weapons free Middle East. Israel's gambit to wait for the NPT to become as ironclad as it has paid dividends that we can all reap both in June with a comprehensive agreement between the five permanent members of the U.N. Security Council (including Germany, a group colloquially referred to as the P5+1) and Iran and well into the future. The defining trait of the NPT is reframing the acquisition of nuclear weapons by a state from an act of national pride circa 1960 to an act contrary to international law by 1970. Thankfully, today we operate in a world that accepts nuclear power as a scientific pursuit but abhors its use for violence. This is also why Iran's right to domestically enrich as a signatory to the NPT will be a cornerstone of the P5+1 agreement that will be announced soon and likely ratified by the first of July. This comprehensive agreement will also implicitly underscore one of the pillars of the NPT: The gradual demilitarization of nuclear technology. And lest critics make the argument that the NPT can only be used to coerce pariah states like Iran, consider the actions of the major powers. Since the NPT entered into force, the United States has drastically reduced the number of nuclear weapons in its stockpile by 80 percent and completely removed multiple entry warheads from its nuclear strike capacity. In some respects just as importantly, Washington is currently targeting the open ocean; there is no longer a single ICBM aimed at the Russian Federation and nuclear-armed, long-range strategic bombers have been removed from daily nuclear alert. Russia has made similar progress, with both commitments and demonstrated progress in reducing deployed warheads as well as deployed and undeployed delivery vehicles. Moscow has also taken the lead in other areas where the United States has lagged behind, singing and ratifying the Comprehensive Nuclear Test Ban Treaty. To be sure, complications—including Russia’s tendency to view their remaining weapons as a counterweight to all NATO stockpiles rather than simply that of the United States—still exist, but the fact remains that </w:t>
      </w:r>
      <w:r w:rsidRPr="008149C2">
        <w:rPr>
          <w:rStyle w:val="StyleUnderline"/>
        </w:rPr>
        <w:t xml:space="preserve">the norm created by NPT has reduced the potential for nuclear disaster </w:t>
      </w:r>
      <w:r w:rsidRPr="008149C2">
        <w:rPr>
          <w:rStyle w:val="Emphasis"/>
        </w:rPr>
        <w:t xml:space="preserve">across the globe. </w:t>
      </w:r>
      <w:r w:rsidRPr="008149C2">
        <w:rPr>
          <w:sz w:val="12"/>
        </w:rPr>
        <w:t xml:space="preserve">And where has all that potential destruction gone? Fully 10% of electric power in the United States over the last two decades came from down-blended, highly enriched uranium earmarked for Russian megaton nuclear bombs. Over 20,000 warheads (and their associated risk of accidental launches) were removed from service all thanks the spirit of the NPT. </w:t>
      </w:r>
      <w:r w:rsidRPr="008149C2">
        <w:rPr>
          <w:rStyle w:val="StyleUnderline"/>
        </w:rPr>
        <w:t>The spirit of bilateral cooperation remains strong; despite the tensions in Ukraine</w:t>
      </w:r>
      <w:r w:rsidRPr="008149C2">
        <w:rPr>
          <w:sz w:val="12"/>
        </w:rPr>
        <w:t xml:space="preserve">, </w:t>
      </w:r>
      <w:r w:rsidRPr="008149C2">
        <w:rPr>
          <w:rStyle w:val="StyleUnderline"/>
        </w:rPr>
        <w:t xml:space="preserve">both the </w:t>
      </w:r>
      <w:r w:rsidRPr="008149C2">
        <w:rPr>
          <w:rStyle w:val="Emphasis"/>
        </w:rPr>
        <w:t>U</w:t>
      </w:r>
      <w:r w:rsidRPr="008149C2">
        <w:rPr>
          <w:sz w:val="12"/>
        </w:rPr>
        <w:t xml:space="preserve">nited </w:t>
      </w:r>
      <w:r w:rsidRPr="008149C2">
        <w:rPr>
          <w:rStyle w:val="Emphasis"/>
        </w:rPr>
        <w:t>S</w:t>
      </w:r>
      <w:r w:rsidRPr="008149C2">
        <w:rPr>
          <w:sz w:val="12"/>
        </w:rPr>
        <w:t xml:space="preserve">tates </w:t>
      </w:r>
      <w:r w:rsidRPr="008149C2">
        <w:rPr>
          <w:rStyle w:val="StyleUnderline"/>
        </w:rPr>
        <w:t>and</w:t>
      </w:r>
      <w:r w:rsidRPr="008149C2">
        <w:rPr>
          <w:sz w:val="12"/>
        </w:rPr>
        <w:t xml:space="preserve"> the </w:t>
      </w:r>
      <w:r w:rsidRPr="008149C2">
        <w:rPr>
          <w:rStyle w:val="Emphasis"/>
        </w:rPr>
        <w:t>Russia</w:t>
      </w:r>
      <w:r w:rsidRPr="008149C2">
        <w:rPr>
          <w:sz w:val="12"/>
        </w:rPr>
        <w:t xml:space="preserve">n Federation </w:t>
      </w:r>
      <w:r w:rsidRPr="008149C2">
        <w:rPr>
          <w:rStyle w:val="StyleUnderline"/>
        </w:rPr>
        <w:t xml:space="preserve">are fully implementing the terms of </w:t>
      </w:r>
      <w:r w:rsidRPr="008149C2">
        <w:rPr>
          <w:rStyle w:val="Emphasis"/>
        </w:rPr>
        <w:t>the New START treaty</w:t>
      </w:r>
      <w:r w:rsidRPr="008149C2">
        <w:rPr>
          <w:sz w:val="12"/>
        </w:rPr>
        <w:t xml:space="preserve">, </w:t>
      </w:r>
      <w:r w:rsidRPr="008149C2">
        <w:rPr>
          <w:rStyle w:val="StyleUnderline"/>
        </w:rPr>
        <w:t>wherein each shares data</w:t>
      </w:r>
      <w:r w:rsidRPr="008149C2">
        <w:rPr>
          <w:sz w:val="12"/>
        </w:rPr>
        <w:t xml:space="preserve"> on the movement of strategic forces </w:t>
      </w:r>
      <w:r w:rsidRPr="008149C2">
        <w:rPr>
          <w:rStyle w:val="StyleUnderline"/>
        </w:rPr>
        <w:t>and</w:t>
      </w:r>
      <w:r w:rsidRPr="008149C2">
        <w:rPr>
          <w:sz w:val="12"/>
        </w:rPr>
        <w:t xml:space="preserve"> both </w:t>
      </w:r>
      <w:r w:rsidRPr="008149C2">
        <w:rPr>
          <w:rStyle w:val="StyleUnderline"/>
        </w:rPr>
        <w:t>engage in reciprocal inspections of military facilities</w:t>
      </w:r>
      <w:r w:rsidRPr="008149C2">
        <w:rPr>
          <w:sz w:val="12"/>
        </w:rPr>
        <w:t xml:space="preserve">. </w:t>
      </w:r>
      <w:r w:rsidRPr="008149C2">
        <w:rPr>
          <w:rStyle w:val="StyleUnderline"/>
        </w:rPr>
        <w:t>The NPT is</w:t>
      </w:r>
      <w:r w:rsidRPr="008149C2">
        <w:rPr>
          <w:sz w:val="12"/>
        </w:rPr>
        <w:t xml:space="preserve"> </w:t>
      </w:r>
      <w:r w:rsidRPr="008149C2">
        <w:rPr>
          <w:rStyle w:val="StyleUnderline"/>
        </w:rPr>
        <w:t>not just about non-prolif</w:t>
      </w:r>
      <w:r w:rsidRPr="008149C2">
        <w:rPr>
          <w:sz w:val="12"/>
        </w:rPr>
        <w:t xml:space="preserve">eration; </w:t>
      </w:r>
      <w:r w:rsidRPr="008149C2">
        <w:rPr>
          <w:rStyle w:val="StyleUnderline"/>
        </w:rPr>
        <w:t xml:space="preserve">it is a shift in mindset that nuclear technology </w:t>
      </w:r>
      <w:r w:rsidRPr="008149C2">
        <w:rPr>
          <w:rStyle w:val="Emphasis"/>
        </w:rPr>
        <w:t>will be shared</w:t>
      </w:r>
      <w:r w:rsidRPr="008149C2">
        <w:rPr>
          <w:sz w:val="12"/>
        </w:rPr>
        <w:t xml:space="preserve"> with those who want it </w:t>
      </w:r>
      <w:r w:rsidRPr="008149C2">
        <w:rPr>
          <w:rStyle w:val="StyleUnderline"/>
        </w:rPr>
        <w:t>for</w:t>
      </w:r>
      <w:r w:rsidRPr="008149C2">
        <w:rPr>
          <w:sz w:val="12"/>
        </w:rPr>
        <w:t xml:space="preserve"> </w:t>
      </w:r>
      <w:r w:rsidRPr="008149C2">
        <w:rPr>
          <w:rStyle w:val="Emphasis"/>
        </w:rPr>
        <w:t>peaceful purposes</w:t>
      </w:r>
      <w:r w:rsidRPr="008149C2">
        <w:rPr>
          <w:sz w:val="12"/>
        </w:rPr>
        <w:t xml:space="preserve"> in return for de-arming those who have militarized it. </w:t>
      </w:r>
      <w:r w:rsidRPr="008149C2">
        <w:rPr>
          <w:rStyle w:val="StyleUnderline"/>
        </w:rPr>
        <w:t>It has been a resounding victory for</w:t>
      </w:r>
      <w:r w:rsidRPr="008149C2">
        <w:rPr>
          <w:sz w:val="12"/>
        </w:rPr>
        <w:t xml:space="preserve"> the idea of internationalism and the fundamental idea that a community of nations can come together and, through </w:t>
      </w:r>
      <w:r w:rsidRPr="008149C2">
        <w:rPr>
          <w:rStyle w:val="StyleUnderline"/>
        </w:rPr>
        <w:t>mutually-reinforcing and</w:t>
      </w:r>
      <w:r w:rsidRPr="008149C2">
        <w:rPr>
          <w:sz w:val="12"/>
        </w:rPr>
        <w:t xml:space="preserve"> </w:t>
      </w:r>
      <w:r w:rsidRPr="008149C2">
        <w:rPr>
          <w:rStyle w:val="StyleUnderline"/>
        </w:rPr>
        <w:t>verifying behavior</w:t>
      </w:r>
      <w:r w:rsidRPr="008149C2">
        <w:rPr>
          <w:sz w:val="12"/>
        </w:rPr>
        <w:t xml:space="preserve">, </w:t>
      </w:r>
      <w:r w:rsidRPr="008149C2">
        <w:rPr>
          <w:rStyle w:val="StyleUnderline"/>
        </w:rPr>
        <w:t>make strategic choices</w:t>
      </w:r>
      <w:r w:rsidRPr="008149C2">
        <w:rPr>
          <w:sz w:val="12"/>
        </w:rPr>
        <w:t xml:space="preserve"> </w:t>
      </w:r>
      <w:r w:rsidRPr="008149C2">
        <w:rPr>
          <w:rStyle w:val="StyleUnderline"/>
        </w:rPr>
        <w:t>that defy the self-serving nature of states in an anarchic system</w:t>
      </w:r>
      <w:r w:rsidRPr="008149C2">
        <w:rPr>
          <w:sz w:val="12"/>
        </w:rPr>
        <w:t xml:space="preserve">. Moreover, </w:t>
      </w:r>
      <w:r w:rsidRPr="008149C2">
        <w:rPr>
          <w:rStyle w:val="StyleUnderline"/>
        </w:rPr>
        <w:t>it has been the bedrock of a norm that spawned a</w:t>
      </w:r>
      <w:r w:rsidRPr="008149C2">
        <w:rPr>
          <w:sz w:val="12"/>
        </w:rPr>
        <w:t xml:space="preserve"> range of bi- and </w:t>
      </w:r>
      <w:r w:rsidRPr="008149C2">
        <w:rPr>
          <w:rStyle w:val="StyleUnderline"/>
        </w:rPr>
        <w:t>multilateral measures to protect</w:t>
      </w:r>
      <w:r w:rsidRPr="008149C2">
        <w:rPr>
          <w:sz w:val="12"/>
        </w:rPr>
        <w:t xml:space="preserve"> the world </w:t>
      </w:r>
      <w:r w:rsidRPr="008149C2">
        <w:rPr>
          <w:rStyle w:val="StyleUnderline"/>
        </w:rPr>
        <w:t>against</w:t>
      </w:r>
      <w:r w:rsidRPr="008149C2">
        <w:rPr>
          <w:sz w:val="12"/>
        </w:rPr>
        <w:t xml:space="preserve"> the terrible risk of </w:t>
      </w:r>
      <w:r w:rsidRPr="008149C2">
        <w:rPr>
          <w:rStyle w:val="Emphasis"/>
        </w:rPr>
        <w:t xml:space="preserve">nuclear conflict. </w:t>
      </w:r>
      <w:r w:rsidRPr="008149C2">
        <w:rPr>
          <w:rStyle w:val="StyleUnderline"/>
        </w:rPr>
        <w:t>Collective continued nuclear demilitarization</w:t>
      </w:r>
      <w:r w:rsidRPr="008149C2">
        <w:rPr>
          <w:sz w:val="12"/>
        </w:rPr>
        <w:t xml:space="preserve"> </w:t>
      </w:r>
      <w:r w:rsidRPr="008149C2">
        <w:rPr>
          <w:rStyle w:val="StyleUnderline"/>
        </w:rPr>
        <w:t xml:space="preserve">is </w:t>
      </w:r>
      <w:r w:rsidRPr="008149C2">
        <w:rPr>
          <w:rStyle w:val="Emphasis"/>
        </w:rPr>
        <w:t>a win for the diplomats of the world</w:t>
      </w:r>
      <w:r w:rsidRPr="008149C2">
        <w:rPr>
          <w:sz w:val="12"/>
        </w:rPr>
        <w:t xml:space="preserve">. Progress on the biggest issues comes in small breaks, such as the Israeli decision to if not pull a seat up to the table, at least pay close attention on the sidelines. Through extraordinary burdens of verification and disclosure, </w:t>
      </w:r>
      <w:r w:rsidRPr="008149C2">
        <w:rPr>
          <w:rStyle w:val="StyleUnderline"/>
        </w:rPr>
        <w:t xml:space="preserve">the NPT will continue to </w:t>
      </w:r>
      <w:r w:rsidRPr="008149C2">
        <w:rPr>
          <w:rStyle w:val="Emphasis"/>
        </w:rPr>
        <w:t>make the world a safer place.</w:t>
      </w:r>
    </w:p>
    <w:p w:rsidR="0086048B" w:rsidRDefault="0086048B" w:rsidP="0086048B">
      <w:pPr>
        <w:pStyle w:val="Heading3"/>
      </w:pPr>
      <w:r>
        <w:t xml:space="preserve">!! – </w:t>
      </w:r>
      <w:proofErr w:type="spellStart"/>
      <w:r>
        <w:t>SoKo</w:t>
      </w:r>
      <w:proofErr w:type="spellEnd"/>
      <w:r>
        <w:t xml:space="preserve"> </w:t>
      </w:r>
      <w:proofErr w:type="spellStart"/>
      <w:r>
        <w:t>Prolif</w:t>
      </w:r>
      <w:proofErr w:type="spellEnd"/>
      <w:r>
        <w:t xml:space="preserve"> </w:t>
      </w:r>
      <w:proofErr w:type="spellStart"/>
      <w:r>
        <w:t>Destab</w:t>
      </w:r>
      <w:proofErr w:type="spellEnd"/>
    </w:p>
    <w:p w:rsidR="0086048B" w:rsidRDefault="0086048B" w:rsidP="0086048B"/>
    <w:p w:rsidR="0086048B" w:rsidRPr="002C7AD9" w:rsidRDefault="0086048B" w:rsidP="0086048B">
      <w:pPr>
        <w:pStyle w:val="Heading4"/>
        <w:rPr>
          <w:rFonts w:cs="Arial"/>
        </w:rPr>
      </w:pPr>
      <w:r w:rsidRPr="002C7AD9">
        <w:rPr>
          <w:rFonts w:cs="Arial"/>
        </w:rPr>
        <w:t xml:space="preserve">South Korean </w:t>
      </w:r>
      <w:proofErr w:type="spellStart"/>
      <w:r w:rsidRPr="002C7AD9">
        <w:rPr>
          <w:rFonts w:cs="Arial"/>
        </w:rPr>
        <w:t>prolif</w:t>
      </w:r>
      <w:proofErr w:type="spellEnd"/>
      <w:r w:rsidRPr="002C7AD9">
        <w:rPr>
          <w:rFonts w:cs="Arial"/>
        </w:rPr>
        <w:t xml:space="preserve"> causes a destabilizing nuclear arms race – support for nuclearization already exists  </w:t>
      </w:r>
    </w:p>
    <w:p w:rsidR="0086048B" w:rsidRPr="002C7AD9" w:rsidRDefault="0086048B" w:rsidP="0086048B">
      <w:r w:rsidRPr="002C7AD9">
        <w:rPr>
          <w:rStyle w:val="Style13ptBold"/>
        </w:rPr>
        <w:t xml:space="preserve">Ingersoll 13 </w:t>
      </w:r>
      <w:r w:rsidRPr="002C7AD9">
        <w:t xml:space="preserve">– Editor-In-Chief of The Daily Caller, graduate of Penn State University (Geoffrey, “The Biggest Korean Nuclear Risk Could Come From The South,” </w:t>
      </w:r>
      <w:r w:rsidRPr="002C7AD9">
        <w:rPr>
          <w:i/>
          <w:iCs/>
        </w:rPr>
        <w:t>Business Insider</w:t>
      </w:r>
      <w:r w:rsidRPr="002C7AD9">
        <w:t>, 04/30/13, Accessed Online at: https://www.businessinsider.com/risk-of-south-korean-nuke-development-2013-4#ixzz3jPNVc2Wo, Accessed Online on 06/29/19, SI)</w:t>
      </w:r>
    </w:p>
    <w:p w:rsidR="0086048B" w:rsidRPr="0086048B" w:rsidRDefault="0086048B" w:rsidP="0086048B">
      <w:pPr>
        <w:rPr>
          <w:sz w:val="12"/>
        </w:rPr>
      </w:pPr>
      <w:r w:rsidRPr="0086048B">
        <w:rPr>
          <w:sz w:val="12"/>
        </w:rPr>
        <w:t xml:space="preserve">While the world fights to rid North Korea of its limited nuclear arsenal, South Korea is pushing for its own nukes. "A less obvious, but increasing, possibility is that South Korea might dash hopes of keeping the Peninsula non-nuclear," writes Ted Galen Carpenter, a senior defense analyst with the Cato Institute, in Real Clear Politics. </w:t>
      </w:r>
      <w:r w:rsidRPr="002C7AD9">
        <w:rPr>
          <w:rStyle w:val="Emphasis"/>
        </w:rPr>
        <w:t>The effects of South Korea getting nukes could be devastating to the region.</w:t>
      </w:r>
      <w:r>
        <w:rPr>
          <w:rStyle w:val="Emphasis"/>
        </w:rPr>
        <w:t xml:space="preserve"> </w:t>
      </w:r>
      <w:r w:rsidRPr="0086048B">
        <w:rPr>
          <w:sz w:val="12"/>
        </w:rPr>
        <w:t>"</w:t>
      </w:r>
      <w:r w:rsidRPr="002C7AD9">
        <w:rPr>
          <w:rStyle w:val="Emphasis"/>
        </w:rPr>
        <w:t>With every other country in Northeast Asia then having nuclear weapons — including Japan which would over time push to develop its own weapons — then you have the potential for a regional nuclear arms race</w:t>
      </w:r>
      <w:r w:rsidRPr="0086048B">
        <w:rPr>
          <w:sz w:val="12"/>
        </w:rPr>
        <w:t xml:space="preserve">," Dr. Bruce W. Bennett, a Korean nuclear deterrence expert at the Rand corporation, told Business Insider. </w:t>
      </w:r>
      <w:r w:rsidRPr="001E4F92">
        <w:rPr>
          <w:rStyle w:val="StyleUnderline"/>
        </w:rPr>
        <w:t xml:space="preserve">Though the U.S. and a South Korea just inked an extension to America's "nuclear umbrella" over the South, some experts say that the agreement can only last so long. Especially if South Koreans continually question whether the U.S. will actually pull the trigger, when push comes to shove. </w:t>
      </w:r>
      <w:r w:rsidRPr="0086048B">
        <w:rPr>
          <w:sz w:val="12"/>
        </w:rPr>
        <w:t xml:space="preserve">"Unless [Washington] can induce North Korea to give up its nuclear program, there is a growing possibility that South Korea will not sit idly by and depend solely on the United States ... South Korean political leaders can resist a pro-nuclear majority in public opinion for only so long," wrote Carpenter. </w:t>
      </w:r>
      <w:r w:rsidRPr="001E4F92">
        <w:rPr>
          <w:rStyle w:val="StyleUnderline"/>
        </w:rPr>
        <w:t xml:space="preserve">Around two of every three South Koreans think the country should develop its own nuclear capacity. There have even been outspoken politicians advocating for it. </w:t>
      </w:r>
      <w:r w:rsidRPr="0086048B">
        <w:rPr>
          <w:sz w:val="12"/>
        </w:rPr>
        <w:t>Bennett says the two-thirds majority is more indicative of a population that just wants its government to do something, anything, to deter North Korean aggression — but it doesn't necessarily mean building nukes. "The closest analogy I can draw is France in the 1950s," says Bennett, "many of the French conservatives thought that the United States, though we had promised to do so, would not protect against a Soviet invasion." Except France eventually developed its own nuclear program. Bennet said the South is unlikely to do so as of yet, but, depending on the effects of budget cuts in the U.S., may decide in the coming years that it is in their best interest. "</w:t>
      </w:r>
      <w:r w:rsidRPr="001E4F92">
        <w:rPr>
          <w:rStyle w:val="StyleUnderline"/>
        </w:rPr>
        <w:t>That kind of arms race could get nasty.</w:t>
      </w:r>
      <w:r w:rsidRPr="0086048B">
        <w:rPr>
          <w:sz w:val="12"/>
        </w:rPr>
        <w:t xml:space="preserve"> The development is expensive, and the leaders have to justify the budgets to their people — so you have to say things like during the Cold War, like ' better dead than red' — where suddenly you've got countries accusing each other of posing mortal threats," say Bennett. </w:t>
      </w:r>
      <w:r w:rsidRPr="002C7AD9">
        <w:rPr>
          <w:rStyle w:val="Emphasis"/>
        </w:rPr>
        <w:t>This would unleash a dangerous destabilizing effect from Seoul to Beijing</w:t>
      </w:r>
      <w:r w:rsidRPr="0086048B">
        <w:rPr>
          <w:sz w:val="12"/>
        </w:rPr>
        <w:t>, says Bennett. As for North Korea, most analysts say that it can't produce a nuclear ballistic missile — and that may be a problem. Bennett says U.S. taunts about not having the capability to nuke anything actually serve as motivation to try and nuke something, though most likely only a test. "China's fourth nuclear test was a missile out over their deserts. North Korea could do the same thing, or it may just put one out over the sea areas just to demonstrate that it can," said Bennett.</w:t>
      </w:r>
    </w:p>
    <w:p w:rsidR="0086048B" w:rsidRDefault="0086048B" w:rsidP="0086048B"/>
    <w:p w:rsidR="00977206" w:rsidRPr="002C7AD9" w:rsidRDefault="00977206" w:rsidP="00977206">
      <w:pPr>
        <w:pStyle w:val="Heading3"/>
        <w:rPr>
          <w:rFonts w:cs="Arial"/>
        </w:rPr>
      </w:pPr>
      <w:r>
        <w:rPr>
          <w:rFonts w:cs="Arial"/>
        </w:rPr>
        <w:t xml:space="preserve">!! – </w:t>
      </w:r>
      <w:proofErr w:type="spellStart"/>
      <w:r>
        <w:rPr>
          <w:rFonts w:cs="Arial"/>
        </w:rPr>
        <w:t>SoK</w:t>
      </w:r>
      <w:proofErr w:type="spellEnd"/>
      <w:r>
        <w:rPr>
          <w:rFonts w:cs="Arial"/>
        </w:rPr>
        <w:t xml:space="preserve"> </w:t>
      </w:r>
      <w:proofErr w:type="spellStart"/>
      <w:r>
        <w:rPr>
          <w:rFonts w:cs="Arial"/>
        </w:rPr>
        <w:t>Prolif</w:t>
      </w:r>
      <w:proofErr w:type="spellEnd"/>
      <w:r>
        <w:rPr>
          <w:rFonts w:cs="Arial"/>
        </w:rPr>
        <w:t xml:space="preserve"> = </w:t>
      </w:r>
      <w:r w:rsidRPr="002C7AD9">
        <w:rPr>
          <w:rFonts w:cs="Arial"/>
        </w:rPr>
        <w:t>Global Arms Race</w:t>
      </w:r>
    </w:p>
    <w:p w:rsidR="00977206" w:rsidRPr="002C7AD9" w:rsidRDefault="00977206" w:rsidP="00977206">
      <w:pPr>
        <w:pStyle w:val="Heading4"/>
        <w:rPr>
          <w:rFonts w:cs="Arial"/>
        </w:rPr>
      </w:pPr>
      <w:r w:rsidRPr="002C7AD9">
        <w:rPr>
          <w:rFonts w:cs="Arial"/>
        </w:rPr>
        <w:t>Undermines stability and increases likelihood for miscalculation - causes a nuclear arms race</w:t>
      </w:r>
    </w:p>
    <w:p w:rsidR="00977206" w:rsidRPr="002C7AD9" w:rsidRDefault="00977206" w:rsidP="00977206">
      <w:r w:rsidRPr="002C7AD9">
        <w:rPr>
          <w:rStyle w:val="Style13ptBold"/>
        </w:rPr>
        <w:t xml:space="preserve">Taylor 17 </w:t>
      </w:r>
      <w:r w:rsidRPr="002C7AD9">
        <w:t xml:space="preserve">- Foreign reporter for The Washington Post, University of Manchester, BA in economics with a focus on international relations; Columbia University Graduate School of Journalism, MA (Adam, “Why doesn’t South Korea have nuclear weapons? For a time, it pursued them.,” </w:t>
      </w:r>
      <w:r w:rsidRPr="002C7AD9">
        <w:rPr>
          <w:i/>
          <w:iCs/>
        </w:rPr>
        <w:t>The Washington Post</w:t>
      </w:r>
      <w:r w:rsidRPr="002C7AD9">
        <w:t>, 07/31/17, Accessed Online at: https://www.washingtonpost.com/news/worldviews/wp/2017/07/31/why-doesnt-south-korea-have-nuclear-weapons-for-a-time-it-pursued-them/?utm_term=.620e90c95190, Accessed Online on 06/26/19, SI)</w:t>
      </w:r>
    </w:p>
    <w:p w:rsidR="00977206" w:rsidRPr="00254F98" w:rsidRDefault="00977206" w:rsidP="00977206">
      <w:pPr>
        <w:rPr>
          <w:sz w:val="12"/>
        </w:rPr>
      </w:pPr>
      <w:r w:rsidRPr="00254F98">
        <w:rPr>
          <w:sz w:val="12"/>
        </w:rPr>
        <w:t>Talk of a restart</w:t>
      </w:r>
      <w:r w:rsidR="00254F98" w:rsidRPr="00254F98">
        <w:rPr>
          <w:sz w:val="12"/>
        </w:rPr>
        <w:t xml:space="preserve"> </w:t>
      </w:r>
      <w:r w:rsidRPr="001E4F92">
        <w:rPr>
          <w:rStyle w:val="StyleUnderline"/>
        </w:rPr>
        <w:t>Talk of a South Korean nuclear weapons program is nothing new. Analysts have often warned against it for several reasons.</w:t>
      </w:r>
      <w:r w:rsidR="00254F98" w:rsidRPr="001E4F92">
        <w:rPr>
          <w:rStyle w:val="StyleUnderline"/>
        </w:rPr>
        <w:t xml:space="preserve"> </w:t>
      </w:r>
      <w:r w:rsidRPr="001E4F92">
        <w:rPr>
          <w:rStyle w:val="StyleUnderline"/>
        </w:rPr>
        <w:t>Perhaps most immediately, if South Korea were to restart its nuclear weapons program, it would mean withdrawing from the NPT.</w:t>
      </w:r>
      <w:r w:rsidRPr="00254F98">
        <w:rPr>
          <w:sz w:val="12"/>
        </w:rPr>
        <w:t xml:space="preserve"> The list of countries that have done this is short and, as Troy </w:t>
      </w:r>
      <w:proofErr w:type="spellStart"/>
      <w:r w:rsidRPr="00254F98">
        <w:rPr>
          <w:sz w:val="12"/>
        </w:rPr>
        <w:t>Stangarone</w:t>
      </w:r>
      <w:proofErr w:type="spellEnd"/>
      <w:r w:rsidRPr="00254F98">
        <w:rPr>
          <w:sz w:val="12"/>
        </w:rPr>
        <w:t xml:space="preserve"> of the Korea Economic Institute of America put it in the National Interest last year, it's “an ignominious club”: North Korea is the only other nation to have done so.</w:t>
      </w:r>
      <w:r w:rsidR="00254F98" w:rsidRPr="00254F98">
        <w:rPr>
          <w:sz w:val="12"/>
        </w:rPr>
        <w:t xml:space="preserve"> </w:t>
      </w:r>
      <w:r w:rsidRPr="00254F98">
        <w:rPr>
          <w:sz w:val="12"/>
        </w:rPr>
        <w:t>Such a move could tarnish South Korea's standing on the world stage and perhaps lead to sanctions. It could also cause problems for its domestic nuclear power industry, which is estimated to account for 30 percent of the country's total consumption.</w:t>
      </w:r>
      <w:r w:rsidR="00254F98" w:rsidRPr="00254F98">
        <w:rPr>
          <w:sz w:val="12"/>
        </w:rPr>
        <w:t xml:space="preserve"> </w:t>
      </w:r>
      <w:r w:rsidRPr="002C7AD9">
        <w:rPr>
          <w:rStyle w:val="Emphasis"/>
        </w:rPr>
        <w:t>Worse still, some fear that a South Korean nuclear program could spur a broader regional arms race, with Japan or Taiwan perhaps developing nuclear weapons or China expanding its program. This would add an unpredictability to the region and probably undermine stability.</w:t>
      </w:r>
      <w:r w:rsidR="00254F98">
        <w:rPr>
          <w:rStyle w:val="Emphasis"/>
        </w:rPr>
        <w:t xml:space="preserve"> </w:t>
      </w:r>
      <w:r w:rsidRPr="00254F98">
        <w:rPr>
          <w:sz w:val="12"/>
        </w:rPr>
        <w:t xml:space="preserve">Even on the Korean Peninsula, it's easy to see the drawbacks. </w:t>
      </w:r>
      <w:r w:rsidRPr="002C7AD9">
        <w:rPr>
          <w:rStyle w:val="Emphasis"/>
        </w:rPr>
        <w:t>Faced with the threat of South Korea developing nuclear weapons, the North may be incentivized to launch a preemptive strike. The risk of miscalculation by either side would grow dangerously.</w:t>
      </w:r>
      <w:r w:rsidR="00254F98">
        <w:rPr>
          <w:rStyle w:val="Emphasis"/>
        </w:rPr>
        <w:t xml:space="preserve"> </w:t>
      </w:r>
      <w:r w:rsidRPr="00254F98">
        <w:rPr>
          <w:sz w:val="12"/>
        </w:rPr>
        <w:t>It's probably because of these arguments that previous pushes for South Korean nuclear weapons have fallen flat. When the issue flared up again last year, then-President Park Geun-hye dismissed the idea. Park's successor, Moon Jae-in, has pushed for peace talks with the North as opposed to military solutions to the conflict.</w:t>
      </w:r>
      <w:r w:rsidR="00254F98" w:rsidRPr="00254F98">
        <w:rPr>
          <w:sz w:val="12"/>
        </w:rPr>
        <w:t xml:space="preserve"> </w:t>
      </w:r>
      <w:r w:rsidRPr="001E4F92">
        <w:rPr>
          <w:rStyle w:val="StyleUnderline"/>
        </w:rPr>
        <w:t>Even the high poll numbers in support of nuclear weapons are disputed.</w:t>
      </w:r>
      <w:r w:rsidRPr="00254F98">
        <w:rPr>
          <w:sz w:val="12"/>
        </w:rPr>
        <w:t xml:space="preserve"> Robert Einhorn and </w:t>
      </w:r>
      <w:proofErr w:type="spellStart"/>
      <w:r w:rsidRPr="00254F98">
        <w:rPr>
          <w:sz w:val="12"/>
        </w:rPr>
        <w:t>Duyeon</w:t>
      </w:r>
      <w:proofErr w:type="spellEnd"/>
      <w:r w:rsidRPr="00254F98">
        <w:rPr>
          <w:sz w:val="12"/>
        </w:rPr>
        <w:t xml:space="preserve"> Kim wrote in the Bulletin of the Atomic Scientists last year that many experts discount them as South Koreans are often surveyed immediately after a North Korean test, a time when tensions remain high.</w:t>
      </w:r>
      <w:r w:rsidR="00254F98" w:rsidRPr="00254F98">
        <w:rPr>
          <w:sz w:val="12"/>
        </w:rPr>
        <w:t xml:space="preserve"> </w:t>
      </w:r>
      <w:r w:rsidRPr="00254F98">
        <w:rPr>
          <w:sz w:val="12"/>
        </w:rPr>
        <w:t xml:space="preserve">Instead, many say that talk of South Korean weapons is simply designed to pressure other nations — most obviously, the United States and China. “I don’t think that South Korea actually wants nuclear weapons,” Park </w:t>
      </w:r>
      <w:proofErr w:type="spellStart"/>
      <w:r w:rsidRPr="00254F98">
        <w:rPr>
          <w:sz w:val="12"/>
        </w:rPr>
        <w:t>Syung</w:t>
      </w:r>
      <w:proofErr w:type="spellEnd"/>
      <w:r w:rsidRPr="00254F98">
        <w:rPr>
          <w:sz w:val="12"/>
        </w:rPr>
        <w:t>-je, chairman of the Asia Strategy Institute in Seoul, recently told The Washington Post. “It’s a way of saying to the Chinese that ‘if you don’t cooperate on North Korea, then we’re going to get nuclear weapons of our own.’”</w:t>
      </w:r>
      <w:r w:rsidR="00254F98" w:rsidRPr="00254F98">
        <w:rPr>
          <w:sz w:val="12"/>
        </w:rPr>
        <w:t xml:space="preserve"> </w:t>
      </w:r>
      <w:r w:rsidRPr="00254F98">
        <w:rPr>
          <w:sz w:val="12"/>
        </w:rPr>
        <w:t>But the frame of the debate over North Korea's weapons program has evolved dramatically in the recent months. Attempts to force China to pressure its belligerent neighbor have produced, at best, mixed results. And with the increasing likelihood that North Korea — theoretically — may soon be able to hit a major U.S. city with a nuclear weapon, it's no surprise that South Koreans wonder how protected they really are.</w:t>
      </w:r>
    </w:p>
    <w:p w:rsidR="00977206" w:rsidRDefault="00DB4E5D" w:rsidP="00DB4E5D">
      <w:pPr>
        <w:pStyle w:val="Heading3"/>
      </w:pPr>
      <w:r>
        <w:t xml:space="preserve">!! – </w:t>
      </w:r>
      <w:proofErr w:type="spellStart"/>
      <w:r>
        <w:t>SoKo</w:t>
      </w:r>
      <w:proofErr w:type="spellEnd"/>
      <w:r>
        <w:t xml:space="preserve"> </w:t>
      </w:r>
      <w:proofErr w:type="spellStart"/>
      <w:r>
        <w:t>Prolif</w:t>
      </w:r>
      <w:proofErr w:type="spellEnd"/>
      <w:r>
        <w:t xml:space="preserve"> Collapses NPT/LL</w:t>
      </w:r>
    </w:p>
    <w:p w:rsidR="00DB4E5D" w:rsidRPr="00DB4E5D" w:rsidRDefault="00DB4E5D" w:rsidP="00DB4E5D"/>
    <w:p w:rsidR="00DB4E5D" w:rsidRDefault="00DB4E5D" w:rsidP="00DB4E5D">
      <w:pPr>
        <w:pStyle w:val="Heading4"/>
      </w:pPr>
      <w:r>
        <w:t xml:space="preserve">South Korean proliferation collapses the NPT, destroys US credibility, aggravates China, and prevents </w:t>
      </w:r>
      <w:proofErr w:type="spellStart"/>
      <w:r>
        <w:t>NoKo</w:t>
      </w:r>
      <w:proofErr w:type="spellEnd"/>
      <w:r>
        <w:t xml:space="preserve"> resolution</w:t>
      </w:r>
    </w:p>
    <w:p w:rsidR="00DB4E5D" w:rsidRPr="003E2EFE" w:rsidRDefault="00DB4E5D" w:rsidP="00DB4E5D">
      <w:proofErr w:type="spellStart"/>
      <w:r w:rsidRPr="003E2EFE">
        <w:rPr>
          <w:rStyle w:val="Style13ptBold"/>
        </w:rPr>
        <w:t>Kuzminski</w:t>
      </w:r>
      <w:proofErr w:type="spellEnd"/>
      <w:r w:rsidRPr="003E2EFE">
        <w:rPr>
          <w:rStyle w:val="Style13ptBold"/>
        </w:rPr>
        <w:t xml:space="preserve"> 16 </w:t>
      </w:r>
      <w:r w:rsidRPr="003E2EFE">
        <w:rPr>
          <w:sz w:val="16"/>
          <w:szCs w:val="16"/>
        </w:rPr>
        <w:t xml:space="preserve">(Frank </w:t>
      </w:r>
      <w:proofErr w:type="spellStart"/>
      <w:r w:rsidRPr="003E2EFE">
        <w:rPr>
          <w:sz w:val="16"/>
          <w:szCs w:val="16"/>
        </w:rPr>
        <w:t>Kuzminski</w:t>
      </w:r>
      <w:proofErr w:type="spellEnd"/>
      <w:r w:rsidRPr="003E2EFE">
        <w:rPr>
          <w:sz w:val="16"/>
          <w:szCs w:val="16"/>
        </w:rPr>
        <w:t xml:space="preserve"> - Strategic Planner and National Security Professional for the US army specializing in Asia-Pacific regional security issues. &lt;MKIM&gt; “No Nukes in South Korea”. 2/29/16. DOA: 6/28/19. https://www.realcleardefense.com/articles/2016/03/01/no_nukes_in_south_korea_109090.html)</w:t>
      </w:r>
    </w:p>
    <w:p w:rsidR="006C33FF" w:rsidRPr="006C33FF" w:rsidRDefault="00DB4E5D" w:rsidP="006C33FF">
      <w:pPr>
        <w:rPr>
          <w:sz w:val="16"/>
          <w:szCs w:val="16"/>
        </w:rPr>
      </w:pPr>
      <w:r w:rsidRPr="00BC43F0">
        <w:rPr>
          <w:sz w:val="16"/>
          <w:szCs w:val="16"/>
        </w:rPr>
        <w:t xml:space="preserve">In a recent article, U.S. Army Major Christopher Lee argues that the United States should allow South Korea to obtain its own nuclear arsenal, stating that it is the only way for the South to prevent Kim Jong-Un from furthering his nuclear and ballistic missile program. This argument is a false dichotomy and fails to consider, or at least properly weigh, the global and strategic consequences of such an outcome. First of all, the United States does not dictate which countries can and cannot pursue nuclear weapons; South Korea is party to the Nuclear Nonproliferation Treaty (NPT) and remains committed to not developing a nuclear arsenal. Moreover, </w:t>
      </w:r>
      <w:r w:rsidRPr="00492932">
        <w:rPr>
          <w:b/>
          <w:u w:val="single"/>
        </w:rPr>
        <w:t xml:space="preserve">a nuclear-armed </w:t>
      </w:r>
      <w:r w:rsidRPr="00BC43F0">
        <w:rPr>
          <w:sz w:val="16"/>
          <w:szCs w:val="16"/>
        </w:rPr>
        <w:t>Republic of Korea (</w:t>
      </w:r>
      <w:r w:rsidRPr="00492932">
        <w:rPr>
          <w:b/>
          <w:u w:val="single"/>
        </w:rPr>
        <w:t>ROK</w:t>
      </w:r>
      <w:r w:rsidRPr="00BC43F0">
        <w:rPr>
          <w:sz w:val="16"/>
          <w:szCs w:val="16"/>
        </w:rPr>
        <w:t xml:space="preserve">) </w:t>
      </w:r>
      <w:r w:rsidRPr="00492932">
        <w:rPr>
          <w:b/>
          <w:u w:val="single"/>
        </w:rPr>
        <w:t>will</w:t>
      </w:r>
      <w:r w:rsidRPr="00BC43F0">
        <w:rPr>
          <w:sz w:val="16"/>
          <w:szCs w:val="16"/>
        </w:rPr>
        <w:t xml:space="preserve">, in fact, </w:t>
      </w:r>
      <w:r w:rsidRPr="00492932">
        <w:rPr>
          <w:b/>
          <w:u w:val="single"/>
        </w:rPr>
        <w:t>make the region less secure, and threaten to turn the South into a pariah state like its errant, northern neighbor.</w:t>
      </w:r>
      <w:r w:rsidRPr="00BC43F0">
        <w:rPr>
          <w:sz w:val="16"/>
          <w:szCs w:val="16"/>
        </w:rPr>
        <w:t xml:space="preserve"> Additionally, </w:t>
      </w:r>
      <w:r w:rsidRPr="00492932">
        <w:rPr>
          <w:b/>
          <w:u w:val="single"/>
        </w:rPr>
        <w:t xml:space="preserve">Seoul going nuclear would undermine the Nuclear </w:t>
      </w:r>
      <w:r w:rsidRPr="00BC43F0">
        <w:rPr>
          <w:sz w:val="16"/>
          <w:szCs w:val="16"/>
        </w:rPr>
        <w:t>Nonproliferation Treaty (</w:t>
      </w:r>
      <w:r w:rsidRPr="00492932">
        <w:rPr>
          <w:b/>
          <w:u w:val="single"/>
        </w:rPr>
        <w:t>NPT</w:t>
      </w:r>
      <w:r w:rsidRPr="00BC43F0">
        <w:rPr>
          <w:sz w:val="16"/>
          <w:szCs w:val="16"/>
        </w:rPr>
        <w:t xml:space="preserve">), </w:t>
      </w:r>
      <w:r w:rsidRPr="00492932">
        <w:rPr>
          <w:b/>
          <w:u w:val="single"/>
        </w:rPr>
        <w:t xml:space="preserve">and </w:t>
      </w:r>
      <w:r w:rsidRPr="00BC43F0">
        <w:rPr>
          <w:sz w:val="16"/>
          <w:szCs w:val="16"/>
        </w:rPr>
        <w:t xml:space="preserve">lead to a </w:t>
      </w:r>
      <w:r w:rsidRPr="00492932">
        <w:rPr>
          <w:b/>
          <w:u w:val="single"/>
        </w:rPr>
        <w:t xml:space="preserve">collapse </w:t>
      </w:r>
      <w:r w:rsidRPr="00BC43F0">
        <w:rPr>
          <w:sz w:val="16"/>
          <w:szCs w:val="16"/>
        </w:rPr>
        <w:t xml:space="preserve">of </w:t>
      </w:r>
      <w:r w:rsidRPr="00492932">
        <w:rPr>
          <w:b/>
          <w:u w:val="single"/>
        </w:rPr>
        <w:t xml:space="preserve">the </w:t>
      </w:r>
      <w:r w:rsidRPr="00DC3E6B">
        <w:rPr>
          <w:b/>
          <w:u w:val="single"/>
        </w:rPr>
        <w:t>delicate nonproliferation regime</w:t>
      </w:r>
      <w:r w:rsidRPr="00BC43F0">
        <w:rPr>
          <w:sz w:val="16"/>
          <w:szCs w:val="16"/>
        </w:rPr>
        <w:t xml:space="preserve">. By encouraging </w:t>
      </w:r>
      <w:r w:rsidRPr="00492932">
        <w:rPr>
          <w:b/>
          <w:u w:val="single"/>
        </w:rPr>
        <w:t>a nuclear-armed South Korea</w:t>
      </w:r>
      <w:r w:rsidRPr="00BC43F0">
        <w:rPr>
          <w:sz w:val="16"/>
          <w:szCs w:val="16"/>
        </w:rPr>
        <w:t xml:space="preserve">, the United States </w:t>
      </w:r>
      <w:r w:rsidRPr="00492932">
        <w:rPr>
          <w:b/>
          <w:u w:val="single"/>
        </w:rPr>
        <w:t xml:space="preserve">risks </w:t>
      </w:r>
      <w:r w:rsidRPr="00BC43F0">
        <w:rPr>
          <w:sz w:val="16"/>
          <w:szCs w:val="16"/>
        </w:rPr>
        <w:t xml:space="preserve">seriously </w:t>
      </w:r>
      <w:r w:rsidRPr="00492932">
        <w:rPr>
          <w:b/>
          <w:u w:val="single"/>
        </w:rPr>
        <w:t xml:space="preserve">eroding the </w:t>
      </w:r>
      <w:r w:rsidRPr="00DC3E6B">
        <w:rPr>
          <w:b/>
          <w:u w:val="single"/>
        </w:rPr>
        <w:t>credibility</w:t>
      </w:r>
      <w:r w:rsidRPr="00492932">
        <w:rPr>
          <w:b/>
          <w:u w:val="single"/>
        </w:rPr>
        <w:t xml:space="preserve"> of </w:t>
      </w:r>
      <w:r w:rsidRPr="00BC43F0">
        <w:rPr>
          <w:sz w:val="16"/>
          <w:szCs w:val="16"/>
        </w:rPr>
        <w:t xml:space="preserve">its </w:t>
      </w:r>
      <w:r w:rsidRPr="00DC3E6B">
        <w:rPr>
          <w:b/>
          <w:u w:val="single"/>
        </w:rPr>
        <w:t>extended deterrent</w:t>
      </w:r>
      <w:r w:rsidRPr="00BC43F0">
        <w:rPr>
          <w:sz w:val="16"/>
          <w:szCs w:val="16"/>
        </w:rPr>
        <w:t xml:space="preserve">, </w:t>
      </w:r>
      <w:r w:rsidRPr="00492932">
        <w:rPr>
          <w:b/>
          <w:u w:val="single"/>
        </w:rPr>
        <w:t xml:space="preserve">and </w:t>
      </w:r>
      <w:r w:rsidRPr="00BC43F0">
        <w:rPr>
          <w:sz w:val="16"/>
          <w:szCs w:val="16"/>
        </w:rPr>
        <w:t xml:space="preserve">the strength of its </w:t>
      </w:r>
      <w:r w:rsidRPr="00DC3E6B">
        <w:rPr>
          <w:b/>
          <w:u w:val="single"/>
        </w:rPr>
        <w:t>alliances</w:t>
      </w:r>
      <w:r w:rsidRPr="00BC43F0">
        <w:rPr>
          <w:sz w:val="16"/>
          <w:szCs w:val="16"/>
        </w:rPr>
        <w:t xml:space="preserve">. </w:t>
      </w:r>
      <w:r w:rsidRPr="00492932">
        <w:rPr>
          <w:b/>
          <w:u w:val="single"/>
        </w:rPr>
        <w:t xml:space="preserve">South Korea acquiring its own nuclear arsenal will achieve little beyond </w:t>
      </w:r>
      <w:r w:rsidRPr="00DC3E6B">
        <w:rPr>
          <w:b/>
          <w:u w:val="single"/>
        </w:rPr>
        <w:t>destabilizing the region.</w:t>
      </w:r>
      <w:r w:rsidRPr="00BC43F0">
        <w:rPr>
          <w:sz w:val="16"/>
          <w:szCs w:val="16"/>
        </w:rPr>
        <w:t xml:space="preserve"> While North Korea defiantly continues its nuclear and ballistic missile programs, it keeps the bulk of its military positioned forward and able to attack the South with little or no warning; North Korea’s long range artillery and known stocks of chemical and biological weapons are just as threatening as, if not more destructive than, North Korea’s nascent nuclear arsenal. Kim Jong-Un does not need a nuclear-tipped Unha-3 ballistic missile, or even a submarine launched ballistic missile to turn Seoul into a “sea of fire.” </w:t>
      </w:r>
      <w:r w:rsidRPr="00492932">
        <w:rPr>
          <w:b/>
          <w:u w:val="single"/>
        </w:rPr>
        <w:t>The</w:t>
      </w:r>
      <w:r w:rsidRPr="00BC43F0">
        <w:rPr>
          <w:sz w:val="16"/>
          <w:szCs w:val="16"/>
        </w:rPr>
        <w:t xml:space="preserve"> real </w:t>
      </w:r>
      <w:r w:rsidRPr="00492932">
        <w:rPr>
          <w:b/>
          <w:u w:val="single"/>
        </w:rPr>
        <w:t>purpose behind Pyongyang’s nuclear program is to ensure the regime’s long-term survival, and to convince the world that North Korea be taken seriously</w:t>
      </w:r>
      <w:r w:rsidRPr="00BC43F0">
        <w:rPr>
          <w:sz w:val="16"/>
          <w:szCs w:val="16"/>
        </w:rPr>
        <w:t xml:space="preserve">. According to the U.S. Director of National Intelligence, James R. Clapper, North Korea’s ballistic missile threat is aimed at the United States, and </w:t>
      </w:r>
      <w:r w:rsidRPr="00492932">
        <w:rPr>
          <w:b/>
          <w:u w:val="single"/>
        </w:rPr>
        <w:t>a nuclear South Korea will not neutralize this threat</w:t>
      </w:r>
      <w:r w:rsidRPr="00BC43F0">
        <w:rPr>
          <w:sz w:val="16"/>
          <w:szCs w:val="16"/>
        </w:rPr>
        <w:t xml:space="preserve">. </w:t>
      </w:r>
      <w:r w:rsidRPr="00492932">
        <w:rPr>
          <w:b/>
          <w:u w:val="single"/>
        </w:rPr>
        <w:t xml:space="preserve">Instead, it will </w:t>
      </w:r>
      <w:r w:rsidRPr="00DC3E6B">
        <w:rPr>
          <w:b/>
          <w:u w:val="single"/>
        </w:rPr>
        <w:t>dramatically alter the regional balance of power</w:t>
      </w:r>
      <w:r w:rsidRPr="00492932">
        <w:rPr>
          <w:b/>
          <w:u w:val="single"/>
        </w:rPr>
        <w:t xml:space="preserve"> and </w:t>
      </w:r>
      <w:r w:rsidRPr="00DC3E6B">
        <w:rPr>
          <w:b/>
          <w:u w:val="single"/>
        </w:rPr>
        <w:t>incense China</w:t>
      </w:r>
      <w:r w:rsidRPr="00492932">
        <w:rPr>
          <w:b/>
          <w:u w:val="single"/>
        </w:rPr>
        <w:t>, which</w:t>
      </w:r>
      <w:r w:rsidRPr="00BC43F0">
        <w:rPr>
          <w:sz w:val="16"/>
          <w:szCs w:val="16"/>
        </w:rPr>
        <w:t xml:space="preserve"> already </w:t>
      </w:r>
      <w:r w:rsidRPr="00492932">
        <w:rPr>
          <w:b/>
          <w:u w:val="single"/>
        </w:rPr>
        <w:t>strongly opposes the deployment of</w:t>
      </w:r>
      <w:r w:rsidRPr="00BC43F0">
        <w:rPr>
          <w:sz w:val="16"/>
          <w:szCs w:val="16"/>
        </w:rPr>
        <w:t xml:space="preserve"> a U.S. Terminal High Altitude Area Defense (</w:t>
      </w:r>
      <w:r w:rsidRPr="00492932">
        <w:rPr>
          <w:b/>
          <w:u w:val="single"/>
        </w:rPr>
        <w:t>THAAD</w:t>
      </w:r>
      <w:r w:rsidRPr="00BC43F0">
        <w:rPr>
          <w:sz w:val="16"/>
          <w:szCs w:val="16"/>
        </w:rPr>
        <w:t xml:space="preserve">) battery </w:t>
      </w:r>
      <w:r w:rsidRPr="00492932">
        <w:rPr>
          <w:b/>
          <w:u w:val="single"/>
        </w:rPr>
        <w:t>to South Korea</w:t>
      </w:r>
      <w:r w:rsidRPr="00BC43F0">
        <w:rPr>
          <w:sz w:val="16"/>
          <w:szCs w:val="16"/>
        </w:rPr>
        <w:t xml:space="preserve">. </w:t>
      </w:r>
      <w:r w:rsidRPr="00492932">
        <w:rPr>
          <w:b/>
          <w:u w:val="single"/>
        </w:rPr>
        <w:t>China will</w:t>
      </w:r>
      <w:r w:rsidRPr="00BC43F0">
        <w:rPr>
          <w:sz w:val="16"/>
          <w:szCs w:val="16"/>
        </w:rPr>
        <w:t xml:space="preserve"> likely </w:t>
      </w:r>
      <w:r w:rsidRPr="00492932">
        <w:rPr>
          <w:b/>
          <w:u w:val="single"/>
        </w:rPr>
        <w:t xml:space="preserve">consider its interests </w:t>
      </w:r>
      <w:r w:rsidRPr="00DC3E6B">
        <w:rPr>
          <w:b/>
          <w:u w:val="single"/>
        </w:rPr>
        <w:t>directly threatened</w:t>
      </w:r>
      <w:r w:rsidRPr="00BC43F0">
        <w:rPr>
          <w:sz w:val="16"/>
          <w:szCs w:val="16"/>
        </w:rPr>
        <w:t xml:space="preserve">, </w:t>
      </w:r>
      <w:r w:rsidRPr="00492932">
        <w:rPr>
          <w:b/>
          <w:u w:val="single"/>
        </w:rPr>
        <w:t xml:space="preserve">leading to further </w:t>
      </w:r>
      <w:r w:rsidRPr="00DC3E6B">
        <w:rPr>
          <w:b/>
          <w:u w:val="single"/>
        </w:rPr>
        <w:t>polarization over the North Korean issue</w:t>
      </w:r>
      <w:r w:rsidRPr="00492932">
        <w:rPr>
          <w:b/>
          <w:u w:val="single"/>
        </w:rPr>
        <w:t xml:space="preserve">, and a costly </w:t>
      </w:r>
      <w:r w:rsidRPr="00DC3E6B">
        <w:rPr>
          <w:b/>
          <w:u w:val="single"/>
        </w:rPr>
        <w:t>breakdown in Sino-South Korean relations</w:t>
      </w:r>
      <w:r w:rsidRPr="00BC43F0">
        <w:rPr>
          <w:sz w:val="16"/>
          <w:szCs w:val="16"/>
        </w:rPr>
        <w:t xml:space="preserve">. China is South Korea’s top trading partner by far – South Korea can only lose in a strategic contest with China. One can also speculate that </w:t>
      </w:r>
      <w:r w:rsidRPr="00DC3E6B">
        <w:rPr>
          <w:b/>
          <w:u w:val="single"/>
        </w:rPr>
        <w:t>Japan</w:t>
      </w:r>
      <w:r w:rsidRPr="00BC43F0">
        <w:rPr>
          <w:sz w:val="16"/>
          <w:szCs w:val="16"/>
        </w:rPr>
        <w:t xml:space="preserve">, which forswears nuclear weapons largely due to being the only country ever attacked by them, </w:t>
      </w:r>
      <w:r w:rsidRPr="00DC3E6B">
        <w:rPr>
          <w:b/>
          <w:u w:val="single"/>
        </w:rPr>
        <w:t>will not tolerate being left out</w:t>
      </w:r>
      <w:r w:rsidRPr="00492932">
        <w:rPr>
          <w:b/>
          <w:u w:val="single"/>
        </w:rPr>
        <w:t xml:space="preserve"> of a</w:t>
      </w:r>
      <w:r w:rsidRPr="00BC43F0">
        <w:rPr>
          <w:sz w:val="16"/>
          <w:szCs w:val="16"/>
        </w:rPr>
        <w:t xml:space="preserve"> North </w:t>
      </w:r>
      <w:r w:rsidRPr="00492932">
        <w:rPr>
          <w:b/>
          <w:u w:val="single"/>
        </w:rPr>
        <w:t>East Asian nuclear arms race</w:t>
      </w:r>
      <w:r w:rsidRPr="00BC43F0">
        <w:rPr>
          <w:sz w:val="16"/>
          <w:szCs w:val="16"/>
        </w:rPr>
        <w:t xml:space="preserve">, </w:t>
      </w:r>
      <w:r w:rsidRPr="00492932">
        <w:rPr>
          <w:b/>
          <w:u w:val="single"/>
        </w:rPr>
        <w:t>especially given</w:t>
      </w:r>
      <w:r w:rsidRPr="00BC43F0">
        <w:rPr>
          <w:sz w:val="16"/>
          <w:szCs w:val="16"/>
        </w:rPr>
        <w:t xml:space="preserve"> the </w:t>
      </w:r>
      <w:r w:rsidRPr="00492932">
        <w:rPr>
          <w:b/>
          <w:u w:val="single"/>
        </w:rPr>
        <w:t>recent security reforms</w:t>
      </w:r>
      <w:r w:rsidRPr="00BC43F0">
        <w:rPr>
          <w:sz w:val="16"/>
          <w:szCs w:val="16"/>
        </w:rPr>
        <w:t xml:space="preserve"> championed by Prime Minister Shinzo Abe. </w:t>
      </w:r>
      <w:r w:rsidRPr="00492932">
        <w:rPr>
          <w:b/>
          <w:u w:val="single"/>
        </w:rPr>
        <w:t xml:space="preserve">These effects may </w:t>
      </w:r>
      <w:r w:rsidRPr="00DC3E6B">
        <w:rPr>
          <w:b/>
          <w:u w:val="single"/>
        </w:rPr>
        <w:t>spill over</w:t>
      </w:r>
      <w:r w:rsidRPr="00492932">
        <w:rPr>
          <w:b/>
          <w:u w:val="single"/>
        </w:rPr>
        <w:t xml:space="preserve"> into other regions, such as the </w:t>
      </w:r>
      <w:r w:rsidRPr="00DC3E6B">
        <w:rPr>
          <w:b/>
          <w:u w:val="single"/>
        </w:rPr>
        <w:t>Middle East</w:t>
      </w:r>
      <w:r w:rsidRPr="00492932">
        <w:rPr>
          <w:b/>
          <w:u w:val="single"/>
        </w:rPr>
        <w:t>, where the potential for nuclear proliferation exists. If countries perceive the United States is ceding its leadership in preventing the spread of nuclear weapons</w:t>
      </w:r>
      <w:r w:rsidRPr="00BC43F0">
        <w:rPr>
          <w:sz w:val="16"/>
          <w:szCs w:val="16"/>
        </w:rPr>
        <w:t xml:space="preserve">, in favor of the parochial interests of a regional power like South Korea, </w:t>
      </w:r>
      <w:r w:rsidRPr="00492932">
        <w:rPr>
          <w:b/>
          <w:u w:val="single"/>
        </w:rPr>
        <w:t xml:space="preserve">one can easily envision that other countries, such as </w:t>
      </w:r>
      <w:r w:rsidRPr="00DC3E6B">
        <w:rPr>
          <w:b/>
          <w:u w:val="single"/>
        </w:rPr>
        <w:t>Saudi Arabia</w:t>
      </w:r>
      <w:r w:rsidRPr="00492932">
        <w:rPr>
          <w:b/>
          <w:u w:val="single"/>
        </w:rPr>
        <w:t>, will withdraw from the NPT and develop their own nuclear weapons.</w:t>
      </w:r>
      <w:r w:rsidRPr="00BC43F0">
        <w:rPr>
          <w:sz w:val="16"/>
          <w:szCs w:val="16"/>
        </w:rPr>
        <w:t xml:space="preserve"> The potential for </w:t>
      </w:r>
      <w:r w:rsidRPr="00492932">
        <w:rPr>
          <w:b/>
          <w:u w:val="single"/>
        </w:rPr>
        <w:t>a nuclear arms race</w:t>
      </w:r>
      <w:r w:rsidRPr="00BC43F0">
        <w:rPr>
          <w:sz w:val="16"/>
          <w:szCs w:val="16"/>
        </w:rPr>
        <w:t xml:space="preserve"> among second-tier powers </w:t>
      </w:r>
      <w:r w:rsidRPr="00492932">
        <w:rPr>
          <w:b/>
          <w:u w:val="single"/>
        </w:rPr>
        <w:t>will not</w:t>
      </w:r>
      <w:r w:rsidRPr="00BC43F0">
        <w:rPr>
          <w:sz w:val="16"/>
          <w:szCs w:val="16"/>
        </w:rPr>
        <w:t xml:space="preserve"> </w:t>
      </w:r>
      <w:r w:rsidRPr="00492932">
        <w:rPr>
          <w:b/>
          <w:u w:val="single"/>
        </w:rPr>
        <w:t>make the world a safer place</w:t>
      </w:r>
      <w:r w:rsidRPr="00BC43F0">
        <w:rPr>
          <w:sz w:val="16"/>
          <w:szCs w:val="16"/>
        </w:rPr>
        <w:t xml:space="preserve">. </w:t>
      </w:r>
      <w:r w:rsidRPr="00492932">
        <w:rPr>
          <w:b/>
          <w:u w:val="single"/>
        </w:rPr>
        <w:t>At stake is not only the</w:t>
      </w:r>
      <w:r w:rsidRPr="00BC43F0">
        <w:rPr>
          <w:sz w:val="16"/>
          <w:szCs w:val="16"/>
        </w:rPr>
        <w:t xml:space="preserve"> viability of the </w:t>
      </w:r>
      <w:r w:rsidRPr="00492932">
        <w:rPr>
          <w:b/>
          <w:u w:val="single"/>
        </w:rPr>
        <w:t>global nonproliferation regime</w:t>
      </w:r>
      <w:r w:rsidRPr="00BC43F0">
        <w:rPr>
          <w:sz w:val="16"/>
          <w:szCs w:val="16"/>
        </w:rPr>
        <w:t xml:space="preserve">, which has kept the total number of nuclear-armed states to nine, </w:t>
      </w:r>
      <w:r w:rsidRPr="00492932">
        <w:rPr>
          <w:b/>
          <w:u w:val="single"/>
        </w:rPr>
        <w:t>but also</w:t>
      </w:r>
      <w:r w:rsidRPr="00BC43F0">
        <w:rPr>
          <w:sz w:val="16"/>
          <w:szCs w:val="16"/>
        </w:rPr>
        <w:t xml:space="preserve"> </w:t>
      </w:r>
      <w:r w:rsidRPr="00492932">
        <w:rPr>
          <w:b/>
          <w:u w:val="single"/>
        </w:rPr>
        <w:t>other agreements, such as the Joint Comprehensive Plan of Action, which limits Iran’s capacity to produce fissile material</w:t>
      </w:r>
      <w:r w:rsidRPr="00BC43F0">
        <w:rPr>
          <w:sz w:val="16"/>
          <w:szCs w:val="16"/>
        </w:rPr>
        <w:t xml:space="preserve"> in exchange for sanctions relief, and is predicated on the enduring strength of the NPT. Controlling the world’s most dangerous weapons is founded on global consensus and confidence in the international community’s commitments to keeping the costs of acquiring nuclear weapons prohibitively high. </w:t>
      </w:r>
      <w:r w:rsidRPr="00492932">
        <w:rPr>
          <w:b/>
          <w:u w:val="single"/>
        </w:rPr>
        <w:t>If</w:t>
      </w:r>
      <w:r w:rsidRPr="00BC43F0">
        <w:rPr>
          <w:sz w:val="16"/>
          <w:szCs w:val="16"/>
        </w:rPr>
        <w:t xml:space="preserve"> the U.S. suddenly reverses its long-standing policies, and encourages </w:t>
      </w:r>
      <w:r w:rsidRPr="00492932">
        <w:rPr>
          <w:b/>
          <w:u w:val="single"/>
        </w:rPr>
        <w:t>South Korea</w:t>
      </w:r>
      <w:r w:rsidRPr="00BC43F0">
        <w:rPr>
          <w:sz w:val="16"/>
          <w:szCs w:val="16"/>
        </w:rPr>
        <w:t xml:space="preserve"> to </w:t>
      </w:r>
      <w:r w:rsidRPr="00492932">
        <w:rPr>
          <w:b/>
          <w:u w:val="single"/>
        </w:rPr>
        <w:t xml:space="preserve">develop nuclear weapons, the </w:t>
      </w:r>
      <w:r w:rsidRPr="00DC3E6B">
        <w:rPr>
          <w:b/>
          <w:u w:val="single"/>
        </w:rPr>
        <w:t>whole system is at risk of collapsing</w:t>
      </w:r>
      <w:r w:rsidRPr="00BC43F0">
        <w:rPr>
          <w:sz w:val="16"/>
          <w:szCs w:val="16"/>
        </w:rPr>
        <w:t xml:space="preserve">. The subsequent finger-pointing and accusations by those opposed to a nuclear-armed South Korea will also seal the growing perception that America’s global leadership on important matters is waning towards irrelevance. </w:t>
      </w:r>
    </w:p>
    <w:p w:rsidR="006C33FF" w:rsidRDefault="006C33FF" w:rsidP="006C33FF">
      <w:pPr>
        <w:pStyle w:val="Heading4"/>
      </w:pPr>
      <w:r>
        <w:t xml:space="preserve">Japanese/South Korean proliferation is the brink that dissolves the NPT - Causes uncontrolled, global </w:t>
      </w:r>
      <w:proofErr w:type="spellStart"/>
      <w:r>
        <w:t>prolif</w:t>
      </w:r>
      <w:proofErr w:type="spellEnd"/>
    </w:p>
    <w:p w:rsidR="006C33FF" w:rsidRPr="00BD2BF5" w:rsidRDefault="006C33FF" w:rsidP="006C33FF">
      <w:r w:rsidRPr="0025506B">
        <w:rPr>
          <w:rStyle w:val="Style13ptBold"/>
        </w:rPr>
        <w:t>IIGG 17</w:t>
      </w:r>
      <w:r>
        <w:t xml:space="preserve"> </w:t>
      </w:r>
      <w:r w:rsidRPr="0025506B">
        <w:rPr>
          <w:sz w:val="16"/>
          <w:szCs w:val="16"/>
        </w:rPr>
        <w:t xml:space="preserve">(International Institutions and Global Governance Program – </w:t>
      </w:r>
      <w:proofErr w:type="spellStart"/>
      <w:r w:rsidRPr="0025506B">
        <w:rPr>
          <w:sz w:val="16"/>
          <w:szCs w:val="16"/>
        </w:rPr>
        <w:t>Concil</w:t>
      </w:r>
      <w:proofErr w:type="spellEnd"/>
      <w:r w:rsidRPr="0025506B">
        <w:rPr>
          <w:sz w:val="16"/>
          <w:szCs w:val="16"/>
        </w:rPr>
        <w:t xml:space="preserve"> of Foreign Relations Program that “aims to provide policymakers and international organizations with creative and practical solutions to improve multilateral responses to global threats”. &lt;MKIM&gt; “The Challenge From North Korea”. 11/29/17. DOA: 6/28/19. https://www.cfr.org/report/challenge-north-korea)</w:t>
      </w:r>
    </w:p>
    <w:p w:rsidR="006C33FF" w:rsidRPr="00492932" w:rsidRDefault="006C33FF" w:rsidP="006C33FF">
      <w:pPr>
        <w:rPr>
          <w:b/>
          <w:u w:val="single"/>
        </w:rPr>
      </w:pPr>
      <w:r w:rsidRPr="00492932">
        <w:rPr>
          <w:b/>
          <w:u w:val="single"/>
        </w:rPr>
        <w:t>Bolstering deterrence will involve</w:t>
      </w:r>
      <w:r w:rsidRPr="00F67406">
        <w:rPr>
          <w:sz w:val="16"/>
          <w:szCs w:val="16"/>
        </w:rPr>
        <w:t xml:space="preserve"> a delicate </w:t>
      </w:r>
      <w:r w:rsidRPr="00492932">
        <w:rPr>
          <w:b/>
          <w:u w:val="single"/>
        </w:rPr>
        <w:t>balancing</w:t>
      </w:r>
      <w:r w:rsidRPr="00F67406">
        <w:rPr>
          <w:sz w:val="16"/>
          <w:szCs w:val="16"/>
        </w:rPr>
        <w:t xml:space="preserve"> act </w:t>
      </w:r>
      <w:r w:rsidRPr="00492932">
        <w:rPr>
          <w:b/>
          <w:u w:val="single"/>
        </w:rPr>
        <w:t>between dissuading North Korea and not alarming China or Russia</w:t>
      </w:r>
      <w:r w:rsidRPr="00F67406">
        <w:rPr>
          <w:sz w:val="16"/>
          <w:szCs w:val="16"/>
        </w:rPr>
        <w:t xml:space="preserve">. Potentially </w:t>
      </w:r>
      <w:r w:rsidRPr="00492932">
        <w:rPr>
          <w:b/>
          <w:u w:val="single"/>
        </w:rPr>
        <w:t>harmful side effects on the</w:t>
      </w:r>
      <w:r w:rsidRPr="00F67406">
        <w:rPr>
          <w:sz w:val="16"/>
          <w:szCs w:val="16"/>
        </w:rPr>
        <w:t xml:space="preserve"> global </w:t>
      </w:r>
      <w:r w:rsidRPr="00492932">
        <w:rPr>
          <w:b/>
          <w:u w:val="single"/>
        </w:rPr>
        <w:t>nonproliferation regime should</w:t>
      </w:r>
      <w:r w:rsidRPr="00F67406">
        <w:rPr>
          <w:sz w:val="16"/>
          <w:szCs w:val="16"/>
        </w:rPr>
        <w:t xml:space="preserve"> also </w:t>
      </w:r>
      <w:r w:rsidRPr="00492932">
        <w:rPr>
          <w:b/>
          <w:u w:val="single"/>
        </w:rPr>
        <w:t>be avoided</w:t>
      </w:r>
      <w:r w:rsidRPr="00F67406">
        <w:rPr>
          <w:sz w:val="16"/>
          <w:szCs w:val="16"/>
        </w:rPr>
        <w:t>.</w:t>
      </w:r>
      <w:r>
        <w:rPr>
          <w:sz w:val="16"/>
          <w:szCs w:val="16"/>
        </w:rPr>
        <w:t xml:space="preserve"> </w:t>
      </w:r>
      <w:r w:rsidRPr="00F67406">
        <w:rPr>
          <w:sz w:val="16"/>
          <w:szCs w:val="16"/>
        </w:rPr>
        <w:t>The latter point is critical. Cold military logic would suggest that Japan and South Korea, in agreement with the United States, should build their own arsenals. This step would contribute to making Tokyo and Seoul masters of their own destinies and reduce the risk that U.S. territory becomes the target of a nuclear attack. Northeast Asia does not exist in a vacuum, though. It is part of an international security system of which the nonproliferation regime based on the Nuclear Nonproliferation Treaty (NPT) is a fundamental component.</w:t>
      </w:r>
      <w:r>
        <w:rPr>
          <w:sz w:val="16"/>
          <w:szCs w:val="16"/>
        </w:rPr>
        <w:t xml:space="preserve"> </w:t>
      </w:r>
      <w:r w:rsidRPr="00492932">
        <w:rPr>
          <w:b/>
          <w:u w:val="single"/>
        </w:rPr>
        <w:t>The NPT would be</w:t>
      </w:r>
      <w:r w:rsidRPr="00F67406">
        <w:rPr>
          <w:sz w:val="16"/>
          <w:szCs w:val="16"/>
        </w:rPr>
        <w:t xml:space="preserve"> severely, if not </w:t>
      </w:r>
      <w:r w:rsidRPr="00BD2BF5">
        <w:rPr>
          <w:b/>
          <w:u w:val="single"/>
        </w:rPr>
        <w:t>fatally</w:t>
      </w:r>
      <w:r w:rsidRPr="00BD2BF5">
        <w:rPr>
          <w:b/>
          <w:sz w:val="16"/>
          <w:szCs w:val="16"/>
        </w:rPr>
        <w:t xml:space="preserve">, </w:t>
      </w:r>
      <w:r w:rsidRPr="00BD2BF5">
        <w:rPr>
          <w:b/>
          <w:u w:val="single"/>
        </w:rPr>
        <w:t>damaged</w:t>
      </w:r>
      <w:r w:rsidRPr="00492932">
        <w:rPr>
          <w:b/>
          <w:u w:val="single"/>
        </w:rPr>
        <w:t xml:space="preserve"> by a withdrawal of Japan and South Korea, </w:t>
      </w:r>
      <w:r w:rsidRPr="00BD2BF5">
        <w:rPr>
          <w:b/>
          <w:u w:val="single"/>
        </w:rPr>
        <w:t>two of its staunchest supporters</w:t>
      </w:r>
      <w:r w:rsidRPr="00F67406">
        <w:rPr>
          <w:sz w:val="16"/>
          <w:szCs w:val="16"/>
        </w:rPr>
        <w:t xml:space="preserve">. </w:t>
      </w:r>
      <w:r w:rsidRPr="00492932">
        <w:rPr>
          <w:b/>
          <w:u w:val="single"/>
        </w:rPr>
        <w:t>With the treaty</w:t>
      </w:r>
      <w:r w:rsidRPr="00F67406">
        <w:rPr>
          <w:sz w:val="16"/>
          <w:szCs w:val="16"/>
        </w:rPr>
        <w:t xml:space="preserve"> </w:t>
      </w:r>
      <w:r w:rsidRPr="00492932">
        <w:rPr>
          <w:b/>
          <w:u w:val="single"/>
        </w:rPr>
        <w:t>weakened or gone</w:t>
      </w:r>
      <w:r w:rsidRPr="00F67406">
        <w:rPr>
          <w:sz w:val="16"/>
          <w:szCs w:val="16"/>
        </w:rPr>
        <w:t xml:space="preserve">, </w:t>
      </w:r>
      <w:r w:rsidRPr="00492932">
        <w:rPr>
          <w:b/>
          <w:u w:val="single"/>
        </w:rPr>
        <w:t>power politics would be</w:t>
      </w:r>
      <w:r w:rsidRPr="00F67406">
        <w:rPr>
          <w:sz w:val="16"/>
          <w:szCs w:val="16"/>
        </w:rPr>
        <w:t xml:space="preserve"> a greater factor—or perhaps </w:t>
      </w:r>
      <w:r w:rsidRPr="00BD2BF5">
        <w:rPr>
          <w:b/>
          <w:u w:val="single"/>
        </w:rPr>
        <w:t>the only factor</w:t>
      </w:r>
      <w:r w:rsidRPr="00492932">
        <w:rPr>
          <w:b/>
          <w:u w:val="single"/>
        </w:rPr>
        <w:t>—shaping nonproliferation dynamics</w:t>
      </w:r>
      <w:r w:rsidRPr="00F67406">
        <w:rPr>
          <w:sz w:val="16"/>
          <w:szCs w:val="16"/>
        </w:rPr>
        <w:t xml:space="preserve">, </w:t>
      </w:r>
      <w:r w:rsidRPr="00492932">
        <w:rPr>
          <w:b/>
          <w:u w:val="single"/>
        </w:rPr>
        <w:t xml:space="preserve">which would be a </w:t>
      </w:r>
      <w:r w:rsidRPr="00BD2BF5">
        <w:rPr>
          <w:b/>
          <w:u w:val="single"/>
        </w:rPr>
        <w:t>far weaker guarantee</w:t>
      </w:r>
      <w:r w:rsidRPr="00492932">
        <w:rPr>
          <w:b/>
          <w:u w:val="single"/>
        </w:rPr>
        <w:t xml:space="preserve"> that countries such as Egypt, Iran, Saudi Arabia, Turkey, and many others</w:t>
      </w:r>
      <w:r w:rsidRPr="00F67406">
        <w:rPr>
          <w:sz w:val="16"/>
          <w:szCs w:val="16"/>
        </w:rPr>
        <w:t xml:space="preserve"> (as varied as Argentina, Brazil, Indonesia, and Vietnam) </w:t>
      </w:r>
      <w:r w:rsidRPr="00492932">
        <w:rPr>
          <w:b/>
          <w:u w:val="single"/>
        </w:rPr>
        <w:t>would stick to nonproliferation commitments</w:t>
      </w:r>
      <w:r w:rsidRPr="00F67406">
        <w:rPr>
          <w:sz w:val="16"/>
          <w:szCs w:val="16"/>
        </w:rPr>
        <w:t xml:space="preserve">. </w:t>
      </w:r>
      <w:r w:rsidRPr="00BD2BF5">
        <w:rPr>
          <w:b/>
          <w:u w:val="single"/>
        </w:rPr>
        <w:t>The security benefits that Japan and South Korea would gain by going nuclear should be weighed against the risk of generalized, uncontrolled proliferation</w:t>
      </w:r>
      <w:r w:rsidRPr="00F67406">
        <w:rPr>
          <w:sz w:val="16"/>
          <w:szCs w:val="16"/>
        </w:rPr>
        <w:t xml:space="preserve">. </w:t>
      </w:r>
      <w:r w:rsidRPr="00492932">
        <w:rPr>
          <w:b/>
          <w:u w:val="single"/>
        </w:rPr>
        <w:t>A nuclear-armed Japan and South Korea would also change</w:t>
      </w:r>
      <w:r w:rsidRPr="00F67406">
        <w:rPr>
          <w:sz w:val="16"/>
          <w:szCs w:val="16"/>
        </w:rPr>
        <w:t xml:space="preserve"> the </w:t>
      </w:r>
      <w:r w:rsidRPr="00492932">
        <w:rPr>
          <w:b/>
          <w:u w:val="single"/>
        </w:rPr>
        <w:t>regional power structure</w:t>
      </w:r>
      <w:r w:rsidRPr="00F67406">
        <w:rPr>
          <w:sz w:val="16"/>
          <w:szCs w:val="16"/>
        </w:rPr>
        <w:t xml:space="preserve">, probably </w:t>
      </w:r>
      <w:r w:rsidRPr="00492932">
        <w:rPr>
          <w:b/>
          <w:u w:val="single"/>
        </w:rPr>
        <w:t xml:space="preserve">leading China and Russia to </w:t>
      </w:r>
      <w:r w:rsidRPr="00BD2BF5">
        <w:rPr>
          <w:b/>
          <w:u w:val="single"/>
        </w:rPr>
        <w:t>adjust their deterrence policies</w:t>
      </w:r>
      <w:r w:rsidRPr="00F67406">
        <w:rPr>
          <w:sz w:val="16"/>
          <w:szCs w:val="16"/>
        </w:rPr>
        <w:t xml:space="preserve">. </w:t>
      </w:r>
      <w:r w:rsidRPr="00492932">
        <w:rPr>
          <w:b/>
          <w:u w:val="single"/>
        </w:rPr>
        <w:t>This would</w:t>
      </w:r>
      <w:r w:rsidRPr="00F67406">
        <w:rPr>
          <w:sz w:val="16"/>
          <w:szCs w:val="16"/>
        </w:rPr>
        <w:t xml:space="preserve"> likely </w:t>
      </w:r>
      <w:r w:rsidRPr="00492932">
        <w:rPr>
          <w:b/>
          <w:u w:val="single"/>
        </w:rPr>
        <w:t xml:space="preserve">reduce </w:t>
      </w:r>
      <w:r w:rsidRPr="00BD2BF5">
        <w:rPr>
          <w:b/>
          <w:u w:val="single"/>
        </w:rPr>
        <w:t>any chance of regional cooperation on North Korea</w:t>
      </w:r>
      <w:r w:rsidRPr="00492932">
        <w:rPr>
          <w:b/>
          <w:u w:val="single"/>
        </w:rPr>
        <w:t>.</w:t>
      </w:r>
    </w:p>
    <w:p w:rsidR="006C33FF" w:rsidRDefault="006C33FF" w:rsidP="00DB4E5D">
      <w:pPr>
        <w:rPr>
          <w:sz w:val="16"/>
          <w:szCs w:val="16"/>
        </w:rPr>
      </w:pPr>
    </w:p>
    <w:p w:rsidR="00DB4E5D" w:rsidRDefault="00DB4E5D" w:rsidP="00DB4E5D">
      <w:pPr>
        <w:pStyle w:val="Heading3"/>
      </w:pPr>
      <w:r>
        <w:t xml:space="preserve">!! – </w:t>
      </w:r>
      <w:proofErr w:type="spellStart"/>
      <w:r>
        <w:t>SoKo</w:t>
      </w:r>
      <w:proofErr w:type="spellEnd"/>
      <w:r>
        <w:t xml:space="preserve"> </w:t>
      </w:r>
      <w:proofErr w:type="spellStart"/>
      <w:r>
        <w:t>Prolif</w:t>
      </w:r>
      <w:proofErr w:type="spellEnd"/>
      <w:r>
        <w:t xml:space="preserve"> Collapses NATO Cred</w:t>
      </w:r>
    </w:p>
    <w:p w:rsidR="00DB4E5D" w:rsidRPr="00DB4E5D" w:rsidRDefault="00DB4E5D" w:rsidP="00DB4E5D"/>
    <w:p w:rsidR="00DB4E5D" w:rsidRDefault="00DB4E5D" w:rsidP="00DB4E5D">
      <w:pPr>
        <w:pStyle w:val="Heading4"/>
      </w:pPr>
      <w:r>
        <w:t>South Korean proliferation collapses NATO credibility, leads to Russian and Chinese escalation, and destroys US hegemonic leadership</w:t>
      </w:r>
    </w:p>
    <w:p w:rsidR="00DB4E5D" w:rsidRPr="00967707" w:rsidRDefault="00DB4E5D" w:rsidP="00DB4E5D">
      <w:proofErr w:type="spellStart"/>
      <w:r w:rsidRPr="003E2EFE">
        <w:rPr>
          <w:rStyle w:val="Style13ptBold"/>
        </w:rPr>
        <w:t>Kuzminski</w:t>
      </w:r>
      <w:proofErr w:type="spellEnd"/>
      <w:r w:rsidRPr="003E2EFE">
        <w:rPr>
          <w:rStyle w:val="Style13ptBold"/>
        </w:rPr>
        <w:t xml:space="preserve"> 16 </w:t>
      </w:r>
      <w:r w:rsidRPr="003E2EFE">
        <w:rPr>
          <w:sz w:val="16"/>
          <w:szCs w:val="16"/>
        </w:rPr>
        <w:t xml:space="preserve">(Frank </w:t>
      </w:r>
      <w:proofErr w:type="spellStart"/>
      <w:r w:rsidRPr="003E2EFE">
        <w:rPr>
          <w:sz w:val="16"/>
          <w:szCs w:val="16"/>
        </w:rPr>
        <w:t>Kuzminski</w:t>
      </w:r>
      <w:proofErr w:type="spellEnd"/>
      <w:r w:rsidRPr="003E2EFE">
        <w:rPr>
          <w:sz w:val="16"/>
          <w:szCs w:val="16"/>
        </w:rPr>
        <w:t xml:space="preserve"> - Strategic Planner and National Security Professional for the US army specializing in Asia-Pacific regional security issues. &lt;MKIM&gt; “No Nukes in South Korea”. 2/29/16. DOA: 6/28/19. https://www.realcleardefense.com/articles/2016/03/01/no_nukes_in_south_korea_109090.html)</w:t>
      </w:r>
    </w:p>
    <w:p w:rsidR="00DB4E5D" w:rsidRPr="00492932" w:rsidRDefault="00DB4E5D" w:rsidP="00DB4E5D">
      <w:pPr>
        <w:rPr>
          <w:b/>
          <w:u w:val="single"/>
        </w:rPr>
      </w:pPr>
      <w:r w:rsidRPr="00DD24F3">
        <w:rPr>
          <w:sz w:val="16"/>
          <w:szCs w:val="16"/>
        </w:rPr>
        <w:t xml:space="preserve">Perhaps </w:t>
      </w:r>
      <w:r w:rsidRPr="00492932">
        <w:rPr>
          <w:b/>
          <w:u w:val="single"/>
        </w:rPr>
        <w:t>the most dangerous impact of</w:t>
      </w:r>
      <w:r w:rsidRPr="00DD24F3">
        <w:rPr>
          <w:sz w:val="16"/>
          <w:szCs w:val="16"/>
        </w:rPr>
        <w:t xml:space="preserve"> the United States </w:t>
      </w:r>
      <w:r w:rsidRPr="00492932">
        <w:rPr>
          <w:b/>
          <w:u w:val="single"/>
        </w:rPr>
        <w:t>allowing South Korea to obtain nuclear weapons</w:t>
      </w:r>
      <w:r w:rsidRPr="00DD24F3">
        <w:rPr>
          <w:sz w:val="16"/>
          <w:szCs w:val="16"/>
        </w:rPr>
        <w:t xml:space="preserve"> </w:t>
      </w:r>
      <w:r w:rsidRPr="00492932">
        <w:rPr>
          <w:b/>
          <w:u w:val="single"/>
        </w:rPr>
        <w:t>is</w:t>
      </w:r>
      <w:r w:rsidRPr="00DD24F3">
        <w:rPr>
          <w:sz w:val="16"/>
          <w:szCs w:val="16"/>
        </w:rPr>
        <w:t xml:space="preserve"> the </w:t>
      </w:r>
      <w:r w:rsidRPr="00492932">
        <w:rPr>
          <w:b/>
          <w:u w:val="single"/>
        </w:rPr>
        <w:t>erosion of confidence in America’s nuclear umbrella</w:t>
      </w:r>
      <w:r w:rsidRPr="00DD24F3">
        <w:rPr>
          <w:sz w:val="16"/>
          <w:szCs w:val="16"/>
        </w:rPr>
        <w:t xml:space="preserve">, or extended deterrent, </w:t>
      </w:r>
      <w:r w:rsidRPr="00492932">
        <w:rPr>
          <w:b/>
          <w:u w:val="single"/>
        </w:rPr>
        <w:t>which underwrites</w:t>
      </w:r>
      <w:r w:rsidRPr="00DD24F3">
        <w:rPr>
          <w:sz w:val="16"/>
          <w:szCs w:val="16"/>
        </w:rPr>
        <w:t xml:space="preserve"> its seven </w:t>
      </w:r>
      <w:r w:rsidRPr="00492932">
        <w:rPr>
          <w:b/>
          <w:u w:val="single"/>
        </w:rPr>
        <w:t>military alliances, including</w:t>
      </w:r>
      <w:r w:rsidRPr="00DD24F3">
        <w:rPr>
          <w:sz w:val="16"/>
          <w:szCs w:val="16"/>
        </w:rPr>
        <w:t xml:space="preserve"> the North Atlantic Treaty Organization (</w:t>
      </w:r>
      <w:r w:rsidRPr="00492932">
        <w:rPr>
          <w:b/>
          <w:u w:val="single"/>
        </w:rPr>
        <w:t>NATO</w:t>
      </w:r>
      <w:r w:rsidRPr="00DD24F3">
        <w:rPr>
          <w:sz w:val="16"/>
          <w:szCs w:val="16"/>
        </w:rPr>
        <w:t xml:space="preserve">).  </w:t>
      </w:r>
      <w:r w:rsidRPr="00492932">
        <w:rPr>
          <w:b/>
          <w:u w:val="single"/>
        </w:rPr>
        <w:t>Such a move would represent a striking policy reversal</w:t>
      </w:r>
      <w:r w:rsidRPr="00DD24F3">
        <w:rPr>
          <w:sz w:val="16"/>
          <w:szCs w:val="16"/>
        </w:rPr>
        <w:t xml:space="preserve"> by the United States, as articulated in President Obama’s Prague speech in 2009, </w:t>
      </w:r>
      <w:r w:rsidRPr="00492932">
        <w:rPr>
          <w:b/>
          <w:u w:val="single"/>
        </w:rPr>
        <w:t>and violate security commitments made by the U.S. to its allies.</w:t>
      </w:r>
      <w:r w:rsidRPr="00DD24F3">
        <w:rPr>
          <w:sz w:val="16"/>
          <w:szCs w:val="16"/>
        </w:rPr>
        <w:t xml:space="preserve">  At the 47th ROK-U.S. Security Consultative Meeting (SCM) held in Seoul on November 2nd, 2015, ROK Minister of National Defense Han Min-</w:t>
      </w:r>
      <w:proofErr w:type="spellStart"/>
      <w:r w:rsidRPr="00DD24F3">
        <w:rPr>
          <w:sz w:val="16"/>
          <w:szCs w:val="16"/>
        </w:rPr>
        <w:t>koo</w:t>
      </w:r>
      <w:proofErr w:type="spellEnd"/>
      <w:r w:rsidRPr="00DD24F3">
        <w:rPr>
          <w:sz w:val="16"/>
          <w:szCs w:val="16"/>
        </w:rPr>
        <w:t xml:space="preserve"> and U.S. Secretary of Defense Ash Carter affirmed the “continued U.S. commitment to provide and strengthen extended deterrence for the ROK using the full range of military capabilities, including the U.S. nuclear umbrella.” The United States has led the global security order since the end of World War II, largely on the premise of a credible, extended deterrent afforded by its nuclear arsenal.  Indeed, </w:t>
      </w:r>
      <w:r w:rsidRPr="00492932">
        <w:rPr>
          <w:b/>
          <w:u w:val="single"/>
        </w:rPr>
        <w:t>NATO’s Strategic Concept</w:t>
      </w:r>
      <w:r w:rsidRPr="00DD24F3">
        <w:rPr>
          <w:sz w:val="16"/>
          <w:szCs w:val="16"/>
        </w:rPr>
        <w:t xml:space="preserve">, adopted in November of 2010, clearly </w:t>
      </w:r>
      <w:r w:rsidRPr="00492932">
        <w:rPr>
          <w:b/>
          <w:u w:val="single"/>
        </w:rPr>
        <w:t>defines</w:t>
      </w:r>
      <w:r w:rsidRPr="00DD24F3">
        <w:rPr>
          <w:sz w:val="16"/>
          <w:szCs w:val="16"/>
        </w:rPr>
        <w:t xml:space="preserve"> </w:t>
      </w:r>
      <w:r w:rsidRPr="00492932">
        <w:rPr>
          <w:b/>
          <w:u w:val="single"/>
        </w:rPr>
        <w:t>nuclear deterrence as a “core element of the Alliance’s overall strategy.” Any indication that Washington’s nuclear umbrella is somehow “imprecise,”</w:t>
      </w:r>
      <w:r w:rsidRPr="00DD24F3">
        <w:rPr>
          <w:sz w:val="16"/>
          <w:szCs w:val="16"/>
        </w:rPr>
        <w:t xml:space="preserve"> as Major Lee suggests, </w:t>
      </w:r>
      <w:r w:rsidRPr="00492932">
        <w:rPr>
          <w:b/>
          <w:u w:val="single"/>
        </w:rPr>
        <w:t>would raise serious doubts about Washington’s commitment to its allies.  Given Russia’s revanchism</w:t>
      </w:r>
      <w:r w:rsidRPr="00DD24F3">
        <w:rPr>
          <w:sz w:val="16"/>
          <w:szCs w:val="16"/>
        </w:rPr>
        <w:t xml:space="preserve"> </w:t>
      </w:r>
      <w:r w:rsidRPr="00492932">
        <w:rPr>
          <w:b/>
          <w:u w:val="single"/>
        </w:rPr>
        <w:t>in Ukraine</w:t>
      </w:r>
      <w:r w:rsidRPr="00DD24F3">
        <w:rPr>
          <w:sz w:val="16"/>
          <w:szCs w:val="16"/>
        </w:rPr>
        <w:t xml:space="preserve"> and on NATO’s flank in Eastern Europe, </w:t>
      </w:r>
      <w:r w:rsidRPr="00492932">
        <w:rPr>
          <w:b/>
          <w:u w:val="single"/>
        </w:rPr>
        <w:t>as well as China’s coercive behavior in the South China Sea,</w:t>
      </w:r>
      <w:r w:rsidRPr="00DD24F3">
        <w:rPr>
          <w:sz w:val="16"/>
          <w:szCs w:val="16"/>
        </w:rPr>
        <w:t xml:space="preserve"> </w:t>
      </w:r>
      <w:r w:rsidRPr="00492932">
        <w:rPr>
          <w:b/>
          <w:u w:val="single"/>
        </w:rPr>
        <w:t xml:space="preserve">such doubts will surely invite further aggressive behavior by these countries, lead to a more dangerous world, and reinforce the narrative of a declining and retrenched United States.  </w:t>
      </w:r>
    </w:p>
    <w:p w:rsidR="00DB4E5D" w:rsidRDefault="00504441" w:rsidP="008E060E">
      <w:pPr>
        <w:pStyle w:val="Heading3"/>
      </w:pPr>
      <w:r>
        <w:t xml:space="preserve">!! </w:t>
      </w:r>
      <w:r w:rsidR="008E060E">
        <w:t xml:space="preserve">– </w:t>
      </w:r>
      <w:proofErr w:type="spellStart"/>
      <w:r>
        <w:t>SoK</w:t>
      </w:r>
      <w:r w:rsidR="008E060E">
        <w:t>o</w:t>
      </w:r>
      <w:proofErr w:type="spellEnd"/>
      <w:r>
        <w:t xml:space="preserve"> </w:t>
      </w:r>
      <w:proofErr w:type="spellStart"/>
      <w:r>
        <w:t>Prolif</w:t>
      </w:r>
      <w:proofErr w:type="spellEnd"/>
      <w:r>
        <w:t xml:space="preserve"> = Korean War</w:t>
      </w:r>
    </w:p>
    <w:p w:rsidR="00504441" w:rsidRPr="00504441" w:rsidRDefault="00504441" w:rsidP="00504441"/>
    <w:p w:rsidR="00504441" w:rsidRPr="00054084" w:rsidRDefault="00504441" w:rsidP="00504441">
      <w:pPr>
        <w:pStyle w:val="Heading4"/>
        <w:rPr>
          <w:rFonts w:cs="Arial"/>
        </w:rPr>
      </w:pPr>
      <w:r w:rsidRPr="00054084">
        <w:rPr>
          <w:rFonts w:cs="Arial"/>
        </w:rPr>
        <w:t xml:space="preserve">South Korea </w:t>
      </w:r>
      <w:proofErr w:type="spellStart"/>
      <w:r w:rsidRPr="00054084">
        <w:rPr>
          <w:rFonts w:cs="Arial"/>
        </w:rPr>
        <w:t>prolif</w:t>
      </w:r>
      <w:proofErr w:type="spellEnd"/>
      <w:r w:rsidRPr="00054084">
        <w:rPr>
          <w:rFonts w:cs="Arial"/>
        </w:rPr>
        <w:t xml:space="preserve"> causes Japan </w:t>
      </w:r>
      <w:proofErr w:type="spellStart"/>
      <w:r w:rsidRPr="00054084">
        <w:rPr>
          <w:rFonts w:cs="Arial"/>
        </w:rPr>
        <w:t>prolif</w:t>
      </w:r>
      <w:proofErr w:type="spellEnd"/>
      <w:r w:rsidRPr="00054084">
        <w:rPr>
          <w:rFonts w:cs="Arial"/>
        </w:rPr>
        <w:t xml:space="preserve">, </w:t>
      </w:r>
      <w:r w:rsidRPr="00054084">
        <w:rPr>
          <w:rFonts w:cs="Arial"/>
          <w:u w:val="single"/>
        </w:rPr>
        <w:t>escalating regional arms racing</w:t>
      </w:r>
      <w:r w:rsidRPr="00054084">
        <w:rPr>
          <w:rFonts w:cs="Arial"/>
        </w:rPr>
        <w:t xml:space="preserve">, and </w:t>
      </w:r>
      <w:r w:rsidRPr="00054084">
        <w:rPr>
          <w:rFonts w:cs="Arial"/>
          <w:u w:val="single"/>
        </w:rPr>
        <w:t>war on the Korean peninsula</w:t>
      </w:r>
      <w:r w:rsidRPr="00054084">
        <w:rPr>
          <w:rFonts w:cs="Arial"/>
        </w:rPr>
        <w:t>.</w:t>
      </w:r>
    </w:p>
    <w:p w:rsidR="00504441" w:rsidRPr="00054084" w:rsidRDefault="00504441" w:rsidP="00504441">
      <w:pPr>
        <w:rPr>
          <w:rStyle w:val="Style13ptBold"/>
          <w:b w:val="0"/>
        </w:rPr>
      </w:pPr>
      <w:r w:rsidRPr="00054084">
        <w:rPr>
          <w:rStyle w:val="Style13ptBold"/>
        </w:rPr>
        <w:t>Fitzpatrick 16</w:t>
      </w:r>
      <w:r w:rsidRPr="00054084">
        <w:t xml:space="preserve">—Mark Fitzpatrick, Executive Director, International Institute for Strategic Studies-US, former Deputy Assistant Secretary for Non-proliferation, Master in Public Policy from the Kennedy School of Government at Harvard University (“Republic of Korea,” Chapter 1 in </w:t>
      </w:r>
      <w:r w:rsidRPr="00054084">
        <w:rPr>
          <w:i/>
        </w:rPr>
        <w:t>Asia’s Latent Nuclear Powers: Japan, South Korea, and Taiwan</w:t>
      </w:r>
      <w:r w:rsidRPr="00054084">
        <w:t xml:space="preserve">, Issue 455 of </w:t>
      </w:r>
      <w:r w:rsidRPr="00054084">
        <w:rPr>
          <w:i/>
        </w:rPr>
        <w:t>Adelphi Series</w:t>
      </w:r>
      <w:r w:rsidRPr="00054084">
        <w:t>, pages 17-64, February 5</w:t>
      </w:r>
      <w:r w:rsidRPr="00054084">
        <w:rPr>
          <w:vertAlign w:val="superscript"/>
        </w:rPr>
        <w:t>th</w:t>
      </w:r>
      <w:r w:rsidRPr="00054084">
        <w:t>)</w:t>
      </w:r>
    </w:p>
    <w:p w:rsidR="00504441" w:rsidRPr="00054084" w:rsidRDefault="00504441" w:rsidP="00504441">
      <w:pPr>
        <w:rPr>
          <w:sz w:val="16"/>
        </w:rPr>
      </w:pPr>
      <w:r w:rsidRPr="00054084">
        <w:rPr>
          <w:sz w:val="16"/>
        </w:rPr>
        <w:t xml:space="preserve">Resumed </w:t>
      </w:r>
      <w:r w:rsidRPr="00054084">
        <w:rPr>
          <w:rStyle w:val="Emphasis"/>
        </w:rPr>
        <w:t>pursuit of nuclear weapons</w:t>
      </w:r>
      <w:r w:rsidRPr="00054084">
        <w:rPr>
          <w:sz w:val="16"/>
        </w:rPr>
        <w:t xml:space="preserve"> </w:t>
      </w:r>
      <w:r w:rsidRPr="000D290E">
        <w:rPr>
          <w:rStyle w:val="IntenseEmphasis"/>
          <w:b/>
          <w:sz w:val="22"/>
        </w:rPr>
        <w:t xml:space="preserve">would make South Korea </w:t>
      </w:r>
      <w:r w:rsidRPr="00054084">
        <w:rPr>
          <w:rStyle w:val="Emphasis"/>
        </w:rPr>
        <w:t>intensely vulnerable</w:t>
      </w:r>
      <w:r w:rsidRPr="00054084">
        <w:rPr>
          <w:sz w:val="16"/>
        </w:rPr>
        <w:t xml:space="preserve"> in the period </w:t>
      </w:r>
      <w:r w:rsidRPr="000D290E">
        <w:rPr>
          <w:rStyle w:val="IntenseEmphasis"/>
          <w:b/>
          <w:sz w:val="22"/>
        </w:rPr>
        <w:t xml:space="preserve">before it produced and fielded </w:t>
      </w:r>
      <w:r w:rsidRPr="00054084">
        <w:rPr>
          <w:rStyle w:val="Emphasis"/>
        </w:rPr>
        <w:t>deliverable nuclear weapons</w:t>
      </w:r>
      <w:r w:rsidRPr="00054084">
        <w:rPr>
          <w:sz w:val="16"/>
        </w:rPr>
        <w:t xml:space="preserve">. Given the nation's open political </w:t>
      </w:r>
      <w:r w:rsidRPr="00054084">
        <w:rPr>
          <w:rStyle w:val="Style13ptBold"/>
          <w:sz w:val="16"/>
        </w:rPr>
        <w:t>system</w:t>
      </w:r>
      <w:r w:rsidRPr="00054084">
        <w:rPr>
          <w:sz w:val="16"/>
        </w:rPr>
        <w:t xml:space="preserve">, rambunctious press and undisciplined legislature, </w:t>
      </w:r>
      <w:r w:rsidRPr="000D290E">
        <w:rPr>
          <w:rStyle w:val="IntenseEmphasis"/>
          <w:b/>
          <w:sz w:val="22"/>
        </w:rPr>
        <w:t xml:space="preserve">it would be nearly </w:t>
      </w:r>
      <w:r w:rsidRPr="00054084">
        <w:rPr>
          <w:rStyle w:val="Emphasis"/>
        </w:rPr>
        <w:t xml:space="preserve">impossible to hide a nuclear-weapons </w:t>
      </w:r>
      <w:proofErr w:type="spellStart"/>
      <w:r w:rsidRPr="00054084">
        <w:rPr>
          <w:rStyle w:val="Emphasis"/>
        </w:rPr>
        <w:t>programme</w:t>
      </w:r>
      <w:proofErr w:type="spellEnd"/>
      <w:r w:rsidRPr="00054084">
        <w:rPr>
          <w:sz w:val="16"/>
        </w:rPr>
        <w:t>. Even Park Chung-</w:t>
      </w:r>
      <w:proofErr w:type="spellStart"/>
      <w:r w:rsidRPr="00054084">
        <w:rPr>
          <w:sz w:val="16"/>
        </w:rPr>
        <w:t>hee's</w:t>
      </w:r>
      <w:proofErr w:type="spellEnd"/>
      <w:r w:rsidRPr="00054084">
        <w:rPr>
          <w:sz w:val="16"/>
        </w:rPr>
        <w:t xml:space="preserve"> authoritarian government, which ruled with little transparency, was unable to keep his </w:t>
      </w:r>
      <w:proofErr w:type="spellStart"/>
      <w:r w:rsidRPr="00054084">
        <w:rPr>
          <w:sz w:val="16"/>
        </w:rPr>
        <w:t>programme</w:t>
      </w:r>
      <w:proofErr w:type="spellEnd"/>
      <w:r w:rsidRPr="00054084">
        <w:rPr>
          <w:sz w:val="16"/>
        </w:rPr>
        <w:t xml:space="preserve"> secret from prying American eyes. In today's vibrant and adversarial democracy, the parliamentary oversight and funding </w:t>
      </w:r>
      <w:proofErr w:type="spellStart"/>
      <w:r w:rsidRPr="00054084">
        <w:rPr>
          <w:sz w:val="16"/>
        </w:rPr>
        <w:t>authorisation</w:t>
      </w:r>
      <w:proofErr w:type="spellEnd"/>
      <w:r w:rsidRPr="00054084">
        <w:rPr>
          <w:sz w:val="16"/>
        </w:rPr>
        <w:t xml:space="preserve"> required for such a </w:t>
      </w:r>
      <w:proofErr w:type="spellStart"/>
      <w:r w:rsidRPr="00054084">
        <w:rPr>
          <w:sz w:val="16"/>
        </w:rPr>
        <w:t>programme</w:t>
      </w:r>
      <w:proofErr w:type="spellEnd"/>
      <w:r w:rsidRPr="00054084">
        <w:rPr>
          <w:sz w:val="16"/>
        </w:rPr>
        <w:t xml:space="preserve"> would be liable to expose it to a legislative body notorious for disclosing secrets. Nuclear activity would also be hard to keep from the IAEA, with its well-</w:t>
      </w:r>
      <w:proofErr w:type="spellStart"/>
      <w:r w:rsidRPr="00054084">
        <w:rPr>
          <w:sz w:val="16"/>
        </w:rPr>
        <w:t>practised</w:t>
      </w:r>
      <w:proofErr w:type="spellEnd"/>
      <w:r w:rsidRPr="00054084">
        <w:rPr>
          <w:sz w:val="16"/>
        </w:rPr>
        <w:t xml:space="preserve"> access rights under the Additional Protocol.115 In fact, </w:t>
      </w:r>
      <w:r w:rsidRPr="000D290E">
        <w:rPr>
          <w:rStyle w:val="IntenseEmphasis"/>
          <w:b/>
          <w:sz w:val="22"/>
        </w:rPr>
        <w:t xml:space="preserve">most South Koreans who advocate an indigenous nuclear </w:t>
      </w:r>
      <w:proofErr w:type="spellStart"/>
      <w:r w:rsidRPr="000D290E">
        <w:rPr>
          <w:rStyle w:val="IntenseEmphasis"/>
          <w:b/>
          <w:sz w:val="22"/>
        </w:rPr>
        <w:t>programme</w:t>
      </w:r>
      <w:proofErr w:type="spellEnd"/>
      <w:r w:rsidRPr="000D290E">
        <w:rPr>
          <w:rStyle w:val="IntenseEmphasis"/>
          <w:b/>
          <w:sz w:val="22"/>
        </w:rPr>
        <w:t xml:space="preserve"> </w:t>
      </w:r>
      <w:r w:rsidRPr="00054084">
        <w:rPr>
          <w:rStyle w:val="Emphasis"/>
        </w:rPr>
        <w:t>expressly want any such effort to be public knowledge</w:t>
      </w:r>
      <w:r w:rsidRPr="00054084">
        <w:rPr>
          <w:sz w:val="16"/>
        </w:rPr>
        <w:t xml:space="preserve">, in order </w:t>
      </w:r>
      <w:r w:rsidRPr="000D290E">
        <w:rPr>
          <w:rStyle w:val="IntenseEmphasis"/>
          <w:b/>
          <w:sz w:val="22"/>
        </w:rPr>
        <w:t xml:space="preserve">to put diplomatic pressure on China and other external actors. </w:t>
      </w:r>
      <w:r w:rsidRPr="00054084">
        <w:rPr>
          <w:sz w:val="16"/>
        </w:rPr>
        <w:t xml:space="preserve">If South Korea persisted with such a </w:t>
      </w:r>
      <w:proofErr w:type="spellStart"/>
      <w:r w:rsidRPr="00054084">
        <w:rPr>
          <w:sz w:val="16"/>
        </w:rPr>
        <w:t>programme</w:t>
      </w:r>
      <w:proofErr w:type="spellEnd"/>
      <w:r w:rsidRPr="00054084">
        <w:rPr>
          <w:sz w:val="16"/>
        </w:rPr>
        <w:t xml:space="preserve"> after its discovery, </w:t>
      </w:r>
      <w:r w:rsidRPr="00054084">
        <w:rPr>
          <w:rStyle w:val="Emphasis"/>
        </w:rPr>
        <w:t>North Korea would see this as a hostile move</w:t>
      </w:r>
      <w:r w:rsidRPr="00054084">
        <w:rPr>
          <w:sz w:val="16"/>
        </w:rPr>
        <w:t xml:space="preserve">, </w:t>
      </w:r>
      <w:r w:rsidRPr="000D290E">
        <w:rPr>
          <w:rStyle w:val="IntenseEmphasis"/>
          <w:b/>
          <w:sz w:val="22"/>
        </w:rPr>
        <w:t>and</w:t>
      </w:r>
      <w:r w:rsidRPr="00054084">
        <w:rPr>
          <w:sz w:val="16"/>
        </w:rPr>
        <w:t xml:space="preserve"> perhaps </w:t>
      </w:r>
      <w:r w:rsidRPr="000D290E">
        <w:rPr>
          <w:rStyle w:val="IntenseEmphasis"/>
          <w:b/>
          <w:sz w:val="22"/>
        </w:rPr>
        <w:t xml:space="preserve">be tempted to </w:t>
      </w:r>
      <w:r w:rsidRPr="00054084">
        <w:rPr>
          <w:rStyle w:val="Emphasis"/>
        </w:rPr>
        <w:t>launch a pre-emptive attack</w:t>
      </w:r>
      <w:r w:rsidRPr="00054084">
        <w:rPr>
          <w:sz w:val="16"/>
        </w:rPr>
        <w:t xml:space="preserve"> at a time when the US </w:t>
      </w:r>
      <w:proofErr w:type="spellStart"/>
      <w:r w:rsidRPr="00054084">
        <w:rPr>
          <w:sz w:val="16"/>
        </w:rPr>
        <w:t>defence</w:t>
      </w:r>
      <w:proofErr w:type="spellEnd"/>
      <w:r w:rsidRPr="00054084">
        <w:rPr>
          <w:sz w:val="16"/>
        </w:rPr>
        <w:t xml:space="preserve"> commitment might no longer apply. Short of this worst-case scenario, </w:t>
      </w:r>
      <w:r w:rsidRPr="000D290E">
        <w:rPr>
          <w:rStyle w:val="IntenseEmphasis"/>
          <w:b/>
          <w:sz w:val="22"/>
        </w:rPr>
        <w:t xml:space="preserve">North Korea would claim the South's actions as a justification for </w:t>
      </w:r>
      <w:r w:rsidRPr="00054084">
        <w:rPr>
          <w:rStyle w:val="Emphasis"/>
        </w:rPr>
        <w:t xml:space="preserve">stepping up its own weapons </w:t>
      </w:r>
      <w:proofErr w:type="spellStart"/>
      <w:r w:rsidRPr="00054084">
        <w:rPr>
          <w:rStyle w:val="Emphasis"/>
        </w:rPr>
        <w:t>programme</w:t>
      </w:r>
      <w:proofErr w:type="spellEnd"/>
      <w:r w:rsidRPr="00054084">
        <w:rPr>
          <w:sz w:val="16"/>
        </w:rPr>
        <w:t xml:space="preserve">, which was accelerated in response to Park's 1970s pursuit of nuclear arms.116 </w:t>
      </w:r>
      <w:r w:rsidRPr="000D290E">
        <w:rPr>
          <w:rStyle w:val="IntenseEmphasis"/>
          <w:b/>
          <w:sz w:val="22"/>
        </w:rPr>
        <w:t xml:space="preserve">The idea that Seoul's acquisition of nuclear weapons would pressure Pyongyang to negotiate an end to its own nuclear </w:t>
      </w:r>
      <w:proofErr w:type="spellStart"/>
      <w:r w:rsidRPr="000D290E">
        <w:rPr>
          <w:rStyle w:val="IntenseEmphasis"/>
          <w:b/>
          <w:sz w:val="22"/>
        </w:rPr>
        <w:t>programme</w:t>
      </w:r>
      <w:proofErr w:type="spellEnd"/>
      <w:r w:rsidRPr="000D290E">
        <w:rPr>
          <w:rStyle w:val="IntenseEmphasis"/>
          <w:b/>
          <w:sz w:val="22"/>
        </w:rPr>
        <w:t xml:space="preserve"> involves a </w:t>
      </w:r>
      <w:r w:rsidRPr="00054084">
        <w:rPr>
          <w:rStyle w:val="Emphasis"/>
        </w:rPr>
        <w:t>desperate gamble</w:t>
      </w:r>
      <w:r w:rsidRPr="00054084">
        <w:rPr>
          <w:sz w:val="16"/>
        </w:rPr>
        <w:t xml:space="preserve">. It is more likely that </w:t>
      </w:r>
      <w:proofErr w:type="spellStart"/>
      <w:r w:rsidRPr="00054084">
        <w:rPr>
          <w:rStyle w:val="Emphasis"/>
        </w:rPr>
        <w:t>denuclearising</w:t>
      </w:r>
      <w:proofErr w:type="spellEnd"/>
      <w:r w:rsidRPr="00054084">
        <w:rPr>
          <w:rStyle w:val="Emphasis"/>
        </w:rPr>
        <w:t xml:space="preserve"> North Korea would become even more difficult</w:t>
      </w:r>
      <w:r w:rsidRPr="00054084">
        <w:rPr>
          <w:sz w:val="16"/>
        </w:rPr>
        <w:t xml:space="preserve"> than it is today. </w:t>
      </w:r>
      <w:r w:rsidRPr="000D290E">
        <w:rPr>
          <w:rStyle w:val="IntenseEmphasis"/>
          <w:b/>
          <w:sz w:val="22"/>
        </w:rPr>
        <w:t>And, if South Korea were to acquire nuclear weapons or resume hosting US</w:t>
      </w:r>
      <w:r w:rsidRPr="00054084">
        <w:rPr>
          <w:sz w:val="16"/>
        </w:rPr>
        <w:t xml:space="preserve"> </w:t>
      </w:r>
      <w:r w:rsidRPr="00054084">
        <w:rPr>
          <w:rStyle w:val="Emphasis"/>
        </w:rPr>
        <w:t>t</w:t>
      </w:r>
      <w:r w:rsidRPr="00054084">
        <w:rPr>
          <w:sz w:val="16"/>
        </w:rPr>
        <w:t xml:space="preserve">actical </w:t>
      </w:r>
      <w:r w:rsidRPr="00054084">
        <w:rPr>
          <w:rStyle w:val="Emphasis"/>
        </w:rPr>
        <w:t>n</w:t>
      </w:r>
      <w:r w:rsidRPr="00054084">
        <w:rPr>
          <w:sz w:val="16"/>
        </w:rPr>
        <w:t xml:space="preserve">uclear </w:t>
      </w:r>
      <w:r w:rsidRPr="00054084">
        <w:rPr>
          <w:rStyle w:val="Emphasis"/>
        </w:rPr>
        <w:t>w</w:t>
      </w:r>
      <w:r w:rsidRPr="00054084">
        <w:rPr>
          <w:sz w:val="16"/>
        </w:rPr>
        <w:t xml:space="preserve">eapons for negotiations that did not succeed, </w:t>
      </w:r>
      <w:r w:rsidRPr="000D290E">
        <w:rPr>
          <w:rStyle w:val="IntenseEmphasis"/>
          <w:b/>
          <w:sz w:val="22"/>
        </w:rPr>
        <w:t xml:space="preserve">under what conditions could they be given up without </w:t>
      </w:r>
      <w:proofErr w:type="spellStart"/>
      <w:r w:rsidRPr="000D290E">
        <w:rPr>
          <w:rStyle w:val="IntenseEmphasis"/>
          <w:b/>
          <w:sz w:val="22"/>
        </w:rPr>
        <w:t>signalling</w:t>
      </w:r>
      <w:proofErr w:type="spellEnd"/>
      <w:r w:rsidRPr="000D290E">
        <w:rPr>
          <w:rStyle w:val="IntenseEmphasis"/>
          <w:b/>
          <w:sz w:val="22"/>
        </w:rPr>
        <w:t xml:space="preserve"> defeat?</w:t>
      </w:r>
      <w:r w:rsidRPr="00054084">
        <w:rPr>
          <w:sz w:val="16"/>
        </w:rPr>
        <w:t xml:space="preserve"> </w:t>
      </w:r>
      <w:r w:rsidRPr="00054084">
        <w:rPr>
          <w:rStyle w:val="Emphasis"/>
        </w:rPr>
        <w:t xml:space="preserve">The peninsula would be left with an enduring nuclear stand-off. </w:t>
      </w:r>
      <w:r w:rsidRPr="00054084">
        <w:rPr>
          <w:sz w:val="16"/>
        </w:rPr>
        <w:t xml:space="preserve">In addition to North Korea, </w:t>
      </w:r>
      <w:r w:rsidRPr="00054084">
        <w:rPr>
          <w:rStyle w:val="Emphasis"/>
        </w:rPr>
        <w:t xml:space="preserve">other </w:t>
      </w:r>
      <w:proofErr w:type="spellStart"/>
      <w:r w:rsidRPr="00054084">
        <w:rPr>
          <w:rStyle w:val="Emphasis"/>
        </w:rPr>
        <w:t>neighbouring</w:t>
      </w:r>
      <w:proofErr w:type="spellEnd"/>
      <w:r w:rsidRPr="00054084">
        <w:rPr>
          <w:rStyle w:val="Emphasis"/>
        </w:rPr>
        <w:t xml:space="preserve"> nations</w:t>
      </w:r>
      <w:r w:rsidRPr="00054084">
        <w:rPr>
          <w:sz w:val="16"/>
        </w:rPr>
        <w:t xml:space="preserve"> </w:t>
      </w:r>
      <w:r w:rsidRPr="000D290E">
        <w:rPr>
          <w:rStyle w:val="IntenseEmphasis"/>
          <w:b/>
          <w:sz w:val="22"/>
        </w:rPr>
        <w:t>would have</w:t>
      </w:r>
      <w:r w:rsidRPr="00054084">
        <w:rPr>
          <w:sz w:val="16"/>
        </w:rPr>
        <w:t xml:space="preserve"> ample </w:t>
      </w:r>
      <w:r w:rsidRPr="000D290E">
        <w:rPr>
          <w:rStyle w:val="IntenseEmphasis"/>
          <w:b/>
          <w:sz w:val="22"/>
        </w:rPr>
        <w:t xml:space="preserve">reasons for viewing South Korean </w:t>
      </w:r>
      <w:proofErr w:type="spellStart"/>
      <w:r w:rsidRPr="000D290E">
        <w:rPr>
          <w:rStyle w:val="IntenseEmphasis"/>
          <w:b/>
          <w:sz w:val="22"/>
        </w:rPr>
        <w:t>nuclearisation</w:t>
      </w:r>
      <w:proofErr w:type="spellEnd"/>
      <w:r w:rsidRPr="000D290E">
        <w:rPr>
          <w:rStyle w:val="IntenseEmphasis"/>
          <w:b/>
          <w:sz w:val="22"/>
        </w:rPr>
        <w:t xml:space="preserve"> with </w:t>
      </w:r>
      <w:r w:rsidRPr="00054084">
        <w:rPr>
          <w:rStyle w:val="Emphasis"/>
        </w:rPr>
        <w:t>anxiety</w:t>
      </w:r>
      <w:r w:rsidRPr="00054084">
        <w:rPr>
          <w:sz w:val="16"/>
        </w:rPr>
        <w:t xml:space="preserve">. </w:t>
      </w:r>
      <w:r w:rsidRPr="00054084">
        <w:rPr>
          <w:rStyle w:val="Emphasis"/>
        </w:rPr>
        <w:t>Russia and China could be expected</w:t>
      </w:r>
      <w:r w:rsidRPr="00054084">
        <w:rPr>
          <w:sz w:val="16"/>
        </w:rPr>
        <w:t xml:space="preserve">, as a matter of course, </w:t>
      </w:r>
      <w:r w:rsidRPr="000D290E">
        <w:rPr>
          <w:rStyle w:val="IntenseEmphasis"/>
          <w:b/>
          <w:sz w:val="22"/>
        </w:rPr>
        <w:t>to</w:t>
      </w:r>
      <w:r w:rsidRPr="00054084">
        <w:rPr>
          <w:sz w:val="16"/>
        </w:rPr>
        <w:t xml:space="preserve"> </w:t>
      </w:r>
      <w:r w:rsidRPr="00054084">
        <w:rPr>
          <w:rStyle w:val="Emphasis"/>
        </w:rPr>
        <w:t>target the weapons facilities</w:t>
      </w:r>
      <w:r w:rsidRPr="00054084">
        <w:rPr>
          <w:sz w:val="16"/>
        </w:rPr>
        <w:t xml:space="preserve">.117 </w:t>
      </w:r>
      <w:r w:rsidRPr="000D290E">
        <w:rPr>
          <w:rStyle w:val="IntenseEmphasis"/>
          <w:b/>
          <w:sz w:val="22"/>
        </w:rPr>
        <w:t>Japan</w:t>
      </w:r>
      <w:r w:rsidRPr="00054084">
        <w:rPr>
          <w:sz w:val="16"/>
        </w:rPr>
        <w:t xml:space="preserve">, as the only non-nuclear state in the region, </w:t>
      </w:r>
      <w:r w:rsidRPr="000D290E">
        <w:rPr>
          <w:rStyle w:val="IntenseEmphasis"/>
          <w:b/>
          <w:sz w:val="22"/>
        </w:rPr>
        <w:t xml:space="preserve">could be prompted to </w:t>
      </w:r>
      <w:r w:rsidRPr="00054084">
        <w:rPr>
          <w:rStyle w:val="Emphasis"/>
        </w:rPr>
        <w:t>reconsider its own weapons option</w:t>
      </w:r>
      <w:r w:rsidRPr="00054084">
        <w:rPr>
          <w:sz w:val="16"/>
        </w:rPr>
        <w:t xml:space="preserve">, </w:t>
      </w:r>
      <w:r w:rsidRPr="000D290E">
        <w:rPr>
          <w:rStyle w:val="IntenseEmphasis"/>
          <w:b/>
          <w:sz w:val="22"/>
        </w:rPr>
        <w:t>and</w:t>
      </w:r>
      <w:r w:rsidRPr="00054084">
        <w:rPr>
          <w:sz w:val="16"/>
        </w:rPr>
        <w:t xml:space="preserve"> in doing so </w:t>
      </w:r>
      <w:r w:rsidRPr="00054084">
        <w:rPr>
          <w:rStyle w:val="Emphasis"/>
        </w:rPr>
        <w:t>Tokyo would have a large head start</w:t>
      </w:r>
      <w:r w:rsidRPr="00054084">
        <w:rPr>
          <w:sz w:val="16"/>
        </w:rPr>
        <w:t xml:space="preserve"> over Seoul. As foreign-policy scholars Choi Kang and Park Joon-sung have noted, ‘the nuclear domino game is not a “winnable” one from a South Korean viewpoint.’118 In short, if South Korea went nuclear, </w:t>
      </w:r>
      <w:r w:rsidRPr="00054084">
        <w:rPr>
          <w:rStyle w:val="Emphasis"/>
        </w:rPr>
        <w:t>the Korean Peninsula and its environs would become much more tense and dangerous</w:t>
      </w:r>
      <w:r w:rsidRPr="00054084">
        <w:rPr>
          <w:sz w:val="16"/>
        </w:rPr>
        <w:t xml:space="preserve">. </w:t>
      </w:r>
      <w:r w:rsidRPr="000D290E">
        <w:rPr>
          <w:rStyle w:val="IntenseEmphasis"/>
          <w:b/>
          <w:sz w:val="22"/>
        </w:rPr>
        <w:t xml:space="preserve">The ensuing </w:t>
      </w:r>
      <w:r w:rsidRPr="00054084">
        <w:rPr>
          <w:rStyle w:val="Emphasis"/>
        </w:rPr>
        <w:t>economic impact</w:t>
      </w:r>
      <w:r w:rsidRPr="00054084">
        <w:rPr>
          <w:sz w:val="16"/>
        </w:rPr>
        <w:t xml:space="preserve"> from capital flight, postponed investment and stock-market depression </w:t>
      </w:r>
      <w:r w:rsidRPr="000D290E">
        <w:rPr>
          <w:rStyle w:val="IntenseEmphasis"/>
          <w:b/>
          <w:sz w:val="22"/>
        </w:rPr>
        <w:t>could be even more adverse than the direct impact of sanctions</w:t>
      </w:r>
      <w:r w:rsidRPr="00054084">
        <w:rPr>
          <w:sz w:val="16"/>
        </w:rPr>
        <w:t xml:space="preserve">. It is hard to envisage circumstances in which US tactical nuclear weapons could be returned to South Korea. American officials, both civilian and military, are thoroughly opposed to the idea for very good reasons. The operational requirements of housing the weapons, which would include hardened bunkers and special security units, would impose new burdens on overstretched military budgets. The bases containing the systems would be targets for a potential North Korean pre-emptive attack, possibly one involving commando forces. Seizure by terrorists would be another concern. The weapons themselves are unnecessary; they have no military use that could not be served by either conventional weapons or US strategic nuclear weapons launched from submarines, missiles or long-range bombers. As is the case with US tactical nuclear weapons stationed in Europe, their purpose would be solely symbolic. But the symbolism would be double-edged. </w:t>
      </w:r>
      <w:r w:rsidRPr="00054084">
        <w:rPr>
          <w:rStyle w:val="Emphasis"/>
        </w:rPr>
        <w:t>China and Russia would see it as a provocation</w:t>
      </w:r>
      <w:r w:rsidRPr="00054084">
        <w:rPr>
          <w:sz w:val="16"/>
        </w:rPr>
        <w:t xml:space="preserve">, </w:t>
      </w:r>
      <w:r w:rsidRPr="000D290E">
        <w:rPr>
          <w:rStyle w:val="IntenseEmphasis"/>
          <w:b/>
          <w:sz w:val="22"/>
        </w:rPr>
        <w:t>and North Korea might find greater sympathy abroad</w:t>
      </w:r>
      <w:r w:rsidRPr="00054084">
        <w:rPr>
          <w:sz w:val="16"/>
        </w:rPr>
        <w:t>. At home, the weapons would reignite anti-American protests, reopening domestic divisions that would undermine bilateral relations. Before the US weapons were withdrawn in 1991, their removal was a key rallying point for South Korea's pro-democracy movement. Recalling this experience, South Korean officials have not asked for the weapons to return.</w:t>
      </w:r>
    </w:p>
    <w:p w:rsidR="00504441" w:rsidRPr="002C7AD9" w:rsidRDefault="00504441" w:rsidP="0086048B"/>
    <w:p w:rsidR="0086048B" w:rsidRPr="0086048B" w:rsidRDefault="0086048B" w:rsidP="0086048B"/>
    <w:p w:rsidR="003B669E" w:rsidRDefault="00675DCD" w:rsidP="00675DCD">
      <w:pPr>
        <w:pStyle w:val="Heading3"/>
      </w:pPr>
      <w:r>
        <w:t xml:space="preserve">!! – East Asian </w:t>
      </w:r>
      <w:proofErr w:type="spellStart"/>
      <w:r>
        <w:t>Prolif</w:t>
      </w:r>
      <w:proofErr w:type="spellEnd"/>
      <w:r>
        <w:t xml:space="preserve"> = N/W</w:t>
      </w:r>
    </w:p>
    <w:p w:rsidR="00675DCD" w:rsidRDefault="00675DCD" w:rsidP="00675DCD"/>
    <w:p w:rsidR="00675DCD" w:rsidRPr="008149C2" w:rsidRDefault="00675DCD" w:rsidP="00675DCD">
      <w:pPr>
        <w:pStyle w:val="Heading4"/>
        <w:rPr>
          <w:rFonts w:cs="Arial"/>
        </w:rPr>
      </w:pPr>
      <w:r w:rsidRPr="008149C2">
        <w:rPr>
          <w:rFonts w:cs="Arial"/>
        </w:rPr>
        <w:t xml:space="preserve">Asian </w:t>
      </w:r>
      <w:proofErr w:type="spellStart"/>
      <w:r w:rsidRPr="008149C2">
        <w:rPr>
          <w:rFonts w:cs="Arial"/>
        </w:rPr>
        <w:t>prolif</w:t>
      </w:r>
      <w:proofErr w:type="spellEnd"/>
      <w:r w:rsidRPr="008149C2">
        <w:rPr>
          <w:rFonts w:cs="Arial"/>
        </w:rPr>
        <w:t xml:space="preserve"> specifically causes nuclear war</w:t>
      </w:r>
    </w:p>
    <w:p w:rsidR="00675DCD" w:rsidRPr="008149C2" w:rsidRDefault="00675DCD" w:rsidP="00675DCD"/>
    <w:p w:rsidR="00675DCD" w:rsidRPr="008149C2" w:rsidRDefault="00675DCD" w:rsidP="00675DCD">
      <w:r w:rsidRPr="008149C2">
        <w:t xml:space="preserve">Stephen J. </w:t>
      </w:r>
      <w:proofErr w:type="spellStart"/>
      <w:r w:rsidRPr="008149C2">
        <w:rPr>
          <w:rStyle w:val="Style13ptBold"/>
        </w:rPr>
        <w:t>Cimbala</w:t>
      </w:r>
      <w:proofErr w:type="spellEnd"/>
      <w:r w:rsidRPr="008149C2">
        <w:rPr>
          <w:rStyle w:val="Style13ptBold"/>
        </w:rPr>
        <w:t xml:space="preserve"> 15</w:t>
      </w:r>
      <w:r w:rsidRPr="008149C2">
        <w:t xml:space="preserve">, Distinguished Professor of Political Science at Pennsylvania State University Brandywine, </w:t>
      </w:r>
      <w:r w:rsidRPr="008149C2">
        <w:rPr>
          <w:i/>
        </w:rPr>
        <w:t>The New Nuclear Disorder: Challenges to Deterrence and Strategy</w:t>
      </w:r>
      <w:r w:rsidRPr="008149C2">
        <w:t>, 2015, p. 149</w:t>
      </w:r>
    </w:p>
    <w:p w:rsidR="00446779" w:rsidRPr="00446779" w:rsidRDefault="00675DCD" w:rsidP="00446779">
      <w:pPr>
        <w:rPr>
          <w:sz w:val="16"/>
        </w:rPr>
      </w:pPr>
      <w:r w:rsidRPr="008149C2">
        <w:rPr>
          <w:rStyle w:val="StyleUnderline"/>
        </w:rPr>
        <w:t xml:space="preserve">Failure to contain proliferation in Pyongyang could </w:t>
      </w:r>
      <w:r w:rsidRPr="008149C2">
        <w:rPr>
          <w:rStyle w:val="Emphasis"/>
        </w:rPr>
        <w:t>spread nuclear fever throughout Asia</w:t>
      </w:r>
      <w:r w:rsidRPr="008149C2">
        <w:rPr>
          <w:sz w:val="16"/>
        </w:rPr>
        <w:t xml:space="preserve">. </w:t>
      </w:r>
      <w:r w:rsidRPr="008149C2">
        <w:rPr>
          <w:rStyle w:val="StyleUnderline"/>
        </w:rPr>
        <w:t>Japan and South Korea might seek nuclear weapons</w:t>
      </w:r>
      <w:r w:rsidRPr="008149C2">
        <w:rPr>
          <w:sz w:val="16"/>
        </w:rPr>
        <w:t xml:space="preserve"> and missile defenses. </w:t>
      </w:r>
      <w:r w:rsidRPr="008149C2">
        <w:rPr>
          <w:rStyle w:val="StyleUnderline"/>
        </w:rPr>
        <w:t>A pentagonal configuration of nuclear powers in the Pacific basin</w:t>
      </w:r>
      <w:r w:rsidRPr="008149C2">
        <w:rPr>
          <w:sz w:val="16"/>
        </w:rPr>
        <w:t xml:space="preserve"> (Russia, China, Japan, and the two Koreas—not including the United States, with its own Pacific interests) </w:t>
      </w:r>
      <w:r w:rsidRPr="008149C2">
        <w:rPr>
          <w:rStyle w:val="StyleUnderline"/>
        </w:rPr>
        <w:t xml:space="preserve">could put deterrence at risk and create </w:t>
      </w:r>
      <w:r w:rsidRPr="008149C2">
        <w:rPr>
          <w:rStyle w:val="Emphasis"/>
        </w:rPr>
        <w:t>enormous temptation toward nuclear preemption</w:t>
      </w:r>
      <w:r w:rsidRPr="008149C2">
        <w:rPr>
          <w:sz w:val="16"/>
        </w:rPr>
        <w:t>. Apart from actual use or threat of use, North Korea could exploit the mere existence of an assumed nuclear capability in order to support its coercive diplomacy.19</w:t>
      </w:r>
      <w:r w:rsidRPr="008149C2">
        <w:rPr>
          <w:sz w:val="12"/>
        </w:rPr>
        <w:t>¶</w:t>
      </w:r>
      <w:r w:rsidRPr="008149C2">
        <w:rPr>
          <w:sz w:val="16"/>
        </w:rPr>
        <w:t xml:space="preserve"> </w:t>
      </w:r>
      <w:r w:rsidRPr="008149C2">
        <w:rPr>
          <w:rStyle w:val="StyleUnderline"/>
        </w:rPr>
        <w:t>A five-sided nuclear competition in the Pacific would be linked</w:t>
      </w:r>
      <w:r w:rsidRPr="008149C2">
        <w:rPr>
          <w:sz w:val="16"/>
        </w:rPr>
        <w:t xml:space="preserve">, in geopolitical deterrence and proliferation space, </w:t>
      </w:r>
      <w:r w:rsidRPr="008149C2">
        <w:rPr>
          <w:rStyle w:val="StyleUnderline"/>
        </w:rPr>
        <w:t>to the existing nuclear deterrents of India and Pakistan, and to the emerging nuclear weapons status of Iran</w:t>
      </w:r>
      <w:r w:rsidRPr="008149C2">
        <w:rPr>
          <w:sz w:val="16"/>
        </w:rPr>
        <w:t xml:space="preserve">. </w:t>
      </w:r>
      <w:r w:rsidRPr="008149C2">
        <w:rPr>
          <w:rStyle w:val="StyleUnderline"/>
        </w:rPr>
        <w:t xml:space="preserve">An </w:t>
      </w:r>
      <w:r w:rsidRPr="008149C2">
        <w:rPr>
          <w:rStyle w:val="Emphasis"/>
        </w:rPr>
        <w:t>arc of nuclear instability</w:t>
      </w:r>
      <w:r w:rsidRPr="008149C2">
        <w:rPr>
          <w:rStyle w:val="StyleUnderline"/>
        </w:rPr>
        <w:t xml:space="preserve"> from Tehran to Tokyo could </w:t>
      </w:r>
      <w:r w:rsidRPr="008149C2">
        <w:rPr>
          <w:rStyle w:val="Emphasis"/>
        </w:rPr>
        <w:t>place US proliferation strategies into the ash heap of history</w:t>
      </w:r>
      <w:r w:rsidRPr="008149C2">
        <w:rPr>
          <w:rStyle w:val="StyleUnderline"/>
        </w:rPr>
        <w:t xml:space="preserve"> and call for more drastic military options, not excluding </w:t>
      </w:r>
      <w:r w:rsidRPr="008149C2">
        <w:rPr>
          <w:rStyle w:val="Emphasis"/>
        </w:rPr>
        <w:t>preemptive war</w:t>
      </w:r>
      <w:r w:rsidRPr="008149C2">
        <w:rPr>
          <w:sz w:val="16"/>
        </w:rPr>
        <w:t xml:space="preserve">, defenses and counter-deterrent special operations. In addition, </w:t>
      </w:r>
      <w:r w:rsidRPr="008149C2">
        <w:rPr>
          <w:rStyle w:val="StyleUnderline"/>
        </w:rPr>
        <w:t>an unrestricted nuclear arms race in Asia would increase the likelihood of</w:t>
      </w:r>
      <w:r w:rsidRPr="008149C2">
        <w:rPr>
          <w:sz w:val="16"/>
        </w:rPr>
        <w:t xml:space="preserve"> accidental or inadvertent </w:t>
      </w:r>
      <w:r w:rsidRPr="008149C2">
        <w:rPr>
          <w:rStyle w:val="Emphasis"/>
        </w:rPr>
        <w:t>nuclear war</w:t>
      </w:r>
      <w:r w:rsidRPr="008149C2">
        <w:rPr>
          <w:sz w:val="16"/>
        </w:rPr>
        <w:t xml:space="preserve">. It would do so because: (1) some of </w:t>
      </w:r>
      <w:r w:rsidRPr="008149C2">
        <w:rPr>
          <w:rStyle w:val="StyleUnderline"/>
        </w:rPr>
        <w:t>these states already have histories of protracted conflict</w:t>
      </w:r>
      <w:r w:rsidRPr="008149C2">
        <w:rPr>
          <w:sz w:val="16"/>
        </w:rPr>
        <w:t xml:space="preserve">; (2) </w:t>
      </w:r>
      <w:r w:rsidRPr="008149C2">
        <w:rPr>
          <w:rStyle w:val="StyleUnderline"/>
        </w:rPr>
        <w:t>states may have</w:t>
      </w:r>
      <w:r w:rsidRPr="008149C2">
        <w:rPr>
          <w:sz w:val="16"/>
        </w:rPr>
        <w:t xml:space="preserve"> politically </w:t>
      </w:r>
      <w:r w:rsidRPr="008149C2">
        <w:rPr>
          <w:rStyle w:val="StyleUnderline"/>
        </w:rPr>
        <w:t>unreliable</w:t>
      </w:r>
      <w:r w:rsidRPr="008149C2">
        <w:rPr>
          <w:sz w:val="16"/>
        </w:rPr>
        <w:t xml:space="preserve"> or immature </w:t>
      </w:r>
      <w:r w:rsidRPr="008149C2">
        <w:rPr>
          <w:rStyle w:val="StyleUnderline"/>
        </w:rPr>
        <w:t>command and control systems</w:t>
      </w:r>
      <w:r w:rsidRPr="008149C2">
        <w:rPr>
          <w:sz w:val="16"/>
        </w:rPr>
        <w:t xml:space="preserve">, especially during a crisis involving a decision for nuclear first strike or retaliation; </w:t>
      </w:r>
      <w:r w:rsidRPr="008149C2">
        <w:rPr>
          <w:rStyle w:val="StyleUnderline"/>
        </w:rPr>
        <w:t>unreliable</w:t>
      </w:r>
      <w:r w:rsidRPr="008149C2">
        <w:rPr>
          <w:sz w:val="16"/>
        </w:rPr>
        <w:t xml:space="preserve"> or immature </w:t>
      </w:r>
      <w:r w:rsidRPr="008149C2">
        <w:rPr>
          <w:rStyle w:val="StyleUnderline"/>
        </w:rPr>
        <w:t>systems might permit a technical malfunction that caused an unintended launch, or a deliberate</w:t>
      </w:r>
      <w:r w:rsidRPr="008149C2">
        <w:rPr>
          <w:sz w:val="16"/>
        </w:rPr>
        <w:t xml:space="preserve">, but unauthorized, </w:t>
      </w:r>
      <w:r w:rsidRPr="008149C2">
        <w:rPr>
          <w:rStyle w:val="StyleUnderline"/>
        </w:rPr>
        <w:t>launch by rogue commanders</w:t>
      </w:r>
      <w:r w:rsidRPr="008149C2">
        <w:rPr>
          <w:sz w:val="16"/>
        </w:rPr>
        <w:t xml:space="preserve">; </w:t>
      </w:r>
      <w:r w:rsidRPr="008149C2">
        <w:rPr>
          <w:rStyle w:val="StyleUnderline"/>
        </w:rPr>
        <w:t>and</w:t>
      </w:r>
      <w:r w:rsidRPr="008149C2">
        <w:rPr>
          <w:sz w:val="16"/>
        </w:rPr>
        <w:t xml:space="preserve"> (3) </w:t>
      </w:r>
      <w:r w:rsidRPr="008149C2">
        <w:rPr>
          <w:rStyle w:val="StyleUnderline"/>
        </w:rPr>
        <w:t>faulty intelligence</w:t>
      </w:r>
      <w:r w:rsidRPr="008149C2">
        <w:rPr>
          <w:sz w:val="16"/>
        </w:rPr>
        <w:t xml:space="preserve"> and warning </w:t>
      </w:r>
      <w:r w:rsidRPr="008149C2">
        <w:rPr>
          <w:rStyle w:val="StyleUnderline"/>
        </w:rPr>
        <w:t>systems might cause one side to misinterpret the other’s defensive moves</w:t>
      </w:r>
      <w:r w:rsidRPr="008149C2">
        <w:rPr>
          <w:sz w:val="16"/>
        </w:rPr>
        <w:t xml:space="preserve"> to forestall attack </w:t>
      </w:r>
      <w:r w:rsidRPr="008149C2">
        <w:rPr>
          <w:rStyle w:val="StyleUnderline"/>
        </w:rPr>
        <w:t>as offensive preparations for attack</w:t>
      </w:r>
      <w:r w:rsidRPr="008149C2">
        <w:rPr>
          <w:sz w:val="16"/>
        </w:rPr>
        <w:t xml:space="preserve">, thus </w:t>
      </w:r>
      <w:r w:rsidRPr="008149C2">
        <w:rPr>
          <w:rStyle w:val="StyleUnderline"/>
        </w:rPr>
        <w:t>triggering a mistaken preemption</w:t>
      </w:r>
      <w:r w:rsidRPr="008149C2">
        <w:rPr>
          <w:sz w:val="16"/>
        </w:rPr>
        <w:t>.</w:t>
      </w:r>
    </w:p>
    <w:p w:rsidR="00446779" w:rsidRDefault="00446779" w:rsidP="00446779">
      <w:pPr>
        <w:pStyle w:val="Heading4"/>
        <w:rPr>
          <w:rStyle w:val="Style13ptBold"/>
          <w:b/>
        </w:rPr>
      </w:pPr>
      <w:proofErr w:type="spellStart"/>
      <w:r>
        <w:rPr>
          <w:rStyle w:val="Style13ptBold"/>
          <w:b/>
        </w:rPr>
        <w:t>Prolif</w:t>
      </w:r>
      <w:proofErr w:type="spellEnd"/>
      <w:r>
        <w:rPr>
          <w:rStyle w:val="Style13ptBold"/>
          <w:b/>
        </w:rPr>
        <w:t xml:space="preserve"> escalates, nuclear war </w:t>
      </w:r>
    </w:p>
    <w:p w:rsidR="00446779" w:rsidRPr="00446779" w:rsidRDefault="00446779" w:rsidP="00446779"/>
    <w:p w:rsidR="00446779" w:rsidRDefault="00446779" w:rsidP="00446779">
      <w:r w:rsidRPr="008B207E">
        <w:rPr>
          <w:rStyle w:val="Style13ptBold"/>
        </w:rPr>
        <w:t>Tan 2015</w:t>
      </w:r>
      <w:r>
        <w:t xml:space="preserve"> - Associate Professor At the University of New South Wales Andrew T.H., Security and Conflict in East Asia, p. 31</w:t>
      </w:r>
    </w:p>
    <w:p w:rsidR="00446779" w:rsidRPr="00DB2537" w:rsidRDefault="00446779" w:rsidP="00446779">
      <w:pPr>
        <w:rPr>
          <w:rStyle w:val="StyleUnderline"/>
        </w:rPr>
      </w:pPr>
      <w:r w:rsidRPr="00446779">
        <w:rPr>
          <w:rStyle w:val="StyleUnderline"/>
        </w:rPr>
        <w:t>East Asia’s arms race leads to the classic problem of the security dilemma, in which a state that is perceived as becoming too powerful leads to counter-acquisitions by other states. This results in misperceptions, conflict spirals, heightened tensions and ultimately open conflict, thereby destroying the very security that arms are supposed to guarantee</w:t>
      </w:r>
      <w:r w:rsidRPr="00446779">
        <w:t xml:space="preserve"> (Jervis 1976). East Asia’s sustained economic rise since the end of the Korean War in 1953 and </w:t>
      </w:r>
      <w:r w:rsidRPr="00446779">
        <w:rPr>
          <w:rStyle w:val="StyleUnderline"/>
        </w:rPr>
        <w:t>the lack of any major conflict since has lulled many into believing that growing economic interdependence will make war unlikely in that region</w:t>
      </w:r>
      <w:r w:rsidRPr="00446779">
        <w:t xml:space="preserve"> (Khoo 2013: 47-48). However, </w:t>
      </w:r>
      <w:r w:rsidRPr="00446779">
        <w:rPr>
          <w:rStyle w:val="Emphasis"/>
        </w:rPr>
        <w:t>this is a false premise as significant historical antagonisms have remained.</w:t>
      </w:r>
      <w:r w:rsidRPr="00446779">
        <w:t xml:space="preserve"> </w:t>
      </w:r>
      <w:r w:rsidRPr="00446779">
        <w:rPr>
          <w:rStyle w:val="StyleUnderline"/>
        </w:rPr>
        <w:t>Japan’s imperialism prior to 1945 and its failure adequately to account for its past continues to stir up strong nationalist emotions in China and South Korea</w:t>
      </w:r>
      <w:r w:rsidRPr="00446779">
        <w:t>. In additions, t</w:t>
      </w:r>
      <w:r w:rsidRPr="00446779">
        <w:rPr>
          <w:rStyle w:val="Emphasis"/>
        </w:rPr>
        <w:t>he divisions between North Korea and South Korea are as strong as intractable as ever, leading to an arms race on the Korean peninsula</w:t>
      </w:r>
      <w:r w:rsidRPr="00446779">
        <w:t xml:space="preserve">. </w:t>
      </w:r>
      <w:r w:rsidRPr="00446779">
        <w:rPr>
          <w:rStyle w:val="StyleUnderline"/>
        </w:rPr>
        <w:t xml:space="preserve">The situation is compounded by the weakness or absence of regional institutions, regimes and laws that could regulate interstate relations, build trust and confidence- and security-building measures </w:t>
      </w:r>
      <w:r w:rsidRPr="00446779">
        <w:t xml:space="preserve">which were in pace in Europe during the Cold War and helped to calm tensions as well as contain the arms race exist in Asia. Within East Asia itself, </w:t>
      </w:r>
      <w:r w:rsidRPr="00446779">
        <w:rPr>
          <w:rStyle w:val="StyleUnderline"/>
        </w:rPr>
        <w:t>the Six-Party Talks have focused only on the Korean issue and have not managed to stem North Korea’s open brinkmanship</w:t>
      </w:r>
      <w:r w:rsidRPr="00446779">
        <w:t xml:space="preserve"> that in early 2013 almost brought the Korean peninsula to war again. </w:t>
      </w:r>
      <w:r w:rsidRPr="00446779">
        <w:rPr>
          <w:rStyle w:val="StyleUnderline"/>
        </w:rPr>
        <w:t xml:space="preserve">The arms race in East Asia is dangerous owing to the increased risk of </w:t>
      </w:r>
      <w:r w:rsidRPr="00446779">
        <w:rPr>
          <w:rStyle w:val="Emphasis"/>
        </w:rPr>
        <w:t>miscalculation as a result of misperception</w:t>
      </w:r>
      <w:r w:rsidRPr="00446779">
        <w:t>. Chinese policymakers appear to be convinced that Japan is dominated by right-wing conservatives bent on reviving militarism (</w:t>
      </w:r>
      <w:proofErr w:type="spellStart"/>
      <w:r w:rsidRPr="00446779">
        <w:t>Glosserman</w:t>
      </w:r>
      <w:proofErr w:type="spellEnd"/>
      <w:r w:rsidRPr="00446779">
        <w:t xml:space="preserve"> 2012). At the same time, </w:t>
      </w:r>
      <w:r w:rsidRPr="00446779">
        <w:rPr>
          <w:rStyle w:val="StyleUnderline"/>
        </w:rPr>
        <w:t>there is also a perception within China that given its growing strength, it should now aggressively assert what it perceives to be its legitimate claims in the East and South China Seas</w:t>
      </w:r>
      <w:r w:rsidRPr="00446779">
        <w:t xml:space="preserve">. Thus, China’s nationalist discourse perceives that the problems about disputed territory emanate from other powers, not China (Sutter 2012). </w:t>
      </w:r>
      <w:r w:rsidRPr="00446779">
        <w:rPr>
          <w:rStyle w:val="StyleUnderline"/>
        </w:rPr>
        <w:t>The consequences of conflict between China and Japan, on the Korean peninsula or over Taiwan, however, will not stay regional</w:t>
      </w:r>
      <w:r w:rsidRPr="00446779">
        <w:t>. As a key player in East Asia</w:t>
      </w:r>
      <w:r w:rsidRPr="00446779">
        <w:rPr>
          <w:rStyle w:val="StyleUnderline"/>
        </w:rPr>
        <w:t xml:space="preserve">, the USA, which has security commitments to Japan and South Korea, residual commitments to Taiwan, and troops on the ground in East Asia and in the Western Pacific, </w:t>
      </w:r>
      <w:r w:rsidRPr="00446779">
        <w:rPr>
          <w:rStyle w:val="Emphasis"/>
        </w:rPr>
        <w:t xml:space="preserve">will be drawn in. </w:t>
      </w:r>
      <w:r w:rsidRPr="00446779">
        <w:rPr>
          <w:rStyle w:val="StyleUnderline"/>
        </w:rPr>
        <w:t>The problem is that any conflict in East Asia is not likely to remain conventional for long</w:t>
      </w:r>
      <w:r w:rsidRPr="00446779">
        <w:t>. In fact</w:t>
      </w:r>
      <w:r w:rsidRPr="00446779">
        <w:rPr>
          <w:rStyle w:val="Emphasis"/>
        </w:rPr>
        <w:t>, it is likely that it would rapidly escalate into a nuclear war</w:t>
      </w:r>
      <w:r w:rsidRPr="00446779">
        <w:t xml:space="preserve"> </w:t>
      </w:r>
      <w:r w:rsidRPr="00446779">
        <w:rPr>
          <w:rStyle w:val="StyleUnderline"/>
        </w:rPr>
        <w:t>because three of the key players, namely China, North Korea and the USA, possess nuclear weapons.</w:t>
      </w:r>
      <w:r w:rsidRPr="00DB2537">
        <w:rPr>
          <w:rStyle w:val="StyleUnderline"/>
        </w:rPr>
        <w:t xml:space="preserve"> </w:t>
      </w:r>
    </w:p>
    <w:p w:rsidR="00446779" w:rsidRPr="008149C2" w:rsidRDefault="00446779" w:rsidP="00675DCD">
      <w:pPr>
        <w:rPr>
          <w:sz w:val="16"/>
        </w:rPr>
      </w:pPr>
    </w:p>
    <w:p w:rsidR="00675DCD" w:rsidRPr="008149C2" w:rsidRDefault="00675DCD" w:rsidP="00675DCD">
      <w:pPr>
        <w:pStyle w:val="Heading3"/>
      </w:pPr>
      <w:r>
        <w:t xml:space="preserve">!! – East Asian </w:t>
      </w:r>
      <w:proofErr w:type="spellStart"/>
      <w:r>
        <w:t>Prolif</w:t>
      </w:r>
      <w:proofErr w:type="spellEnd"/>
      <w:r>
        <w:t xml:space="preserve"> = </w:t>
      </w:r>
      <w:proofErr w:type="spellStart"/>
      <w:r>
        <w:t>Miscalc</w:t>
      </w:r>
      <w:proofErr w:type="spellEnd"/>
    </w:p>
    <w:p w:rsidR="00675DCD" w:rsidRPr="008149C2" w:rsidRDefault="00675DCD" w:rsidP="00675DCD">
      <w:pPr>
        <w:pStyle w:val="Heading4"/>
      </w:pPr>
      <w:r w:rsidRPr="008149C2">
        <w:t>Also an external scenario for miscalculation</w:t>
      </w:r>
    </w:p>
    <w:p w:rsidR="00675DCD" w:rsidRPr="008149C2" w:rsidRDefault="00675DCD" w:rsidP="00675DCD">
      <w:pPr>
        <w:pStyle w:val="Tag2"/>
      </w:pPr>
    </w:p>
    <w:p w:rsidR="00675DCD" w:rsidRPr="008149C2" w:rsidRDefault="00675DCD" w:rsidP="00675DCD">
      <w:r w:rsidRPr="008149C2">
        <w:t xml:space="preserve">Stephen J. </w:t>
      </w:r>
      <w:proofErr w:type="spellStart"/>
      <w:r w:rsidRPr="008149C2">
        <w:rPr>
          <w:rStyle w:val="Style13ptBold"/>
        </w:rPr>
        <w:t>Cimbala</w:t>
      </w:r>
      <w:proofErr w:type="spellEnd"/>
      <w:r w:rsidRPr="008149C2">
        <w:t>, March, 20</w:t>
      </w:r>
      <w:r w:rsidRPr="008149C2">
        <w:rPr>
          <w:rStyle w:val="Style13ptBold"/>
        </w:rPr>
        <w:t>14</w:t>
      </w:r>
      <w:r w:rsidRPr="008149C2">
        <w:t xml:space="preserve"> – professor of political science at Pennsylvania State University, "Nuclear Weapons in Asia: Perils and Prospects", www.inss.org.il/uploadImages/systemFiles/MASA6-1Eng%20(4)_Cimbala.pdf</w:t>
      </w:r>
    </w:p>
    <w:p w:rsidR="00675DCD" w:rsidRPr="00382962" w:rsidRDefault="00675DCD" w:rsidP="00675DCD">
      <w:r w:rsidRPr="008149C2">
        <w:t xml:space="preserve">A </w:t>
      </w:r>
      <w:r w:rsidRPr="008149C2">
        <w:rPr>
          <w:b/>
          <w:u w:val="single"/>
        </w:rPr>
        <w:t>five-sided nuclear competition in the Pacific would be linked</w:t>
      </w:r>
      <w:r w:rsidRPr="008149C2">
        <w:t xml:space="preserve">, </w:t>
      </w:r>
      <w:r w:rsidRPr="008149C2">
        <w:rPr>
          <w:b/>
          <w:u w:val="single"/>
        </w:rPr>
        <w:t>in geopolitical deterrence and proliferation space</w:t>
      </w:r>
      <w:r w:rsidRPr="008149C2">
        <w:t xml:space="preserve">, </w:t>
      </w:r>
      <w:r w:rsidRPr="008149C2">
        <w:rPr>
          <w:b/>
          <w:u w:val="single"/>
        </w:rPr>
        <w:t>to the existing nuclear deterrents of India and Pakistan</w:t>
      </w:r>
      <w:r w:rsidRPr="008149C2">
        <w:t xml:space="preserve">, </w:t>
      </w:r>
      <w:r w:rsidRPr="008149C2">
        <w:rPr>
          <w:b/>
          <w:u w:val="single"/>
        </w:rPr>
        <w:t>and</w:t>
      </w:r>
      <w:r w:rsidRPr="008149C2">
        <w:t xml:space="preserve"> to </w:t>
      </w:r>
      <w:r w:rsidRPr="008149C2">
        <w:rPr>
          <w:b/>
          <w:u w:val="single"/>
        </w:rPr>
        <w:t>the</w:t>
      </w:r>
      <w:r w:rsidRPr="008149C2">
        <w:t xml:space="preserve"> emerging nuclear weapons </w:t>
      </w:r>
      <w:r w:rsidRPr="008149C2">
        <w:rPr>
          <w:b/>
          <w:u w:val="single"/>
        </w:rPr>
        <w:t>status of Iran</w:t>
      </w:r>
      <w:r w:rsidRPr="008149C2">
        <w:t xml:space="preserve">. An arc of </w:t>
      </w:r>
      <w:r w:rsidRPr="008149C2">
        <w:rPr>
          <w:b/>
          <w:u w:val="single"/>
        </w:rPr>
        <w:t>nuclear instability from Tehran to Tokyo</w:t>
      </w:r>
      <w:r w:rsidRPr="008149C2">
        <w:t xml:space="preserve"> </w:t>
      </w:r>
      <w:r w:rsidRPr="008149C2">
        <w:rPr>
          <w:b/>
          <w:u w:val="single"/>
        </w:rPr>
        <w:t xml:space="preserve">could place US proliferation strategies into the </w:t>
      </w:r>
      <w:r w:rsidRPr="008149C2">
        <w:rPr>
          <w:rStyle w:val="Emphasis"/>
        </w:rPr>
        <w:t>ash heap of history</w:t>
      </w:r>
      <w:r w:rsidRPr="008149C2">
        <w:t xml:space="preserve"> </w:t>
      </w:r>
      <w:r w:rsidRPr="008149C2">
        <w:rPr>
          <w:b/>
          <w:u w:val="single"/>
        </w:rPr>
        <w:t>and call for</w:t>
      </w:r>
      <w:r w:rsidRPr="008149C2">
        <w:t xml:space="preserve"> more drastic military options, not excluding </w:t>
      </w:r>
      <w:r w:rsidRPr="008149C2">
        <w:rPr>
          <w:b/>
          <w:u w:val="single"/>
        </w:rPr>
        <w:t>preemptive war, defenses, and counter-deterrent special operations</w:t>
      </w:r>
      <w:r w:rsidRPr="008149C2">
        <w:t xml:space="preserve">. In addition, </w:t>
      </w:r>
      <w:r w:rsidRPr="008149C2">
        <w:rPr>
          <w:b/>
          <w:u w:val="single"/>
        </w:rPr>
        <w:t>an unrestricted nuclear arms race</w:t>
      </w:r>
      <w:r w:rsidRPr="008149C2">
        <w:t xml:space="preserve"> in Asia </w:t>
      </w:r>
      <w:r w:rsidRPr="008149C2">
        <w:rPr>
          <w:b/>
          <w:u w:val="single"/>
        </w:rPr>
        <w:t>would</w:t>
      </w:r>
      <w:r w:rsidRPr="008149C2">
        <w:t xml:space="preserve"> most likely </w:t>
      </w:r>
      <w:r w:rsidRPr="008149C2">
        <w:rPr>
          <w:b/>
          <w:u w:val="single"/>
        </w:rPr>
        <w:t>increase the chance of accidental or inadvertent nuclear war</w:t>
      </w:r>
      <w:r w:rsidRPr="008149C2">
        <w:t xml:space="preserve">. It would do so </w:t>
      </w:r>
      <w:r w:rsidRPr="008149C2">
        <w:rPr>
          <w:b/>
          <w:u w:val="single"/>
        </w:rPr>
        <w:t>because</w:t>
      </w:r>
      <w:r w:rsidRPr="008149C2">
        <w:t xml:space="preserve">: (a) some </w:t>
      </w:r>
      <w:r w:rsidRPr="008149C2">
        <w:rPr>
          <w:b/>
          <w:u w:val="single"/>
        </w:rPr>
        <w:t>states in the region</w:t>
      </w:r>
      <w:r w:rsidRPr="008149C2">
        <w:t xml:space="preserve"> already </w:t>
      </w:r>
      <w:r w:rsidRPr="008149C2">
        <w:rPr>
          <w:b/>
          <w:u w:val="single"/>
        </w:rPr>
        <w:t>have histories of protracted conflic</w:t>
      </w:r>
      <w:r w:rsidRPr="008149C2">
        <w:t xml:space="preserve">t; (b) </w:t>
      </w:r>
      <w:r w:rsidRPr="008149C2">
        <w:rPr>
          <w:b/>
          <w:u w:val="single"/>
        </w:rPr>
        <w:t>states may have</w:t>
      </w:r>
      <w:r w:rsidRPr="008149C2">
        <w:t xml:space="preserve"> </w:t>
      </w:r>
      <w:r w:rsidRPr="008149C2">
        <w:rPr>
          <w:rStyle w:val="Emphasis"/>
        </w:rPr>
        <w:t>politically unreliable</w:t>
      </w:r>
      <w:r w:rsidRPr="008149C2">
        <w:t xml:space="preserve"> or </w:t>
      </w:r>
      <w:r w:rsidRPr="008149C2">
        <w:rPr>
          <w:rStyle w:val="Emphasis"/>
        </w:rPr>
        <w:t>immature</w:t>
      </w:r>
      <w:r w:rsidRPr="008149C2">
        <w:t xml:space="preserve"> </w:t>
      </w:r>
      <w:r w:rsidRPr="008149C2">
        <w:rPr>
          <w:b/>
          <w:u w:val="single"/>
        </w:rPr>
        <w:t>command and control systems</w:t>
      </w:r>
      <w:r w:rsidRPr="008149C2">
        <w:t xml:space="preserve">, especially </w:t>
      </w:r>
      <w:r w:rsidRPr="008149C2">
        <w:rPr>
          <w:b/>
          <w:u w:val="single"/>
        </w:rPr>
        <w:t>during a crisis</w:t>
      </w:r>
      <w:r w:rsidRPr="008149C2">
        <w:t xml:space="preserve"> </w:t>
      </w:r>
      <w:r w:rsidRPr="008149C2">
        <w:rPr>
          <w:b/>
          <w:u w:val="single"/>
        </w:rPr>
        <w:t>involving</w:t>
      </w:r>
      <w:r w:rsidRPr="008149C2">
        <w:t xml:space="preserve"> a decision for </w:t>
      </w:r>
      <w:r w:rsidRPr="008149C2">
        <w:rPr>
          <w:rStyle w:val="Emphasis"/>
        </w:rPr>
        <w:t>nuclear first strike</w:t>
      </w:r>
      <w:r w:rsidRPr="008149C2">
        <w:t xml:space="preserve"> </w:t>
      </w:r>
      <w:r w:rsidRPr="008149C2">
        <w:rPr>
          <w:b/>
          <w:u w:val="single"/>
        </w:rPr>
        <w:t>or</w:t>
      </w:r>
      <w:r w:rsidRPr="008149C2">
        <w:t xml:space="preserve"> </w:t>
      </w:r>
      <w:r w:rsidRPr="008149C2">
        <w:rPr>
          <w:rStyle w:val="Emphasis"/>
        </w:rPr>
        <w:t>retaliation</w:t>
      </w:r>
      <w:r w:rsidRPr="008149C2">
        <w:t xml:space="preserve">; (c) </w:t>
      </w:r>
      <w:r w:rsidRPr="008149C2">
        <w:rPr>
          <w:b/>
          <w:u w:val="single"/>
        </w:rPr>
        <w:t>unreliable or immature systems might permit</w:t>
      </w:r>
      <w:r w:rsidRPr="008149C2">
        <w:t xml:space="preserve"> a </w:t>
      </w:r>
      <w:r w:rsidRPr="008149C2">
        <w:rPr>
          <w:rStyle w:val="Emphasis"/>
        </w:rPr>
        <w:t>technical malfunction</w:t>
      </w:r>
      <w:r w:rsidRPr="008149C2">
        <w:t xml:space="preserve"> </w:t>
      </w:r>
      <w:r w:rsidRPr="008149C2">
        <w:rPr>
          <w:b/>
          <w:u w:val="single"/>
        </w:rPr>
        <w:t>resulting in an unintended launch, or a deliberate but unauthorized launch</w:t>
      </w:r>
      <w:r w:rsidRPr="008149C2">
        <w:t xml:space="preserve">, by rogue commanders; (d) </w:t>
      </w:r>
      <w:r w:rsidRPr="008149C2">
        <w:rPr>
          <w:b/>
          <w:u w:val="single"/>
        </w:rPr>
        <w:t>faulty intelligence and warning systems might</w:t>
      </w:r>
      <w:r w:rsidRPr="008149C2">
        <w:t xml:space="preserve"> cause </w:t>
      </w:r>
      <w:r w:rsidRPr="008149C2">
        <w:rPr>
          <w:b/>
          <w:u w:val="single"/>
        </w:rPr>
        <w:t xml:space="preserve">one side to </w:t>
      </w:r>
      <w:r w:rsidRPr="008149C2">
        <w:rPr>
          <w:rStyle w:val="Emphasis"/>
        </w:rPr>
        <w:t>misinterpret</w:t>
      </w:r>
      <w:r w:rsidRPr="008149C2">
        <w:t xml:space="preserve"> the other’s </w:t>
      </w:r>
      <w:r w:rsidRPr="008149C2">
        <w:rPr>
          <w:rStyle w:val="Emphasis"/>
        </w:rPr>
        <w:t>defensive moves</w:t>
      </w:r>
      <w:r w:rsidRPr="008149C2">
        <w:t xml:space="preserve"> </w:t>
      </w:r>
      <w:r w:rsidRPr="008149C2">
        <w:rPr>
          <w:b/>
          <w:u w:val="single"/>
        </w:rPr>
        <w:t>to forestall attack as offensive preparations</w:t>
      </w:r>
      <w:r w:rsidRPr="008149C2">
        <w:t xml:space="preserve"> for attack, thus </w:t>
      </w:r>
      <w:r w:rsidRPr="008149C2">
        <w:rPr>
          <w:b/>
          <w:u w:val="single"/>
        </w:rPr>
        <w:t>triggering a mistaken preemption</w:t>
      </w:r>
      <w:r w:rsidRPr="008149C2">
        <w:t>.</w:t>
      </w:r>
    </w:p>
    <w:p w:rsidR="00675DCD" w:rsidRDefault="00BB3C2A" w:rsidP="00BB3C2A">
      <w:pPr>
        <w:pStyle w:val="Heading3"/>
      </w:pPr>
      <w:r>
        <w:t xml:space="preserve">!! – East Asia </w:t>
      </w:r>
      <w:proofErr w:type="spellStart"/>
      <w:r>
        <w:t>Prolif</w:t>
      </w:r>
      <w:proofErr w:type="spellEnd"/>
      <w:r>
        <w:t xml:space="preserve"> S/Over </w:t>
      </w:r>
    </w:p>
    <w:p w:rsidR="00BB3C2A" w:rsidRDefault="00BB3C2A" w:rsidP="00BB3C2A"/>
    <w:p w:rsidR="00BB3C2A" w:rsidRDefault="00BB3C2A" w:rsidP="00BB3C2A">
      <w:pPr>
        <w:pStyle w:val="Heading4"/>
      </w:pPr>
      <w:r w:rsidRPr="00382962">
        <w:t>Upsets deterrence balance</w:t>
      </w:r>
    </w:p>
    <w:p w:rsidR="00BB3C2A" w:rsidRPr="00BB3C2A" w:rsidRDefault="00BB3C2A" w:rsidP="00BB3C2A"/>
    <w:p w:rsidR="00BB3C2A" w:rsidRPr="00382962" w:rsidRDefault="00BB3C2A" w:rsidP="00BB3C2A">
      <w:r w:rsidRPr="00382962">
        <w:t xml:space="preserve">Brad </w:t>
      </w:r>
      <w:r w:rsidRPr="00382962">
        <w:rPr>
          <w:rStyle w:val="Style13ptBold"/>
        </w:rPr>
        <w:t>Roberts</w:t>
      </w:r>
      <w:r w:rsidRPr="00382962">
        <w:t>, August 20</w:t>
      </w:r>
      <w:r w:rsidRPr="00382962">
        <w:rPr>
          <w:rStyle w:val="Style13ptBold"/>
        </w:rPr>
        <w:t>13</w:t>
      </w:r>
      <w:r w:rsidRPr="00382962">
        <w:t xml:space="preserve"> - visiting fellow at the National Institute for Defense Studies of the Ministry of Defense of Japan in spring 2013, served in the Obama administration as Deputy Assistant Secretary of Defense for Nuclear and Missile Defense Policy, "Extended Deterrence and Strategic Stability in Northeast Asia", www.nids.go.jp/english/publication/visiting/pdf/01.pdf</w:t>
      </w:r>
    </w:p>
    <w:p w:rsidR="00BB3C2A" w:rsidRPr="00382962" w:rsidRDefault="00BB3C2A" w:rsidP="00BB3C2A">
      <w:pPr>
        <w:rPr>
          <w:sz w:val="14"/>
        </w:rPr>
      </w:pPr>
      <w:r w:rsidRPr="00382962">
        <w:rPr>
          <w:sz w:val="14"/>
        </w:rPr>
        <w:t xml:space="preserve">Japan and the United States (and other interested stakeholders) are likely to have lengthy discussions about the benefits, costs, and risks of any specific proposal resulting from this study. From a U.S. perspective, there would be a number of potential benefits, including the following. Japanese strike capabilities would strengthen deterrence. This would be especially true in “gray zone conflicts”39 that might erupt into armed confrontation if the alliance deterrence posture is perceived as weak or in any case where Japan might be acting alone or in support of alliance interests in a localized conflict.40 Especially if Japan were to choose ballistic rather than cruise missiles, its capabilities could help to address the gap in prompt conventional strike discussed above.41 Depending on the scale of capability, Japanese strike forces would also play a role in enabling the </w:t>
      </w:r>
      <w:proofErr w:type="spellStart"/>
      <w:r w:rsidRPr="00382962">
        <w:rPr>
          <w:sz w:val="14"/>
        </w:rPr>
        <w:t>AirSea</w:t>
      </w:r>
      <w:proofErr w:type="spellEnd"/>
      <w:r w:rsidRPr="00382962">
        <w:rPr>
          <w:sz w:val="14"/>
        </w:rPr>
        <w:t xml:space="preserve"> battle concept and thus in maintaining an overall balance of conventional forces in the region. These capabilities would also add protection if deterrence fails. Additionally, </w:t>
      </w:r>
      <w:r w:rsidRPr="00382962">
        <w:rPr>
          <w:b/>
          <w:u w:val="single"/>
        </w:rPr>
        <w:t>the</w:t>
      </w:r>
      <w:r w:rsidRPr="00382962">
        <w:rPr>
          <w:sz w:val="14"/>
        </w:rPr>
        <w:t xml:space="preserve"> </w:t>
      </w:r>
      <w:r w:rsidRPr="006802D8">
        <w:rPr>
          <w:rStyle w:val="Emphasis"/>
        </w:rPr>
        <w:t>U</w:t>
      </w:r>
      <w:r w:rsidRPr="00382962">
        <w:rPr>
          <w:sz w:val="14"/>
        </w:rPr>
        <w:t xml:space="preserve">nited </w:t>
      </w:r>
      <w:r w:rsidRPr="006802D8">
        <w:rPr>
          <w:rStyle w:val="Emphasis"/>
        </w:rPr>
        <w:t>S</w:t>
      </w:r>
      <w:r w:rsidRPr="00382962">
        <w:rPr>
          <w:sz w:val="14"/>
        </w:rPr>
        <w:t xml:space="preserve">tates </w:t>
      </w:r>
      <w:r w:rsidRPr="00382962">
        <w:rPr>
          <w:b/>
          <w:u w:val="single"/>
        </w:rPr>
        <w:t>recognizes that Japan has a sovereign responsibility and</w:t>
      </w:r>
      <w:r w:rsidRPr="00382962">
        <w:rPr>
          <w:sz w:val="14"/>
        </w:rPr>
        <w:t xml:space="preserve"> right to defend itself and must prepare for the possibility that </w:t>
      </w:r>
      <w:r w:rsidRPr="00382962">
        <w:rPr>
          <w:b/>
          <w:u w:val="single"/>
        </w:rPr>
        <w:t xml:space="preserve">in some cases its interests will not always fully coincide with those of the United States. </w:t>
      </w:r>
      <w:r w:rsidRPr="00382962">
        <w:rPr>
          <w:sz w:val="14"/>
        </w:rPr>
        <w:t xml:space="preserve">From a US perspective, there are also some likely costs. For example, </w:t>
      </w:r>
      <w:r w:rsidRPr="00382962">
        <w:rPr>
          <w:b/>
          <w:u w:val="single"/>
        </w:rPr>
        <w:t>investments in these capabilities would come at the expense of investments in other capabilities important to the alliance</w:t>
      </w:r>
      <w:r w:rsidRPr="00382962">
        <w:rPr>
          <w:sz w:val="14"/>
        </w:rPr>
        <w:t xml:space="preserve">, </w:t>
      </w:r>
      <w:r w:rsidRPr="00382962">
        <w:rPr>
          <w:b/>
          <w:u w:val="single"/>
        </w:rPr>
        <w:t>perhaps of higher priority</w:t>
      </w:r>
      <w:r w:rsidRPr="00382962">
        <w:rPr>
          <w:sz w:val="14"/>
        </w:rPr>
        <w:t xml:space="preserve">. </w:t>
      </w:r>
      <w:r w:rsidRPr="00382962">
        <w:rPr>
          <w:b/>
          <w:u w:val="single"/>
        </w:rPr>
        <w:t>There would</w:t>
      </w:r>
      <w:r w:rsidRPr="00382962">
        <w:rPr>
          <w:sz w:val="14"/>
        </w:rPr>
        <w:t xml:space="preserve"> also </w:t>
      </w:r>
      <w:r w:rsidRPr="00382962">
        <w:rPr>
          <w:b/>
          <w:u w:val="single"/>
        </w:rPr>
        <w:t>be</w:t>
      </w:r>
      <w:r w:rsidRPr="00382962">
        <w:rPr>
          <w:sz w:val="14"/>
        </w:rPr>
        <w:t xml:space="preserve"> political costs in terms of </w:t>
      </w:r>
      <w:r w:rsidRPr="006802D8">
        <w:rPr>
          <w:rStyle w:val="Emphasis"/>
        </w:rPr>
        <w:t>negative reactions</w:t>
      </w:r>
      <w:r w:rsidRPr="00382962">
        <w:rPr>
          <w:sz w:val="14"/>
        </w:rPr>
        <w:t xml:space="preserve"> </w:t>
      </w:r>
      <w:r w:rsidRPr="00382962">
        <w:rPr>
          <w:b/>
          <w:u w:val="single"/>
        </w:rPr>
        <w:t>from others in the region</w:t>
      </w:r>
      <w:r w:rsidRPr="00382962">
        <w:rPr>
          <w:sz w:val="14"/>
        </w:rPr>
        <w:t xml:space="preserve">, who might criticize such a step as inconsistent with the letter and spirit of Japan’s constitution. From a U.S. perspective, there are also a number of potential risks. </w:t>
      </w:r>
      <w:r w:rsidRPr="00382962">
        <w:rPr>
          <w:b/>
          <w:u w:val="single"/>
        </w:rPr>
        <w:t xml:space="preserve">There is a risk that China might go beyond negative political reactions to </w:t>
      </w:r>
      <w:r w:rsidRPr="006802D8">
        <w:rPr>
          <w:rStyle w:val="Emphasis"/>
        </w:rPr>
        <w:t>deploy new capabilities</w:t>
      </w:r>
      <w:r w:rsidRPr="00382962">
        <w:rPr>
          <w:b/>
          <w:u w:val="single"/>
        </w:rPr>
        <w:t xml:space="preserve"> targeting Japan</w:t>
      </w:r>
      <w:r w:rsidRPr="00382962">
        <w:rPr>
          <w:sz w:val="14"/>
        </w:rPr>
        <w:t xml:space="preserve">, </w:t>
      </w:r>
      <w:r w:rsidRPr="00382962">
        <w:rPr>
          <w:b/>
          <w:u w:val="single"/>
        </w:rPr>
        <w:t>such that the net effect</w:t>
      </w:r>
      <w:r w:rsidRPr="00382962">
        <w:rPr>
          <w:sz w:val="14"/>
        </w:rPr>
        <w:t xml:space="preserve"> of Japan’s decision to field strike capabilities </w:t>
      </w:r>
      <w:r w:rsidRPr="00382962">
        <w:rPr>
          <w:b/>
          <w:u w:val="single"/>
        </w:rPr>
        <w:t>would be an erosion of Japan’s security environment</w:t>
      </w:r>
      <w:r w:rsidRPr="00382962">
        <w:rPr>
          <w:sz w:val="14"/>
        </w:rPr>
        <w:t xml:space="preserve">. There is a risk that </w:t>
      </w:r>
      <w:r w:rsidRPr="00382962">
        <w:rPr>
          <w:b/>
          <w:u w:val="single"/>
        </w:rPr>
        <w:t xml:space="preserve">the proposal could be so divisive politically in Japan and elsewhere as to </w:t>
      </w:r>
      <w:r w:rsidRPr="006802D8">
        <w:rPr>
          <w:rStyle w:val="Emphasis"/>
        </w:rPr>
        <w:t>undermine</w:t>
      </w:r>
      <w:r w:rsidRPr="00382962">
        <w:rPr>
          <w:sz w:val="14"/>
        </w:rPr>
        <w:t xml:space="preserve"> progress in other areas to strengthen </w:t>
      </w:r>
      <w:r w:rsidRPr="006802D8">
        <w:rPr>
          <w:rStyle w:val="Emphasis"/>
        </w:rPr>
        <w:t>regional deterrence</w:t>
      </w:r>
      <w:r w:rsidRPr="00382962">
        <w:rPr>
          <w:sz w:val="14"/>
        </w:rPr>
        <w:t xml:space="preserve"> </w:t>
      </w:r>
      <w:r w:rsidRPr="00382962">
        <w:rPr>
          <w:b/>
          <w:u w:val="single"/>
        </w:rPr>
        <w:t>and</w:t>
      </w:r>
      <w:r w:rsidRPr="00382962">
        <w:rPr>
          <w:sz w:val="14"/>
        </w:rPr>
        <w:t xml:space="preserve"> </w:t>
      </w:r>
      <w:r w:rsidRPr="006802D8">
        <w:rPr>
          <w:rStyle w:val="Emphasis"/>
        </w:rPr>
        <w:t>strategic stability</w:t>
      </w:r>
      <w:r w:rsidRPr="00382962">
        <w:rPr>
          <w:sz w:val="14"/>
        </w:rPr>
        <w:t xml:space="preserve">. There is a risk also that </w:t>
      </w:r>
      <w:r w:rsidRPr="00382962">
        <w:rPr>
          <w:b/>
          <w:u w:val="single"/>
        </w:rPr>
        <w:t>autonomous strike actions by Japan could result in escalation</w:t>
      </w:r>
      <w:r w:rsidRPr="00382962">
        <w:rPr>
          <w:sz w:val="14"/>
        </w:rPr>
        <w:t xml:space="preserve"> that is </w:t>
      </w:r>
      <w:r w:rsidRPr="00382962">
        <w:rPr>
          <w:b/>
          <w:u w:val="single"/>
        </w:rPr>
        <w:t>unhelpful in crisis</w:t>
      </w:r>
      <w:r w:rsidRPr="00382962">
        <w:rPr>
          <w:sz w:val="14"/>
        </w:rPr>
        <w:t xml:space="preserve">; this would be a function of the degree to which Japan develops the information, surveillance, and reconnaissance capabilities necessary for independent strike operations.42 Further, </w:t>
      </w:r>
      <w:r w:rsidRPr="00382962">
        <w:rPr>
          <w:b/>
          <w:u w:val="single"/>
        </w:rPr>
        <w:t>as Japan’s acquisition of strike capabilities would follow acquisition by South Korea</w:t>
      </w:r>
      <w:r w:rsidRPr="00382962">
        <w:rPr>
          <w:sz w:val="14"/>
        </w:rPr>
        <w:t xml:space="preserve">, </w:t>
      </w:r>
      <w:r w:rsidRPr="00382962">
        <w:rPr>
          <w:b/>
          <w:u w:val="single"/>
        </w:rPr>
        <w:t>the message might</w:t>
      </w:r>
      <w:r w:rsidRPr="00382962">
        <w:rPr>
          <w:sz w:val="14"/>
        </w:rPr>
        <w:t xml:space="preserve"> well </w:t>
      </w:r>
      <w:r w:rsidRPr="00382962">
        <w:rPr>
          <w:b/>
          <w:u w:val="single"/>
        </w:rPr>
        <w:t>be taken by allies outside Northeast Asia that allies inside Northeast Asia</w:t>
      </w:r>
      <w:r w:rsidRPr="00382962">
        <w:rPr>
          <w:sz w:val="14"/>
        </w:rPr>
        <w:t xml:space="preserve"> </w:t>
      </w:r>
      <w:r w:rsidRPr="006802D8">
        <w:rPr>
          <w:rStyle w:val="Emphasis"/>
        </w:rPr>
        <w:t>are losing confidence</w:t>
      </w:r>
      <w:r w:rsidRPr="00382962">
        <w:rPr>
          <w:sz w:val="14"/>
        </w:rPr>
        <w:t xml:space="preserve"> </w:t>
      </w:r>
      <w:r w:rsidRPr="00382962">
        <w:rPr>
          <w:b/>
          <w:u w:val="single"/>
        </w:rPr>
        <w:t>in the</w:t>
      </w:r>
      <w:r w:rsidRPr="00382962">
        <w:rPr>
          <w:sz w:val="14"/>
        </w:rPr>
        <w:t xml:space="preserve"> </w:t>
      </w:r>
      <w:r w:rsidRPr="006802D8">
        <w:rPr>
          <w:rStyle w:val="Emphasis"/>
        </w:rPr>
        <w:t>U</w:t>
      </w:r>
      <w:r w:rsidRPr="00382962">
        <w:rPr>
          <w:sz w:val="14"/>
        </w:rPr>
        <w:t xml:space="preserve">nited </w:t>
      </w:r>
      <w:r w:rsidRPr="006802D8">
        <w:rPr>
          <w:rStyle w:val="Emphasis"/>
        </w:rPr>
        <w:t>S</w:t>
      </w:r>
      <w:r w:rsidRPr="00382962">
        <w:rPr>
          <w:sz w:val="14"/>
        </w:rPr>
        <w:t xml:space="preserve">tates to protect them, </w:t>
      </w:r>
      <w:r w:rsidRPr="00382962">
        <w:rPr>
          <w:b/>
          <w:u w:val="single"/>
        </w:rPr>
        <w:t>resulting in increased pressure from allies elsewhere to acquire strike capabilities of their own</w:t>
      </w:r>
      <w:r w:rsidRPr="00382962">
        <w:rPr>
          <w:sz w:val="14"/>
        </w:rPr>
        <w:t>.43 There is also a risk that the further proliferation of regional strike systems would put renewed pressure on the Treaty on Intermediate-range Nuclear Forces (INF), especially if officials and experts in Moscow renew calls for Russian withdrawal so that it is at liberty to field counter-balancing systems.</w:t>
      </w:r>
    </w:p>
    <w:p w:rsidR="00BB3C2A" w:rsidRDefault="008835F1" w:rsidP="008835F1">
      <w:pPr>
        <w:pStyle w:val="Heading3"/>
      </w:pPr>
      <w:r>
        <w:t xml:space="preserve">!! – East Asia </w:t>
      </w:r>
      <w:proofErr w:type="spellStart"/>
      <w:r>
        <w:t>Prolif</w:t>
      </w:r>
      <w:proofErr w:type="spellEnd"/>
      <w:r>
        <w:t xml:space="preserve"> kills U.S. Cred/Leadership</w:t>
      </w:r>
    </w:p>
    <w:p w:rsidR="008835F1" w:rsidRDefault="008835F1" w:rsidP="008835F1"/>
    <w:p w:rsidR="008835F1" w:rsidRPr="00382962" w:rsidRDefault="008835F1" w:rsidP="008835F1">
      <w:pPr>
        <w:pStyle w:val="Heading4"/>
      </w:pPr>
      <w:r w:rsidRPr="00382962">
        <w:t>Allied proliferation crushes U.S. influence</w:t>
      </w:r>
    </w:p>
    <w:p w:rsidR="008835F1" w:rsidRPr="00382962" w:rsidRDefault="008835F1" w:rsidP="008835F1">
      <w:r w:rsidRPr="00382962">
        <w:t xml:space="preserve">David </w:t>
      </w:r>
      <w:proofErr w:type="spellStart"/>
      <w:r w:rsidRPr="00382962">
        <w:rPr>
          <w:rStyle w:val="Style13ptBold"/>
        </w:rPr>
        <w:t>Ochmanek</w:t>
      </w:r>
      <w:proofErr w:type="spellEnd"/>
      <w:r w:rsidRPr="00382962">
        <w:t>, 20</w:t>
      </w:r>
      <w:r w:rsidRPr="00382962">
        <w:rPr>
          <w:rStyle w:val="Style13ptBold"/>
        </w:rPr>
        <w:t>15</w:t>
      </w:r>
      <w:r w:rsidRPr="00382962">
        <w:t xml:space="preserve"> – senior defense analyst at the RAND Corporation, M.P.A., Woodrow Wilson School of Public and International Affairs, Princeton University, "Sustaining U.S. Leadership in the Asia-Pacific Region", www.rand.org/content/dam/rand/pubs/perspectives/PE100/PE142/RAND_PE142.pdf</w:t>
      </w:r>
    </w:p>
    <w:p w:rsidR="008835F1" w:rsidRPr="00382962" w:rsidRDefault="008835F1" w:rsidP="008835F1">
      <w:r w:rsidRPr="00382962">
        <w:t xml:space="preserve">As a substitute for U.S. security commitments, </w:t>
      </w:r>
      <w:r w:rsidRPr="00382962">
        <w:rPr>
          <w:b/>
          <w:u w:val="single"/>
        </w:rPr>
        <w:t>proponents of disengagement assume</w:t>
      </w:r>
      <w:r w:rsidRPr="00382962">
        <w:t xml:space="preserve"> that </w:t>
      </w:r>
      <w:r w:rsidRPr="00382962">
        <w:rPr>
          <w:b/>
          <w:u w:val="single"/>
        </w:rPr>
        <w:t>other states will “balance against a</w:t>
      </w:r>
      <w:r w:rsidRPr="00382962">
        <w:t xml:space="preserve"> potential </w:t>
      </w:r>
      <w:r w:rsidRPr="00382962">
        <w:rPr>
          <w:b/>
          <w:u w:val="single"/>
        </w:rPr>
        <w:t>hegemon</w:t>
      </w:r>
      <w:r w:rsidRPr="00382962">
        <w:t xml:space="preserve">” (Layne, 1997, p. 113; see also Logan, 2013, p. 15). </w:t>
      </w:r>
      <w:r w:rsidRPr="00382962">
        <w:rPr>
          <w:b/>
          <w:u w:val="single"/>
        </w:rPr>
        <w:t>Their</w:t>
      </w:r>
      <w:r w:rsidRPr="00382962">
        <w:t xml:space="preserve"> preferred </w:t>
      </w:r>
      <w:r w:rsidRPr="00382962">
        <w:rPr>
          <w:b/>
          <w:u w:val="single"/>
        </w:rPr>
        <w:t>strategy</w:t>
      </w:r>
      <w:r w:rsidRPr="00382962">
        <w:t xml:space="preserve">, obviously, would place fewer demands on the armed forces of the United States but, equally obviously, </w:t>
      </w:r>
      <w:r w:rsidRPr="00382962">
        <w:rPr>
          <w:b/>
          <w:u w:val="single"/>
        </w:rPr>
        <w:t xml:space="preserve">would represent a </w:t>
      </w:r>
      <w:r w:rsidRPr="006802D8">
        <w:rPr>
          <w:rStyle w:val="Emphasis"/>
        </w:rPr>
        <w:t>huge gamble</w:t>
      </w:r>
      <w:r w:rsidRPr="00382962">
        <w:t xml:space="preserve">, both </w:t>
      </w:r>
      <w:r w:rsidRPr="00382962">
        <w:rPr>
          <w:b/>
          <w:u w:val="single"/>
        </w:rPr>
        <w:t>militarily and strategically</w:t>
      </w:r>
      <w:r w:rsidRPr="00382962">
        <w:t xml:space="preserve">. </w:t>
      </w:r>
      <w:r w:rsidRPr="00382962">
        <w:rPr>
          <w:b/>
          <w:u w:val="single"/>
        </w:rPr>
        <w:t xml:space="preserve">It is </w:t>
      </w:r>
      <w:r w:rsidRPr="006802D8">
        <w:rPr>
          <w:rStyle w:val="Emphasis"/>
        </w:rPr>
        <w:t>not clear</w:t>
      </w:r>
      <w:r w:rsidRPr="00382962">
        <w:t xml:space="preserve"> </w:t>
      </w:r>
      <w:r w:rsidRPr="00382962">
        <w:rPr>
          <w:b/>
          <w:u w:val="single"/>
        </w:rPr>
        <w:t>that a lower U.S. profile abroad would prompt allies and partners to do more for their</w:t>
      </w:r>
      <w:r w:rsidRPr="00382962">
        <w:t xml:space="preserve"> own </w:t>
      </w:r>
      <w:r w:rsidRPr="00382962">
        <w:rPr>
          <w:b/>
          <w:u w:val="single"/>
        </w:rPr>
        <w:t>defense</w:t>
      </w:r>
      <w:r w:rsidRPr="00382962">
        <w:t xml:space="preserve">. And if it did, </w:t>
      </w:r>
      <w:r w:rsidRPr="00382962">
        <w:rPr>
          <w:b/>
          <w:u w:val="single"/>
        </w:rPr>
        <w:t>there are limits</w:t>
      </w:r>
      <w:r w:rsidRPr="00382962">
        <w:t xml:space="preserve"> </w:t>
      </w:r>
      <w:r w:rsidRPr="00382962">
        <w:rPr>
          <w:b/>
          <w:u w:val="single"/>
        </w:rPr>
        <w:t>on the extent to which these states</w:t>
      </w:r>
      <w:r w:rsidRPr="00382962">
        <w:t xml:space="preserve"> (e.g., Taiwan) </w:t>
      </w:r>
      <w:r w:rsidRPr="00382962">
        <w:rPr>
          <w:b/>
          <w:u w:val="single"/>
        </w:rPr>
        <w:t>can compete with their</w:t>
      </w:r>
      <w:r w:rsidRPr="00382962">
        <w:t xml:space="preserve"> more </w:t>
      </w:r>
      <w:r w:rsidRPr="00382962">
        <w:rPr>
          <w:b/>
          <w:u w:val="single"/>
        </w:rPr>
        <w:t>powerful neighbors</w:t>
      </w:r>
      <w:r w:rsidRPr="00382962">
        <w:t xml:space="preserve"> (e.g., China). Hence, </w:t>
      </w:r>
      <w:r w:rsidRPr="00382962">
        <w:rPr>
          <w:b/>
          <w:u w:val="single"/>
        </w:rPr>
        <w:t>it is difficult to see how withdrawing U.S. forces and security commitments</w:t>
      </w:r>
      <w:r w:rsidRPr="00382962">
        <w:t xml:space="preserve"> from Eurasia </w:t>
      </w:r>
      <w:r w:rsidRPr="00382962">
        <w:rPr>
          <w:b/>
          <w:u w:val="single"/>
        </w:rPr>
        <w:t>would not</w:t>
      </w:r>
      <w:r w:rsidRPr="00382962">
        <w:t xml:space="preserve"> </w:t>
      </w:r>
      <w:r w:rsidRPr="006802D8">
        <w:rPr>
          <w:rStyle w:val="Emphasis"/>
        </w:rPr>
        <w:t>erode deterrence</w:t>
      </w:r>
      <w:r w:rsidRPr="00382962">
        <w:t xml:space="preserve">, </w:t>
      </w:r>
      <w:r w:rsidRPr="00382962">
        <w:rPr>
          <w:b/>
          <w:u w:val="single"/>
        </w:rPr>
        <w:t>even if regional states</w:t>
      </w:r>
      <w:r w:rsidRPr="00382962">
        <w:t xml:space="preserve"> with the ability to do so </w:t>
      </w:r>
      <w:r w:rsidRPr="00382962">
        <w:rPr>
          <w:b/>
          <w:u w:val="single"/>
        </w:rPr>
        <w:t>dramatically stepped up their</w:t>
      </w:r>
      <w:r w:rsidRPr="00382962">
        <w:t xml:space="preserve"> investments in </w:t>
      </w:r>
      <w:r w:rsidRPr="00382962">
        <w:rPr>
          <w:b/>
          <w:u w:val="single"/>
        </w:rPr>
        <w:t>military capabilities</w:t>
      </w:r>
      <w:r w:rsidRPr="00382962">
        <w:t xml:space="preserve">. More profoundly, </w:t>
      </w:r>
      <w:r w:rsidRPr="00382962">
        <w:rPr>
          <w:b/>
          <w:u w:val="single"/>
        </w:rPr>
        <w:t>U.S. retrenchment would tempt regional hegemons to use</w:t>
      </w:r>
      <w:r w:rsidRPr="00382962">
        <w:t xml:space="preserve"> </w:t>
      </w:r>
      <w:r w:rsidRPr="006802D8">
        <w:rPr>
          <w:rStyle w:val="Emphasis"/>
        </w:rPr>
        <w:t>divide-and-conquer</w:t>
      </w:r>
      <w:r w:rsidRPr="00382962">
        <w:t xml:space="preserve"> </w:t>
      </w:r>
      <w:r w:rsidRPr="00382962">
        <w:rPr>
          <w:b/>
          <w:u w:val="single"/>
        </w:rPr>
        <w:t>strategies</w:t>
      </w:r>
      <w:r w:rsidRPr="00382962">
        <w:t xml:space="preserve"> </w:t>
      </w:r>
      <w:r w:rsidRPr="00382962">
        <w:rPr>
          <w:b/>
          <w:u w:val="single"/>
        </w:rPr>
        <w:t>to isolate less-powerful states in their regions</w:t>
      </w:r>
      <w:r w:rsidRPr="00382962">
        <w:t xml:space="preserve">, </w:t>
      </w:r>
      <w:r w:rsidRPr="00382962">
        <w:rPr>
          <w:b/>
          <w:u w:val="single"/>
        </w:rPr>
        <w:t>compelling them to accept one-sided security arrangements</w:t>
      </w:r>
      <w:r w:rsidRPr="00382962">
        <w:t xml:space="preserve"> </w:t>
      </w:r>
      <w:r w:rsidRPr="00382962">
        <w:rPr>
          <w:b/>
          <w:u w:val="single"/>
        </w:rPr>
        <w:t>that make them beholden to the hegemon</w:t>
      </w:r>
      <w:r w:rsidRPr="00382962">
        <w:t xml:space="preserve">. In this world, </w:t>
      </w:r>
      <w:r w:rsidRPr="00382962">
        <w:rPr>
          <w:b/>
          <w:u w:val="single"/>
        </w:rPr>
        <w:t>the diminished, isolated</w:t>
      </w:r>
      <w:r w:rsidRPr="00382962">
        <w:t xml:space="preserve"> </w:t>
      </w:r>
      <w:r w:rsidRPr="006802D8">
        <w:rPr>
          <w:rStyle w:val="Emphasis"/>
        </w:rPr>
        <w:t>U</w:t>
      </w:r>
      <w:r w:rsidRPr="00382962">
        <w:t xml:space="preserve">nited </w:t>
      </w:r>
      <w:r w:rsidRPr="006802D8">
        <w:rPr>
          <w:rStyle w:val="Emphasis"/>
        </w:rPr>
        <w:t>S</w:t>
      </w:r>
      <w:r w:rsidRPr="00382962">
        <w:t xml:space="preserve">tates </w:t>
      </w:r>
      <w:r w:rsidRPr="00382962">
        <w:rPr>
          <w:b/>
          <w:u w:val="single"/>
        </w:rPr>
        <w:t>that would emerge would lose the ability to influence decisions and actions in key regions</w:t>
      </w:r>
      <w:r w:rsidRPr="00382962">
        <w:t xml:space="preserve">, </w:t>
      </w:r>
      <w:r w:rsidRPr="00382962">
        <w:rPr>
          <w:b/>
          <w:u w:val="single"/>
        </w:rPr>
        <w:t>with</w:t>
      </w:r>
      <w:r w:rsidRPr="00382962">
        <w:t xml:space="preserve"> </w:t>
      </w:r>
      <w:r w:rsidRPr="006802D8">
        <w:rPr>
          <w:rStyle w:val="Emphasis"/>
        </w:rPr>
        <w:t>unavoidable consequences</w:t>
      </w:r>
      <w:r w:rsidRPr="00382962">
        <w:t xml:space="preserve"> </w:t>
      </w:r>
      <w:r w:rsidRPr="00382962">
        <w:rPr>
          <w:b/>
          <w:u w:val="single"/>
        </w:rPr>
        <w:t>for the security and well-being of Americans</w:t>
      </w:r>
      <w:r w:rsidRPr="00382962">
        <w:t>.</w:t>
      </w:r>
    </w:p>
    <w:p w:rsidR="008835F1" w:rsidRDefault="00951280" w:rsidP="00951280">
      <w:pPr>
        <w:pStyle w:val="Heading3"/>
      </w:pPr>
      <w:r>
        <w:t xml:space="preserve">AT: Japan Wont </w:t>
      </w:r>
      <w:proofErr w:type="spellStart"/>
      <w:r>
        <w:t>Prolif</w:t>
      </w:r>
      <w:proofErr w:type="spellEnd"/>
    </w:p>
    <w:p w:rsidR="00951280" w:rsidRDefault="00951280" w:rsidP="00951280"/>
    <w:p w:rsidR="00951280" w:rsidRPr="00E33752" w:rsidRDefault="00951280" w:rsidP="00951280">
      <w:pPr>
        <w:pStyle w:val="Heading4"/>
      </w:pPr>
      <w:r w:rsidRPr="00E33752">
        <w:t xml:space="preserve">Japanese aversion towards nuclearization is melting away — </w:t>
      </w:r>
      <w:proofErr w:type="spellStart"/>
      <w:r w:rsidRPr="00E33752">
        <w:t>NoKo</w:t>
      </w:r>
      <w:proofErr w:type="spellEnd"/>
      <w:r w:rsidRPr="00E33752">
        <w:t xml:space="preserve"> nuclear testing, Trump rhetoric, and alliance systems.</w:t>
      </w:r>
    </w:p>
    <w:p w:rsidR="00951280" w:rsidRPr="00E33752" w:rsidRDefault="00951280" w:rsidP="00951280">
      <w:proofErr w:type="spellStart"/>
      <w:r w:rsidRPr="00E33752">
        <w:rPr>
          <w:b/>
          <w:bCs/>
          <w:sz w:val="26"/>
          <w:szCs w:val="26"/>
        </w:rPr>
        <w:t>Woonink</w:t>
      </w:r>
      <w:proofErr w:type="spellEnd"/>
      <w:r w:rsidRPr="00E33752">
        <w:rPr>
          <w:b/>
          <w:bCs/>
          <w:sz w:val="26"/>
          <w:szCs w:val="26"/>
        </w:rPr>
        <w:t xml:space="preserve"> 17</w:t>
      </w:r>
      <w:r>
        <w:t xml:space="preserve"> </w:t>
      </w:r>
      <w:r w:rsidRPr="00E33752">
        <w:t xml:space="preserve">Aron </w:t>
      </w:r>
      <w:proofErr w:type="spellStart"/>
      <w:r w:rsidRPr="00E33752">
        <w:t>Woonink</w:t>
      </w:r>
      <w:proofErr w:type="spellEnd"/>
      <w:r w:rsidRPr="00E33752">
        <w:t xml:space="preserve"> is a research associate at the Swedish </w:t>
      </w:r>
      <w:proofErr w:type="spellStart"/>
      <w:r w:rsidRPr="00E33752">
        <w:t>Defence</w:t>
      </w:r>
      <w:proofErr w:type="spellEnd"/>
      <w:r w:rsidRPr="00E33752">
        <w:t xml:space="preserve"> University in Stockholm. “Is Japan’s 'Nuclear Allergy' Being Cured?” December 2nd 2017. </w:t>
      </w:r>
      <w:hyperlink r:id="rId85" w:history="1">
        <w:r w:rsidRPr="00E33752">
          <w:rPr>
            <w:rStyle w:val="Hyperlink"/>
          </w:rPr>
          <w:t>https://thediplomat.com/2017/12/is-japans-nuclear-allergy-being-cured/</w:t>
        </w:r>
      </w:hyperlink>
      <w:r>
        <w:t xml:space="preserve"> || SW</w:t>
      </w:r>
    </w:p>
    <w:p w:rsidR="00951280" w:rsidRDefault="00951280" w:rsidP="00951280">
      <w:pPr>
        <w:rPr>
          <w:sz w:val="16"/>
        </w:rPr>
      </w:pPr>
      <w:r w:rsidRPr="00E33752">
        <w:rPr>
          <w:sz w:val="16"/>
        </w:rPr>
        <w:t xml:space="preserve">Japan’s nuclear allergy arguably has a bad side and an arguably good side. It is negative in the sense that even more than 70 years after World War II, individuals said to be affected by radiation are stigmatized when nuclear incidents occur. For many, though, </w:t>
      </w:r>
      <w:r w:rsidRPr="00E33752">
        <w:rPr>
          <w:rStyle w:val="StyleUnderline"/>
        </w:rPr>
        <w:t>the “allergy”</w:t>
      </w:r>
      <w:r>
        <w:rPr>
          <w:rStyle w:val="StyleUnderline"/>
        </w:rPr>
        <w:t xml:space="preserve"> </w:t>
      </w:r>
      <w:r w:rsidRPr="00E33752">
        <w:rPr>
          <w:rStyle w:val="StyleUnderline"/>
        </w:rPr>
        <w:t>is beneficial because it is the most important impediment to Japan acquiring nuclear weapons, and thereby potentially escalating the</w:t>
      </w:r>
      <w:r>
        <w:rPr>
          <w:rStyle w:val="StyleUnderline"/>
        </w:rPr>
        <w:t xml:space="preserve"> </w:t>
      </w:r>
      <w:hyperlink r:id="rId86" w:tgtFrame="_blank" w:history="1">
        <w:r w:rsidRPr="00E33752">
          <w:rPr>
            <w:rStyle w:val="StyleUnderline"/>
          </w:rPr>
          <w:t>nuclear arms race</w:t>
        </w:r>
      </w:hyperlink>
      <w:r>
        <w:rPr>
          <w:rStyle w:val="StyleUnderline"/>
        </w:rPr>
        <w:t xml:space="preserve"> </w:t>
      </w:r>
      <w:r w:rsidRPr="00E33752">
        <w:rPr>
          <w:rStyle w:val="StyleUnderline"/>
        </w:rPr>
        <w:t>in East Asia</w:t>
      </w:r>
      <w:r w:rsidRPr="00E33752">
        <w:rPr>
          <w:sz w:val="16"/>
        </w:rPr>
        <w:t xml:space="preserve">. One can compare it to being allergic to grass; it gives you a runny nose and red eyes, but it clears you from having to mow the lawn yourself. The allergy’s aforementioned ambiguity seems to be increasing due to new “allergens.” Sure, there were port calls by nuclear-powered submarines in the post-war period, but in today’s world, </w:t>
      </w:r>
      <w:r w:rsidRPr="00E33752">
        <w:rPr>
          <w:rStyle w:val="StyleUnderline"/>
        </w:rPr>
        <w:t>Japan’s nuclear allergy is being influenced from many different directions</w:t>
      </w:r>
      <w:r w:rsidRPr="00E33752">
        <w:rPr>
          <w:sz w:val="16"/>
        </w:rPr>
        <w:t xml:space="preserve">. When he was running for U.S. president, </w:t>
      </w:r>
      <w:r w:rsidRPr="00E33752">
        <w:rPr>
          <w:rStyle w:val="StyleUnderline"/>
        </w:rPr>
        <w:t>Trump famously</w:t>
      </w:r>
      <w:r>
        <w:rPr>
          <w:rStyle w:val="StyleUnderline"/>
        </w:rPr>
        <w:t xml:space="preserve"> </w:t>
      </w:r>
      <w:hyperlink r:id="rId87" w:tgtFrame="_blank" w:history="1">
        <w:r w:rsidRPr="00E33752">
          <w:rPr>
            <w:rStyle w:val="StyleUnderline"/>
          </w:rPr>
          <w:t>argued</w:t>
        </w:r>
      </w:hyperlink>
      <w:r>
        <w:rPr>
          <w:rStyle w:val="StyleUnderline"/>
        </w:rPr>
        <w:t xml:space="preserve"> </w:t>
      </w:r>
      <w:r w:rsidRPr="00E33752">
        <w:rPr>
          <w:rStyle w:val="StyleUnderline"/>
        </w:rPr>
        <w:t>that the United States should allow or even encourage Japan to get nuclear weapons to defend itself against North Korea.</w:t>
      </w:r>
      <w:r w:rsidRPr="00E33752">
        <w:rPr>
          <w:sz w:val="16"/>
        </w:rPr>
        <w:t xml:space="preserve"> The </w:t>
      </w:r>
      <w:r w:rsidRPr="00E33752">
        <w:rPr>
          <w:rStyle w:val="StyleUnderline"/>
        </w:rPr>
        <w:t>Japanese</w:t>
      </w:r>
      <w:r w:rsidRPr="00E33752">
        <w:rPr>
          <w:sz w:val="16"/>
        </w:rPr>
        <w:t xml:space="preserve"> government </w:t>
      </w:r>
      <w:r w:rsidRPr="00E33752">
        <w:rPr>
          <w:rStyle w:val="StyleUnderline"/>
        </w:rPr>
        <w:t>immediately</w:t>
      </w:r>
      <w:r>
        <w:rPr>
          <w:rStyle w:val="StyleUnderline"/>
        </w:rPr>
        <w:t xml:space="preserve"> </w:t>
      </w:r>
      <w:hyperlink r:id="rId88" w:tgtFrame="_blank" w:history="1">
        <w:r w:rsidRPr="00E33752">
          <w:rPr>
            <w:rStyle w:val="StyleUnderline"/>
          </w:rPr>
          <w:t>downplayed</w:t>
        </w:r>
      </w:hyperlink>
      <w:r>
        <w:rPr>
          <w:rStyle w:val="StyleUnderline"/>
        </w:rPr>
        <w:t xml:space="preserve"> </w:t>
      </w:r>
      <w:r w:rsidRPr="00E33752">
        <w:rPr>
          <w:rStyle w:val="StyleUnderline"/>
        </w:rPr>
        <w:t xml:space="preserve">this, insisting it will stick to the three non-nuclear principles. </w:t>
      </w:r>
      <w:r w:rsidRPr="00E33752">
        <w:rPr>
          <w:sz w:val="16"/>
        </w:rPr>
        <w:t xml:space="preserve">These </w:t>
      </w:r>
      <w:r w:rsidRPr="00E33752">
        <w:rPr>
          <w:rStyle w:val="Emphasis"/>
        </w:rPr>
        <w:t>comments by Trump, however, can be placed into a broader discussion on his</w:t>
      </w:r>
      <w:r>
        <w:rPr>
          <w:rStyle w:val="Emphasis"/>
        </w:rPr>
        <w:t xml:space="preserve"> </w:t>
      </w:r>
      <w:hyperlink r:id="rId89" w:anchor=".Wh14k7Q-dAY" w:tgtFrame="_blank" w:history="1">
        <w:r w:rsidRPr="00E33752">
          <w:rPr>
            <w:rStyle w:val="Emphasis"/>
          </w:rPr>
          <w:t>aversion to free riding</w:t>
        </w:r>
      </w:hyperlink>
      <w:r>
        <w:rPr>
          <w:rStyle w:val="Emphasis"/>
        </w:rPr>
        <w:t xml:space="preserve"> </w:t>
      </w:r>
      <w:r w:rsidRPr="00E33752">
        <w:rPr>
          <w:rStyle w:val="Emphasis"/>
        </w:rPr>
        <w:t>in the United States’</w:t>
      </w:r>
      <w:r>
        <w:rPr>
          <w:rStyle w:val="Emphasis"/>
        </w:rPr>
        <w:t xml:space="preserve"> </w:t>
      </w:r>
      <w:r w:rsidRPr="00E33752">
        <w:rPr>
          <w:rStyle w:val="Emphasis"/>
        </w:rPr>
        <w:t>alliance system.</w:t>
      </w:r>
      <w:r w:rsidRPr="00E33752">
        <w:rPr>
          <w:sz w:val="16"/>
        </w:rPr>
        <w:t xml:space="preserve"> Adding to this is the move by the Trump administration to consider lifting arms restrictions vis-à-vis Japan, allowing it to buy “</w:t>
      </w:r>
      <w:hyperlink r:id="rId90" w:tgtFrame="_blank" w:history="1">
        <w:r w:rsidRPr="00E33752">
          <w:rPr>
            <w:rStyle w:val="Hyperlink"/>
            <w:sz w:val="16"/>
          </w:rPr>
          <w:t>highly sophisticated military equipment</w:t>
        </w:r>
      </w:hyperlink>
      <w:r w:rsidRPr="00E33752">
        <w:rPr>
          <w:sz w:val="16"/>
        </w:rPr>
        <w:t xml:space="preserve">.” It must be noted that </w:t>
      </w:r>
      <w:r w:rsidRPr="00E33752">
        <w:rPr>
          <w:rStyle w:val="StyleUnderline"/>
        </w:rPr>
        <w:t>Trump</w:t>
      </w:r>
      <w:r>
        <w:rPr>
          <w:rStyle w:val="StyleUnderline"/>
        </w:rPr>
        <w:t xml:space="preserve"> </w:t>
      </w:r>
      <w:r w:rsidRPr="00E33752">
        <w:rPr>
          <w:rStyle w:val="StyleUnderline"/>
        </w:rPr>
        <w:t>is not alone in making these kinds of comments</w:t>
      </w:r>
      <w:r w:rsidRPr="00E33752">
        <w:rPr>
          <w:sz w:val="16"/>
        </w:rPr>
        <w:t xml:space="preserve">. Former U.S. Secretary of State Henry </w:t>
      </w:r>
      <w:r w:rsidRPr="00E33752">
        <w:rPr>
          <w:rStyle w:val="StyleUnderline"/>
        </w:rPr>
        <w:t>Kissinger</w:t>
      </w:r>
      <w:r>
        <w:rPr>
          <w:rStyle w:val="StyleUnderline"/>
        </w:rPr>
        <w:t xml:space="preserve"> </w:t>
      </w:r>
      <w:r w:rsidRPr="00E33752">
        <w:rPr>
          <w:rStyle w:val="StyleUnderline"/>
        </w:rPr>
        <w:t>has openly argued that nuclear arms “</w:t>
      </w:r>
      <w:hyperlink r:id="rId91" w:tgtFrame="_blank" w:history="1">
        <w:r w:rsidRPr="00E33752">
          <w:rPr>
            <w:rStyle w:val="StyleUnderline"/>
          </w:rPr>
          <w:t>must spread</w:t>
        </w:r>
      </w:hyperlink>
      <w:r>
        <w:rPr>
          <w:rStyle w:val="StyleUnderline"/>
        </w:rPr>
        <w:t xml:space="preserve"> </w:t>
      </w:r>
      <w:r w:rsidRPr="00E33752">
        <w:rPr>
          <w:rStyle w:val="StyleUnderline"/>
        </w:rPr>
        <w:t>” in East Asia, should North Korea continue to increase its arsenal</w:t>
      </w:r>
      <w:r w:rsidRPr="00E33752">
        <w:rPr>
          <w:sz w:val="16"/>
        </w:rPr>
        <w:t xml:space="preserve">. Similar voices can be heard from within the </w:t>
      </w:r>
      <w:hyperlink r:id="rId92" w:tgtFrame="_blank" w:history="1">
        <w:r w:rsidRPr="00E33752">
          <w:rPr>
            <w:rStyle w:val="Hyperlink"/>
            <w:sz w:val="16"/>
          </w:rPr>
          <w:t>U.S. military</w:t>
        </w:r>
      </w:hyperlink>
      <w:r w:rsidRPr="00E33752">
        <w:rPr>
          <w:sz w:val="16"/>
        </w:rPr>
        <w:t xml:space="preserve">. </w:t>
      </w:r>
      <w:r w:rsidRPr="00E33752">
        <w:rPr>
          <w:rStyle w:val="StyleUnderline"/>
        </w:rPr>
        <w:t xml:space="preserve">From the Japanese side, former Defense Minister Shigeru </w:t>
      </w:r>
      <w:proofErr w:type="spellStart"/>
      <w:r w:rsidRPr="00E33752">
        <w:rPr>
          <w:rStyle w:val="StyleUnderline"/>
        </w:rPr>
        <w:t>Ishiba</w:t>
      </w:r>
      <w:proofErr w:type="spellEnd"/>
      <w:r>
        <w:rPr>
          <w:rStyle w:val="StyleUnderline"/>
        </w:rPr>
        <w:t xml:space="preserve"> </w:t>
      </w:r>
      <w:hyperlink r:id="rId93" w:tgtFrame="_blank" w:history="1">
        <w:r w:rsidRPr="00E33752">
          <w:rPr>
            <w:rStyle w:val="StyleUnderline"/>
          </w:rPr>
          <w:t>argued</w:t>
        </w:r>
      </w:hyperlink>
      <w:r>
        <w:rPr>
          <w:rStyle w:val="StyleUnderline"/>
        </w:rPr>
        <w:t xml:space="preserve"> </w:t>
      </w:r>
      <w:r w:rsidRPr="00E33752">
        <w:rPr>
          <w:rStyle w:val="StyleUnderline"/>
        </w:rPr>
        <w:t>that Japan should consider stationing nuclear weapons in the country.</w:t>
      </w:r>
      <w:r w:rsidRPr="00E33752">
        <w:rPr>
          <w:sz w:val="16"/>
        </w:rPr>
        <w:t xml:space="preserve"> Earlier, Abe’s government responded to Diet questions on the issue by saying that Article 9 does not </w:t>
      </w:r>
      <w:hyperlink r:id="rId94" w:tgtFrame="_blank" w:history="1">
        <w:r w:rsidRPr="00E33752">
          <w:rPr>
            <w:rStyle w:val="Hyperlink"/>
            <w:sz w:val="16"/>
          </w:rPr>
          <w:t>prohibit</w:t>
        </w:r>
      </w:hyperlink>
      <w:r w:rsidRPr="00E33752">
        <w:rPr>
          <w:sz w:val="16"/>
        </w:rPr>
        <w:t xml:space="preserve"> the presence of nuclear weapons in Japan, although this is a stance that has been brought forward in the past as well. </w:t>
      </w:r>
      <w:r w:rsidRPr="00E33752">
        <w:rPr>
          <w:rStyle w:val="StyleUnderline"/>
        </w:rPr>
        <w:t>Underlying many of these allergens is the Japanese</w:t>
      </w:r>
      <w:r>
        <w:rPr>
          <w:rStyle w:val="StyleUnderline"/>
        </w:rPr>
        <w:t xml:space="preserve"> </w:t>
      </w:r>
      <w:hyperlink r:id="rId95" w:tgtFrame="_blank" w:history="1">
        <w:r w:rsidRPr="00E33752">
          <w:rPr>
            <w:rStyle w:val="StyleUnderline"/>
          </w:rPr>
          <w:t>perception</w:t>
        </w:r>
      </w:hyperlink>
      <w:r>
        <w:rPr>
          <w:rStyle w:val="StyleUnderline"/>
        </w:rPr>
        <w:t xml:space="preserve"> </w:t>
      </w:r>
      <w:r w:rsidRPr="00E33752">
        <w:rPr>
          <w:rStyle w:val="StyleUnderline"/>
        </w:rPr>
        <w:t>of an increased North Korean threat, exemplified by Pyongyang’s missile tests</w:t>
      </w:r>
      <w:r w:rsidRPr="00E33752">
        <w:rPr>
          <w:sz w:val="16"/>
        </w:rPr>
        <w:t xml:space="preserve"> in August and September and their launch of a missile that landed in Japan’s economic zone earlier this week. </w:t>
      </w:r>
      <w:r w:rsidRPr="00E33752">
        <w:rPr>
          <w:rStyle w:val="StyleUnderline"/>
        </w:rPr>
        <w:t>The latter is</w:t>
      </w:r>
      <w:r>
        <w:rPr>
          <w:rStyle w:val="StyleUnderline"/>
        </w:rPr>
        <w:t xml:space="preserve"> </w:t>
      </w:r>
      <w:hyperlink r:id="rId96" w:tgtFrame="_blank" w:history="1">
        <w:r w:rsidRPr="00E33752">
          <w:rPr>
            <w:rStyle w:val="StyleUnderline"/>
          </w:rPr>
          <w:t>thought to be able to reach the American mainland</w:t>
        </w:r>
      </w:hyperlink>
      <w:r w:rsidRPr="00E33752">
        <w:rPr>
          <w:rStyle w:val="StyleUnderline"/>
        </w:rPr>
        <w:t>, even with a heavy nuclear tip</w:t>
      </w:r>
      <w:r w:rsidRPr="00E33752">
        <w:rPr>
          <w:sz w:val="16"/>
        </w:rPr>
        <w:t xml:space="preserve">. This, together with Trump’s seemingly </w:t>
      </w:r>
      <w:hyperlink r:id="rId97" w:tgtFrame="_blank" w:history="1">
        <w:r w:rsidRPr="00E33752">
          <w:rPr>
            <w:rStyle w:val="Hyperlink"/>
            <w:sz w:val="16"/>
          </w:rPr>
          <w:t>reckless</w:t>
        </w:r>
      </w:hyperlink>
      <w:r w:rsidRPr="00E33752">
        <w:rPr>
          <w:sz w:val="16"/>
        </w:rPr>
        <w:t xml:space="preserve"> verbal behavior, and his and others’ pressure on Japan to show more muscle, has transformed the region. Most importantly, </w:t>
      </w:r>
      <w:r w:rsidRPr="00E33752">
        <w:rPr>
          <w:rStyle w:val="Emphasis"/>
        </w:rPr>
        <w:t xml:space="preserve">it has led to a security environment in which it is not unthinkable that an East Asian nuclear arms race will start to emerge. </w:t>
      </w:r>
      <w:r w:rsidRPr="00E33752">
        <w:rPr>
          <w:rStyle w:val="StyleUnderline"/>
        </w:rPr>
        <w:t>In South Korea, for example,</w:t>
      </w:r>
      <w:r>
        <w:rPr>
          <w:rStyle w:val="StyleUnderline"/>
        </w:rPr>
        <w:t xml:space="preserve"> </w:t>
      </w:r>
      <w:hyperlink r:id="rId98" w:tgtFrame="_blank" w:history="1">
        <w:r w:rsidRPr="00E33752">
          <w:rPr>
            <w:rStyle w:val="StyleUnderline"/>
          </w:rPr>
          <w:t>polls suggest</w:t>
        </w:r>
      </w:hyperlink>
      <w:r>
        <w:rPr>
          <w:rStyle w:val="StyleUnderline"/>
        </w:rPr>
        <w:t xml:space="preserve"> </w:t>
      </w:r>
      <w:r w:rsidRPr="00E33752">
        <w:rPr>
          <w:rStyle w:val="StyleUnderline"/>
        </w:rPr>
        <w:t>that more than two-thirds of the population is in favor of acquiring nuclear weapons, although politicians are still somewhat</w:t>
      </w:r>
      <w:r>
        <w:rPr>
          <w:rStyle w:val="StyleUnderline"/>
        </w:rPr>
        <w:t xml:space="preserve"> </w:t>
      </w:r>
      <w:hyperlink r:id="rId99" w:tgtFrame="_blank" w:history="1">
        <w:r w:rsidRPr="00E33752">
          <w:rPr>
            <w:rStyle w:val="StyleUnderline"/>
          </w:rPr>
          <w:t>reluctant</w:t>
        </w:r>
      </w:hyperlink>
      <w:r>
        <w:rPr>
          <w:rStyle w:val="StyleUnderline"/>
        </w:rPr>
        <w:t xml:space="preserve"> </w:t>
      </w:r>
      <w:r w:rsidRPr="00E33752">
        <w:rPr>
          <w:rStyle w:val="StyleUnderline"/>
        </w:rPr>
        <w:t>to take these steps.</w:t>
      </w:r>
      <w:r>
        <w:rPr>
          <w:rStyle w:val="StyleUnderline"/>
        </w:rPr>
        <w:t xml:space="preserve"> </w:t>
      </w:r>
      <w:r w:rsidRPr="00E33752">
        <w:rPr>
          <w:sz w:val="16"/>
        </w:rPr>
        <w:t xml:space="preserve">Thus, this </w:t>
      </w:r>
      <w:r w:rsidRPr="00E33752">
        <w:rPr>
          <w:rStyle w:val="StyleUnderline"/>
        </w:rPr>
        <w:t xml:space="preserve">ongoing rhetoric is exacerbating Japan’s nuclear allergy and will continue to do </w:t>
      </w:r>
      <w:r w:rsidRPr="00E33752">
        <w:rPr>
          <w:sz w:val="16"/>
        </w:rPr>
        <w:t xml:space="preserve">so; but </w:t>
      </w:r>
      <w:r w:rsidRPr="00E33752">
        <w:rPr>
          <w:rStyle w:val="StyleUnderline"/>
        </w:rPr>
        <w:t>in the long term the situation may also serve as an antidote that has the potential to ease or even eliminate it entirely</w:t>
      </w:r>
      <w:r w:rsidRPr="00E33752">
        <w:rPr>
          <w:sz w:val="16"/>
        </w:rPr>
        <w:t>. The negative aspect of the allergy, namely resurfacing stigmatization of nuclear-affected individuals, is still there, while the arguably more positive side of the allergy — a strong opposition to the introduction of nuclear arms and thereby an East Asian arms race — has come under pressure.</w:t>
      </w:r>
    </w:p>
    <w:p w:rsidR="00951280" w:rsidRDefault="00BF0926" w:rsidP="00BF0926">
      <w:pPr>
        <w:pStyle w:val="Heading3"/>
      </w:pPr>
      <w:r>
        <w:t>!! – Al</w:t>
      </w:r>
      <w:r w:rsidR="00485319">
        <w:t>l</w:t>
      </w:r>
      <w:r>
        <w:t xml:space="preserve">ied </w:t>
      </w:r>
      <w:proofErr w:type="spellStart"/>
      <w:r>
        <w:t>Prolif</w:t>
      </w:r>
      <w:proofErr w:type="spellEnd"/>
      <w:r>
        <w:t xml:space="preserve"> Bad </w:t>
      </w:r>
    </w:p>
    <w:p w:rsidR="00BF0926" w:rsidRDefault="00BF0926" w:rsidP="00BF0926"/>
    <w:p w:rsidR="00BF0926" w:rsidRPr="00B80B42" w:rsidRDefault="00BF0926" w:rsidP="00BF0926">
      <w:pPr>
        <w:pStyle w:val="Heading4"/>
      </w:pPr>
      <w:r w:rsidRPr="00B80B42">
        <w:t xml:space="preserve">Fast </w:t>
      </w:r>
      <w:r>
        <w:t xml:space="preserve">allied </w:t>
      </w:r>
      <w:proofErr w:type="spellStart"/>
      <w:r w:rsidRPr="00B80B42">
        <w:t>prolif</w:t>
      </w:r>
      <w:proofErr w:type="spellEnd"/>
      <w:r w:rsidRPr="00B80B42">
        <w:t xml:space="preserve"> spiral causes extinction</w:t>
      </w:r>
    </w:p>
    <w:p w:rsidR="00BF0926" w:rsidRDefault="00BF0926" w:rsidP="00BF0926">
      <w:pPr>
        <w:rPr>
          <w:sz w:val="16"/>
          <w:szCs w:val="16"/>
        </w:rPr>
      </w:pPr>
    </w:p>
    <w:p w:rsidR="00BF0926" w:rsidRPr="00E22CBD" w:rsidRDefault="00BF0926" w:rsidP="00BF0926">
      <w:pPr>
        <w:rPr>
          <w:rStyle w:val="Style13ptBold"/>
        </w:rPr>
      </w:pPr>
      <w:proofErr w:type="spellStart"/>
      <w:r>
        <w:rPr>
          <w:rStyle w:val="Style13ptBold"/>
        </w:rPr>
        <w:t>Feith</w:t>
      </w:r>
      <w:proofErr w:type="spellEnd"/>
      <w:r>
        <w:rPr>
          <w:rStyle w:val="Style13ptBold"/>
        </w:rPr>
        <w:t xml:space="preserve"> and </w:t>
      </w:r>
      <w:proofErr w:type="spellStart"/>
      <w:r>
        <w:rPr>
          <w:rStyle w:val="Style13ptBold"/>
        </w:rPr>
        <w:t>Shulskey</w:t>
      </w:r>
      <w:proofErr w:type="spellEnd"/>
      <w:r>
        <w:rPr>
          <w:rStyle w:val="Style13ptBold"/>
        </w:rPr>
        <w:t xml:space="preserve"> ‘9</w:t>
      </w:r>
    </w:p>
    <w:p w:rsidR="00BF0926" w:rsidRPr="00E22CBD" w:rsidRDefault="00BF0926" w:rsidP="00BF0926">
      <w:r>
        <w:t>(</w:t>
      </w:r>
      <w:r w:rsidRPr="00E22CBD">
        <w:t xml:space="preserve">Douglas J. </w:t>
      </w:r>
      <w:proofErr w:type="spellStart"/>
      <w:r w:rsidRPr="00E22CBD">
        <w:t>Feith</w:t>
      </w:r>
      <w:proofErr w:type="spellEnd"/>
      <w:r w:rsidRPr="00E22CBD">
        <w:t xml:space="preserve"> and Abram N. </w:t>
      </w:r>
      <w:proofErr w:type="spellStart"/>
      <w:r w:rsidRPr="00E22CBD">
        <w:t>Shulsky</w:t>
      </w:r>
      <w:proofErr w:type="spellEnd"/>
      <w:r w:rsidRPr="00E22CBD">
        <w:t xml:space="preserve"> 8-3-2009; senior fellow at the Hudson Institute and former undersecretary of defense for policy, and senior fellow at the Hudson Institute and former Defense Department official who dealt with arms control issues , WSJ, “Why Revive the Cold War? Russia and the U.S. were reducing their nuclear arsenals without ‘arms control’” http://online.wsj.com/article/SB10001424052970204313604574328430978849134.html?mod=googlenews_wsj</w:t>
      </w:r>
      <w:r>
        <w:t>)</w:t>
      </w:r>
    </w:p>
    <w:p w:rsidR="00BF0926" w:rsidRPr="00B24E50" w:rsidRDefault="00BF0926" w:rsidP="00BF0926">
      <w:pPr>
        <w:rPr>
          <w:b/>
          <w:sz w:val="16"/>
        </w:rPr>
      </w:pPr>
      <w:r w:rsidRPr="00E22CBD">
        <w:rPr>
          <w:sz w:val="16"/>
        </w:rPr>
        <w:t xml:space="preserve">There is an important connection between proliferation risks and modernization. But the Obama administration seems to have it backwards. </w:t>
      </w:r>
      <w:r w:rsidRPr="00E22CBD">
        <w:rPr>
          <w:b/>
          <w:u w:val="single"/>
        </w:rPr>
        <w:t xml:space="preserve">If the U.S. fails to ensure the continuing safety and reliability of its arsenal, it could cause the collapse of the U.S. nuclear umbrella. Countries such as Japan, South Korea, Taiwan, Australia and others might decide that their security requires them to acquire their own nuclear arsenals, rather than rely </w:t>
      </w:r>
      <w:r w:rsidRPr="00E22CBD">
        <w:t>indefinitely</w:t>
      </w:r>
      <w:r w:rsidRPr="00E22CBD">
        <w:rPr>
          <w:b/>
          <w:u w:val="single"/>
        </w:rPr>
        <w:t xml:space="preserve"> on the U.S. The world could reach a tipping point, with cascading nuclear proliferation</w:t>
      </w:r>
      <w:r w:rsidRPr="00E22CBD">
        <w:rPr>
          <w:b/>
          <w:sz w:val="16"/>
        </w:rPr>
        <w:t>,</w:t>
      </w:r>
      <w:r w:rsidRPr="00E22CBD">
        <w:rPr>
          <w:sz w:val="16"/>
        </w:rPr>
        <w:t xml:space="preserve"> as the bipartisan Congressional Strategic Posture Commission warned in its May 2009 report. </w:t>
      </w:r>
      <w:r w:rsidRPr="00E22CBD">
        <w:rPr>
          <w:b/>
          <w:u w:val="single"/>
        </w:rPr>
        <w:t>The Obama administration’s nuclear weapons policies</w:t>
      </w:r>
      <w:r w:rsidRPr="00E22CBD">
        <w:rPr>
          <w:sz w:val="16"/>
        </w:rPr>
        <w:t>—including its treaty talks with Russia—</w:t>
      </w:r>
      <w:r w:rsidRPr="00E22CBD">
        <w:rPr>
          <w:b/>
          <w:u w:val="single"/>
        </w:rPr>
        <w:t>affect the way America’s friends and potential adversaries view the integrity of the U.S. deterrent. The wrong policies</w:t>
      </w:r>
      <w:r w:rsidRPr="00E22CBD">
        <w:rPr>
          <w:sz w:val="16"/>
        </w:rPr>
        <w:t xml:space="preserve"> can endanger the U.S. directly. They </w:t>
      </w:r>
      <w:r w:rsidRPr="00E22CBD">
        <w:rPr>
          <w:b/>
          <w:u w:val="single"/>
        </w:rPr>
        <w:t>can</w:t>
      </w:r>
      <w:r w:rsidRPr="00E22CBD">
        <w:rPr>
          <w:sz w:val="16"/>
        </w:rPr>
        <w:t xml:space="preserve"> also </w:t>
      </w:r>
      <w:r w:rsidRPr="00E22CBD">
        <w:rPr>
          <w:b/>
          <w:u w:val="single"/>
        </w:rPr>
        <w:t>cause other states to lose confidence in the American nuclear umbrella and to seek security in national nuclear capabilities.</w:t>
      </w:r>
      <w:r w:rsidRPr="00E22CBD">
        <w:rPr>
          <w:sz w:val="16"/>
        </w:rPr>
        <w:t xml:space="preserve"> </w:t>
      </w:r>
      <w:r w:rsidRPr="00E22CBD">
        <w:rPr>
          <w:b/>
          <w:u w:val="single"/>
        </w:rPr>
        <w:t xml:space="preserve">If that happens, the dangers of a nuclear war </w:t>
      </w:r>
      <w:r w:rsidRPr="00E22CBD">
        <w:rPr>
          <w:sz w:val="16"/>
          <w:szCs w:val="16"/>
        </w:rPr>
        <w:t>somewhere in the world</w:t>
      </w:r>
      <w:r w:rsidRPr="00E22CBD">
        <w:rPr>
          <w:b/>
          <w:u w:val="single"/>
        </w:rPr>
        <w:t xml:space="preserve"> </w:t>
      </w:r>
      <w:r w:rsidRPr="00E22CBD">
        <w:rPr>
          <w:rStyle w:val="StyleUnderline"/>
        </w:rPr>
        <w:t>would go up substantially.</w:t>
      </w:r>
      <w:r w:rsidRPr="00E22CBD">
        <w:rPr>
          <w:sz w:val="16"/>
        </w:rPr>
        <w:t xml:space="preserve"> It would not be the first time a U.S. government helped bring about the opposite of its intended result—but </w:t>
      </w:r>
      <w:r w:rsidRPr="00E22CBD">
        <w:rPr>
          <w:b/>
          <w:u w:val="single"/>
        </w:rPr>
        <w:t>it might be one of the costliest mistakes ever.</w:t>
      </w:r>
      <w:r w:rsidRPr="00B24E50">
        <w:rPr>
          <w:b/>
          <w:sz w:val="16"/>
        </w:rPr>
        <w:t xml:space="preserve"> </w:t>
      </w:r>
    </w:p>
    <w:p w:rsidR="00BF0926" w:rsidRPr="00BF0926" w:rsidRDefault="00BF0926" w:rsidP="00BF0926"/>
    <w:p w:rsidR="00951280" w:rsidRPr="00951280" w:rsidRDefault="00951280" w:rsidP="00951280"/>
    <w:p w:rsidR="00745884" w:rsidRDefault="00745884" w:rsidP="00745884">
      <w:pPr>
        <w:pStyle w:val="Heading3"/>
      </w:pPr>
      <w:r>
        <w:t>!! – Asian Leadership s NW</w:t>
      </w:r>
    </w:p>
    <w:p w:rsidR="00745884" w:rsidRDefault="00745884" w:rsidP="00745884"/>
    <w:p w:rsidR="00745884" w:rsidRPr="00233227" w:rsidRDefault="00745884" w:rsidP="00745884">
      <w:pPr>
        <w:pStyle w:val="Heading4"/>
      </w:pPr>
      <w:r w:rsidRPr="00233227">
        <w:t xml:space="preserve">All trends indicate Asian leadership’s </w:t>
      </w:r>
      <w:r w:rsidRPr="00233227">
        <w:rPr>
          <w:u w:val="single"/>
        </w:rPr>
        <w:t>sustainable</w:t>
      </w:r>
      <w:r w:rsidRPr="00233227">
        <w:t xml:space="preserve"> and </w:t>
      </w:r>
      <w:r w:rsidRPr="00233227">
        <w:rPr>
          <w:u w:val="single"/>
        </w:rPr>
        <w:t>prevents great power war</w:t>
      </w:r>
      <w:r w:rsidRPr="00233227">
        <w:t xml:space="preserve">—abrogating alliance commitments turns every impact </w:t>
      </w:r>
    </w:p>
    <w:p w:rsidR="00745884" w:rsidRPr="00233227" w:rsidRDefault="00745884" w:rsidP="00745884">
      <w:proofErr w:type="spellStart"/>
      <w:r w:rsidRPr="00233227">
        <w:rPr>
          <w:rStyle w:val="Style13ptBold"/>
        </w:rPr>
        <w:t>Ochmanek</w:t>
      </w:r>
      <w:proofErr w:type="spellEnd"/>
      <w:r w:rsidRPr="00233227">
        <w:rPr>
          <w:rStyle w:val="Style13ptBold"/>
        </w:rPr>
        <w:t>, 15</w:t>
      </w:r>
      <w:r w:rsidRPr="00233227">
        <w:t xml:space="preserve">—Senior Defense Analyst at the RAND Corporation (David, “Sustaining </w:t>
      </w:r>
      <w:r w:rsidRPr="00233227">
        <w:rPr>
          <w:rStyle w:val="StyleUnderline"/>
        </w:rPr>
        <w:t>U.S. Leadership in the Asia-Pacific</w:t>
      </w:r>
      <w:r w:rsidRPr="00233227">
        <w:t xml:space="preserve"> Region”, </w:t>
      </w:r>
      <w:hyperlink r:id="rId100" w:history="1">
        <w:r w:rsidRPr="00233227">
          <w:rPr>
            <w:rStyle w:val="Hyperlink"/>
          </w:rPr>
          <w:t>http://www.rand.org/content/dam/rand/pubs/perspectives/PE100/PE142/RAND_PE142.pdf</w:t>
        </w:r>
      </w:hyperlink>
      <w:r w:rsidRPr="00233227">
        <w:t xml:space="preserve">, </w:t>
      </w:r>
      <w:proofErr w:type="spellStart"/>
      <w:r w:rsidRPr="00233227">
        <w:t>dml</w:t>
      </w:r>
      <w:proofErr w:type="spellEnd"/>
      <w:r w:rsidRPr="00233227">
        <w:t>)</w:t>
      </w:r>
    </w:p>
    <w:p w:rsidR="00745884" w:rsidRPr="00C32AF0" w:rsidRDefault="00745884" w:rsidP="00745884">
      <w:pPr>
        <w:rPr>
          <w:sz w:val="12"/>
        </w:rPr>
      </w:pPr>
      <w:r w:rsidRPr="00233227">
        <w:rPr>
          <w:sz w:val="12"/>
        </w:rPr>
        <w:t xml:space="preserve">One hundred years ago, Europe plunged into war while the United States stood aloof, only to decide later that it had to engage. Seventy years ago, </w:t>
      </w:r>
      <w:r w:rsidRPr="00233227">
        <w:rPr>
          <w:rStyle w:val="StyleUnderline"/>
        </w:rPr>
        <w:t>following</w:t>
      </w:r>
      <w:r w:rsidRPr="00233227">
        <w:rPr>
          <w:sz w:val="12"/>
        </w:rPr>
        <w:t xml:space="preserve"> another period of </w:t>
      </w:r>
      <w:r w:rsidRPr="00233227">
        <w:rPr>
          <w:rStyle w:val="StyleUnderline"/>
        </w:rPr>
        <w:t xml:space="preserve">U.S. disengagement, the most </w:t>
      </w:r>
      <w:r w:rsidRPr="00233227">
        <w:rPr>
          <w:rStyle w:val="Emphasis"/>
        </w:rPr>
        <w:t>destructive</w:t>
      </w:r>
      <w:r w:rsidRPr="00233227">
        <w:rPr>
          <w:rStyle w:val="StyleUnderline"/>
        </w:rPr>
        <w:t xml:space="preserve"> and </w:t>
      </w:r>
      <w:r w:rsidRPr="00233227">
        <w:rPr>
          <w:rStyle w:val="Emphasis"/>
        </w:rPr>
        <w:t>widespread conflict</w:t>
      </w:r>
      <w:r w:rsidRPr="00233227">
        <w:rPr>
          <w:rStyle w:val="StyleUnderline"/>
        </w:rPr>
        <w:t xml:space="preserve"> the world has known was at its peak</w:t>
      </w:r>
      <w:r w:rsidRPr="00233227">
        <w:rPr>
          <w:sz w:val="12"/>
        </w:rPr>
        <w:t xml:space="preserve">. Since that time, U.S. foreign and security policies have been predicated on the conviction that </w:t>
      </w:r>
      <w:r w:rsidRPr="00233227">
        <w:rPr>
          <w:rStyle w:val="StyleUnderline"/>
        </w:rPr>
        <w:t xml:space="preserve">U.S. interests are best served when the United States plays the leading role in organizing efforts to </w:t>
      </w:r>
      <w:r w:rsidRPr="00233227">
        <w:rPr>
          <w:rStyle w:val="Emphasis"/>
        </w:rPr>
        <w:t>deter aggression</w:t>
      </w:r>
      <w:r w:rsidRPr="00233227">
        <w:rPr>
          <w:rStyle w:val="StyleUnderline"/>
        </w:rPr>
        <w:t xml:space="preserve"> and </w:t>
      </w:r>
      <w:r w:rsidRPr="00233227">
        <w:rPr>
          <w:rStyle w:val="Emphasis"/>
        </w:rPr>
        <w:t>promote stability</w:t>
      </w:r>
      <w:r w:rsidRPr="00233227">
        <w:rPr>
          <w:sz w:val="12"/>
        </w:rPr>
        <w:t xml:space="preserve"> in regions of the world where it has important interests at stake. This approach has not always been wisely or consistently applied, and it has not allowed Americans to avoid the scourge of armed conflict entirely. But </w:t>
      </w:r>
      <w:r w:rsidRPr="00233227">
        <w:rPr>
          <w:rStyle w:val="StyleUnderline"/>
        </w:rPr>
        <w:t xml:space="preserve">the strategy of </w:t>
      </w:r>
      <w:r w:rsidRPr="00233227">
        <w:rPr>
          <w:rStyle w:val="Emphasis"/>
        </w:rPr>
        <w:t>active engagement</w:t>
      </w:r>
      <w:r w:rsidRPr="00233227">
        <w:rPr>
          <w:rStyle w:val="StyleUnderline"/>
        </w:rPr>
        <w:t xml:space="preserve"> and </w:t>
      </w:r>
      <w:r w:rsidRPr="00233227">
        <w:rPr>
          <w:rStyle w:val="Emphasis"/>
        </w:rPr>
        <w:t>leadership</w:t>
      </w:r>
      <w:r w:rsidRPr="00233227">
        <w:rPr>
          <w:rStyle w:val="StyleUnderline"/>
        </w:rPr>
        <w:t xml:space="preserve">, supported by </w:t>
      </w:r>
      <w:r w:rsidRPr="00233227">
        <w:rPr>
          <w:rStyle w:val="Emphasis"/>
        </w:rPr>
        <w:t>military capabilities second to none</w:t>
      </w:r>
      <w:r w:rsidRPr="00233227">
        <w:rPr>
          <w:rStyle w:val="StyleUnderline"/>
        </w:rPr>
        <w:t xml:space="preserve">, has helped the world avoid </w:t>
      </w:r>
      <w:r w:rsidRPr="00233227">
        <w:rPr>
          <w:rStyle w:val="Emphasis"/>
        </w:rPr>
        <w:t>large-scale war between major powers</w:t>
      </w:r>
      <w:r w:rsidRPr="00233227">
        <w:rPr>
          <w:rStyle w:val="StyleUnderline"/>
        </w:rPr>
        <w:t xml:space="preserve"> and has coincided with an era of unprecedented prosperity</w:t>
      </w:r>
      <w:r w:rsidRPr="00233227">
        <w:rPr>
          <w:sz w:val="12"/>
        </w:rPr>
        <w:t xml:space="preserve"> for Americans and many of their allies and partners. While </w:t>
      </w:r>
      <w:r w:rsidRPr="00233227">
        <w:rPr>
          <w:rStyle w:val="StyleUnderline"/>
        </w:rPr>
        <w:t>this record of success</w:t>
      </w:r>
      <w:r w:rsidRPr="00233227">
        <w:rPr>
          <w:sz w:val="12"/>
        </w:rPr>
        <w:t xml:space="preserve"> does not argue definitively for the continuation of a strategy of engagement and leadership, it </w:t>
      </w:r>
      <w:r w:rsidRPr="00233227">
        <w:rPr>
          <w:rStyle w:val="StyleUnderline"/>
        </w:rPr>
        <w:t>does</w:t>
      </w:r>
      <w:r w:rsidRPr="00233227">
        <w:rPr>
          <w:sz w:val="12"/>
        </w:rPr>
        <w:t xml:space="preserve">, at a minimum, </w:t>
      </w:r>
      <w:r w:rsidRPr="00233227">
        <w:rPr>
          <w:rStyle w:val="Emphasis"/>
        </w:rPr>
        <w:t>place the burden of proof</w:t>
      </w:r>
      <w:r w:rsidRPr="00233227">
        <w:rPr>
          <w:rStyle w:val="StyleUnderline"/>
        </w:rPr>
        <w:t xml:space="preserve"> on those who would </w:t>
      </w:r>
      <w:r w:rsidRPr="00233227">
        <w:rPr>
          <w:rStyle w:val="Emphasis"/>
        </w:rPr>
        <w:t>argue for a radical change</w:t>
      </w:r>
      <w:r w:rsidRPr="00233227">
        <w:rPr>
          <w:rStyle w:val="StyleUnderline"/>
        </w:rPr>
        <w:t xml:space="preserve"> in approach. The costs</w:t>
      </w:r>
      <w:r w:rsidRPr="00233227">
        <w:rPr>
          <w:sz w:val="12"/>
        </w:rPr>
        <w:t xml:space="preserve"> and burdens </w:t>
      </w:r>
      <w:r w:rsidRPr="00233227">
        <w:rPr>
          <w:rStyle w:val="StyleUnderline"/>
        </w:rPr>
        <w:t>of leadership are often more tangible than the benefits</w:t>
      </w:r>
      <w:r w:rsidRPr="00233227">
        <w:rPr>
          <w:sz w:val="12"/>
        </w:rPr>
        <w:t xml:space="preserve">. This is particularly true when U.S. forces have been engaged in protracted and frustrating combat operations abroad, when challenges arise that call for another exercise of U.S. military power, or when fiscal pressures compel trade-offs in spending between programs to promote domestic well-being and national security. </w:t>
      </w:r>
      <w:r w:rsidRPr="00233227">
        <w:rPr>
          <w:rStyle w:val="StyleUnderline"/>
        </w:rPr>
        <w:t xml:space="preserve">But there are </w:t>
      </w:r>
      <w:r w:rsidRPr="00233227">
        <w:rPr>
          <w:rStyle w:val="Emphasis"/>
        </w:rPr>
        <w:t>strong reasons</w:t>
      </w:r>
      <w:r w:rsidRPr="00233227">
        <w:rPr>
          <w:rStyle w:val="StyleUnderline"/>
        </w:rPr>
        <w:t xml:space="preserve"> to believe that a strategy centered on continued U.S. leadership remains both </w:t>
      </w:r>
      <w:r w:rsidRPr="00233227">
        <w:rPr>
          <w:rStyle w:val="Emphasis"/>
        </w:rPr>
        <w:t>desirable</w:t>
      </w:r>
      <w:r w:rsidRPr="00233227">
        <w:rPr>
          <w:rStyle w:val="StyleUnderline"/>
        </w:rPr>
        <w:t xml:space="preserve"> and </w:t>
      </w:r>
      <w:r w:rsidRPr="00233227">
        <w:rPr>
          <w:rStyle w:val="Emphasis"/>
        </w:rPr>
        <w:t>feasible</w:t>
      </w:r>
      <w:r w:rsidRPr="00233227">
        <w:rPr>
          <w:rStyle w:val="StyleUnderline"/>
        </w:rPr>
        <w:t>.</w:t>
      </w:r>
      <w:r w:rsidRPr="00233227">
        <w:rPr>
          <w:sz w:val="12"/>
        </w:rPr>
        <w:t xml:space="preserve"> From the standpoint of its military dimension, which is the primary focus of this perspective, there are particular reasons for optimism: • </w:t>
      </w:r>
      <w:r w:rsidRPr="00233227">
        <w:rPr>
          <w:rStyle w:val="StyleUnderline"/>
        </w:rPr>
        <w:t xml:space="preserve">The United States remains the </w:t>
      </w:r>
      <w:r w:rsidRPr="00233227">
        <w:rPr>
          <w:rStyle w:val="Emphasis"/>
        </w:rPr>
        <w:t>security partner of choice</w:t>
      </w:r>
      <w:r w:rsidRPr="00233227">
        <w:rPr>
          <w:rStyle w:val="StyleUnderline"/>
        </w:rPr>
        <w:t xml:space="preserve"> for many of the world’s most important states. This is due as much to the </w:t>
      </w:r>
      <w:r w:rsidRPr="00233227">
        <w:rPr>
          <w:rStyle w:val="Emphasis"/>
        </w:rPr>
        <w:t>important</w:t>
      </w:r>
      <w:r w:rsidRPr="00233227">
        <w:rPr>
          <w:rStyle w:val="StyleUnderline"/>
        </w:rPr>
        <w:t xml:space="preserve"> and </w:t>
      </w:r>
      <w:r w:rsidRPr="00233227">
        <w:rPr>
          <w:rStyle w:val="Emphasis"/>
        </w:rPr>
        <w:t>enduring shared interests</w:t>
      </w:r>
      <w:r w:rsidRPr="00233227">
        <w:rPr>
          <w:rStyle w:val="StyleUnderline"/>
        </w:rPr>
        <w:t xml:space="preserve"> as it is to </w:t>
      </w:r>
      <w:r w:rsidRPr="00233227">
        <w:rPr>
          <w:rStyle w:val="Emphasis"/>
        </w:rPr>
        <w:t>the prowess of U.S. military forces</w:t>
      </w:r>
      <w:r w:rsidRPr="00233227">
        <w:rPr>
          <w:rStyle w:val="StyleUnderline"/>
        </w:rPr>
        <w:t>. Our potential adversaries</w:t>
      </w:r>
      <w:r w:rsidRPr="00233227">
        <w:rPr>
          <w:sz w:val="12"/>
        </w:rPr>
        <w:t xml:space="preserve">, for the most part, </w:t>
      </w:r>
      <w:r w:rsidRPr="00233227">
        <w:rPr>
          <w:rStyle w:val="Emphasis"/>
        </w:rPr>
        <w:t>lack meaningful alliance relationships</w:t>
      </w:r>
      <w:r w:rsidRPr="00233227">
        <w:rPr>
          <w:sz w:val="12"/>
        </w:rPr>
        <w:t xml:space="preserve">. And </w:t>
      </w:r>
      <w:r w:rsidRPr="00233227">
        <w:rPr>
          <w:rStyle w:val="StyleUnderline"/>
        </w:rPr>
        <w:t xml:space="preserve">when they act more forcefully to assert their prerogatives, these adversaries </w:t>
      </w:r>
      <w:r w:rsidRPr="00233227">
        <w:rPr>
          <w:rStyle w:val="Emphasis"/>
        </w:rPr>
        <w:t>strengthen further the bonds</w:t>
      </w:r>
      <w:r w:rsidRPr="00233227">
        <w:rPr>
          <w:rStyle w:val="StyleUnderline"/>
        </w:rPr>
        <w:t xml:space="preserve"> between the United States and its allies and partners. </w:t>
      </w:r>
      <w:r w:rsidRPr="00233227">
        <w:rPr>
          <w:sz w:val="12"/>
        </w:rPr>
        <w:t xml:space="preserve">• Modern, large-scale combat operations are complex undertakings, and war is an inherently chaotic enterprise. As much as </w:t>
      </w:r>
      <w:r w:rsidRPr="00233227">
        <w:rPr>
          <w:rStyle w:val="StyleUnderline"/>
        </w:rPr>
        <w:t>potential adversary states</w:t>
      </w:r>
      <w:r w:rsidRPr="00233227">
        <w:rPr>
          <w:sz w:val="12"/>
        </w:rPr>
        <w:t xml:space="preserve"> have studied U.S. combat operations since Desert Storm, they understand that they </w:t>
      </w:r>
      <w:r w:rsidRPr="00233227">
        <w:rPr>
          <w:rStyle w:val="Emphasis"/>
        </w:rPr>
        <w:t>lag far behind</w:t>
      </w:r>
      <w:r w:rsidRPr="00233227">
        <w:rPr>
          <w:rStyle w:val="StyleUnderline"/>
        </w:rPr>
        <w:t xml:space="preserve"> the forces of the United States</w:t>
      </w:r>
      <w:r w:rsidRPr="00233227">
        <w:rPr>
          <w:sz w:val="12"/>
        </w:rPr>
        <w:t xml:space="preserve"> in both real-world experience with this sort of thing and large-scale, realistic training for it. </w:t>
      </w:r>
      <w:r w:rsidRPr="00233227">
        <w:rPr>
          <w:rStyle w:val="StyleUnderline"/>
        </w:rPr>
        <w:t xml:space="preserve">This gap </w:t>
      </w:r>
      <w:r w:rsidRPr="00233227">
        <w:rPr>
          <w:rStyle w:val="Emphasis"/>
        </w:rPr>
        <w:t>enhances deterrence</w:t>
      </w:r>
      <w:r w:rsidRPr="00233227">
        <w:rPr>
          <w:rStyle w:val="StyleUnderline"/>
        </w:rPr>
        <w:t xml:space="preserve"> and will be hard for others to close</w:t>
      </w:r>
      <w:r w:rsidRPr="00233227">
        <w:rPr>
          <w:sz w:val="12"/>
        </w:rPr>
        <w:t xml:space="preserve">. • </w:t>
      </w:r>
      <w:r w:rsidRPr="00233227">
        <w:rPr>
          <w:rStyle w:val="StyleUnderline"/>
        </w:rPr>
        <w:t>Although U.S. defense budgets will</w:t>
      </w:r>
      <w:r w:rsidRPr="00233227">
        <w:rPr>
          <w:sz w:val="12"/>
        </w:rPr>
        <w:t xml:space="preserve"> likely </w:t>
      </w:r>
      <w:r w:rsidRPr="00233227">
        <w:rPr>
          <w:rStyle w:val="StyleUnderline"/>
        </w:rPr>
        <w:t>be</w:t>
      </w:r>
      <w:r w:rsidRPr="00233227">
        <w:rPr>
          <w:sz w:val="12"/>
        </w:rPr>
        <w:t xml:space="preserve"> tightly </w:t>
      </w:r>
      <w:r w:rsidRPr="00233227">
        <w:rPr>
          <w:rStyle w:val="StyleUnderline"/>
        </w:rPr>
        <w:t>constrained</w:t>
      </w:r>
      <w:r w:rsidRPr="00233227">
        <w:rPr>
          <w:sz w:val="12"/>
        </w:rPr>
        <w:t xml:space="preserve"> for some years to come, </w:t>
      </w:r>
      <w:r w:rsidRPr="00233227">
        <w:rPr>
          <w:rStyle w:val="StyleUnderline"/>
        </w:rPr>
        <w:t>they will still</w:t>
      </w:r>
      <w:r w:rsidRPr="00233227">
        <w:rPr>
          <w:sz w:val="12"/>
        </w:rPr>
        <w:t xml:space="preserve">, in absolute terms, </w:t>
      </w:r>
      <w:r w:rsidRPr="00233227">
        <w:rPr>
          <w:rStyle w:val="Emphasis"/>
        </w:rPr>
        <w:t>exceed those of our nearest competitors</w:t>
      </w:r>
      <w:r w:rsidRPr="00233227">
        <w:rPr>
          <w:sz w:val="12"/>
        </w:rPr>
        <w:t xml:space="preserve"> (China and Russia) </w:t>
      </w:r>
      <w:r w:rsidRPr="00233227">
        <w:rPr>
          <w:rStyle w:val="StyleUnderline"/>
        </w:rPr>
        <w:t xml:space="preserve">by </w:t>
      </w:r>
      <w:r w:rsidRPr="00233227">
        <w:rPr>
          <w:rStyle w:val="Emphasis"/>
        </w:rPr>
        <w:t>substantial margins</w:t>
      </w:r>
      <w:r w:rsidRPr="00233227">
        <w:rPr>
          <w:rStyle w:val="StyleUnderline"/>
        </w:rPr>
        <w:t xml:space="preserve"> for </w:t>
      </w:r>
      <w:r w:rsidRPr="00233227">
        <w:rPr>
          <w:rStyle w:val="Emphasis"/>
        </w:rPr>
        <w:t>many years to come</w:t>
      </w:r>
      <w:r w:rsidRPr="00233227">
        <w:rPr>
          <w:sz w:val="12"/>
        </w:rPr>
        <w:t xml:space="preserve">. And if the administration and Congress can summon the political will to do so, they can find major efficiencies in DoD’s budget through such steps as closing unneeded bases; cutting headquarters and other overhead operations; and reducing the rate of growth of the military and civilian compensation, including military health care costs.21 • </w:t>
      </w:r>
      <w:r w:rsidRPr="00233227">
        <w:rPr>
          <w:rStyle w:val="StyleUnderline"/>
        </w:rPr>
        <w:t>China, Russia, and other potential adversaries are confronting constraints of their own on their future economic growth and national power</w:t>
      </w:r>
      <w:r w:rsidRPr="00233227">
        <w:rPr>
          <w:sz w:val="12"/>
        </w:rPr>
        <w:t xml:space="preserve">. A short list of these challenges includes looming demographic imbalances, severe environmental degradation, and the contradictions between authoritarian forms of governance and populations with access to greater material resources and outside sources of information. </w:t>
      </w:r>
      <w:r w:rsidRPr="00233227">
        <w:rPr>
          <w:rStyle w:val="StyleUnderline"/>
        </w:rPr>
        <w:t>These realities argue against both making long-term linear extrapolations of Chinese power and the notion that the United States will confront the challenge of a rising and potentially antagonistic China indefinitely</w:t>
      </w:r>
      <w:r w:rsidRPr="00233227">
        <w:rPr>
          <w:sz w:val="12"/>
        </w:rPr>
        <w:t xml:space="preserve">. Just as Mark Twain has been (mis)quoted as saying, “The reports of my death are greatly exaggerated,” </w:t>
      </w:r>
      <w:r w:rsidRPr="00233227">
        <w:rPr>
          <w:rStyle w:val="StyleUnderline"/>
        </w:rPr>
        <w:t xml:space="preserve">it would be </w:t>
      </w:r>
      <w:r w:rsidRPr="00233227">
        <w:rPr>
          <w:rStyle w:val="Emphasis"/>
        </w:rPr>
        <w:t>highly premature</w:t>
      </w:r>
      <w:r w:rsidRPr="00233227">
        <w:rPr>
          <w:rStyle w:val="StyleUnderline"/>
        </w:rPr>
        <w:t xml:space="preserve"> (and </w:t>
      </w:r>
      <w:r w:rsidRPr="00233227">
        <w:rPr>
          <w:rStyle w:val="Emphasis"/>
        </w:rPr>
        <w:t>strategically risky</w:t>
      </w:r>
      <w:r w:rsidRPr="00233227">
        <w:rPr>
          <w:rStyle w:val="StyleUnderline"/>
        </w:rPr>
        <w:t>) to decide that the United States, working with its closest allies and partners, is no longer up to the challenge of defending important common interests</w:t>
      </w:r>
      <w:r w:rsidRPr="00233227">
        <w:rPr>
          <w:sz w:val="12"/>
        </w:rPr>
        <w:t xml:space="preserve"> in regions far from its shores </w:t>
      </w:r>
      <w:r w:rsidRPr="00233227">
        <w:rPr>
          <w:rStyle w:val="StyleUnderline"/>
        </w:rPr>
        <w:t>or that the benefits of maintaining credible power projection capabilities in support of such a strategy are outweighed by the costs</w:t>
      </w:r>
      <w:r w:rsidRPr="00233227">
        <w:rPr>
          <w:sz w:val="12"/>
        </w:rPr>
        <w:t xml:space="preserve">. Developing and </w:t>
      </w:r>
      <w:r w:rsidRPr="00233227">
        <w:rPr>
          <w:rStyle w:val="StyleUnderline"/>
        </w:rPr>
        <w:t xml:space="preserve">deploying the capabilities needed for direct defense will </w:t>
      </w:r>
      <w:r w:rsidRPr="00233227">
        <w:rPr>
          <w:rStyle w:val="Emphasis"/>
        </w:rPr>
        <w:t>enhance deterrence</w:t>
      </w:r>
      <w:r w:rsidRPr="00233227">
        <w:rPr>
          <w:rStyle w:val="StyleUnderline"/>
        </w:rPr>
        <w:t xml:space="preserve"> and, if deterrence fails, will improve U.S. prospects to </w:t>
      </w:r>
      <w:r w:rsidRPr="00233227">
        <w:rPr>
          <w:rStyle w:val="Emphasis"/>
        </w:rPr>
        <w:t>protect U.S. and allied interests</w:t>
      </w:r>
      <w:r w:rsidRPr="00233227">
        <w:rPr>
          <w:rStyle w:val="StyleUnderline"/>
        </w:rPr>
        <w:t xml:space="preserve"> in conflict. Clarity about our capabilities and intentions will </w:t>
      </w:r>
      <w:r w:rsidRPr="00233227">
        <w:rPr>
          <w:rStyle w:val="Emphasis"/>
        </w:rPr>
        <w:t>reduce the prospects of miscalculation</w:t>
      </w:r>
      <w:r w:rsidRPr="00233227">
        <w:rPr>
          <w:rStyle w:val="StyleUnderline"/>
        </w:rPr>
        <w:t xml:space="preserve"> by the Chinese or others.</w:t>
      </w:r>
      <w:r w:rsidRPr="00233227">
        <w:rPr>
          <w:sz w:val="12"/>
        </w:rPr>
        <w:t xml:space="preserve"> </w:t>
      </w:r>
      <w:r w:rsidRPr="00233227">
        <w:rPr>
          <w:rStyle w:val="StyleUnderline"/>
        </w:rPr>
        <w:t>While</w:t>
      </w:r>
      <w:r w:rsidRPr="00233227">
        <w:rPr>
          <w:sz w:val="12"/>
        </w:rPr>
        <w:t xml:space="preserve"> many </w:t>
      </w:r>
      <w:r w:rsidRPr="00233227">
        <w:rPr>
          <w:rStyle w:val="StyleUnderline"/>
        </w:rPr>
        <w:t>other steps can be taken to reduce the risks of conflict</w:t>
      </w:r>
      <w:r w:rsidRPr="00233227">
        <w:rPr>
          <w:sz w:val="12"/>
        </w:rPr>
        <w:t xml:space="preserve"> between the United States and potential adversaries (e.g., </w:t>
      </w:r>
      <w:r w:rsidRPr="00233227">
        <w:rPr>
          <w:rStyle w:val="StyleUnderline"/>
        </w:rPr>
        <w:t>improved mechanisms for dispute resolution and crisis management</w:t>
      </w:r>
      <w:r w:rsidRPr="00233227">
        <w:rPr>
          <w:sz w:val="12"/>
        </w:rPr>
        <w:t xml:space="preserve">), </w:t>
      </w:r>
      <w:r w:rsidRPr="00233227">
        <w:rPr>
          <w:rStyle w:val="Emphasis"/>
        </w:rPr>
        <w:t>clarity</w:t>
      </w:r>
      <w:r w:rsidRPr="00233227">
        <w:rPr>
          <w:rStyle w:val="StyleUnderline"/>
        </w:rPr>
        <w:t xml:space="preserve"> about the </w:t>
      </w:r>
      <w:r w:rsidRPr="00233227">
        <w:rPr>
          <w:rStyle w:val="Emphasis"/>
        </w:rPr>
        <w:t>U.S. commitment to direct defense</w:t>
      </w:r>
      <w:r w:rsidRPr="00233227">
        <w:rPr>
          <w:rStyle w:val="StyleUnderline"/>
        </w:rPr>
        <w:t xml:space="preserve"> and a </w:t>
      </w:r>
      <w:r w:rsidRPr="00233227">
        <w:rPr>
          <w:rStyle w:val="Emphasis"/>
        </w:rPr>
        <w:t>visible investment</w:t>
      </w:r>
      <w:r w:rsidRPr="00233227">
        <w:rPr>
          <w:rStyle w:val="StyleUnderline"/>
        </w:rPr>
        <w:t xml:space="preserve"> in the requisite capabilities are </w:t>
      </w:r>
      <w:r w:rsidRPr="00233227">
        <w:rPr>
          <w:rStyle w:val="Emphasis"/>
        </w:rPr>
        <w:t>essential</w:t>
      </w:r>
      <w:r w:rsidRPr="00233227">
        <w:rPr>
          <w:sz w:val="12"/>
        </w:rPr>
        <w:t>. The ideas offered here suggest the main elements of a way forward for U.S. and allied defense planners.</w:t>
      </w:r>
    </w:p>
    <w:p w:rsidR="00745884" w:rsidRPr="00233227" w:rsidRDefault="00745884" w:rsidP="00745884"/>
    <w:p w:rsidR="00745884" w:rsidRPr="002D75DD" w:rsidRDefault="00745884" w:rsidP="00745884"/>
    <w:p w:rsidR="00D32D7D" w:rsidRDefault="00D32D7D" w:rsidP="00D32D7D">
      <w:pPr>
        <w:pStyle w:val="Heading1"/>
      </w:pPr>
      <w:r>
        <w:t>Middle East DA</w:t>
      </w:r>
    </w:p>
    <w:p w:rsidR="00233227" w:rsidRDefault="001B7DAD" w:rsidP="001B7DAD">
      <w:pPr>
        <w:pStyle w:val="Heading2"/>
      </w:pPr>
      <w:r>
        <w:t xml:space="preserve">Top Shelf </w:t>
      </w:r>
    </w:p>
    <w:p w:rsidR="001B7DAD" w:rsidRDefault="001B7DAD" w:rsidP="001B7DAD">
      <w:pPr>
        <w:pStyle w:val="Heading3"/>
      </w:pPr>
      <w:r>
        <w:t>1NC Middle East Allies DA</w:t>
      </w:r>
    </w:p>
    <w:p w:rsidR="001B7DAD" w:rsidRPr="001B7DAD" w:rsidRDefault="001B7DAD" w:rsidP="001B7DAD"/>
    <w:p w:rsidR="00653B3D" w:rsidRDefault="00653B3D" w:rsidP="00653B3D">
      <w:pPr>
        <w:pStyle w:val="Heading4"/>
      </w:pPr>
      <w:r>
        <w:t>Trump’s Middle Eastern strategy makes alliances strong but fragile</w:t>
      </w:r>
    </w:p>
    <w:p w:rsidR="00653B3D" w:rsidRPr="00C74B15" w:rsidRDefault="00653B3D" w:rsidP="00653B3D">
      <w:proofErr w:type="spellStart"/>
      <w:r w:rsidRPr="00C74B15">
        <w:rPr>
          <w:rStyle w:val="Style13ptBold"/>
        </w:rPr>
        <w:t>Drezner</w:t>
      </w:r>
      <w:proofErr w:type="spellEnd"/>
      <w:r w:rsidRPr="00C74B15">
        <w:rPr>
          <w:rStyle w:val="Style13ptBold"/>
        </w:rPr>
        <w:t xml:space="preserve"> 1/14</w:t>
      </w:r>
      <w:r>
        <w:t xml:space="preserve"> (Daniel, professor of international politics at the Fletcher School of Law and Diplomacy at Tufts University, writes super good cards, Washington Post, “The brittle foundation of Trump’s Middle East policy,” </w:t>
      </w:r>
      <w:hyperlink r:id="rId101" w:history="1">
        <w:r w:rsidRPr="0070735D">
          <w:rPr>
            <w:rStyle w:val="Hyperlink"/>
          </w:rPr>
          <w:t>https://www.washingtonpost.com/outlook/2019/01/14/brittle-foundation-trumps-middle-east-policy</w:t>
        </w:r>
      </w:hyperlink>
      <w:r>
        <w:t>, 1/14/2019, 6/26/2019) DG</w:t>
      </w:r>
    </w:p>
    <w:p w:rsidR="00653B3D" w:rsidRPr="00BF407E" w:rsidRDefault="00653B3D" w:rsidP="00653B3D">
      <w:pPr>
        <w:rPr>
          <w:u w:val="single"/>
        </w:rPr>
      </w:pPr>
      <w:r w:rsidRPr="00C74B15">
        <w:rPr>
          <w:rStyle w:val="StyleUnderline"/>
        </w:rPr>
        <w:t>One of the standard attack lines about the Trump administration’s foreign policy has been that “America First” really means America alone. The Trump administration has alienated many of America’s traditional allies</w:t>
      </w:r>
      <w:r w:rsidRPr="00C74B15">
        <w:rPr>
          <w:sz w:val="14"/>
        </w:rPr>
        <w:t xml:space="preserve">, with too many moments when President Trump was the object of international ridicule. Little wonder that the United States is not as respected as it used to be. To be scrupulously fair to the administration, however, </w:t>
      </w:r>
      <w:r w:rsidRPr="00C74B15">
        <w:rPr>
          <w:rStyle w:val="StyleUnderline"/>
        </w:rPr>
        <w:t xml:space="preserve">there had always been an important exception to the assertion that the United States was turning off its allies and partners. </w:t>
      </w:r>
      <w:r w:rsidRPr="00C74B15">
        <w:rPr>
          <w:sz w:val="14"/>
        </w:rPr>
        <w:t xml:space="preserve">Sure, the administration has alienated most U.S. allies in Europe, Latin America and the Pacific Rim, but </w:t>
      </w:r>
      <w:r w:rsidRPr="00C74B15">
        <w:rPr>
          <w:rStyle w:val="Emphasis"/>
        </w:rPr>
        <w:t>there was always the Middle East</w:t>
      </w:r>
      <w:r w:rsidRPr="00C74B15">
        <w:rPr>
          <w:sz w:val="14"/>
        </w:rPr>
        <w:t xml:space="preserve">. </w:t>
      </w:r>
      <w:r w:rsidRPr="00C74B15">
        <w:rPr>
          <w:rStyle w:val="Emphasis"/>
        </w:rPr>
        <w:t>Israel is one of the few countries in the world whose population has a more favorable impression of Trump than his predecessor</w:t>
      </w:r>
      <w:r w:rsidRPr="00C74B15">
        <w:rPr>
          <w:sz w:val="14"/>
        </w:rPr>
        <w:t xml:space="preserve">. </w:t>
      </w:r>
      <w:r w:rsidRPr="00C74B15">
        <w:rPr>
          <w:rStyle w:val="StyleUnderline"/>
        </w:rPr>
        <w:t>There is no denying that</w:t>
      </w:r>
      <w:r w:rsidRPr="00C74B15">
        <w:rPr>
          <w:sz w:val="14"/>
        </w:rPr>
        <w:t xml:space="preserve"> Turkish President Recep Tayyip </w:t>
      </w:r>
      <w:r w:rsidRPr="00C74B15">
        <w:rPr>
          <w:rStyle w:val="StyleUnderline"/>
        </w:rPr>
        <w:t>Erdogan</w:t>
      </w:r>
      <w:r w:rsidRPr="00C74B15">
        <w:rPr>
          <w:sz w:val="14"/>
        </w:rPr>
        <w:t xml:space="preserve"> </w:t>
      </w:r>
      <w:r w:rsidRPr="00C74B15">
        <w:rPr>
          <w:rStyle w:val="StyleUnderline"/>
        </w:rPr>
        <w:t>gets along better with Trump than he did with</w:t>
      </w:r>
      <w:r w:rsidRPr="00C74B15">
        <w:rPr>
          <w:sz w:val="14"/>
        </w:rPr>
        <w:t xml:space="preserve"> President Barack </w:t>
      </w:r>
      <w:r w:rsidRPr="00C74B15">
        <w:rPr>
          <w:rStyle w:val="StyleUnderline"/>
        </w:rPr>
        <w:t xml:space="preserve">Obama. Israel, Saudi Arabia and the United Arab Emirates have all been </w:t>
      </w:r>
      <w:r w:rsidRPr="00C74B15">
        <w:rPr>
          <w:rStyle w:val="Emphasis"/>
        </w:rPr>
        <w:t xml:space="preserve">thrilled with the </w:t>
      </w:r>
      <w:r w:rsidRPr="00C74B15">
        <w:rPr>
          <w:rStyle w:val="StyleUnderline"/>
        </w:rPr>
        <w:t xml:space="preserve">Trump </w:t>
      </w:r>
      <w:r w:rsidRPr="00C74B15">
        <w:rPr>
          <w:rStyle w:val="Emphasis"/>
        </w:rPr>
        <w:t xml:space="preserve">administration’s </w:t>
      </w:r>
      <w:proofErr w:type="spellStart"/>
      <w:r w:rsidRPr="00C74B15">
        <w:rPr>
          <w:rStyle w:val="Emphasis"/>
        </w:rPr>
        <w:t>hard-line</w:t>
      </w:r>
      <w:proofErr w:type="spellEnd"/>
      <w:r w:rsidRPr="00C74B15">
        <w:rPr>
          <w:rStyle w:val="Emphasis"/>
        </w:rPr>
        <w:t xml:space="preserve"> approach toward Iran.</w:t>
      </w:r>
      <w:r w:rsidRPr="00C74B15">
        <w:rPr>
          <w:rStyle w:val="StyleUnderline"/>
        </w:rPr>
        <w:t xml:space="preserve"> The leaders of all these Middle Eastern countries</w:t>
      </w:r>
      <w:r w:rsidRPr="00C74B15">
        <w:rPr>
          <w:sz w:val="14"/>
        </w:rPr>
        <w:t>, as well as Egypt’s President Abdel Fatah al-</w:t>
      </w:r>
      <w:proofErr w:type="spellStart"/>
      <w:r w:rsidRPr="00C74B15">
        <w:rPr>
          <w:sz w:val="14"/>
        </w:rPr>
        <w:t>Sissi</w:t>
      </w:r>
      <w:proofErr w:type="spellEnd"/>
      <w:r w:rsidRPr="00C74B15">
        <w:rPr>
          <w:sz w:val="14"/>
        </w:rPr>
        <w:t xml:space="preserve">, </w:t>
      </w:r>
      <w:r w:rsidRPr="00C74B15">
        <w:rPr>
          <w:rStyle w:val="StyleUnderline"/>
        </w:rPr>
        <w:t>have</w:t>
      </w:r>
      <w:r w:rsidRPr="00C74B15">
        <w:rPr>
          <w:sz w:val="14"/>
        </w:rPr>
        <w:t xml:space="preserve"> clearly </w:t>
      </w:r>
      <w:r w:rsidRPr="00C74B15">
        <w:rPr>
          <w:rStyle w:val="StyleUnderline"/>
        </w:rPr>
        <w:t>enjoyed having a U.S. president who does not give a flying fig about human rights</w:t>
      </w:r>
      <w:r w:rsidRPr="00C74B15">
        <w:rPr>
          <w:sz w:val="14"/>
        </w:rPr>
        <w:t xml:space="preserve">. If there is one constant in the foreign policy universe under Trump, however, it is that he will eventually do something that flummoxes his friends. </w:t>
      </w:r>
      <w:r w:rsidRPr="00C74B15">
        <w:rPr>
          <w:rStyle w:val="StyleUnderline"/>
        </w:rPr>
        <w:t>With his abrupt Syria decision, Trump has finally managed to annoy his allies in the Middle East</w:t>
      </w:r>
      <w:r w:rsidRPr="00C74B15">
        <w:rPr>
          <w:sz w:val="14"/>
        </w:rPr>
        <w:t xml:space="preserve">. My Post colleagues Anne </w:t>
      </w:r>
      <w:proofErr w:type="spellStart"/>
      <w:r w:rsidRPr="00C74B15">
        <w:rPr>
          <w:sz w:val="14"/>
        </w:rPr>
        <w:t>Gearan</w:t>
      </w:r>
      <w:proofErr w:type="spellEnd"/>
      <w:r w:rsidRPr="00C74B15">
        <w:rPr>
          <w:sz w:val="14"/>
        </w:rPr>
        <w:t xml:space="preserve">, Josh </w:t>
      </w:r>
      <w:proofErr w:type="spellStart"/>
      <w:r w:rsidRPr="00C74B15">
        <w:rPr>
          <w:sz w:val="14"/>
        </w:rPr>
        <w:t>Dawsey</w:t>
      </w:r>
      <w:proofErr w:type="spellEnd"/>
      <w:r w:rsidRPr="00C74B15">
        <w:rPr>
          <w:sz w:val="14"/>
        </w:rPr>
        <w:t xml:space="preserve"> and John Hudson offered up an excellent account of just how much upset Trump caused with his decision to announce a withdrawal of U.S. forces from Syria by tweet last month. Here are key portions: The president’s erratic behavior on Syria cost him the most respected member of his Cabinet, former defense secretary Jim Mattis; rattled allies and partners unsure about U.S. commitment to the region; and increased the possibility of a military confrontation between Turkey and Kurdish forces in Syria. … Secretary of State Mike Pompeo sought to reassure allies in a lengthy tour of Arab capitals last week, promising that the U.S. withdrawal will not alter the Trump administration’s commitment to fully defeat the Islamic State and drive Iranian forces out of Syria. … The message did little to reassure jittery allies. It would certainly seem that Erdogan refusing to meet with national security adviser John Bolton and then excoriating him live on national television qualifies as jittery behavior, yes. Of course, Trump did not make things any better with Turkey by tweeting a warning over the weekend that any Turkish move against the Kurds in Syria “will devastate Turkey economically.” Meanwhile, Secretary of State Mike Pompeo’s Middle East tour has been like a bit of </w:t>
      </w:r>
      <w:proofErr w:type="spellStart"/>
      <w:r w:rsidRPr="00C74B15">
        <w:rPr>
          <w:sz w:val="14"/>
        </w:rPr>
        <w:t>deja</w:t>
      </w:r>
      <w:proofErr w:type="spellEnd"/>
      <w:r w:rsidRPr="00C74B15">
        <w:rPr>
          <w:sz w:val="14"/>
        </w:rPr>
        <w:t xml:space="preserve"> vu, because Pompeo is saying things that his predecessor Rex Tillerson said when he went there. According to the Los Angeles Times' Tracy Wilkinson, “</w:t>
      </w:r>
      <w:r w:rsidRPr="00C74B15">
        <w:rPr>
          <w:rStyle w:val="StyleUnderline"/>
        </w:rPr>
        <w:t>Pompeo</w:t>
      </w:r>
      <w:r w:rsidRPr="00C74B15">
        <w:rPr>
          <w:sz w:val="14"/>
        </w:rPr>
        <w:t xml:space="preserve"> on Sunday </w:t>
      </w:r>
      <w:r w:rsidRPr="00C74B15">
        <w:rPr>
          <w:rStyle w:val="StyleUnderline"/>
        </w:rPr>
        <w:t>urged Saudi Arabia and other U.S. Arab allies</w:t>
      </w:r>
      <w:r w:rsidRPr="00C74B15">
        <w:rPr>
          <w:sz w:val="14"/>
        </w:rPr>
        <w:t xml:space="preserve"> in the region </w:t>
      </w:r>
      <w:r w:rsidRPr="00C74B15">
        <w:rPr>
          <w:rStyle w:val="StyleUnderline"/>
        </w:rPr>
        <w:t>to repair a long-festering rift with Qatar, expressing frustration that little progress has been made</w:t>
      </w:r>
      <w:r w:rsidRPr="00C74B15">
        <w:rPr>
          <w:sz w:val="14"/>
        </w:rPr>
        <w:t xml:space="preserve">. The dispute ‘has dragged on too long,’ he told reporters in the Qatari capital of Doha between meetings with top government officials there. ‘It’s on everyone’s mind and not at all clear that the rift is any closer to being resolved today than it was yesterday. And I regret that.’” How Pompeo will succeed in that task is an interesting question, especially because Wilkinson also reports that Pompeo will “press Saudi officials on the Oct. 2 murder of U.S.-based Saudi journalist Jamal Khashoggi inside the Saudi consulate in Istanbul.” Which brings us to the last problem with </w:t>
      </w:r>
      <w:r w:rsidRPr="00C74B15">
        <w:rPr>
          <w:rStyle w:val="StyleUnderline"/>
        </w:rPr>
        <w:t>the administration’s approach to the Middle Eas</w:t>
      </w:r>
      <w:r w:rsidRPr="00C74B15">
        <w:rPr>
          <w:sz w:val="14"/>
        </w:rPr>
        <w:t xml:space="preserve">t: It </w:t>
      </w:r>
      <w:r w:rsidRPr="00C74B15">
        <w:rPr>
          <w:rStyle w:val="StyleUnderline"/>
        </w:rPr>
        <w:t>is not really sustainable.</w:t>
      </w:r>
      <w:r w:rsidRPr="00C74B15">
        <w:rPr>
          <w:sz w:val="14"/>
        </w:rPr>
        <w:t xml:space="preserve"> For a populist president, </w:t>
      </w:r>
      <w:r w:rsidRPr="00C74B15">
        <w:rPr>
          <w:rStyle w:val="Emphasis"/>
        </w:rPr>
        <w:t>Trump keeps adopting foreign policies that are pretty unpopular</w:t>
      </w:r>
      <w:r w:rsidRPr="00C74B15">
        <w:rPr>
          <w:sz w:val="14"/>
        </w:rPr>
        <w:t xml:space="preserve">. Ever since October, the polling on this has been clear: </w:t>
      </w:r>
      <w:r w:rsidRPr="00C74B15">
        <w:rPr>
          <w:rStyle w:val="StyleUnderline"/>
        </w:rPr>
        <w:t>The American people do not believe the official Saudi version of events</w:t>
      </w:r>
      <w:r w:rsidRPr="00C74B15">
        <w:rPr>
          <w:sz w:val="14"/>
        </w:rPr>
        <w:t xml:space="preserve">. Last month, CNN found that “nearly 60% of Americans say that the U.S. response to Saudi Arabia’s role in the murder of US-based journalist and dissident Jamal Khashoggi hasn’t been tough enough.... Around a quarter say that the response has been about right.” Even if Trump’s national security team manages to right the ship in its Middle East </w:t>
      </w:r>
      <w:r w:rsidRPr="00C74B15">
        <w:rPr>
          <w:rStyle w:val="Emphasis"/>
        </w:rPr>
        <w:t>relationships, the polarization of U.S. alliances increases the uncertainty for countries in the region</w:t>
      </w:r>
      <w:r w:rsidRPr="00C74B15">
        <w:rPr>
          <w:sz w:val="14"/>
        </w:rPr>
        <w:t xml:space="preserve">. In a Cairo speech that pleased core Trump supporters but aggravated most regional experts, Pompeo claimed: “America is a force for good in the Middle East. Period.” This sounds about as convincing as when White House press secretary Sean Spicer used to end sentences that way. Increasingly, </w:t>
      </w:r>
      <w:r w:rsidRPr="00C74B15">
        <w:rPr>
          <w:rStyle w:val="StyleUnderline"/>
        </w:rPr>
        <w:t xml:space="preserve">it seems the Middle East is finding itself in the same place as NATO, the Far East and Latin America: </w:t>
      </w:r>
      <w:r w:rsidRPr="00C74B15">
        <w:rPr>
          <w:rStyle w:val="Emphasis"/>
        </w:rPr>
        <w:t>exasperated</w:t>
      </w:r>
      <w:r w:rsidRPr="00C74B15">
        <w:rPr>
          <w:rStyle w:val="StyleUnderline"/>
        </w:rPr>
        <w:t xml:space="preserve"> with the current occupant of 1600 Pennsylvania Ave.</w:t>
      </w:r>
    </w:p>
    <w:p w:rsidR="00653B3D" w:rsidRDefault="00653B3D" w:rsidP="00653B3D">
      <w:pPr>
        <w:pStyle w:val="Heading4"/>
      </w:pPr>
      <w:r>
        <w:t>Military sales are the lynchpin of Middle East assurances- informal alliances and rising threats make the burden for a link low</w:t>
      </w:r>
    </w:p>
    <w:p w:rsidR="00653B3D" w:rsidRPr="007C175F" w:rsidRDefault="00653B3D" w:rsidP="00653B3D">
      <w:r>
        <w:t xml:space="preserve">Justin V. </w:t>
      </w:r>
      <w:r w:rsidRPr="00A337EA">
        <w:rPr>
          <w:rStyle w:val="Style13ptBold"/>
        </w:rPr>
        <w:t>Anderson and</w:t>
      </w:r>
      <w:r>
        <w:t xml:space="preserve"> Jeffrey A. </w:t>
      </w:r>
      <w:r w:rsidRPr="00A337EA">
        <w:rPr>
          <w:rStyle w:val="Style13ptBold"/>
        </w:rPr>
        <w:t>Larsen 13</w:t>
      </w:r>
      <w:r>
        <w:t xml:space="preserve"> {Justin V. Anderson is a Senior National Security Policy Analyst with SAIC in Arlington, VA, providing contract support to government clients on nuclear arms control, deterrence, and WMD proliferation issues. Jeffrey A. Larsen is a Senior Scientist with Science Applications International Corporation (SAIC) in Colorado Springs. September 2013. “Extended Deterrence and Allied Assurance: Key Concepts and Current Challenges for U.S. Policy.” https://www.usafa.edu/app/uploads/OCP69.pdf}//JM</w:t>
      </w:r>
    </w:p>
    <w:p w:rsidR="00653B3D" w:rsidRDefault="00653B3D" w:rsidP="00653B3D">
      <w:pPr>
        <w:rPr>
          <w:sz w:val="14"/>
        </w:rPr>
      </w:pPr>
      <w:r w:rsidRPr="00FC1F7A">
        <w:rPr>
          <w:sz w:val="14"/>
        </w:rPr>
        <w:t xml:space="preserve">Assurance The 2012 DSG, </w:t>
      </w:r>
      <w:r w:rsidRPr="008B5487">
        <w:rPr>
          <w:b/>
          <w:u w:val="single"/>
        </w:rPr>
        <w:t xml:space="preserve">while stating that the United States will “rebalance” to the Asia-Pacific, also stressed that </w:t>
      </w:r>
      <w:r w:rsidRPr="007C175F">
        <w:rPr>
          <w:rStyle w:val="Emphasis"/>
        </w:rPr>
        <w:t>Washington will not neglect its defense commitments to the Middle East</w:t>
      </w:r>
      <w:r w:rsidRPr="008B5487">
        <w:rPr>
          <w:b/>
          <w:u w:val="single"/>
        </w:rPr>
        <w:t>, asserting “[the] United States will continue to place a premium on U.S. and allied military presence in</w:t>
      </w:r>
      <w:r w:rsidRPr="00FC1F7A">
        <w:rPr>
          <w:sz w:val="14"/>
        </w:rPr>
        <w:t xml:space="preserve"> – and </w:t>
      </w:r>
      <w:r w:rsidRPr="008B5487">
        <w:rPr>
          <w:b/>
          <w:u w:val="single"/>
        </w:rPr>
        <w:t>support of –– partner nations in and around this region.”</w:t>
      </w:r>
      <w:r w:rsidRPr="00FC1F7A">
        <w:rPr>
          <w:sz w:val="14"/>
        </w:rPr>
        <w:t xml:space="preserve">319 The Obama administration has stated that </w:t>
      </w:r>
      <w:r w:rsidRPr="008B5487">
        <w:rPr>
          <w:b/>
          <w:u w:val="single"/>
        </w:rPr>
        <w:t>the United States will “renew focus on a strategic architecture” in the Middle East to extend</w:t>
      </w:r>
      <w:r w:rsidRPr="00FC1F7A">
        <w:rPr>
          <w:sz w:val="14"/>
        </w:rPr>
        <w:t xml:space="preserve"> deterrence and provide </w:t>
      </w:r>
      <w:r w:rsidRPr="008B5487">
        <w:rPr>
          <w:b/>
          <w:u w:val="single"/>
        </w:rPr>
        <w:t>assurance</w:t>
      </w:r>
      <w:r w:rsidRPr="00FC1F7A">
        <w:rPr>
          <w:sz w:val="14"/>
        </w:rPr>
        <w:t xml:space="preserve"> “while [also] balancing that requirement against the regional sensitivity to a large, long-term U.S. force presence.”320 </w:t>
      </w:r>
      <w:r w:rsidRPr="008B5487">
        <w:rPr>
          <w:b/>
          <w:u w:val="single"/>
        </w:rPr>
        <w:t xml:space="preserve">The United States </w:t>
      </w:r>
      <w:r w:rsidRPr="007C175F">
        <w:rPr>
          <w:rStyle w:val="Emphasis"/>
        </w:rPr>
        <w:t>does not have a formal alliance</w:t>
      </w:r>
      <w:r w:rsidRPr="008B5487">
        <w:rPr>
          <w:b/>
          <w:u w:val="single"/>
        </w:rPr>
        <w:t xml:space="preserve"> with any state or coalition in the Middle East</w:t>
      </w:r>
      <w:r w:rsidRPr="00FC1F7A">
        <w:rPr>
          <w:sz w:val="14"/>
        </w:rPr>
        <w:t xml:space="preserve">, with the exception of Turkey (a member of NATO since 1952). </w:t>
      </w:r>
      <w:r w:rsidRPr="008B5487">
        <w:rPr>
          <w:b/>
          <w:u w:val="single"/>
        </w:rPr>
        <w:t xml:space="preserve">Its provision of </w:t>
      </w:r>
      <w:r w:rsidRPr="007C175F">
        <w:rPr>
          <w:rStyle w:val="Emphasis"/>
        </w:rPr>
        <w:t>assurance</w:t>
      </w:r>
      <w:r w:rsidRPr="008B5487">
        <w:rPr>
          <w:b/>
          <w:u w:val="single"/>
        </w:rPr>
        <w:t xml:space="preserve"> to states within the region is primarily </w:t>
      </w:r>
      <w:r w:rsidRPr="007C175F">
        <w:rPr>
          <w:rStyle w:val="Emphasis"/>
        </w:rPr>
        <w:t>realized through</w:t>
      </w:r>
      <w:r w:rsidRPr="008B5487">
        <w:rPr>
          <w:b/>
          <w:u w:val="single"/>
        </w:rPr>
        <w:t xml:space="preserve"> longstanding</w:t>
      </w:r>
      <w:r w:rsidRPr="00FC1F7A">
        <w:rPr>
          <w:sz w:val="14"/>
        </w:rPr>
        <w:t xml:space="preserve">, often informal, </w:t>
      </w:r>
      <w:r w:rsidRPr="007C175F">
        <w:rPr>
          <w:rStyle w:val="Emphasis"/>
        </w:rPr>
        <w:t>defense arrangements</w:t>
      </w:r>
      <w:r w:rsidRPr="00FC1F7A">
        <w:rPr>
          <w:sz w:val="14"/>
        </w:rPr>
        <w:t xml:space="preserve"> that are sometimes based on personal diplomacy with national leaders. </w:t>
      </w:r>
      <w:r w:rsidRPr="007C175F">
        <w:rPr>
          <w:rStyle w:val="Emphasis"/>
        </w:rPr>
        <w:t>Military sales</w:t>
      </w:r>
      <w:r w:rsidRPr="00FC1F7A">
        <w:rPr>
          <w:sz w:val="14"/>
        </w:rPr>
        <w:t xml:space="preserve">, joint exercises, and other forms of defense cooperation </w:t>
      </w:r>
      <w:r w:rsidRPr="007C175F">
        <w:rPr>
          <w:rStyle w:val="Emphasis"/>
        </w:rPr>
        <w:t>are</w:t>
      </w:r>
      <w:r w:rsidRPr="00FC1F7A">
        <w:rPr>
          <w:sz w:val="14"/>
        </w:rPr>
        <w:t xml:space="preserve"> also </w:t>
      </w:r>
      <w:r w:rsidRPr="007C175F">
        <w:rPr>
          <w:rStyle w:val="Emphasis"/>
        </w:rPr>
        <w:t>critical to many of these relationships</w:t>
      </w:r>
      <w:r w:rsidRPr="00FC1F7A">
        <w:rPr>
          <w:sz w:val="14"/>
        </w:rPr>
        <w:t xml:space="preserve">. This reflects the myriad number of national rivalries that preclude close cooperation between many Middle Eastern governments, even in the face of the common threat posed by Iran. </w:t>
      </w:r>
      <w:r w:rsidRPr="008B5487">
        <w:rPr>
          <w:b/>
          <w:u w:val="single"/>
        </w:rPr>
        <w:t xml:space="preserve">The necessarily </w:t>
      </w:r>
      <w:r w:rsidRPr="007C175F">
        <w:rPr>
          <w:rStyle w:val="Emphasis"/>
        </w:rPr>
        <w:t>patchwork nature of U.S. assurance</w:t>
      </w:r>
      <w:r w:rsidRPr="008B5487">
        <w:rPr>
          <w:b/>
          <w:u w:val="single"/>
        </w:rPr>
        <w:t xml:space="preserve"> policies and strategies in the Middle East reflects the geopolitical reality of a starkly divided region where the U.S. military represents the primary provider of security to many states</w:t>
      </w:r>
      <w:r w:rsidRPr="00FC1F7A">
        <w:rPr>
          <w:sz w:val="14"/>
        </w:rPr>
        <w:t xml:space="preserve">, but the formation of a regional treaty-based alliance is politically and diplomatically unlikely. Israel. </w:t>
      </w:r>
      <w:r w:rsidRPr="008B5487">
        <w:rPr>
          <w:b/>
          <w:u w:val="single"/>
        </w:rPr>
        <w:t>Israel faces a broad range of regional security threats, to include Iran’s nuclear weapons program</w:t>
      </w:r>
      <w:r w:rsidRPr="00FC1F7A">
        <w:rPr>
          <w:sz w:val="14"/>
        </w:rPr>
        <w:t xml:space="preserve"> and ballistic missile arsenal, rocket attacks launched by Hezbollah from its bases within Lebanon, and rocket and terrorist attacks from Palestinian organizations such as Hamas. In addition, the </w:t>
      </w:r>
      <w:r w:rsidRPr="008B5487">
        <w:rPr>
          <w:b/>
          <w:u w:val="single"/>
        </w:rPr>
        <w:t>Israeli-Palestinian peace process has made no recent progress</w:t>
      </w:r>
      <w:r w:rsidRPr="00FC1F7A">
        <w:rPr>
          <w:sz w:val="14"/>
        </w:rPr>
        <w:t xml:space="preserve">, with the Israeli government and Palestinian Authority remaining at an impasse over territorial boundaries and other issues. The country is also the target of bellicose rhetoric from Iran, Syria, and other Middle Eastern states, and its relations with Turkey have recently soured; at present, it only has peace treaties with Egypt and Jordan. </w:t>
      </w:r>
      <w:r w:rsidRPr="008B5487">
        <w:rPr>
          <w:b/>
          <w:u w:val="single"/>
        </w:rPr>
        <w:t>The United States has sought to assure Israel through a variety of means</w:t>
      </w:r>
      <w:r w:rsidRPr="00FC1F7A">
        <w:rPr>
          <w:sz w:val="14"/>
        </w:rPr>
        <w:t xml:space="preserve">. President Obama has repeatedly stated that “Israel’s security is sacrosanct [and] non-negotiable” and the 2012 </w:t>
      </w:r>
      <w:r w:rsidRPr="008B5487">
        <w:rPr>
          <w:b/>
          <w:u w:val="single"/>
        </w:rPr>
        <w:t>DSG asserts the United States is firmly committed to “standing up for Israel’s security</w:t>
      </w:r>
      <w:r w:rsidRPr="00FC1F7A">
        <w:rPr>
          <w:sz w:val="14"/>
        </w:rPr>
        <w:t xml:space="preserve">.”321 The Obama administration has maintained, and sought to enhance, a close relationship between the two countries’ militaries, with the two countries carrying out their largest-ever joint military exercise in October 2012.322 In addition, </w:t>
      </w:r>
      <w:r w:rsidRPr="008B5487">
        <w:rPr>
          <w:b/>
          <w:u w:val="single"/>
        </w:rPr>
        <w:t>the United States has long represented the lead provider of military aid and assistance to Israel</w:t>
      </w:r>
      <w:r w:rsidRPr="00FC1F7A">
        <w:rPr>
          <w:sz w:val="14"/>
        </w:rPr>
        <w:t xml:space="preserve"> and the two countries closely cooperate on intelligence matters. In order to better address the specific threat posed to Israel by ballistic missiles and rockets, Tel Aviv and Washington agreed to co-produce the Arrow missile defense system, and the Obama administration has also provided significant financial support for Israel’s Iron Dome defense system against rocket attacks.323 Gulf Cooperation Council. </w:t>
      </w:r>
      <w:r w:rsidRPr="008B5487">
        <w:rPr>
          <w:b/>
          <w:u w:val="single"/>
        </w:rPr>
        <w:t>The United States has a variety of security partnership arrangements with the six members of the Gulf Cooperation Council (GCC): Saudi Arabia, Oman, Qatar, United Arab Emirates (UAE), Bahrain, and Kuwait</w:t>
      </w:r>
      <w:r w:rsidRPr="00FC1F7A">
        <w:rPr>
          <w:sz w:val="14"/>
        </w:rPr>
        <w:t xml:space="preserve">. Bahrain also hosts the U.S. Navy’s Fifth Fleet. </w:t>
      </w:r>
      <w:r w:rsidRPr="008B5487">
        <w:rPr>
          <w:b/>
          <w:u w:val="single"/>
        </w:rPr>
        <w:t>The United States is committed to partnering with the GCC to counter Iran</w:t>
      </w:r>
      <w:r w:rsidRPr="00FC1F7A">
        <w:rPr>
          <w:sz w:val="14"/>
        </w:rPr>
        <w:t xml:space="preserve"> (with a specific emphasis on Tehran’s nuclear program), combat extremist organizations such as al Qaeda, and address the threat posed by regional missile proliferation.324 </w:t>
      </w:r>
      <w:r w:rsidRPr="008B5487">
        <w:rPr>
          <w:b/>
          <w:u w:val="single"/>
        </w:rPr>
        <w:t>The United States also provides assurance to the GCC through sales of military hardware. U.S. military sales of advanced syste</w:t>
      </w:r>
      <w:r w:rsidRPr="00FC1F7A">
        <w:rPr>
          <w:sz w:val="14"/>
        </w:rPr>
        <w:t>ms such as F-15 fighter aircraft to GCC members are expressly intended to help equip these U.S. friends to better address potential regional security threats.325 With GCC states increasingly concerned about Iran’s growing ballistic missile arsenal, the United States maintains a “continuous missile defense presence” in the region.326 It is also working with GCC members to explore expanding current air defense cooperation between the U.S. and individual members into a council-wide, networked approach to missile defenses.3 Egypt, Lebanon, and Jordan</w:t>
      </w:r>
      <w:r w:rsidRPr="008B5487">
        <w:rPr>
          <w:b/>
          <w:u w:val="single"/>
        </w:rPr>
        <w:t xml:space="preserve">. The United States is also a security partner of Egypt, Lebanon, and Jordan </w:t>
      </w:r>
      <w:r w:rsidRPr="00FC1F7A">
        <w:rPr>
          <w:sz w:val="14"/>
        </w:rPr>
        <w:t xml:space="preserve">“to counter extremism and other regional threats,” although its defense relationship with Cairo is in a state of flux as a result of the Arab Spring and ongoing uncertainty about Egypt’s future. </w:t>
      </w:r>
      <w:r w:rsidRPr="008B5487">
        <w:rPr>
          <w:b/>
          <w:u w:val="single"/>
        </w:rPr>
        <w:t xml:space="preserve">328 The United States is the lead provider of military aid to Egypt and, in recent years, has provided critical funding to assist the development of Lebanon’s armed forces </w:t>
      </w:r>
      <w:r w:rsidRPr="00FC1F7A">
        <w:rPr>
          <w:sz w:val="14"/>
        </w:rPr>
        <w:t xml:space="preserve">and improve the ability of the Lebanese government to police its own borders.329 As noted above, the United States has recently taken steps to assure Jordan in light of the dangerous and unstable situation within Syria. </w:t>
      </w:r>
    </w:p>
    <w:p w:rsidR="00653B3D" w:rsidRPr="00C27325" w:rsidRDefault="00653B3D" w:rsidP="00653B3D">
      <w:pPr>
        <w:pStyle w:val="Heading4"/>
      </w:pPr>
      <w:r>
        <w:t xml:space="preserve">Causes Middle Eastern </w:t>
      </w:r>
      <w:proofErr w:type="spellStart"/>
      <w:r>
        <w:t>prolif</w:t>
      </w:r>
      <w:proofErr w:type="spellEnd"/>
      <w:r>
        <w:t xml:space="preserve"> and arms racing</w:t>
      </w:r>
    </w:p>
    <w:p w:rsidR="00653B3D" w:rsidRDefault="00653B3D" w:rsidP="00653B3D">
      <w:r w:rsidRPr="005009BC">
        <w:rPr>
          <w:rStyle w:val="Style13ptBold"/>
        </w:rPr>
        <w:t>Cordesman, ’10</w:t>
      </w:r>
      <w:r>
        <w:t xml:space="preserve"> Anthony H. Cordesman, the </w:t>
      </w:r>
      <w:proofErr w:type="spellStart"/>
      <w:r>
        <w:t>Arleigh</w:t>
      </w:r>
      <w:proofErr w:type="spellEnd"/>
      <w:r>
        <w:t xml:space="preserve"> A. Burke Chair in Strategy at the Center for Strategic and International Studies and has been director of the Gulf Net Assessment Project and the Gulf in Transition Study, September 14</w:t>
      </w:r>
      <w:r w:rsidRPr="005009BC">
        <w:rPr>
          <w:vertAlign w:val="superscript"/>
        </w:rPr>
        <w:t>th</w:t>
      </w:r>
      <w:r>
        <w:t xml:space="preserve">, 2010, “U.S.-Saudi Security Cooperation and the Impact of U.S. Arms Sales”, Center for Strategic and International Studies, </w:t>
      </w:r>
      <w:hyperlink r:id="rId102" w:history="1">
        <w:r w:rsidRPr="00167238">
          <w:rPr>
            <w:rStyle w:val="Hyperlink"/>
          </w:rPr>
          <w:t>https://www.csis.org/analysis/us-saudi-security-cooperation-and-impact-us-arms-sales</w:t>
        </w:r>
      </w:hyperlink>
      <w:r>
        <w:t>, EO</w:t>
      </w:r>
    </w:p>
    <w:p w:rsidR="00653B3D" w:rsidRPr="00995CCB" w:rsidRDefault="00653B3D" w:rsidP="00653B3D">
      <w:pPr>
        <w:rPr>
          <w:sz w:val="12"/>
        </w:rPr>
      </w:pPr>
      <w:r w:rsidRPr="00995CCB">
        <w:rPr>
          <w:sz w:val="12"/>
        </w:rPr>
        <w:t xml:space="preserve">At the same time, several factors are clear. </w:t>
      </w:r>
      <w:r w:rsidRPr="00995CCB">
        <w:rPr>
          <w:b/>
          <w:u w:val="single"/>
        </w:rPr>
        <w:t>There is no</w:t>
      </w:r>
      <w:r w:rsidRPr="00995CCB">
        <w:rPr>
          <w:sz w:val="12"/>
        </w:rPr>
        <w:t xml:space="preserve"> possible “end state” to the U.S. presence in the Gulf nor an </w:t>
      </w:r>
      <w:r w:rsidRPr="00995CCB">
        <w:rPr>
          <w:b/>
          <w:u w:val="single"/>
        </w:rPr>
        <w:t xml:space="preserve">end to the need for the </w:t>
      </w:r>
      <w:r w:rsidRPr="00BF3746">
        <w:rPr>
          <w:b/>
          <w:u w:val="single"/>
        </w:rPr>
        <w:t>strongest possible U.S. security ties to Saudi Arabia</w:t>
      </w:r>
      <w:r w:rsidRPr="00995CCB">
        <w:rPr>
          <w:sz w:val="12"/>
        </w:rPr>
        <w:t xml:space="preserve"> and other friendly states in the region. The United State as must reshape its military posture in the Gulf as it withdraws from the Gulf, as well as reshape its power projection capabilities and contingency plans. </w:t>
      </w:r>
      <w:r w:rsidRPr="00995CCB">
        <w:rPr>
          <w:b/>
          <w:u w:val="single"/>
        </w:rPr>
        <w:t>It must shape its force posture and cooperation with its regional allies to become more effective in hybrid warfare and</w:t>
      </w:r>
      <w:r w:rsidRPr="00995CCB">
        <w:rPr>
          <w:sz w:val="12"/>
        </w:rPr>
        <w:t xml:space="preserve"> in a spectrum of conflicts ranging from covert and proxy warfare to </w:t>
      </w:r>
      <w:r w:rsidRPr="00995CCB">
        <w:rPr>
          <w:b/>
          <w:u w:val="single"/>
        </w:rPr>
        <w:t>long-range missile defenses and extended regional deterrence</w:t>
      </w:r>
      <w:r w:rsidRPr="00995CCB">
        <w:rPr>
          <w:sz w:val="12"/>
        </w:rPr>
        <w:t xml:space="preserve">—addressing the military side of the risk that Iran may become a nuclear power and </w:t>
      </w:r>
      <w:r w:rsidRPr="00995CCB">
        <w:rPr>
          <w:b/>
          <w:u w:val="single"/>
        </w:rPr>
        <w:t>giving its allies an incentive not to acquire their own nuclear weapons and long-range missiles</w:t>
      </w:r>
      <w:r w:rsidRPr="00995CCB">
        <w:rPr>
          <w:sz w:val="12"/>
        </w:rPr>
        <w:t xml:space="preserve">. </w:t>
      </w:r>
      <w:r w:rsidRPr="00995CCB">
        <w:rPr>
          <w:b/>
          <w:u w:val="single"/>
        </w:rPr>
        <w:t>Iran remains an emerging challenge. It is deeply involved in strategic competition with the United States and its friends and allies in the region. It is developing steadily better capabilities</w:t>
      </w:r>
      <w:r w:rsidRPr="00995CCB">
        <w:rPr>
          <w:sz w:val="12"/>
        </w:rPr>
        <w:t xml:space="preserve"> to attack shipping, targets in the Gulf, and targets on the Saudi and southern Gulf coast, and it is using asymmetric warfare in doing so</w:t>
      </w:r>
      <w:r w:rsidRPr="00995CCB">
        <w:rPr>
          <w:b/>
          <w:u w:val="single"/>
        </w:rPr>
        <w:t>. It is fielding significant long-range missile forces and may acquire nuclear weapons</w:t>
      </w:r>
      <w:r w:rsidRPr="00995CCB">
        <w:rPr>
          <w:sz w:val="12"/>
        </w:rPr>
        <w:t xml:space="preserve">. </w:t>
      </w:r>
      <w:r w:rsidRPr="00C27325">
        <w:rPr>
          <w:b/>
          <w:u w:val="single"/>
        </w:rPr>
        <w:t>If the U</w:t>
      </w:r>
      <w:r w:rsidRPr="00995CCB">
        <w:rPr>
          <w:b/>
          <w:u w:val="single"/>
        </w:rPr>
        <w:t>nited</w:t>
      </w:r>
      <w:r w:rsidRPr="00C27325">
        <w:rPr>
          <w:b/>
          <w:u w:val="single"/>
        </w:rPr>
        <w:t xml:space="preserve"> S</w:t>
      </w:r>
      <w:r w:rsidRPr="00995CCB">
        <w:rPr>
          <w:b/>
          <w:u w:val="single"/>
        </w:rPr>
        <w:t xml:space="preserve">tates </w:t>
      </w:r>
      <w:r w:rsidRPr="00C27325">
        <w:rPr>
          <w:b/>
          <w:u w:val="single"/>
        </w:rPr>
        <w:t>is to deter other regional states from proliferation in reaction to Iran</w:t>
      </w:r>
      <w:r w:rsidRPr="00995CCB">
        <w:rPr>
          <w:b/>
          <w:u w:val="single"/>
        </w:rPr>
        <w:t xml:space="preserve">, and make its statements about offering “extended regional deterrence” a credible option, </w:t>
      </w:r>
      <w:r w:rsidRPr="00C27325">
        <w:rPr>
          <w:b/>
          <w:u w:val="single"/>
        </w:rPr>
        <w:t>it must show it will do its best to create effective regional partners in the southern Gulf</w:t>
      </w:r>
      <w:r w:rsidRPr="00995CCB">
        <w:rPr>
          <w:sz w:val="12"/>
        </w:rPr>
        <w:t>, as well as try to build a strategic partnership with Iraq.</w:t>
      </w:r>
    </w:p>
    <w:p w:rsidR="00653B3D" w:rsidRPr="00BF407E" w:rsidRDefault="00653B3D" w:rsidP="00653B3D">
      <w:pPr>
        <w:pStyle w:val="Heading4"/>
        <w:rPr>
          <w:rFonts w:cs="Arial"/>
          <w:i/>
          <w:u w:val="single"/>
        </w:rPr>
      </w:pPr>
      <w:r w:rsidRPr="002C7AD9">
        <w:rPr>
          <w:rFonts w:cs="Arial"/>
        </w:rPr>
        <w:t xml:space="preserve">Middle Eastern arms race goes </w:t>
      </w:r>
      <w:r w:rsidRPr="002C7AD9">
        <w:rPr>
          <w:rFonts w:cs="Arial"/>
          <w:i/>
          <w:u w:val="single"/>
        </w:rPr>
        <w:t>nuclear</w:t>
      </w:r>
    </w:p>
    <w:p w:rsidR="00653B3D" w:rsidRPr="002C7AD9" w:rsidRDefault="00653B3D" w:rsidP="00653B3D">
      <w:r w:rsidRPr="002C7AD9">
        <w:rPr>
          <w:rStyle w:val="Style13ptBold"/>
        </w:rPr>
        <w:t xml:space="preserve">Edelman, 11 </w:t>
      </w:r>
      <w:r w:rsidRPr="002C7AD9">
        <w:t xml:space="preserve">– Eric S. Edelman is a Distinguished Fellow at the Center for Strategic and Budgetary Assessments; he was U.S. Undersecretary of Defense for Policy in 2005-9. Andrew F. Krepinevich is President of the Center for Strategic and Budgetary Assessments. Evan Braden Montgomery is a Research Fellow at the Center for Strategic and Budgetary Assessments.  (Eric, “The Dangers of a Nuclear Iran: The Limits of Containment”, Foreign Affairs, January/February 2011, </w:t>
      </w:r>
      <w:hyperlink r:id="rId103" w:anchor="page_scan_tab_contents" w:history="1">
        <w:r w:rsidRPr="002C7AD9">
          <w:rPr>
            <w:rStyle w:val="Hyperlink"/>
          </w:rPr>
          <w:t>https://www.jstor.org/stable/25800382?seq=1#page_scan_tab_contents</w:t>
        </w:r>
      </w:hyperlink>
      <w:r w:rsidRPr="002C7AD9">
        <w:t>)//RCU</w:t>
      </w:r>
    </w:p>
    <w:p w:rsidR="00653B3D" w:rsidRPr="00442A94" w:rsidRDefault="00653B3D" w:rsidP="00653B3D">
      <w:pPr>
        <w:rPr>
          <w:sz w:val="12"/>
        </w:rPr>
      </w:pPr>
      <w:r w:rsidRPr="00442A94">
        <w:rPr>
          <w:sz w:val="12"/>
        </w:rPr>
        <w:t xml:space="preserve">Were Saudi Arabia to acquire nuclear weapons, the Middle East would count three nuclear-armed states, and perhaps more before long. It is unclear how such an n-player competition would unfold because most analyses of nuclear deterrence are based on the US-Soviet rivalry during the Cold War. It seems likely, however, that the interaction among three or more nuclear-armed powers would be more prone to miscalculation and escalation than a bipolar competition. During the Cold War, the United States and the Soviet Union only needed to concern themselves with an attack from the other. </w:t>
      </w:r>
      <w:r w:rsidRPr="00442A94">
        <w:rPr>
          <w:rStyle w:val="StyleUnderline"/>
        </w:rPr>
        <w:t>Multi polar systems are</w:t>
      </w:r>
      <w:r w:rsidRPr="00442A94">
        <w:rPr>
          <w:sz w:val="12"/>
        </w:rPr>
        <w:t xml:space="preserve"> generally considered to be </w:t>
      </w:r>
      <w:r w:rsidRPr="00442A94">
        <w:rPr>
          <w:rStyle w:val="StyleUnderline"/>
        </w:rPr>
        <w:t>less stable than bipolar systems because coalitions can shift quickly, upsetting the balance of power and creating incentives for an attack</w:t>
      </w:r>
      <w:r w:rsidRPr="00442A94">
        <w:rPr>
          <w:sz w:val="12"/>
        </w:rPr>
        <w:t xml:space="preserve">. </w:t>
      </w:r>
      <w:r w:rsidRPr="00442A94">
        <w:rPr>
          <w:rStyle w:val="StyleUnderline"/>
        </w:rPr>
        <w:t>More important, emerging nuclear powers in the Middle East might not take the costly steps necessary to preserve regional stability and avoid a nuclear exchange</w:t>
      </w:r>
      <w:r w:rsidRPr="00442A94">
        <w:rPr>
          <w:sz w:val="12"/>
        </w:rPr>
        <w:t xml:space="preserve">. For nuclear-armed states, the bedrock of deterrence is the knowledge that each side has a secure second-strike capability, so that no state can launch an attack with the expectation that it can wipe out its opponents' forces and avoid a devastating retaliation. However, </w:t>
      </w:r>
      <w:r w:rsidRPr="00442A94">
        <w:rPr>
          <w:rStyle w:val="StyleUnderline"/>
        </w:rPr>
        <w:t>emerging nuclear powers might not invest in expensive but survivable capabilities such as hardened missile silos or submarine based nuclear forces</w:t>
      </w:r>
      <w:r w:rsidRPr="00442A94">
        <w:rPr>
          <w:sz w:val="12"/>
        </w:rPr>
        <w:t xml:space="preserve">. </w:t>
      </w:r>
      <w:r w:rsidRPr="00442A94">
        <w:rPr>
          <w:rStyle w:val="StyleUnderline"/>
        </w:rPr>
        <w:t>Given this likely vulnerability, the close proximity of states</w:t>
      </w:r>
      <w:r w:rsidRPr="00442A94">
        <w:rPr>
          <w:sz w:val="12"/>
        </w:rPr>
        <w:t xml:space="preserve"> in the Middle East, </w:t>
      </w:r>
      <w:r w:rsidRPr="00442A94">
        <w:rPr>
          <w:rStyle w:val="StyleUnderline"/>
        </w:rPr>
        <w:t>and the very short flight times of ballistic missiles</w:t>
      </w:r>
      <w:r w:rsidRPr="00442A94">
        <w:rPr>
          <w:sz w:val="12"/>
        </w:rPr>
        <w:t xml:space="preserve"> in the region, </w:t>
      </w:r>
      <w:r w:rsidRPr="00442A94">
        <w:rPr>
          <w:rStyle w:val="StyleUnderline"/>
        </w:rPr>
        <w:t>any new nuclear powers might be compelled to "launch on warning" of an attack or even</w:t>
      </w:r>
      <w:r w:rsidRPr="00442A94">
        <w:rPr>
          <w:sz w:val="12"/>
        </w:rPr>
        <w:t xml:space="preserve">, during a crisis, to </w:t>
      </w:r>
      <w:r w:rsidRPr="00442A94">
        <w:rPr>
          <w:rStyle w:val="StyleUnderline"/>
        </w:rPr>
        <w:t>use their nuclear forces preemptively</w:t>
      </w:r>
      <w:r w:rsidRPr="00442A94">
        <w:rPr>
          <w:sz w:val="12"/>
        </w:rPr>
        <w:t xml:space="preserve">. Their </w:t>
      </w:r>
      <w:r w:rsidRPr="00442A94">
        <w:rPr>
          <w:rStyle w:val="StyleUnderline"/>
        </w:rPr>
        <w:t>governments might</w:t>
      </w:r>
      <w:r w:rsidRPr="00442A94">
        <w:rPr>
          <w:sz w:val="12"/>
        </w:rPr>
        <w:t xml:space="preserve"> also </w:t>
      </w:r>
      <w:r w:rsidRPr="00442A94">
        <w:rPr>
          <w:rStyle w:val="StyleUnderline"/>
        </w:rPr>
        <w:t>delegate launch authority to lower-level commanders, heightening</w:t>
      </w:r>
      <w:r w:rsidRPr="00442A94">
        <w:rPr>
          <w:sz w:val="12"/>
        </w:rPr>
        <w:t xml:space="preserve"> the possibility of </w:t>
      </w:r>
      <w:r w:rsidRPr="00442A94">
        <w:rPr>
          <w:rStyle w:val="StyleUnderline"/>
        </w:rPr>
        <w:t>miscalculation and escalation</w:t>
      </w:r>
      <w:r w:rsidRPr="00442A94">
        <w:rPr>
          <w:sz w:val="12"/>
        </w:rPr>
        <w:t xml:space="preserve">. Moreover, </w:t>
      </w:r>
      <w:r w:rsidRPr="00442A94">
        <w:rPr>
          <w:rStyle w:val="StyleUnderline"/>
        </w:rPr>
        <w:t>if early warning systems were not integrated into robust command-and-control systems, the risk of</w:t>
      </w:r>
      <w:r w:rsidRPr="00442A94">
        <w:rPr>
          <w:sz w:val="12"/>
        </w:rPr>
        <w:t xml:space="preserve"> an unauthorized or </w:t>
      </w:r>
      <w:r w:rsidRPr="00442A94">
        <w:rPr>
          <w:rStyle w:val="StyleUnderline"/>
        </w:rPr>
        <w:t>accidental launch would increase</w:t>
      </w:r>
      <w:r w:rsidRPr="00442A94">
        <w:rPr>
          <w:sz w:val="12"/>
        </w:rPr>
        <w:t xml:space="preserve"> further still. And </w:t>
      </w:r>
      <w:r w:rsidRPr="00442A94">
        <w:rPr>
          <w:rStyle w:val="StyleUnderline"/>
        </w:rPr>
        <w:t>without sophisticated early warning systems</w:t>
      </w:r>
      <w:r w:rsidRPr="00442A94">
        <w:rPr>
          <w:sz w:val="12"/>
        </w:rPr>
        <w:t xml:space="preserve">, a nuclear attack might be unattributable or attributed incorrectly. That is, assuming that the leadership of </w:t>
      </w:r>
      <w:r w:rsidRPr="00442A94">
        <w:rPr>
          <w:rStyle w:val="StyleUnderline"/>
        </w:rPr>
        <w:t>a targeted state</w:t>
      </w:r>
      <w:r w:rsidRPr="00442A94">
        <w:rPr>
          <w:sz w:val="12"/>
        </w:rPr>
        <w:t xml:space="preserve"> survived a first strike, it </w:t>
      </w:r>
      <w:r w:rsidRPr="00442A94">
        <w:rPr>
          <w:rStyle w:val="StyleUnderline"/>
        </w:rPr>
        <w:t>might not be able to accurately determine which nation was responsible</w:t>
      </w:r>
      <w:r w:rsidRPr="00442A94">
        <w:rPr>
          <w:sz w:val="12"/>
        </w:rPr>
        <w:t xml:space="preserve">. And </w:t>
      </w:r>
      <w:r w:rsidRPr="00442A94">
        <w:rPr>
          <w:rStyle w:val="StyleUnderline"/>
        </w:rPr>
        <w:t>this uncertainty</w:t>
      </w:r>
      <w:r w:rsidRPr="00442A94">
        <w:rPr>
          <w:sz w:val="12"/>
        </w:rPr>
        <w:t xml:space="preserve">, when combined with the pressure to respond quickly, </w:t>
      </w:r>
      <w:r w:rsidRPr="00442A94">
        <w:rPr>
          <w:rStyle w:val="StyleUnderline"/>
        </w:rPr>
        <w:t>would create</w:t>
      </w:r>
      <w:r w:rsidRPr="00442A94">
        <w:rPr>
          <w:sz w:val="12"/>
        </w:rPr>
        <w:t xml:space="preserve"> a </w:t>
      </w:r>
      <w:r w:rsidRPr="00442A94">
        <w:rPr>
          <w:rStyle w:val="StyleUnderline"/>
        </w:rPr>
        <w:t>significant risk that it would retaliate against the wrong party,</w:t>
      </w:r>
      <w:r w:rsidRPr="00442A94">
        <w:rPr>
          <w:sz w:val="12"/>
        </w:rPr>
        <w:t xml:space="preserve"> potentially </w:t>
      </w:r>
      <w:r w:rsidRPr="00442A94">
        <w:rPr>
          <w:rStyle w:val="StyleUnderline"/>
        </w:rPr>
        <w:t xml:space="preserve">triggering a </w:t>
      </w:r>
      <w:r w:rsidRPr="002C7AD9">
        <w:rPr>
          <w:rStyle w:val="Emphasis"/>
        </w:rPr>
        <w:t>regional nuclear war</w:t>
      </w:r>
      <w:r w:rsidRPr="00442A94">
        <w:rPr>
          <w:sz w:val="12"/>
        </w:rPr>
        <w:t xml:space="preserve">. Most existing nuclear powers have taken steps to protect their nuclear weapons from unauthorized use: from closely screening key personnel to developing technical safety measures, such as permissive action links, which require special codes before the weapons can be armed. Yet </w:t>
      </w:r>
      <w:r w:rsidRPr="00442A94">
        <w:rPr>
          <w:rStyle w:val="StyleUnderline"/>
        </w:rPr>
        <w:t xml:space="preserve">there is no guarantee that emerging nuclear powers would be willing or able to implement these measures, creating a significant risk that their governments might lose control over the weapons </w:t>
      </w:r>
      <w:r w:rsidRPr="00442A94">
        <w:rPr>
          <w:sz w:val="12"/>
        </w:rPr>
        <w:t xml:space="preserve">or nuclear material </w:t>
      </w:r>
      <w:r w:rsidRPr="00442A94">
        <w:rPr>
          <w:rStyle w:val="StyleUnderline"/>
        </w:rPr>
        <w:t>and that nonstate actors could gain access</w:t>
      </w:r>
      <w:r w:rsidRPr="00442A94">
        <w:rPr>
          <w:sz w:val="12"/>
        </w:rPr>
        <w:t xml:space="preserve"> to these items. Some states might seek to mitigate threats to their nuclear arsenals; for instance, they might hide their weapons. In that case, however, a single intelligence compromise could leave their weapons vulnerable to attack or theft. Meanwhile, states outside the Middle East could also be a source of instability. Throughout the Cold War, the United States and the Soviet Union were engaged in a nuclear arms race that other nations were essentially powerless to influence. In a multipolar nuclear Middle East, other nuclear powers and states with advanced military technology could </w:t>
      </w:r>
      <w:proofErr w:type="spellStart"/>
      <w:r w:rsidRPr="00442A94">
        <w:rPr>
          <w:sz w:val="12"/>
        </w:rPr>
        <w:t>influence?for</w:t>
      </w:r>
      <w:proofErr w:type="spellEnd"/>
      <w:r w:rsidRPr="00442A94">
        <w:rPr>
          <w:sz w:val="12"/>
        </w:rPr>
        <w:t xml:space="preserve"> good or </w:t>
      </w:r>
      <w:proofErr w:type="spellStart"/>
      <w:r w:rsidRPr="00442A94">
        <w:rPr>
          <w:sz w:val="12"/>
        </w:rPr>
        <w:t>ill?the</w:t>
      </w:r>
      <w:proofErr w:type="spellEnd"/>
      <w:r w:rsidRPr="00442A94">
        <w:rPr>
          <w:sz w:val="12"/>
        </w:rPr>
        <w:t xml:space="preserve"> military competition within the region by selling or transferring technologies that most local actors lack today: solid-fuel rocket motors, enhanced missile-guidance systems, war head miniaturization technology, early warning systems, air and missile defenses. Such transfers could stabilize a fragile nuclear balance if the emerging nuclear powers acquired more survivable arsenals as a result. But they could also be highly destabilizing. </w:t>
      </w:r>
      <w:r w:rsidRPr="00442A94">
        <w:rPr>
          <w:rStyle w:val="StyleUnderline"/>
        </w:rPr>
        <w:t>If</w:t>
      </w:r>
      <w:r w:rsidRPr="00442A94">
        <w:rPr>
          <w:sz w:val="12"/>
        </w:rPr>
        <w:t xml:space="preserve">, for example, </w:t>
      </w:r>
      <w:r w:rsidRPr="00442A94">
        <w:rPr>
          <w:rStyle w:val="StyleUnderline"/>
        </w:rPr>
        <w:t>an outside power sought to</w:t>
      </w:r>
      <w:r w:rsidRPr="00442A94">
        <w:rPr>
          <w:sz w:val="12"/>
        </w:rPr>
        <w:t xml:space="preserve"> curry favor with a potential client state or </w:t>
      </w:r>
      <w:r w:rsidRPr="00442A94">
        <w:rPr>
          <w:rStyle w:val="StyleUnderline"/>
        </w:rPr>
        <w:t>gain influence with a prospective ally, it might share with that state the technology</w:t>
      </w:r>
      <w:r w:rsidRPr="00442A94">
        <w:rPr>
          <w:sz w:val="12"/>
        </w:rPr>
        <w:t xml:space="preserve"> it </w:t>
      </w:r>
      <w:r w:rsidRPr="00442A94">
        <w:rPr>
          <w:rStyle w:val="StyleUnderline"/>
        </w:rPr>
        <w:t>needed to enhance the accuracy of its missiles</w:t>
      </w:r>
      <w:r w:rsidRPr="00442A94">
        <w:rPr>
          <w:sz w:val="12"/>
        </w:rPr>
        <w:t xml:space="preserve"> and thereby increase its ability to launch a disarming first strike against any adversary. The ability of existing nuclear powers and other technically advanced military states to shape the emerging nuclear competition in the Middle East </w:t>
      </w:r>
      <w:r w:rsidRPr="00442A94">
        <w:rPr>
          <w:rStyle w:val="StyleUnderline"/>
        </w:rPr>
        <w:t>could lead to a new Great Game, with unpredictable consequences</w:t>
      </w:r>
      <w:r w:rsidRPr="00442A94">
        <w:rPr>
          <w:sz w:val="12"/>
        </w:rPr>
        <w:t>.</w:t>
      </w:r>
    </w:p>
    <w:p w:rsidR="00653B3D" w:rsidRDefault="00653B3D" w:rsidP="00233227"/>
    <w:p w:rsidR="00233227" w:rsidRPr="00233227" w:rsidRDefault="00233227" w:rsidP="00233227"/>
    <w:p w:rsidR="00DB535B" w:rsidRDefault="00DB535B" w:rsidP="00DB535B">
      <w:pPr>
        <w:pStyle w:val="Heading2"/>
      </w:pPr>
      <w:proofErr w:type="spellStart"/>
      <w:r>
        <w:t>Uniq</w:t>
      </w:r>
      <w:proofErr w:type="spellEnd"/>
      <w:r>
        <w:t>: Middle East DA</w:t>
      </w:r>
    </w:p>
    <w:p w:rsidR="00DB535B" w:rsidRDefault="00DB535B" w:rsidP="00DB535B">
      <w:pPr>
        <w:pStyle w:val="Heading3"/>
      </w:pPr>
      <w:r w:rsidRPr="00267D3B">
        <w:t>U</w:t>
      </w:r>
      <w:r>
        <w:t>/</w:t>
      </w:r>
      <w:r w:rsidRPr="00267D3B">
        <w:t>Q – Middle East – Brink</w:t>
      </w:r>
    </w:p>
    <w:p w:rsidR="00DB535B" w:rsidRDefault="00DB535B" w:rsidP="00DB535B">
      <w:pPr>
        <w:pStyle w:val="Heading4"/>
      </w:pPr>
      <w:r>
        <w:t>US credibility in the Middle East is on the brink – Iran accusations</w:t>
      </w:r>
    </w:p>
    <w:p w:rsidR="00DB535B" w:rsidRPr="007901C3" w:rsidRDefault="00DB535B" w:rsidP="00DB535B">
      <w:r w:rsidRPr="007901C3">
        <w:rPr>
          <w:rStyle w:val="Style13ptBold"/>
        </w:rPr>
        <w:t>Hurlburt 6/15</w:t>
      </w:r>
      <w:r>
        <w:t xml:space="preserve"> (Heather, Director, New Models of Policy Change, Columnist, New York Magazine, “</w:t>
      </w:r>
      <w:r w:rsidRPr="007901C3">
        <w:rPr>
          <w:rStyle w:val="Emphasis"/>
        </w:rPr>
        <w:t>Trump’s Iran Accusations Put U.S. Credibility on the Line</w:t>
      </w:r>
      <w:r>
        <w:t xml:space="preserve">,” </w:t>
      </w:r>
      <w:hyperlink r:id="rId104" w:history="1">
        <w:r w:rsidRPr="005B532A">
          <w:rPr>
            <w:rStyle w:val="Hyperlink"/>
          </w:rPr>
          <w:t>http://nymag.com/intelligencer/2019/06/trumps-iran-accusations-put-u-s-credibility-on-the-line.html</w:t>
        </w:r>
      </w:hyperlink>
      <w:r>
        <w:t>, 6/15/2019, 6/24/2019) DG</w:t>
      </w:r>
    </w:p>
    <w:p w:rsidR="00DB535B" w:rsidRDefault="00DB535B" w:rsidP="00DB535B">
      <w:pPr>
        <w:rPr>
          <w:rStyle w:val="StyleUnderline"/>
        </w:rPr>
      </w:pPr>
      <w:r w:rsidRPr="00267D3B">
        <w:rPr>
          <w:rStyle w:val="StyleUnderline"/>
        </w:rPr>
        <w:t>The Trump administration wasted little time</w:t>
      </w:r>
      <w:r w:rsidRPr="007901C3">
        <w:rPr>
          <w:sz w:val="14"/>
        </w:rPr>
        <w:t xml:space="preserve"> in </w:t>
      </w:r>
      <w:r w:rsidRPr="00267D3B">
        <w:rPr>
          <w:rStyle w:val="StyleUnderline"/>
        </w:rPr>
        <w:t>alleging that Iran was behind the</w:t>
      </w:r>
      <w:r w:rsidRPr="007901C3">
        <w:rPr>
          <w:sz w:val="14"/>
        </w:rPr>
        <w:t xml:space="preserve"> Thursday-morning </w:t>
      </w:r>
      <w:r w:rsidRPr="00267D3B">
        <w:rPr>
          <w:rStyle w:val="StyleUnderline"/>
        </w:rPr>
        <w:t>attacks that left two tankers ablaze in the Gulf of Oman,</w:t>
      </w:r>
      <w:r w:rsidRPr="007901C3">
        <w:rPr>
          <w:sz w:val="14"/>
        </w:rPr>
        <w:t xml:space="preserve"> </w:t>
      </w:r>
      <w:r w:rsidRPr="00267D3B">
        <w:rPr>
          <w:rStyle w:val="StyleUnderline"/>
        </w:rPr>
        <w:t>dozens of crew members in need of rescue, and the stability of oil transport in the Persian Gulf in question</w:t>
      </w:r>
      <w:r w:rsidRPr="007901C3">
        <w:rPr>
          <w:sz w:val="14"/>
        </w:rPr>
        <w:t xml:space="preserve">. Secretary of State Mike Pompeo made the accusation the same day; by Friday morning, military spokespeople were presenting video to back up their claims. As one would expect, </w:t>
      </w:r>
      <w:r w:rsidRPr="00267D3B">
        <w:rPr>
          <w:rStyle w:val="StyleUnderline"/>
        </w:rPr>
        <w:t xml:space="preserve">Iran and its friends, </w:t>
      </w:r>
      <w:r w:rsidRPr="007901C3">
        <w:rPr>
          <w:rStyle w:val="Emphasis"/>
        </w:rPr>
        <w:t>Washington’s geopolitical foes, pushed back immediately</w:t>
      </w:r>
      <w:r w:rsidRPr="007901C3">
        <w:rPr>
          <w:sz w:val="14"/>
        </w:rPr>
        <w:t xml:space="preserve">. Iranian president Hassan Rouhani took the opportunity to call the U.S. government “a serious threat to the stability of the region and the world.” Perhaps more surprising — and telling — were those who had little or nothing to say. </w:t>
      </w:r>
      <w:r w:rsidRPr="007901C3">
        <w:rPr>
          <w:rStyle w:val="StyleUnderline"/>
        </w:rPr>
        <w:t>Close U.S. allies outside the region</w:t>
      </w:r>
      <w:r w:rsidRPr="007901C3">
        <w:rPr>
          <w:sz w:val="14"/>
        </w:rPr>
        <w:t xml:space="preserve">, even Norway and Japan, where the two damaged tankers were registered, </w:t>
      </w:r>
      <w:r w:rsidRPr="007901C3">
        <w:rPr>
          <w:rStyle w:val="StyleUnderline"/>
        </w:rPr>
        <w:t>were silent or urged caution</w:t>
      </w:r>
      <w:r w:rsidRPr="007901C3">
        <w:rPr>
          <w:sz w:val="14"/>
        </w:rPr>
        <w:t xml:space="preserve">. Even the U.K., typically Washington’s closest ally on security matters, hedged its statement with “if” and said it would conduct its own inquiry. Then came a truly surprising remark from the British foreign secretary: The “starting point is obviously to believe our U.S. allies.” So we have now arrived at the moment when Washington’s closest ally thinks it’s necessary to say it believes us — even as it acts in a way that suggests it doesn’t. Oddly, </w:t>
      </w:r>
      <w:r w:rsidRPr="007901C3">
        <w:rPr>
          <w:rStyle w:val="StyleUnderline"/>
        </w:rPr>
        <w:t xml:space="preserve">the video Washington released does appear to show men </w:t>
      </w:r>
      <w:r w:rsidRPr="007901C3">
        <w:rPr>
          <w:sz w:val="14"/>
        </w:rPr>
        <w:t xml:space="preserve">in a type of boat used by Iran </w:t>
      </w:r>
      <w:r w:rsidRPr="007901C3">
        <w:rPr>
          <w:rStyle w:val="StyleUnderline"/>
        </w:rPr>
        <w:t>removing an object that could be a mine from the side of one of the tankers</w:t>
      </w:r>
      <w:r w:rsidRPr="007901C3">
        <w:rPr>
          <w:sz w:val="14"/>
        </w:rPr>
        <w:t xml:space="preserve">, but </w:t>
      </w:r>
      <w:r w:rsidRPr="007901C3">
        <w:rPr>
          <w:rStyle w:val="StyleUnderline"/>
        </w:rPr>
        <w:t>that tanker’s owner says it appears to have been hit by a “flying object,</w:t>
      </w:r>
      <w:r w:rsidRPr="007901C3">
        <w:rPr>
          <w:sz w:val="14"/>
        </w:rPr>
        <w:t xml:space="preserve">” not a mine. My American colleagues, friends, and family from outside the Beltway often ask me whether those of us who make Washington our home understand how dire our global situation looks to them from farther away, how concerned they are about our safety and our kids’ future. My foreign friends are generally too polite to ask — they just look at me a bit differently and offer to pay for my drinks. So here’s the answer: yes. </w:t>
      </w:r>
      <w:r w:rsidRPr="007901C3">
        <w:rPr>
          <w:rStyle w:val="StyleUnderline"/>
        </w:rPr>
        <w:t>All my adult life, security-policy professionals in Washington trusted and stood up for each other across administrations</w:t>
      </w:r>
      <w:r w:rsidRPr="007901C3">
        <w:rPr>
          <w:sz w:val="14"/>
        </w:rPr>
        <w:t xml:space="preserve"> and party lines. We gave each other the benefit of the doubt even when sometimes we should have been quicker to speak up. </w:t>
      </w:r>
      <w:r w:rsidRPr="007901C3">
        <w:rPr>
          <w:rStyle w:val="StyleUnderline"/>
        </w:rPr>
        <w:t>Yesterday, the internet was full of Iran experts and defense wonks pointing out that Iran is fully capable of blowing up oil tankers</w:t>
      </w:r>
      <w:r w:rsidRPr="007901C3">
        <w:rPr>
          <w:sz w:val="14"/>
        </w:rPr>
        <w:t xml:space="preserve">, that the nation and its proxies have done far worse and would no doubt do so again. But you couldn’t find people unaffiliated with the administration coming out with confidence to back Secretary Pompeo or to agree that the photos released this morning sealed the case. Kelly </w:t>
      </w:r>
      <w:proofErr w:type="spellStart"/>
      <w:r w:rsidRPr="007901C3">
        <w:rPr>
          <w:sz w:val="14"/>
        </w:rPr>
        <w:t>Magsamen</w:t>
      </w:r>
      <w:proofErr w:type="spellEnd"/>
      <w:r w:rsidRPr="007901C3">
        <w:rPr>
          <w:sz w:val="14"/>
        </w:rPr>
        <w:t xml:space="preserve">, who started her career in the George W. Bush administration, worked on his National Security Council, and stayed to work for Barack Obama before moving to a senior job at the Pentagon, is exactly the kind of official who would always have given colleagues from the other party the benefit of the doubt. But there she was on Twitter, speaking for many who couldn’t bring themselves to put fingers to keyboard: What is truly sad is that I don’t fully trust my own </w:t>
      </w:r>
      <w:proofErr w:type="spellStart"/>
      <w:r w:rsidRPr="007901C3">
        <w:rPr>
          <w:sz w:val="14"/>
        </w:rPr>
        <w:t>SecState</w:t>
      </w:r>
      <w:proofErr w:type="spellEnd"/>
      <w:r w:rsidRPr="007901C3">
        <w:rPr>
          <w:sz w:val="14"/>
        </w:rPr>
        <w:t xml:space="preserve"> on this. I think that there should be an international investigation before reaching this conclusion given the potential consequences. It could be Iran but why would they attack Japanese cargo when the PM was in town? https://twitter.com/MSNBC/status/1139237451816419329 … MSNBC @MSNBC BREAKING: Sec. Pompeo says the US blames Iran for the attacks on 2 tanker ships in the Gulf of Oman today. https://nbcnews.to/2WJ9968 </w:t>
      </w:r>
      <w:r w:rsidRPr="007901C3">
        <w:rPr>
          <w:rStyle w:val="StyleUnderline"/>
        </w:rPr>
        <w:t xml:space="preserve">The </w:t>
      </w:r>
      <w:r w:rsidRPr="007901C3">
        <w:rPr>
          <w:rStyle w:val="Emphasis"/>
        </w:rPr>
        <w:t xml:space="preserve">cautious responses </w:t>
      </w:r>
      <w:r w:rsidRPr="007901C3">
        <w:rPr>
          <w:rStyle w:val="StyleUnderline"/>
        </w:rPr>
        <w:t>coming from the European Union, Japan, Norway, and elsewhere reflect a shared concern that a spiral of attacks and allegations will lead to a full-blown war</w:t>
      </w:r>
      <w:r w:rsidRPr="007901C3">
        <w:rPr>
          <w:sz w:val="14"/>
        </w:rPr>
        <w:t xml:space="preserve"> in the Gulf, </w:t>
      </w:r>
      <w:r w:rsidRPr="007901C3">
        <w:rPr>
          <w:rStyle w:val="StyleUnderline"/>
        </w:rPr>
        <w:t>or even something lesser but still profoundly damaging to the global economy</w:t>
      </w:r>
      <w:r w:rsidRPr="007901C3">
        <w:rPr>
          <w:sz w:val="14"/>
        </w:rPr>
        <w:t xml:space="preserve">, and perhaps unleash a new round of extremist violence outside the region. By Friday morning, though, oil prices were holding steady, and Reuters reported that insurance for tankers in the region had risen by 10 percent and was headed higher, as analysts said instability had reached levels not “seen since the U.S. war in Iraq in 2003.” </w:t>
      </w:r>
      <w:r w:rsidRPr="007901C3">
        <w:rPr>
          <w:rStyle w:val="StyleUnderline"/>
        </w:rPr>
        <w:t>Even as the Japanese tanker was attacked, Tokyo’s prime minister</w:t>
      </w:r>
      <w:r w:rsidRPr="007901C3">
        <w:rPr>
          <w:sz w:val="14"/>
        </w:rPr>
        <w:t xml:space="preserve"> — a close partner to Trump and the leader of a country that is profoundly dependent on the steady flow of oil out of the Gulf — </w:t>
      </w:r>
      <w:r w:rsidRPr="007901C3">
        <w:rPr>
          <w:rStyle w:val="StyleUnderline"/>
        </w:rPr>
        <w:t>was in Iran trying to lower tensions</w:t>
      </w:r>
      <w:r w:rsidRPr="007901C3">
        <w:rPr>
          <w:sz w:val="14"/>
        </w:rPr>
        <w:t xml:space="preserve">. </w:t>
      </w:r>
      <w:r w:rsidRPr="007901C3">
        <w:rPr>
          <w:rStyle w:val="StyleUnderline"/>
        </w:rPr>
        <w:t>Japan’s awkward position is a good reminder of just how</w:t>
      </w:r>
      <w:r w:rsidRPr="007901C3">
        <w:rPr>
          <w:sz w:val="14"/>
        </w:rPr>
        <w:t xml:space="preserve"> profoundly </w:t>
      </w:r>
      <w:r w:rsidRPr="007901C3">
        <w:rPr>
          <w:rStyle w:val="StyleUnderline"/>
        </w:rPr>
        <w:t>international the commerce in the Gulf is. Sailors from the stricken tankers wound up on U.S. and Iranian vessels,</w:t>
      </w:r>
      <w:r w:rsidRPr="007901C3">
        <w:rPr>
          <w:sz w:val="14"/>
        </w:rPr>
        <w:t xml:space="preserve"> with a Dutch tugboat also participating in the rescue. Many of our allies have an interest in avoiding conflict in the region and see no good coming from war. </w:t>
      </w:r>
      <w:r w:rsidRPr="007901C3">
        <w:rPr>
          <w:rStyle w:val="StyleUnderline"/>
        </w:rPr>
        <w:t>They will continue working to encourage Washington and Tehran to back down</w:t>
      </w:r>
      <w:r w:rsidRPr="007901C3">
        <w:rPr>
          <w:sz w:val="14"/>
        </w:rPr>
        <w:t xml:space="preserve">. At some point, evidence may well emerge that shows Iran was responsible. </w:t>
      </w:r>
      <w:r w:rsidRPr="007901C3">
        <w:rPr>
          <w:rStyle w:val="StyleUnderline"/>
        </w:rPr>
        <w:t>It’s</w:t>
      </w:r>
      <w:r w:rsidRPr="007901C3">
        <w:rPr>
          <w:sz w:val="14"/>
        </w:rPr>
        <w:t xml:space="preserve"> also </w:t>
      </w:r>
      <w:r w:rsidRPr="007901C3">
        <w:rPr>
          <w:rStyle w:val="StyleUnderline"/>
        </w:rPr>
        <w:t>not impossible that one of Iran’s Gulf opponents,</w:t>
      </w:r>
      <w:r w:rsidRPr="007901C3">
        <w:rPr>
          <w:sz w:val="14"/>
        </w:rPr>
        <w:t xml:space="preserve"> who see themselves gaining from a conflict that binds Washington to them and weakens Tehran, </w:t>
      </w:r>
      <w:r w:rsidRPr="007901C3">
        <w:rPr>
          <w:rStyle w:val="StyleUnderline"/>
        </w:rPr>
        <w:t>was behind it. If more of these relatively small provocations continue to happen</w:t>
      </w:r>
      <w:r w:rsidRPr="007901C3">
        <w:rPr>
          <w:sz w:val="14"/>
        </w:rPr>
        <w:t xml:space="preserve">, which seems certain, the sides will grow further apart, the list of grievances will get longer, and the off-ramps to defuse confrontation will crumble. </w:t>
      </w:r>
      <w:r w:rsidRPr="007901C3">
        <w:rPr>
          <w:rStyle w:val="Emphasis"/>
        </w:rPr>
        <w:t>American credibility</w:t>
      </w:r>
      <w:r w:rsidRPr="007901C3">
        <w:rPr>
          <w:rStyle w:val="StyleUnderline"/>
        </w:rPr>
        <w:t xml:space="preserve">, at least in some quarters, </w:t>
      </w:r>
      <w:r w:rsidRPr="007901C3">
        <w:rPr>
          <w:rStyle w:val="Emphasis"/>
        </w:rPr>
        <w:t>will be a side casualty of that.</w:t>
      </w:r>
      <w:r w:rsidRPr="007901C3">
        <w:rPr>
          <w:sz w:val="14"/>
        </w:rPr>
        <w:t xml:space="preserve"> And because the entire U.S. security establishment is involved in pressing this case, </w:t>
      </w:r>
      <w:r w:rsidRPr="007901C3">
        <w:rPr>
          <w:rStyle w:val="StyleUnderline"/>
        </w:rPr>
        <w:t>the credibility of the entire establishment, n</w:t>
      </w:r>
      <w:r w:rsidRPr="007901C3">
        <w:rPr>
          <w:sz w:val="14"/>
        </w:rPr>
        <w:t xml:space="preserve">ot just its current leaders, </w:t>
      </w:r>
      <w:r w:rsidRPr="007901C3">
        <w:rPr>
          <w:rStyle w:val="StyleUnderline"/>
        </w:rPr>
        <w:t>is what’s being lost. The next president</w:t>
      </w:r>
      <w:r w:rsidRPr="007901C3">
        <w:rPr>
          <w:sz w:val="14"/>
        </w:rPr>
        <w:t xml:space="preserve"> — and the world — </w:t>
      </w:r>
      <w:r w:rsidRPr="007901C3">
        <w:rPr>
          <w:rStyle w:val="StyleUnderline"/>
        </w:rPr>
        <w:t>had best not plan on being able to regain that credibility to lessen the chances of conflict.</w:t>
      </w:r>
      <w:r w:rsidRPr="007901C3">
        <w:rPr>
          <w:sz w:val="14"/>
        </w:rPr>
        <w:t xml:space="preserve"> And the people who most love U.S. security institutions need to think harder and more creatively about how to rebuild from where we are. </w:t>
      </w:r>
      <w:r w:rsidRPr="007901C3">
        <w:rPr>
          <w:rStyle w:val="StyleUnderline"/>
        </w:rPr>
        <w:t>Just changing leaders,</w:t>
      </w:r>
      <w:r w:rsidRPr="007901C3">
        <w:rPr>
          <w:sz w:val="14"/>
        </w:rPr>
        <w:t xml:space="preserve"> if we’re lucky enough to get there, </w:t>
      </w:r>
      <w:r w:rsidRPr="007901C3">
        <w:rPr>
          <w:rStyle w:val="StyleUnderline"/>
        </w:rPr>
        <w:t>isn’t going to be enough.</w:t>
      </w:r>
    </w:p>
    <w:p w:rsidR="00DB535B" w:rsidRDefault="00DB535B" w:rsidP="00DB535B">
      <w:pPr>
        <w:pStyle w:val="Heading3"/>
      </w:pPr>
      <w:r>
        <w:t>U/Q – Israel</w:t>
      </w:r>
    </w:p>
    <w:p w:rsidR="00DB535B" w:rsidRDefault="00DB535B" w:rsidP="00DB535B">
      <w:pPr>
        <w:pStyle w:val="Heading4"/>
      </w:pPr>
      <w:r>
        <w:t>US-Israel relations are at an all-time high – recent official meetings</w:t>
      </w:r>
    </w:p>
    <w:p w:rsidR="00DB535B" w:rsidRPr="00854A8E" w:rsidRDefault="00DB535B" w:rsidP="00DB535B">
      <w:proofErr w:type="spellStart"/>
      <w:r w:rsidRPr="00854A8E">
        <w:rPr>
          <w:rStyle w:val="Style13ptBold"/>
        </w:rPr>
        <w:t>Benari</w:t>
      </w:r>
      <w:proofErr w:type="spellEnd"/>
      <w:r w:rsidRPr="00854A8E">
        <w:rPr>
          <w:rStyle w:val="Style13ptBold"/>
        </w:rPr>
        <w:t xml:space="preserve"> 6/14</w:t>
      </w:r>
      <w:r>
        <w:t xml:space="preserve"> (</w:t>
      </w:r>
      <w:proofErr w:type="spellStart"/>
      <w:r>
        <w:t>Elad</w:t>
      </w:r>
      <w:proofErr w:type="spellEnd"/>
      <w:r>
        <w:t xml:space="preserve">, writer for Israel National News, Arutz Sheva, “Minister Katz: US-Israel relations are stronger than ever!”, </w:t>
      </w:r>
      <w:hyperlink r:id="rId105" w:history="1">
        <w:r w:rsidRPr="005B532A">
          <w:rPr>
            <w:rStyle w:val="Hyperlink"/>
          </w:rPr>
          <w:t>http://www.israelnationalnews.com/News/News.aspx/264608</w:t>
        </w:r>
      </w:hyperlink>
      <w:r>
        <w:t>, 6/14/2019, 6/24/2019) DG</w:t>
      </w:r>
    </w:p>
    <w:p w:rsidR="00DB535B" w:rsidRDefault="00DB535B" w:rsidP="00DB535B">
      <w:pPr>
        <w:rPr>
          <w:rStyle w:val="StyleUnderline"/>
        </w:rPr>
      </w:pPr>
      <w:r w:rsidRPr="00854A8E">
        <w:rPr>
          <w:sz w:val="14"/>
        </w:rPr>
        <w:t xml:space="preserve">Foreign Minister </w:t>
      </w:r>
      <w:proofErr w:type="spellStart"/>
      <w:r w:rsidRPr="00854A8E">
        <w:rPr>
          <w:sz w:val="14"/>
        </w:rPr>
        <w:t>Yisrael</w:t>
      </w:r>
      <w:proofErr w:type="spellEnd"/>
      <w:r w:rsidRPr="00854A8E">
        <w:rPr>
          <w:sz w:val="14"/>
        </w:rPr>
        <w:t xml:space="preserve"> </w:t>
      </w:r>
      <w:r w:rsidRPr="00854A8E">
        <w:rPr>
          <w:rStyle w:val="StyleUnderline"/>
        </w:rPr>
        <w:t>Katz</w:t>
      </w:r>
      <w:r w:rsidRPr="00854A8E">
        <w:rPr>
          <w:sz w:val="14"/>
        </w:rPr>
        <w:t xml:space="preserve"> (Likud) on Friday </w:t>
      </w:r>
      <w:r w:rsidRPr="00854A8E">
        <w:rPr>
          <w:rStyle w:val="StyleUnderline"/>
        </w:rPr>
        <w:t>visited the US and met with</w:t>
      </w:r>
      <w:r w:rsidRPr="00854A8E">
        <w:rPr>
          <w:sz w:val="14"/>
        </w:rPr>
        <w:t xml:space="preserve"> Jason </w:t>
      </w:r>
      <w:r w:rsidRPr="00854A8E">
        <w:rPr>
          <w:rStyle w:val="StyleUnderline"/>
        </w:rPr>
        <w:t>Greenblatt</w:t>
      </w:r>
      <w:r w:rsidRPr="00854A8E">
        <w:rPr>
          <w:sz w:val="14"/>
        </w:rPr>
        <w:t xml:space="preserve">, President Donald </w:t>
      </w:r>
      <w:r w:rsidRPr="00854A8E">
        <w:rPr>
          <w:rStyle w:val="StyleUnderline"/>
        </w:rPr>
        <w:t>Trump’s Senior Representative for International Negotiations. “We discussed</w:t>
      </w:r>
      <w:r w:rsidRPr="00854A8E">
        <w:rPr>
          <w:sz w:val="14"/>
        </w:rPr>
        <w:t xml:space="preserve"> issues like </w:t>
      </w:r>
      <w:r w:rsidRPr="00854A8E">
        <w:rPr>
          <w:rStyle w:val="StyleUnderline"/>
        </w:rPr>
        <w:t xml:space="preserve">Iran, Gaza, the Bahrain conference and the cooperation between our two countries. </w:t>
      </w:r>
      <w:r w:rsidRPr="00854A8E">
        <w:rPr>
          <w:rStyle w:val="Emphasis"/>
        </w:rPr>
        <w:t>US-Israel relations are stronger than ever</w:t>
      </w:r>
      <w:r w:rsidRPr="00854A8E">
        <w:rPr>
          <w:rStyle w:val="StyleUnderline"/>
        </w:rPr>
        <w:t>!”</w:t>
      </w:r>
      <w:r w:rsidRPr="00854A8E">
        <w:rPr>
          <w:sz w:val="14"/>
        </w:rPr>
        <w:t xml:space="preserve"> tweeted Katz after the meeting. Greenblatt tweeted about the meeting as well, writing, “Pleased to meet with Israeli Minister </w:t>
      </w:r>
      <w:proofErr w:type="spellStart"/>
      <w:r w:rsidRPr="00854A8E">
        <w:rPr>
          <w:sz w:val="14"/>
        </w:rPr>
        <w:t>Yisrael</w:t>
      </w:r>
      <w:proofErr w:type="spellEnd"/>
      <w:r w:rsidRPr="00854A8E">
        <w:rPr>
          <w:sz w:val="14"/>
        </w:rPr>
        <w:t xml:space="preserve"> Katz today. Productive meeting – we discussed Iran, Gaza, the Bahrain economic workshop, the unbreakable U.S.-Israel relationship &amp; the U.S.’ unwavering commitment to Israeli security.” </w:t>
      </w:r>
      <w:r w:rsidRPr="00854A8E">
        <w:rPr>
          <w:rStyle w:val="StyleUnderline"/>
        </w:rPr>
        <w:t>The meeting</w:t>
      </w:r>
      <w:r w:rsidRPr="00854A8E">
        <w:rPr>
          <w:sz w:val="14"/>
        </w:rPr>
        <w:t xml:space="preserve"> between the two </w:t>
      </w:r>
      <w:r w:rsidRPr="00854A8E">
        <w:rPr>
          <w:rStyle w:val="StyleUnderline"/>
        </w:rPr>
        <w:t>comes ahead of the economic conference in Bahrain later this month, in which the</w:t>
      </w:r>
      <w:r w:rsidRPr="00854A8E">
        <w:rPr>
          <w:sz w:val="14"/>
        </w:rPr>
        <w:t xml:space="preserve"> Trump </w:t>
      </w:r>
      <w:r w:rsidRPr="00854A8E">
        <w:rPr>
          <w:rStyle w:val="StyleUnderline"/>
        </w:rPr>
        <w:t>administration plans to make public the economic provisions of its peace plan for Israel and the Palestinian Authority</w:t>
      </w:r>
      <w:r w:rsidRPr="00854A8E">
        <w:rPr>
          <w:sz w:val="14"/>
        </w:rPr>
        <w:t xml:space="preserve">. Little is known about the political component of the peace plan, but President Donald </w:t>
      </w:r>
      <w:r w:rsidRPr="00854A8E">
        <w:rPr>
          <w:rStyle w:val="StyleUnderline"/>
        </w:rPr>
        <w:t xml:space="preserve">Trump’s son-in-law and senior adviser </w:t>
      </w:r>
      <w:r w:rsidRPr="00854A8E">
        <w:rPr>
          <w:sz w:val="14"/>
        </w:rPr>
        <w:t xml:space="preserve">Jared Kushner, who along with Greenblatt is one of the authors of the plan, </w:t>
      </w:r>
      <w:r w:rsidRPr="00854A8E">
        <w:rPr>
          <w:rStyle w:val="StyleUnderline"/>
        </w:rPr>
        <w:t>indicated in April that the plan would not focus on the two-state solution</w:t>
      </w:r>
      <w:r w:rsidRPr="00854A8E">
        <w:rPr>
          <w:sz w:val="14"/>
        </w:rPr>
        <w:t>. "If people focus on the old traditional talking points we will never make progress," Kushner said at the time, adding, "</w:t>
      </w:r>
      <w:r w:rsidRPr="00854A8E">
        <w:rPr>
          <w:rStyle w:val="Emphasis"/>
        </w:rPr>
        <w:t>What we will put out is different.”</w:t>
      </w:r>
      <w:r w:rsidRPr="00854A8E">
        <w:rPr>
          <w:sz w:val="14"/>
        </w:rPr>
        <w:t xml:space="preserve"> Nikki Haley, the former US ambassador to the UN, said this week that Israelis have nothing to fear from the Trump administration’s peace plan. Speaking to the Israel Hayom newspaper, </w:t>
      </w:r>
      <w:r w:rsidRPr="00854A8E">
        <w:rPr>
          <w:rStyle w:val="StyleUnderline"/>
        </w:rPr>
        <w:t>Haley said that she had read the administration’s peace plan, and thinks that “it is very thoughtful, and very well done and it very much takes into account both sides’ vulnerabilities and both sides’ wants</w:t>
      </w:r>
      <w:r w:rsidRPr="00854A8E">
        <w:rPr>
          <w:sz w:val="14"/>
        </w:rPr>
        <w:t>.” “Through the Middle East plan, one of the main goals that Jared Kushner and Jason Greenblatt focused on was to not hurt the national security interests of Israel. They understand the importance of security, they understand the importance of keeping Israel safe,” she said. “I think everybody needs to go into it with an open mind, everybody should want a peace plan,” continued Haley. “</w:t>
      </w:r>
      <w:r w:rsidRPr="00854A8E">
        <w:rPr>
          <w:rStyle w:val="StyleUnderline"/>
        </w:rPr>
        <w:t>Everybody should want to make way for a better situation in Israel and I think it can happen</w:t>
      </w:r>
      <w:r w:rsidRPr="00854A8E">
        <w:rPr>
          <w:sz w:val="14"/>
        </w:rPr>
        <w:t xml:space="preserve">. So rather than pushing back against what we don’t know, </w:t>
      </w:r>
      <w:r w:rsidRPr="00854A8E">
        <w:rPr>
          <w:rStyle w:val="StyleUnderline"/>
        </w:rPr>
        <w:t>I hope everybody would lean in on what the possibilities of what the peace plan could look like and think of a better life for everyone.”</w:t>
      </w:r>
    </w:p>
    <w:p w:rsidR="00663F03" w:rsidRDefault="00663F03" w:rsidP="00663F03">
      <w:pPr>
        <w:pStyle w:val="Heading3"/>
      </w:pPr>
      <w:r>
        <w:t>U/Q – Israel</w:t>
      </w:r>
    </w:p>
    <w:p w:rsidR="00663F03" w:rsidRDefault="00663F03" w:rsidP="00663F03">
      <w:pPr>
        <w:pStyle w:val="Heading4"/>
      </w:pPr>
      <w:r>
        <w:t>US-Israel relations are high – Netanyahu and Trump are both committed</w:t>
      </w:r>
    </w:p>
    <w:p w:rsidR="00663F03" w:rsidRPr="0090162E" w:rsidRDefault="00663F03" w:rsidP="00663F03">
      <w:r w:rsidRPr="0090162E">
        <w:rPr>
          <w:rStyle w:val="Style13ptBold"/>
        </w:rPr>
        <w:t>Axelrod 5/30</w:t>
      </w:r>
      <w:r>
        <w:t xml:space="preserve"> (Tal, breaking news reporter, The Hill, “Netanyahu after parliament dissolves: 'Little event' will not prevent US-Israel cooperation,” </w:t>
      </w:r>
      <w:hyperlink r:id="rId106" w:history="1">
        <w:r w:rsidRPr="0070735D">
          <w:rPr>
            <w:rStyle w:val="Hyperlink"/>
          </w:rPr>
          <w:t>https://thehill.com/policy/international/middle-east-north-africa/446128-netanyahu-after-parliament-dissolves-little</w:t>
        </w:r>
      </w:hyperlink>
      <w:r>
        <w:t>, 5/30/2019, 6/26/2019) DG</w:t>
      </w:r>
    </w:p>
    <w:p w:rsidR="00663F03" w:rsidRPr="0090162E" w:rsidRDefault="00663F03" w:rsidP="00663F03">
      <w:pPr>
        <w:rPr>
          <w:sz w:val="14"/>
        </w:rPr>
      </w:pPr>
      <w:r w:rsidRPr="0090162E">
        <w:rPr>
          <w:sz w:val="14"/>
        </w:rPr>
        <w:t xml:space="preserve">Israeli Prime Minister Benjamin </w:t>
      </w:r>
      <w:r w:rsidRPr="0090162E">
        <w:rPr>
          <w:rStyle w:val="StyleUnderline"/>
        </w:rPr>
        <w:t>Netanyahu said cooperation with the U.S. will not be hindered after his nation's parliament voted to dissolve and set up a second national election later this year.</w:t>
      </w:r>
      <w:r w:rsidRPr="0090162E">
        <w:rPr>
          <w:sz w:val="14"/>
        </w:rPr>
        <w:t xml:space="preserve"> “I have to say </w:t>
      </w:r>
      <w:r w:rsidRPr="0090162E">
        <w:rPr>
          <w:rStyle w:val="StyleUnderline"/>
        </w:rPr>
        <w:t>I’m tremendously encouraged by everything that I hear about how the United States under President Trump is working to bring allies</w:t>
      </w:r>
      <w:r w:rsidRPr="0090162E">
        <w:rPr>
          <w:sz w:val="14"/>
        </w:rPr>
        <w:t xml:space="preserve"> in this region </w:t>
      </w:r>
      <w:r w:rsidRPr="0090162E">
        <w:rPr>
          <w:rStyle w:val="StyleUnderline"/>
        </w:rPr>
        <w:t>together against common challenges but also to seize common opportunities</w:t>
      </w:r>
      <w:r w:rsidRPr="0090162E">
        <w:rPr>
          <w:sz w:val="14"/>
        </w:rPr>
        <w:t xml:space="preserve">. And even though we had a little event last night, it’s not going to stop us,” </w:t>
      </w:r>
      <w:r w:rsidRPr="0090162E">
        <w:rPr>
          <w:rStyle w:val="StyleUnderline"/>
        </w:rPr>
        <w:t xml:space="preserve">Netanyahu said </w:t>
      </w:r>
      <w:r w:rsidRPr="0090162E">
        <w:rPr>
          <w:sz w:val="14"/>
        </w:rPr>
        <w:t xml:space="preserve">Thursday </w:t>
      </w:r>
      <w:r w:rsidRPr="0090162E">
        <w:rPr>
          <w:rStyle w:val="StyleUnderline"/>
        </w:rPr>
        <w:t>during a meeting with</w:t>
      </w:r>
      <w:r w:rsidRPr="0090162E">
        <w:rPr>
          <w:sz w:val="14"/>
        </w:rPr>
        <w:t xml:space="preserve"> White House senior adviser Jared </w:t>
      </w:r>
      <w:r w:rsidRPr="0090162E">
        <w:rPr>
          <w:rStyle w:val="StyleUnderline"/>
        </w:rPr>
        <w:t>Kushner and</w:t>
      </w:r>
      <w:r w:rsidRPr="0090162E">
        <w:rPr>
          <w:sz w:val="14"/>
        </w:rPr>
        <w:t xml:space="preserve"> Middle East envoy Jason </w:t>
      </w:r>
      <w:r w:rsidRPr="0090162E">
        <w:rPr>
          <w:rStyle w:val="StyleUnderline"/>
        </w:rPr>
        <w:t>Greenblatt</w:t>
      </w:r>
      <w:r w:rsidRPr="0090162E">
        <w:rPr>
          <w:sz w:val="14"/>
        </w:rPr>
        <w:t>. “</w:t>
      </w:r>
      <w:r w:rsidRPr="0090162E">
        <w:rPr>
          <w:rStyle w:val="Emphasis"/>
        </w:rPr>
        <w:t>We’re going to continue working together. We had a great</w:t>
      </w:r>
      <w:r w:rsidRPr="0090162E">
        <w:rPr>
          <w:sz w:val="14"/>
        </w:rPr>
        <w:t xml:space="preserve">, productive </w:t>
      </w:r>
      <w:r w:rsidRPr="0090162E">
        <w:rPr>
          <w:rStyle w:val="Emphasis"/>
        </w:rPr>
        <w:t>meeting which reaffirms that the alliance</w:t>
      </w:r>
      <w:r w:rsidRPr="0090162E">
        <w:rPr>
          <w:sz w:val="14"/>
        </w:rPr>
        <w:t xml:space="preserve"> [</w:t>
      </w:r>
      <w:r w:rsidRPr="0090162E">
        <w:rPr>
          <w:rStyle w:val="Emphasis"/>
        </w:rPr>
        <w:t>with] the United States of America has never been stronger and is going to get even stronger</w:t>
      </w:r>
      <w:r w:rsidRPr="0090162E">
        <w:rPr>
          <w:sz w:val="14"/>
        </w:rPr>
        <w:t xml:space="preserve">.” Prime Minister Benjamin </w:t>
      </w:r>
      <w:r w:rsidRPr="0090162E">
        <w:rPr>
          <w:rStyle w:val="StyleUnderline"/>
        </w:rPr>
        <w:t xml:space="preserve">Netanyahu met today with </w:t>
      </w:r>
      <w:r w:rsidRPr="0090162E">
        <w:rPr>
          <w:sz w:val="14"/>
        </w:rPr>
        <w:t xml:space="preserve">senior US Presidential advisor Jared </w:t>
      </w:r>
      <w:r w:rsidRPr="0090162E">
        <w:rPr>
          <w:rStyle w:val="StyleUnderline"/>
        </w:rPr>
        <w:t>Kushner and US envoy to the Middle Eas</w:t>
      </w:r>
      <w:r w:rsidRPr="0090162E">
        <w:rPr>
          <w:sz w:val="14"/>
        </w:rPr>
        <w:t>t @jdgreenblatt45. Also attending the meeting were US Special Representative for Iran Brian Hook and Israeli Ambassador to the US @</w:t>
      </w:r>
      <w:proofErr w:type="spellStart"/>
      <w:r w:rsidRPr="0090162E">
        <w:rPr>
          <w:sz w:val="14"/>
        </w:rPr>
        <w:t>AmbDermer</w:t>
      </w:r>
      <w:proofErr w:type="spellEnd"/>
      <w:r w:rsidRPr="0090162E">
        <w:rPr>
          <w:sz w:val="14"/>
        </w:rPr>
        <w:t>. pic.twitter.com/lfJ3NlOUax — PM of Israel (@</w:t>
      </w:r>
      <w:proofErr w:type="spellStart"/>
      <w:r w:rsidRPr="0090162E">
        <w:rPr>
          <w:sz w:val="14"/>
        </w:rPr>
        <w:t>IsraeliPM</w:t>
      </w:r>
      <w:proofErr w:type="spellEnd"/>
      <w:r w:rsidRPr="0090162E">
        <w:rPr>
          <w:sz w:val="14"/>
        </w:rPr>
        <w:t xml:space="preserve">) May 30, 2019 The </w:t>
      </w:r>
      <w:r w:rsidRPr="0090162E">
        <w:rPr>
          <w:rStyle w:val="StyleUnderline"/>
        </w:rPr>
        <w:t>remarks come amid political uncertainty in Israel after Netanyahu failed to form a ruling coalition</w:t>
      </w:r>
      <w:r w:rsidRPr="0090162E">
        <w:rPr>
          <w:sz w:val="14"/>
        </w:rPr>
        <w:t xml:space="preserve">. The Knesset voted to dissolve early Thursday morning local time, a move that will force the prime minister to stand for election for a second time this year as corruption charges are being weighed against him. </w:t>
      </w:r>
      <w:r w:rsidRPr="0090162E">
        <w:rPr>
          <w:rStyle w:val="StyleUnderline"/>
        </w:rPr>
        <w:t>Netanyahu was elected for a fifth term in April but was unable to unite Israel’s right-wing parties or appeal to the liberal Labor Party to create a majority coalition</w:t>
      </w:r>
      <w:r w:rsidRPr="0090162E">
        <w:rPr>
          <w:sz w:val="14"/>
        </w:rPr>
        <w:t xml:space="preserve">. It marked the first time in Israeli history an elected prime minister had failed to forge a working government. President </w:t>
      </w:r>
      <w:r w:rsidRPr="0090162E">
        <w:rPr>
          <w:rStyle w:val="StyleUnderline"/>
        </w:rPr>
        <w:t xml:space="preserve">Trump weighed in on the situation Thursday morning </w:t>
      </w:r>
      <w:r w:rsidRPr="0090162E">
        <w:rPr>
          <w:rStyle w:val="Emphasis"/>
        </w:rPr>
        <w:t>to praise Netanyahu</w:t>
      </w:r>
      <w:r w:rsidRPr="0090162E">
        <w:rPr>
          <w:sz w:val="14"/>
        </w:rPr>
        <w:t xml:space="preserve">, with whom he has a close relationship. “It’s too bad, what happened in Israel. It looked like a total win for Netanyahu. </w:t>
      </w:r>
      <w:r w:rsidRPr="0090162E">
        <w:rPr>
          <w:rStyle w:val="StyleUnderline"/>
        </w:rPr>
        <w:t>He’s a great guy.</w:t>
      </w:r>
      <w:r w:rsidRPr="0090162E">
        <w:rPr>
          <w:sz w:val="14"/>
        </w:rPr>
        <w:t xml:space="preserve"> And now they’re back in the debate stage, and they’re back in the election stage. That is too bad. Because they don’t need this. I mean, they’ve got enough turmoil over there. It’s a tough place,” he told reporters. The turmoil could impact the unveiling of the White House’s Middle East peace plan, which it had planned to roll out after Ramadan ends and after Netanyahu forms his government.</w:t>
      </w:r>
    </w:p>
    <w:p w:rsidR="00663F03" w:rsidRDefault="00663F03" w:rsidP="00663F03">
      <w:pPr>
        <w:pStyle w:val="Heading4"/>
      </w:pPr>
      <w:r>
        <w:t>US-Israel alliance is strong under Trump – cooperation on Palestine</w:t>
      </w:r>
    </w:p>
    <w:p w:rsidR="00663F03" w:rsidRPr="0090162E" w:rsidRDefault="00663F03" w:rsidP="00663F03">
      <w:r w:rsidRPr="0090162E">
        <w:rPr>
          <w:rStyle w:val="Style13ptBold"/>
        </w:rPr>
        <w:t>Beauchamp 18</w:t>
      </w:r>
      <w:r>
        <w:t xml:space="preserve"> (Zack, senior correspondent, MSc from the London School of Economics in International Relations, Vox, “Why are the US and Israel so friendly?”, </w:t>
      </w:r>
      <w:hyperlink r:id="rId107" w:history="1">
        <w:r w:rsidRPr="0070735D">
          <w:rPr>
            <w:rStyle w:val="Hyperlink"/>
          </w:rPr>
          <w:t>https://www.vox.com/2018/11/20/18080080/israel-palestine-us-alliance</w:t>
        </w:r>
      </w:hyperlink>
      <w:r>
        <w:t>, 5/14/2018, 6/26/2019) DG</w:t>
      </w:r>
    </w:p>
    <w:p w:rsidR="00663F03" w:rsidRPr="0090162E" w:rsidRDefault="00663F03" w:rsidP="00663F03">
      <w:pPr>
        <w:rPr>
          <w:sz w:val="14"/>
        </w:rPr>
      </w:pPr>
      <w:r w:rsidRPr="0090162E">
        <w:rPr>
          <w:sz w:val="14"/>
        </w:rPr>
        <w:t xml:space="preserve">Why </w:t>
      </w:r>
      <w:r w:rsidRPr="0090162E">
        <w:rPr>
          <w:rStyle w:val="StyleUnderline"/>
        </w:rPr>
        <w:t>the US and Israel have had such a close relationship for</w:t>
      </w:r>
      <w:r w:rsidRPr="0090162E">
        <w:rPr>
          <w:sz w:val="14"/>
        </w:rPr>
        <w:t xml:space="preserve"> so </w:t>
      </w:r>
      <w:r w:rsidRPr="0090162E">
        <w:rPr>
          <w:rStyle w:val="StyleUnderline"/>
        </w:rPr>
        <w:t>long</w:t>
      </w:r>
      <w:r w:rsidRPr="0090162E">
        <w:rPr>
          <w:sz w:val="14"/>
        </w:rPr>
        <w:t xml:space="preserve">. That’s a hugely controversial question. </w:t>
      </w:r>
      <w:r w:rsidRPr="0090162E">
        <w:rPr>
          <w:rStyle w:val="StyleUnderline"/>
        </w:rPr>
        <w:t>Though American support for Israel</w:t>
      </w:r>
      <w:r w:rsidRPr="0090162E">
        <w:rPr>
          <w:sz w:val="14"/>
        </w:rPr>
        <w:t xml:space="preserve"> really i</w:t>
      </w:r>
      <w:r w:rsidRPr="0090162E">
        <w:rPr>
          <w:rStyle w:val="StyleUnderline"/>
        </w:rPr>
        <w:t>s massive</w:t>
      </w:r>
      <w:r w:rsidRPr="0090162E">
        <w:rPr>
          <w:sz w:val="14"/>
        </w:rPr>
        <w:t xml:space="preserve">, including billions of dollars in aid and reliable diplomatic backing, </w:t>
      </w:r>
      <w:r w:rsidRPr="0090162E">
        <w:rPr>
          <w:rStyle w:val="StyleUnderline"/>
        </w:rPr>
        <w:t>experts disagree</w:t>
      </w:r>
      <w:r w:rsidRPr="0090162E">
        <w:rPr>
          <w:sz w:val="14"/>
        </w:rPr>
        <w:t xml:space="preserve"> sharply </w:t>
      </w:r>
      <w:r w:rsidRPr="0090162E">
        <w:rPr>
          <w:rStyle w:val="StyleUnderline"/>
        </w:rPr>
        <w:t xml:space="preserve">on why. Some possibilities include </w:t>
      </w:r>
      <w:r w:rsidRPr="0090162E">
        <w:rPr>
          <w:sz w:val="14"/>
        </w:rPr>
        <w:t xml:space="preserve">deep </w:t>
      </w:r>
      <w:r w:rsidRPr="0090162E">
        <w:rPr>
          <w:rStyle w:val="StyleUnderline"/>
        </w:rPr>
        <w:t>support for Israel among the American public, the influence of the pro-Israel lobby, and American ideological affinity with the Middle East’s most stable democracy</w:t>
      </w:r>
      <w:r w:rsidRPr="0090162E">
        <w:rPr>
          <w:sz w:val="14"/>
        </w:rPr>
        <w:t xml:space="preserve">. The countries were not nearly so close in Israel’s first decades. President </w:t>
      </w:r>
      <w:r w:rsidRPr="0090162E">
        <w:rPr>
          <w:rStyle w:val="StyleUnderline"/>
        </w:rPr>
        <w:t>Eisenhower was particularly hostile to Israel</w:t>
      </w:r>
      <w:r w:rsidRPr="0090162E">
        <w:rPr>
          <w:sz w:val="14"/>
        </w:rPr>
        <w:t xml:space="preserve"> during the 1956 Suez War, which Israel, the UK, and France fought against Egypt. As the Cold War dragged on, the US came to view Israel as a key buffer against Soviet influence in the Middle East and supported it accordingly. The American-Israeli alliance didn’t really cement until around 1973, when American aid helped save Israel from a surprise Arab invasion. Since the Cold War, the foundation of the still-strong (and arguably stronger) relationship between the countries has obviously shifted. Some suggest that a common interest in fighting jihadism ties America to Israel, while others point to American leaders’ ideological attachment to an embattled democracy. Perhaps the simplest explanation is that </w:t>
      </w:r>
      <w:r w:rsidRPr="0090162E">
        <w:rPr>
          <w:rStyle w:val="StyleUnderline"/>
        </w:rPr>
        <w:t>the American public has</w:t>
      </w:r>
      <w:r w:rsidRPr="0090162E">
        <w:rPr>
          <w:sz w:val="14"/>
        </w:rPr>
        <w:t xml:space="preserve">, for a long time, </w:t>
      </w:r>
      <w:r w:rsidRPr="0090162E">
        <w:rPr>
          <w:rStyle w:val="StyleUnderline"/>
        </w:rPr>
        <w:t>sympathized far more with Israel than with Palestine:</w:t>
      </w:r>
      <w:r w:rsidRPr="0090162E">
        <w:rPr>
          <w:sz w:val="14"/>
        </w:rPr>
        <w:t xml:space="preserve"> One very controversial theory, advanced by Professors John Mearsheimer and Stephen Walt, credits the relationship to the power of the pro-Israel lobby, particularly the American Israel Public Affairs Committee (AIPAC). Critics of this theory argue that AIPAC isn’t as strong as Walt and Mearsheimer think. AIPAC’s failure to torpedo the Iran nuclear deal during the Obama administration underscored the critics’ point. Regardless of the reasons for the “special relationship,” </w:t>
      </w:r>
      <w:r w:rsidRPr="0090162E">
        <w:rPr>
          <w:rStyle w:val="Emphasis"/>
        </w:rPr>
        <w:t>American support for Israel really is quite extensive</w:t>
      </w:r>
      <w:r w:rsidRPr="0090162E">
        <w:rPr>
          <w:sz w:val="14"/>
        </w:rPr>
        <w:t xml:space="preserve">. </w:t>
      </w:r>
      <w:r w:rsidRPr="0090162E">
        <w:rPr>
          <w:rStyle w:val="StyleUnderline"/>
        </w:rPr>
        <w:t>The US has given Israel $118 billion in aid over the years</w:t>
      </w:r>
      <w:r w:rsidRPr="0090162E">
        <w:rPr>
          <w:sz w:val="14"/>
        </w:rPr>
        <w:t xml:space="preserve"> (about $3 billion per year nowadays). </w:t>
      </w:r>
      <w:r w:rsidRPr="0090162E">
        <w:rPr>
          <w:rStyle w:val="StyleUnderline"/>
        </w:rPr>
        <w:t>Half of all American UN Security Council vetoes blocked resolutions critical of Israel</w:t>
      </w:r>
      <w:r w:rsidRPr="0090162E">
        <w:rPr>
          <w:sz w:val="14"/>
        </w:rPr>
        <w:t xml:space="preserve">. Despite this fundamentally close relationship, </w:t>
      </w:r>
      <w:r w:rsidRPr="0090162E">
        <w:rPr>
          <w:rStyle w:val="StyleUnderline"/>
        </w:rPr>
        <w:t>there are occasionally tensions between Israeli and American officials</w:t>
      </w:r>
      <w:r w:rsidRPr="0090162E">
        <w:rPr>
          <w:sz w:val="14"/>
        </w:rPr>
        <w:t xml:space="preserve">. </w:t>
      </w:r>
      <w:r w:rsidRPr="0090162E">
        <w:rPr>
          <w:rStyle w:val="StyleUnderline"/>
        </w:rPr>
        <w:t>This was particularly true under</w:t>
      </w:r>
      <w:r w:rsidRPr="0090162E">
        <w:rPr>
          <w:sz w:val="14"/>
        </w:rPr>
        <w:t xml:space="preserve"> US President Barack </w:t>
      </w:r>
      <w:r w:rsidRPr="0090162E">
        <w:rPr>
          <w:rStyle w:val="StyleUnderline"/>
        </w:rPr>
        <w:t>Obama and</w:t>
      </w:r>
      <w:r w:rsidRPr="0090162E">
        <w:rPr>
          <w:sz w:val="14"/>
        </w:rPr>
        <w:t xml:space="preserve"> Israeli Prime Minister Benjamin </w:t>
      </w:r>
      <w:r w:rsidRPr="0090162E">
        <w:rPr>
          <w:rStyle w:val="StyleUnderline"/>
        </w:rPr>
        <w:t>Netanyahu</w:t>
      </w:r>
      <w:r w:rsidRPr="0090162E">
        <w:rPr>
          <w:sz w:val="14"/>
        </w:rPr>
        <w:t xml:space="preserve">; </w:t>
      </w:r>
      <w:r w:rsidRPr="0090162E">
        <w:rPr>
          <w:rStyle w:val="Emphasis"/>
        </w:rPr>
        <w:t>the two leaders clashed regularly over issues like settlements and Iran</w:t>
      </w:r>
      <w:r w:rsidRPr="0090162E">
        <w:rPr>
          <w:sz w:val="14"/>
        </w:rPr>
        <w:t xml:space="preserve">. </w:t>
      </w:r>
      <w:r w:rsidRPr="0090162E">
        <w:rPr>
          <w:rStyle w:val="StyleUnderline"/>
        </w:rPr>
        <w:t>The relationship reached a</w:t>
      </w:r>
      <w:r w:rsidRPr="0090162E">
        <w:rPr>
          <w:sz w:val="14"/>
        </w:rPr>
        <w:t xml:space="preserve"> particularly </w:t>
      </w:r>
      <w:r w:rsidRPr="0090162E">
        <w:rPr>
          <w:rStyle w:val="StyleUnderline"/>
        </w:rPr>
        <w:t>nasty point when Netanyahu planned, with congressional Republicans, a March 2015 speech to a joint session of Congress that was</w:t>
      </w:r>
      <w:r w:rsidRPr="0090162E">
        <w:rPr>
          <w:sz w:val="14"/>
        </w:rPr>
        <w:t xml:space="preserve"> highly cr</w:t>
      </w:r>
      <w:r w:rsidRPr="0090162E">
        <w:rPr>
          <w:rStyle w:val="StyleUnderline"/>
        </w:rPr>
        <w:t xml:space="preserve">itical of Obama’s approach to Iran. The Obama administration was furious over what it saw as Netanyahu conspiring with Obama’s </w:t>
      </w:r>
      <w:r w:rsidRPr="0090162E">
        <w:rPr>
          <w:sz w:val="14"/>
        </w:rPr>
        <w:t xml:space="preserve">domestic </w:t>
      </w:r>
      <w:r w:rsidRPr="0090162E">
        <w:rPr>
          <w:rStyle w:val="StyleUnderline"/>
        </w:rPr>
        <w:t xml:space="preserve">political opposition to undermine his policies. </w:t>
      </w:r>
      <w:r w:rsidRPr="0090162E">
        <w:rPr>
          <w:rStyle w:val="Emphasis"/>
        </w:rPr>
        <w:t>The Trump administration has led to renewed warmth in the Israeli-American relationship</w:t>
      </w:r>
      <w:r w:rsidRPr="0090162E">
        <w:rPr>
          <w:sz w:val="14"/>
        </w:rPr>
        <w:t xml:space="preserve">, </w:t>
      </w:r>
      <w:r w:rsidRPr="0090162E">
        <w:rPr>
          <w:rStyle w:val="StyleUnderline"/>
        </w:rPr>
        <w:t>culminating in Trump’s December decision to</w:t>
      </w:r>
      <w:r w:rsidRPr="0090162E">
        <w:rPr>
          <w:sz w:val="14"/>
        </w:rPr>
        <w:t xml:space="preserve"> formally </w:t>
      </w:r>
      <w:r w:rsidRPr="0090162E">
        <w:rPr>
          <w:rStyle w:val="StyleUnderline"/>
        </w:rPr>
        <w:t>recognize Jerusalem as Israel’s capital</w:t>
      </w:r>
      <w:r w:rsidRPr="0090162E">
        <w:rPr>
          <w:sz w:val="14"/>
        </w:rPr>
        <w:t xml:space="preserve">. The stark difference between Obama and Trump approaches to Netanyahu reflects a growing partisan gap inside the United States, with </w:t>
      </w:r>
      <w:r w:rsidRPr="0090162E">
        <w:rPr>
          <w:rStyle w:val="StyleUnderline"/>
        </w:rPr>
        <w:t xml:space="preserve">Republicans taking an increasingly </w:t>
      </w:r>
      <w:proofErr w:type="spellStart"/>
      <w:r w:rsidRPr="0090162E">
        <w:rPr>
          <w:rStyle w:val="StyleUnderline"/>
        </w:rPr>
        <w:t>hard-line</w:t>
      </w:r>
      <w:proofErr w:type="spellEnd"/>
      <w:r w:rsidRPr="0090162E">
        <w:rPr>
          <w:rStyle w:val="StyleUnderline"/>
        </w:rPr>
        <w:t xml:space="preserve"> “pro-Israel” position</w:t>
      </w:r>
      <w:r w:rsidRPr="0090162E">
        <w:rPr>
          <w:sz w:val="14"/>
        </w:rPr>
        <w:t>. If Democrats end up concomitantly becoming more willing to criticize the Israeli government, Israel may well end up a partisan issue in America — which actually would threaten the foundations of the US-Israel alliance.</w:t>
      </w:r>
    </w:p>
    <w:p w:rsidR="00663F03" w:rsidRDefault="00663F03" w:rsidP="00663F03">
      <w:pPr>
        <w:pStyle w:val="Heading3"/>
      </w:pPr>
      <w:r w:rsidRPr="00C62E25">
        <w:t xml:space="preserve">U/Q – </w:t>
      </w:r>
      <w:r>
        <w:t>Middle East – Brink</w:t>
      </w:r>
    </w:p>
    <w:p w:rsidR="00663F03" w:rsidRDefault="00663F03" w:rsidP="00663F03">
      <w:pPr>
        <w:pStyle w:val="Heading4"/>
      </w:pPr>
      <w:r>
        <w:t>Trump’s Middle Eastern strategy makes alliances strong but fragile</w:t>
      </w:r>
    </w:p>
    <w:p w:rsidR="00663F03" w:rsidRPr="00C74B15" w:rsidRDefault="00663F03" w:rsidP="00663F03">
      <w:proofErr w:type="spellStart"/>
      <w:r w:rsidRPr="00C74B15">
        <w:rPr>
          <w:rStyle w:val="Style13ptBold"/>
        </w:rPr>
        <w:t>Drezner</w:t>
      </w:r>
      <w:proofErr w:type="spellEnd"/>
      <w:r w:rsidRPr="00C74B15">
        <w:rPr>
          <w:rStyle w:val="Style13ptBold"/>
        </w:rPr>
        <w:t xml:space="preserve"> 1/14</w:t>
      </w:r>
      <w:r>
        <w:t xml:space="preserve"> (Daniel, professor of international politics at the Fletcher School of Law and Diplomacy at Tufts University, writes super good cards, Washington Post, “The brittle foundation of Trump’s Middle East policy,” </w:t>
      </w:r>
      <w:hyperlink r:id="rId108" w:history="1">
        <w:r w:rsidRPr="0070735D">
          <w:rPr>
            <w:rStyle w:val="Hyperlink"/>
          </w:rPr>
          <w:t>https://www.washingtonpost.com/outlook/2019/01/14/brittle-foundation-trumps-middle-east-policy</w:t>
        </w:r>
      </w:hyperlink>
      <w:r>
        <w:t>, 1/14/2019, 6/26/2019) DG</w:t>
      </w:r>
    </w:p>
    <w:p w:rsidR="00663F03" w:rsidRPr="00C74B15" w:rsidRDefault="00663F03" w:rsidP="00663F03">
      <w:pPr>
        <w:rPr>
          <w:u w:val="single"/>
        </w:rPr>
      </w:pPr>
      <w:r w:rsidRPr="00C74B15">
        <w:rPr>
          <w:rStyle w:val="StyleUnderline"/>
        </w:rPr>
        <w:t>One of the standard attack lines about the Trump administration’s foreign policy has been that “America First” really means America alone. The Trump administration has alienated many of America’s traditional allies</w:t>
      </w:r>
      <w:r w:rsidRPr="00C74B15">
        <w:rPr>
          <w:sz w:val="14"/>
        </w:rPr>
        <w:t xml:space="preserve">, with too many moments when President Trump was the object of international ridicule. Little wonder that the United States is not as respected as it used to be. To be scrupulously fair to the administration, however, </w:t>
      </w:r>
      <w:r w:rsidRPr="00C74B15">
        <w:rPr>
          <w:rStyle w:val="StyleUnderline"/>
        </w:rPr>
        <w:t xml:space="preserve">there had always been an important exception to the assertion that the United States was turning off its allies and partners. </w:t>
      </w:r>
      <w:r w:rsidRPr="00C74B15">
        <w:rPr>
          <w:sz w:val="14"/>
        </w:rPr>
        <w:t xml:space="preserve">Sure, the administration has alienated most U.S. allies in Europe, Latin America and the Pacific Rim, but </w:t>
      </w:r>
      <w:r w:rsidRPr="00C74B15">
        <w:rPr>
          <w:rStyle w:val="Emphasis"/>
        </w:rPr>
        <w:t>there was always the Middle East</w:t>
      </w:r>
      <w:r w:rsidRPr="00C74B15">
        <w:rPr>
          <w:sz w:val="14"/>
        </w:rPr>
        <w:t xml:space="preserve">. </w:t>
      </w:r>
      <w:r w:rsidRPr="00C74B15">
        <w:rPr>
          <w:rStyle w:val="Emphasis"/>
        </w:rPr>
        <w:t>Israel is one of the few countries in the world whose population has a more favorable impression of Trump than his predecessor</w:t>
      </w:r>
      <w:r w:rsidRPr="00C74B15">
        <w:rPr>
          <w:sz w:val="14"/>
        </w:rPr>
        <w:t xml:space="preserve">. </w:t>
      </w:r>
      <w:r w:rsidRPr="00C74B15">
        <w:rPr>
          <w:rStyle w:val="StyleUnderline"/>
        </w:rPr>
        <w:t>There is no denying that</w:t>
      </w:r>
      <w:r w:rsidRPr="00C74B15">
        <w:rPr>
          <w:sz w:val="14"/>
        </w:rPr>
        <w:t xml:space="preserve"> Turkish President Recep Tayyip </w:t>
      </w:r>
      <w:r w:rsidRPr="00C74B15">
        <w:rPr>
          <w:rStyle w:val="StyleUnderline"/>
        </w:rPr>
        <w:t>Erdogan</w:t>
      </w:r>
      <w:r w:rsidRPr="00C74B15">
        <w:rPr>
          <w:sz w:val="14"/>
        </w:rPr>
        <w:t xml:space="preserve"> </w:t>
      </w:r>
      <w:r w:rsidRPr="00C74B15">
        <w:rPr>
          <w:rStyle w:val="StyleUnderline"/>
        </w:rPr>
        <w:t>gets along better with Trump than he did with</w:t>
      </w:r>
      <w:r w:rsidRPr="00C74B15">
        <w:rPr>
          <w:sz w:val="14"/>
        </w:rPr>
        <w:t xml:space="preserve"> President Barack </w:t>
      </w:r>
      <w:r w:rsidRPr="00C74B15">
        <w:rPr>
          <w:rStyle w:val="StyleUnderline"/>
        </w:rPr>
        <w:t xml:space="preserve">Obama. Israel, Saudi Arabia and the United Arab Emirates have all been </w:t>
      </w:r>
      <w:r w:rsidRPr="00C74B15">
        <w:rPr>
          <w:rStyle w:val="Emphasis"/>
        </w:rPr>
        <w:t xml:space="preserve">thrilled with the </w:t>
      </w:r>
      <w:r w:rsidRPr="00C74B15">
        <w:rPr>
          <w:rStyle w:val="StyleUnderline"/>
        </w:rPr>
        <w:t xml:space="preserve">Trump </w:t>
      </w:r>
      <w:r w:rsidRPr="00C74B15">
        <w:rPr>
          <w:rStyle w:val="Emphasis"/>
        </w:rPr>
        <w:t xml:space="preserve">administration’s </w:t>
      </w:r>
      <w:proofErr w:type="spellStart"/>
      <w:r w:rsidRPr="00C74B15">
        <w:rPr>
          <w:rStyle w:val="Emphasis"/>
        </w:rPr>
        <w:t>hard-line</w:t>
      </w:r>
      <w:proofErr w:type="spellEnd"/>
      <w:r w:rsidRPr="00C74B15">
        <w:rPr>
          <w:rStyle w:val="Emphasis"/>
        </w:rPr>
        <w:t xml:space="preserve"> approach toward Iran.</w:t>
      </w:r>
      <w:r w:rsidRPr="00C74B15">
        <w:rPr>
          <w:rStyle w:val="StyleUnderline"/>
        </w:rPr>
        <w:t xml:space="preserve"> The leaders of all these Middle Eastern countries</w:t>
      </w:r>
      <w:r w:rsidRPr="00C74B15">
        <w:rPr>
          <w:sz w:val="14"/>
        </w:rPr>
        <w:t>, as well as Egypt’s President Abdel Fatah al-</w:t>
      </w:r>
      <w:proofErr w:type="spellStart"/>
      <w:r w:rsidRPr="00C74B15">
        <w:rPr>
          <w:sz w:val="14"/>
        </w:rPr>
        <w:t>Sissi</w:t>
      </w:r>
      <w:proofErr w:type="spellEnd"/>
      <w:r w:rsidRPr="00C74B15">
        <w:rPr>
          <w:sz w:val="14"/>
        </w:rPr>
        <w:t xml:space="preserve">, </w:t>
      </w:r>
      <w:r w:rsidRPr="00C74B15">
        <w:rPr>
          <w:rStyle w:val="StyleUnderline"/>
        </w:rPr>
        <w:t>have</w:t>
      </w:r>
      <w:r w:rsidRPr="00C74B15">
        <w:rPr>
          <w:sz w:val="14"/>
        </w:rPr>
        <w:t xml:space="preserve"> clearly </w:t>
      </w:r>
      <w:r w:rsidRPr="00C74B15">
        <w:rPr>
          <w:rStyle w:val="StyleUnderline"/>
        </w:rPr>
        <w:t>enjoyed having a U.S. president who does not give a flying fig about human rights</w:t>
      </w:r>
      <w:r w:rsidRPr="00C74B15">
        <w:rPr>
          <w:sz w:val="14"/>
        </w:rPr>
        <w:t xml:space="preserve">. If there is one constant in the foreign policy universe under Trump, however, it is that he will eventually do something that flummoxes his friends. </w:t>
      </w:r>
      <w:r w:rsidRPr="00C74B15">
        <w:rPr>
          <w:rStyle w:val="StyleUnderline"/>
        </w:rPr>
        <w:t>With his abrupt Syria decision, Trump has finally managed to annoy his allies in the Middle East</w:t>
      </w:r>
      <w:r w:rsidRPr="00C74B15">
        <w:rPr>
          <w:sz w:val="14"/>
        </w:rPr>
        <w:t xml:space="preserve">. My Post colleagues Anne </w:t>
      </w:r>
      <w:proofErr w:type="spellStart"/>
      <w:r w:rsidRPr="00C74B15">
        <w:rPr>
          <w:sz w:val="14"/>
        </w:rPr>
        <w:t>Gearan</w:t>
      </w:r>
      <w:proofErr w:type="spellEnd"/>
      <w:r w:rsidRPr="00C74B15">
        <w:rPr>
          <w:sz w:val="14"/>
        </w:rPr>
        <w:t xml:space="preserve">, Josh </w:t>
      </w:r>
      <w:proofErr w:type="spellStart"/>
      <w:r w:rsidRPr="00C74B15">
        <w:rPr>
          <w:sz w:val="14"/>
        </w:rPr>
        <w:t>Dawsey</w:t>
      </w:r>
      <w:proofErr w:type="spellEnd"/>
      <w:r w:rsidRPr="00C74B15">
        <w:rPr>
          <w:sz w:val="14"/>
        </w:rPr>
        <w:t xml:space="preserve"> and John Hudson offered up an excellent account of just how much upset Trump caused with his decision to announce a withdrawal of U.S. forces from Syria by tweet last month. Here are key portions: The president’s erratic behavior on Syria cost him the most respected member of his Cabinet, former defense secretary Jim Mattis; rattled allies and partners unsure about U.S. commitment to the region; and increased the possibility of a military confrontation between Turkey and Kurdish forces in Syria. … Secretary of State Mike Pompeo sought to reassure allies in a lengthy tour of Arab capitals last week, promising that the U.S. withdrawal will not alter the Trump administration’s commitment to fully defeat the Islamic State and drive Iranian forces out of Syria. … The message did little to reassure jittery allies. It would certainly seem that Erdogan refusing to meet with national security adviser John Bolton and then excoriating him live on national television qualifies as jittery behavior, yes. Of course, Trump did not make things any better with Turkey by tweeting a warning over the weekend that any Turkish move against the Kurds in Syria “will devastate Turkey economically.” Meanwhile, Secretary of State Mike Pompeo’s Middle East tour has been like a bit of </w:t>
      </w:r>
      <w:proofErr w:type="spellStart"/>
      <w:r w:rsidRPr="00C74B15">
        <w:rPr>
          <w:sz w:val="14"/>
        </w:rPr>
        <w:t>deja</w:t>
      </w:r>
      <w:proofErr w:type="spellEnd"/>
      <w:r w:rsidRPr="00C74B15">
        <w:rPr>
          <w:sz w:val="14"/>
        </w:rPr>
        <w:t xml:space="preserve"> vu, because Pompeo is saying things that his predecessor Rex Tillerson said when he went there. According to the Los Angeles Times' Tracy Wilkinson, “</w:t>
      </w:r>
      <w:r w:rsidRPr="00C74B15">
        <w:rPr>
          <w:rStyle w:val="StyleUnderline"/>
        </w:rPr>
        <w:t>Pompeo</w:t>
      </w:r>
      <w:r w:rsidRPr="00C74B15">
        <w:rPr>
          <w:sz w:val="14"/>
        </w:rPr>
        <w:t xml:space="preserve"> on Sunday </w:t>
      </w:r>
      <w:r w:rsidRPr="00C74B15">
        <w:rPr>
          <w:rStyle w:val="StyleUnderline"/>
        </w:rPr>
        <w:t>urged Saudi Arabia and other U.S. Arab allies</w:t>
      </w:r>
      <w:r w:rsidRPr="00C74B15">
        <w:rPr>
          <w:sz w:val="14"/>
        </w:rPr>
        <w:t xml:space="preserve"> in the region </w:t>
      </w:r>
      <w:r w:rsidRPr="00C74B15">
        <w:rPr>
          <w:rStyle w:val="StyleUnderline"/>
        </w:rPr>
        <w:t>to repair a long-festering rift with Qatar, expressing frustration that little progress has been made</w:t>
      </w:r>
      <w:r w:rsidRPr="00C74B15">
        <w:rPr>
          <w:sz w:val="14"/>
        </w:rPr>
        <w:t xml:space="preserve">. The dispute ‘has dragged on too long,’ he told reporters in the Qatari capital of Doha between meetings with top government officials there. ‘It’s on everyone’s mind and not at all clear that the rift is any closer to being resolved today than it was yesterday. And I regret that.’” How Pompeo will succeed in that task is an interesting question, especially because Wilkinson also reports that Pompeo will “press Saudi officials on the Oct. 2 murder of U.S.-based Saudi journalist Jamal Khashoggi inside the Saudi consulate in Istanbul.” Which brings us to the last problem with </w:t>
      </w:r>
      <w:r w:rsidRPr="00C74B15">
        <w:rPr>
          <w:rStyle w:val="StyleUnderline"/>
        </w:rPr>
        <w:t>the administration’s approach to the Middle Eas</w:t>
      </w:r>
      <w:r w:rsidRPr="00C74B15">
        <w:rPr>
          <w:sz w:val="14"/>
        </w:rPr>
        <w:t xml:space="preserve">t: It </w:t>
      </w:r>
      <w:r w:rsidRPr="00C74B15">
        <w:rPr>
          <w:rStyle w:val="StyleUnderline"/>
        </w:rPr>
        <w:t>is not really sustainable.</w:t>
      </w:r>
      <w:r w:rsidRPr="00C74B15">
        <w:rPr>
          <w:sz w:val="14"/>
        </w:rPr>
        <w:t xml:space="preserve"> For a populist president, </w:t>
      </w:r>
      <w:r w:rsidRPr="00C74B15">
        <w:rPr>
          <w:rStyle w:val="Emphasis"/>
        </w:rPr>
        <w:t>Trump keeps adopting foreign policies that are pretty unpopular</w:t>
      </w:r>
      <w:r w:rsidRPr="00C74B15">
        <w:rPr>
          <w:sz w:val="14"/>
        </w:rPr>
        <w:t xml:space="preserve">. Ever since October, the polling on this has been clear: </w:t>
      </w:r>
      <w:r w:rsidRPr="00C74B15">
        <w:rPr>
          <w:rStyle w:val="StyleUnderline"/>
        </w:rPr>
        <w:t>The American people do not believe the official Saudi version of events</w:t>
      </w:r>
      <w:r w:rsidRPr="00C74B15">
        <w:rPr>
          <w:sz w:val="14"/>
        </w:rPr>
        <w:t xml:space="preserve">. Last month, CNN found that “nearly 60% of Americans say that the U.S. response to Saudi Arabia’s role in the murder of US-based journalist and dissident Jamal Khashoggi hasn’t been tough enough.... Around a quarter say that the response has been about right.” Even if Trump’s national security team manages to right the ship in its Middle East </w:t>
      </w:r>
      <w:r w:rsidRPr="00C74B15">
        <w:rPr>
          <w:rStyle w:val="Emphasis"/>
        </w:rPr>
        <w:t>relationships, the polarization of U.S. alliances increases the uncertainty for countries in the region</w:t>
      </w:r>
      <w:r w:rsidRPr="00C74B15">
        <w:rPr>
          <w:sz w:val="14"/>
        </w:rPr>
        <w:t xml:space="preserve">. In a Cairo speech that pleased core Trump supporters but aggravated most regional experts, Pompeo claimed: “America is a force for good in the Middle East. Period.” This sounds about as convincing as when White House press secretary Sean Spicer used to end sentences that way. Increasingly, </w:t>
      </w:r>
      <w:r w:rsidRPr="00C74B15">
        <w:rPr>
          <w:rStyle w:val="StyleUnderline"/>
        </w:rPr>
        <w:t xml:space="preserve">it seems the Middle East is finding itself in the same place as NATO, the Far East and Latin America: </w:t>
      </w:r>
      <w:r w:rsidRPr="00C74B15">
        <w:rPr>
          <w:rStyle w:val="Emphasis"/>
        </w:rPr>
        <w:t>exasperated</w:t>
      </w:r>
      <w:r w:rsidRPr="00C74B15">
        <w:rPr>
          <w:rStyle w:val="StyleUnderline"/>
        </w:rPr>
        <w:t xml:space="preserve"> with the current occupant of 1600 Pennsylvania Ave.</w:t>
      </w:r>
    </w:p>
    <w:p w:rsidR="00663F03" w:rsidRDefault="00663F03" w:rsidP="00663F03">
      <w:pPr>
        <w:pStyle w:val="Heading4"/>
      </w:pPr>
      <w:r>
        <w:t xml:space="preserve">US-Middle Eastern relations are on the brink now – Saudi Arabian tensions put the whole region at stake and risks </w:t>
      </w:r>
      <w:proofErr w:type="spellStart"/>
      <w:r>
        <w:t>prolif</w:t>
      </w:r>
      <w:proofErr w:type="spellEnd"/>
    </w:p>
    <w:p w:rsidR="00663F03" w:rsidRPr="00FC6A9E" w:rsidRDefault="00663F03" w:rsidP="00663F03">
      <w:r w:rsidRPr="00FC6A9E">
        <w:rPr>
          <w:rStyle w:val="Style13ptBold"/>
        </w:rPr>
        <w:t>Singh 18</w:t>
      </w:r>
      <w:r>
        <w:t xml:space="preserve"> (Michael, Lane-Swig Senior Fellow and managing director at The Washington Institute, former senior director for Middle East affairs at the National Security Council, War on the Rocks, “The United States, Saudi Arabia, And The Middle East In The Post-Khashoggi Era,” </w:t>
      </w:r>
      <w:hyperlink r:id="rId109" w:history="1">
        <w:r w:rsidRPr="0070735D">
          <w:rPr>
            <w:rStyle w:val="Hyperlink"/>
          </w:rPr>
          <w:t>https://warontherocks.com/2018/12/the-united-states-saudi-arabia-and-the-middle-east-in-the-post-khashoggi-era/</w:t>
        </w:r>
      </w:hyperlink>
      <w:r>
        <w:t>, 12/10/2018, 6/26/2019) DG</w:t>
      </w:r>
    </w:p>
    <w:p w:rsidR="00663F03" w:rsidRPr="00FC6A9E" w:rsidRDefault="00663F03" w:rsidP="00663F03">
      <w:pPr>
        <w:rPr>
          <w:rStyle w:val="Emphasis"/>
        </w:rPr>
      </w:pPr>
      <w:r w:rsidRPr="00FC6A9E">
        <w:rPr>
          <w:sz w:val="14"/>
        </w:rPr>
        <w:t xml:space="preserve">The murder of Jamal </w:t>
      </w:r>
      <w:r w:rsidRPr="008F103A">
        <w:rPr>
          <w:rStyle w:val="StyleUnderline"/>
        </w:rPr>
        <w:t>Khashoggi has sparked a sudden soul-searching in Washington about the U.S.-Saudi partnership</w:t>
      </w:r>
      <w:r w:rsidRPr="00FC6A9E">
        <w:rPr>
          <w:sz w:val="14"/>
        </w:rPr>
        <w:t>. Riding a wave of congressional anger</w:t>
      </w:r>
      <w:r w:rsidRPr="008F103A">
        <w:rPr>
          <w:rStyle w:val="StyleUnderline"/>
        </w:rPr>
        <w:t>, a bill that would end American support for the Saudi-led military campaign</w:t>
      </w:r>
      <w:r w:rsidRPr="00FC6A9E">
        <w:rPr>
          <w:sz w:val="14"/>
        </w:rPr>
        <w:t xml:space="preserve"> in Yemen overwhelmingly </w:t>
      </w:r>
      <w:r w:rsidRPr="008F103A">
        <w:rPr>
          <w:rStyle w:val="StyleUnderline"/>
        </w:rPr>
        <w:t>surmounted the hurdle required to advance to debate, attracting strong bipartisan support. Another bill wending its way through Congress would place strict conditions on the sale of offensive weaponry to Saudi Arabia</w:t>
      </w:r>
      <w:r w:rsidRPr="00FC6A9E">
        <w:rPr>
          <w:sz w:val="14"/>
        </w:rPr>
        <w:t xml:space="preserve">, the largest purchaser of American arms. </w:t>
      </w:r>
      <w:r w:rsidRPr="008F103A">
        <w:rPr>
          <w:rStyle w:val="StyleUnderline"/>
        </w:rPr>
        <w:t>The Trump administration,</w:t>
      </w:r>
      <w:r w:rsidRPr="00FC6A9E">
        <w:rPr>
          <w:sz w:val="14"/>
        </w:rPr>
        <w:t xml:space="preserve"> for its part</w:t>
      </w:r>
      <w:r w:rsidRPr="008F103A">
        <w:rPr>
          <w:rStyle w:val="StyleUnderline"/>
        </w:rPr>
        <w:t>, has imposed sanctions on 17 Saudis reportedly involved in Khashoggi’s murder and barred 21 from entering the U</w:t>
      </w:r>
      <w:r w:rsidRPr="00FC6A9E">
        <w:rPr>
          <w:sz w:val="14"/>
        </w:rPr>
        <w:t xml:space="preserve">nited </w:t>
      </w:r>
      <w:r w:rsidRPr="008F103A">
        <w:rPr>
          <w:rStyle w:val="StyleUnderline"/>
        </w:rPr>
        <w:t>S</w:t>
      </w:r>
      <w:r w:rsidRPr="00FC6A9E">
        <w:rPr>
          <w:sz w:val="14"/>
        </w:rPr>
        <w:t xml:space="preserve">tates. Yet the administration has otherwise been stalwart in its defense of the U.S.-Saudi partnership, lauding the kingdom as a “pillar of stability” and vowing to oppose congressional efforts to curtail the relationship or punish Saudi Crown Prince Mohammad bin Salman. For some, the U.S.-Saudi partnership is simply past its sell-by date. A relationship based in large part on ensuring the steady supply of oil to the West and keeping strategic territory out of the hands of the now-defunct Soviet empire needs, according to this thinking, not just tweaking but wholesale reevaluation. After all, American oil production now outstrips that of Saudi Arabia, leading if not to energy independence, certainly to self-sufficiency. And rather than looking to keep others out of the region, </w:t>
      </w:r>
      <w:r w:rsidRPr="008F103A">
        <w:rPr>
          <w:rStyle w:val="StyleUnderline"/>
        </w:rPr>
        <w:t>the United States is increasingly looking to extricate itself, with many seeing Middle Eastern allies as encumbrances preventing America’s escape from the regional quagmire</w:t>
      </w:r>
      <w:r w:rsidRPr="00FC6A9E">
        <w:rPr>
          <w:sz w:val="14"/>
        </w:rPr>
        <w:t xml:space="preserve">. But jettisoning the U.S.-Saudi partnership would be a mistake. For all the talk in recent years of a “rebalance” to the Indo-Pacific, or of a shift from counter-terrorism to great power competition as the organizing strategic framework of American foreign policy, the Middle East still matters. </w:t>
      </w:r>
      <w:r w:rsidRPr="008F103A">
        <w:rPr>
          <w:rStyle w:val="Emphasis"/>
        </w:rPr>
        <w:t>The United States retains important interests there, such as countering terrorism and preventing the spread of weapons of mass destruction</w:t>
      </w:r>
      <w:r w:rsidRPr="00FC6A9E">
        <w:rPr>
          <w:sz w:val="14"/>
        </w:rPr>
        <w:t xml:space="preserve">. </w:t>
      </w:r>
      <w:r w:rsidRPr="008F103A">
        <w:rPr>
          <w:rStyle w:val="StyleUnderline"/>
        </w:rPr>
        <w:t>And indeed some of those interests</w:t>
      </w:r>
      <w:r w:rsidRPr="00FC6A9E">
        <w:rPr>
          <w:sz w:val="14"/>
        </w:rPr>
        <w:t xml:space="preserve"> — ensuring freedom of navigation through the region’s sea lanes and ensuring the free flow of energy to allies who depend on it, like Japan, South Korea, and Taiwan — </w:t>
      </w:r>
      <w:r w:rsidRPr="008F103A">
        <w:rPr>
          <w:rStyle w:val="StyleUnderline"/>
        </w:rPr>
        <w:t>are vital to any strategy of competition with near-peer rivals</w:t>
      </w:r>
      <w:r w:rsidRPr="00FC6A9E">
        <w:rPr>
          <w:sz w:val="14"/>
        </w:rPr>
        <w:t xml:space="preserve"> like China. To maintain a strategic relationship with Saudi Arabia, there are several steps the United States can take to make its diplomacy with Riyadh more effective and make clear that U.S. support is not unconditional. At the same time, </w:t>
      </w:r>
      <w:r w:rsidRPr="008F103A">
        <w:rPr>
          <w:rStyle w:val="StyleUnderline"/>
        </w:rPr>
        <w:t>the Khashoggi episode should serve as a wake-up call for American policymakers looking to work increasingly through allies in the Middle East as the United States shifts its attention elsewhere. U.S. policy toward other partners</w:t>
      </w:r>
      <w:r w:rsidRPr="00FC6A9E">
        <w:rPr>
          <w:sz w:val="14"/>
        </w:rPr>
        <w:t xml:space="preserve"> in the region </w:t>
      </w:r>
      <w:r w:rsidRPr="008F103A">
        <w:rPr>
          <w:rStyle w:val="StyleUnderline"/>
        </w:rPr>
        <w:t>must</w:t>
      </w:r>
      <w:r w:rsidRPr="00FC6A9E">
        <w:rPr>
          <w:sz w:val="14"/>
        </w:rPr>
        <w:t xml:space="preserve"> also </w:t>
      </w:r>
      <w:r w:rsidRPr="008F103A">
        <w:rPr>
          <w:rStyle w:val="StyleUnderline"/>
        </w:rPr>
        <w:t>be reset if these partnerships are to remain effective.</w:t>
      </w:r>
      <w:r w:rsidRPr="00FC6A9E">
        <w:rPr>
          <w:sz w:val="14"/>
        </w:rPr>
        <w:t xml:space="preserve"> A Rocky History In reality, the U.S.-Saudi relationship has long been an uncomfortable one. It has been prone to crises — most notably the 1973 oil boycott and the 9/11 terrorist attacks — as well as sharp disagreements, like those over the Iraq war and the Iran nuclear agreement. Washington has long been ill at ease with Riyadh’s role in sponsoring extremism. And until the 2000s, Saudi Arabia was reluctant to be too closely identified with the United States. But the relationship weathered these challenges because despite them, each country saw the other as indispensable to its security strategy. Ironically, prior to Khashoggi’s killing, policymakers had hoped the ascent of Mohammad bin Salman would ease the contradictions in the relationship. The prince was seen as committed not only to a partnership with Washington, but to a program of economic and social reform that could modernize Saudi Arabia and end its role in promoting religious extremism. Analysts were also mindful of the looming generational succession in Saudi Arabia, where the throne had for decades passed from one half-brother to another. </w:t>
      </w:r>
      <w:r w:rsidRPr="00FC6A9E">
        <w:rPr>
          <w:rStyle w:val="StyleUnderline"/>
        </w:rPr>
        <w:t xml:space="preserve">The United States, and the West more broadly, felt it had a stake in the crown prince’s success. Yet these hopes were increasingly </w:t>
      </w:r>
      <w:r w:rsidRPr="00FC6A9E">
        <w:rPr>
          <w:rStyle w:val="Emphasis"/>
        </w:rPr>
        <w:t>in tension with Riyadh’s actual policies</w:t>
      </w:r>
      <w:r w:rsidRPr="00FC6A9E">
        <w:rPr>
          <w:rStyle w:val="StyleUnderline"/>
        </w:rPr>
        <w:t>. The arrest of a large swath of the Saudi elite, the brief detention and forced resignation of the Lebanese prime minister, the mounting persecution of domestic critics, and overreach in</w:t>
      </w:r>
      <w:r w:rsidRPr="00FC6A9E">
        <w:rPr>
          <w:sz w:val="14"/>
        </w:rPr>
        <w:t xml:space="preserve"> regional and international </w:t>
      </w:r>
      <w:r w:rsidRPr="00FC6A9E">
        <w:rPr>
          <w:rStyle w:val="StyleUnderline"/>
        </w:rPr>
        <w:t xml:space="preserve">disputes were all greeted with unease in Western capitals. </w:t>
      </w:r>
      <w:r w:rsidRPr="00FC6A9E">
        <w:rPr>
          <w:sz w:val="14"/>
        </w:rPr>
        <w:t xml:space="preserve">Khashoggi’s killing may have sparked the current conflagration, but </w:t>
      </w:r>
      <w:r w:rsidRPr="00FC6A9E">
        <w:rPr>
          <w:rStyle w:val="Emphasis"/>
        </w:rPr>
        <w:t>there was already plenty of fuel. The result is the most serious crisis in U.S.-Saudi relations since 9/11,</w:t>
      </w:r>
      <w:r w:rsidRPr="00FC6A9E">
        <w:rPr>
          <w:sz w:val="14"/>
        </w:rPr>
        <w:t xml:space="preserve"> and one the United States cannot hope will simply subside with time. As in the past, </w:t>
      </w:r>
      <w:r w:rsidRPr="00FC6A9E">
        <w:rPr>
          <w:rStyle w:val="Emphasis"/>
        </w:rPr>
        <w:t>concerted action will be needed to right the relationship lest its instability persist or deepen.</w:t>
      </w:r>
    </w:p>
    <w:p w:rsidR="00C63E36" w:rsidRDefault="00C63E36" w:rsidP="00C63E36">
      <w:pPr>
        <w:pStyle w:val="Heading3"/>
      </w:pPr>
      <w:r w:rsidRPr="006D5718">
        <w:t xml:space="preserve">U/Q – AT: </w:t>
      </w:r>
      <w:proofErr w:type="spellStart"/>
      <w:r w:rsidRPr="006D5718">
        <w:t>Drezner</w:t>
      </w:r>
      <w:proofErr w:type="spellEnd"/>
    </w:p>
    <w:p w:rsidR="00C63E36" w:rsidRPr="006D5718" w:rsidRDefault="00C63E36" w:rsidP="00C63E36">
      <w:r>
        <w:t xml:space="preserve">*answers newer </w:t>
      </w:r>
      <w:proofErr w:type="spellStart"/>
      <w:r>
        <w:t>Drezner</w:t>
      </w:r>
      <w:proofErr w:type="spellEnd"/>
      <w:r>
        <w:t xml:space="preserve"> articles in addition to the card under the generic </w:t>
      </w:r>
      <w:proofErr w:type="spellStart"/>
      <w:r>
        <w:t>aff</w:t>
      </w:r>
      <w:proofErr w:type="spellEnd"/>
      <w:r>
        <w:t xml:space="preserve"> section</w:t>
      </w:r>
    </w:p>
    <w:p w:rsidR="00C63E36" w:rsidRDefault="00C63E36" w:rsidP="00C63E36">
      <w:pPr>
        <w:pStyle w:val="Heading4"/>
      </w:pPr>
      <w:proofErr w:type="spellStart"/>
      <w:r>
        <w:t>Drezner</w:t>
      </w:r>
      <w:proofErr w:type="spellEnd"/>
      <w:r>
        <w:t xml:space="preserve"> is wrong – political hopelessness oversimplifies and ignores empirics</w:t>
      </w:r>
    </w:p>
    <w:p w:rsidR="00C63E36" w:rsidRPr="006D5718" w:rsidRDefault="00C63E36" w:rsidP="00C63E36">
      <w:r w:rsidRPr="006D5718">
        <w:rPr>
          <w:rStyle w:val="Style13ptBold"/>
        </w:rPr>
        <w:t>Brands 4/22</w:t>
      </w:r>
      <w:r>
        <w:t xml:space="preserve"> (Hal, Opinion columnist, the Henry Kissinger Distinguished Professor at Johns Hopkins University’s School of Advanced International Studies, and a scholar at the American Enterprise Institute, Bloomberg Opinion, “America’s Foreign Policy Isn’t Dead. Yet.”, </w:t>
      </w:r>
      <w:hyperlink r:id="rId110" w:history="1">
        <w:r w:rsidRPr="005B532A">
          <w:rPr>
            <w:rStyle w:val="Hyperlink"/>
          </w:rPr>
          <w:t>https://www.bloomberg.com/opinion/articles/2019-04-22/trump-hasn-t-killed-american-foreign-policy-yet</w:t>
        </w:r>
      </w:hyperlink>
      <w:r>
        <w:t>, 4/22/2019, 6/24/2019) DG</w:t>
      </w:r>
    </w:p>
    <w:p w:rsidR="00C63E36" w:rsidRDefault="00C63E36" w:rsidP="00C63E36">
      <w:pPr>
        <w:rPr>
          <w:rStyle w:val="Emphasis"/>
        </w:rPr>
      </w:pPr>
      <w:r w:rsidRPr="006D5718">
        <w:rPr>
          <w:rStyle w:val="StyleUnderline"/>
        </w:rPr>
        <w:t>The foreign policy community is</w:t>
      </w:r>
      <w:r w:rsidRPr="006D5718">
        <w:rPr>
          <w:sz w:val="14"/>
        </w:rPr>
        <w:t xml:space="preserve"> furiously </w:t>
      </w:r>
      <w:r w:rsidRPr="006D5718">
        <w:rPr>
          <w:rStyle w:val="StyleUnderline"/>
        </w:rPr>
        <w:t>debating what grand strategy America should pursue in an age of accelerating international rivalry. But what if</w:t>
      </w:r>
      <w:r w:rsidRPr="006D5718">
        <w:rPr>
          <w:sz w:val="14"/>
        </w:rPr>
        <w:t xml:space="preserve"> </w:t>
      </w:r>
      <w:r w:rsidRPr="006D5718">
        <w:rPr>
          <w:rStyle w:val="StyleUnderline"/>
        </w:rPr>
        <w:t>America</w:t>
      </w:r>
      <w:r w:rsidRPr="006D5718">
        <w:rPr>
          <w:sz w:val="14"/>
        </w:rPr>
        <w:t xml:space="preserve">, whipsawed by populism, polarization and disillusion, </w:t>
      </w:r>
      <w:r w:rsidRPr="006D5718">
        <w:rPr>
          <w:rStyle w:val="StyleUnderline"/>
        </w:rPr>
        <w:t>is becoming incapable</w:t>
      </w:r>
      <w:r w:rsidRPr="006D5718">
        <w:rPr>
          <w:sz w:val="14"/>
        </w:rPr>
        <w:t xml:space="preserve"> of pursuing any grand strategy whatsoever? </w:t>
      </w:r>
      <w:r w:rsidRPr="006D5718">
        <w:rPr>
          <w:rStyle w:val="StyleUnderline"/>
        </w:rPr>
        <w:t>This dreary prognosis has become more common</w:t>
      </w:r>
      <w:r w:rsidRPr="006D5718">
        <w:rPr>
          <w:sz w:val="14"/>
        </w:rPr>
        <w:t xml:space="preserve"> as academics and policy analysts grapple with the causes and consequences of Donald Trump’s presidency. And although there is good reason to worry, </w:t>
      </w:r>
      <w:r w:rsidRPr="006D5718">
        <w:rPr>
          <w:rStyle w:val="StyleUnderline"/>
        </w:rPr>
        <w:t xml:space="preserve">it </w:t>
      </w:r>
      <w:r w:rsidRPr="006D5718">
        <w:rPr>
          <w:rStyle w:val="Emphasis"/>
        </w:rPr>
        <w:t>is too soon to pronounce the passing of American internationalism</w:t>
      </w:r>
      <w:r w:rsidRPr="006D5718">
        <w:rPr>
          <w:rStyle w:val="StyleUnderline"/>
        </w:rPr>
        <w:t xml:space="preserve"> just yet</w:t>
      </w:r>
      <w:r w:rsidRPr="006D5718">
        <w:rPr>
          <w:sz w:val="14"/>
        </w:rPr>
        <w:t xml:space="preserve">. The most recent exposition of the “It’s all over” thesis comes from Daniel </w:t>
      </w:r>
      <w:proofErr w:type="spellStart"/>
      <w:r w:rsidRPr="006D5718">
        <w:rPr>
          <w:sz w:val="14"/>
        </w:rPr>
        <w:t>Drezner</w:t>
      </w:r>
      <w:proofErr w:type="spellEnd"/>
      <w:r w:rsidRPr="006D5718">
        <w:rPr>
          <w:sz w:val="14"/>
        </w:rPr>
        <w:t xml:space="preserve"> of Tufts University. In a provocative essay and an accompanying blog post, </w:t>
      </w:r>
      <w:proofErr w:type="spellStart"/>
      <w:r w:rsidRPr="006D5718">
        <w:rPr>
          <w:rStyle w:val="StyleUnderline"/>
        </w:rPr>
        <w:t>Drezner</w:t>
      </w:r>
      <w:proofErr w:type="spellEnd"/>
      <w:r w:rsidRPr="006D5718">
        <w:rPr>
          <w:rStyle w:val="StyleUnderline"/>
        </w:rPr>
        <w:t xml:space="preserve"> argues that the problem with U.S. foreign policy is not</w:t>
      </w:r>
      <w:r w:rsidRPr="006D5718">
        <w:rPr>
          <w:sz w:val="14"/>
        </w:rPr>
        <w:t xml:space="preserve"> simply </w:t>
      </w:r>
      <w:r w:rsidRPr="006D5718">
        <w:rPr>
          <w:rStyle w:val="StyleUnderline"/>
        </w:rPr>
        <w:t>that American power is declining. It is that the political foundations</w:t>
      </w:r>
      <w:r w:rsidRPr="006D5718">
        <w:rPr>
          <w:sz w:val="14"/>
        </w:rPr>
        <w:t xml:space="preserve"> of American statecraft </w:t>
      </w:r>
      <w:r w:rsidRPr="006D5718">
        <w:rPr>
          <w:rStyle w:val="StyleUnderline"/>
        </w:rPr>
        <w:t>have crumbled.</w:t>
      </w:r>
      <w:r w:rsidRPr="006D5718">
        <w:rPr>
          <w:sz w:val="14"/>
        </w:rPr>
        <w:t xml:space="preserve"> “The Blob,” to use a term popularized by top Obama adviser Ben Rhodes, has been discredited by unpopular wars in Iraq and Afghanistan. The longstanding bipartisan consensus on American global engagement has been replaced by intensifying polarization that causes wild gyrations whenever the White House changes hands. </w:t>
      </w:r>
      <w:r w:rsidRPr="006D5718">
        <w:rPr>
          <w:rStyle w:val="StyleUnderline"/>
        </w:rPr>
        <w:t>The American people have</w:t>
      </w:r>
      <w:r w:rsidRPr="006D5718">
        <w:rPr>
          <w:sz w:val="14"/>
        </w:rPr>
        <w:t xml:space="preserve"> simply </w:t>
      </w:r>
      <w:r w:rsidRPr="006D5718">
        <w:rPr>
          <w:rStyle w:val="StyleUnderline"/>
        </w:rPr>
        <w:t>become less interested in foreign affairs</w:t>
      </w:r>
      <w:r w:rsidRPr="006D5718">
        <w:rPr>
          <w:sz w:val="14"/>
        </w:rPr>
        <w:t xml:space="preserve"> since the end of the Cold War. And as Donald Trump has disrupted American diplomacy, the normal checks and balances — Congress and the courts — have more often deferred to than restrained the president. The result is that U.S. foreign policy seems ever less credible and constant at a time when the world badly needs a steadying hand. Inertia and tradition will keep the American world order together for a while, but as countries lose confidence in America, the system will ultimately break down. I have a fair amount of sympathy for this argument. In our recent book, “The Lessons of Tragedy,” Charles </w:t>
      </w:r>
      <w:proofErr w:type="spellStart"/>
      <w:r w:rsidRPr="006D5718">
        <w:rPr>
          <w:rStyle w:val="StyleUnderline"/>
        </w:rPr>
        <w:t>Edel</w:t>
      </w:r>
      <w:proofErr w:type="spellEnd"/>
      <w:r w:rsidRPr="006D5718">
        <w:rPr>
          <w:rStyle w:val="StyleUnderline"/>
        </w:rPr>
        <w:t xml:space="preserve"> and I argue that America’s success in creating such a benign, prosperous world has</w:t>
      </w:r>
      <w:r w:rsidRPr="006D5718">
        <w:rPr>
          <w:sz w:val="14"/>
        </w:rPr>
        <w:t xml:space="preserve">, ironically, </w:t>
      </w:r>
      <w:r w:rsidRPr="006D5718">
        <w:rPr>
          <w:rStyle w:val="StyleUnderline"/>
        </w:rPr>
        <w:t>made it possible for Americans to forget why they should be so deeply involved in</w:t>
      </w:r>
      <w:r w:rsidRPr="006D5718">
        <w:rPr>
          <w:sz w:val="14"/>
        </w:rPr>
        <w:t xml:space="preserve"> the world in </w:t>
      </w:r>
      <w:r w:rsidRPr="006D5718">
        <w:rPr>
          <w:rStyle w:val="StyleUnderline"/>
        </w:rPr>
        <w:t xml:space="preserve">the first place. </w:t>
      </w:r>
      <w:r w:rsidRPr="006D5718">
        <w:rPr>
          <w:sz w:val="14"/>
        </w:rPr>
        <w:t xml:space="preserve">It is indisputable that the end of </w:t>
      </w:r>
      <w:r w:rsidRPr="006D5718">
        <w:rPr>
          <w:rStyle w:val="StyleUnderline"/>
        </w:rPr>
        <w:t>the Cold War made it harder for Americans to</w:t>
      </w:r>
      <w:r w:rsidRPr="006D5718">
        <w:rPr>
          <w:sz w:val="14"/>
        </w:rPr>
        <w:t xml:space="preserve"> intuitively </w:t>
      </w:r>
      <w:r w:rsidRPr="006D5718">
        <w:rPr>
          <w:rStyle w:val="StyleUnderline"/>
        </w:rPr>
        <w:t>grasp the purpose of U.S. alliances</w:t>
      </w:r>
      <w:r w:rsidRPr="006D5718">
        <w:rPr>
          <w:sz w:val="14"/>
        </w:rPr>
        <w:t xml:space="preserve"> and other overseas commitments. In all but one presidential election since 1992, in fact, </w:t>
      </w:r>
      <w:r w:rsidRPr="006D5718">
        <w:rPr>
          <w:rStyle w:val="StyleUnderline"/>
        </w:rPr>
        <w:t>Americans have chosen the presidential candidate who promised to be more restrained in world affairs</w:t>
      </w:r>
      <w:r w:rsidRPr="006D5718">
        <w:rPr>
          <w:sz w:val="14"/>
        </w:rPr>
        <w:t xml:space="preserve"> than the candidate who promised to be more active. According to a 2016 poll by the Pew Research Center, a record number of Americans — 57 percent — believed that the U.S. should basically mind its business and let other countries handle their own. As for the Blob and its misjudgments, </w:t>
      </w:r>
      <w:r w:rsidRPr="006D5718">
        <w:rPr>
          <w:rStyle w:val="StyleUnderline"/>
        </w:rPr>
        <w:t>it is no coincidence that America’s two most recent presidents</w:t>
      </w:r>
      <w:r w:rsidRPr="006D5718">
        <w:rPr>
          <w:sz w:val="14"/>
        </w:rPr>
        <w:t xml:space="preserve"> — a Democrat and a Republican alike — </w:t>
      </w:r>
      <w:r w:rsidRPr="006D5718">
        <w:rPr>
          <w:rStyle w:val="StyleUnderline"/>
        </w:rPr>
        <w:t>have both found it profitable to use the foreign policy elite as a political whipping boy</w:t>
      </w:r>
      <w:r w:rsidRPr="006D5718">
        <w:rPr>
          <w:sz w:val="14"/>
        </w:rPr>
        <w:t xml:space="preserve">. Finally, </w:t>
      </w:r>
      <w:r w:rsidRPr="006D5718">
        <w:rPr>
          <w:rStyle w:val="Emphasis"/>
        </w:rPr>
        <w:t>while</w:t>
      </w:r>
      <w:r w:rsidRPr="006D5718">
        <w:rPr>
          <w:rStyle w:val="StyleUnderline"/>
        </w:rPr>
        <w:t xml:space="preserve"> the degree of the present political </w:t>
      </w:r>
      <w:r w:rsidRPr="006D5718">
        <w:rPr>
          <w:rStyle w:val="Emphasis"/>
        </w:rPr>
        <w:t>polarization is sometimes exaggerated, the problem is getting worse</w:t>
      </w:r>
      <w:r w:rsidRPr="006D5718">
        <w:rPr>
          <w:sz w:val="14"/>
        </w:rPr>
        <w:t xml:space="preserve">. After all, </w:t>
      </w:r>
      <w:r w:rsidRPr="006D5718">
        <w:rPr>
          <w:rStyle w:val="StyleUnderline"/>
        </w:rPr>
        <w:t>Trump unsigned not one but three major international accords</w:t>
      </w:r>
      <w:r w:rsidRPr="006D5718">
        <w:rPr>
          <w:sz w:val="14"/>
        </w:rPr>
        <w:t xml:space="preserve"> — the Paris climate change agreements, the Iran nuclear deal and the Trans-Pacific Partnership — that the Obama administration spent years creating. There are unmistakable signs of decay in the internationalist consensus, and if that decay advances it will have profound implications for America’s ability to preserve the world it has built. Fortunately, </w:t>
      </w:r>
      <w:r w:rsidRPr="006D5718">
        <w:rPr>
          <w:rStyle w:val="Emphasis"/>
        </w:rPr>
        <w:t>there are still three key reasons why it is too early to conclude that all is lost.</w:t>
      </w:r>
      <w:r w:rsidRPr="006D5718">
        <w:rPr>
          <w:sz w:val="14"/>
        </w:rPr>
        <w:t xml:space="preserve"> </w:t>
      </w:r>
      <w:r w:rsidRPr="006D5718">
        <w:rPr>
          <w:rStyle w:val="Emphasis"/>
        </w:rPr>
        <w:t>First</w:t>
      </w:r>
      <w:r w:rsidRPr="006D5718">
        <w:rPr>
          <w:rStyle w:val="StyleUnderline"/>
        </w:rPr>
        <w:t xml:space="preserve">, although Trump’s political capture of the GOP has been depressing to watch, </w:t>
      </w:r>
      <w:r w:rsidRPr="006D5718">
        <w:rPr>
          <w:rStyle w:val="Emphasis"/>
        </w:rPr>
        <w:t>political opposition</w:t>
      </w:r>
      <w:r w:rsidRPr="006D5718">
        <w:rPr>
          <w:sz w:val="14"/>
        </w:rPr>
        <w:t xml:space="preserve"> has nonetheless </w:t>
      </w:r>
      <w:r w:rsidRPr="006D5718">
        <w:rPr>
          <w:rStyle w:val="Emphasis"/>
        </w:rPr>
        <w:t>constrained</w:t>
      </w:r>
      <w:r w:rsidRPr="006D5718">
        <w:rPr>
          <w:rStyle w:val="StyleUnderline"/>
        </w:rPr>
        <w:t xml:space="preserve"> or at least tempered some of his most </w:t>
      </w:r>
      <w:r w:rsidRPr="006D5718">
        <w:rPr>
          <w:rStyle w:val="Emphasis"/>
        </w:rPr>
        <w:t xml:space="preserve">destructive urges. </w:t>
      </w:r>
      <w:r w:rsidRPr="006D5718">
        <w:rPr>
          <w:rStyle w:val="StyleUnderline"/>
        </w:rPr>
        <w:t>Congress handcuffed the president in his efforts to reconcile with</w:t>
      </w:r>
      <w:r w:rsidRPr="006D5718">
        <w:rPr>
          <w:sz w:val="14"/>
        </w:rPr>
        <w:t xml:space="preserve"> Vladimir </w:t>
      </w:r>
      <w:r w:rsidRPr="006D5718">
        <w:rPr>
          <w:rStyle w:val="StyleUnderline"/>
        </w:rPr>
        <w:t>Putin, by passing</w:t>
      </w:r>
      <w:r w:rsidRPr="006D5718">
        <w:rPr>
          <w:sz w:val="14"/>
        </w:rPr>
        <w:t xml:space="preserve"> enhanced economic </w:t>
      </w:r>
      <w:r w:rsidRPr="006D5718">
        <w:rPr>
          <w:rStyle w:val="StyleUnderline"/>
        </w:rPr>
        <w:t>sanctions</w:t>
      </w:r>
      <w:r w:rsidRPr="006D5718">
        <w:rPr>
          <w:sz w:val="14"/>
        </w:rPr>
        <w:t xml:space="preserve"> on the Kremlin and severely limiting Trump’s ability to lift those sanctions. </w:t>
      </w:r>
      <w:r w:rsidRPr="006D5718">
        <w:rPr>
          <w:rStyle w:val="StyleUnderline"/>
        </w:rPr>
        <w:t>It has</w:t>
      </w:r>
      <w:r w:rsidRPr="006D5718">
        <w:rPr>
          <w:sz w:val="14"/>
        </w:rPr>
        <w:t xml:space="preserve"> effectively </w:t>
      </w:r>
      <w:r w:rsidRPr="006D5718">
        <w:rPr>
          <w:rStyle w:val="StyleUnderline"/>
        </w:rPr>
        <w:t>prohibited</w:t>
      </w:r>
      <w:r w:rsidRPr="006D5718">
        <w:rPr>
          <w:sz w:val="14"/>
        </w:rPr>
        <w:t xml:space="preserve"> the president from </w:t>
      </w:r>
      <w:r w:rsidRPr="006D5718">
        <w:rPr>
          <w:rStyle w:val="StyleUnderline"/>
        </w:rPr>
        <w:t>withdrawing U.S. troops from South Korea</w:t>
      </w:r>
      <w:r w:rsidRPr="006D5718">
        <w:rPr>
          <w:sz w:val="14"/>
        </w:rPr>
        <w:t xml:space="preserve"> — a step Trump has often threatened to take — </w:t>
      </w:r>
      <w:r w:rsidRPr="006D5718">
        <w:rPr>
          <w:rStyle w:val="StyleUnderline"/>
        </w:rPr>
        <w:t>and put more</w:t>
      </w:r>
      <w:r w:rsidRPr="006D5718">
        <w:rPr>
          <w:sz w:val="14"/>
        </w:rPr>
        <w:t xml:space="preserve"> rather than less </w:t>
      </w:r>
      <w:r w:rsidRPr="006D5718">
        <w:rPr>
          <w:rStyle w:val="StyleUnderline"/>
        </w:rPr>
        <w:t xml:space="preserve">money into shoring up NATO. The prospect of a congressional revolt </w:t>
      </w:r>
      <w:r w:rsidRPr="006D5718">
        <w:rPr>
          <w:sz w:val="14"/>
        </w:rPr>
        <w:t xml:space="preserve">also </w:t>
      </w:r>
      <w:r w:rsidRPr="006D5718">
        <w:rPr>
          <w:rStyle w:val="StyleUnderline"/>
        </w:rPr>
        <w:t>impeded Trump from pursuing</w:t>
      </w:r>
      <w:r w:rsidRPr="006D5718">
        <w:rPr>
          <w:sz w:val="14"/>
        </w:rPr>
        <w:t xml:space="preserve"> even </w:t>
      </w:r>
      <w:r w:rsidRPr="006D5718">
        <w:rPr>
          <w:rStyle w:val="StyleUnderline"/>
        </w:rPr>
        <w:t>more damaging trade policies</w:t>
      </w:r>
      <w:r w:rsidRPr="006D5718">
        <w:rPr>
          <w:sz w:val="14"/>
        </w:rPr>
        <w:t xml:space="preserve">, such as withdrawing from </w:t>
      </w:r>
      <w:proofErr w:type="spellStart"/>
      <w:r w:rsidRPr="006D5718">
        <w:rPr>
          <w:sz w:val="14"/>
        </w:rPr>
        <w:t>Nafta</w:t>
      </w:r>
      <w:proofErr w:type="spellEnd"/>
      <w:r w:rsidRPr="006D5718">
        <w:rPr>
          <w:sz w:val="14"/>
        </w:rPr>
        <w:t xml:space="preserve"> or (so far) closing the southern border. The reason that Trump’s rhetoric has so far been more radical than his policies is that the competing institutions are selectively resisting his agenda. </w:t>
      </w:r>
      <w:r w:rsidRPr="006D5718">
        <w:rPr>
          <w:rStyle w:val="Emphasis"/>
        </w:rPr>
        <w:t>Second, the political foundations of U.S. foreign policy have been tested before</w:t>
      </w:r>
      <w:r w:rsidRPr="006D5718">
        <w:rPr>
          <w:rStyle w:val="StyleUnderline"/>
        </w:rPr>
        <w:t>, and they have survived pressures that seemed far worse</w:t>
      </w:r>
      <w:r w:rsidRPr="006D5718">
        <w:rPr>
          <w:sz w:val="14"/>
        </w:rPr>
        <w:t xml:space="preserve"> than the ones at work today. In the mid-1970s, </w:t>
      </w:r>
      <w:r w:rsidRPr="006D5718">
        <w:rPr>
          <w:rStyle w:val="StyleUnderline"/>
        </w:rPr>
        <w:t>the Vietnam War had discredited an earlier foreign policy</w:t>
      </w:r>
      <w:r w:rsidRPr="006D5718">
        <w:rPr>
          <w:sz w:val="14"/>
        </w:rPr>
        <w:t xml:space="preserve"> </w:t>
      </w:r>
      <w:r w:rsidRPr="006D5718">
        <w:rPr>
          <w:rStyle w:val="StyleUnderline"/>
        </w:rPr>
        <w:t>elite</w:t>
      </w:r>
      <w:r w:rsidRPr="006D5718">
        <w:rPr>
          <w:sz w:val="14"/>
        </w:rPr>
        <w:t xml:space="preserve"> — the “best and the brightest” — </w:t>
      </w:r>
      <w:r w:rsidRPr="006D5718">
        <w:rPr>
          <w:rStyle w:val="StyleUnderline"/>
        </w:rPr>
        <w:t>even more thoroughly than the Iraq War discredited the Blob. Polarization was intense and often violent</w:t>
      </w:r>
      <w:r w:rsidRPr="006D5718">
        <w:rPr>
          <w:sz w:val="14"/>
        </w:rPr>
        <w:t xml:space="preserve">; pursuing a centrist foreign policy seemed impossible. </w:t>
      </w:r>
      <w:r w:rsidRPr="006D5718">
        <w:rPr>
          <w:rStyle w:val="StyleUnderline"/>
        </w:rPr>
        <w:t>American will and commitment were in serious doubt:</w:t>
      </w:r>
      <w:r w:rsidRPr="006D5718">
        <w:rPr>
          <w:sz w:val="14"/>
        </w:rPr>
        <w:t xml:space="preserve"> In the wake of Vietnam, </w:t>
      </w:r>
      <w:r w:rsidRPr="006D5718">
        <w:rPr>
          <w:rStyle w:val="StyleUnderline"/>
        </w:rPr>
        <w:t>only 36 percent of those surveyed believed “it was important for the United States to make and keep commitments</w:t>
      </w:r>
      <w:r w:rsidRPr="006D5718">
        <w:rPr>
          <w:sz w:val="14"/>
        </w:rPr>
        <w:t xml:space="preserve"> to other nations.” </w:t>
      </w:r>
      <w:r w:rsidRPr="006D5718">
        <w:rPr>
          <w:rStyle w:val="StyleUnderline"/>
        </w:rPr>
        <w:t>Within a few years,</w:t>
      </w:r>
      <w:r w:rsidRPr="006D5718">
        <w:rPr>
          <w:sz w:val="14"/>
        </w:rPr>
        <w:t xml:space="preserve"> however, </w:t>
      </w:r>
      <w:r w:rsidRPr="006D5718">
        <w:rPr>
          <w:rStyle w:val="StyleUnderline"/>
        </w:rPr>
        <w:t>the traumas inflicted by</w:t>
      </w:r>
      <w:r w:rsidRPr="006D5718">
        <w:rPr>
          <w:sz w:val="14"/>
        </w:rPr>
        <w:t xml:space="preserve"> </w:t>
      </w:r>
      <w:r w:rsidRPr="006D5718">
        <w:rPr>
          <w:rStyle w:val="StyleUnderline"/>
        </w:rPr>
        <w:t>Vietnam were easing</w:t>
      </w:r>
      <w:r w:rsidRPr="006D5718">
        <w:rPr>
          <w:sz w:val="14"/>
        </w:rPr>
        <w:t xml:space="preserve">. The Cold War </w:t>
      </w:r>
      <w:r w:rsidRPr="006D5718">
        <w:rPr>
          <w:rStyle w:val="StyleUnderline"/>
        </w:rPr>
        <w:t>consensus</w:t>
      </w:r>
      <w:r w:rsidRPr="006D5718">
        <w:rPr>
          <w:sz w:val="14"/>
        </w:rPr>
        <w:t xml:space="preserve"> was reasserting itself, as aggressive Soviet behavior reminded Americans why the superpower rivalry needed waging. This relates to a </w:t>
      </w:r>
      <w:r w:rsidRPr="006D5718">
        <w:rPr>
          <w:rStyle w:val="Emphasis"/>
        </w:rPr>
        <w:t>third</w:t>
      </w:r>
      <w:r w:rsidRPr="006D5718">
        <w:rPr>
          <w:sz w:val="14"/>
        </w:rPr>
        <w:t xml:space="preserve"> reason for optimism</w:t>
      </w:r>
      <w:r w:rsidRPr="006D5718">
        <w:rPr>
          <w:rStyle w:val="StyleUnderline"/>
        </w:rPr>
        <w:t xml:space="preserve">: </w:t>
      </w:r>
      <w:r w:rsidRPr="006D5718">
        <w:rPr>
          <w:rStyle w:val="Emphasis"/>
        </w:rPr>
        <w:t>One can now see</w:t>
      </w:r>
      <w:r w:rsidRPr="006D5718">
        <w:rPr>
          <w:rStyle w:val="StyleUnderline"/>
        </w:rPr>
        <w:t xml:space="preserve">, </w:t>
      </w:r>
      <w:r w:rsidRPr="006D5718">
        <w:rPr>
          <w:sz w:val="14"/>
        </w:rPr>
        <w:t xml:space="preserve">however faintly, </w:t>
      </w:r>
      <w:r w:rsidRPr="006D5718">
        <w:rPr>
          <w:rStyle w:val="Emphasis"/>
        </w:rPr>
        <w:t>the outlines of a new consensus</w:t>
      </w:r>
      <w:r w:rsidRPr="006D5718">
        <w:rPr>
          <w:sz w:val="14"/>
        </w:rPr>
        <w:t xml:space="preserve">. Since the Cold War, </w:t>
      </w:r>
      <w:r w:rsidRPr="006D5718">
        <w:rPr>
          <w:rStyle w:val="StyleUnderline"/>
        </w:rPr>
        <w:t>policymakers have struggled to persuade Americans</w:t>
      </w:r>
      <w:r w:rsidRPr="006D5718">
        <w:rPr>
          <w:sz w:val="14"/>
        </w:rPr>
        <w:t xml:space="preserve"> that </w:t>
      </w:r>
      <w:r w:rsidRPr="006D5718">
        <w:rPr>
          <w:rStyle w:val="StyleUnderline"/>
        </w:rPr>
        <w:t>there is a threat against which the U.S.-led international system</w:t>
      </w:r>
      <w:r w:rsidRPr="006D5718">
        <w:rPr>
          <w:sz w:val="14"/>
        </w:rPr>
        <w:t xml:space="preserve"> needed to be defended. But </w:t>
      </w:r>
      <w:r w:rsidRPr="006D5718">
        <w:rPr>
          <w:rStyle w:val="StyleUnderline"/>
        </w:rPr>
        <w:t>that threat is rapidly presenting itself today, in the form of aggressive behavior by hostile authoritarian powers.</w:t>
      </w:r>
      <w:r w:rsidRPr="006D5718">
        <w:rPr>
          <w:sz w:val="14"/>
        </w:rPr>
        <w:t xml:space="preserve"> </w:t>
      </w:r>
      <w:r w:rsidRPr="006D5718">
        <w:rPr>
          <w:rStyle w:val="StyleUnderline"/>
        </w:rPr>
        <w:t>Russia’s election-meddling</w:t>
      </w:r>
      <w:r w:rsidRPr="006D5718">
        <w:rPr>
          <w:sz w:val="14"/>
        </w:rPr>
        <w:t xml:space="preserve"> in the U.S. </w:t>
      </w:r>
      <w:r w:rsidRPr="006D5718">
        <w:rPr>
          <w:rStyle w:val="StyleUnderline"/>
        </w:rPr>
        <w:t>has produced a bipartisan desire to</w:t>
      </w:r>
      <w:r w:rsidRPr="006D5718">
        <w:rPr>
          <w:sz w:val="14"/>
        </w:rPr>
        <w:t xml:space="preserve"> better </w:t>
      </w:r>
      <w:r w:rsidRPr="006D5718">
        <w:rPr>
          <w:rStyle w:val="StyleUnderline"/>
        </w:rPr>
        <w:t>compete</w:t>
      </w:r>
      <w:r w:rsidRPr="006D5718">
        <w:rPr>
          <w:sz w:val="14"/>
        </w:rPr>
        <w:t xml:space="preserve"> with the Kremlin, as demonstrated by broad support for enhancing NATO’s defenses and keeping Moscow under sanctions. </w:t>
      </w:r>
      <w:r w:rsidRPr="006D5718">
        <w:rPr>
          <w:rStyle w:val="StyleUnderline"/>
        </w:rPr>
        <w:t>Trump and some of his die-hard followers may be pro-Putin</w:t>
      </w:r>
      <w:r w:rsidRPr="006D5718">
        <w:rPr>
          <w:sz w:val="14"/>
        </w:rPr>
        <w:t xml:space="preserve">, in other words, </w:t>
      </w:r>
      <w:r w:rsidRPr="006D5718">
        <w:rPr>
          <w:rStyle w:val="StyleUnderline"/>
        </w:rPr>
        <w:t>but hardly anyone else is</w:t>
      </w:r>
      <w:r w:rsidRPr="006D5718">
        <w:rPr>
          <w:sz w:val="14"/>
        </w:rPr>
        <w:t xml:space="preserve">. The emergence of an increasingly global challenge from China has also stimulated widespread alarm. A bipartisan group of senators and representatives has been pushing to sanction Chinese officials involved in the appalling repression of the Uighur population of Xinjiang. And as two experts from the American Enterprise Institute have noted, </w:t>
      </w:r>
      <w:r w:rsidRPr="006D5718">
        <w:rPr>
          <w:rStyle w:val="StyleUnderline"/>
        </w:rPr>
        <w:t xml:space="preserve">China’s military buildup, predatory economic policies and dismal human rights record are eliciting calls </w:t>
      </w:r>
      <w:r w:rsidRPr="006D5718">
        <w:rPr>
          <w:sz w:val="14"/>
        </w:rPr>
        <w:t xml:space="preserve">on both sides of the aisle </w:t>
      </w:r>
      <w:r w:rsidRPr="006D5718">
        <w:rPr>
          <w:rStyle w:val="StyleUnderline"/>
        </w:rPr>
        <w:t>for a sharper response</w:t>
      </w:r>
      <w:r w:rsidRPr="006D5718">
        <w:rPr>
          <w:sz w:val="14"/>
        </w:rPr>
        <w:t xml:space="preserve">. Indeed, the China threat is pushing conservatives and liberals alike to take positions that would have been hard to imagine only a few years ago. When progressives such as Elizabeth Warren are starting to sound like Harry Truman in identifying a new global authoritarian threat to democracy, when conservatives such as Marco Rubio are calling for a national industrial strategy to ensure U.S. economic competitiveness, one gets the sense that a new foreign policy consensus may be forming. In the past, </w:t>
      </w:r>
      <w:r w:rsidRPr="006D5718">
        <w:rPr>
          <w:rStyle w:val="StyleUnderline"/>
        </w:rPr>
        <w:t>what has tended to rally Americans to support an engaged foreign policy has been the prospect that</w:t>
      </w:r>
      <w:r w:rsidRPr="006D5718">
        <w:rPr>
          <w:sz w:val="14"/>
        </w:rPr>
        <w:t xml:space="preserve"> </w:t>
      </w:r>
      <w:r w:rsidRPr="006D5718">
        <w:rPr>
          <w:rStyle w:val="StyleUnderline"/>
        </w:rPr>
        <w:t>rival great powers</w:t>
      </w:r>
      <w:r w:rsidRPr="006D5718">
        <w:rPr>
          <w:sz w:val="14"/>
        </w:rPr>
        <w:t xml:space="preserve">, motivated by hostile, anti-democratic ideologies, </w:t>
      </w:r>
      <w:r w:rsidRPr="006D5718">
        <w:rPr>
          <w:rStyle w:val="StyleUnderline"/>
        </w:rPr>
        <w:t>might otherwise gain the global ascendancy</w:t>
      </w:r>
      <w:r w:rsidRPr="006D5718">
        <w:rPr>
          <w:sz w:val="14"/>
        </w:rPr>
        <w:t xml:space="preserve">. Perhaps </w:t>
      </w:r>
      <w:r w:rsidRPr="006D5718">
        <w:rPr>
          <w:rStyle w:val="Emphasis"/>
        </w:rPr>
        <w:t xml:space="preserve">this prospect will </w:t>
      </w:r>
      <w:r w:rsidRPr="006D5718">
        <w:rPr>
          <w:rStyle w:val="StyleUnderline"/>
        </w:rPr>
        <w:t>once again</w:t>
      </w:r>
      <w:r w:rsidRPr="006D5718">
        <w:rPr>
          <w:sz w:val="14"/>
        </w:rPr>
        <w:t xml:space="preserve"> </w:t>
      </w:r>
      <w:r w:rsidRPr="006D5718">
        <w:rPr>
          <w:rStyle w:val="Emphasis"/>
        </w:rPr>
        <w:t>reinvigorate American internationalism before it is too late.</w:t>
      </w:r>
    </w:p>
    <w:p w:rsidR="00287792" w:rsidRDefault="00287792" w:rsidP="00C63E36">
      <w:pPr>
        <w:rPr>
          <w:rStyle w:val="Emphasis"/>
        </w:rPr>
      </w:pPr>
    </w:p>
    <w:p w:rsidR="00287792" w:rsidRDefault="00287792" w:rsidP="00287792">
      <w:pPr>
        <w:pStyle w:val="Heading3"/>
      </w:pPr>
      <w:r>
        <w:t>AT: Troop Withdrawal thumps</w:t>
      </w:r>
    </w:p>
    <w:p w:rsidR="00287792" w:rsidRDefault="00287792" w:rsidP="00287792">
      <w:pPr>
        <w:pStyle w:val="Heading4"/>
      </w:pPr>
      <w:r>
        <w:t>Drawing back troops didn’t destroy Middle East assurances, the type of influence changed to material support which stabilizes the region- low burden for a link</w:t>
      </w:r>
    </w:p>
    <w:p w:rsidR="00287792" w:rsidRPr="00CF72C5" w:rsidRDefault="00287792" w:rsidP="00287792">
      <w:r>
        <w:t xml:space="preserve">Tally </w:t>
      </w:r>
      <w:proofErr w:type="spellStart"/>
      <w:r w:rsidRPr="00CF72C5">
        <w:rPr>
          <w:rStyle w:val="Style13ptBold"/>
        </w:rPr>
        <w:t>Helfont</w:t>
      </w:r>
      <w:proofErr w:type="spellEnd"/>
      <w:r w:rsidRPr="00CF72C5">
        <w:rPr>
          <w:rStyle w:val="Style13ptBold"/>
        </w:rPr>
        <w:t xml:space="preserve"> 15</w:t>
      </w:r>
      <w:r>
        <w:t xml:space="preserve"> {Tally </w:t>
      </w:r>
      <w:proofErr w:type="spellStart"/>
      <w:r>
        <w:t>Helfont</w:t>
      </w:r>
      <w:proofErr w:type="spellEnd"/>
      <w:r>
        <w:t xml:space="preserve"> is the Director of the Foreign Policy Research Institute’s Program on the Middle East. She is also a Contributing Analyst for </w:t>
      </w:r>
      <w:proofErr w:type="spellStart"/>
      <w:r>
        <w:t>Wikistrat's</w:t>
      </w:r>
      <w:proofErr w:type="spellEnd"/>
      <w:r>
        <w:t xml:space="preserve"> Middle East Desk, a crowdsourcing consultancy. 7-14-2015. “America and Its Allies in the Middle East: Bungling toward Strategic Cooperation.” https://www-sciencedirect-com.proxy.lib.umich.edu/science/article/pii/S0030438715000423}//JM</w:t>
      </w:r>
    </w:p>
    <w:p w:rsidR="00287792" w:rsidRDefault="00287792" w:rsidP="00287792">
      <w:pPr>
        <w:rPr>
          <w:sz w:val="12"/>
        </w:rPr>
      </w:pPr>
      <w:r w:rsidRPr="00406EA4">
        <w:rPr>
          <w:sz w:val="12"/>
        </w:rPr>
        <w:t xml:space="preserve">Abstract: </w:t>
      </w:r>
      <w:r w:rsidRPr="00383A56">
        <w:rPr>
          <w:b/>
          <w:u w:val="single"/>
        </w:rPr>
        <w:t>Much has been said about a perceived steady decline of U.S. influence in the Middle East, and American weakness in the world more generally</w:t>
      </w:r>
      <w:r w:rsidRPr="00406EA4">
        <w:rPr>
          <w:sz w:val="12"/>
        </w:rPr>
        <w:t xml:space="preserve">. Though there is some truth to the assertion that the United States’ ability to project power and assert influence in the Middle East has waned since it first sent occupying forces to the region in response to the attacks of 9/11, </w:t>
      </w:r>
      <w:r w:rsidRPr="00383A56">
        <w:rPr>
          <w:b/>
          <w:u w:val="single"/>
        </w:rPr>
        <w:t>this does not necessarily equate to a black-and-white dichotomy of former might and current powerlessness</w:t>
      </w:r>
      <w:r w:rsidRPr="00406EA4">
        <w:rPr>
          <w:sz w:val="12"/>
        </w:rPr>
        <w:t xml:space="preserve">. America’s activities in Iraq in particular have led to some second and third order consequences that it will be dealing with for some time. </w:t>
      </w:r>
      <w:r w:rsidRPr="00383A56">
        <w:rPr>
          <w:b/>
          <w:u w:val="single"/>
        </w:rPr>
        <w:t>While the empowerment of Iran is likely the most dominant negative consequence to emerge from America’s activist foray into the region, the galvanizing of a strong pro-Western geopolitical alliance bloc poised to confront</w:t>
      </w:r>
      <w:r w:rsidRPr="00406EA4">
        <w:rPr>
          <w:sz w:val="12"/>
        </w:rPr>
        <w:t xml:space="preserve"> </w:t>
      </w:r>
      <w:r w:rsidRPr="00383A56">
        <w:rPr>
          <w:b/>
          <w:u w:val="single"/>
        </w:rPr>
        <w:t>Iran</w:t>
      </w:r>
      <w:r w:rsidRPr="00406EA4">
        <w:rPr>
          <w:sz w:val="12"/>
        </w:rPr>
        <w:t xml:space="preserve"> and other subversive actors in the region </w:t>
      </w:r>
      <w:r w:rsidRPr="00383A56">
        <w:rPr>
          <w:b/>
          <w:u w:val="single"/>
        </w:rPr>
        <w:t>is surely its most positive consequence</w:t>
      </w:r>
      <w:r w:rsidRPr="00406EA4">
        <w:rPr>
          <w:sz w:val="12"/>
        </w:rPr>
        <w:t>. As this article will demonstrate</w:t>
      </w:r>
      <w:r w:rsidRPr="00383A56">
        <w:rPr>
          <w:b/>
          <w:u w:val="single"/>
        </w:rPr>
        <w:t>, the ability of the United States to capitalize on opportunities created by the latter development</w:t>
      </w:r>
      <w:r w:rsidRPr="00406EA4">
        <w:rPr>
          <w:sz w:val="12"/>
        </w:rPr>
        <w:t xml:space="preserve"> have </w:t>
      </w:r>
      <w:r w:rsidRPr="00383A56">
        <w:rPr>
          <w:b/>
          <w:u w:val="single"/>
        </w:rPr>
        <w:t>improved its strategic position in the region, and its maneuverability within it beyond what many have acknowledged</w:t>
      </w:r>
      <w:r w:rsidRPr="00406EA4">
        <w:rPr>
          <w:sz w:val="12"/>
        </w:rPr>
        <w:t xml:space="preserve">. </w:t>
      </w:r>
      <w:proofErr w:type="spellStart"/>
      <w:r w:rsidRPr="00406EA4">
        <w:rPr>
          <w:sz w:val="12"/>
        </w:rPr>
        <w:t>n</w:t>
      </w:r>
      <w:proofErr w:type="spellEnd"/>
      <w:r w:rsidRPr="00406EA4">
        <w:rPr>
          <w:sz w:val="12"/>
        </w:rPr>
        <w:t xml:space="preserve"> recent years, many have bemoaned the perceived steady decline of U.S. influence in the Middle East. </w:t>
      </w:r>
      <w:r w:rsidRPr="00383A56">
        <w:rPr>
          <w:b/>
          <w:u w:val="single"/>
        </w:rPr>
        <w:t>Evidence surely exists to support such an argument. After all, the United States has been working steadfastly</w:t>
      </w:r>
      <w:r w:rsidRPr="00406EA4">
        <w:rPr>
          <w:sz w:val="12"/>
        </w:rPr>
        <w:t xml:space="preserve">—and vocally—to end its wars in Iraq and Afghanistan; </w:t>
      </w:r>
      <w:r w:rsidRPr="00383A56">
        <w:rPr>
          <w:b/>
          <w:u w:val="single"/>
        </w:rPr>
        <w:t>to withdraw the bulk of its troops from this theater; and more generally, to reduce its massive footprint in the region</w:t>
      </w:r>
      <w:r w:rsidRPr="00406EA4">
        <w:rPr>
          <w:sz w:val="12"/>
        </w:rPr>
        <w:t xml:space="preserve">. Concomitantly, the </w:t>
      </w:r>
      <w:r w:rsidRPr="00383A56">
        <w:rPr>
          <w:b/>
          <w:u w:val="single"/>
        </w:rPr>
        <w:t>United States expended considerable rhetorical energy heralding a pivot to Asia, or at the very least, a pivot away from the Middle East. These</w:t>
      </w:r>
      <w:r w:rsidRPr="00406EA4">
        <w:rPr>
          <w:sz w:val="12"/>
        </w:rPr>
        <w:t xml:space="preserve"> developments were, of course, accompanied by the fact that Washington had chosen, in President Barack Obama’s words, to “lead from behind” in the 2011 military intervention in Libya; that the United States had opted out of a military intervention in Syria in 2013—despite Syrian President Bashar al-Assad’s use of chemical weapons in direct contravention of President Obama’s stated “red line”; and finally, that the United States was seemingly being outmaneuvered by Iran in the P5+1 nuclear negotiation process in 2015. As such, there is some truth to the assertion that the United States’ ability to project power and assert influence in the Middle East has waned during the course of its almost 15-year sojourn in the region since September 11, 2001. At the same time, </w:t>
      </w:r>
      <w:r w:rsidRPr="00383A56">
        <w:rPr>
          <w:b/>
          <w:u w:val="single"/>
        </w:rPr>
        <w:t xml:space="preserve">this assertion, which focuses on </w:t>
      </w:r>
      <w:r w:rsidRPr="00EA1416">
        <w:rPr>
          <w:rStyle w:val="Emphasis"/>
        </w:rPr>
        <w:t>specific instances of subpar performance to diagnose an overall state of American weakness</w:t>
      </w:r>
      <w:r w:rsidRPr="00383A56">
        <w:rPr>
          <w:b/>
          <w:u w:val="single"/>
        </w:rPr>
        <w:t xml:space="preserve">, fails to take into account the </w:t>
      </w:r>
      <w:r w:rsidRPr="00EA1416">
        <w:rPr>
          <w:rStyle w:val="Emphasis"/>
        </w:rPr>
        <w:t>complex reality of the U.S. strategic position in the Middle East.</w:t>
      </w:r>
      <w:r w:rsidRPr="00406EA4">
        <w:rPr>
          <w:sz w:val="12"/>
        </w:rPr>
        <w:t xml:space="preserve"> The central claim of this article is that </w:t>
      </w:r>
      <w:r w:rsidRPr="00383A56">
        <w:rPr>
          <w:b/>
          <w:u w:val="single"/>
        </w:rPr>
        <w:t xml:space="preserve">despite real reverses in the region, the United States now has </w:t>
      </w:r>
      <w:r w:rsidRPr="00EA1416">
        <w:rPr>
          <w:rStyle w:val="Emphasis"/>
        </w:rPr>
        <w:t>more strategic opportunities</w:t>
      </w:r>
      <w:r w:rsidRPr="00383A56">
        <w:rPr>
          <w:b/>
          <w:u w:val="single"/>
        </w:rPr>
        <w:t xml:space="preserve"> at its disposal and enjoys greater maneuverability due to the </w:t>
      </w:r>
      <w:r w:rsidRPr="00EA1416">
        <w:rPr>
          <w:rStyle w:val="Emphasis"/>
        </w:rPr>
        <w:t>formation of its robust geopolitical alliance</w:t>
      </w:r>
      <w:r w:rsidRPr="00383A56">
        <w:rPr>
          <w:b/>
          <w:u w:val="single"/>
        </w:rPr>
        <w:t xml:space="preserve"> bloc.</w:t>
      </w:r>
      <w:r w:rsidRPr="00406EA4">
        <w:rPr>
          <w:sz w:val="12"/>
        </w:rPr>
        <w:t xml:space="preserve"> The choices the United States made in Iraq created new realities on the ground, some of which became threats (Iran) and others of which became opportunities (a </w:t>
      </w:r>
      <w:proofErr w:type="spellStart"/>
      <w:r w:rsidRPr="00406EA4">
        <w:rPr>
          <w:sz w:val="12"/>
        </w:rPr>
        <w:t>proWestern</w:t>
      </w:r>
      <w:proofErr w:type="spellEnd"/>
      <w:r w:rsidRPr="00406EA4">
        <w:rPr>
          <w:sz w:val="12"/>
        </w:rPr>
        <w:t>, stabilizing alliance bloc</w:t>
      </w:r>
      <w:r w:rsidRPr="00383A56">
        <w:rPr>
          <w:b/>
          <w:u w:val="single"/>
        </w:rPr>
        <w:t>). It is precisely this latter opportunity on which the United States should stake its current Middle East strategy</w:t>
      </w:r>
      <w:r w:rsidRPr="00406EA4">
        <w:rPr>
          <w:sz w:val="12"/>
        </w:rPr>
        <w:t xml:space="preserve">. The United States, </w:t>
      </w:r>
      <w:r w:rsidRPr="00383A56">
        <w:rPr>
          <w:b/>
          <w:u w:val="single"/>
        </w:rPr>
        <w:t>in trying to extricate itself physically from the Middle East, was forced to identify new ways to exert influence in the region</w:t>
      </w:r>
      <w:r w:rsidRPr="00406EA4">
        <w:rPr>
          <w:sz w:val="12"/>
        </w:rPr>
        <w:t>. One facet of this meant relying much more on its traditional allies and pursuing a more collaborative approach. On the one hand</w:t>
      </w:r>
      <w:r w:rsidRPr="00383A56">
        <w:rPr>
          <w:b/>
          <w:u w:val="single"/>
        </w:rPr>
        <w:t>, this approach has weakened America’s hand in some obvious ways in that it is no longer able to solely dictate outcomes. On the other hand, this shift has left the United States in a stronger strategic position in ways that have received less attention. America’s allies in the region</w:t>
      </w:r>
      <w:r w:rsidRPr="00406EA4">
        <w:rPr>
          <w:sz w:val="12"/>
        </w:rPr>
        <w:t>—including Egypt, Jordan, Saudi Arabia, the United Arab Emirates, and Israel—</w:t>
      </w:r>
      <w:r w:rsidRPr="00383A56">
        <w:rPr>
          <w:b/>
          <w:u w:val="single"/>
        </w:rPr>
        <w:t xml:space="preserve">possess among themselves substantial power and resources, and </w:t>
      </w:r>
      <w:r w:rsidRPr="00EA1416">
        <w:rPr>
          <w:rStyle w:val="Emphasis"/>
        </w:rPr>
        <w:t xml:space="preserve">American plans for withdrawal from the region have been coupled with a strategy to empower these allies </w:t>
      </w:r>
      <w:r w:rsidRPr="00383A56">
        <w:rPr>
          <w:b/>
          <w:u w:val="single"/>
        </w:rPr>
        <w:t>to play a significantly larger role in shared securit</w:t>
      </w:r>
      <w:r w:rsidRPr="00406EA4">
        <w:rPr>
          <w:sz w:val="12"/>
        </w:rPr>
        <w:t>y. This strategy has borne some fruit. American allies have come to the realization that many of the problems that the United States has been tackling in the region are in fact shared problems (and, in many cases, home grown problems). After all</w:t>
      </w:r>
      <w:r w:rsidRPr="00383A56">
        <w:rPr>
          <w:b/>
          <w:u w:val="single"/>
        </w:rPr>
        <w:t xml:space="preserve">, the threat of radical Islamism (whether Sunni or Shi‘i), the </w:t>
      </w:r>
      <w:r w:rsidRPr="00406EA4">
        <w:rPr>
          <w:rStyle w:val="Emphasis"/>
        </w:rPr>
        <w:t>instability</w:t>
      </w:r>
      <w:r w:rsidRPr="00383A56">
        <w:rPr>
          <w:b/>
          <w:u w:val="single"/>
        </w:rPr>
        <w:t xml:space="preserve"> of the state system, the </w:t>
      </w:r>
      <w:r w:rsidRPr="00406EA4">
        <w:rPr>
          <w:rStyle w:val="Emphasis"/>
        </w:rPr>
        <w:t>proliferation</w:t>
      </w:r>
      <w:r w:rsidRPr="00383A56">
        <w:rPr>
          <w:b/>
          <w:u w:val="single"/>
        </w:rPr>
        <w:t xml:space="preserve"> of nuclear weapons, and even the </w:t>
      </w:r>
      <w:r w:rsidRPr="00406EA4">
        <w:rPr>
          <w:rStyle w:val="Emphasis"/>
        </w:rPr>
        <w:t>perpetual conflict between Israelis and Palestinians</w:t>
      </w:r>
      <w:r w:rsidRPr="00383A56">
        <w:rPr>
          <w:b/>
          <w:u w:val="single"/>
        </w:rPr>
        <w:t xml:space="preserve"> only add fuel to fires that threaten these regimes</w:t>
      </w:r>
      <w:r w:rsidRPr="00406EA4">
        <w:rPr>
          <w:sz w:val="12"/>
        </w:rPr>
        <w:t xml:space="preserve">. As such, the United States is now actively working with both world leaders and regional allies on a host of issues in the Middle East by sharing intelligence, costs, and diplomatic capital. This collaborative strategy, which one must candidly acknowledge that neither the United States nor its allies in the region have adhered to in any consistent manner and will not by any means be a silver bullet, should be understood as the means </w:t>
      </w:r>
      <w:r w:rsidRPr="00383A56">
        <w:rPr>
          <w:b/>
          <w:u w:val="single"/>
        </w:rPr>
        <w:t>by which the United States is attempting to burden-share and to restore balance to its foreign policy agenda</w:t>
      </w:r>
      <w:r w:rsidRPr="00406EA4">
        <w:rPr>
          <w:sz w:val="12"/>
        </w:rPr>
        <w:t xml:space="preserve">. It is an unnatural and unsustainable state of affairs that the Middle East should so utterly dominate the U.S. agenda. Bearing this rebalance in mind, what is the United States doing now to strengthen its ability to exert influence and safeguard its interests in the Middle East? </w:t>
      </w:r>
    </w:p>
    <w:p w:rsidR="00287792" w:rsidRPr="006D5718" w:rsidRDefault="00287792" w:rsidP="00C63E36">
      <w:pPr>
        <w:rPr>
          <w:rStyle w:val="Emphasis"/>
        </w:rPr>
      </w:pPr>
    </w:p>
    <w:p w:rsidR="00C63E36" w:rsidRDefault="002D75DD" w:rsidP="002D75DD">
      <w:pPr>
        <w:pStyle w:val="Heading2"/>
      </w:pPr>
      <w:r>
        <w:t>Links: Middle East DA</w:t>
      </w:r>
    </w:p>
    <w:p w:rsidR="00C64D1A" w:rsidRDefault="00C64D1A" w:rsidP="00C64D1A"/>
    <w:p w:rsidR="00995538" w:rsidRDefault="00846036" w:rsidP="00995538">
      <w:pPr>
        <w:pStyle w:val="Heading3"/>
      </w:pPr>
      <w:r>
        <w:t>L – Abandonment Spills-Over</w:t>
      </w:r>
    </w:p>
    <w:p w:rsidR="00995538" w:rsidRDefault="00995538" w:rsidP="00995538"/>
    <w:p w:rsidR="00995538" w:rsidRDefault="00995538" w:rsidP="00995538"/>
    <w:p w:rsidR="00995538" w:rsidRDefault="00995538" w:rsidP="00995538">
      <w:pPr>
        <w:pStyle w:val="Heading4"/>
      </w:pPr>
      <w:r>
        <w:t>US policies of abandonment spill over to other countries in the region – causes escalation and US draw in</w:t>
      </w:r>
    </w:p>
    <w:p w:rsidR="00995538" w:rsidRPr="00FA4238" w:rsidRDefault="00995538" w:rsidP="00995538">
      <w:r w:rsidRPr="00FA4238">
        <w:rPr>
          <w:rStyle w:val="Style13ptBold"/>
        </w:rPr>
        <w:t>Mueller, et. Al., ’17</w:t>
      </w:r>
      <w:r>
        <w:t xml:space="preserve"> Karl P. Mueller, Senior Political Scientist; Professor, </w:t>
      </w:r>
      <w:proofErr w:type="spellStart"/>
      <w:r>
        <w:t>Pardee</w:t>
      </w:r>
      <w:proofErr w:type="spellEnd"/>
      <w:r>
        <w:t xml:space="preserve"> RAND Graduate School; Ph.D. in politics, Princeton University; B.A. in political science, University of Chicago, Becca Wasser, Policy Analyst, M.S. in foreign service, Edmund A. Walsh School of Foreign Service, Georgetown University; B.A. in international and global studies and Islamic and Middle Eastern Studies, Brandeis University, Jeffrey Martini, Senior Middle East Researcher, M.A. in Arabic studies, Georgetown University; B.A. in economics, Middlebury College, Stephen Watts, Associate Program Director, Arroyo Center, Strategy, Doctrine, and Resources Program; Senior Political Scientist, Ph.D. in government, Cornell University; M.A. in European Studies, Georgetown University; B.A. in government, College of William and Mary, 2017, “U.S. Strategic Interests in the Middle East and Implications for the Army”, Rand Corporation, </w:t>
      </w:r>
      <w:hyperlink r:id="rId111" w:history="1">
        <w:r w:rsidRPr="00F846B1">
          <w:rPr>
            <w:rStyle w:val="Hyperlink"/>
          </w:rPr>
          <w:t>https://www.rand.org/content/dam/rand/pubs/perspectives/PE200/PE265/RAND_PE265.pdf</w:t>
        </w:r>
      </w:hyperlink>
      <w:r>
        <w:t>, EO</w:t>
      </w:r>
    </w:p>
    <w:p w:rsidR="00995538" w:rsidRPr="00995CCB" w:rsidRDefault="00995538" w:rsidP="00995538">
      <w:pPr>
        <w:rPr>
          <w:sz w:val="14"/>
        </w:rPr>
      </w:pPr>
      <w:r w:rsidRPr="00995CCB">
        <w:rPr>
          <w:sz w:val="14"/>
        </w:rPr>
        <w:t xml:space="preserve">The political arrangements of the Middle East look vastly different now than they did when President Barack Obama took office. Popular uprisings in Tunisia, Egypt, Libya, Syria, Bahrain and Yemen, three of which evolved into civil wars, have altered the landscape. These have resulted in occasional opportunities, such as the effort to build a stronger relationship with Tunisia, the only country that navigated its political transition via consensual politics. But more often, this </w:t>
      </w:r>
      <w:r w:rsidRPr="00995CCB">
        <w:rPr>
          <w:b/>
          <w:u w:val="single"/>
        </w:rPr>
        <w:t>tumult has strained relations between the United States and its partners</w:t>
      </w:r>
      <w:r w:rsidRPr="00995CCB">
        <w:rPr>
          <w:sz w:val="14"/>
        </w:rPr>
        <w:t xml:space="preserve">. This is </w:t>
      </w:r>
      <w:r w:rsidRPr="00995CCB">
        <w:rPr>
          <w:b/>
          <w:u w:val="single"/>
        </w:rPr>
        <w:t xml:space="preserve">largely attributable to Middle Eastern allies’ </w:t>
      </w:r>
      <w:r w:rsidRPr="00995CCB">
        <w:rPr>
          <w:rStyle w:val="Emphasis"/>
        </w:rPr>
        <w:t>reduced faith in the U.S. security commitment</w:t>
      </w:r>
      <w:r w:rsidRPr="00995CCB">
        <w:rPr>
          <w:b/>
          <w:u w:val="single"/>
        </w:rPr>
        <w:t xml:space="preserve">, which they tend to </w:t>
      </w:r>
      <w:r w:rsidRPr="00995CCB">
        <w:rPr>
          <w:rStyle w:val="Emphasis"/>
        </w:rPr>
        <w:t>read into every action and inaction</w:t>
      </w:r>
      <w:r w:rsidRPr="00995CCB">
        <w:rPr>
          <w:sz w:val="14"/>
        </w:rPr>
        <w:t xml:space="preserve">. In the eyes of Arab rulers, not intervening to save Egypt’s president Hosni Mubarak, chastising Bahrain for its crackdown on Pearl Square demonstrators, intervening in Libya’s 2011 civil war without a plan for postwar stabilization, allowing the chemical weapons red line in Syria to be crossed without going to war against the Assad regime, and ultimately concluding a nuclear deal with Iran are </w:t>
      </w:r>
      <w:r w:rsidRPr="00995CCB">
        <w:rPr>
          <w:b/>
          <w:u w:val="single"/>
        </w:rPr>
        <w:t>all evidence of the same sin: abandonment</w:t>
      </w:r>
      <w:r w:rsidRPr="00995CCB">
        <w:rPr>
          <w:sz w:val="14"/>
        </w:rPr>
        <w:t xml:space="preserve">. </w:t>
      </w:r>
      <w:r w:rsidRPr="00995CCB">
        <w:rPr>
          <w:sz w:val="14"/>
          <w:szCs w:val="12"/>
        </w:rPr>
        <w:t xml:space="preserve">It is hard to overstate how strained relations became with Ankara, Jerusalem, Cairo, and Riyadh in the second term of the Obama administration. Turkey alleged U.S. involvement in a coup against the government, felt betrayed by the United States partnering with Kurdish forces in Syria, and has now taken to coordinating its own cross-border operations with Russia. Israel publicly opposed the Iran nuclear deal and undertook an unprecedented lobbying campaign to try to defeat it in Congress. Riyadh mounted a military campaign in Yemen against U.S. urging and has prosecuted it in a way that Washington considers escalatory. And Egypt accused the previous American administration of cozying up to the Muslim Brotherhood while failing to recognize the legitimacy of the 2013 “corrective revolution.” These partnerships have always been rocky—recall the 1973 oil embargo or Turkey’s restriction of access to its military bases during periods of Operation Northern Watch. But whether the state of relations between Washington and Middle Eastern capitals is at an exceptionally low point or not, it is objectively poor. In designing an alliance management strategy that can place these partnerships on firmer footing, the current administration will have to walk a careful line. Unconditional support is not an option, as these partners often operate against U.S. interests. For example, many would argue that Turkey abetted the growth of extremists in Syria in its early effort to bring down Assad in 2012 and 2013. Israel continues to take unilateral actions—including the expansion of settlements—that poison the water for a </w:t>
      </w:r>
      <w:proofErr w:type="spellStart"/>
      <w:r w:rsidRPr="00995CCB">
        <w:rPr>
          <w:sz w:val="14"/>
          <w:szCs w:val="12"/>
        </w:rPr>
        <w:t>twostate</w:t>
      </w:r>
      <w:proofErr w:type="spellEnd"/>
      <w:r w:rsidRPr="00995CCB">
        <w:rPr>
          <w:sz w:val="14"/>
          <w:szCs w:val="12"/>
        </w:rPr>
        <w:t xml:space="preserve"> solution to the Israeli-Palestinian conflict. The new regime in Cairo has carried out a crackdown on opposition of all stripes that is widely recognized as more repressive than Mubarak. And Saudi Arabia continues to fan sectarianism to counter Iranian influence. Therefore, going along to get along is not an option. Furthermore, it is essential to maintain strong security ties with such countries as Jordan, Tunisia, and the UAE, who are key security partners of the United States and recipients of Army security cooperation</w:t>
      </w:r>
      <w:r w:rsidRPr="00995CCB">
        <w:rPr>
          <w:sz w:val="14"/>
        </w:rPr>
        <w:t xml:space="preserve">. Moreover, it is unclear whether declining faith in American commitments to partner security is reversible. </w:t>
      </w:r>
      <w:r w:rsidRPr="00995CCB">
        <w:rPr>
          <w:rStyle w:val="Emphasis"/>
        </w:rPr>
        <w:t>These states’ perception of abandonment is</w:t>
      </w:r>
      <w:r w:rsidRPr="00995CCB">
        <w:rPr>
          <w:sz w:val="14"/>
        </w:rPr>
        <w:t xml:space="preserve"> partly </w:t>
      </w:r>
      <w:r w:rsidRPr="00995CCB">
        <w:rPr>
          <w:rStyle w:val="Emphasis"/>
        </w:rPr>
        <w:t>driven by their read of American policies</w:t>
      </w:r>
      <w:r w:rsidRPr="00995CCB">
        <w:rPr>
          <w:sz w:val="14"/>
        </w:rPr>
        <w:t xml:space="preserve">, but it also reflects a new nationalism that is neither caused by U.S. actions nor susceptible to influence by them. In other words, has Saudi Arabia acquired a taste for independent action? Does Turkey’s autocratic turn under Erdogan allow a constructive partnership with Washington? It may be that irrespective of U.S. policies, these partners are in the midst of an inward refocusing that precludes the United States from playing its traditional role as the region’s external balancer. </w:t>
      </w:r>
      <w:r w:rsidRPr="00995CCB">
        <w:rPr>
          <w:sz w:val="14"/>
          <w:szCs w:val="12"/>
        </w:rPr>
        <w:t xml:space="preserve">Limits of U.S. Influence The United States possesses the capability to protect and advance its core interests in the Middle East, but only when policymakers stay wedded to clear and consistent formulations of what constitute these core interests. This requires an understanding that aspirational changes, such as catalyzing democracy and halting intrastate conflict, are desirable ends but fall outside the scope of change that the United States can readily bring about in a region that is beset by authoritarian legacies and seemingly chronic conflict. Crucial to managing the United States’ limited ability to effect change in the Middle East is the ability to discern genuine opportunities from potential misadventures. There have been times when the United States has been ascendant in the Middle East, but the reasons generally have as much to do with circumstance as the culmination of strategy. The 1990–1991 Gulf War, for example, was a period when the United States consolidated its regional power while it was emerging triumphant from the Cold War. In the confrontation with Iraq, even such traditional adversaries as Syria jumped on the bandwagon with U.S. power. In that case, the United States was helped by a shared interest in turning back Saddam Hussein’s invasion of Kuwait. The United States benefited from clarity in its objectives—Iraq’s occupation of Kuwait would not stand—and deployment of the exact capabilities—conventional force with an emphasis on precision weapons—that played to American strengths. 2017 is far removed from 1990, not just temporally but also in terms of the types of threats and opportunities that the region presents. Against the backdrop of a multipolar regional environment mired in civil wars and sectarian violence, inter-state rivalries, and violent extremism in ungoverned spaces, the United States has a limited ability to change, rearrange, and influence the actions of aggressive adversaries and assertive allies. In this landscape, the presence of Army and other U.S. military forces, both in conflict operations and peacetime activities such as security cooperation, can have modest but significant stabilizing effects—or the opposite.12 The Army should man, train, and equip its forces and conduct its planning in ways that strengthen the chances of the former and minimize the risks of the latter. The Army and Limited Military Interventions The rise of ISIL—first in Syria and Iraq, and subsequently in offshoots in Libya, Afghanistan, and elsewhere—has represented a new and yet familiar challenge to U.S. defense policy generally and Army planners in particular. Following the U.S. exit from Iraq in 2011, and with a clear path toward drawdown outlined for Afghanistan, many sought to put a decisive end to the United States’ decade of counterinsurgency warfare. Yet ISIL threatened many important (albeit not vital) U.S. security interests. It posed a direct terrorist threat to the United States and its key allies and threatened to destabilize and possibly topple U.S. partners in the Middle East and potentially more broadly. It provided opportunities for Iran to expand its influence, and it could disrupt the flow of oil and gas from the region. Once again, U.S. decisionmakers and defense planners were confronted with a question with which they had struggled in the past: How could the United States combat the durable and protean threat posed by radical militants at a reasonable cost? Drawing from the historical record of military interventions, it is clear that military options can help the United States avoid the worst outcomes, in some cases make gradual improvements, and occasionally set partners on a path toward sustainable peace. But even the most modest of “wins” comes at a sizeable cost, and success is far from assured. Moreover, military intervention is not the answer to every conflict that emerges in the Middle East, nor is it the primary role for the Army in the region. However, it is important to understand how the Army has been involved in limited interventions in the past in the Middle East to better understand how military power could be employed in future regional contingencies. Options for Military Intervention Typically, when faced with an irregular threat such as ISIL, the United States is trying to achieve one or more of three goals. First, it can attempt to disrupt, degrade, and, if possible, defeat the militants. Second, it can help to maintain—or, if necessary build— partner governments who are willing and capable of sustaining an acceptable outcome without permanent, large-scale U.S. involvement. Finally, if the conflict cannot be resolved in terms the United States finds acceptable at a cost it is willing to bear, the United States can at least seek to contain radicalism and violence and prevent it from spilling over into other countries. Examples include efforts to reinforce Jordan and Tunisia against the ongoing conflicts in Syria and Libya, respectively In addition to the diplomatic and development tools at its disposal, the United States has a variety of military instruments it can use to accomplish these goals. At one extreme, it can launch largescale counterinsurgency operations, such as those in Vietnam, Iraq, and Afghanistan. Such large operations are exceedingly rare, however. Much more common are limited, or “light footprint,” interventions. These interventions can take the form of direct actions, such as ground combat, air strikes, and Special Operations raids, or indirect actions, such as intelligence sharing and the deployment of trainers and advisors to partner security forces.13 Interventions like the ongoing OIR in Iraq and Syria and Operation Freedom’s Sentinel in Afghanistan, as well as the recently concluded Operation Enduring Freedom–Philippines, are the norm. All of these have deployed fewer than 10,000 U.S. forces on the ground at a time. A common criticism of the U.S. interventions in Iraq and elsewhere is that they have been too ambitious, seeking to promote democracy or right historical wrongs rather than simply seeking to secure U.S. interests at the lowest possible cost. But even if we define success more narrowly, simply as battlefield outcomes, the record of accomplishment in foreign military interventions is modest. Looking across the record of more than four dozen interventions since 1946, there is no evidence that, in aggregate, they improve the odds of an outright military victory—and this is true whether the interventions are large or small, conducted by the United States or other powers. But military interventions can prevent defeat. They greatly improve the odds that an embattled partner government will fight a war to a stalemate, either concluding a negotiated settlement or reaching some indeterminate outcome, such as de facto partition with low levels of residual violence.14 Even such partial success comes at a cost: Wars ended through foreign military intervention are more likely to recur, often within just a few years, than wars that ended without foreign involvement. The conflict in Iraq, which appeared largely over by 2009, only to resume with the rise of ISIL, is not an aberration; rather, it is the norm. Stability operations can help to buttress </w:t>
      </w:r>
      <w:proofErr w:type="spellStart"/>
      <w:r w:rsidRPr="00995CCB">
        <w:rPr>
          <w:sz w:val="14"/>
          <w:szCs w:val="12"/>
        </w:rPr>
        <w:t>postconflict</w:t>
      </w:r>
      <w:proofErr w:type="spellEnd"/>
      <w:r w:rsidRPr="00995CCB">
        <w:rPr>
          <w:sz w:val="14"/>
          <w:szCs w:val="12"/>
        </w:rPr>
        <w:t xml:space="preserve"> political orders, but typically they are long-term commitments. If the substantial costs and uncertain outcomes of direct ground interventions are not acceptable, the United States does have alternatives. Air strikes—particularly with the persistent ISR and precision strike capabilities of drones—can disrupt and degrade militants, reducing their ability to undertake attacks (although not their ability to produce and disseminate propaganda). Even this limited ability to disrupt and degrade, however, appears to be achievable only in instances of intensive campaigns, and the effects appear to be relatively short-lived if the strikes are discontinued. Alternatively, the United States could seek to contain the violence by strengthening the security sectors of the states surrounding the conflict-affected region, a role that could be played by the Army. There is some evidence that U.S. security-sector assistance can indeed reinforce stability in partner nations.15 But these effects are extremely gradual, with substantial improvements realized over decades of sustained effort, not months or even years. Put simply, as a tool to insulate countries against the immediate threats of spillover violence, security-sector assistance appears poorly adapted to the short-term requirement. Considerations for U.S. Military Interventions Based on analysis of past military interventions by the United States and other nations, several key lessons emerge. First and perhaps most importantly, experience counsels statesmen and strategists to have realistic expectations regarding what “success” looks like. Many observers, for instance, label the U.S. counterinsurgency in Iraq a failure. By certain standards, it clearly is. Judged in comparison with outcomes in similar contexts, however, it may be considered a qualified success. The historical record suggests that such partial successes are typical. Whether such outcomes can justify the costs paid to achieve them is another question. Second, it is important to choose partners with care. Where the partner nation is at least relatively well-governed—as was the case in Colombia, for instance, during the years running up to the recently announced peace deal—limited U.S. assistance can have disproportionately large effects.16 However, the United States does not always have the luxury of choosing its allies; political developments, security threats (such as terrorism), and humanitarian concerns often dictate choices in partners as a matter of necessity, and well-governed states do not tend to be where crises affecting U.S. national security usually occur. In the most challenging partner nations, such as Afghanistan and Yemen, expectations about what intervention can accomplish should be far more limited, and decisions about whether to intervene should be based on such realistic expectations. Larger interventions generally yield improved odds of success, but are subject to diminishing returns. Large numbers of forces are typically only employed in the most-challenging situations, often after smaller interventions have been attempted and failed. In such daunting circumstances, large interventions might prevent the collapse of a partner government, but it is relatively rare that they are able to overcome the lack of capable indigenous authority. The Syrian intervention in Lebanon to stabilize the </w:t>
      </w:r>
      <w:proofErr w:type="spellStart"/>
      <w:r w:rsidRPr="00995CCB">
        <w:rPr>
          <w:sz w:val="14"/>
          <w:szCs w:val="12"/>
        </w:rPr>
        <w:t>Ta’if</w:t>
      </w:r>
      <w:proofErr w:type="spellEnd"/>
      <w:r w:rsidRPr="00995CCB">
        <w:rPr>
          <w:sz w:val="14"/>
          <w:szCs w:val="12"/>
        </w:rPr>
        <w:t xml:space="preserve"> Accords represents a relative success, but such outcomes are rare when the partner government is profoundly weak. Moreover, </w:t>
      </w:r>
      <w:proofErr w:type="spellStart"/>
      <w:r w:rsidRPr="00995CCB">
        <w:rPr>
          <w:sz w:val="14"/>
          <w:szCs w:val="12"/>
        </w:rPr>
        <w:t>postconflict</w:t>
      </w:r>
      <w:proofErr w:type="spellEnd"/>
      <w:r w:rsidRPr="00995CCB">
        <w:rPr>
          <w:sz w:val="14"/>
          <w:szCs w:val="12"/>
        </w:rPr>
        <w:t xml:space="preserve"> states are extremely fragile; more than half return to war. Substantial assistance—both military and civil—is required to prevent such conflict recurrence. Unfortunately, all foreign interveners, and especially democracies, find it extremely difficult to undertake large interventions for extended periods of time. Small-scale interventions are much more sustainable; the United States, for instance, has now had forces in Afghanistan for 16 years, although at relatively low levels for over half of that time. The future willingness of the United States to sustain such commitments for long periods, especially when they yield only partial or ambiguous gains in security, is an open question. The Army and the Middle East Regional instability and conflict have often frustrated U.S. leaders’ aspirations to pivot away from the burdens of military involvement in the Middle East in order to shift resources to other priorities or to parts of the world where the United States has more vital interests. This is likely to continue. As the Army looks across the Middle East and North Africa in 2017, it can anticipate and should be prepared for its current involvement there to extend into the future. There will be short-term requirements, including some limited boots on the ground to support a “by, with, and through” campaign to finish off ISIL’s physical caliphate. After ISIL’s remaining strongholds are overrun—or even before—the Army could also find itself called on to send forces to Libya, Yemen, or somewhere else in the Arab world, though experience indicates that large-scale intervention in such conflicts is likely to produce disappointing results. Army leadership of the Coalition Joint Task Force–OIR (CJTF-OIR) is projected to continue. This is critically important, as the Army’s role may significantly increase as it leads the fight to defeat the corporeal remnants of ISIL in Iraq and in Syria. Army deployments in Camp </w:t>
      </w:r>
      <w:proofErr w:type="spellStart"/>
      <w:r w:rsidRPr="00995CCB">
        <w:rPr>
          <w:sz w:val="14"/>
          <w:szCs w:val="12"/>
        </w:rPr>
        <w:t>Arifjan</w:t>
      </w:r>
      <w:proofErr w:type="spellEnd"/>
      <w:r w:rsidRPr="00995CCB">
        <w:rPr>
          <w:sz w:val="14"/>
          <w:szCs w:val="12"/>
        </w:rPr>
        <w:t xml:space="preserve"> in Kuwait will also continue to serve as a deterrent and crucial trip wire against any efforts by Iran to coerce its neighbors in the Gulf Cooperation Council (GCC). However, personnel in Kuwait and deployed troops in Syria and Iraq are not the only U.S. Army human equities in the Middle East. Army personnel serve in every U.S. embassy in the region, and trainers and advisers work to build capacity in partner armies. Developing partners capable of defending their own territory has long been a U.S. priority for decades, and the Army has held a critical role in these efforts, operating in such places as Egypt and the U.S. Military Training Mission in Saudi Arabia. It is axiomatic to assume the Army will continue these activities. However, as recently seen, U.S. efforts to build military capabilities of partner forces is not without risk and complication. How the White House chooses to manage these unintended effects of building partner capacity will inevitably impact Army personnel requirements in the region. Casting a shadow over everything will be the persistent possibility that a major partner (e.g., Israel, Turkey, or Saudi Arabia) will embark on a military operation that will suck the United States into its wake, or that the United States will suffer a terrorist attack launched from the region of such magnitude that a major military intervention in response will be politically unavoidable. Such operations involve Army capabilities well beyond those routinely deployed to the CENTCOM AOR, and as the United States increases its military presence in Europe to strengthen deterrence against Russian aggression there, decisions about facilities and force posture should take into account potential demands for Army capabilities in Europe to support operations in the Middle East. Given these risks, U.S. strategy should adhere to several guiding principles. The first would be to approach Iran, the lone major state threat in the region, on two different levels. One is to deter actions—and to be prepared to respond militarily should deterrence fail—that challenge U.S. core interests in the Middle East. These actions would include developing a nuclear weapons capability; flaunting of nonproliferation commitments under JCPOA; disrupting shipping through the Strait of Hormuz and Bab </w:t>
      </w:r>
      <w:proofErr w:type="spellStart"/>
      <w:r w:rsidRPr="00995CCB">
        <w:rPr>
          <w:sz w:val="14"/>
          <w:szCs w:val="12"/>
        </w:rPr>
        <w:t>elMandeb</w:t>
      </w:r>
      <w:proofErr w:type="spellEnd"/>
      <w:r w:rsidRPr="00995CCB">
        <w:rPr>
          <w:sz w:val="14"/>
          <w:szCs w:val="12"/>
        </w:rPr>
        <w:t xml:space="preserve">; attacking the sovereignty of GCC states; and committing aggression against U.S. forces based in the region, including aggression by Iranian-supported nonstate actors. Deterring Iran involves an array of U.S. and partner military capabilities, in which Army air and missile defenses and other anti-access systems loom large.17 The other level is defined by longer-term strategy, in which Iran is moderated via change from within.18 The greatest hope for a constructive relationship with Iran and improved regional stability lies not in coercing mullahs into compliance, but rather in allowing societal pressure to transform Iran over time. The country’s history and fundamentals (education levels, cultural diversity, economic interests) auger for eventual change from within. And while the United States has some limited capability to encourage that change, it could easily slow it down through actions that can be exploited by the Iranian regime to rally people around the flag. As a result, the United States should be cautious in demonstrating support for such progress, particularly as it may be ephemeral. While the United States cannot create internal change in Iran, it can play a helpful role in shaping the conditions for a more welcoming regional environment. U.S. diplomatic efforts could be employed to reduce tensions between Saudi Arabia and Iran. This hostile relationship has played out in proxy arenas in Syria and Yemen, which has further destabilized these countries and the wider region. While rapprochement may be a bridge too far, both states have a pivotal role to play in the regional security architecture required to maintain stability in the Gulf. Similarly, the United States should ensure that Iran remains in compliance with the JCPOA, at the very least to ensure the proliferation of nuclear weapons in the Middle East does not occur. In addition to deterring Iran, the Army should expect to continue being called on to assist in counterterrorism operations in the region. ISIL, at least in its proto-state form, does not appear to be long for this world. But it can be expected to spawn a successor that will attempt to exploit ungoverned spaces to destabilize U.S. partners and possibly to plot operations against the American homeland. U.S. Special Operations Forces are likely to play an outsized role in this fight, but general-purpose force (GPF) Army units will also be important. Particularly crucial will be their role in building partner forces that can take the fight to extremist groups on the ground. Conducting multiple concurrent limited-liability operations at any given time in the region will depend most heavily on airpower and ground training teams. This will create substantial enduring demand for advise-and-assist brigades, but also two- and three-star headquarters, infantry, and military police to provide security and Quick Reaction Forces, and theater logistics structure. </w:t>
      </w:r>
      <w:r w:rsidRPr="00995CCB">
        <w:rPr>
          <w:b/>
          <w:u w:val="single"/>
        </w:rPr>
        <w:t>The role of building partner capacity</w:t>
      </w:r>
      <w:r w:rsidRPr="00995CCB">
        <w:rPr>
          <w:sz w:val="14"/>
        </w:rPr>
        <w:t xml:space="preserve">, while grinding and often uncelebrated, </w:t>
      </w:r>
      <w:r w:rsidRPr="00995CCB">
        <w:rPr>
          <w:b/>
          <w:u w:val="single"/>
        </w:rPr>
        <w:t xml:space="preserve">is crucial for addressing another key challenge: assuring American allies that the United States remains committed to their security. The rationale for this investment is not reassurance for its own sake. </w:t>
      </w:r>
      <w:r w:rsidRPr="00995CCB">
        <w:rPr>
          <w:sz w:val="14"/>
        </w:rPr>
        <w:t xml:space="preserve">What the Saudi-led operation in Yemen, UAE involvement in Libya, and Turkish operations in Syria should teach us is that </w:t>
      </w:r>
      <w:r w:rsidRPr="00995CCB">
        <w:rPr>
          <w:b/>
          <w:u w:val="single"/>
        </w:rPr>
        <w:t xml:space="preserve">in </w:t>
      </w:r>
      <w:r w:rsidRPr="00492C14">
        <w:rPr>
          <w:b/>
          <w:u w:val="single"/>
        </w:rPr>
        <w:t>the absence of American actions that signal a commitment to partner security, local actors will deploy their military forces in ways that will</w:t>
      </w:r>
      <w:r w:rsidRPr="00995CCB">
        <w:rPr>
          <w:b/>
          <w:u w:val="single"/>
        </w:rPr>
        <w:t xml:space="preserve"> sometimes </w:t>
      </w:r>
      <w:r w:rsidRPr="00492C14">
        <w:rPr>
          <w:b/>
          <w:u w:val="single"/>
        </w:rPr>
        <w:t>be escalatory and threaten to draw the United States into broader conflicts</w:t>
      </w:r>
      <w:r w:rsidRPr="00995CCB">
        <w:rPr>
          <w:sz w:val="14"/>
        </w:rPr>
        <w:t xml:space="preserve">. Simply put, </w:t>
      </w:r>
      <w:r w:rsidRPr="00995CCB">
        <w:rPr>
          <w:rStyle w:val="Emphasis"/>
        </w:rPr>
        <w:t>investing in reassurance</w:t>
      </w:r>
      <w:r w:rsidRPr="00995CCB">
        <w:rPr>
          <w:b/>
          <w:u w:val="single"/>
        </w:rPr>
        <w:t xml:space="preserve"> is not about preventing hurt feelings; it is about </w:t>
      </w:r>
      <w:r w:rsidRPr="00995CCB">
        <w:rPr>
          <w:rStyle w:val="Emphasis"/>
        </w:rPr>
        <w:t>mitigating the potential for independent action</w:t>
      </w:r>
      <w:r w:rsidRPr="00995CCB">
        <w:rPr>
          <w:b/>
          <w:u w:val="single"/>
        </w:rPr>
        <w:t xml:space="preserve"> that undermines U.S. interests</w:t>
      </w:r>
      <w:r w:rsidRPr="00995CCB">
        <w:rPr>
          <w:sz w:val="14"/>
        </w:rPr>
        <w:t>. The presence of Army personnel in nations across the Middle East can also provide a source of stability during periods of tension or conflict among U.S. allies in the region, as in the June 2017 crisis between Qatar and its Arab neighbors.</w:t>
      </w:r>
    </w:p>
    <w:p w:rsidR="00995538" w:rsidRPr="00B55AD5" w:rsidRDefault="00995538" w:rsidP="00995538"/>
    <w:p w:rsidR="00995538" w:rsidRPr="00995538" w:rsidRDefault="00995538" w:rsidP="00995538"/>
    <w:p w:rsidR="00FC1F7A" w:rsidRDefault="00AE28FF" w:rsidP="00AE28FF">
      <w:pPr>
        <w:pStyle w:val="Heading3"/>
      </w:pPr>
      <w:r>
        <w:t xml:space="preserve">L – Sales k Alliances </w:t>
      </w:r>
    </w:p>
    <w:p w:rsidR="00AE28FF" w:rsidRDefault="00AE28FF" w:rsidP="00AE28FF"/>
    <w:p w:rsidR="00AE28FF" w:rsidRDefault="00AE28FF" w:rsidP="00AE28FF">
      <w:pPr>
        <w:pStyle w:val="Heading4"/>
      </w:pPr>
      <w:r>
        <w:t xml:space="preserve">And, sales are a key tool for alliances </w:t>
      </w:r>
    </w:p>
    <w:p w:rsidR="00AE28FF" w:rsidRPr="00AE28FF" w:rsidRDefault="00AE28FF" w:rsidP="00AE28FF"/>
    <w:p w:rsidR="00AE28FF" w:rsidRDefault="00AE28FF" w:rsidP="00AE28FF">
      <w:proofErr w:type="spellStart"/>
      <w:r>
        <w:rPr>
          <w:rStyle w:val="Heading4Char"/>
          <w:rFonts w:eastAsia="Calibri"/>
        </w:rPr>
        <w:t>Klare</w:t>
      </w:r>
      <w:proofErr w:type="spellEnd"/>
      <w:r>
        <w:rPr>
          <w:rStyle w:val="Heading4Char"/>
          <w:rFonts w:eastAsia="Calibri"/>
        </w:rPr>
        <w:t xml:space="preserve"> 13</w:t>
      </w:r>
      <w:r>
        <w:t xml:space="preserve"> </w:t>
      </w:r>
    </w:p>
    <w:p w:rsidR="00AE28FF" w:rsidRDefault="00AE28FF" w:rsidP="00AE28FF">
      <w:r>
        <w:t xml:space="preserve">(Michael </w:t>
      </w:r>
      <w:proofErr w:type="spellStart"/>
      <w:r>
        <w:t>Klare</w:t>
      </w:r>
      <w:proofErr w:type="spellEnd"/>
      <w:r>
        <w:t xml:space="preserve"> is a professor of peace and world security studies at Hampshire College The Booming Global Arms Trade Is Creating a New Cold War http://www.motherjones.com/politics/2013/05/global-arms-trade-new-cold-war)</w:t>
      </w:r>
    </w:p>
    <w:p w:rsidR="001D7A0C" w:rsidRDefault="00AE28FF" w:rsidP="00AE28FF">
      <w:pPr>
        <w:rPr>
          <w:b/>
          <w:u w:val="single"/>
        </w:rPr>
      </w:pPr>
      <w:r w:rsidRPr="00B77D58">
        <w:rPr>
          <w:sz w:val="16"/>
        </w:rPr>
        <w:t xml:space="preserve">International </w:t>
      </w:r>
      <w:r w:rsidRPr="0096027A">
        <w:rPr>
          <w:b/>
          <w:highlight w:val="green"/>
          <w:u w:val="single"/>
        </w:rPr>
        <w:t>weapons sales have proved</w:t>
      </w:r>
      <w:r w:rsidRPr="00FE0506">
        <w:rPr>
          <w:b/>
          <w:u w:val="single"/>
        </w:rPr>
        <w:t xml:space="preserve"> to be </w:t>
      </w:r>
      <w:r w:rsidRPr="0096027A">
        <w:rPr>
          <w:b/>
          <w:highlight w:val="green"/>
          <w:u w:val="single"/>
        </w:rPr>
        <w:t>a thriving global business</w:t>
      </w:r>
      <w:r w:rsidRPr="00FE0506">
        <w:rPr>
          <w:b/>
          <w:u w:val="single"/>
        </w:rPr>
        <w:t xml:space="preserve"> in economically tough times.</w:t>
      </w:r>
      <w:r w:rsidRPr="00B77D58">
        <w:rPr>
          <w:sz w:val="16"/>
        </w:rPr>
        <w:t xml:space="preserve"> </w:t>
      </w:r>
      <w:r w:rsidRPr="0096027A">
        <w:rPr>
          <w:b/>
          <w:highlight w:val="green"/>
          <w:u w:val="single"/>
        </w:rPr>
        <w:t>According to the</w:t>
      </w:r>
      <w:r w:rsidRPr="00B77D58">
        <w:rPr>
          <w:sz w:val="16"/>
        </w:rPr>
        <w:t xml:space="preserve"> Congressional Research Service (</w:t>
      </w:r>
      <w:r w:rsidRPr="0096027A">
        <w:rPr>
          <w:b/>
          <w:highlight w:val="green"/>
          <w:u w:val="single"/>
        </w:rPr>
        <w:t>CRS</w:t>
      </w:r>
      <w:r w:rsidRPr="00B77D58">
        <w:rPr>
          <w:sz w:val="16"/>
        </w:rPr>
        <w:t xml:space="preserve">), such </w:t>
      </w:r>
      <w:r w:rsidRPr="0096027A">
        <w:rPr>
          <w:b/>
          <w:highlight w:val="green"/>
          <w:u w:val="single"/>
        </w:rPr>
        <w:t>sales reached</w:t>
      </w:r>
      <w:r w:rsidRPr="00FE0506">
        <w:rPr>
          <w:b/>
          <w:u w:val="single"/>
        </w:rPr>
        <w:t xml:space="preserve"> an impressive </w:t>
      </w:r>
      <w:r w:rsidRPr="0096027A">
        <w:rPr>
          <w:b/>
          <w:highlight w:val="green"/>
          <w:u w:val="single"/>
        </w:rPr>
        <w:t>$85</w:t>
      </w:r>
      <w:r w:rsidRPr="00FE0506">
        <w:rPr>
          <w:b/>
          <w:u w:val="single"/>
        </w:rPr>
        <w:t xml:space="preserve"> billion in 2011</w:t>
      </w:r>
      <w:r w:rsidRPr="00B77D58">
        <w:rPr>
          <w:sz w:val="16"/>
        </w:rPr>
        <w:t xml:space="preserve">, nearly double the figure for 2010. </w:t>
      </w:r>
      <w:r w:rsidRPr="0096027A">
        <w:rPr>
          <w:b/>
          <w:highlight w:val="green"/>
          <w:u w:val="single"/>
        </w:rPr>
        <w:t>This surge</w:t>
      </w:r>
      <w:r w:rsidRPr="00FE0506">
        <w:rPr>
          <w:b/>
          <w:u w:val="single"/>
        </w:rPr>
        <w:t xml:space="preserve"> in military spending </w:t>
      </w:r>
      <w:r w:rsidRPr="0096027A">
        <w:rPr>
          <w:b/>
          <w:highlight w:val="green"/>
          <w:u w:val="single"/>
        </w:rPr>
        <w:t>reflected efforts by</w:t>
      </w:r>
      <w:r w:rsidRPr="00FE0506">
        <w:rPr>
          <w:b/>
          <w:u w:val="single"/>
        </w:rPr>
        <w:t xml:space="preserve"> major </w:t>
      </w:r>
      <w:r w:rsidRPr="0096027A">
        <w:rPr>
          <w:b/>
          <w:highlight w:val="green"/>
          <w:u w:val="single"/>
        </w:rPr>
        <w:t xml:space="preserve">Middle Eastern powers to bolster </w:t>
      </w:r>
      <w:r w:rsidRPr="00FE0506">
        <w:rPr>
          <w:b/>
          <w:u w:val="single"/>
        </w:rPr>
        <w:t xml:space="preserve">their </w:t>
      </w:r>
      <w:r w:rsidRPr="0096027A">
        <w:rPr>
          <w:b/>
          <w:highlight w:val="green"/>
          <w:u w:val="single"/>
        </w:rPr>
        <w:t>armories</w:t>
      </w:r>
      <w:r w:rsidRPr="00B77D58">
        <w:rPr>
          <w:sz w:val="16"/>
        </w:rPr>
        <w:t xml:space="preserve"> with modern jets, tanks, and missiles—a process constantly encouraged by the leading arms manufacturing countries (especially the US and Russia) as it helps keep domestic production lines humming. However, this familiar if always troubling pattern may soon be overshadowed by a more ominous development in the global arms trade: the revival of far more targeted Cold War-style weapons sales aimed at undermining rivals and destabilizing regional power balances. The result, inevitably, will be a more precarious world. </w:t>
      </w:r>
      <w:r w:rsidRPr="00FE0506">
        <w:rPr>
          <w:b/>
          <w:u w:val="single"/>
        </w:rPr>
        <w:t>Arms sales have always served multiple functions. Valuable trade commodities,</w:t>
      </w:r>
      <w:r w:rsidRPr="00B77D58">
        <w:rPr>
          <w:sz w:val="16"/>
        </w:rPr>
        <w:t xml:space="preserve"> </w:t>
      </w:r>
      <w:r w:rsidRPr="0096027A">
        <w:rPr>
          <w:b/>
          <w:highlight w:val="green"/>
          <w:u w:val="single"/>
        </w:rPr>
        <w:t>weapons can prove immensely lucrative for companies that specialize in making</w:t>
      </w:r>
      <w:r w:rsidRPr="00B77D58">
        <w:rPr>
          <w:b/>
          <w:u w:val="single"/>
        </w:rPr>
        <w:t xml:space="preserve"> </w:t>
      </w:r>
      <w:r w:rsidRPr="0096027A">
        <w:rPr>
          <w:b/>
          <w:highlight w:val="green"/>
          <w:u w:val="single"/>
        </w:rPr>
        <w:t>such products</w:t>
      </w:r>
      <w:r w:rsidRPr="00B77D58">
        <w:rPr>
          <w:b/>
          <w:u w:val="single"/>
        </w:rPr>
        <w:t>.</w:t>
      </w:r>
      <w:r w:rsidRPr="00B77D58">
        <w:rPr>
          <w:sz w:val="16"/>
        </w:rPr>
        <w:t xml:space="preserve"> Between 2008 and 2011, for example, </w:t>
      </w:r>
      <w:r w:rsidRPr="0096027A">
        <w:rPr>
          <w:b/>
          <w:highlight w:val="green"/>
          <w:u w:val="single"/>
        </w:rPr>
        <w:t>US firms sold $146 billion worth of military hardware to</w:t>
      </w:r>
      <w:r w:rsidRPr="00FE0506">
        <w:rPr>
          <w:b/>
          <w:u w:val="single"/>
        </w:rPr>
        <w:t xml:space="preserve"> </w:t>
      </w:r>
      <w:r w:rsidRPr="0096027A">
        <w:rPr>
          <w:b/>
          <w:highlight w:val="green"/>
          <w:u w:val="single"/>
        </w:rPr>
        <w:t>foreign countries</w:t>
      </w:r>
      <w:r w:rsidRPr="00FE0506">
        <w:rPr>
          <w:b/>
          <w:u w:val="single"/>
        </w:rPr>
        <w:t>, according to the latest CRS figures</w:t>
      </w:r>
      <w:r w:rsidRPr="00B77D58">
        <w:rPr>
          <w:sz w:val="16"/>
        </w:rPr>
        <w:t xml:space="preserve">. Crucially, </w:t>
      </w:r>
      <w:r w:rsidRPr="0096027A">
        <w:rPr>
          <w:b/>
          <w:highlight w:val="green"/>
          <w:u w:val="single"/>
        </w:rPr>
        <w:t>such sales help ensure</w:t>
      </w:r>
      <w:r w:rsidRPr="00FE0506">
        <w:rPr>
          <w:b/>
          <w:u w:val="single"/>
        </w:rPr>
        <w:t xml:space="preserve"> that </w:t>
      </w:r>
      <w:r w:rsidRPr="0096027A">
        <w:rPr>
          <w:b/>
          <w:highlight w:val="green"/>
          <w:u w:val="single"/>
        </w:rPr>
        <w:t>domestic production</w:t>
      </w:r>
      <w:r w:rsidRPr="00FE0506">
        <w:rPr>
          <w:b/>
          <w:u w:val="single"/>
        </w:rPr>
        <w:t xml:space="preserve"> lines </w:t>
      </w:r>
      <w:r w:rsidRPr="0096027A">
        <w:rPr>
          <w:b/>
          <w:highlight w:val="green"/>
          <w:u w:val="single"/>
        </w:rPr>
        <w:t>remain profitable</w:t>
      </w:r>
      <w:r w:rsidRPr="00FE0506">
        <w:rPr>
          <w:b/>
          <w:u w:val="single"/>
        </w:rPr>
        <w:t xml:space="preserve"> </w:t>
      </w:r>
      <w:r w:rsidRPr="0096027A">
        <w:rPr>
          <w:b/>
          <w:highlight w:val="green"/>
          <w:u w:val="single"/>
        </w:rPr>
        <w:t>even when government acquisitions slow down</w:t>
      </w:r>
      <w:r w:rsidRPr="00FE0506">
        <w:rPr>
          <w:b/>
          <w:u w:val="single"/>
        </w:rPr>
        <w:t xml:space="preserve"> at home.</w:t>
      </w:r>
      <w:r w:rsidRPr="00B77D58">
        <w:rPr>
          <w:sz w:val="16"/>
        </w:rPr>
        <w:t xml:space="preserve"> But </w:t>
      </w:r>
      <w:r w:rsidRPr="0096027A">
        <w:rPr>
          <w:b/>
          <w:highlight w:val="green"/>
          <w:u w:val="single"/>
        </w:rPr>
        <w:t>arms sales have also served as valuable tools of foreign policy</w:t>
      </w:r>
      <w:r w:rsidRPr="00FE0506">
        <w:rPr>
          <w:b/>
          <w:u w:val="single"/>
        </w:rPr>
        <w:t>—</w:t>
      </w:r>
      <w:r w:rsidRPr="0096027A">
        <w:rPr>
          <w:b/>
          <w:highlight w:val="green"/>
          <w:u w:val="single"/>
        </w:rPr>
        <w:t>as enticements for</w:t>
      </w:r>
      <w:r w:rsidRPr="00FE0506">
        <w:rPr>
          <w:b/>
          <w:u w:val="single"/>
        </w:rPr>
        <w:t xml:space="preserve"> the formation of </w:t>
      </w:r>
      <w:r w:rsidRPr="0096027A">
        <w:rPr>
          <w:b/>
          <w:highlight w:val="green"/>
          <w:u w:val="single"/>
        </w:rPr>
        <w:t>alliances</w:t>
      </w:r>
      <w:r w:rsidRPr="00B77D58">
        <w:rPr>
          <w:sz w:val="16"/>
        </w:rPr>
        <w:t xml:space="preserve">, </w:t>
      </w:r>
      <w:r w:rsidRPr="00FE0506">
        <w:rPr>
          <w:b/>
          <w:u w:val="single"/>
        </w:rPr>
        <w:t xml:space="preserve">expressions of ongoing support, </w:t>
      </w:r>
      <w:r w:rsidRPr="0096027A">
        <w:rPr>
          <w:b/>
          <w:highlight w:val="green"/>
          <w:u w:val="single"/>
        </w:rPr>
        <w:t>and a way to lure new allies</w:t>
      </w:r>
      <w:r w:rsidRPr="00FE0506">
        <w:rPr>
          <w:b/>
          <w:u w:val="single"/>
        </w:rPr>
        <w:t xml:space="preserve"> over to one's side.</w:t>
      </w:r>
      <w:r w:rsidRPr="00B77D58">
        <w:rPr>
          <w:sz w:val="16"/>
        </w:rPr>
        <w:t xml:space="preserve"> </w:t>
      </w:r>
      <w:r w:rsidRPr="0096027A">
        <w:rPr>
          <w:b/>
          <w:highlight w:val="green"/>
          <w:u w:val="single"/>
        </w:rPr>
        <w:t>Powerful nations</w:t>
      </w:r>
      <w:r w:rsidRPr="00B77D58">
        <w:rPr>
          <w:sz w:val="16"/>
        </w:rPr>
        <w:t>, seeking additional allies</w:t>
      </w:r>
      <w:r w:rsidRPr="00FE0506">
        <w:rPr>
          <w:b/>
          <w:u w:val="single"/>
        </w:rPr>
        <w:t xml:space="preserve">, </w:t>
      </w:r>
      <w:r w:rsidRPr="0096027A">
        <w:rPr>
          <w:b/>
          <w:highlight w:val="green"/>
          <w:u w:val="single"/>
        </w:rPr>
        <w:t>use</w:t>
      </w:r>
      <w:r w:rsidRPr="00FE0506">
        <w:rPr>
          <w:b/>
          <w:u w:val="single"/>
        </w:rPr>
        <w:t xml:space="preserve"> such </w:t>
      </w:r>
      <w:r w:rsidRPr="0096027A">
        <w:rPr>
          <w:b/>
          <w:highlight w:val="green"/>
          <w:u w:val="single"/>
        </w:rPr>
        <w:t>sales to win</w:t>
      </w:r>
      <w:r w:rsidRPr="00FE0506">
        <w:rPr>
          <w:b/>
          <w:u w:val="single"/>
        </w:rPr>
        <w:t xml:space="preserve"> the </w:t>
      </w:r>
      <w:r w:rsidRPr="0096027A">
        <w:rPr>
          <w:b/>
          <w:highlight w:val="green"/>
          <w:u w:val="single"/>
        </w:rPr>
        <w:t>allegiance of weaker states;</w:t>
      </w:r>
      <w:r w:rsidRPr="00FE0506">
        <w:rPr>
          <w:b/>
          <w:u w:val="single"/>
        </w:rPr>
        <w:t xml:space="preserve"> weaker states, seeking to bolster their defenses, look to arms deals as a way to build ties with stronger countries, or even to play one suitor off another in pursuit of the most sophisticated arms available.</w:t>
      </w:r>
    </w:p>
    <w:p w:rsidR="001D7A0C" w:rsidRDefault="001D7A0C" w:rsidP="001D7A0C">
      <w:pPr>
        <w:pStyle w:val="Heading4"/>
      </w:pPr>
      <w:r>
        <w:t>Arm sales are critical to uphold Middle East assurances</w:t>
      </w:r>
    </w:p>
    <w:p w:rsidR="001D7A0C" w:rsidRPr="000979F9" w:rsidRDefault="001D7A0C" w:rsidP="001D7A0C">
      <w:r>
        <w:t xml:space="preserve">Jerome H. </w:t>
      </w:r>
      <w:r w:rsidRPr="00B516A8">
        <w:rPr>
          <w:rStyle w:val="Style13ptBold"/>
        </w:rPr>
        <w:t>Kahan 16</w:t>
      </w:r>
      <w:r>
        <w:t xml:space="preserve"> {Mr. Kahan is an independent analyst with over 40 years of experience in the field of national security, having held senior positions in the Department of State and the Brookings Institution, where he authored a book titled Security in the Nuclear Age. Fall 2016. “Security Assurances for the Gulf States: A Bearable Burden?” https://www.mepc.org/journal/security-assurances-gulf-states-bearable-burden}/JM</w:t>
      </w:r>
    </w:p>
    <w:p w:rsidR="001D7A0C" w:rsidRPr="001D7A0C" w:rsidRDefault="001D7A0C" w:rsidP="001D7A0C">
      <w:pPr>
        <w:rPr>
          <w:sz w:val="12"/>
        </w:rPr>
      </w:pPr>
      <w:r w:rsidRPr="00DA56D2">
        <w:rPr>
          <w:b/>
          <w:u w:val="single"/>
        </w:rPr>
        <w:t>The uncertain and dangerous environment in the Middle East demands</w:t>
      </w:r>
      <w:r w:rsidRPr="001D7A0C">
        <w:rPr>
          <w:sz w:val="12"/>
        </w:rPr>
        <w:t xml:space="preserve"> that the </w:t>
      </w:r>
      <w:r w:rsidRPr="00DA56D2">
        <w:rPr>
          <w:b/>
          <w:u w:val="single"/>
        </w:rPr>
        <w:t>GCC states remain convinced that the United States will</w:t>
      </w:r>
      <w:r w:rsidRPr="001D7A0C">
        <w:rPr>
          <w:sz w:val="12"/>
        </w:rPr>
        <w:t xml:space="preserve"> indeed </w:t>
      </w:r>
      <w:r w:rsidRPr="00DA56D2">
        <w:rPr>
          <w:b/>
          <w:u w:val="single"/>
        </w:rPr>
        <w:t>stand behind our security assurances, including our extended-deterrence and nuclear-umbrella guarantees</w:t>
      </w:r>
      <w:r w:rsidRPr="001D7A0C">
        <w:rPr>
          <w:sz w:val="12"/>
        </w:rPr>
        <w:t xml:space="preserve">. We should recognize that "in today's international environment 'deterrence' should mean convincing the adversary not to attack because he will calculate that any such attempt would likely fail to achieve its political or military objectives and therefore not be worth the investment or the risk."35At the same time, </w:t>
      </w:r>
      <w:r w:rsidRPr="00DA56D2">
        <w:rPr>
          <w:b/>
          <w:u w:val="single"/>
        </w:rPr>
        <w:t xml:space="preserve">we must accept that it is very demanding to reassure our Gulf allies we will honor our extended-deterrence commitment — by being both willing and able to come to their aid if they are threatened </w:t>
      </w:r>
      <w:r w:rsidRPr="001D7A0C">
        <w:rPr>
          <w:sz w:val="12"/>
        </w:rPr>
        <w:t>— whereas even a small chance of U.S. intervention would tend to have the effect of deterring adversarial actions.36 This proposition is especially apt if we have to reassure these states that our "nuclear umbrella" will safeguard their security by deterring potential nuclear-armed adversaries, thus obviating their need to acquire such weapons.37 Sp</w:t>
      </w:r>
      <w:r w:rsidRPr="00DA56D2">
        <w:rPr>
          <w:b/>
          <w:u w:val="single"/>
        </w:rPr>
        <w:t>ecial attention should be paid to ensuring the Saudis trust this assurance and do not move to acquire their own nuclear weapons, even if Iran becomes nuclear-armed</w:t>
      </w:r>
      <w:r w:rsidRPr="001D7A0C">
        <w:rPr>
          <w:sz w:val="12"/>
        </w:rPr>
        <w:t xml:space="preserve">. To make our assurance more credible, we should reaffirm our nuclear guarantee to Gulf-state leaders in future high-level summits, hold institutionalized exchanges on deterrence and refrain from major reductions in our nuclear forces that might be seen as making our commitment less viable.38 Additionally, the United States should assure the Gulf allies that we will not allow our nuclear forces to be lowered to levels that cannot support our nuclear assurances, nor adopt a nuclear no-first-use policy. </w:t>
      </w:r>
      <w:r w:rsidRPr="00DA56D2">
        <w:rPr>
          <w:b/>
          <w:u w:val="single"/>
        </w:rPr>
        <w:t>We should take every opportunity to repeat the elements of our security assurances to the Gulf states</w:t>
      </w:r>
      <w:r w:rsidRPr="001D7A0C">
        <w:rPr>
          <w:sz w:val="12"/>
        </w:rPr>
        <w:t xml:space="preserve">, individually and as part of a series of meetings of the U.S.-GCC Strategic Cooperation Forum (SCF). Holding such a meeting about the annual U.S. Defense Posture Statement can help our Gulf allies better appreciate the overall power and functionality of America's military forces.39 This perspective on extended deterrence should become part of our public pronouncements and be discussed at SCF meetings, along with the concept that certain ambiguities can actually serve to better deter aggression than more explicit guarantees tied to specific scenarios. These typically fail to predict actual contingencies, thus weakening the value of our assurances. </w:t>
      </w:r>
      <w:r w:rsidRPr="00DA56D2">
        <w:rPr>
          <w:b/>
          <w:u w:val="single"/>
        </w:rPr>
        <w:t>Actions, not mere words, are essential to making our extended deterrent believable to clients and their adversaries. This is why we need to</w:t>
      </w:r>
      <w:r w:rsidRPr="001D7A0C">
        <w:rPr>
          <w:sz w:val="12"/>
        </w:rPr>
        <w:t xml:space="preserve"> continue to forward deploy forces in and around the GCC area, conduct joint exercises collectively and individually with the various states, and </w:t>
      </w:r>
      <w:r w:rsidRPr="00DA56D2">
        <w:rPr>
          <w:b/>
          <w:u w:val="single"/>
        </w:rPr>
        <w:t>provide advanced offensive and defensive weaponry and expedited arms transfers</w:t>
      </w:r>
      <w:r w:rsidRPr="001D7A0C">
        <w:rPr>
          <w:sz w:val="12"/>
        </w:rPr>
        <w:t xml:space="preserve">. As a general proposition, experts argue that a more permanent stationing of ground forces is likely to produce greater assurance to the Gulf states than conducting exercises or deploying naval forces in nearby waters, "because they are unlikely to be withdrawn overnight and often are positioned where they will be directly engaged by an enemy attack, thus ensuring U.S. involvement in a conflict."40 This justifies an increase and expansion of our permanent forces as well as more effort by the United States to forward deploy naval forces in and around the Gulf area, including positioning a carrier group for significant stretches of time and sending such a group to the area in case a crisis erupts. Care needs to be taken, however, not to give a "blank check" to the Gulf states that might lead one of them "to act recklessly because it believes that the [United States] will offer unconditional support, thus dragging [us] into an unnecessary conflict or war."41 From the opposite perspective, we should not be surprised if the Gulf states are always wary of our commitment to their security. These are inherent problems for any security relationship, but they are greater than for cases in which guarantees are embedded in a treaty. However, we can mitigate them by constantly reaffirming our assurances to come to the aid of the Gulf states if they are coerced or attacked by an adversary, including terrorist groups, while finding opportunities to warn potential adversaries of this obligation. In sum, </w:t>
      </w:r>
      <w:r w:rsidRPr="00DA56D2">
        <w:rPr>
          <w:b/>
          <w:u w:val="single"/>
        </w:rPr>
        <w:t xml:space="preserve">the United States needs to make our de facto security assurances to the Gulf states as politically binding as possible — when interpreted by these increasingly important allies </w:t>
      </w:r>
      <w:r w:rsidRPr="001D7A0C">
        <w:rPr>
          <w:sz w:val="12"/>
        </w:rPr>
        <w:t>— while maintaining highly credible, albeit not legally-binding, commitments to protect these states — when understood by Iran and other potential adversaries. Indeed, as elegantly put in a study on security assurances, "</w:t>
      </w:r>
      <w:r w:rsidRPr="00DA56D2">
        <w:rPr>
          <w:b/>
          <w:u w:val="single"/>
        </w:rPr>
        <w:t>The credibility of deterrence</w:t>
      </w:r>
      <w:r w:rsidRPr="001D7A0C">
        <w:rPr>
          <w:sz w:val="12"/>
        </w:rPr>
        <w:t xml:space="preserve"> and extended deterrence </w:t>
      </w:r>
      <w:r w:rsidRPr="00DA56D2">
        <w:rPr>
          <w:b/>
          <w:u w:val="single"/>
        </w:rPr>
        <w:t>is a function of the perceptual lens of potential aggressors</w:t>
      </w:r>
      <w:r w:rsidRPr="001D7A0C">
        <w:rPr>
          <w:sz w:val="12"/>
        </w:rPr>
        <w:t xml:space="preserve"> against the United States or its allies (the </w:t>
      </w:r>
      <w:proofErr w:type="spellStart"/>
      <w:r w:rsidRPr="001D7A0C">
        <w:rPr>
          <w:sz w:val="12"/>
        </w:rPr>
        <w:t>deterree</w:t>
      </w:r>
      <w:proofErr w:type="spellEnd"/>
      <w:r w:rsidRPr="001D7A0C">
        <w:rPr>
          <w:sz w:val="12"/>
        </w:rPr>
        <w:t xml:space="preserve">), </w:t>
      </w:r>
      <w:r w:rsidRPr="00DA56D2">
        <w:rPr>
          <w:b/>
          <w:u w:val="single"/>
        </w:rPr>
        <w:t>whereas the credibility of assurance is a function of the lens through which the state under the umbrella</w:t>
      </w:r>
      <w:r w:rsidRPr="001D7A0C">
        <w:rPr>
          <w:sz w:val="12"/>
        </w:rPr>
        <w:t xml:space="preserve"> (the </w:t>
      </w:r>
      <w:proofErr w:type="spellStart"/>
      <w:r w:rsidRPr="001D7A0C">
        <w:rPr>
          <w:sz w:val="12"/>
        </w:rPr>
        <w:t>assuree</w:t>
      </w:r>
      <w:proofErr w:type="spellEnd"/>
      <w:r w:rsidRPr="001D7A0C">
        <w:rPr>
          <w:sz w:val="12"/>
        </w:rPr>
        <w:t xml:space="preserve">) </w:t>
      </w:r>
      <w:r w:rsidRPr="00DA56D2">
        <w:rPr>
          <w:b/>
          <w:u w:val="single"/>
        </w:rPr>
        <w:t>perceives</w:t>
      </w:r>
      <w:r w:rsidRPr="001D7A0C">
        <w:rPr>
          <w:sz w:val="12"/>
        </w:rPr>
        <w:t xml:space="preserve"> and interprets U.S. capabilities and actions vis-à-vis the deterred."42</w:t>
      </w:r>
    </w:p>
    <w:p w:rsidR="001D7A0C" w:rsidRDefault="00972AE8" w:rsidP="00972AE8">
      <w:pPr>
        <w:pStyle w:val="Heading3"/>
      </w:pPr>
      <w:r>
        <w:t>L – Middle East Sales k U.S.-Israeli Relations</w:t>
      </w:r>
    </w:p>
    <w:p w:rsidR="00972AE8" w:rsidRDefault="00972AE8" w:rsidP="00972AE8"/>
    <w:p w:rsidR="00972AE8" w:rsidRDefault="00972AE8" w:rsidP="00972AE8"/>
    <w:p w:rsidR="00972AE8" w:rsidRDefault="00972AE8" w:rsidP="00972AE8">
      <w:pPr>
        <w:pStyle w:val="Heading4"/>
      </w:pPr>
      <w:r>
        <w:t>Arm sales are the lynchpin of Middle East commitment- oil independence and Asian shift form a brink- abandonment spills over to Israel and decks counter-terror</w:t>
      </w:r>
    </w:p>
    <w:p w:rsidR="00972AE8" w:rsidRPr="00972AE8" w:rsidRDefault="00972AE8" w:rsidP="00972AE8"/>
    <w:p w:rsidR="00972AE8" w:rsidRPr="00011CB0" w:rsidRDefault="00972AE8" w:rsidP="00972AE8">
      <w:proofErr w:type="spellStart"/>
      <w:r>
        <w:t>Yoel</w:t>
      </w:r>
      <w:proofErr w:type="spellEnd"/>
      <w:r>
        <w:t xml:space="preserve"> </w:t>
      </w:r>
      <w:proofErr w:type="spellStart"/>
      <w:r w:rsidRPr="00011CB0">
        <w:rPr>
          <w:rStyle w:val="Style13ptBold"/>
        </w:rPr>
        <w:t>Guzansky</w:t>
      </w:r>
      <w:proofErr w:type="spellEnd"/>
      <w:r w:rsidRPr="00011CB0">
        <w:rPr>
          <w:rStyle w:val="Style13ptBold"/>
        </w:rPr>
        <w:t xml:space="preserve"> 13</w:t>
      </w:r>
      <w:r>
        <w:t xml:space="preserve"> {</w:t>
      </w:r>
      <w:proofErr w:type="spellStart"/>
      <w:r>
        <w:t>Yoel</w:t>
      </w:r>
      <w:proofErr w:type="spellEnd"/>
      <w:r>
        <w:t xml:space="preserve"> </w:t>
      </w:r>
      <w:proofErr w:type="spellStart"/>
      <w:r>
        <w:t>Guzansky</w:t>
      </w:r>
      <w:proofErr w:type="spellEnd"/>
      <w:r>
        <w:t xml:space="preserve"> is a research fellow at the Institute for National Security Studies at Tel Aviv University. March 18, 2013. “America Can't Abandon the Middle East.” https://nationalinterest.org/commentary/america-cant-abandon-the-middle-east-8232}//JM</w:t>
      </w:r>
    </w:p>
    <w:p w:rsidR="00972AE8" w:rsidRPr="006C2B73" w:rsidRDefault="00972AE8" w:rsidP="00972AE8">
      <w:pPr>
        <w:rPr>
          <w:b/>
          <w:u w:val="single"/>
        </w:rPr>
      </w:pPr>
      <w:r w:rsidRPr="006C2B73">
        <w:rPr>
          <w:b/>
          <w:u w:val="single"/>
        </w:rPr>
        <w:t xml:space="preserve">U.S. relations with Israel are traditionally defined in terms of </w:t>
      </w:r>
      <w:r w:rsidRPr="00011CB0">
        <w:rPr>
          <w:sz w:val="16"/>
        </w:rPr>
        <w:t xml:space="preserve">moral obligation, common cultural and political values, and </w:t>
      </w:r>
      <w:r w:rsidRPr="006C2B73">
        <w:rPr>
          <w:b/>
          <w:u w:val="single"/>
        </w:rPr>
        <w:t>joint strategic interests</w:t>
      </w:r>
      <w:r w:rsidRPr="00011CB0">
        <w:rPr>
          <w:sz w:val="16"/>
        </w:rPr>
        <w:t xml:space="preserve">. Nevertheless, there are some in the United States who no longer perceive Israel as an asset and various critics have gone so far as to depict it as a burden. However, </w:t>
      </w:r>
      <w:r w:rsidRPr="006C2B73">
        <w:rPr>
          <w:b/>
          <w:u w:val="single"/>
        </w:rPr>
        <w:t xml:space="preserve">Israel remains an important strategic partner for the United States—the militaries of the two countries share intelligence and combat doctrines, for example—and joint development efforts contribute to U.S. defense industries. </w:t>
      </w:r>
      <w:r w:rsidRPr="00011CB0">
        <w:rPr>
          <w:sz w:val="16"/>
        </w:rPr>
        <w:t xml:space="preserve">Furthermore, despite some criticism, support of Israel remains popular among a large portion of the American public—and </w:t>
      </w:r>
      <w:r w:rsidRPr="006C2B73">
        <w:rPr>
          <w:b/>
          <w:u w:val="single"/>
        </w:rPr>
        <w:t>abandonment of the Middle East would likely be perceived by this population as an abandonment of Israel</w:t>
      </w:r>
      <w:r w:rsidRPr="00011CB0">
        <w:rPr>
          <w:sz w:val="16"/>
        </w:rPr>
        <w:t xml:space="preserve">. Obama’s upcoming visit to Israel is perhaps intended to reassure constituents and Israel of a continuing U.S. commitment. The Terror Threat In the United States the terror threat is considered lower than it was after 9/11. Yet it appears that </w:t>
      </w:r>
      <w:r w:rsidRPr="006C2B73">
        <w:rPr>
          <w:b/>
          <w:u w:val="single"/>
        </w:rPr>
        <w:t>anti-American Islamic fundamentalists are seeking to enter the vacuum created by instability and the collapse of old Arab regimes. Al-Qaeda in the Arabian Peninsula’s expansion of operations in Yemen</w:t>
      </w:r>
      <w:r w:rsidRPr="00011CB0">
        <w:rPr>
          <w:sz w:val="16"/>
        </w:rPr>
        <w:t xml:space="preserve">, al-Qaeda-affiliated Jabhat al-Nusra’s presence in Syria and the hostage situation at the Algerian gas facility (for which Moktar </w:t>
      </w:r>
      <w:proofErr w:type="spellStart"/>
      <w:r w:rsidRPr="00011CB0">
        <w:rPr>
          <w:sz w:val="16"/>
        </w:rPr>
        <w:t>Belkmoktar’s</w:t>
      </w:r>
      <w:proofErr w:type="spellEnd"/>
      <w:r w:rsidRPr="00011CB0">
        <w:rPr>
          <w:sz w:val="16"/>
        </w:rPr>
        <w:t xml:space="preserve"> al-Qaeda-affiliated group, the Signed-in-Blood Battalion, claimed responsibility) are a few examples. They illustrate the extent to which the post-revolutionary transition period has increased the threat posed by al-Qaeda, its affiliates and supporters. </w:t>
      </w:r>
      <w:r w:rsidRPr="006C2B73">
        <w:rPr>
          <w:b/>
          <w:u w:val="single"/>
        </w:rPr>
        <w:t>U.S. withdrawal</w:t>
      </w:r>
      <w:r w:rsidRPr="00011CB0">
        <w:rPr>
          <w:sz w:val="16"/>
        </w:rPr>
        <w:t xml:space="preserve"> from the region would make little sense in this regard—it </w:t>
      </w:r>
      <w:r w:rsidRPr="006C2B73">
        <w:rPr>
          <w:b/>
          <w:u w:val="single"/>
        </w:rPr>
        <w:t>would neither reduce this threat in general nor remove America as a target</w:t>
      </w:r>
      <w:r w:rsidRPr="00011CB0">
        <w:rPr>
          <w:sz w:val="16"/>
        </w:rPr>
        <w:t xml:space="preserve">. </w:t>
      </w:r>
      <w:r w:rsidRPr="006C2B73">
        <w:rPr>
          <w:b/>
          <w:u w:val="single"/>
        </w:rPr>
        <w:t>Arab Allies The scope of U.S. weapons sales in recent years, directed primarily to the Gulf states, is unprecedented</w:t>
      </w:r>
      <w:r w:rsidRPr="00011CB0">
        <w:rPr>
          <w:sz w:val="16"/>
        </w:rPr>
        <w:t xml:space="preserve">. From 2008-11, agreements with Saudi Arabia and the United Arab Emirates totaled $70 billion. In addition, in November 2012, the agency overseeing foreign arms sales formally notified Congress that it had approved the possible sales of sophisticated aerial-defense systems. </w:t>
      </w:r>
      <w:r w:rsidRPr="006C2B73">
        <w:rPr>
          <w:b/>
          <w:u w:val="single"/>
        </w:rPr>
        <w:t>Such sales</w:t>
      </w:r>
      <w:r w:rsidRPr="00011CB0">
        <w:rPr>
          <w:sz w:val="16"/>
        </w:rPr>
        <w:t xml:space="preserve"> are blatant attempts to </w:t>
      </w:r>
      <w:r w:rsidRPr="006C2B73">
        <w:rPr>
          <w:b/>
          <w:u w:val="single"/>
        </w:rPr>
        <w:t>reassure and strengthen its U.S. allies in the region. Moreover, the value of the sales and the potential for future ones are important considerations</w:t>
      </w:r>
      <w:r w:rsidRPr="00011CB0">
        <w:rPr>
          <w:sz w:val="16"/>
        </w:rPr>
        <w:t>, particularly in light of the slow U.S. economic recovery. T</w:t>
      </w:r>
      <w:r w:rsidRPr="006C2B73">
        <w:rPr>
          <w:b/>
          <w:u w:val="single"/>
        </w:rPr>
        <w:t xml:space="preserve">he Next Move U.S. strategy in the Middle East is shaped by many factors: </w:t>
      </w:r>
      <w:r w:rsidRPr="00011CB0">
        <w:rPr>
          <w:sz w:val="16"/>
        </w:rPr>
        <w:t>tense relations with new regimes and skepticism from old ones, increased multilateral action, little effort put into the peace process, withdrawal from Iraq—and soon Afghanistan—</w:t>
      </w:r>
      <w:r w:rsidRPr="006C2B73">
        <w:rPr>
          <w:b/>
          <w:u w:val="single"/>
        </w:rPr>
        <w:t>the increasing likelihood of U.S. independence from Middle Eastern oil and public statements regarding a shift toward Asia. All these considerations suggest that U.S. influence and interest in the region may be diminishing</w:t>
      </w:r>
      <w:r w:rsidRPr="00011CB0">
        <w:rPr>
          <w:sz w:val="16"/>
        </w:rPr>
        <w:t xml:space="preserve">. To some, this is evidence that the Middle East is no longer at the top of its priority list. But even if it wants to leave, U.S. interests and short-term crises will likely prevent such a move. Nevertheless, Washington may need to reconsider its current strategy—and adjust policy accordingly—so that it reflects its primary interests. </w:t>
      </w:r>
      <w:r w:rsidRPr="006C2B73">
        <w:rPr>
          <w:b/>
          <w:u w:val="single"/>
        </w:rPr>
        <w:t>It cannot continue down a path that seems only to convince others of its waning influence and desire to leave.</w:t>
      </w:r>
    </w:p>
    <w:p w:rsidR="00972AE8" w:rsidRPr="00972AE8" w:rsidRDefault="00972AE8" w:rsidP="00972AE8"/>
    <w:p w:rsidR="00AE28FF" w:rsidRDefault="001624FD" w:rsidP="001624FD">
      <w:pPr>
        <w:pStyle w:val="Heading3"/>
      </w:pPr>
      <w:r>
        <w:t>L – Saudi A/S k Global U.S. Cred/Contain Iran</w:t>
      </w:r>
    </w:p>
    <w:p w:rsidR="001624FD" w:rsidRDefault="001624FD" w:rsidP="001624FD"/>
    <w:p w:rsidR="001624FD" w:rsidRPr="00C27325" w:rsidRDefault="001624FD" w:rsidP="001624FD">
      <w:pPr>
        <w:pStyle w:val="Heading4"/>
      </w:pPr>
      <w:r>
        <w:t xml:space="preserve">Withdrawing from Saudi cause other region states to proliferate in reaction to Iran </w:t>
      </w:r>
    </w:p>
    <w:p w:rsidR="001624FD" w:rsidRDefault="001624FD" w:rsidP="001624FD">
      <w:r w:rsidRPr="005009BC">
        <w:rPr>
          <w:rStyle w:val="Style13ptBold"/>
        </w:rPr>
        <w:t>Cordesman, ’10</w:t>
      </w:r>
      <w:r>
        <w:t xml:space="preserve"> Anthony H. Cordesman, the </w:t>
      </w:r>
      <w:proofErr w:type="spellStart"/>
      <w:r>
        <w:t>Arleigh</w:t>
      </w:r>
      <w:proofErr w:type="spellEnd"/>
      <w:r>
        <w:t xml:space="preserve"> A. Burke Chair in Strategy at the Center for Strategic and International Studies and has been director of the Gulf Net Assessment Project and the Gulf in Transition Study, September 14</w:t>
      </w:r>
      <w:r w:rsidRPr="005009BC">
        <w:rPr>
          <w:vertAlign w:val="superscript"/>
        </w:rPr>
        <w:t>th</w:t>
      </w:r>
      <w:r>
        <w:t xml:space="preserve">, 2010, “U.S.-Saudi Security Cooperation and the Impact of U.S. Arms Sales”, Center for Strategic and International Studies, </w:t>
      </w:r>
      <w:hyperlink r:id="rId112" w:history="1">
        <w:r w:rsidRPr="00167238">
          <w:rPr>
            <w:rStyle w:val="Hyperlink"/>
          </w:rPr>
          <w:t>https://www.csis.org/analysis/us-saudi-security-cooperation-and-impact-us-arms-sales</w:t>
        </w:r>
      </w:hyperlink>
      <w:r>
        <w:t>, EO</w:t>
      </w:r>
    </w:p>
    <w:p w:rsidR="001624FD" w:rsidRPr="00995CCB" w:rsidRDefault="001624FD" w:rsidP="001624FD">
      <w:pPr>
        <w:rPr>
          <w:sz w:val="12"/>
        </w:rPr>
      </w:pPr>
      <w:r w:rsidRPr="00995CCB">
        <w:rPr>
          <w:sz w:val="12"/>
        </w:rPr>
        <w:t xml:space="preserve">At the same time, several factors are clear. </w:t>
      </w:r>
      <w:r w:rsidRPr="00995CCB">
        <w:rPr>
          <w:b/>
          <w:u w:val="single"/>
        </w:rPr>
        <w:t>There is no</w:t>
      </w:r>
      <w:r w:rsidRPr="00995CCB">
        <w:rPr>
          <w:sz w:val="12"/>
        </w:rPr>
        <w:t xml:space="preserve"> possible “end state” to the U.S. presence in the Gulf nor an </w:t>
      </w:r>
      <w:r w:rsidRPr="00995CCB">
        <w:rPr>
          <w:b/>
          <w:u w:val="single"/>
        </w:rPr>
        <w:t xml:space="preserve">end to the need for the </w:t>
      </w:r>
      <w:r w:rsidRPr="00BF3746">
        <w:rPr>
          <w:b/>
          <w:u w:val="single"/>
        </w:rPr>
        <w:t>strongest possible U.S. security ties to Saudi Arabia</w:t>
      </w:r>
      <w:r w:rsidRPr="00995CCB">
        <w:rPr>
          <w:sz w:val="12"/>
        </w:rPr>
        <w:t xml:space="preserve"> and other friendly states in the region. The United State as must reshape its military posture in the Gulf as it withdraws from the Gulf, as well as reshape its power projection capabilities and contingency plans. </w:t>
      </w:r>
      <w:r w:rsidRPr="00995CCB">
        <w:rPr>
          <w:b/>
          <w:u w:val="single"/>
        </w:rPr>
        <w:t>It must shape its force posture and cooperation with its regional allies to become more effective in hybrid warfare and</w:t>
      </w:r>
      <w:r w:rsidRPr="00995CCB">
        <w:rPr>
          <w:sz w:val="12"/>
        </w:rPr>
        <w:t xml:space="preserve"> in a spectrum of conflicts ranging from covert and proxy warfare to </w:t>
      </w:r>
      <w:r w:rsidRPr="00995CCB">
        <w:rPr>
          <w:b/>
          <w:u w:val="single"/>
        </w:rPr>
        <w:t>long-range missile defenses and extended regional deterrence</w:t>
      </w:r>
      <w:r w:rsidRPr="00995CCB">
        <w:rPr>
          <w:sz w:val="12"/>
        </w:rPr>
        <w:t xml:space="preserve">—addressing the military side of the risk that Iran may become a nuclear power and </w:t>
      </w:r>
      <w:r w:rsidRPr="00995CCB">
        <w:rPr>
          <w:b/>
          <w:u w:val="single"/>
        </w:rPr>
        <w:t>giving its allies an incentive not to acquire their own nuclear weapons and long-range missiles</w:t>
      </w:r>
      <w:r w:rsidRPr="00995CCB">
        <w:rPr>
          <w:sz w:val="12"/>
        </w:rPr>
        <w:t xml:space="preserve">. </w:t>
      </w:r>
      <w:r w:rsidRPr="00995CCB">
        <w:rPr>
          <w:b/>
          <w:u w:val="single"/>
        </w:rPr>
        <w:t>Iran remains an emerging challenge. It is deeply involved in strategic competition with the United States and its friends and allies in the region. It is developing steadily better capabilities</w:t>
      </w:r>
      <w:r w:rsidRPr="00995CCB">
        <w:rPr>
          <w:sz w:val="12"/>
        </w:rPr>
        <w:t xml:space="preserve"> to attack shipping, targets in the Gulf, and targets on the Saudi and southern Gulf coast, and it is using asymmetric warfare in doing so</w:t>
      </w:r>
      <w:r w:rsidRPr="00995CCB">
        <w:rPr>
          <w:b/>
          <w:u w:val="single"/>
        </w:rPr>
        <w:t>. It is fielding significant long-range missile forces and may acquire nuclear weapons</w:t>
      </w:r>
      <w:r w:rsidRPr="00995CCB">
        <w:rPr>
          <w:sz w:val="12"/>
        </w:rPr>
        <w:t xml:space="preserve">. </w:t>
      </w:r>
      <w:r w:rsidRPr="00C27325">
        <w:rPr>
          <w:b/>
          <w:u w:val="single"/>
        </w:rPr>
        <w:t>If the U</w:t>
      </w:r>
      <w:r w:rsidRPr="00995CCB">
        <w:rPr>
          <w:b/>
          <w:u w:val="single"/>
        </w:rPr>
        <w:t>nited</w:t>
      </w:r>
      <w:r w:rsidRPr="00C27325">
        <w:rPr>
          <w:b/>
          <w:u w:val="single"/>
        </w:rPr>
        <w:t xml:space="preserve"> S</w:t>
      </w:r>
      <w:r w:rsidRPr="00995CCB">
        <w:rPr>
          <w:b/>
          <w:u w:val="single"/>
        </w:rPr>
        <w:t xml:space="preserve">tates </w:t>
      </w:r>
      <w:r w:rsidRPr="00C27325">
        <w:rPr>
          <w:b/>
          <w:u w:val="single"/>
        </w:rPr>
        <w:t>is to deter other regional states from proliferation in reaction to Iran</w:t>
      </w:r>
      <w:r w:rsidRPr="00995CCB">
        <w:rPr>
          <w:b/>
          <w:u w:val="single"/>
        </w:rPr>
        <w:t xml:space="preserve">, and make its statements about offering “extended regional deterrence” a credible option, </w:t>
      </w:r>
      <w:r w:rsidRPr="00C27325">
        <w:rPr>
          <w:b/>
          <w:u w:val="single"/>
        </w:rPr>
        <w:t>it must show it will do its best to create effective regional partners in the southern Gulf</w:t>
      </w:r>
      <w:r w:rsidRPr="00995CCB">
        <w:rPr>
          <w:sz w:val="12"/>
        </w:rPr>
        <w:t>, as well as try to build a strategic partnership with Iraq.</w:t>
      </w:r>
    </w:p>
    <w:p w:rsidR="001624FD" w:rsidRDefault="00A12712" w:rsidP="00A12712">
      <w:pPr>
        <w:pStyle w:val="Heading3"/>
      </w:pPr>
      <w:r>
        <w:t>L – Saudi A/S k U.S. Cred Mideast</w:t>
      </w:r>
    </w:p>
    <w:p w:rsidR="00A12712" w:rsidRDefault="00A12712" w:rsidP="00A12712"/>
    <w:p w:rsidR="00A12712" w:rsidRPr="00874DE8" w:rsidRDefault="00A12712" w:rsidP="00A12712">
      <w:pPr>
        <w:pStyle w:val="Heading4"/>
      </w:pPr>
      <w:r>
        <w:t>Reducing arm sales calls into question US allied commitments</w:t>
      </w:r>
    </w:p>
    <w:p w:rsidR="00A12712" w:rsidRPr="00CB252D" w:rsidRDefault="00A12712" w:rsidP="00A12712">
      <w:r w:rsidRPr="005009BC">
        <w:rPr>
          <w:rStyle w:val="Style13ptBold"/>
        </w:rPr>
        <w:t>Cordesman, ’</w:t>
      </w:r>
      <w:r>
        <w:rPr>
          <w:rStyle w:val="Style13ptBold"/>
        </w:rPr>
        <w:t>18</w:t>
      </w:r>
      <w:r>
        <w:t xml:space="preserve"> Anthony H. Cordesman, the </w:t>
      </w:r>
      <w:proofErr w:type="spellStart"/>
      <w:r>
        <w:t>Arleigh</w:t>
      </w:r>
      <w:proofErr w:type="spellEnd"/>
      <w:r>
        <w:t xml:space="preserve"> A. Burke Chair in Strategy at the Center for Strategic and International Studies and has been director of the Gulf Net Assessment Project and the Gulf in Transition Study, March 22</w:t>
      </w:r>
      <w:r w:rsidRPr="00CB252D">
        <w:rPr>
          <w:vertAlign w:val="superscript"/>
        </w:rPr>
        <w:t>nd</w:t>
      </w:r>
      <w:r>
        <w:t xml:space="preserve">, 20108 “Saudi Arabia is a Critical American Security Partner in the Middle East”, Center for Strategic and International Studies, </w:t>
      </w:r>
      <w:hyperlink r:id="rId113" w:history="1">
        <w:r w:rsidRPr="00167238">
          <w:rPr>
            <w:rStyle w:val="Hyperlink"/>
          </w:rPr>
          <w:t>https://www.csis.org/analysis/us-saudi-security-cooperation-and-impact-us-arms-sales</w:t>
        </w:r>
      </w:hyperlink>
      <w:r>
        <w:t>, EO</w:t>
      </w:r>
    </w:p>
    <w:p w:rsidR="00A12712" w:rsidRDefault="00A12712" w:rsidP="00A12712">
      <w:pPr>
        <w:rPr>
          <w:sz w:val="16"/>
        </w:rPr>
      </w:pPr>
      <w:r w:rsidRPr="00151AC2">
        <w:rPr>
          <w:sz w:val="16"/>
        </w:rPr>
        <w:t xml:space="preserve">The United States, especially members of Congress, need to remember that we have had at least as many military problems in fighting the Iraq and Syria wars as Saudi Arabia and the United Arab Emirates have faced in fighting in Yemen. </w:t>
      </w:r>
      <w:r w:rsidRPr="009D1CC1">
        <w:rPr>
          <w:b/>
          <w:u w:val="single"/>
        </w:rPr>
        <w:t>Cutting U.S. arms shipments to Saudi Arabia</w:t>
      </w:r>
      <w:r w:rsidRPr="00151AC2">
        <w:rPr>
          <w:sz w:val="16"/>
        </w:rPr>
        <w:t xml:space="preserve"> may </w:t>
      </w:r>
      <w:r w:rsidRPr="009D1CC1">
        <w:rPr>
          <w:b/>
          <w:u w:val="single"/>
        </w:rPr>
        <w:t>do little more</w:t>
      </w:r>
      <w:r w:rsidRPr="00151AC2">
        <w:rPr>
          <w:sz w:val="16"/>
        </w:rPr>
        <w:t xml:space="preserve"> </w:t>
      </w:r>
      <w:r w:rsidRPr="00151AC2">
        <w:rPr>
          <w:strike/>
          <w:sz w:val="16"/>
        </w:rPr>
        <w:t>that</w:t>
      </w:r>
      <w:r w:rsidRPr="00151AC2">
        <w:rPr>
          <w:sz w:val="16"/>
        </w:rPr>
        <w:t xml:space="preserve"> [</w:t>
      </w:r>
      <w:r w:rsidRPr="009D1CC1">
        <w:rPr>
          <w:b/>
          <w:u w:val="single"/>
        </w:rPr>
        <w:t>than</w:t>
      </w:r>
      <w:r w:rsidRPr="00151AC2">
        <w:rPr>
          <w:sz w:val="16"/>
        </w:rPr>
        <w:t xml:space="preserve">] </w:t>
      </w:r>
      <w:r w:rsidRPr="009D1CC1">
        <w:rPr>
          <w:b/>
          <w:u w:val="single"/>
        </w:rPr>
        <w:t>lead the Saudis to ignore the systems that the United States has helped set up</w:t>
      </w:r>
      <w:r w:rsidRPr="00151AC2">
        <w:rPr>
          <w:sz w:val="16"/>
        </w:rPr>
        <w:t xml:space="preserve"> to limit targeting of civilians and using unguided and more damaging air munitions. </w:t>
      </w:r>
      <w:r w:rsidRPr="009D1CC1">
        <w:rPr>
          <w:b/>
          <w:u w:val="single"/>
        </w:rPr>
        <w:t xml:space="preserve">It raises a whole new round of </w:t>
      </w:r>
      <w:r w:rsidRPr="00874DE8">
        <w:rPr>
          <w:b/>
          <w:u w:val="single"/>
        </w:rPr>
        <w:t>questions about the U.S commitment to its partners in the region</w:t>
      </w:r>
      <w:r w:rsidRPr="00151AC2">
        <w:rPr>
          <w:sz w:val="16"/>
        </w:rPr>
        <w:t>.</w:t>
      </w:r>
    </w:p>
    <w:p w:rsidR="00A12712" w:rsidRDefault="00A12712" w:rsidP="00A12712"/>
    <w:p w:rsidR="00E97D27" w:rsidRDefault="00E97D27" w:rsidP="00E97D27">
      <w:pPr>
        <w:pStyle w:val="Heading3"/>
      </w:pPr>
      <w:r>
        <w:t xml:space="preserve">L —A/S Saudi k U.S. Credibility </w:t>
      </w:r>
    </w:p>
    <w:p w:rsidR="00E97D27" w:rsidRDefault="00E97D27" w:rsidP="00E97D27"/>
    <w:p w:rsidR="00E97D27" w:rsidRDefault="00E97D27" w:rsidP="00E97D27">
      <w:pPr>
        <w:pStyle w:val="Heading4"/>
      </w:pPr>
      <w:r>
        <w:t>U.S. arm sales to Saudi Arabia increase U.S. prestige</w:t>
      </w:r>
    </w:p>
    <w:p w:rsidR="00E97D27" w:rsidRPr="005B319D" w:rsidRDefault="00E97D27" w:rsidP="00E97D27">
      <w:proofErr w:type="spellStart"/>
      <w:r w:rsidRPr="005B319D">
        <w:rPr>
          <w:b/>
          <w:bCs/>
          <w:sz w:val="26"/>
          <w:szCs w:val="26"/>
        </w:rPr>
        <w:t>Alasrar</w:t>
      </w:r>
      <w:proofErr w:type="spellEnd"/>
      <w:r w:rsidRPr="005B319D">
        <w:rPr>
          <w:b/>
          <w:bCs/>
          <w:sz w:val="26"/>
          <w:szCs w:val="26"/>
        </w:rPr>
        <w:t xml:space="preserve"> 18</w:t>
      </w:r>
      <w:r>
        <w:t xml:space="preserve"> </w:t>
      </w:r>
      <w:hyperlink r:id="rId114" w:tgtFrame="_blank" w:history="1">
        <w:r w:rsidRPr="005B319D">
          <w:rPr>
            <w:rStyle w:val="Hyperlink"/>
          </w:rPr>
          <w:t>Fatima Alasrar</w:t>
        </w:r>
      </w:hyperlink>
      <w:r w:rsidRPr="005B319D">
        <w:t xml:space="preserve"> is the Senior Yemen Analyst at The Arabia Foundation. </w:t>
      </w:r>
      <w:r>
        <w:t>“</w:t>
      </w:r>
      <w:r w:rsidRPr="005B319D">
        <w:t>Yemen Is Bad but It Would Be Worse Without U.S. Involvement</w:t>
      </w:r>
      <w:r>
        <w:t>.” June 25</w:t>
      </w:r>
      <w:r w:rsidRPr="005B319D">
        <w:rPr>
          <w:vertAlign w:val="superscript"/>
        </w:rPr>
        <w:t>th</w:t>
      </w:r>
      <w:r>
        <w:t xml:space="preserve"> 2018. </w:t>
      </w:r>
      <w:hyperlink r:id="rId115" w:history="1">
        <w:r w:rsidRPr="0003723C">
          <w:rPr>
            <w:rStyle w:val="Hyperlink"/>
          </w:rPr>
          <w:t>https://nationalinterest.org/blog/middle-east-watch/yemen-bad-it-would-be-worse-without-us-involvement-26801</w:t>
        </w:r>
      </w:hyperlink>
      <w:r>
        <w:t xml:space="preserve"> || SW</w:t>
      </w:r>
    </w:p>
    <w:p w:rsidR="00E97D27" w:rsidRDefault="00E97D27" w:rsidP="00E97D27">
      <w:pPr>
        <w:rPr>
          <w:rStyle w:val="StyleUnderline"/>
        </w:rPr>
      </w:pPr>
      <w:r w:rsidRPr="005B319D">
        <w:rPr>
          <w:sz w:val="16"/>
        </w:rPr>
        <w:t xml:space="preserve">During this week’s visit to the United Arab Emirates, U.S. Secretary of State Mike </w:t>
      </w:r>
      <w:r w:rsidRPr="005B319D">
        <w:rPr>
          <w:rStyle w:val="StyleUnderline"/>
        </w:rPr>
        <w:t>Pompeo</w:t>
      </w:r>
      <w:hyperlink r:id="rId116" w:tgtFrame="_blank" w:history="1">
        <w:r>
          <w:rPr>
            <w:rStyle w:val="StyleUnderline"/>
          </w:rPr>
          <w:t xml:space="preserve"> </w:t>
        </w:r>
        <w:r w:rsidRPr="005B319D">
          <w:rPr>
            <w:rStyle w:val="StyleUnderline"/>
          </w:rPr>
          <w:t>told his hosts</w:t>
        </w:r>
      </w:hyperlink>
      <w:r>
        <w:rPr>
          <w:rStyle w:val="StyleUnderline"/>
        </w:rPr>
        <w:t xml:space="preserve"> </w:t>
      </w:r>
      <w:r w:rsidRPr="005B319D">
        <w:rPr>
          <w:rStyle w:val="StyleUnderline"/>
        </w:rPr>
        <w:t>than a new nuclear deal with Iran ought to be of “permanent” duration and address the Islamic Republic’s “malign activity” in neighboring states.</w:t>
      </w:r>
      <w:r w:rsidRPr="005B319D">
        <w:rPr>
          <w:sz w:val="16"/>
        </w:rPr>
        <w:t xml:space="preserve"> Over the past few weeks, several leading congressmen have pushed for an end to U.S. intervention in Yemen, the continuation of which is cited by lawmakers as a clear example of executive overreach. For instance, U.S. congressman Ro Khanna argued in </w:t>
      </w:r>
      <w:proofErr w:type="spellStart"/>
      <w:r w:rsidRPr="005B319D">
        <w:rPr>
          <w:sz w:val="16"/>
        </w:rPr>
        <w:t>a</w:t>
      </w:r>
      <w:hyperlink r:id="rId117" w:tgtFrame="_blank" w:history="1">
        <w:r w:rsidRPr="005B319D">
          <w:rPr>
            <w:rStyle w:val="Hyperlink"/>
            <w:sz w:val="16"/>
          </w:rPr>
          <w:t>recent</w:t>
        </w:r>
        <w:proofErr w:type="spellEnd"/>
        <w:r w:rsidRPr="005B319D">
          <w:rPr>
            <w:rStyle w:val="Hyperlink"/>
            <w:sz w:val="16"/>
          </w:rPr>
          <w:t xml:space="preserve"> op-ed</w:t>
        </w:r>
      </w:hyperlink>
      <w:r w:rsidRPr="005B319D">
        <w:rPr>
          <w:sz w:val="16"/>
        </w:rPr>
        <w:t xml:space="preserve"> that America has no business backing a “Saudi-led conflict” that is “deliberately starving millions.” He</w:t>
      </w:r>
      <w:hyperlink r:id="rId118" w:tgtFrame="_blank" w:history="1">
        <w:r w:rsidRPr="005B319D">
          <w:rPr>
            <w:rStyle w:val="Hyperlink"/>
            <w:sz w:val="16"/>
          </w:rPr>
          <w:t xml:space="preserve"> later tweeted</w:t>
        </w:r>
      </w:hyperlink>
      <w:r w:rsidRPr="005B319D">
        <w:rPr>
          <w:sz w:val="16"/>
        </w:rPr>
        <w:t>, “Supporting war crimes against civilians [in Yemen] doesn’t make us safer, it simply turns potential allies into enemies.” Similarly, Senator Chris Murphy</w:t>
      </w:r>
      <w:hyperlink r:id="rId119" w:tgtFrame="_blank" w:history="1">
        <w:r w:rsidRPr="005B319D">
          <w:rPr>
            <w:rStyle w:val="Hyperlink"/>
            <w:sz w:val="16"/>
          </w:rPr>
          <w:t xml:space="preserve"> tweeted that</w:t>
        </w:r>
      </w:hyperlink>
      <w:r w:rsidRPr="005B319D">
        <w:rPr>
          <w:sz w:val="16"/>
        </w:rPr>
        <w:t xml:space="preserve"> Yemen is “the world’s worst humanitarian disaster caused largely by a U.S. funded nonsensical bombing campaign.” Congress may have a point to make when it comes to defining and limiting the war-making powers of the executive branch. However, </w:t>
      </w:r>
      <w:r w:rsidRPr="005B319D">
        <w:rPr>
          <w:rStyle w:val="StyleUnderline"/>
        </w:rPr>
        <w:t>roping Yemen into this just debate obfuscates the origins of the Yemen war, the nature of the country’s humanitarian crisis, and the clear links between this conflict and U.S. credibility and interests</w:t>
      </w:r>
      <w:r w:rsidRPr="005B319D">
        <w:rPr>
          <w:sz w:val="16"/>
        </w:rPr>
        <w:t xml:space="preserve">. For example, congressional narratives depict the Saudi-led coalition as the instigators of the Yemen conflict. In fact, the war in Yemen did not begin with Saudi Arabia’s March 2015 military intervention in the country but with the Houthi militias’ violent overthrow of Yemen’s internationally recognized government, which happened in September 2014. Following their takeover of Yemen’s capital, Sana’a, </w:t>
      </w:r>
      <w:r w:rsidRPr="005B319D">
        <w:rPr>
          <w:rStyle w:val="StyleUnderline"/>
        </w:rPr>
        <w:t>the Houthis, backed by Iran, imposed a fundamentalist, sectarian, brutal, and repressive regime that dashed any hope for political pluralism and democratic governance in the wake of Yemen’s Arab Spring</w:t>
      </w:r>
      <w:r w:rsidRPr="005B319D">
        <w:rPr>
          <w:sz w:val="16"/>
        </w:rPr>
        <w:t xml:space="preserve">. The government-in-exile then requested external military intervention, and the Saudi-led coalition responded. </w:t>
      </w:r>
      <w:r w:rsidRPr="005B319D">
        <w:rPr>
          <w:rStyle w:val="StyleUnderline"/>
        </w:rPr>
        <w:t>That Saudis also got involved because they feared that Iranian military and financial support for the Houthis would create a new and deadly proxy force for Iran’s Islamic Revolutionary Guard Corps within the Arabian Peninsula.</w:t>
      </w:r>
      <w:r>
        <w:rPr>
          <w:rStyle w:val="StyleUnderline"/>
        </w:rPr>
        <w:t xml:space="preserve"> </w:t>
      </w:r>
      <w:r w:rsidRPr="005B319D">
        <w:rPr>
          <w:sz w:val="16"/>
        </w:rPr>
        <w:t xml:space="preserve">There is no question that </w:t>
      </w:r>
      <w:r w:rsidRPr="005B319D">
        <w:rPr>
          <w:rStyle w:val="StyleUnderline"/>
        </w:rPr>
        <w:t>Yemen is confronting a humanitarian crisis that has been exacerbated by the entry of the Saudi-led coalition into the war</w:t>
      </w:r>
      <w:r w:rsidRPr="005B319D">
        <w:rPr>
          <w:sz w:val="16"/>
        </w:rPr>
        <w:t xml:space="preserve">. However, </w:t>
      </w:r>
      <w:r w:rsidRPr="005B319D">
        <w:rPr>
          <w:rStyle w:val="StyleUnderline"/>
        </w:rPr>
        <w:t>much of this crisis has been manufactured by the Houthis themselves.</w:t>
      </w:r>
      <w:r w:rsidRPr="005B319D">
        <w:rPr>
          <w:sz w:val="16"/>
        </w:rPr>
        <w:t xml:space="preserve"> The </w:t>
      </w:r>
      <w:r w:rsidRPr="005B319D">
        <w:rPr>
          <w:rStyle w:val="StyleUnderline"/>
        </w:rPr>
        <w:t>Houthi government’s total neglect of sanitation services, and its failure to maintain and repair sewer and water infrastructure, has contributed to the deepening of the cholera epidemic.</w:t>
      </w:r>
      <w:r w:rsidRPr="005B319D">
        <w:rPr>
          <w:sz w:val="16"/>
        </w:rPr>
        <w:t xml:space="preserve"> Additionally, the Houthi have confiscated food, medicine, and critical life-saving medical equipment to give to militia members or to sell on the black market at wildly inflated prices. Also, </w:t>
      </w:r>
      <w:r w:rsidRPr="005B319D">
        <w:rPr>
          <w:rStyle w:val="StyleUnderline"/>
        </w:rPr>
        <w:t>they have widely used landmines and the forced recruitment of child soldiers</w:t>
      </w:r>
      <w:r w:rsidRPr="005B319D">
        <w:rPr>
          <w:sz w:val="16"/>
        </w:rPr>
        <w:t xml:space="preserve">, many of whom are under fifteen years of age, </w:t>
      </w:r>
      <w:r w:rsidRPr="005B319D">
        <w:rPr>
          <w:rStyle w:val="StyleUnderline"/>
        </w:rPr>
        <w:t>all of which further compounds Yemen’s humanitarian crisis.</w:t>
      </w:r>
      <w:r w:rsidRPr="005B319D">
        <w:rPr>
          <w:sz w:val="16"/>
        </w:rPr>
        <w:t xml:space="preserve"> In contrast, </w:t>
      </w:r>
      <w:r w:rsidRPr="005B319D">
        <w:rPr>
          <w:rStyle w:val="StyleUnderline"/>
        </w:rPr>
        <w:t>areas that the Saudi-led coalition have restored to Yemeni government control do not suffer the same disastrous conditions that civilians in Houthi-controlled regions are experiencing.</w:t>
      </w:r>
      <w:r w:rsidRPr="005B319D">
        <w:rPr>
          <w:sz w:val="16"/>
        </w:rPr>
        <w:t xml:space="preserve"> Furthermore, vital U.S. interests are at stake. The Houthis have repeatedly threatened to disrupt international shipping. Earlier this year, they made good on this promise by firing on a Saudi oil tanker and a Turkish freighter carrying wheat. The Houthi militias are a sworn enemy of the United States and a tool for expanding Tehran’s destabilizing influence throughout the Middle East. The Iranians have supplied ballistic missiles to the Houthis that have been launched against America’s Saudi, Emirati, and Yemeni allies. For the United States to withdraw its support now would be tantamount to conceding Yemen to Iran, which would deal a serious blow to Washington’s regional credibility. The war against Iran and the Houthis is also linked with the United States’ war on terror, which is supported by Congress, specifically the fight against al-Qaeda in the Arabian Peninsula (AQAP), an organization that is based in Yemen and is widely considered to be the most dangerous of al-Qaeda’s remaining regional affiliates. For example, the Saudi-led coalition helped to build the elite anti-Houthi Southern Security Belt forces. These United Arab Emirates–trained Yemeni units have, alongside Emirati special forces, fought AQAP. Last year, they pushed them out of the Shabwah Governorate, where, six years ago, a U.S. drone successfully targeted one of the al-Qaeda terrorists responsible for the 2000 attack on the USS Cole. In addition, th</w:t>
      </w:r>
      <w:r w:rsidRPr="005B319D">
        <w:rPr>
          <w:rStyle w:val="StyleUnderline"/>
        </w:rPr>
        <w:t>e U.S. military plays a critical role in safeguarding Yemeni civilians by identifying nonmilitary and civilian facilities for the coalition so that these are not accidentally targeted by air strikes.</w:t>
      </w:r>
      <w:r w:rsidRPr="005B319D">
        <w:rPr>
          <w:sz w:val="16"/>
        </w:rPr>
        <w:t xml:space="preserve"> This intelligence support has not prevented civilian casualties altogether, but it has almost certainly reduced their number. Also, </w:t>
      </w:r>
      <w:r w:rsidRPr="005B319D">
        <w:rPr>
          <w:rStyle w:val="StyleUnderline"/>
        </w:rPr>
        <w:t>American-produced Patriot missile defense systems have allowed the coalition to intercept dozens of Houthi ballistic missiles fired against Saudi, Emirati, and Yemeni civilian population centers</w:t>
      </w:r>
      <w:r w:rsidRPr="005B319D">
        <w:rPr>
          <w:sz w:val="16"/>
        </w:rPr>
        <w:t xml:space="preserve">. </w:t>
      </w:r>
      <w:r w:rsidRPr="005B319D">
        <w:rPr>
          <w:rStyle w:val="StyleUnderline"/>
        </w:rPr>
        <w:t>American involvement also bolsters ties between the U.S. military and the militaries of its Arab allies</w:t>
      </w:r>
      <w:r w:rsidRPr="005B319D">
        <w:rPr>
          <w:sz w:val="16"/>
        </w:rPr>
        <w:t xml:space="preserve"> and </w:t>
      </w:r>
      <w:r w:rsidRPr="005B319D">
        <w:rPr>
          <w:rStyle w:val="Emphasis"/>
        </w:rPr>
        <w:t>these relationships are a key tool of U.S. power and influence if America is to remain globally relevant.</w:t>
      </w:r>
      <w:r>
        <w:rPr>
          <w:rStyle w:val="Emphasis"/>
        </w:rPr>
        <w:t xml:space="preserve"> </w:t>
      </w:r>
      <w:r w:rsidRPr="005B319D">
        <w:rPr>
          <w:rStyle w:val="StyleUnderline"/>
        </w:rPr>
        <w:t>America should continue to support United Nations Special Envoy Martin Griffiths’ in his attempt to broker a lasting political resolution</w:t>
      </w:r>
      <w:r w:rsidRPr="005B319D">
        <w:rPr>
          <w:sz w:val="16"/>
        </w:rPr>
        <w:t xml:space="preserve">. But the Houthis will have little incentive to negotiate in good faith absent continuing military pressure. </w:t>
      </w:r>
      <w:r w:rsidRPr="005B319D">
        <w:rPr>
          <w:rStyle w:val="StyleUnderline"/>
        </w:rPr>
        <w:t>Withdrawing U.S. support for the Saudi-led coalition and for Yemen’s internationally recognized government will ease this pressure without doing anything to end Yemen’s war.</w:t>
      </w:r>
      <w:r w:rsidRPr="005B319D">
        <w:rPr>
          <w:sz w:val="16"/>
        </w:rPr>
        <w:t xml:space="preserve"> </w:t>
      </w:r>
      <w:r w:rsidRPr="005B319D">
        <w:rPr>
          <w:rStyle w:val="Emphasis"/>
        </w:rPr>
        <w:t>It also will not help—and may even exacerbate—the country’s humanitarian crisis while dealing a blow to America’s regional prestige and its short and long-term strategic interests.</w:t>
      </w:r>
      <w:r w:rsidRPr="005B319D">
        <w:rPr>
          <w:sz w:val="16"/>
        </w:rPr>
        <w:t xml:space="preserve"> Lawmakers would do well to </w:t>
      </w:r>
      <w:r w:rsidRPr="005B319D">
        <w:rPr>
          <w:rStyle w:val="StyleUnderline"/>
        </w:rPr>
        <w:t>consider these costs as they seek to reclaim war-making powers from the executive branch.</w:t>
      </w:r>
      <w:r>
        <w:rPr>
          <w:rStyle w:val="StyleUnderline"/>
        </w:rPr>
        <w:t xml:space="preserve"> </w:t>
      </w:r>
    </w:p>
    <w:p w:rsidR="00E97D27" w:rsidRPr="00E97D27" w:rsidRDefault="00E97D27" w:rsidP="00E97D27"/>
    <w:p w:rsidR="00C64D1A" w:rsidRDefault="00C64D1A" w:rsidP="00C64D1A">
      <w:pPr>
        <w:pStyle w:val="Heading3"/>
      </w:pPr>
      <w:r>
        <w:t>L – Commit k Cred</w:t>
      </w:r>
    </w:p>
    <w:p w:rsidR="00C64D1A" w:rsidRDefault="00C64D1A" w:rsidP="00C64D1A"/>
    <w:p w:rsidR="00C64D1A" w:rsidRDefault="00C64D1A" w:rsidP="00C64D1A">
      <w:pPr>
        <w:pStyle w:val="Heading4"/>
      </w:pPr>
      <w:r>
        <w:t>The plan calls into question the credibility of America’s word- causes widespread fear of abandonment amongst Gulf states</w:t>
      </w:r>
    </w:p>
    <w:p w:rsidR="00C64D1A" w:rsidRPr="00FA2740" w:rsidRDefault="00C64D1A" w:rsidP="00C64D1A">
      <w:r>
        <w:t xml:space="preserve">Abdullah K. </w:t>
      </w:r>
      <w:r w:rsidRPr="00FA2740">
        <w:rPr>
          <w:rStyle w:val="Style13ptBold"/>
        </w:rPr>
        <w:t>Al Shayji 14</w:t>
      </w:r>
      <w:r>
        <w:t xml:space="preserve"> {Abdullah K. </w:t>
      </w:r>
      <w:proofErr w:type="spellStart"/>
      <w:r>
        <w:t>Alshayji</w:t>
      </w:r>
      <w:proofErr w:type="spellEnd"/>
      <w:r>
        <w:t xml:space="preserve"> is a professor as well as the former chairman and director of the graduate program of the political science department at Kuwait University. 03 September 2014. “The GCC‐U.S. Relationship: A GCC Perspective.” https://onlinelibrary-wiley-com.proxy.lib.umich.edu/doi/full/10.1111/mepo.12082}//JM</w:t>
      </w:r>
    </w:p>
    <w:p w:rsidR="00C64D1A" w:rsidRDefault="00C64D1A" w:rsidP="00C64D1A">
      <w:pPr>
        <w:rPr>
          <w:sz w:val="16"/>
        </w:rPr>
      </w:pPr>
      <w:r w:rsidRPr="00FA2740">
        <w:rPr>
          <w:sz w:val="16"/>
        </w:rPr>
        <w:t xml:space="preserve">American policy makers certainly understand that their Gulf allies are upset and worried about the direction of </w:t>
      </w:r>
      <w:r w:rsidRPr="008B5487">
        <w:rPr>
          <w:b/>
          <w:u w:val="single"/>
        </w:rPr>
        <w:t>Washington's regional policies</w:t>
      </w:r>
      <w:r w:rsidRPr="00FA2740">
        <w:rPr>
          <w:sz w:val="16"/>
        </w:rPr>
        <w:t xml:space="preserve">. In the last year, they have </w:t>
      </w:r>
      <w:r w:rsidRPr="008B5487">
        <w:rPr>
          <w:b/>
          <w:u w:val="single"/>
        </w:rPr>
        <w:t>engaged in a number of efforts to reassure the GCC states of America's continued commitment to their defense</w:t>
      </w:r>
      <w:r w:rsidRPr="00FA2740">
        <w:rPr>
          <w:sz w:val="16"/>
        </w:rPr>
        <w:t xml:space="preserve">. But in limiting their reassurances to the most extreme and unlikely case — a direct attack by Iran or another power on the GCC states themselves — and ignoring Gulf worries about America's regional policy more generally, they are unwittingly feeding Gulf fears that even American promises to defend the Gulf states against attack are not to be trusted. An example of this kind of not‐so‐comforting reassurance was delivered by Under Secretary of State William Burns at the Manama Dialogue in December 2013: </w:t>
      </w:r>
      <w:r w:rsidRPr="008B5487">
        <w:rPr>
          <w:b/>
          <w:u w:val="single"/>
        </w:rPr>
        <w:t>The truth is that for all the talk about rebalance and retrenchment</w:t>
      </w:r>
      <w:r w:rsidRPr="00FA2740">
        <w:rPr>
          <w:sz w:val="16"/>
        </w:rPr>
        <w:t xml:space="preserve">, the Gulf remains central to American national interests, and </w:t>
      </w:r>
      <w:r w:rsidRPr="00FA2740">
        <w:rPr>
          <w:rStyle w:val="Emphasis"/>
        </w:rPr>
        <w:t>partnership with the United States</w:t>
      </w:r>
      <w:r w:rsidRPr="008B5487">
        <w:rPr>
          <w:b/>
          <w:u w:val="single"/>
        </w:rPr>
        <w:t xml:space="preserve"> remains </w:t>
      </w:r>
      <w:r w:rsidRPr="00FA2740">
        <w:rPr>
          <w:rStyle w:val="Emphasis"/>
        </w:rPr>
        <w:t>central t</w:t>
      </w:r>
      <w:r w:rsidRPr="008B5487">
        <w:rPr>
          <w:b/>
          <w:u w:val="single"/>
        </w:rPr>
        <w:t xml:space="preserve">o the national interests of </w:t>
      </w:r>
      <w:r w:rsidRPr="00FA2740">
        <w:rPr>
          <w:rStyle w:val="Emphasis"/>
        </w:rPr>
        <w:t>Gulf states</w:t>
      </w:r>
      <w:r w:rsidRPr="00FA2740">
        <w:rPr>
          <w:sz w:val="16"/>
        </w:rPr>
        <w:t xml:space="preserve">. At the same time, </w:t>
      </w:r>
      <w:r w:rsidRPr="008B5487">
        <w:rPr>
          <w:b/>
          <w:u w:val="single"/>
        </w:rPr>
        <w:t>our Gulf partners know</w:t>
      </w:r>
      <w:r w:rsidRPr="00FA2740">
        <w:rPr>
          <w:sz w:val="16"/>
        </w:rPr>
        <w:t xml:space="preserve"> that </w:t>
      </w:r>
      <w:r w:rsidRPr="00FA2740">
        <w:rPr>
          <w:rStyle w:val="Emphasis"/>
        </w:rPr>
        <w:t>no country</w:t>
      </w:r>
      <w:r w:rsidRPr="008B5487">
        <w:rPr>
          <w:b/>
          <w:u w:val="single"/>
        </w:rPr>
        <w:t xml:space="preserve"> or collection of countries </w:t>
      </w:r>
      <w:r w:rsidRPr="00FA2740">
        <w:rPr>
          <w:rStyle w:val="Emphasis"/>
        </w:rPr>
        <w:t>can do for</w:t>
      </w:r>
      <w:r w:rsidRPr="008B5487">
        <w:rPr>
          <w:b/>
          <w:u w:val="single"/>
        </w:rPr>
        <w:t xml:space="preserve"> the Gulf states </w:t>
      </w:r>
      <w:r w:rsidRPr="00FA2740">
        <w:rPr>
          <w:rStyle w:val="Emphasis"/>
        </w:rPr>
        <w:t>what the Unites States has done</w:t>
      </w:r>
      <w:r w:rsidRPr="008B5487">
        <w:rPr>
          <w:b/>
          <w:u w:val="single"/>
        </w:rPr>
        <w:t xml:space="preserve"> and continues to d</w:t>
      </w:r>
      <w:r w:rsidRPr="00FA2740">
        <w:rPr>
          <w:sz w:val="16"/>
        </w:rPr>
        <w:t xml:space="preserve">o.19 </w:t>
      </w:r>
      <w:r w:rsidRPr="008B5487">
        <w:rPr>
          <w:b/>
          <w:u w:val="single"/>
        </w:rPr>
        <w:t>The reassuring talk about the unwavering U.S. commitment and the visits by senior U.S. officials are gestures showing that the United States takes its GCC partners seriously</w:t>
      </w:r>
      <w:r w:rsidRPr="00FA2740">
        <w:rPr>
          <w:sz w:val="16"/>
        </w:rPr>
        <w:t xml:space="preserve">. President Obama's visit at the end of March 2014 to Saudi Arabia was intended to reassure the edgy Saudis and other GCC partners over many divergent issues. Former U.S. Secretary of State Hillary Clinton, in a speech to the first multilateral U.S.‐GCC security forum at the end of March 2012, had </w:t>
      </w:r>
      <w:r w:rsidRPr="00FA2740">
        <w:rPr>
          <w:rStyle w:val="Emphasis"/>
        </w:rPr>
        <w:t>stressed Washington's “rock solid and unwavering</w:t>
      </w:r>
      <w:r w:rsidRPr="008B5487">
        <w:rPr>
          <w:b/>
          <w:u w:val="single"/>
        </w:rPr>
        <w:t xml:space="preserve">” </w:t>
      </w:r>
      <w:r w:rsidRPr="00FA2740">
        <w:rPr>
          <w:rStyle w:val="Emphasis"/>
        </w:rPr>
        <w:t>commitment</w:t>
      </w:r>
      <w:r w:rsidRPr="008B5487">
        <w:rPr>
          <w:b/>
          <w:u w:val="single"/>
        </w:rPr>
        <w:t xml:space="preserve"> to Saudi Arabia, Kuwait, Bahrain, Qatar, the UAE and Oman, all longstanding U.S. allies</w:t>
      </w:r>
      <w:r w:rsidRPr="00FA2740">
        <w:rPr>
          <w:sz w:val="16"/>
        </w:rPr>
        <w:t xml:space="preserve">.20 General Martin Dempsey, chairman of the Joint Chiefs of Staff, spoke reassuringly in March 2013 at the Center for Strategic and International Studies of the U.S. commitment to the GCC States and people: “You can take it to the bank that we will remain the partners that you've enjoyed, and you will be the partners that we've enjoyed.”21 Secretary of Defense Chuck Hagel at the IISS Manama Dialogue in December 2013, like other U.S. civilian and military officials, tried to calm the paranoia of their GCC partners. “Questions have been raised about America's intentions, America's strategy, and America's commitment to this region. The U.S. has enduring interests in this critical region of the world, and we remain fully committed to the security of our allies and our partners in the region.” 22 </w:t>
      </w:r>
      <w:r w:rsidRPr="008B5487">
        <w:rPr>
          <w:b/>
          <w:u w:val="single"/>
        </w:rPr>
        <w:t>The U.S. Department of Defense has approved more than $75 billion in arms sales to GCC states since 2007. These sales during the past six years are worth nearly as much as those made in the previous 15 years</w:t>
      </w:r>
      <w:r w:rsidRPr="00FA2740">
        <w:rPr>
          <w:sz w:val="16"/>
        </w:rPr>
        <w:t xml:space="preserve">. As Anthony Cordesman points out, “The U.S. has transferred $50.4 billion worth of new arms deliveries between 2004–2011 out of total Arab Gulf orders of $78.4 billion, (65 percent) and now has over $70 billion worth of new orders in delivery in the pipeline, many of which will give Saudi Arabia, the UAE and other Arab Gulf states some of the most advanced air combat, land‐based air defense, and naval capabilities in the world.” Yet all these efforts at reassurance and all these arms sales have not been followed up by policies that would address the major security threats perceived by the GCC states in Iran, Syria, Iraq or elsewhere in the region. </w:t>
      </w:r>
      <w:r w:rsidRPr="00FA2740">
        <w:rPr>
          <w:rStyle w:val="Emphasis"/>
        </w:rPr>
        <w:t>The words might be comforting</w:t>
      </w:r>
      <w:r w:rsidRPr="008B5487">
        <w:rPr>
          <w:b/>
          <w:u w:val="single"/>
        </w:rPr>
        <w:t xml:space="preserve">, but the </w:t>
      </w:r>
      <w:r w:rsidRPr="00FA2740">
        <w:rPr>
          <w:sz w:val="16"/>
        </w:rPr>
        <w:t>actions and</w:t>
      </w:r>
      <w:r w:rsidRPr="008B5487">
        <w:rPr>
          <w:b/>
          <w:u w:val="single"/>
        </w:rPr>
        <w:t xml:space="preserve"> </w:t>
      </w:r>
      <w:r w:rsidRPr="00FA2740">
        <w:rPr>
          <w:rStyle w:val="Emphasis"/>
        </w:rPr>
        <w:t>inactions</w:t>
      </w:r>
      <w:r w:rsidRPr="008B5487">
        <w:rPr>
          <w:b/>
          <w:u w:val="single"/>
        </w:rPr>
        <w:t xml:space="preserve"> that follow them </w:t>
      </w:r>
      <w:r w:rsidRPr="00FA2740">
        <w:rPr>
          <w:rStyle w:val="Emphasis"/>
        </w:rPr>
        <w:t>call the credibility of the words into question</w:t>
      </w:r>
      <w:r w:rsidRPr="00FA2740">
        <w:rPr>
          <w:sz w:val="16"/>
        </w:rPr>
        <w:t xml:space="preserve">. The Gulf states certainly know that no country can do for them what the United States can. But the fact that American policy in the region increasingly does not align with their </w:t>
      </w:r>
      <w:r w:rsidRPr="008B5487">
        <w:rPr>
          <w:b/>
          <w:u w:val="single"/>
        </w:rPr>
        <w:t xml:space="preserve">own </w:t>
      </w:r>
      <w:r w:rsidRPr="00FA2740">
        <w:rPr>
          <w:rStyle w:val="Emphasis"/>
        </w:rPr>
        <w:t>makes them worried</w:t>
      </w:r>
      <w:r w:rsidRPr="008B5487">
        <w:rPr>
          <w:b/>
          <w:u w:val="single"/>
        </w:rPr>
        <w:t xml:space="preserve"> that, in the future, </w:t>
      </w:r>
      <w:r w:rsidRPr="00FA2740">
        <w:rPr>
          <w:rStyle w:val="Emphasis"/>
        </w:rPr>
        <w:t>America will not choose to honor their commitments</w:t>
      </w:r>
      <w:r w:rsidRPr="008B5487">
        <w:rPr>
          <w:b/>
          <w:u w:val="single"/>
        </w:rPr>
        <w:t xml:space="preserve"> even </w:t>
      </w:r>
      <w:r w:rsidRPr="00FA2740">
        <w:rPr>
          <w:rStyle w:val="Emphasis"/>
        </w:rPr>
        <w:t>to the defense of the Gulf</w:t>
      </w:r>
      <w:r w:rsidRPr="008B5487">
        <w:rPr>
          <w:b/>
          <w:u w:val="single"/>
        </w:rPr>
        <w:t xml:space="preserve"> states. </w:t>
      </w:r>
      <w:r w:rsidRPr="00FA2740">
        <w:rPr>
          <w:sz w:val="16"/>
        </w:rPr>
        <w:t xml:space="preserve">Gulf observers point to more nuanced accounts of American policy, like that given by former U.S. Ambassador to Kuwait James </w:t>
      </w:r>
      <w:proofErr w:type="spellStart"/>
      <w:r w:rsidRPr="00FA2740">
        <w:rPr>
          <w:sz w:val="16"/>
        </w:rPr>
        <w:t>Larocco</w:t>
      </w:r>
      <w:proofErr w:type="spellEnd"/>
      <w:r w:rsidRPr="00FA2740">
        <w:rPr>
          <w:sz w:val="16"/>
        </w:rPr>
        <w:t xml:space="preserve">, as a source of worry. </w:t>
      </w:r>
      <w:proofErr w:type="spellStart"/>
      <w:r w:rsidRPr="00FA2740">
        <w:rPr>
          <w:sz w:val="16"/>
        </w:rPr>
        <w:t>Larocco</w:t>
      </w:r>
      <w:proofErr w:type="spellEnd"/>
      <w:r w:rsidRPr="00FA2740">
        <w:rPr>
          <w:sz w:val="16"/>
        </w:rPr>
        <w:t xml:space="preserve"> has argued that “the Gulf states need to understand the limits of what the United States is willing and able to do in the region.” In his opinion, “the U.S. commitment to its Gulf allies will not waver, although the United States and Gulf states will continue to hold divergent views of how to address a range of issues including the conflict in Syria, negotiations with Iran, and political transition in Egypt.”23 Long‐time Washington Middle East watcher Jon Alterman accurately captured GCC elites’ fears when he wrote: “In this environment, the idea has begun to circulate not only that the United States is not the asset it once was but that it is often a liability.”24 T</w:t>
      </w:r>
      <w:r w:rsidRPr="008B5487">
        <w:rPr>
          <w:b/>
          <w:u w:val="single"/>
        </w:rPr>
        <w:t xml:space="preserve">he Gulf states also need far more than simple rhetorical reassurance from Washington. </w:t>
      </w:r>
      <w:r w:rsidRPr="00FA2740">
        <w:rPr>
          <w:sz w:val="16"/>
        </w:rPr>
        <w:t xml:space="preserve">The crux of the tenuous relationship between the GCC states and the Obama administration centers around their deep frustration over U.S. policy toward détente with Iran and the possibility of a grand bargain, which the GCC considers a sellout of their interests and </w:t>
      </w:r>
      <w:proofErr w:type="spellStart"/>
      <w:r w:rsidRPr="00FA2740">
        <w:rPr>
          <w:sz w:val="16"/>
        </w:rPr>
        <w:t>well being</w:t>
      </w:r>
      <w:proofErr w:type="spellEnd"/>
      <w:r w:rsidRPr="00FA2740">
        <w:rPr>
          <w:sz w:val="16"/>
        </w:rPr>
        <w:t>. It is clear that a resetting of the strategic partnership is urgently needed to advance the enduring relationship, without exaggerating the abandonment dilemma.</w:t>
      </w:r>
    </w:p>
    <w:p w:rsidR="00C64D1A" w:rsidRDefault="008B5C93" w:rsidP="008B5C93">
      <w:pPr>
        <w:pStyle w:val="Heading3"/>
      </w:pPr>
      <w:r>
        <w:t xml:space="preserve">L </w:t>
      </w:r>
      <w:r w:rsidR="008308F4">
        <w:t>– U.S.</w:t>
      </w:r>
      <w:r>
        <w:t xml:space="preserve"> Sales K Alliance Cred</w:t>
      </w:r>
    </w:p>
    <w:p w:rsidR="008B5C93" w:rsidRDefault="008B5C93" w:rsidP="008B5C93"/>
    <w:p w:rsidR="008B5C93" w:rsidRDefault="008B5C93" w:rsidP="008B5C93">
      <w:pPr>
        <w:pStyle w:val="Heading4"/>
      </w:pPr>
      <w:r>
        <w:t xml:space="preserve">Any departure from status quo arms sales collapses Arab confidence in US alliance – Causes </w:t>
      </w:r>
      <w:proofErr w:type="spellStart"/>
      <w:r>
        <w:t>lashout</w:t>
      </w:r>
      <w:proofErr w:type="spellEnd"/>
      <w:r>
        <w:t>, proliferation, and Iran war</w:t>
      </w:r>
    </w:p>
    <w:p w:rsidR="008B5C93" w:rsidRPr="008B5C93" w:rsidRDefault="008B5C93" w:rsidP="008B5C93"/>
    <w:p w:rsidR="008B5C93" w:rsidRPr="00215E15" w:rsidRDefault="008B5C93" w:rsidP="008B5C93">
      <w:r w:rsidRPr="00215E15">
        <w:rPr>
          <w:rStyle w:val="Style13ptBold"/>
          <w:szCs w:val="26"/>
        </w:rPr>
        <w:t>Goldenberg 15</w:t>
      </w:r>
      <w:r w:rsidRPr="00215E15">
        <w:rPr>
          <w:sz w:val="16"/>
          <w:szCs w:val="16"/>
        </w:rPr>
        <w:t xml:space="preserve"> (</w:t>
      </w:r>
      <w:proofErr w:type="spellStart"/>
      <w:r w:rsidRPr="00215E15">
        <w:rPr>
          <w:sz w:val="16"/>
          <w:szCs w:val="16"/>
        </w:rPr>
        <w:t>Ilan</w:t>
      </w:r>
      <w:proofErr w:type="spellEnd"/>
      <w:r w:rsidRPr="00215E15">
        <w:rPr>
          <w:sz w:val="16"/>
          <w:szCs w:val="16"/>
        </w:rPr>
        <w:t xml:space="preserve"> Goldenberg - Senior Fellow and Director of the Middle East Security Program at the Center for a New American Security, former Chief of Staff to the Special Envoy for Israeli-Palestinian Negotiations at the U.S. Department of State. &lt;MKIM&gt; “U.S. STRATEGY AFTER THE IRAN DEAL Seizing Opportunities and Managing Risks”. June 2015. DOA: 6/26/19. https://s3.amazonaws.com/files.cnas.org/documents/CNAS_Iran_Deal_061015.pdf?mtime=20160906081321)</w:t>
      </w:r>
    </w:p>
    <w:p w:rsidR="008B5C93" w:rsidRDefault="008B5C93" w:rsidP="008B5C93">
      <w:pPr>
        <w:rPr>
          <w:sz w:val="16"/>
          <w:szCs w:val="16"/>
        </w:rPr>
      </w:pPr>
      <w:r w:rsidRPr="00492932">
        <w:rPr>
          <w:b/>
          <w:u w:val="single"/>
        </w:rPr>
        <w:t xml:space="preserve">The United States should find ways to signal to </w:t>
      </w:r>
      <w:r w:rsidRPr="00E72133">
        <w:rPr>
          <w:sz w:val="16"/>
          <w:szCs w:val="16"/>
        </w:rPr>
        <w:t xml:space="preserve">its </w:t>
      </w:r>
      <w:r w:rsidRPr="00492932">
        <w:rPr>
          <w:b/>
          <w:u w:val="single"/>
        </w:rPr>
        <w:t>regional partners that it remains committed to their security</w:t>
      </w:r>
      <w:r w:rsidRPr="00E72133">
        <w:rPr>
          <w:sz w:val="16"/>
          <w:szCs w:val="16"/>
        </w:rPr>
        <w:t xml:space="preserve">. </w:t>
      </w:r>
      <w:r w:rsidRPr="00492932">
        <w:rPr>
          <w:b/>
          <w:u w:val="single"/>
        </w:rPr>
        <w:t xml:space="preserve">It is </w:t>
      </w:r>
      <w:r w:rsidRPr="00E72133">
        <w:rPr>
          <w:sz w:val="16"/>
          <w:szCs w:val="16"/>
        </w:rPr>
        <w:t xml:space="preserve">still </w:t>
      </w:r>
      <w:r w:rsidRPr="00492932">
        <w:rPr>
          <w:b/>
          <w:u w:val="single"/>
        </w:rPr>
        <w:t xml:space="preserve">important to maintain a </w:t>
      </w:r>
      <w:r w:rsidRPr="00986020">
        <w:rPr>
          <w:b/>
          <w:u w:val="single"/>
        </w:rPr>
        <w:t>robust conventional military presence</w:t>
      </w:r>
      <w:r w:rsidRPr="00492932">
        <w:rPr>
          <w:b/>
          <w:u w:val="single"/>
        </w:rPr>
        <w:t xml:space="preserve"> in the Middle East </w:t>
      </w:r>
      <w:r w:rsidRPr="00E72133">
        <w:rPr>
          <w:sz w:val="16"/>
          <w:szCs w:val="16"/>
        </w:rPr>
        <w:t xml:space="preserve">after an agreement </w:t>
      </w:r>
      <w:r w:rsidRPr="00492932">
        <w:rPr>
          <w:b/>
          <w:u w:val="single"/>
        </w:rPr>
        <w:t>to deter Iran from aggressively pursuing</w:t>
      </w:r>
      <w:r w:rsidRPr="00E72133">
        <w:rPr>
          <w:sz w:val="16"/>
          <w:szCs w:val="16"/>
        </w:rPr>
        <w:t xml:space="preserve"> its </w:t>
      </w:r>
      <w:r w:rsidRPr="00492932">
        <w:rPr>
          <w:b/>
          <w:u w:val="single"/>
        </w:rPr>
        <w:t xml:space="preserve">destabilizing activities </w:t>
      </w:r>
      <w:r w:rsidRPr="00E72133">
        <w:rPr>
          <w:sz w:val="16"/>
          <w:szCs w:val="16"/>
        </w:rPr>
        <w:t xml:space="preserve">in the region, </w:t>
      </w:r>
      <w:r w:rsidRPr="00986020">
        <w:rPr>
          <w:b/>
          <w:u w:val="single"/>
        </w:rPr>
        <w:t>violating the nuclear agreement</w:t>
      </w:r>
      <w:r w:rsidRPr="00492932">
        <w:rPr>
          <w:b/>
          <w:u w:val="single"/>
        </w:rPr>
        <w:t xml:space="preserve">, and threatening freedom of navigation </w:t>
      </w:r>
      <w:r w:rsidRPr="00E72133">
        <w:rPr>
          <w:sz w:val="16"/>
          <w:szCs w:val="16"/>
        </w:rPr>
        <w:t xml:space="preserve">and the flow of energy resources. Despite the regional focus on the unconventional Iranian threat, </w:t>
      </w:r>
      <w:r w:rsidRPr="00492932">
        <w:rPr>
          <w:b/>
          <w:u w:val="single"/>
        </w:rPr>
        <w:t xml:space="preserve">a conventional presence will </w:t>
      </w:r>
      <w:r w:rsidRPr="00E72133">
        <w:rPr>
          <w:sz w:val="16"/>
          <w:szCs w:val="16"/>
        </w:rPr>
        <w:t xml:space="preserve">also </w:t>
      </w:r>
      <w:r w:rsidRPr="00986020">
        <w:rPr>
          <w:b/>
          <w:u w:val="single"/>
        </w:rPr>
        <w:t>reassure partners</w:t>
      </w:r>
      <w:r w:rsidRPr="00492932">
        <w:rPr>
          <w:b/>
          <w:u w:val="single"/>
        </w:rPr>
        <w:t xml:space="preserve"> that the United States remains committed to</w:t>
      </w:r>
      <w:r w:rsidRPr="00E72133">
        <w:rPr>
          <w:sz w:val="16"/>
          <w:szCs w:val="16"/>
        </w:rPr>
        <w:t xml:space="preserve"> their </w:t>
      </w:r>
      <w:r w:rsidRPr="00492932">
        <w:rPr>
          <w:b/>
          <w:u w:val="single"/>
        </w:rPr>
        <w:t>security</w:t>
      </w:r>
      <w:r w:rsidRPr="00E72133">
        <w:rPr>
          <w:sz w:val="16"/>
          <w:szCs w:val="16"/>
        </w:rPr>
        <w:t xml:space="preserve">. </w:t>
      </w:r>
      <w:r w:rsidRPr="00492932">
        <w:rPr>
          <w:b/>
          <w:u w:val="single"/>
        </w:rPr>
        <w:t>Providing the Arab states greater confidence in American commitments will be</w:t>
      </w:r>
      <w:r w:rsidRPr="00E72133">
        <w:rPr>
          <w:sz w:val="16"/>
          <w:szCs w:val="16"/>
        </w:rPr>
        <w:t xml:space="preserve"> a </w:t>
      </w:r>
      <w:r w:rsidRPr="00492932">
        <w:rPr>
          <w:b/>
          <w:u w:val="single"/>
        </w:rPr>
        <w:t xml:space="preserve">useful </w:t>
      </w:r>
      <w:r w:rsidRPr="00E72133">
        <w:rPr>
          <w:sz w:val="16"/>
          <w:szCs w:val="16"/>
        </w:rPr>
        <w:t xml:space="preserve">tool </w:t>
      </w:r>
      <w:r w:rsidRPr="00492932">
        <w:rPr>
          <w:b/>
          <w:u w:val="single"/>
        </w:rPr>
        <w:t xml:space="preserve">for </w:t>
      </w:r>
      <w:r w:rsidRPr="00986020">
        <w:rPr>
          <w:b/>
          <w:u w:val="single"/>
        </w:rPr>
        <w:t>dissuading them from lashing out</w:t>
      </w:r>
      <w:r w:rsidRPr="00492932">
        <w:rPr>
          <w:b/>
          <w:u w:val="single"/>
        </w:rPr>
        <w:t xml:space="preserve"> more aggressively at Iran</w:t>
      </w:r>
      <w:r w:rsidRPr="00E72133">
        <w:rPr>
          <w:sz w:val="16"/>
          <w:szCs w:val="16"/>
        </w:rPr>
        <w:t xml:space="preserve"> in ways that may exacerbate the sectarian divide. </w:t>
      </w:r>
      <w:r w:rsidRPr="00492932">
        <w:rPr>
          <w:b/>
          <w:u w:val="single"/>
        </w:rPr>
        <w:t xml:space="preserve">It could also reduce the likelihood that the Arab states would </w:t>
      </w:r>
      <w:r w:rsidRPr="00986020">
        <w:rPr>
          <w:b/>
          <w:u w:val="single"/>
        </w:rPr>
        <w:t>pursue their own domestic enrichment capability</w:t>
      </w:r>
      <w:r w:rsidRPr="00492932">
        <w:rPr>
          <w:b/>
          <w:u w:val="single"/>
        </w:rPr>
        <w:t xml:space="preserve"> </w:t>
      </w:r>
      <w:r w:rsidRPr="00E72133">
        <w:rPr>
          <w:sz w:val="16"/>
          <w:szCs w:val="16"/>
        </w:rPr>
        <w:t xml:space="preserve">in response to Iran. In pursuing this approach, the United States will have to maintain a careful balance. </w:t>
      </w:r>
      <w:r w:rsidRPr="00492932">
        <w:rPr>
          <w:b/>
          <w:u w:val="single"/>
        </w:rPr>
        <w:t xml:space="preserve">A major influx of U.S. assets </w:t>
      </w:r>
      <w:r w:rsidRPr="00E72133">
        <w:rPr>
          <w:sz w:val="16"/>
          <w:szCs w:val="16"/>
        </w:rPr>
        <w:t xml:space="preserve">to the region </w:t>
      </w:r>
      <w:r w:rsidRPr="00492932">
        <w:rPr>
          <w:b/>
          <w:u w:val="single"/>
        </w:rPr>
        <w:t xml:space="preserve">could </w:t>
      </w:r>
      <w:r w:rsidRPr="00E72133">
        <w:rPr>
          <w:sz w:val="16"/>
          <w:szCs w:val="16"/>
        </w:rPr>
        <w:t xml:space="preserve">be provocative, </w:t>
      </w:r>
      <w:r w:rsidRPr="00492932">
        <w:rPr>
          <w:b/>
          <w:u w:val="single"/>
        </w:rPr>
        <w:t>undermine both Iran’s confidence in the agreement and American intentions</w:t>
      </w:r>
      <w:r w:rsidRPr="00E72133">
        <w:rPr>
          <w:sz w:val="16"/>
          <w:szCs w:val="16"/>
        </w:rPr>
        <w:t xml:space="preserve">, and reduce the likelihood of increased cooperation over time. </w:t>
      </w:r>
      <w:r w:rsidRPr="00492932">
        <w:rPr>
          <w:b/>
          <w:u w:val="single"/>
        </w:rPr>
        <w:t xml:space="preserve">But </w:t>
      </w:r>
      <w:r w:rsidRPr="00986020">
        <w:rPr>
          <w:b/>
          <w:u w:val="single"/>
        </w:rPr>
        <w:t>any significant withdrawal of assets would shake the confidence of both the Arab states and Israel.</w:t>
      </w:r>
      <w:r w:rsidRPr="00E72133">
        <w:rPr>
          <w:sz w:val="16"/>
          <w:szCs w:val="16"/>
        </w:rPr>
        <w:t xml:space="preserve"> </w:t>
      </w:r>
      <w:r w:rsidRPr="00492932">
        <w:rPr>
          <w:b/>
          <w:u w:val="single"/>
        </w:rPr>
        <w:t xml:space="preserve">The guiding principle should be to maintain an American force posture </w:t>
      </w:r>
      <w:r w:rsidRPr="00986020">
        <w:rPr>
          <w:b/>
          <w:u w:val="single"/>
        </w:rPr>
        <w:t>that is essentially the same</w:t>
      </w:r>
      <w:r w:rsidRPr="00492932">
        <w:rPr>
          <w:b/>
          <w:u w:val="single"/>
        </w:rPr>
        <w:t xml:space="preserve"> </w:t>
      </w:r>
      <w:r w:rsidRPr="00E72133">
        <w:rPr>
          <w:sz w:val="16"/>
          <w:szCs w:val="16"/>
        </w:rPr>
        <w:t xml:space="preserve">or slightly enhanced. The United States could consider forward stationing a limited number of more advanced manned and unmanned aircraft and missile defense assets in the region, but should not go too far beyond that. If the agreement takes hold and over time Iran’s behavior moderates, there is the potential for a “peace dividend” in the long term. </w:t>
      </w:r>
      <w:r w:rsidRPr="00492932">
        <w:rPr>
          <w:b/>
          <w:u w:val="single"/>
        </w:rPr>
        <w:t xml:space="preserve">The United States could </w:t>
      </w:r>
      <w:r w:rsidRPr="00E72133">
        <w:rPr>
          <w:sz w:val="16"/>
          <w:szCs w:val="16"/>
        </w:rPr>
        <w:t xml:space="preserve">also </w:t>
      </w:r>
      <w:r w:rsidRPr="00492932">
        <w:rPr>
          <w:b/>
          <w:u w:val="single"/>
        </w:rPr>
        <w:t xml:space="preserve">consider </w:t>
      </w:r>
      <w:r w:rsidRPr="00D22EFE">
        <w:rPr>
          <w:b/>
          <w:u w:val="single"/>
        </w:rPr>
        <w:t>increased arms sales</w:t>
      </w:r>
      <w:r w:rsidRPr="00492932">
        <w:rPr>
          <w:b/>
          <w:u w:val="single"/>
        </w:rPr>
        <w:t xml:space="preserve"> to the Gulf states.</w:t>
      </w:r>
      <w:r w:rsidRPr="00E72133">
        <w:rPr>
          <w:sz w:val="16"/>
          <w:szCs w:val="16"/>
        </w:rPr>
        <w:t xml:space="preserve"> Ideally, these should focus on defensive capabilities such as minesweepers and ballistic missile defense that could address the Iranian mining and missile threat. It should also include the types of capabilities that would make its Arab partners more capable at countering the unconventional Iranian challenge, such as tactical tools like night vision goggles and weapons optics, and more strategic capabilities like advanced unmanned aerial vehicles and the networking architecture to enhance air and maritime domain awareness.</w:t>
      </w:r>
    </w:p>
    <w:p w:rsidR="008B5C93" w:rsidRPr="008B5C93" w:rsidRDefault="008B5C93" w:rsidP="008B5C93"/>
    <w:p w:rsidR="002D75DD" w:rsidRDefault="002D75DD" w:rsidP="002D75DD"/>
    <w:p w:rsidR="002D75DD" w:rsidRDefault="002D75DD" w:rsidP="002D75DD">
      <w:pPr>
        <w:pStyle w:val="Heading3"/>
      </w:pPr>
      <w:r>
        <w:t>L – Asia pivot link</w:t>
      </w:r>
    </w:p>
    <w:p w:rsidR="002D75DD" w:rsidRDefault="002D75DD" w:rsidP="002D75DD">
      <w:pPr>
        <w:pStyle w:val="Heading4"/>
      </w:pPr>
      <w:r>
        <w:t xml:space="preserve">The plan realizes fear of an </w:t>
      </w:r>
      <w:proofErr w:type="spellStart"/>
      <w:r>
        <w:t>asia</w:t>
      </w:r>
      <w:proofErr w:type="spellEnd"/>
      <w:r>
        <w:t xml:space="preserve"> pivot that crushes regional confidence</w:t>
      </w:r>
    </w:p>
    <w:p w:rsidR="002D75DD" w:rsidRPr="00A1497A" w:rsidRDefault="002D75DD" w:rsidP="002D75DD">
      <w:proofErr w:type="spellStart"/>
      <w:r>
        <w:t>Bjornar</w:t>
      </w:r>
      <w:proofErr w:type="spellEnd"/>
      <w:r>
        <w:t xml:space="preserve"> </w:t>
      </w:r>
      <w:proofErr w:type="spellStart"/>
      <w:r w:rsidRPr="00434433">
        <w:rPr>
          <w:rStyle w:val="Style13ptBold"/>
        </w:rPr>
        <w:t>Sverdup-Thygeson</w:t>
      </w:r>
      <w:proofErr w:type="spellEnd"/>
      <w:r w:rsidRPr="00434433">
        <w:rPr>
          <w:rStyle w:val="Style13ptBold"/>
        </w:rPr>
        <w:t xml:space="preserve"> et al. 16</w:t>
      </w:r>
      <w:r>
        <w:t xml:space="preserve"> {Research Fellow at Norwegian Institute of International Affairs. January 2016. ““For Every Action...” The American pivot to Asia and fragmented European responses.” https://www.brookings.edu/wp-content/uploads/2016/07/The-American-pivot-to-Asia-and-fragmented-European-responses-2.pdf}//JM</w:t>
      </w:r>
    </w:p>
    <w:p w:rsidR="002D75DD" w:rsidRDefault="002D75DD" w:rsidP="002D75DD">
      <w:pPr>
        <w:rPr>
          <w:sz w:val="16"/>
        </w:rPr>
      </w:pPr>
      <w:r w:rsidRPr="00DF4A86">
        <w:rPr>
          <w:sz w:val="16"/>
        </w:rPr>
        <w:t>Finally, the Obama administration was seeking to draw a line under the previous phase in American military policy, which was dominated since the turn of the century by an unwavering focus on counterterrorism, the Middle East, and Central Asia</w:t>
      </w:r>
      <w:r w:rsidRPr="008B5487">
        <w:rPr>
          <w:b/>
          <w:u w:val="single"/>
        </w:rPr>
        <w:t>. The rebalancing, therefore, was a strong signal that the United States was about to enter a new era in its security priorities</w:t>
      </w:r>
      <w:r w:rsidRPr="00DF4A86">
        <w:rPr>
          <w:sz w:val="16"/>
        </w:rPr>
        <w:t xml:space="preserve">, especially </w:t>
      </w:r>
      <w:r w:rsidRPr="008B5487">
        <w:rPr>
          <w:b/>
          <w:u w:val="single"/>
        </w:rPr>
        <w:t>after a long period wherein Washington’s Asia partners were feeling neglected</w:t>
      </w:r>
      <w:r w:rsidRPr="00DF4A86">
        <w:rPr>
          <w:sz w:val="16"/>
        </w:rPr>
        <w:t xml:space="preserve"> and concerned that the United States was quietly retreating from its security commitments in the region, </w:t>
      </w:r>
      <w:r w:rsidRPr="008B5487">
        <w:rPr>
          <w:b/>
          <w:u w:val="single"/>
        </w:rPr>
        <w:t>an impression not helped by</w:t>
      </w:r>
      <w:r w:rsidRPr="00DF4A86">
        <w:rPr>
          <w:sz w:val="16"/>
        </w:rPr>
        <w:t xml:space="preserve"> the recession in the United States and the possibility of </w:t>
      </w:r>
      <w:r w:rsidRPr="00F65A79">
        <w:rPr>
          <w:rStyle w:val="Emphasis"/>
        </w:rPr>
        <w:t>defense cuts</w:t>
      </w:r>
      <w:r w:rsidRPr="00DF4A86">
        <w:rPr>
          <w:sz w:val="16"/>
        </w:rPr>
        <w:t xml:space="preserve"> due to “sequestration” policies. </w:t>
      </w:r>
      <w:r w:rsidRPr="008B5487">
        <w:rPr>
          <w:b/>
          <w:u w:val="single"/>
        </w:rPr>
        <w:t>Despite the rebalancing announcement, misgivings</w:t>
      </w:r>
      <w:r w:rsidRPr="00DF4A86">
        <w:rPr>
          <w:sz w:val="16"/>
        </w:rPr>
        <w:t xml:space="preserve"> in the Asia-Pacific </w:t>
      </w:r>
      <w:r w:rsidRPr="008B5487">
        <w:rPr>
          <w:b/>
          <w:u w:val="single"/>
        </w:rPr>
        <w:t>have not completely subsided</w:t>
      </w:r>
      <w:r w:rsidRPr="00DF4A86">
        <w:rPr>
          <w:sz w:val="16"/>
        </w:rPr>
        <w:t xml:space="preserve">, as since the pivot began to take shape, there have been a series of crises outside of Asia, including the Libyan civil war, the rise of the Islamic State in the conflicts in Iraq and Syria, and the crises in Ukraine/Crimea, which have repeatedly threatened to distract Washington from its strategic policies in the Pacific region.8 Nonetheless, </w:t>
      </w:r>
      <w:r w:rsidRPr="00F65A79">
        <w:rPr>
          <w:rStyle w:val="Emphasis"/>
        </w:rPr>
        <w:t>Washington has insisted that the rebalancing process would continue</w:t>
      </w:r>
      <w:r w:rsidRPr="008B5487">
        <w:rPr>
          <w:b/>
          <w:u w:val="single"/>
        </w:rPr>
        <w:t xml:space="preserve"> with Asian security </w:t>
      </w:r>
      <w:r w:rsidRPr="00F65A79">
        <w:rPr>
          <w:rStyle w:val="Emphasis"/>
        </w:rPr>
        <w:t>in no danger of being superseded by volatile events in the Middle East</w:t>
      </w:r>
      <w:r w:rsidRPr="008B5487">
        <w:rPr>
          <w:b/>
          <w:u w:val="single"/>
        </w:rPr>
        <w:t xml:space="preserve"> </w:t>
      </w:r>
      <w:r w:rsidRPr="00DF4A86">
        <w:rPr>
          <w:sz w:val="16"/>
        </w:rPr>
        <w:t xml:space="preserve">and Eastern Europe. </w:t>
      </w:r>
      <w:r w:rsidRPr="00F65A79">
        <w:rPr>
          <w:rStyle w:val="Emphasis"/>
        </w:rPr>
        <w:t>Precisely these reassurances</w:t>
      </w:r>
      <w:r w:rsidRPr="008B5487">
        <w:rPr>
          <w:b/>
          <w:u w:val="single"/>
        </w:rPr>
        <w:t xml:space="preserve"> of American allies in Asia have, however, rather </w:t>
      </w:r>
      <w:r w:rsidRPr="00F65A79">
        <w:rPr>
          <w:rStyle w:val="Emphasis"/>
        </w:rPr>
        <w:t>aggravated</w:t>
      </w:r>
      <w:r w:rsidRPr="00DF4A86">
        <w:rPr>
          <w:sz w:val="16"/>
        </w:rPr>
        <w:t xml:space="preserve"> European </w:t>
      </w:r>
      <w:r w:rsidRPr="00F65A79">
        <w:rPr>
          <w:rStyle w:val="Emphasis"/>
        </w:rPr>
        <w:t>concerns</w:t>
      </w:r>
      <w:r w:rsidRPr="008B5487">
        <w:rPr>
          <w:b/>
          <w:u w:val="single"/>
        </w:rPr>
        <w:t xml:space="preserve"> that the</w:t>
      </w:r>
      <w:r w:rsidRPr="00DF4A86">
        <w:rPr>
          <w:sz w:val="16"/>
        </w:rPr>
        <w:t xml:space="preserve"> continent’s </w:t>
      </w:r>
      <w:r w:rsidRPr="008B5487">
        <w:rPr>
          <w:b/>
          <w:u w:val="single"/>
        </w:rPr>
        <w:t xml:space="preserve">long-term importance in American </w:t>
      </w:r>
      <w:r w:rsidRPr="00F65A79">
        <w:rPr>
          <w:rStyle w:val="Emphasis"/>
        </w:rPr>
        <w:t>foreign policy is waning precisely in the moment when it is needed</w:t>
      </w:r>
      <w:r w:rsidRPr="008B5487">
        <w:rPr>
          <w:b/>
          <w:u w:val="single"/>
        </w:rPr>
        <w:t xml:space="preserve"> more than at any point</w:t>
      </w:r>
      <w:r w:rsidRPr="00DF4A86">
        <w:rPr>
          <w:sz w:val="16"/>
        </w:rPr>
        <w:t xml:space="preserve"> since the Cold War’s end.</w:t>
      </w:r>
    </w:p>
    <w:p w:rsidR="003562B2" w:rsidRDefault="00EF7096" w:rsidP="00EF7096">
      <w:pPr>
        <w:pStyle w:val="Heading3"/>
      </w:pPr>
      <w:r>
        <w:t xml:space="preserve">L —Israel Sales </w:t>
      </w:r>
    </w:p>
    <w:p w:rsidR="00EF7096" w:rsidRDefault="00EF7096" w:rsidP="00EF7096"/>
    <w:p w:rsidR="00EF7096" w:rsidRDefault="00EF7096" w:rsidP="00EF7096"/>
    <w:p w:rsidR="00EF7096" w:rsidRPr="00FD0BDD" w:rsidRDefault="00EF7096" w:rsidP="00EF7096">
      <w:pPr>
        <w:pStyle w:val="Heading4"/>
      </w:pPr>
      <w:r>
        <w:t>Arms sales are the lynchpin of US-Israeli support and relations- the plan signals complete abandonment</w:t>
      </w:r>
    </w:p>
    <w:p w:rsidR="00EF7096" w:rsidRPr="00FD0BDD" w:rsidRDefault="00EF7096" w:rsidP="00EF7096">
      <w:r w:rsidRPr="00FD0BDD">
        <w:t>Ann</w:t>
      </w:r>
      <w:r>
        <w:t xml:space="preserve">a </w:t>
      </w:r>
      <w:r w:rsidRPr="005704A2">
        <w:rPr>
          <w:rStyle w:val="Style13ptBold"/>
        </w:rPr>
        <w:t>Badillo 19</w:t>
      </w:r>
      <w:r>
        <w:t xml:space="preserve"> {Anna is a research analyst at Canadians for Justice and Peace in the Middle East based in Montreal, Quebec. She holds an </w:t>
      </w:r>
      <w:proofErr w:type="spellStart"/>
      <w:r>
        <w:t>M.Phil</w:t>
      </w:r>
      <w:proofErr w:type="spellEnd"/>
      <w:r>
        <w:t xml:space="preserve"> from Trinity College Dublin, in International Peace Studies. Anna is a social justice activist and human rights advocate with a focuses on Palestinian-Israeli affairs and international law.4-9-2019. “The US-Israel ‘special relationship’ subsidizes American military industry and Israeli colonialism.” https://thedefensepost.com/2019/04/09/us-israel-arms-sales-opinion/}//JM</w:t>
      </w:r>
    </w:p>
    <w:p w:rsidR="00EF7096" w:rsidRPr="00383A56" w:rsidRDefault="00EF7096" w:rsidP="00EF7096">
      <w:pPr>
        <w:rPr>
          <w:sz w:val="12"/>
        </w:rPr>
      </w:pPr>
      <w:r w:rsidRPr="00383A56">
        <w:rPr>
          <w:sz w:val="12"/>
        </w:rPr>
        <w:t xml:space="preserve">In the wake of U.S. President Donald Trump’s recognition of Israeli sovereignty over the Syrian Golan Heights, we are seeing a continuation of the Trump’s administration’s flat-out rejection of international law on the status of occupied territories held by Israel since 1967. The timing is significant because it is an attempt by Trump to meddle in the Israeli elections on April 9 which ultimately could benefit Benjamin Netanyahu’s chances for re-election. The Trump administration seems to care very little about international consensus and international law on the status of the occupied territories. Instead, it has sabotaged the American government’s standing as an “honest broker” and effectively encouraged support for the continuation of Israeli colonization of Arab land. Until now, no country had recognized Israel’s act of plunder in the Golan Heights. Following the Six Day war in 1967, Israel expelled 130,000 Syrians from the Golan Heights. 14 years later, in 1981, Israel annexed the territory – in violation of international law. The United Nations member states, including the U.S., immediately declared Israeli efforts to change the Golan Height’s status “null and void.” A small population of Syrian Druze are the only survivors of that ethnic cleansing operation. Greg </w:t>
      </w:r>
      <w:proofErr w:type="spellStart"/>
      <w:r w:rsidRPr="00383A56">
        <w:rPr>
          <w:sz w:val="12"/>
        </w:rPr>
        <w:t>Shupak</w:t>
      </w:r>
      <w:proofErr w:type="spellEnd"/>
      <w:r w:rsidRPr="00383A56">
        <w:rPr>
          <w:sz w:val="12"/>
        </w:rPr>
        <w:t xml:space="preserve">, author of The Wrong Story: Palestine, Israel and the Media, argues that “American foreign policy and Israeli settler-colonial capitalism shape what happens across historic Palestine.” We recently saw this unfold when Trump issued his Jerusalem decree to recognize the city as the Israeli capital, which goes against the international community’s consensus of Jerusalem as a final status issue in negotiations and, again, violates international law. While the U.S. Embassy was moving from Tel Aviv to Jerusalem on May 15, Israeli snipers were massacring 60 Palestinians protesters in the Great March of Return at the Gaza fence. This is not the first time we have seen U.S. foreign policy and Israeli settler-colonial enterprise interfered with the international community’s consensus on Palestinian-Israeli affairs. The Jerusalem Basic Law of 1980 and the Jerusalem Embassy Act of 1995 were highly controversial because of their timing and their political and legal implications, according to Michael </w:t>
      </w:r>
      <w:proofErr w:type="spellStart"/>
      <w:r w:rsidRPr="00383A56">
        <w:rPr>
          <w:sz w:val="12"/>
        </w:rPr>
        <w:t>Zank</w:t>
      </w:r>
      <w:proofErr w:type="spellEnd"/>
      <w:r w:rsidRPr="00383A56">
        <w:rPr>
          <w:sz w:val="12"/>
        </w:rPr>
        <w:t>, a professor at Boston University. Both laws were enacted during times when the international coalition was making progress with the Palestinian-Israeli peace negotiations. U.S. President Jimmy Carter and Egyptian President Anwar al-Sadat had signed the Camp David Accords, a peace treaty with Israel and Egypt in 1979; consequently, the Jerusalem Basic Law endangered the peace process and negatively impacted the ongoing negotiations. T</w:t>
      </w:r>
      <w:r w:rsidRPr="00383A56">
        <w:rPr>
          <w:b/>
          <w:u w:val="single"/>
        </w:rPr>
        <w:t xml:space="preserve">he Jerusalem Embassy Act was signed into law shortly after the Oslo Accords were concluded and greatly affected the final status negotiations between Israel and the Palestinian </w:t>
      </w:r>
      <w:r w:rsidRPr="00383A56">
        <w:rPr>
          <w:sz w:val="12"/>
        </w:rPr>
        <w:t xml:space="preserve">Authority that were held at Camp David in 2000. Both </w:t>
      </w:r>
      <w:r w:rsidRPr="00383A56">
        <w:rPr>
          <w:b/>
          <w:u w:val="single"/>
        </w:rPr>
        <w:t xml:space="preserve">these legislative acts created a </w:t>
      </w:r>
      <w:r w:rsidRPr="005704A2">
        <w:rPr>
          <w:rStyle w:val="Emphasis"/>
        </w:rPr>
        <w:t>binding relationship</w:t>
      </w:r>
      <w:r w:rsidRPr="00383A56">
        <w:rPr>
          <w:b/>
          <w:u w:val="single"/>
        </w:rPr>
        <w:t xml:space="preserve"> between Israel and the U.S which ultimately changed the status</w:t>
      </w:r>
      <w:r w:rsidRPr="00383A56">
        <w:rPr>
          <w:sz w:val="12"/>
        </w:rPr>
        <w:t xml:space="preserve"> quo. But </w:t>
      </w:r>
      <w:r w:rsidRPr="00383A56">
        <w:rPr>
          <w:b/>
          <w:u w:val="single"/>
        </w:rPr>
        <w:t xml:space="preserve">to fully conceptualize the U.S.-Israel special relationship we need to unpack the </w:t>
      </w:r>
      <w:proofErr w:type="spellStart"/>
      <w:r w:rsidRPr="00383A56">
        <w:rPr>
          <w:b/>
          <w:u w:val="single"/>
        </w:rPr>
        <w:t>the</w:t>
      </w:r>
      <w:proofErr w:type="spellEnd"/>
      <w:r w:rsidRPr="00383A56">
        <w:rPr>
          <w:b/>
          <w:u w:val="single"/>
        </w:rPr>
        <w:t xml:space="preserve"> preferential arms trade agreements that allows for this relationship to continue </w:t>
      </w:r>
      <w:r w:rsidRPr="00383A56">
        <w:rPr>
          <w:sz w:val="12"/>
        </w:rPr>
        <w:t xml:space="preserve">at the expense of the indigenous population in the occupied territories. Max </w:t>
      </w:r>
      <w:proofErr w:type="spellStart"/>
      <w:r w:rsidRPr="00383A56">
        <w:rPr>
          <w:sz w:val="12"/>
        </w:rPr>
        <w:t>Ajl</w:t>
      </w:r>
      <w:proofErr w:type="spellEnd"/>
      <w:r w:rsidRPr="00383A56">
        <w:rPr>
          <w:sz w:val="12"/>
        </w:rPr>
        <w:t>, a PhD candidate in development sociology at Cornell University, writes: “</w:t>
      </w:r>
      <w:r w:rsidRPr="00383A56">
        <w:rPr>
          <w:b/>
          <w:u w:val="single"/>
        </w:rPr>
        <w:t>U.S. ‘</w:t>
      </w:r>
      <w:r w:rsidRPr="00CA41AD">
        <w:rPr>
          <w:rStyle w:val="Emphasis"/>
        </w:rPr>
        <w:t>military assistance</w:t>
      </w:r>
      <w:r w:rsidRPr="00383A56">
        <w:rPr>
          <w:b/>
          <w:u w:val="single"/>
        </w:rPr>
        <w:t>,’</w:t>
      </w:r>
      <w:r w:rsidRPr="00383A56">
        <w:rPr>
          <w:sz w:val="12"/>
        </w:rPr>
        <w:t xml:space="preserve"> more accurately understood as a circular flow through which U.S. weapons firms profit off the colonization of Palestinian land and Israeli destabilization of the surrounding states, </w:t>
      </w:r>
      <w:r w:rsidRPr="00383A56">
        <w:rPr>
          <w:b/>
          <w:u w:val="single"/>
        </w:rPr>
        <w:t xml:space="preserve">is a long-term </w:t>
      </w:r>
      <w:r w:rsidRPr="00CA41AD">
        <w:rPr>
          <w:rStyle w:val="Emphasis"/>
        </w:rPr>
        <w:t>structuring element of the U.S.-Israel ‘special relationship</w:t>
      </w:r>
      <w:r w:rsidRPr="00383A56">
        <w:rPr>
          <w:b/>
          <w:u w:val="single"/>
        </w:rPr>
        <w:t>.’” U.S. military loans</w:t>
      </w:r>
      <w:r w:rsidRPr="00383A56">
        <w:rPr>
          <w:sz w:val="12"/>
        </w:rPr>
        <w:t xml:space="preserve"> started arriving in Israel in November 1971, when the Nixon administration signed a </w:t>
      </w:r>
      <w:r w:rsidRPr="005704A2">
        <w:rPr>
          <w:rStyle w:val="Emphasis"/>
        </w:rPr>
        <w:t>Memorandum of Understanding</w:t>
      </w:r>
      <w:r w:rsidRPr="00383A56">
        <w:rPr>
          <w:sz w:val="12"/>
        </w:rPr>
        <w:t xml:space="preserve"> with Israel to </w:t>
      </w:r>
      <w:r w:rsidRPr="00383A56">
        <w:rPr>
          <w:b/>
          <w:u w:val="single"/>
        </w:rPr>
        <w:t>build up its domestic industrial-arms sector through technical and manufacturing assistance.</w:t>
      </w:r>
      <w:r w:rsidRPr="00383A56">
        <w:rPr>
          <w:sz w:val="12"/>
        </w:rPr>
        <w:t xml:space="preserve"> Grants started to replace loans in 1974. </w:t>
      </w:r>
      <w:r w:rsidRPr="00383A56">
        <w:rPr>
          <w:b/>
          <w:u w:val="single"/>
        </w:rPr>
        <w:t>The U.S. government</w:t>
      </w:r>
      <w:r w:rsidRPr="00383A56">
        <w:rPr>
          <w:sz w:val="12"/>
        </w:rPr>
        <w:t xml:space="preserve"> shortly afterwards started to </w:t>
      </w:r>
      <w:r w:rsidRPr="00383A56">
        <w:rPr>
          <w:b/>
          <w:u w:val="single"/>
        </w:rPr>
        <w:t>permit Israel to spend 26% of the annual military grant on purchases in Israel – a unique arrangement</w:t>
      </w:r>
      <w:r w:rsidRPr="00383A56">
        <w:rPr>
          <w:sz w:val="12"/>
        </w:rPr>
        <w:t xml:space="preserve">, since by U.S. law recipient countries must spend all of their foreign military financing in the U.S. According to </w:t>
      </w:r>
      <w:proofErr w:type="spellStart"/>
      <w:r w:rsidRPr="00383A56">
        <w:rPr>
          <w:sz w:val="12"/>
        </w:rPr>
        <w:t>Ajl</w:t>
      </w:r>
      <w:proofErr w:type="spellEnd"/>
      <w:r w:rsidRPr="00383A56">
        <w:rPr>
          <w:sz w:val="12"/>
        </w:rPr>
        <w:t>, “</w:t>
      </w:r>
      <w:r w:rsidRPr="00383A56">
        <w:rPr>
          <w:b/>
          <w:u w:val="single"/>
        </w:rPr>
        <w:t>the Israeli military industry often relies on U.S. technological inputs, and the U.S. forbids Israel from manufacturing crucial heavy weaponry, such as fighter jets, in order to maintain control over Israel.” U.S. military grants to Israel were often quid pro quo</w:t>
      </w:r>
      <w:r w:rsidRPr="00383A56">
        <w:rPr>
          <w:sz w:val="12"/>
        </w:rPr>
        <w:t xml:space="preserve">, as Israel increasingly took on the work for which the U.S. could not publicly take responsibility, given popular unease in the States over aid to fascist dictatorships. As the International Jewish Anti-Zionist Network noted in their report, Israel’s Worldwide Role in Repression, in the 1970s, Israel armed the brutal military regime of the Argentinian junta that imposed seven years of state terrorism on the population. Israel also provided most of the arms that Nicaraguan dictator </w:t>
      </w:r>
      <w:proofErr w:type="spellStart"/>
      <w:r w:rsidRPr="00383A56">
        <w:rPr>
          <w:sz w:val="12"/>
        </w:rPr>
        <w:t>Anastasio</w:t>
      </w:r>
      <w:proofErr w:type="spellEnd"/>
      <w:r w:rsidRPr="00383A56">
        <w:rPr>
          <w:sz w:val="12"/>
        </w:rPr>
        <w:t xml:space="preserve"> “</w:t>
      </w:r>
      <w:proofErr w:type="spellStart"/>
      <w:r w:rsidRPr="00383A56">
        <w:rPr>
          <w:sz w:val="12"/>
        </w:rPr>
        <w:t>Tachito</w:t>
      </w:r>
      <w:proofErr w:type="spellEnd"/>
      <w:r w:rsidRPr="00383A56">
        <w:rPr>
          <w:sz w:val="12"/>
        </w:rPr>
        <w:t xml:space="preserve">” Somoza used in the last year of his dictatorship to oppose the revolution, a conflict that killed tens of thousands of Nicaraguans in the 1970s. By the 2000s, the Israeli military-industrial complex had produced an industry capable of competing in small-arms and high-end security technology on a worldwide scale. Israel started to export arms that have been refined through high-technology colonial policing of the Palestinian population, especially in the Gaza Strip and the West Bank. In recent years, Israel has risen to one of the top 10 arms exporters in the world. Last May Haaretz reported, “Israel’s defense-related exports in 2017 </w:t>
      </w:r>
      <w:proofErr w:type="spellStart"/>
      <w:r w:rsidRPr="00383A56">
        <w:rPr>
          <w:sz w:val="12"/>
        </w:rPr>
        <w:t>totalled</w:t>
      </w:r>
      <w:proofErr w:type="spellEnd"/>
      <w:r w:rsidRPr="00383A56">
        <w:rPr>
          <w:sz w:val="12"/>
        </w:rPr>
        <w:t xml:space="preserve"> $9.2 billion, an all-time record and whooping 40% increase over 2016 – when defense-related transactions totaled $6.5 billion.” The Obama administration adjustments to Israel’s military aid package came amidst a shifting geopolitical environment, both within the U.S. and Israel. </w:t>
      </w:r>
      <w:r w:rsidRPr="00383A56">
        <w:rPr>
          <w:b/>
          <w:u w:val="single"/>
        </w:rPr>
        <w:t>There was a shift in original MOU that would slowly phase out the provisions through which Israel could spend up to 26% of its funding package within Israel, to Israel spending more of this funding on the advanced military capabilities that only the United States can provide</w:t>
      </w:r>
      <w:r w:rsidRPr="00383A56">
        <w:rPr>
          <w:sz w:val="12"/>
        </w:rPr>
        <w:t xml:space="preserve"> – as much as $1.2 billion per year, according to </w:t>
      </w:r>
      <w:proofErr w:type="spellStart"/>
      <w:r w:rsidRPr="00383A56">
        <w:rPr>
          <w:sz w:val="12"/>
        </w:rPr>
        <w:t>Ajl</w:t>
      </w:r>
      <w:proofErr w:type="spellEnd"/>
      <w:r w:rsidRPr="00383A56">
        <w:rPr>
          <w:sz w:val="12"/>
        </w:rPr>
        <w:t xml:space="preserve">. In addition, </w:t>
      </w:r>
      <w:r w:rsidRPr="00383A56">
        <w:rPr>
          <w:b/>
          <w:u w:val="single"/>
        </w:rPr>
        <w:t xml:space="preserve">this MOU locked in $500 million annually for missile </w:t>
      </w:r>
      <w:proofErr w:type="spellStart"/>
      <w:r w:rsidRPr="00383A56">
        <w:rPr>
          <w:b/>
          <w:u w:val="single"/>
        </w:rPr>
        <w:t>defense</w:t>
      </w:r>
      <w:r w:rsidRPr="00383A56">
        <w:rPr>
          <w:sz w:val="12"/>
        </w:rPr>
        <w:t>.The</w:t>
      </w:r>
      <w:proofErr w:type="spellEnd"/>
      <w:r w:rsidRPr="00383A56">
        <w:rPr>
          <w:sz w:val="12"/>
        </w:rPr>
        <w:t xml:space="preserve"> MOU mandates Israel update its fighter aircraft fleet, which is a direct investment into the U.S. military-industrial complex, given that fighter-jet factories are exclusively based in the United States. Not only does U.S. foreign policy and Israeli-settler colonialism shape what happens across historic Palestine, it also shapes what happens across the Middle East region. </w:t>
      </w:r>
      <w:r w:rsidRPr="00383A56">
        <w:rPr>
          <w:b/>
          <w:u w:val="single"/>
        </w:rPr>
        <w:t>The firm establishment of Israel’s military defense industry</w:t>
      </w:r>
      <w:r w:rsidRPr="00383A56">
        <w:rPr>
          <w:sz w:val="12"/>
        </w:rPr>
        <w:t xml:space="preserve"> also </w:t>
      </w:r>
      <w:r w:rsidRPr="00383A56">
        <w:rPr>
          <w:b/>
          <w:u w:val="single"/>
        </w:rPr>
        <w:t xml:space="preserve">provides an excuse to sell ever-more-sophisticated weapons to </w:t>
      </w:r>
      <w:r w:rsidRPr="005704A2">
        <w:rPr>
          <w:rStyle w:val="Emphasis"/>
        </w:rPr>
        <w:t>other regional U.S. allies, especially Saudi Arabia</w:t>
      </w:r>
      <w:r w:rsidRPr="00383A56">
        <w:rPr>
          <w:b/>
          <w:u w:val="single"/>
        </w:rPr>
        <w:t>. As long as Israel has the latest U.S. technology, other countries can buy older models, again to the great profit of the U.S. defense industry</w:t>
      </w:r>
      <w:r w:rsidRPr="00606D0D">
        <w:rPr>
          <w:rStyle w:val="Emphasis"/>
        </w:rPr>
        <w:t>. Israel thus is the spark plug for an entire region</w:t>
      </w:r>
      <w:r w:rsidRPr="00383A56">
        <w:rPr>
          <w:b/>
          <w:u w:val="single"/>
        </w:rPr>
        <w:t>-wide weapons bazaa</w:t>
      </w:r>
      <w:r w:rsidRPr="00383A56">
        <w:rPr>
          <w:sz w:val="12"/>
        </w:rPr>
        <w:t xml:space="preserve">r, while also providing such countries the means to destroy and dismantle even poorer countries like Yemen. This keeps the entire region aflame, oppressed and desperate, and thus unlikely to upset hierarchical regional and international social structures. </w:t>
      </w:r>
      <w:proofErr w:type="spellStart"/>
      <w:r w:rsidRPr="00383A56">
        <w:rPr>
          <w:sz w:val="12"/>
        </w:rPr>
        <w:t>Ajl</w:t>
      </w:r>
      <w:proofErr w:type="spellEnd"/>
      <w:r w:rsidRPr="00383A56">
        <w:rPr>
          <w:sz w:val="12"/>
        </w:rPr>
        <w:t xml:space="preserve"> suggests that one of reasons the United States pushed through this MOU before Obama left office is the rising discontent within the U.S. population over ongoing support for Israeli colonization of historic Palestine and the surrounding region. Frida Berrigan, author of Made in the U.S.A.: American Military Aid to Israel, writes that a major barrier to any shift in American policy towards Palestine-Israel is “financial pressures from a U.S military industrial complex accustomed to billions of dollars in sales to Israel and other Middle Eastern nations locked in a seemingly perpetual arms race with each other by all buying American and using Foreign Military Financing (FMF) to pay the bills.” </w:t>
      </w:r>
      <w:r w:rsidRPr="00383A56">
        <w:rPr>
          <w:b/>
          <w:u w:val="single"/>
        </w:rPr>
        <w:t xml:space="preserve">The United States is the primary source of Israel’s far superior arsenal. Israel’s dependence on the U.S. for aid and arms means that the Israeli military relies on spare parts and technical assistance from the U.S. to maintain optimum performance in battle. </w:t>
      </w:r>
      <w:r w:rsidRPr="00383A56">
        <w:rPr>
          <w:sz w:val="12"/>
        </w:rPr>
        <w:t xml:space="preserve">During the Bush administration, from 2001 to 2005, Israel had actually received more in U.S. military aid than it has in U.S. arms deliveries. Over this time period, Israel received $10.5 billion in FMF – the Pentagon’s biggest military aid program – and $6.3 billion in U.S. arms deliveries. According to Berrigan, the most prominent of those deals was a $4.5 billion sale of 102 Lockheed Martin F-16s to Israel. Unlike other countries, Israel receives its Economic Support Funds in one lump sum early in the fiscal year rather than in four quarterly installments. While other countries primarily deal with the Department of Defense when arranging to purchase military hardware from U.S. companies, Israel deals directly with U.S. companies for the vast majority of its military purchases in the United States. Other countries have a $100,000 minimum purchase amount per contract, but Israel is allowed to purchase military items for far less, according to Berrigan. Today, Israel has been the beneficiary of approximately $125 billion in U.S. aid. An unimaginable sum, more than any other country since World War II. U.S. aid is projected to further increase to $165 billion by the end of the new 10-year package, in 2029, according to Charles D. </w:t>
      </w:r>
      <w:proofErr w:type="spellStart"/>
      <w:r w:rsidRPr="00383A56">
        <w:rPr>
          <w:sz w:val="12"/>
        </w:rPr>
        <w:t>Freilich</w:t>
      </w:r>
      <w:proofErr w:type="spellEnd"/>
      <w:r w:rsidRPr="00383A56">
        <w:rPr>
          <w:sz w:val="12"/>
        </w:rPr>
        <w:t xml:space="preserve">, a former Israeli deputy national security adviser. U.S. aid constitutes some 3% of Israel’s total state budget and about 1% of its GDP, a highly significant sum. Moreover, U.S. aid constitutes some 20% of the total defense budget, 40% of the budget of the Israel Defense Forces, and almost the entire procurement budget, according to </w:t>
      </w:r>
      <w:proofErr w:type="spellStart"/>
      <w:r w:rsidRPr="00383A56">
        <w:rPr>
          <w:sz w:val="12"/>
        </w:rPr>
        <w:t>Freilich</w:t>
      </w:r>
      <w:proofErr w:type="spellEnd"/>
      <w:r w:rsidRPr="00383A56">
        <w:rPr>
          <w:sz w:val="12"/>
        </w:rPr>
        <w:t xml:space="preserve">. Israel’s dependence on the U.S. is not limited to financial aid and weapons sales. According to </w:t>
      </w:r>
      <w:proofErr w:type="spellStart"/>
      <w:r w:rsidRPr="00383A56">
        <w:rPr>
          <w:sz w:val="12"/>
        </w:rPr>
        <w:t>Freilich</w:t>
      </w:r>
      <w:proofErr w:type="spellEnd"/>
      <w:r w:rsidRPr="00383A56">
        <w:rPr>
          <w:sz w:val="12"/>
        </w:rPr>
        <w:t xml:space="preserve">, </w:t>
      </w:r>
      <w:r w:rsidRPr="00383A56">
        <w:rPr>
          <w:b/>
          <w:u w:val="single"/>
        </w:rPr>
        <w:t xml:space="preserve">the U.S. provides technologies for the </w:t>
      </w:r>
      <w:r w:rsidRPr="005704A2">
        <w:rPr>
          <w:rStyle w:val="Emphasis"/>
        </w:rPr>
        <w:t>development of unique weapons systems that Israel needs</w:t>
      </w:r>
      <w:r w:rsidRPr="00383A56">
        <w:rPr>
          <w:b/>
          <w:u w:val="single"/>
        </w:rPr>
        <w:t xml:space="preserve">, such as the Iron Dome and the Arrow rocket and missile defense systems. It </w:t>
      </w:r>
      <w:proofErr w:type="spellStart"/>
      <w:r w:rsidRPr="00383A56">
        <w:rPr>
          <w:b/>
          <w:u w:val="single"/>
        </w:rPr>
        <w:t>mans</w:t>
      </w:r>
      <w:proofErr w:type="spellEnd"/>
      <w:r w:rsidRPr="00383A56">
        <w:rPr>
          <w:b/>
          <w:u w:val="single"/>
        </w:rPr>
        <w:t xml:space="preserve"> the radar deployed in Israel, which is linked to the global American satellite system. </w:t>
      </w:r>
      <w:proofErr w:type="spellStart"/>
      <w:r w:rsidRPr="00383A56">
        <w:rPr>
          <w:sz w:val="12"/>
        </w:rPr>
        <w:t>Fredilich</w:t>
      </w:r>
      <w:proofErr w:type="spellEnd"/>
      <w:r w:rsidRPr="00383A56">
        <w:rPr>
          <w:sz w:val="12"/>
        </w:rPr>
        <w:t xml:space="preserve"> writes, “</w:t>
      </w:r>
      <w:r w:rsidRPr="005704A2">
        <w:rPr>
          <w:rStyle w:val="Emphasis"/>
        </w:rPr>
        <w:t>There is simply no alternative to American weapons, and our dependence on the United States is almost comple</w:t>
      </w:r>
      <w:r w:rsidRPr="00383A56">
        <w:rPr>
          <w:b/>
          <w:u w:val="single"/>
        </w:rPr>
        <w:t>te; the bitter truth is that without the United States, the IDF would be an empty shell.”</w:t>
      </w:r>
      <w:r w:rsidRPr="00383A56">
        <w:rPr>
          <w:sz w:val="12"/>
        </w:rPr>
        <w:t xml:space="preserve"> The United States is Israel’s largest trading partner, at least partially due to their bilateral free trade agreement, the first the United States signed with any country. </w:t>
      </w:r>
      <w:r w:rsidRPr="005704A2">
        <w:rPr>
          <w:rStyle w:val="Emphasis"/>
        </w:rPr>
        <w:t>The U.S.-Israel special relationship is rooted in preferential arms trade</w:t>
      </w:r>
      <w:r w:rsidRPr="00383A56">
        <w:rPr>
          <w:b/>
          <w:u w:val="single"/>
        </w:rPr>
        <w:t xml:space="preserve"> agreements as a way to subsidize the U.S. military industry and reinforce support for Israeli</w:t>
      </w:r>
      <w:r w:rsidRPr="00383A56">
        <w:rPr>
          <w:sz w:val="12"/>
        </w:rPr>
        <w:t xml:space="preserve"> colonialism. This special relationship is locked into an arms trade cycle where both the Israeli and American elite class benefits, at the expense of the indigenous population. The U.S. recognition of Israeli sovereignty over occupied territories provides a boost for Israeli colonialism. We must ask ourselves, “If Trump has consented to Israeli illegal seizure of the Golan Heights and Jerusalem, why not also the West Bank?” Prime Minister Netanyahu has vowed to annex Israeli settlements in the West Bank if he is re-elected, which will likely be considered as the final blow to the so called possibility of a two-state solution. The Trump administration is expected to announce his “ultimate deal” following the Israeli elections and after a new government is formed. It is only a matter of time till the Trump administration decides to follow suit and recognize Israeli sovereignty over the West Bank, which will drive the final nail into the coffin of the Palestinian-Israeli peace negotiations and solidify Israeli apartheid.</w:t>
      </w:r>
    </w:p>
    <w:p w:rsidR="00EF7096" w:rsidRPr="009D1CC1" w:rsidRDefault="00EF7096" w:rsidP="00EF7096"/>
    <w:p w:rsidR="00EF7096" w:rsidRPr="00EF7096" w:rsidRDefault="00EF7096" w:rsidP="00EF7096"/>
    <w:p w:rsidR="003562B2" w:rsidRDefault="003562B2" w:rsidP="003562B2">
      <w:pPr>
        <w:pStyle w:val="Heading3"/>
      </w:pPr>
      <w:r>
        <w:t>L – Decrease Sales kills Allies</w:t>
      </w:r>
    </w:p>
    <w:p w:rsidR="003562B2" w:rsidRPr="003562B2" w:rsidRDefault="003562B2" w:rsidP="003562B2"/>
    <w:p w:rsidR="003562B2" w:rsidRPr="00D72CB3" w:rsidRDefault="003562B2" w:rsidP="003562B2">
      <w:pPr>
        <w:pStyle w:val="Heading4"/>
      </w:pPr>
      <w:r>
        <w:t>Withdrawing arm sales ends US allied commitments in the middle east</w:t>
      </w:r>
    </w:p>
    <w:p w:rsidR="003562B2" w:rsidRPr="00A124EE" w:rsidRDefault="003562B2" w:rsidP="003562B2">
      <w:r w:rsidRPr="00985B2A">
        <w:rPr>
          <w:rStyle w:val="Style13ptBold"/>
        </w:rPr>
        <w:t>Doran, 1/7</w:t>
      </w:r>
      <w:r>
        <w:t xml:space="preserve"> Michael Doran, senior fellow at the Hudson Institute, a former deputy assistant secretary of defense, and a former senior director of the National Security Council, January 7</w:t>
      </w:r>
      <w:r w:rsidRPr="00BA06CE">
        <w:rPr>
          <w:vertAlign w:val="superscript"/>
        </w:rPr>
        <w:t>th</w:t>
      </w:r>
      <w:r>
        <w:t xml:space="preserve">, 2019, “ </w:t>
      </w:r>
      <w:r w:rsidRPr="00BA06CE">
        <w:t>The Strategy Washington Is Pursuing in the Middle East Is the Only Strategy Worth Pursuing</w:t>
      </w:r>
      <w:r>
        <w:t xml:space="preserve">”, Mosaic, </w:t>
      </w:r>
      <w:hyperlink r:id="rId120" w:history="1">
        <w:r w:rsidRPr="00A124EE">
          <w:rPr>
            <w:rStyle w:val="Hyperlink"/>
          </w:rPr>
          <w:t>https://mosaicmagazine.com/essay/israel-zionism/2019/01/the-strategy-washington-is-pursuing-in-the-middle-east-is-the-only-strategy-worth-pursuing/</w:t>
        </w:r>
      </w:hyperlink>
      <w:r w:rsidRPr="00A124EE">
        <w:t>, EO</w:t>
      </w:r>
    </w:p>
    <w:p w:rsidR="003562B2" w:rsidRDefault="003562B2" w:rsidP="003562B2">
      <w:pPr>
        <w:jc w:val="both"/>
        <w:rPr>
          <w:b/>
          <w:sz w:val="12"/>
        </w:rPr>
      </w:pPr>
      <w:r w:rsidRPr="00995CCB">
        <w:rPr>
          <w:sz w:val="12"/>
        </w:rPr>
        <w:t xml:space="preserve">There can be no disputing that the murder of Khashoggi deserves a very sharp response from the United States. But </w:t>
      </w:r>
      <w:r w:rsidRPr="00995CCB">
        <w:rPr>
          <w:rStyle w:val="StyleUnderline"/>
        </w:rPr>
        <w:t>influential voices are calling for</w:t>
      </w:r>
      <w:r w:rsidRPr="00995CCB">
        <w:rPr>
          <w:sz w:val="12"/>
        </w:rPr>
        <w:t xml:space="preserve"> much more, advocating </w:t>
      </w:r>
      <w:r w:rsidRPr="00995CCB">
        <w:rPr>
          <w:rStyle w:val="StyleUnderline"/>
        </w:rPr>
        <w:t xml:space="preserve">what amounts to </w:t>
      </w:r>
      <w:r w:rsidRPr="00A124EE">
        <w:rPr>
          <w:b/>
          <w:u w:val="single"/>
        </w:rPr>
        <w:t xml:space="preserve">a restructuring of U.S.–Saudi relations and thereby of U.S. strategy altogether in the Middle East: withholding arms sales </w:t>
      </w:r>
      <w:r w:rsidRPr="00995CCB">
        <w:rPr>
          <w:rStyle w:val="StyleUnderline"/>
        </w:rPr>
        <w:t>and defense cooperation, pressuring Saudi Arabia and the United Arab Emirates (UAE) to make concessions to the Iran-backed Houthis in Yemen</w:t>
      </w:r>
      <w:r w:rsidRPr="00995CCB">
        <w:rPr>
          <w:sz w:val="12"/>
        </w:rPr>
        <w:t>, and even working to have Mohammad bin Salman removed from power. (In March 2015, it was he, then the kingdom’s defense minister, who presided over the Saudi-led intervention in neighboring Yemen after the Houthis, an Iranian proxy trained and equipped by Hizballah and Tehran, had occupied the capital Sanaa, seized the presidential palace, and placed the government of Abd-</w:t>
      </w:r>
      <w:proofErr w:type="spellStart"/>
      <w:r w:rsidRPr="00995CCB">
        <w:rPr>
          <w:sz w:val="12"/>
        </w:rPr>
        <w:t>Rabbu</w:t>
      </w:r>
      <w:proofErr w:type="spellEnd"/>
      <w:r w:rsidRPr="00995CCB">
        <w:rPr>
          <w:sz w:val="12"/>
        </w:rPr>
        <w:t xml:space="preserve"> Mansour </w:t>
      </w:r>
      <w:proofErr w:type="spellStart"/>
      <w:r w:rsidRPr="00995CCB">
        <w:rPr>
          <w:sz w:val="12"/>
        </w:rPr>
        <w:t>Hadi</w:t>
      </w:r>
      <w:proofErr w:type="spellEnd"/>
      <w:r w:rsidRPr="00995CCB">
        <w:rPr>
          <w:sz w:val="12"/>
        </w:rPr>
        <w:t xml:space="preserve"> under house arrest.) </w:t>
      </w:r>
      <w:r w:rsidRPr="00995CCB">
        <w:rPr>
          <w:sz w:val="12"/>
          <w:szCs w:val="12"/>
        </w:rPr>
        <w:t xml:space="preserve">Indeed, one of the greatest achievements of this campaign has been to convince people, even people with foreign-policy experience, that Khashoggi’s murder is more than just a point of bitter contention between Riyadh and Washington; it is a matter of the utmost strategic significance for America. For some time now, Saudi Arabia has been in the crosshairs of the Democratic party’s progressive wing. In September 2017, for example, Senator Bernie Sanders expressed his hostility to the Saudis in the sharpest of terms. “Do I consider them an ally? I consider them to be an undemocratic country that has supported terrorism around the world,” he said. “No, they are not an ally of the United States.” The Khashoggi affair has now pulled more moderate elements of the party toward the Sanders position, not least because it offers a good line of attack against the president. “We have a president who is part of the cover-up as to what happened in that consulate or embassy when Mr. Khashoggi was murdered,” Hillary Clinton said recently. “And we have a president and those closest to him who have their own personal commercial interests.” Nor have Republicans been paragons of strategic clarity. To take a single instance: instead of directing the resources of his office to the machinations of the primary enemies of the United States, the Tennessee senator Bob Corker, outgoing chairman of the Senate Foreign Relations Committee, busied himself with the weighty task of thwarting Trump over the Khashoggi murder. He hauled Gina Haspel, director of the CIA, to Capitol Hill to give a bipartisan group of like-minded senators a detailed intelligence briefing on the crown prince’s involvement in the affair. Corker, together with Senator Bob Menendez, also sent a letter to Trump demanding a formal determination as to whether bin Salman was personally responsible for the killing of Khashoggi. Under the terms of the Global Magnitsky Act, such a determination would automatically trigger sanctions against the de-facto ruler of Saudi Arabia. Nicholas Burns, a Harvard professor and former senior official of the State Department, has been a key player in connecting the murder of the journalist with the global defense of democracy and freedom. “We’ve always believed we stand for these values . . . and for an honorable person like Khashoggi to be interrogated and murdered by a government that’s friendly to the U.S., we have an obligation to speak out and disavow and condemn it,” Burns said. “We have to uphold these values. If we don’t uphold them, who’s going to uphold them in the world?” Expanding the range of his vision, he pointed to the threat posed to America by the rise of Russia and China. “The democracies of the world need to check the actions of these authoritarian powers,” he intoned, “so [the Khashoggis murder] is a test for us.” But what makes Khashoggi a test in the competition with authoritarian powers? Over the last three months, as the American media have been obsessed by the Khashoggi affair, stories have broken regarding, among other things, the forcible detention by China of one-million Uighurs and the kidnapping and forcible return to China of Meng Hongwei, the former president of Interpol. Both are far more consequential for American foreign policy than the Khashoggi affair, yet they have received a fraction of the attention. The case of Meng is particularly noteworthy. In recent years, Beijing has kidnapped, forcibly repatriated, incarcerated, and tortured numerous Chinese nationals. Among the hundreds captured in this brazen worldwide operation, code-named Fox Hunt, are dozens of individuals from Canada and Australia; others have even been snatched from American soil. How many well-informed Americans can identify by name a single one of them, or even identify the American cities where they were taken? How many American pundits and politicians screaming to punish Mohammad bin Salman have made similarly urgent arguments about the need to punish Chinese leader Xi Jinping for his multiple affronts to American sovereignty? </w:t>
      </w:r>
      <w:r w:rsidRPr="00995CCB">
        <w:rPr>
          <w:rStyle w:val="StyleUnderline"/>
        </w:rPr>
        <w:t>Exaggerating the significance</w:t>
      </w:r>
      <w:r w:rsidRPr="00995CCB">
        <w:rPr>
          <w:sz w:val="12"/>
        </w:rPr>
        <w:t xml:space="preserve"> of Khashoggi’s murder</w:t>
      </w:r>
      <w:r w:rsidRPr="00995CCB">
        <w:rPr>
          <w:b/>
          <w:sz w:val="12"/>
        </w:rPr>
        <w:t xml:space="preserve"> </w:t>
      </w:r>
      <w:r w:rsidRPr="00A124EE">
        <w:rPr>
          <w:b/>
          <w:u w:val="single"/>
        </w:rPr>
        <w:t>sends a signal of American confusion to the world</w:t>
      </w:r>
      <w:r w:rsidRPr="00995CCB">
        <w:rPr>
          <w:rStyle w:val="StyleUnderline"/>
        </w:rPr>
        <w:t>. It suggests that the world’s only superpower has lost the meaningful capacity to differentiate one heinous misdeed by a close ally from continuous threats posed by its true enemies, not least in the Middle East itself</w:t>
      </w:r>
      <w:r w:rsidRPr="00995CCB">
        <w:rPr>
          <w:sz w:val="12"/>
        </w:rPr>
        <w:t xml:space="preserve">. Every word expended on the Khashoggi affair has been a lost opportunity to discuss, for example, such simultaneous machinations as the plot by Iran to carry out an assassination in Denmark, the second such plot in Europe this year, or the discovery of tunnels being dug by Hizballah from Lebanon into Israel. </w:t>
      </w:r>
      <w:r w:rsidRPr="00995CCB">
        <w:rPr>
          <w:sz w:val="12"/>
          <w:szCs w:val="12"/>
        </w:rPr>
        <w:t xml:space="preserve">Over the last two months, the Khashoggi media campaign succeeded in generating in the Senate a “moral panic,” a widespread fear of a rising evil so great as to demand an unchallengeable need for action. The panic reached its apogee in the week before Christmas, when a bipartisan clutch of senators raced to advance legislation to combat the threat. The spirit of the Senate was well captured in the title of the resolution sponsored by the Republican senator Lindsey Graham—a title made absurdly long so as to cover every conceivable evil: A resolution expressing the sense of the Senate that Crown Prince Mohammad bin Salman bin Abd al-Aziz al-Saud of Saudi Arabia be held accountable for contributing to the humanitarian crisis in Yemen, preventing a resolution to the blockade of Qatar, the jailing and torture of dissidents and activists inside the Kingdom of Saudi Arabia, the use of force to intimidate rivals, and the abhorrent and unjustified murder of journalist Jamal Khashoggi. Although Graham’s resolution covered all the bases, it has yet to go to a vote. But two similar resolutions did pass, both of them bipartisan and one of them, co-sponsored by Bernie Sanders and Senator Mike Lee, a Republican from Utah, invoking the War Powers Act. If the paltry, non-lethal support the U.S. is offering to the Saudi-led coalition actually constitutes war-fighting, then virtually every act of U.S. foreign policy would similarly fall under the purview of that act. </w:t>
      </w:r>
      <w:r w:rsidRPr="00995CCB">
        <w:rPr>
          <w:sz w:val="12"/>
        </w:rPr>
        <w:t xml:space="preserve">In Yemen, however, what will determine the course of events is indeed the iron logic of war. </w:t>
      </w:r>
      <w:r w:rsidRPr="00995CCB">
        <w:rPr>
          <w:rStyle w:val="StyleUnderline"/>
        </w:rPr>
        <w:t>The Houthis are an Iranian proxy force. If they win, Iran will win.</w:t>
      </w:r>
      <w:r w:rsidRPr="00995CCB">
        <w:rPr>
          <w:sz w:val="12"/>
        </w:rPr>
        <w:t xml:space="preserve"> If they merely force a stalemate, Iran will retain a base on Saudi Arabia’s southern border from which rockets and missiles provided by Iran can target Riyadh. Precisely as it has done in Lebanon for Hizballah, and against Israel, Iran will have every incentive to increase the size and power of that arsenal. No senatorial display of outrage can refute this logic. </w:t>
      </w:r>
      <w:r w:rsidRPr="00995CCB">
        <w:rPr>
          <w:rStyle w:val="StyleUnderline"/>
        </w:rPr>
        <w:t>A policy of punishing Saudi Arabia will not improve “the humanitarian crisis in Yemen,” and it will not stop the fighting there. It will succeed only in handing Iran a victory and the U.S. a strategic defeat. By contrast, the only way to insure that we do end the killing, end the humanitarian crisis, and achieve our strategic goal of containing Iran is to work for a Saudi victory.</w:t>
      </w:r>
      <w:r w:rsidRPr="00995CCB">
        <w:rPr>
          <w:sz w:val="12"/>
        </w:rPr>
        <w:t xml:space="preserve"> </w:t>
      </w:r>
      <w:r w:rsidRPr="00995CCB">
        <w:rPr>
          <w:sz w:val="12"/>
          <w:szCs w:val="16"/>
        </w:rPr>
        <w:t xml:space="preserve">This is the stark logic of war. If the humanitarian cost of a Saudi victory is too high for our moral sensibilities to bear, then the only answer is for the U.S. to become more engaged, to help the Saudis with their strategy and their tactics, to bring the war to a quicker and more decisive outcome that will destroy the lives of fewer people. Those are the real options—moral and strategic. No one in the Senate is discussing them. </w:t>
      </w:r>
      <w:r w:rsidRPr="00995CCB">
        <w:rPr>
          <w:sz w:val="12"/>
        </w:rPr>
        <w:t xml:space="preserve">Call it the punitive agenda: one that </w:t>
      </w:r>
      <w:r w:rsidRPr="00995CCB">
        <w:rPr>
          <w:rStyle w:val="StyleUnderline"/>
        </w:rPr>
        <w:t>will weaken the American position in the Middle East and expose Israel to further risks</w:t>
      </w:r>
      <w:r w:rsidRPr="00995CCB">
        <w:rPr>
          <w:sz w:val="12"/>
        </w:rPr>
        <w:t>, as some Israelis themselves have made abundantly clear. “</w:t>
      </w:r>
      <w:r w:rsidRPr="00995CCB">
        <w:rPr>
          <w:rStyle w:val="StyleUnderline"/>
        </w:rPr>
        <w:t>Don’t throw the prince out with the bathwater,” the Israeli ambassador Ron Dermer urged</w:t>
      </w:r>
      <w:r w:rsidRPr="00995CCB">
        <w:rPr>
          <w:sz w:val="12"/>
        </w:rPr>
        <w:t xml:space="preserve">. It is wise counsel, unfortunately unheeded by American senators who, full of passionate intensity, have lent bipartisan legitimacy to </w:t>
      </w:r>
      <w:r w:rsidRPr="00995CCB">
        <w:rPr>
          <w:rStyle w:val="StyleUnderline"/>
        </w:rPr>
        <w:t>a program designed to destroy any effective containment policy</w:t>
      </w:r>
      <w:r w:rsidRPr="00995CCB">
        <w:rPr>
          <w:sz w:val="12"/>
        </w:rPr>
        <w:t xml:space="preserve"> of the kind outlined above. </w:t>
      </w:r>
      <w:r w:rsidRPr="00995CCB">
        <w:rPr>
          <w:rStyle w:val="StyleUnderline"/>
        </w:rPr>
        <w:t>No good can come from this, and it has the potential to do much harm</w:t>
      </w:r>
      <w:r w:rsidRPr="00995CCB">
        <w:rPr>
          <w:sz w:val="12"/>
        </w:rPr>
        <w:t xml:space="preserve">. </w:t>
      </w:r>
      <w:r w:rsidRPr="00995CCB">
        <w:rPr>
          <w:sz w:val="12"/>
          <w:szCs w:val="12"/>
        </w:rPr>
        <w:t xml:space="preserve">VI. The Only Viable Strategy The challenges of the Middle East are many and complex. Trump’s strategy of refraining from direct military engagement while assuring support to one’s allies, therefore, is by no means guaranteed to succeed. But in an era of deep skepticism about the deployment of American forces in general, it represents the only viable strategy if the twin goals of American policy are to contain the Sunni terror organizations and Iran simultaneously. The successful containment of Iran would, in turn, reduce the power of Russia, whose expanded influence in the region is largely dependent on Iranian-led ground forces. In a January 2014 interview with David </w:t>
      </w:r>
      <w:proofErr w:type="spellStart"/>
      <w:r w:rsidRPr="00995CCB">
        <w:rPr>
          <w:sz w:val="12"/>
          <w:szCs w:val="12"/>
        </w:rPr>
        <w:t>Remnick</w:t>
      </w:r>
      <w:proofErr w:type="spellEnd"/>
      <w:r w:rsidRPr="00995CCB">
        <w:rPr>
          <w:sz w:val="12"/>
          <w:szCs w:val="12"/>
        </w:rPr>
        <w:t xml:space="preserve">, the editor of the New Yorker, Barack Obama made clear that although the allies of the United States expected him to help them contain Iran militarily, he refused to play that role. Instead, he envisioned “a new geostrategic equilibrium” in which the United States would mediate between its traditional allies and Iran. From 2014 on, Obama sought to implement this conception, which his acolytes continue to tout. Obama saw the Middle East as a roundtable, at which Iran and Russia would be prominently seated. The job of the United States, in this conception, was to advance proposals for stabilizing the region that would be acceptable to all of the “stakeholders” around the table. But this approach suffered from a debilitating fallacy or, rather, delusion: namely, that the true ambitions of Iran (and Russia) were purely defensive and, therefore, limited. Its advocates assumed that Tehran’s public rhetoric calling for the expulsion of American forces from the region and for the ultimate destruction of both Israel and the United States was just that: rhetoric. What Iran truly coveted, they believed, was legitimacy and security. It was looking for a deal. If the United States would only treat Tehran with respect, the Islamic Republic would become a reasonable partner for stabilizing the region. During the Obama presidency, Iran pocketed every tangible concession from the United States while offering largely token concessions in return. As Iran’s militias on the ground gobbled up territory, the regime grew more solvent, stronger militarily, and more confident of its ability to threaten American allies with impunity, as evidenced by, among other things, its ever more aggressive support for the Houthi rebellion in Yemen. As a result, the region grew more violent and more unpredictable, and America less reliable. Iran today is more than happy to continue nurturing this delusion through limited diplomatic engagement, provided that America continues to turn a blind eye to its military advances on the ground while offering Tehran a short path, by means of the nuclear deal, to a completely unfettered nuclear program. Thus has Obama’s conception of regional order led not to the “equilibrium” that he imagined but to chaos and the pronounced weakening of the American security system. In the Trump conception, by contrast, the Middle East is not a round table but a rectangular table. On one side are the United States and its traditional allies. On the other side are its adversaries: Russia and Iran, their proxies, and the Sunni terror groups. The job of the United States, in this conception, is to elevate the power of its friends over its adversaries while simultaneously mediating among the allies, who are a fractious bunch. To repeat: the choice faced by Americans and their allies in the Middle East is plain. It is between seeking to co-opt Iran through American concessions and emoluments and, instead, seeking to contain it (and Russia) through American financial pressure and military and diplomatic pressure from allies. And that is really no choice at all, because abject failure is baked into the previous administration’s approach. The current approach is the only viable option that holds out any chance of success. Last March, when the Senate first addressed the question of whether to punish the Saudis over Yemen, Lindsey Graham, who had not yet fallen victim to the moral panic, spoke judiciously. “The flaws of the Saudi government are real,” he said. “But my [Republican] friends on the other side . . . constantly put Saudi Arabia and Iran on the same footing. I think that is a very unwise analysis—to suggest that Saudi Arabia is just as bad as Iran is just missing the point big time.” The “big-time” point is this: an ally is a state that supports the American security system. Two questions should thus decide whether America treats a state as a friend or as a foe. Will the state actively help to defend that system against those—Russia, China, and Iran—who seek to weaken or destroy it? If it won’t take action, will it at least deny its territory and resources to America’s enemies? </w:t>
      </w:r>
      <w:r w:rsidRPr="00995CCB">
        <w:rPr>
          <w:sz w:val="12"/>
        </w:rPr>
        <w:t xml:space="preserve">In the Middle East, if not in the world, these questions should take precedence. </w:t>
      </w:r>
      <w:r w:rsidRPr="00995CCB">
        <w:rPr>
          <w:rStyle w:val="StyleUnderline"/>
        </w:rPr>
        <w:t xml:space="preserve">When an ally stumbles, we should help it to its feet. When our enemy stumbles, we should help keep it down and on the ground. Any consideration that subverts this elementary logic, no matter how “moral” it may appear on the surface, is fundamentally unsound. The choices in the Middle East are stark: </w:t>
      </w:r>
      <w:r w:rsidRPr="00A124EE">
        <w:rPr>
          <w:b/>
          <w:u w:val="single"/>
        </w:rPr>
        <w:t xml:space="preserve">either the United States will build a security system with its own military or with its allies’ militaries, or it won’t have one at all. In the absence of a viable security system, its </w:t>
      </w:r>
      <w:r w:rsidRPr="00995CCB">
        <w:rPr>
          <w:rStyle w:val="StyleUnderline"/>
        </w:rPr>
        <w:t>moral</w:t>
      </w:r>
      <w:r w:rsidRPr="00A124EE">
        <w:rPr>
          <w:b/>
          <w:u w:val="single"/>
        </w:rPr>
        <w:t xml:space="preserve"> influence in the world will decline significantly</w:t>
      </w:r>
      <w:r w:rsidRPr="00995CCB">
        <w:rPr>
          <w:b/>
          <w:sz w:val="12"/>
        </w:rPr>
        <w:t xml:space="preserve">. </w:t>
      </w:r>
    </w:p>
    <w:p w:rsidR="008F0F72" w:rsidRDefault="008F0F72" w:rsidP="003562B2">
      <w:pPr>
        <w:jc w:val="both"/>
        <w:rPr>
          <w:b/>
          <w:sz w:val="12"/>
        </w:rPr>
      </w:pPr>
    </w:p>
    <w:p w:rsidR="008F0F72" w:rsidRDefault="008F0F72" w:rsidP="008F0F72">
      <w:pPr>
        <w:pStyle w:val="Heading3"/>
      </w:pPr>
      <w:r>
        <w:t>L —Mideast Sales k Alliances</w:t>
      </w:r>
    </w:p>
    <w:p w:rsidR="008F0F72" w:rsidRDefault="008F0F72" w:rsidP="008F0F72"/>
    <w:p w:rsidR="008F0F72" w:rsidRDefault="008F0F72" w:rsidP="008F0F72">
      <w:pPr>
        <w:pStyle w:val="Heading4"/>
      </w:pPr>
      <w:r>
        <w:t>Trump’s liberal Middle East arms sales policy upholds the Saudi-Israel alliance- that’s key to check Iran</w:t>
      </w:r>
    </w:p>
    <w:p w:rsidR="008F0F72" w:rsidRPr="00CE4785" w:rsidRDefault="008F0F72" w:rsidP="008F0F72">
      <w:r>
        <w:t xml:space="preserve">Jonathan </w:t>
      </w:r>
      <w:r w:rsidRPr="00B12067">
        <w:rPr>
          <w:rStyle w:val="Style13ptBold"/>
        </w:rPr>
        <w:t>Marcus 17</w:t>
      </w:r>
      <w:r>
        <w:t xml:space="preserve"> {</w:t>
      </w:r>
      <w:proofErr w:type="spellStart"/>
      <w:r>
        <w:t>Defence</w:t>
      </w:r>
      <w:proofErr w:type="spellEnd"/>
      <w:r>
        <w:t xml:space="preserve"> and diplomatic correspondent for BBC News. 11-24-2017. “Israel and Saudi Arabia: What's shaping the covert 'alliance’.” https://www.bbc.com/news/world-middle-east-42094105}//JM</w:t>
      </w:r>
    </w:p>
    <w:p w:rsidR="008F0F72" w:rsidRPr="00383A56" w:rsidRDefault="008F0F72" w:rsidP="008F0F72">
      <w:pPr>
        <w:rPr>
          <w:sz w:val="12"/>
        </w:rPr>
      </w:pPr>
      <w:r w:rsidRPr="00383A56">
        <w:rPr>
          <w:sz w:val="12"/>
        </w:rPr>
        <w:t>To all intents and purposes</w:t>
      </w:r>
      <w:r w:rsidRPr="00383A56">
        <w:rPr>
          <w:b/>
          <w:u w:val="single"/>
        </w:rPr>
        <w:t xml:space="preserve">, </w:t>
      </w:r>
      <w:r w:rsidRPr="00F26302">
        <w:rPr>
          <w:rStyle w:val="Emphasis"/>
        </w:rPr>
        <w:t>Saudi Arabia and Israel</w:t>
      </w:r>
      <w:r w:rsidRPr="00383A56">
        <w:rPr>
          <w:b/>
          <w:u w:val="single"/>
        </w:rPr>
        <w:t xml:space="preserve"> are de facto </w:t>
      </w:r>
      <w:r w:rsidRPr="00F26302">
        <w:rPr>
          <w:rStyle w:val="Emphasis"/>
        </w:rPr>
        <w:t>allies</w:t>
      </w:r>
      <w:r w:rsidRPr="00383A56">
        <w:rPr>
          <w:b/>
          <w:u w:val="single"/>
        </w:rPr>
        <w:t xml:space="preserve"> in the struggle against Iran's rising influence in the region. It's a developing but highly sensitive relationship, but every so often there is a hint of what may be going on beneath the surface. </w:t>
      </w:r>
      <w:r w:rsidRPr="00383A56">
        <w:rPr>
          <w:sz w:val="12"/>
        </w:rPr>
        <w:t xml:space="preserve">Last week Israel's Chief of Staff, General </w:t>
      </w:r>
      <w:proofErr w:type="spellStart"/>
      <w:r w:rsidRPr="00383A56">
        <w:rPr>
          <w:sz w:val="12"/>
        </w:rPr>
        <w:t>Gadi</w:t>
      </w:r>
      <w:proofErr w:type="spellEnd"/>
      <w:r w:rsidRPr="00383A56">
        <w:rPr>
          <w:sz w:val="12"/>
        </w:rPr>
        <w:t xml:space="preserve"> Eisenkot, said in an interview with UK-based Saudi newspaper </w:t>
      </w:r>
      <w:proofErr w:type="spellStart"/>
      <w:r w:rsidRPr="00383A56">
        <w:rPr>
          <w:sz w:val="12"/>
        </w:rPr>
        <w:t>Elaph</w:t>
      </w:r>
      <w:proofErr w:type="spellEnd"/>
      <w:r w:rsidRPr="00383A56">
        <w:rPr>
          <w:sz w:val="12"/>
        </w:rPr>
        <w:t xml:space="preserve">, that </w:t>
      </w:r>
      <w:r w:rsidRPr="00383A56">
        <w:rPr>
          <w:b/>
          <w:u w:val="single"/>
        </w:rPr>
        <w:t xml:space="preserve">Israel was ready to exchange intelligence with the Saudis in order to confront Iran. </w:t>
      </w:r>
      <w:r w:rsidRPr="00383A56">
        <w:rPr>
          <w:sz w:val="12"/>
        </w:rPr>
        <w:t>"</w:t>
      </w:r>
      <w:r w:rsidRPr="00383A56">
        <w:rPr>
          <w:b/>
          <w:u w:val="single"/>
        </w:rPr>
        <w:t xml:space="preserve">There are shared interests and as far as the Iranian axis is concerned we are in full accord with the Saudis," he said. </w:t>
      </w:r>
      <w:r w:rsidRPr="00383A56">
        <w:rPr>
          <w:sz w:val="12"/>
        </w:rPr>
        <w:t xml:space="preserve">A few days later, speaking after a conference in Paris, a former Saudi justice minister, Dr Muhammad bin Abdul Karim Issa - a close associate of the Saudi Crown Prince Mohammed bin Salman - told the Israeli newspaper </w:t>
      </w:r>
      <w:proofErr w:type="spellStart"/>
      <w:r w:rsidRPr="00383A56">
        <w:rPr>
          <w:sz w:val="12"/>
        </w:rPr>
        <w:t>Maariv</w:t>
      </w:r>
      <w:proofErr w:type="spellEnd"/>
      <w:r w:rsidRPr="00383A56">
        <w:rPr>
          <w:sz w:val="12"/>
        </w:rPr>
        <w:t xml:space="preserve"> that "no act of violence or terror that tries to justify itself by invoking the religion of Islam is justified anywhere, including in Israel". This was rare public criticism from inside the Arab world of attacks against Israelis. Israeli Prime Minister Benjamin Netanyahu says there has been a shift in Arab-Israel relations And just the other day a former senior Israeli military figure speaking in London told of two recent meetings with senior Saudi princes, both of whom said to him words to the effect that, "you are not our enemy any more". </w:t>
      </w:r>
      <w:r w:rsidRPr="00383A56">
        <w:rPr>
          <w:b/>
          <w:u w:val="single"/>
        </w:rPr>
        <w:t xml:space="preserve">Such signals are not sent by accident. They are carefully </w:t>
      </w:r>
      <w:proofErr w:type="spellStart"/>
      <w:r w:rsidRPr="00383A56">
        <w:rPr>
          <w:b/>
          <w:u w:val="single"/>
        </w:rPr>
        <w:t>co-ordinated</w:t>
      </w:r>
      <w:proofErr w:type="spellEnd"/>
      <w:r w:rsidRPr="00383A56">
        <w:rPr>
          <w:b/>
          <w:u w:val="single"/>
        </w:rPr>
        <w:t xml:space="preserve"> and intended to warn Iran of the developing relationship as well as to prepare Saudi society given the likelihood that such ties may become ever more apparent. The Israelis - given the nature of their political culture - tend to speak rather more openly about the relationship than do the Saudis</w:t>
      </w:r>
      <w:r w:rsidRPr="00383A56">
        <w:rPr>
          <w:sz w:val="12"/>
        </w:rPr>
        <w:t xml:space="preserve">. We know little about its practical realities or its strategic content. But it is real and it is developing. Threat from Iran This is at one level "a coalition of circumstance". The destruction of Saddam Hussein's regime in Iraq in 2003 by a US-led coalition removed a Sunni Arab strategic counterweight to Shia Iran. The resulting Shia-dominated political leadership in the new Iraq has close ties to Tehran. It is no accident that Iraqi Shia militias have been active in the fighting in Syria supporting the government of Bashar al-Assad. Iran's decision to back President Assad in the Syrian civil war, along with Russian air power and equipment, helped turn the tide in his </w:t>
      </w:r>
      <w:proofErr w:type="spellStart"/>
      <w:r w:rsidRPr="00383A56">
        <w:rPr>
          <w:sz w:val="12"/>
        </w:rPr>
        <w:t>favour</w:t>
      </w:r>
      <w:proofErr w:type="spellEnd"/>
      <w:r w:rsidRPr="00383A56">
        <w:rPr>
          <w:sz w:val="12"/>
        </w:rPr>
        <w:t xml:space="preserve">. It opens up the possibility of an Iranian corridor stretching all the way from Tehran to the Mediterranean - something that many Sunnis see as a foreign, Persian intrusion into the heart of the Arab Middle East. So the enmity between Iran and Saudi Arabia is both strategic and religious. Why Saudi Arabia and Iran are bitter rivals </w:t>
      </w:r>
      <w:r w:rsidRPr="00383A56">
        <w:rPr>
          <w:b/>
          <w:u w:val="single"/>
        </w:rPr>
        <w:t>For the moment Iran and its allies and proxies</w:t>
      </w:r>
      <w:r w:rsidRPr="00383A56">
        <w:rPr>
          <w:sz w:val="12"/>
        </w:rPr>
        <w:t xml:space="preserve">, like the Shia militia group Hezbollah in Lebanon, </w:t>
      </w:r>
      <w:r w:rsidRPr="00383A56">
        <w:rPr>
          <w:b/>
          <w:u w:val="single"/>
        </w:rPr>
        <w:t>appear to be winning. So a strengthening of the relationship between Israel and Saudi Arabia makes sense to both countries. Both insist that Iran should never be allowed to become a nuclear weapons state.</w:t>
      </w:r>
      <w:r w:rsidRPr="00383A56">
        <w:rPr>
          <w:sz w:val="12"/>
        </w:rPr>
        <w:t xml:space="preserve"> Both are uneasy about aspects of the international agreement limiting Iran's nuclear activities. And both see an increasingly well-trained and well-equipped Hezbollah in Lebanon as a force for instability in the region. Trump factor </w:t>
      </w:r>
      <w:r w:rsidRPr="00383A56">
        <w:rPr>
          <w:b/>
          <w:u w:val="single"/>
        </w:rPr>
        <w:t>But there is something more going on here as well. It is not just the problem of a rising Iran. Other crucial factors need to be considered too, notably the impact of the new Trump administration</w:t>
      </w:r>
      <w:r w:rsidRPr="00383A56">
        <w:rPr>
          <w:sz w:val="12"/>
        </w:rPr>
        <w:t xml:space="preserve"> in the United States </w:t>
      </w:r>
      <w:r w:rsidRPr="00383A56">
        <w:rPr>
          <w:b/>
          <w:u w:val="single"/>
        </w:rPr>
        <w:t>and the broader trajectory of the Middle</w:t>
      </w:r>
      <w:r w:rsidRPr="00383A56">
        <w:rPr>
          <w:sz w:val="12"/>
        </w:rPr>
        <w:t xml:space="preserve"> East in the wake of the Arab Spring and the horrific war in Syria. At first sight neither Saudi Arabia nor Israel should have any complaints about the new administration in Washington. </w:t>
      </w:r>
      <w:proofErr w:type="spellStart"/>
      <w:r w:rsidRPr="00383A56">
        <w:rPr>
          <w:b/>
          <w:u w:val="single"/>
        </w:rPr>
        <w:t>Mr</w:t>
      </w:r>
      <w:proofErr w:type="spellEnd"/>
      <w:r w:rsidRPr="00383A56">
        <w:rPr>
          <w:b/>
          <w:u w:val="single"/>
        </w:rPr>
        <w:t xml:space="preserve"> Trump in visits to both countries seems to have embraced their strategic outlook</w:t>
      </w:r>
      <w:r w:rsidRPr="00383A56">
        <w:rPr>
          <w:sz w:val="12"/>
        </w:rPr>
        <w:t xml:space="preserve"> and he too is deeply </w:t>
      </w:r>
      <w:proofErr w:type="spellStart"/>
      <w:r w:rsidRPr="00383A56">
        <w:rPr>
          <w:sz w:val="12"/>
        </w:rPr>
        <w:t>sceptical</w:t>
      </w:r>
      <w:proofErr w:type="spellEnd"/>
      <w:r w:rsidRPr="00383A56">
        <w:rPr>
          <w:sz w:val="12"/>
        </w:rPr>
        <w:t xml:space="preserve"> about the nuclear agreement with Iran. </w:t>
      </w:r>
      <w:r w:rsidRPr="00383A56">
        <w:rPr>
          <w:b/>
          <w:u w:val="single"/>
        </w:rPr>
        <w:t xml:space="preserve">Donald Trump has squarely backed Saudi Arabia's position on Iran He is </w:t>
      </w:r>
      <w:r w:rsidRPr="00F26302">
        <w:rPr>
          <w:rStyle w:val="Emphasis"/>
        </w:rPr>
        <w:t>lavishing Washington's allies in the Gulf with new arms sales of ever more sophisticated weaponry</w:t>
      </w:r>
      <w:r w:rsidRPr="00383A56">
        <w:rPr>
          <w:b/>
          <w:u w:val="single"/>
        </w:rPr>
        <w:t xml:space="preserve">. </w:t>
      </w:r>
      <w:r w:rsidRPr="00383A56">
        <w:rPr>
          <w:sz w:val="12"/>
        </w:rPr>
        <w:t xml:space="preserve">But empathy is one thing, practical strategy quite another. However welcome many of the president's words may be in Israel and Saudi Arabia, both governments know that US policy seems adrift in the region. The US and its allies have been out-gunned and out-played in Syria by Russia and Iran. For all the talk the US has not yet put forward a credible and coherent policy for containing Iranian influence. No wonder the Saudi Crown Prince has decided that his country must be more active in its own interests. There is a sense in which both Israel and Saudi Arabia are adjusting to a waning of US influence in the region and the return of old actors like Russia. </w:t>
      </w:r>
    </w:p>
    <w:p w:rsidR="008F0F72" w:rsidRPr="008F0F72" w:rsidRDefault="008F0F72" w:rsidP="008F0F72"/>
    <w:p w:rsidR="003562B2" w:rsidRDefault="00B8534E" w:rsidP="00B8534E">
      <w:pPr>
        <w:pStyle w:val="Heading2"/>
      </w:pPr>
      <w:r>
        <w:t>Internals: Middle East DA’s</w:t>
      </w:r>
    </w:p>
    <w:p w:rsidR="00B8534E" w:rsidRDefault="00B8534E" w:rsidP="00B8534E">
      <w:pPr>
        <w:pStyle w:val="Heading3"/>
      </w:pPr>
      <w:r>
        <w:t xml:space="preserve">I/L – Saudi </w:t>
      </w:r>
      <w:proofErr w:type="spellStart"/>
      <w:r>
        <w:t>Prolif</w:t>
      </w:r>
      <w:proofErr w:type="spellEnd"/>
      <w:r>
        <w:t xml:space="preserve"> Possible – Guarantees k </w:t>
      </w:r>
    </w:p>
    <w:p w:rsidR="00B8534E" w:rsidRDefault="00B8534E" w:rsidP="00B8534E"/>
    <w:p w:rsidR="00B8534E" w:rsidRDefault="00B8534E" w:rsidP="00B8534E">
      <w:pPr>
        <w:pStyle w:val="Heading4"/>
      </w:pPr>
      <w:r>
        <w:t xml:space="preserve">Saudi Arabian </w:t>
      </w:r>
      <w:proofErr w:type="spellStart"/>
      <w:r>
        <w:t>prolif</w:t>
      </w:r>
      <w:proofErr w:type="spellEnd"/>
      <w:r>
        <w:t xml:space="preserve"> is possible and has public support- only ironclad assurances can solve</w:t>
      </w:r>
    </w:p>
    <w:p w:rsidR="00B8534E" w:rsidRPr="00BE3914" w:rsidRDefault="00B8534E" w:rsidP="00B8534E">
      <w:proofErr w:type="spellStart"/>
      <w:r>
        <w:t>Sharona</w:t>
      </w:r>
      <w:proofErr w:type="spellEnd"/>
      <w:r>
        <w:t xml:space="preserve"> </w:t>
      </w:r>
      <w:r w:rsidRPr="00BE3914">
        <w:rPr>
          <w:rStyle w:val="Style13ptBold"/>
        </w:rPr>
        <w:t>Schwartz 15</w:t>
      </w:r>
      <w:r>
        <w:t xml:space="preserve"> {Staff writer for the Blaze. 7-23-2015. ”Saudis Really, Really Don't Believe That the Iran Deal Will Prevent a Nuclear Weapon — So Much So That Saudi Media Has This Scary Suggestion on How to Respond.” https://www.theblaze.com/news/2015/07/23/saudis-really-really-dont-believe-the-white-house-that-the-iran-deal-will-prevent-a-nuclear-weapon-so-much-so-that-saudi-media-has-this-scary-suggestion-on-how-to-respond}//JM</w:t>
      </w:r>
    </w:p>
    <w:p w:rsidR="00B8534E" w:rsidRDefault="00B8534E" w:rsidP="00B8534E">
      <w:pPr>
        <w:rPr>
          <w:rStyle w:val="Emphasis"/>
        </w:rPr>
      </w:pPr>
      <w:r w:rsidRPr="00383A56">
        <w:rPr>
          <w:b/>
          <w:u w:val="single"/>
        </w:rPr>
        <w:t>Al-</w:t>
      </w:r>
      <w:proofErr w:type="spellStart"/>
      <w:r w:rsidRPr="00383A56">
        <w:rPr>
          <w:b/>
          <w:u w:val="single"/>
        </w:rPr>
        <w:t>Jazirah</w:t>
      </w:r>
      <w:proofErr w:type="spellEnd"/>
      <w:r w:rsidRPr="00340E4D">
        <w:rPr>
          <w:sz w:val="16"/>
        </w:rPr>
        <w:t xml:space="preserve"> columnist Khaled Ibrahim Al-Hajji </w:t>
      </w:r>
      <w:r w:rsidRPr="00383A56">
        <w:rPr>
          <w:b/>
          <w:u w:val="single"/>
        </w:rPr>
        <w:t>wrote</w:t>
      </w:r>
      <w:r w:rsidRPr="00340E4D">
        <w:rPr>
          <w:sz w:val="16"/>
        </w:rPr>
        <w:t xml:space="preserve"> that </w:t>
      </w:r>
      <w:r w:rsidRPr="00383A56">
        <w:rPr>
          <w:b/>
          <w:u w:val="single"/>
        </w:rPr>
        <w:t>Saudi Arabia</w:t>
      </w:r>
      <w:r w:rsidRPr="00340E4D">
        <w:rPr>
          <w:sz w:val="16"/>
        </w:rPr>
        <w:t xml:space="preserve"> should </w:t>
      </w:r>
      <w:r w:rsidRPr="00383A56">
        <w:rPr>
          <w:b/>
          <w:u w:val="single"/>
        </w:rPr>
        <w:t xml:space="preserve">exploit the Iran agreement over the next 10 years to train </w:t>
      </w:r>
      <w:r w:rsidRPr="005604EA">
        <w:rPr>
          <w:rStyle w:val="Emphasis"/>
        </w:rPr>
        <w:t>Saudis in the area of nuclear energy, r</w:t>
      </w:r>
      <w:r w:rsidRPr="00383A56">
        <w:rPr>
          <w:b/>
          <w:u w:val="single"/>
        </w:rPr>
        <w:t>ecruit “outstanding” students, and set up nuclear energy research and development centers. He</w:t>
      </w:r>
      <w:r w:rsidRPr="00340E4D">
        <w:rPr>
          <w:sz w:val="16"/>
        </w:rPr>
        <w:t xml:space="preserve"> also promoted “</w:t>
      </w:r>
      <w:r w:rsidRPr="005604EA">
        <w:rPr>
          <w:rStyle w:val="Emphasis"/>
        </w:rPr>
        <w:t>conducting clandestine scientific research</w:t>
      </w:r>
      <w:r w:rsidRPr="00383A56">
        <w:rPr>
          <w:b/>
          <w:u w:val="single"/>
        </w:rPr>
        <w:t xml:space="preserve"> in absolute secrecy to preserve national security; and </w:t>
      </w:r>
      <w:r w:rsidRPr="005604EA">
        <w:rPr>
          <w:rStyle w:val="Emphasis"/>
        </w:rPr>
        <w:t>recruiting nuclear physicists and scientists</w:t>
      </w:r>
      <w:r w:rsidRPr="00383A56">
        <w:rPr>
          <w:b/>
          <w:u w:val="single"/>
        </w:rPr>
        <w:t xml:space="preserve"> from around the world to work in Saudi Arabia </w:t>
      </w:r>
      <w:r w:rsidRPr="005604EA">
        <w:rPr>
          <w:rStyle w:val="Emphasis"/>
        </w:rPr>
        <w:t>in return for special benefits</w:t>
      </w:r>
      <w:r w:rsidRPr="00383A56">
        <w:rPr>
          <w:b/>
          <w:u w:val="single"/>
        </w:rPr>
        <w:t xml:space="preserve">, and granting Saudi citizenship to those who desire it.” </w:t>
      </w:r>
      <w:r w:rsidRPr="00340E4D">
        <w:rPr>
          <w:sz w:val="16"/>
        </w:rPr>
        <w:t>“</w:t>
      </w:r>
      <w:r w:rsidRPr="00383A56">
        <w:rPr>
          <w:b/>
          <w:u w:val="single"/>
        </w:rPr>
        <w:t xml:space="preserve">The Saudi nuclear program will be ready to develop and </w:t>
      </w:r>
      <w:r w:rsidRPr="005604EA">
        <w:rPr>
          <w:rStyle w:val="Emphasis"/>
        </w:rPr>
        <w:t>produce nuclear weapons</w:t>
      </w:r>
      <w:r w:rsidRPr="00383A56">
        <w:rPr>
          <w:b/>
          <w:u w:val="single"/>
        </w:rPr>
        <w:t xml:space="preserve"> that will deter Iran's nuclear program </w:t>
      </w:r>
      <w:r w:rsidRPr="005604EA">
        <w:rPr>
          <w:rStyle w:val="Emphasis"/>
        </w:rPr>
        <w:t>once its agreement with the superpowers expires,"</w:t>
      </w:r>
      <w:r w:rsidRPr="00340E4D">
        <w:rPr>
          <w:sz w:val="16"/>
        </w:rPr>
        <w:t xml:space="preserve"> he wrote. </w:t>
      </w:r>
      <w:r w:rsidRPr="00383A56">
        <w:rPr>
          <w:b/>
          <w:u w:val="single"/>
        </w:rPr>
        <w:t>It’s not only the Saudi media that have floated the threat of nuclear weapons development; Saudi Arabia’s ambassador to Britain last month warned that “all options will be on the table”</w:t>
      </w:r>
      <w:r w:rsidRPr="00340E4D">
        <w:rPr>
          <w:sz w:val="16"/>
        </w:rPr>
        <w:t xml:space="preserve"> if the final agreement did not prevent Iran from developing a nuclear weapon, a comment widely interpreted as a threat that Saudi Arabia would be encouraged by the Iran deal to itself become a nuclear power. “</w:t>
      </w:r>
      <w:r w:rsidRPr="005604EA">
        <w:rPr>
          <w:rStyle w:val="Emphasis"/>
        </w:rPr>
        <w:t>We hope we receive the assurances</w:t>
      </w:r>
      <w:r w:rsidRPr="00383A56">
        <w:rPr>
          <w:b/>
          <w:u w:val="single"/>
        </w:rPr>
        <w:t xml:space="preserve"> that guarantee Iran will not pursue this kind of weapon</w:t>
      </w:r>
      <w:r w:rsidRPr="00340E4D">
        <w:rPr>
          <w:sz w:val="16"/>
        </w:rPr>
        <w:t xml:space="preserve">,” Prince Mohammed bin </w:t>
      </w:r>
      <w:proofErr w:type="spellStart"/>
      <w:r w:rsidRPr="00340E4D">
        <w:rPr>
          <w:sz w:val="16"/>
        </w:rPr>
        <w:t>Nawwaf</w:t>
      </w:r>
      <w:proofErr w:type="spellEnd"/>
      <w:r w:rsidRPr="00340E4D">
        <w:rPr>
          <w:sz w:val="16"/>
        </w:rPr>
        <w:t xml:space="preserve"> bin </w:t>
      </w:r>
      <w:proofErr w:type="spellStart"/>
      <w:r w:rsidRPr="00340E4D">
        <w:rPr>
          <w:sz w:val="16"/>
        </w:rPr>
        <w:t>Abdulaziz</w:t>
      </w:r>
      <w:proofErr w:type="spellEnd"/>
      <w:r w:rsidRPr="00340E4D">
        <w:rPr>
          <w:sz w:val="16"/>
        </w:rPr>
        <w:t xml:space="preserve"> al-Saud, the Saudi ambassador to the U.K., told the Daily Telegraph. “</w:t>
      </w:r>
      <w:r w:rsidRPr="00383A56">
        <w:rPr>
          <w:b/>
          <w:u w:val="single"/>
        </w:rPr>
        <w:t xml:space="preserve">But if this does not happen, then all options will be on the table for Saudi Arabia.” </w:t>
      </w:r>
      <w:r w:rsidRPr="00340E4D">
        <w:rPr>
          <w:sz w:val="16"/>
        </w:rPr>
        <w:t xml:space="preserve">Israeli Prime Minister Benjamin Netanyahu has repeatedly warned that the Iran deal “paves the way” to Iran developing multiple nuclear bombs. </w:t>
      </w:r>
      <w:r w:rsidRPr="00383A56">
        <w:rPr>
          <w:b/>
          <w:u w:val="single"/>
        </w:rPr>
        <w:t xml:space="preserve">Based on the numerous op-eds emerging from the kingdom, that </w:t>
      </w:r>
      <w:r w:rsidRPr="005604EA">
        <w:rPr>
          <w:rStyle w:val="Emphasis"/>
        </w:rPr>
        <w:t>opinion appears to also be widely held in Saudi Arabia.</w:t>
      </w:r>
    </w:p>
    <w:p w:rsidR="00B8534E" w:rsidRPr="00B8534E" w:rsidRDefault="00B8534E" w:rsidP="00B8534E"/>
    <w:p w:rsidR="002D75DD" w:rsidRDefault="004D1CA2" w:rsidP="004D1CA2">
      <w:pPr>
        <w:pStyle w:val="Heading2"/>
      </w:pPr>
      <w:r>
        <w:t xml:space="preserve">Impacts: Middle East DA </w:t>
      </w:r>
    </w:p>
    <w:p w:rsidR="004D1CA2" w:rsidRDefault="004D1CA2" w:rsidP="004D1CA2"/>
    <w:p w:rsidR="004D1CA2" w:rsidRDefault="004D1CA2" w:rsidP="004D1CA2">
      <w:pPr>
        <w:pStyle w:val="Heading3"/>
      </w:pPr>
      <w:r>
        <w:t xml:space="preserve">!! – Decline Confidence = Saudi </w:t>
      </w:r>
      <w:proofErr w:type="spellStart"/>
      <w:r>
        <w:t>Prolif</w:t>
      </w:r>
      <w:proofErr w:type="spellEnd"/>
    </w:p>
    <w:p w:rsidR="004D1CA2" w:rsidRDefault="004D1CA2" w:rsidP="004D1CA2"/>
    <w:p w:rsidR="004D1CA2" w:rsidRDefault="004D1CA2" w:rsidP="004D1CA2">
      <w:pPr>
        <w:pStyle w:val="Heading4"/>
      </w:pPr>
      <w:r>
        <w:t>Saudi decline in confidence of US security guarantees- they have the means</w:t>
      </w:r>
    </w:p>
    <w:p w:rsidR="004D1CA2" w:rsidRDefault="004D1CA2" w:rsidP="004D1CA2">
      <w:r>
        <w:t xml:space="preserve">Michael A. </w:t>
      </w:r>
      <w:r w:rsidRPr="00C75EDA">
        <w:rPr>
          <w:rStyle w:val="Style13ptBold"/>
        </w:rPr>
        <w:t>Levi 03</w:t>
      </w:r>
      <w:r>
        <w:t xml:space="preserve"> {Michael A. Levi is a nonresident science fellow at the Brookings Institution and a doctoral candidate in War Studies at King's College (London). He was previously a science and technology fellow in Foreign Policy Studies at the Brookings Institution. June 2, 2003. “Would the Saudis Go Nuclear?” https://www.brookings.edu/articles/would-the-saudis-go-nuclear/}//JM</w:t>
      </w:r>
    </w:p>
    <w:p w:rsidR="004D1CA2" w:rsidRDefault="004D1CA2" w:rsidP="004D1CA2">
      <w:pPr>
        <w:rPr>
          <w:sz w:val="14"/>
        </w:rPr>
      </w:pPr>
      <w:r w:rsidRPr="00A77E30">
        <w:rPr>
          <w:sz w:val="14"/>
        </w:rPr>
        <w:t xml:space="preserve">Realists counter that the United States needs Saudi oil and Saudi military bases. But </w:t>
      </w:r>
      <w:r w:rsidRPr="008B5487">
        <w:rPr>
          <w:b/>
          <w:u w:val="single"/>
        </w:rPr>
        <w:t xml:space="preserve">there’s a less obvious argument for </w:t>
      </w:r>
      <w:r w:rsidRPr="00A77E30">
        <w:rPr>
          <w:rStyle w:val="Emphasis"/>
        </w:rPr>
        <w:t>making sure the long-standing Washington-Riyadh partnership doesn’t fracture: If it does, the Saudis might well go nuclear</w:t>
      </w:r>
      <w:r w:rsidRPr="008B5487">
        <w:rPr>
          <w:b/>
          <w:u w:val="single"/>
        </w:rPr>
        <w:t>. Saudi Arabia could develop a nuclear arsenal relatively quickly. In the late ’80s, Riyadh secretly purchased between 50 and 60 CSS-2 missiles from</w:t>
      </w:r>
      <w:r w:rsidRPr="00A77E30">
        <w:rPr>
          <w:sz w:val="14"/>
        </w:rPr>
        <w:t xml:space="preserve"> China. The missiles were advanced, each with a range of up to 3,500 kilometers and a payload capacity of up to 2,500 </w:t>
      </w:r>
      <w:r w:rsidRPr="008B5487">
        <w:rPr>
          <w:b/>
          <w:u w:val="single"/>
        </w:rPr>
        <w:t>kilograms. What concerned observers, though, was not so much these impressive capabilities but rather the missiles’ dismal accuracy. Mated to a conventional warhead, with a destructive radius of at most tens of meters</w:t>
      </w:r>
      <w:r w:rsidRPr="00A77E30">
        <w:rPr>
          <w:sz w:val="14"/>
        </w:rPr>
        <w:t xml:space="preserve">, these CSS-2 missiles would be useless—their explosives would miss the target. But </w:t>
      </w:r>
      <w:r w:rsidRPr="00A77E30">
        <w:rPr>
          <w:rStyle w:val="Emphasis"/>
        </w:rPr>
        <w:t>the CSS-2 is perfect for delivering a nuclear weapon</w:t>
      </w:r>
      <w:r w:rsidRPr="008B5487">
        <w:rPr>
          <w:b/>
          <w:u w:val="single"/>
        </w:rPr>
        <w:t>. The missile itself may miss by a couple of kilometers, but, if the bomb’s destructive radius is roughly as large, it will still destroy the target</w:t>
      </w:r>
      <w:r w:rsidRPr="00A77E30">
        <w:rPr>
          <w:sz w:val="14"/>
        </w:rPr>
        <w:t xml:space="preserve">. The CSS-2 purchase, analysts reasoned, was an indication that the Saudis were at least hedging in the nuclear direction. July 1994 brought more news of Saudi interest in nuclear weapons when defector Mohammed Al </w:t>
      </w:r>
      <w:proofErr w:type="spellStart"/>
      <w:r w:rsidRPr="00A77E30">
        <w:rPr>
          <w:sz w:val="14"/>
        </w:rPr>
        <w:t>Khilewi</w:t>
      </w:r>
      <w:proofErr w:type="spellEnd"/>
      <w:r w:rsidRPr="00A77E30">
        <w:rPr>
          <w:sz w:val="14"/>
        </w:rPr>
        <w:t xml:space="preserve">, a former diplomat in the Saudi U.N. mission, told London’s Sunday Times that, between 1985 and 1990, </w:t>
      </w:r>
      <w:r w:rsidRPr="008B5487">
        <w:rPr>
          <w:b/>
          <w:u w:val="single"/>
        </w:rPr>
        <w:t>Saudi Arabia had actively aided Iraq’s nuclear weapons program, both financially and technologically, in return for a share of the program’s product.</w:t>
      </w:r>
      <w:r w:rsidRPr="00A77E30">
        <w:rPr>
          <w:sz w:val="14"/>
        </w:rPr>
        <w:t xml:space="preserve"> Though </w:t>
      </w:r>
      <w:proofErr w:type="spellStart"/>
      <w:r w:rsidRPr="00A77E30">
        <w:rPr>
          <w:sz w:val="14"/>
        </w:rPr>
        <w:t>Khilewi</w:t>
      </w:r>
      <w:proofErr w:type="spellEnd"/>
      <w:r w:rsidRPr="00A77E30">
        <w:rPr>
          <w:sz w:val="14"/>
        </w:rPr>
        <w:t xml:space="preserve"> produced letters supporting his claim, no one has publicly corroborated his accusations. Still, the episode was unsettling. Then, in July 1999, The New York Times reported that Saudi Defense Minister Prince Sultan bin </w:t>
      </w:r>
      <w:proofErr w:type="spellStart"/>
      <w:r w:rsidRPr="008B5487">
        <w:rPr>
          <w:b/>
          <w:u w:val="single"/>
        </w:rPr>
        <w:t>Abdulaziz</w:t>
      </w:r>
      <w:proofErr w:type="spellEnd"/>
      <w:r w:rsidRPr="008B5487">
        <w:rPr>
          <w:b/>
          <w:u w:val="single"/>
        </w:rPr>
        <w:t xml:space="preserve"> Al Saud had recently visited sensitive Pakistani nuclear weapons sites.</w:t>
      </w:r>
      <w:r w:rsidRPr="00A77E30">
        <w:rPr>
          <w:sz w:val="14"/>
        </w:rPr>
        <w:t xml:space="preserve"> </w:t>
      </w:r>
      <w:r w:rsidRPr="008B5487">
        <w:rPr>
          <w:b/>
          <w:u w:val="single"/>
        </w:rPr>
        <w:t xml:space="preserve">Prince Sultan toured the </w:t>
      </w:r>
      <w:proofErr w:type="spellStart"/>
      <w:r w:rsidRPr="008B5487">
        <w:rPr>
          <w:b/>
          <w:u w:val="single"/>
        </w:rPr>
        <w:t>Kahuta</w:t>
      </w:r>
      <w:proofErr w:type="spellEnd"/>
      <w:r w:rsidRPr="008B5487">
        <w:rPr>
          <w:b/>
          <w:u w:val="single"/>
        </w:rPr>
        <w:t xml:space="preserve"> facility where Pakistan produced enriched uranium for nuclear bombs</w:t>
      </w:r>
      <w:r w:rsidRPr="00A77E30">
        <w:rPr>
          <w:sz w:val="14"/>
        </w:rPr>
        <w:t xml:space="preserve">—and </w:t>
      </w:r>
      <w:r w:rsidRPr="008B5487">
        <w:rPr>
          <w:b/>
          <w:u w:val="single"/>
        </w:rPr>
        <w:t>which</w:t>
      </w:r>
      <w:r w:rsidRPr="00A77E30">
        <w:rPr>
          <w:sz w:val="14"/>
        </w:rPr>
        <w:t xml:space="preserve">, at the same time, </w:t>
      </w:r>
      <w:r w:rsidRPr="008B5487">
        <w:rPr>
          <w:b/>
          <w:u w:val="single"/>
        </w:rPr>
        <w:t>was allegedly supplying materiel and expertise to the North Korean nuclear program</w:t>
      </w:r>
      <w:r w:rsidRPr="00A77E30">
        <w:rPr>
          <w:sz w:val="14"/>
        </w:rPr>
        <w:t xml:space="preserve">. The Saudis refused to explain the prince’s visit. </w:t>
      </w:r>
      <w:r w:rsidRPr="008B5487">
        <w:rPr>
          <w:b/>
          <w:u w:val="single"/>
        </w:rPr>
        <w:t xml:space="preserve">If Saudi Arabia chose the nuclear path, </w:t>
      </w:r>
      <w:r w:rsidRPr="00A77E30">
        <w:rPr>
          <w:rStyle w:val="Emphasis"/>
        </w:rPr>
        <w:t>it would most likely exploit this Pakistani connection</w:t>
      </w:r>
      <w:r w:rsidRPr="008B5487">
        <w:rPr>
          <w:b/>
          <w:u w:val="single"/>
        </w:rPr>
        <w:t xml:space="preserve">. Alternatively, it could go to North Korea or even to China, which has sold the Saudis missiles in the past. </w:t>
      </w:r>
      <w:r w:rsidRPr="00A77E30">
        <w:rPr>
          <w:sz w:val="14"/>
        </w:rPr>
        <w:t xml:space="preserve">Most likely, as Richard L. Russell, a Saudi specialist at National Defense University, argued two years ago in the journal Survival, the </w:t>
      </w:r>
      <w:r w:rsidRPr="008B5487">
        <w:rPr>
          <w:b/>
          <w:u w:val="single"/>
        </w:rPr>
        <w:t>Saudis would attempt to purchase complete warheads rather than build an extensive weapons-production infrastructure</w:t>
      </w:r>
      <w:r w:rsidRPr="00A77E30">
        <w:rPr>
          <w:sz w:val="14"/>
        </w:rPr>
        <w:t xml:space="preserve">. Saudi Arabia saw Israel destroy Iraq’s </w:t>
      </w:r>
      <w:proofErr w:type="spellStart"/>
      <w:r w:rsidRPr="00A77E30">
        <w:rPr>
          <w:sz w:val="14"/>
        </w:rPr>
        <w:t>Osirak</w:t>
      </w:r>
      <w:proofErr w:type="spellEnd"/>
      <w:r w:rsidRPr="00A77E30">
        <w:rPr>
          <w:sz w:val="14"/>
        </w:rPr>
        <w:t xml:space="preserve"> reactor in 1981, and it is familiar with America’s 1994 threat to bomb North Korea’s reactor and reprocessing facility at Yongbyon. As a result, it would probably conclude that any large nuclear infrastructure might be preemptively destroyed. At the same time, </w:t>
      </w:r>
      <w:r w:rsidRPr="008B5487">
        <w:rPr>
          <w:b/>
          <w:u w:val="single"/>
        </w:rPr>
        <w:t>Riyadh probably realizes that America’s current hesitation to attack North Korea stems at least in part from the fact that North Korea likely already has one or two complete warheads</w:t>
      </w:r>
      <w:r w:rsidRPr="00A77E30">
        <w:rPr>
          <w:sz w:val="14"/>
        </w:rPr>
        <w:t xml:space="preserve">, which American forces would have no hope of destroying in a precision strike. By buying ready-made warheads, Riyadh would make a preemptive attack less likely. And, unlike recent proliferators such as North Korea, the Saudis have the money to do so. </w:t>
      </w:r>
      <w:r w:rsidRPr="008B5487">
        <w:rPr>
          <w:b/>
          <w:u w:val="single"/>
        </w:rPr>
        <w:t>Some analysts would argue that Saudi Arabia could enhance its security by undertaking a conventional, rather than a nuclear, buildup. But</w:t>
      </w:r>
      <w:r w:rsidRPr="00A77E30">
        <w:rPr>
          <w:sz w:val="14"/>
        </w:rPr>
        <w:t xml:space="preserve">, as Middle East expert F. Gregory </w:t>
      </w:r>
      <w:proofErr w:type="spellStart"/>
      <w:r w:rsidRPr="00A77E30">
        <w:rPr>
          <w:sz w:val="14"/>
        </w:rPr>
        <w:t>Gause</w:t>
      </w:r>
      <w:proofErr w:type="spellEnd"/>
      <w:r w:rsidRPr="00A77E30">
        <w:rPr>
          <w:sz w:val="14"/>
        </w:rPr>
        <w:t xml:space="preserve"> III argues in a new Brookings Institution paper, </w:t>
      </w:r>
      <w:r w:rsidRPr="008B5487">
        <w:rPr>
          <w:b/>
          <w:u w:val="single"/>
        </w:rPr>
        <w:t>Saudi Arabia’s military is “weak in part by design, to prevent the internal threat of a military coup.” Until the Saudi government is widely legitimate in the eyes of its own people—and that day seems a long way off—it is unlikely to build a large conventional militar</w:t>
      </w:r>
      <w:r w:rsidRPr="00A77E30">
        <w:rPr>
          <w:sz w:val="14"/>
        </w:rPr>
        <w:t xml:space="preserve">y. By contrast, </w:t>
      </w:r>
      <w:r w:rsidRPr="00A77E30">
        <w:rPr>
          <w:rStyle w:val="Emphasis"/>
        </w:rPr>
        <w:t>Saudi leaders might favor a nuclear arsenal</w:t>
      </w:r>
      <w:r w:rsidRPr="008B5487">
        <w:rPr>
          <w:b/>
          <w:u w:val="single"/>
        </w:rPr>
        <w:t>, believing it enhances their security against external threats while being fairly useless to coup-plotters. Why would Riyadh want nukes no</w:t>
      </w:r>
      <w:r w:rsidRPr="00A77E30">
        <w:rPr>
          <w:sz w:val="14"/>
        </w:rPr>
        <w:t xml:space="preserve">w? Because of a potentially dangerous confluence of events. The rapidly progressing nuclear program of traditional rival Iran has no doubt spooked the Saudi leadership. Last fall, dissidents revealed the existence of a covert Iranian uranium-enrichment program, forcing analysts to drastically revise down their estimates of how long it might take Iran to obtain nuclear weapons. Reacting to that development, Patrick Clawson, deputy director of the Washington Institute for Near East Policy, recently wrote that “Saudi Arabia is the state most likely to proliferate in response to an Iranian nuclear threat” because, he argued, the Saudis fear a nuclear-armed Iran could have designs on Saudi Arabia, a Sunni monarchy that is home to a large number of oppressed Shia. After all, Tehran has for years allegedly supported Shia terrorist groups operating in Saudi Arabia and was blamed by many analysts for the 1996 Khobar Towers bombing. Holding back the Saudi nuclear program, of course, has been the kingdom’s relationship with the United States. Though America has never signed a formal treaty with Riyadh, since World War II the United States has made clear by its actions—most notably, by protecting Saudi Arabia during the 1991 Gulf war—and by informal guarantees given to Saudi leaders by American officials that it will protect the monarchy from outside threats. Since the September 11 attacks, though, that relationship has grown increasingly frail. When a RAND analyst last summer told the Defense Policy Board, then chaired by Richard </w:t>
      </w:r>
      <w:proofErr w:type="spellStart"/>
      <w:r w:rsidRPr="00A77E30">
        <w:rPr>
          <w:sz w:val="14"/>
        </w:rPr>
        <w:t>Perle</w:t>
      </w:r>
      <w:proofErr w:type="spellEnd"/>
      <w:r w:rsidRPr="00A77E30">
        <w:rPr>
          <w:sz w:val="14"/>
        </w:rPr>
        <w:t xml:space="preserve">, that Saudi Arabia was “the kernel of evil, the prime mover, the most dangerous opponent” in the Middle East, he not only raised hackles in Riyadh, he reflected the opinion of many close to the Bush administration. R. James Woolsey, former CIA director and White House confidant, was even more emphatic in a speech last November, referring to “the </w:t>
      </w:r>
      <w:proofErr w:type="spellStart"/>
      <w:r w:rsidRPr="00A77E30">
        <w:rPr>
          <w:sz w:val="14"/>
        </w:rPr>
        <w:t>barbarics</w:t>
      </w:r>
      <w:proofErr w:type="spellEnd"/>
      <w:r w:rsidRPr="00A77E30">
        <w:rPr>
          <w:sz w:val="14"/>
        </w:rPr>
        <w:t xml:space="preserve"> [sic], the Saudi royal family.” The recent decision by Washington to pull most of its forces out of Saudi Arabia, reducing its deployment from 5,000 to 400 personnel and moving its operations to Qatar, has added facts on the ground to the rhetorical barrage. This recent </w:t>
      </w:r>
      <w:r w:rsidRPr="00A77E30">
        <w:rPr>
          <w:rStyle w:val="Emphasis"/>
        </w:rPr>
        <w:t>decline in U.S.-Saudi relations can hardly make the</w:t>
      </w:r>
      <w:r w:rsidRPr="008B5487">
        <w:rPr>
          <w:b/>
          <w:u w:val="single"/>
        </w:rPr>
        <w:t xml:space="preserve"> Saudi royal family </w:t>
      </w:r>
      <w:r w:rsidRPr="00A77E30">
        <w:rPr>
          <w:rStyle w:val="Emphasis"/>
        </w:rPr>
        <w:t>feel secure. Suddenly removing the U.S. security blanket</w:t>
      </w:r>
      <w:r w:rsidRPr="008B5487">
        <w:rPr>
          <w:b/>
          <w:u w:val="single"/>
        </w:rPr>
        <w:t xml:space="preserve"> just as regional rivalries are intensifying </w:t>
      </w:r>
      <w:r w:rsidRPr="00A77E30">
        <w:rPr>
          <w:rStyle w:val="Emphasis"/>
        </w:rPr>
        <w:t>could push the Saudis into the nuclear</w:t>
      </w:r>
      <w:r w:rsidRPr="008B5487">
        <w:rPr>
          <w:b/>
          <w:u w:val="single"/>
        </w:rPr>
        <w:t xml:space="preserve"> </w:t>
      </w:r>
      <w:r w:rsidRPr="00A77E30">
        <w:rPr>
          <w:rStyle w:val="Emphasis"/>
        </w:rPr>
        <w:t>club</w:t>
      </w:r>
      <w:r w:rsidRPr="008B5487">
        <w:rPr>
          <w:b/>
          <w:u w:val="single"/>
        </w:rPr>
        <w:t xml:space="preserve">. </w:t>
      </w:r>
      <w:r w:rsidRPr="00A77E30">
        <w:rPr>
          <w:sz w:val="14"/>
        </w:rPr>
        <w:t xml:space="preserve">That’s a scary prospect, particularly when you consider the possibility of Islamists overthrowing the monarchy. Instead, the </w:t>
      </w:r>
      <w:r w:rsidRPr="00A77E30">
        <w:rPr>
          <w:rStyle w:val="Emphasis"/>
        </w:rPr>
        <w:t>United States should be careful to maintain Saudi Arabia’s confidence</w:t>
      </w:r>
      <w:r w:rsidRPr="008B5487">
        <w:rPr>
          <w:b/>
          <w:u w:val="single"/>
        </w:rPr>
        <w:t xml:space="preserve"> </w:t>
      </w:r>
      <w:r w:rsidRPr="00A77E30">
        <w:rPr>
          <w:sz w:val="14"/>
        </w:rPr>
        <w:t xml:space="preserve">even as the two nations inevitably drift apart. </w:t>
      </w:r>
      <w:r w:rsidRPr="008B5487">
        <w:rPr>
          <w:b/>
          <w:u w:val="single"/>
        </w:rPr>
        <w:t>The United States might even extend an explicit security guarantee to the Saudis,</w:t>
      </w:r>
      <w:r w:rsidRPr="00A77E30">
        <w:rPr>
          <w:sz w:val="14"/>
        </w:rPr>
        <w:t xml:space="preserve"> the kind of formal treaty it gave Europe to keep it non-nuclear during the cold war-and the kind of formal arrangement Washington and Riyadh have never signed before. Such a formal deal could raise anti-American sentiment in the desert kingdom. But the alternative might be worse.</w:t>
      </w:r>
    </w:p>
    <w:p w:rsidR="00E6383C" w:rsidRDefault="00E6383C" w:rsidP="004D1CA2">
      <w:pPr>
        <w:rPr>
          <w:sz w:val="14"/>
        </w:rPr>
      </w:pPr>
    </w:p>
    <w:p w:rsidR="00E6383C" w:rsidRPr="00A77E30" w:rsidRDefault="00E6383C" w:rsidP="004D1CA2">
      <w:pPr>
        <w:rPr>
          <w:sz w:val="14"/>
        </w:rPr>
      </w:pPr>
    </w:p>
    <w:p w:rsidR="004D1CA2" w:rsidRDefault="0017158D" w:rsidP="0017158D">
      <w:pPr>
        <w:pStyle w:val="Heading3"/>
      </w:pPr>
      <w:r>
        <w:t xml:space="preserve">!! – Saudi </w:t>
      </w:r>
      <w:proofErr w:type="spellStart"/>
      <w:r>
        <w:t>Prolif</w:t>
      </w:r>
      <w:proofErr w:type="spellEnd"/>
      <w:r>
        <w:t xml:space="preserve"> = Mideast </w:t>
      </w:r>
      <w:proofErr w:type="spellStart"/>
      <w:r>
        <w:t>Prolif</w:t>
      </w:r>
      <w:proofErr w:type="spellEnd"/>
      <w:r>
        <w:t xml:space="preserve"> </w:t>
      </w:r>
    </w:p>
    <w:p w:rsidR="0017158D" w:rsidRDefault="0017158D" w:rsidP="0017158D"/>
    <w:p w:rsidR="0017158D" w:rsidRPr="002C7AD9" w:rsidRDefault="0017158D" w:rsidP="0017158D">
      <w:pPr>
        <w:pStyle w:val="Heading4"/>
        <w:rPr>
          <w:rFonts w:cs="Arial"/>
        </w:rPr>
      </w:pPr>
      <w:proofErr w:type="spellStart"/>
      <w:r w:rsidRPr="002C7AD9">
        <w:rPr>
          <w:rFonts w:cs="Arial"/>
        </w:rPr>
        <w:t>Prolif</w:t>
      </w:r>
      <w:proofErr w:type="spellEnd"/>
      <w:r w:rsidRPr="002C7AD9">
        <w:rPr>
          <w:rFonts w:cs="Arial"/>
        </w:rPr>
        <w:t xml:space="preserve"> would cause a Middle East arms race – NPT doesn’t stop anyone</w:t>
      </w:r>
    </w:p>
    <w:p w:rsidR="0017158D" w:rsidRPr="002C7AD9" w:rsidRDefault="0017158D" w:rsidP="0017158D">
      <w:r w:rsidRPr="002C7AD9">
        <w:rPr>
          <w:rStyle w:val="Style13ptBold"/>
        </w:rPr>
        <w:t xml:space="preserve">Edelman, 11 </w:t>
      </w:r>
      <w:r w:rsidRPr="002C7AD9">
        <w:t xml:space="preserve">– Eric S. Edelman is a Distinguished Fellow at the Center for Strategic and Budgetary Assessments; he was U.S. Undersecretary of Defense for Policy in 2005-9. Andrew F. Krepinevich is President of the Center for Strategic and Budgetary Assessments. Evan Braden Montgomery is a Research Fellow at the Center for Strategic and Budgetary Assessments.  (Eric, “The Dangers of a Nuclear Iran: The Limits of Containment”, Foreign Affairs, January/February 2011, </w:t>
      </w:r>
      <w:hyperlink r:id="rId121" w:anchor="page_scan_tab_contents" w:history="1">
        <w:r w:rsidRPr="002C7AD9">
          <w:rPr>
            <w:rStyle w:val="Hyperlink"/>
          </w:rPr>
          <w:t>https://www.jstor.org/stable/25800382?seq=1#page_scan_tab_contents</w:t>
        </w:r>
      </w:hyperlink>
      <w:r w:rsidRPr="002C7AD9">
        <w:t>)//RCU</w:t>
      </w:r>
    </w:p>
    <w:p w:rsidR="0017158D" w:rsidRDefault="0017158D" w:rsidP="0017158D">
      <w:pPr>
        <w:rPr>
          <w:rStyle w:val="StyleUnderline"/>
        </w:rPr>
      </w:pPr>
      <w:r w:rsidRPr="002C7AD9">
        <w:t xml:space="preserve">The Islamabad option raises a host of difficult issues, perhaps the most worrisome being how India would respond. Would it target Pakistan's weapons in Saudi Arabia with its own conventional or nuclear weapons? How would this expanded nuclear competition influence stability during a crisis in either the Middle East or South Asia? Regardless of India's reaction, </w:t>
      </w:r>
      <w:r w:rsidRPr="0017158D">
        <w:rPr>
          <w:rStyle w:val="StyleUnderline"/>
        </w:rPr>
        <w:t>any decision by the Saudi government to seek out nuclear weapons</w:t>
      </w:r>
      <w:r w:rsidRPr="002C7AD9">
        <w:t xml:space="preserve">, by whatever means, </w:t>
      </w:r>
      <w:r w:rsidRPr="0017158D">
        <w:rPr>
          <w:rStyle w:val="StyleUnderline"/>
        </w:rPr>
        <w:t>would be highly destabilizing</w:t>
      </w:r>
      <w:r w:rsidRPr="002C7AD9">
        <w:t xml:space="preserve">. </w:t>
      </w:r>
      <w:r w:rsidRPr="0017158D">
        <w:rPr>
          <w:rStyle w:val="StyleUnderline"/>
        </w:rPr>
        <w:t>It would increase the incentives of other nations in the Middle East to pursue nuclear weapons of their own. And</w:t>
      </w:r>
      <w:r w:rsidRPr="002C7AD9">
        <w:t xml:space="preserve"> it could </w:t>
      </w:r>
      <w:r w:rsidRPr="0017158D">
        <w:rPr>
          <w:rStyle w:val="StyleUnderline"/>
        </w:rPr>
        <w:t>increase their ability to do so by eroding the remaining barriers to nuclear proliferation</w:t>
      </w:r>
      <w:r w:rsidRPr="002C7AD9">
        <w:t xml:space="preserve">: </w:t>
      </w:r>
      <w:r w:rsidRPr="002C7AD9">
        <w:rPr>
          <w:rStyle w:val="Emphasis"/>
        </w:rPr>
        <w:t>each additional state</w:t>
      </w:r>
      <w:r w:rsidRPr="002C7AD9">
        <w:t xml:space="preserve"> that acquires nuclear weapons </w:t>
      </w:r>
      <w:r w:rsidRPr="002C7AD9">
        <w:rPr>
          <w:rStyle w:val="Emphasis"/>
        </w:rPr>
        <w:t>weakens the nonproliferation regime, even if its</w:t>
      </w:r>
      <w:r w:rsidRPr="002C7AD9">
        <w:t xml:space="preserve"> particular method of </w:t>
      </w:r>
      <w:r w:rsidRPr="002C7AD9">
        <w:rPr>
          <w:rStyle w:val="Emphasis"/>
        </w:rPr>
        <w:t xml:space="preserve">acquisition only circumvents, rather than violates, the </w:t>
      </w:r>
      <w:proofErr w:type="spellStart"/>
      <w:r w:rsidRPr="002C7AD9">
        <w:rPr>
          <w:rStyle w:val="Emphasis"/>
        </w:rPr>
        <w:t>npt</w:t>
      </w:r>
      <w:proofErr w:type="spellEnd"/>
      <w:r w:rsidRPr="0017158D">
        <w:rPr>
          <w:rStyle w:val="StyleUnderline"/>
        </w:rPr>
        <w:t>.</w:t>
      </w:r>
    </w:p>
    <w:p w:rsidR="008E060E" w:rsidRPr="00AC7F96" w:rsidRDefault="00AC7F96" w:rsidP="00AC7F96">
      <w:pPr>
        <w:pStyle w:val="Heading3"/>
      </w:pPr>
      <w:r w:rsidRPr="00AC7F96">
        <w:t xml:space="preserve">!! – Saudi </w:t>
      </w:r>
      <w:proofErr w:type="spellStart"/>
      <w:r w:rsidRPr="00AC7F96">
        <w:t>Prolif</w:t>
      </w:r>
      <w:proofErr w:type="spellEnd"/>
      <w:r w:rsidRPr="00AC7F96">
        <w:t xml:space="preserve"> = Iran War</w:t>
      </w:r>
    </w:p>
    <w:p w:rsidR="00AC7F96" w:rsidRDefault="00AC7F96" w:rsidP="00AC7F96"/>
    <w:p w:rsidR="00AC7F96" w:rsidRDefault="00AC7F96" w:rsidP="00AC7F96">
      <w:pPr>
        <w:pStyle w:val="Heading4"/>
      </w:pPr>
      <w:r>
        <w:t xml:space="preserve">Saudi </w:t>
      </w:r>
      <w:proofErr w:type="spellStart"/>
      <w:r>
        <w:t>prolif</w:t>
      </w:r>
      <w:proofErr w:type="spellEnd"/>
      <w:r>
        <w:t xml:space="preserve"> causes a war with Iran – that also goes nuclear</w:t>
      </w:r>
    </w:p>
    <w:p w:rsidR="00AC7F96" w:rsidRPr="00111EEC" w:rsidRDefault="00AC7F96" w:rsidP="00AC7F96">
      <w:r>
        <w:rPr>
          <w:rStyle w:val="Style13ptBold"/>
        </w:rPr>
        <w:t xml:space="preserve">Law, 19 </w:t>
      </w:r>
      <w:r w:rsidRPr="00111EEC">
        <w:t xml:space="preserve">– </w:t>
      </w:r>
      <w:r>
        <w:t xml:space="preserve">Sony award-winning journalist. He joined the BBC in 1995 and since 2002 has reported extensively from the Middle East </w:t>
      </w:r>
      <w:r w:rsidRPr="00111EEC">
        <w:t xml:space="preserve">(Bill, “The Dangerous Nuclear Games in the Gulf”, Fair Observer, 3/4/2019, </w:t>
      </w:r>
      <w:hyperlink r:id="rId122" w:history="1">
        <w:r w:rsidRPr="00111EEC">
          <w:rPr>
            <w:rStyle w:val="Hyperlink"/>
          </w:rPr>
          <w:t>https://www.fairobserver.com/region/middle_east_north_africa/gulf-news-headlines-saudi-arabia-iran-inf-treaty-donald-trump-world-news-39871/</w:t>
        </w:r>
      </w:hyperlink>
      <w:r w:rsidRPr="00111EEC">
        <w:t>)//RCU</w:t>
      </w:r>
    </w:p>
    <w:p w:rsidR="00AC7F96" w:rsidRPr="00111EEC" w:rsidRDefault="00AC7F96" w:rsidP="00AC7F96">
      <w:pPr>
        <w:rPr>
          <w:rStyle w:val="StyleUnderline"/>
        </w:rPr>
      </w:pPr>
      <w:r w:rsidRPr="00111EEC">
        <w:rPr>
          <w:rStyle w:val="StyleUnderline"/>
        </w:rPr>
        <w:t>If Saudi Arabia acquired nuclear weapons, then</w:t>
      </w:r>
      <w:r>
        <w:t xml:space="preserve"> it follows that </w:t>
      </w:r>
      <w:r w:rsidRPr="00111EEC">
        <w:rPr>
          <w:rStyle w:val="Emphasis"/>
        </w:rPr>
        <w:t>Iran would do so as well</w:t>
      </w:r>
      <w:r w:rsidRPr="00111EEC">
        <w:rPr>
          <w:rStyle w:val="StyleUnderline"/>
        </w:rPr>
        <w:t>.</w:t>
      </w:r>
      <w:r>
        <w:t xml:space="preserve"> Indeed </w:t>
      </w:r>
      <w:r w:rsidRPr="00111EEC">
        <w:rPr>
          <w:rStyle w:val="StyleUnderline"/>
        </w:rPr>
        <w:t>there are forces within Iran, including the Islamic Revolutionary Guard Corps, who have long advocated that</w:t>
      </w:r>
      <w:r>
        <w:t xml:space="preserve"> to preserve and protect the revolution, </w:t>
      </w:r>
      <w:r w:rsidRPr="00111EEC">
        <w:rPr>
          <w:rStyle w:val="StyleUnderline"/>
        </w:rPr>
        <w:t>their nation must have the bomb.</w:t>
      </w:r>
    </w:p>
    <w:p w:rsidR="00AC7F96" w:rsidRDefault="00AC7F96" w:rsidP="00AC7F96">
      <w:r>
        <w:t xml:space="preserve">And here we come to the extraordinarily reckless and dangerous game that President Trump, National Security Adviser John Bolton and Secretary of State Mike Pompeo are playing. Bolton, in particular, has long advocated for regime change in Iran. The </w:t>
      </w:r>
      <w:r w:rsidRPr="00111EEC">
        <w:rPr>
          <w:rStyle w:val="StyleUnderline"/>
        </w:rPr>
        <w:t>harsh sanctions that America is imposing on the Iranians</w:t>
      </w:r>
      <w:r>
        <w:t xml:space="preserve"> and demanding that the rest of the world follow </w:t>
      </w:r>
      <w:r w:rsidRPr="00111EEC">
        <w:rPr>
          <w:rStyle w:val="StyleUnderline"/>
        </w:rPr>
        <w:t>are intended</w:t>
      </w:r>
      <w:r>
        <w:t xml:space="preserve"> not so much to effect regime change in and of themselves, but rather </w:t>
      </w:r>
      <w:r w:rsidRPr="00111EEC">
        <w:rPr>
          <w:rStyle w:val="StyleUnderline"/>
        </w:rPr>
        <w:t>to prevent the Iranians for a time from securing nuclear firepower</w:t>
      </w:r>
      <w:r>
        <w:t>.</w:t>
      </w:r>
    </w:p>
    <w:p w:rsidR="00AC7F96" w:rsidRDefault="00AC7F96" w:rsidP="00AC7F96">
      <w:r w:rsidRPr="00111EEC">
        <w:rPr>
          <w:rStyle w:val="StyleUnderline"/>
        </w:rPr>
        <w:t>The Saudis</w:t>
      </w:r>
      <w:r>
        <w:t xml:space="preserve">, in the meantime, </w:t>
      </w:r>
      <w:r w:rsidRPr="00111EEC">
        <w:rPr>
          <w:rStyle w:val="StyleUnderline"/>
        </w:rPr>
        <w:t>will have picked up</w:t>
      </w:r>
      <w:r>
        <w:t xml:space="preserve">, off the shelve, </w:t>
      </w:r>
      <w:r w:rsidRPr="00111EEC">
        <w:rPr>
          <w:rStyle w:val="StyleUnderline"/>
        </w:rPr>
        <w:t>nuclear weapons from Pakistan</w:t>
      </w:r>
      <w:r>
        <w:t>. Backed by a nuclear-armed Israel that shares the Saudi fear of Iran and with whom Mohammed bin Salman has forged a close relationship, the two together with other Gulf states will be the ones to force regime change backed by the nuclear muscle that Iran lacks. They and not the Americans. So the thinking goes.</w:t>
      </w:r>
    </w:p>
    <w:p w:rsidR="00AC7F96" w:rsidRDefault="00AC7F96" w:rsidP="00AC7F96">
      <w:r>
        <w:t>That scenario is useful for Trump because the last thing his base wants is any more engagements in foreign places — and that is especially true of the Middle East. Hence, his oft-repeated and ill-thought-out vows to withdraw American troops. These are gambits, designed to shore up his support as he heads into what will undoubtedly prove for him a bruising and difficult re-election bid in 2020.</w:t>
      </w:r>
    </w:p>
    <w:p w:rsidR="00AC7F96" w:rsidRDefault="00AC7F96" w:rsidP="00AC7F96">
      <w:r w:rsidRPr="00111EEC">
        <w:rPr>
          <w:rStyle w:val="StyleUnderline"/>
        </w:rPr>
        <w:t xml:space="preserve">The </w:t>
      </w:r>
      <w:r w:rsidRPr="00111EEC">
        <w:rPr>
          <w:rStyle w:val="Emphasis"/>
        </w:rPr>
        <w:t>Iranians</w:t>
      </w:r>
      <w:r>
        <w:t xml:space="preserve">, however, </w:t>
      </w:r>
      <w:r w:rsidRPr="00111EEC">
        <w:rPr>
          <w:rStyle w:val="Emphasis"/>
        </w:rPr>
        <w:t>will not succumb</w:t>
      </w:r>
      <w:r>
        <w:t xml:space="preserve">. Indeed, such </w:t>
      </w:r>
      <w:r w:rsidRPr="00111EEC">
        <w:rPr>
          <w:rStyle w:val="StyleUnderline"/>
        </w:rPr>
        <w:t>naked threats will only</w:t>
      </w:r>
      <w:r>
        <w:t xml:space="preserve"> serve to </w:t>
      </w:r>
      <w:r w:rsidRPr="00111EEC">
        <w:rPr>
          <w:rStyle w:val="StyleUnderline"/>
        </w:rPr>
        <w:t>pull the country’s</w:t>
      </w:r>
      <w:r>
        <w:t xml:space="preserve"> often </w:t>
      </w:r>
      <w:r w:rsidRPr="00111EEC">
        <w:rPr>
          <w:rStyle w:val="StyleUnderline"/>
        </w:rPr>
        <w:t>battling factions together.</w:t>
      </w:r>
      <w:r>
        <w:t xml:space="preserve"> </w:t>
      </w:r>
      <w:r w:rsidRPr="00111EEC">
        <w:rPr>
          <w:rStyle w:val="StyleUnderline"/>
        </w:rPr>
        <w:t xml:space="preserve">Iran will do whatever is necessary to acquire a </w:t>
      </w:r>
      <w:r w:rsidRPr="00111EEC">
        <w:rPr>
          <w:rStyle w:val="Emphasis"/>
        </w:rPr>
        <w:t>nuclear counter-punch</w:t>
      </w:r>
      <w:r>
        <w:t xml:space="preserve">. </w:t>
      </w:r>
      <w:r w:rsidRPr="00111EEC">
        <w:rPr>
          <w:rStyle w:val="StyleUnderline"/>
        </w:rPr>
        <w:t>And</w:t>
      </w:r>
      <w:r>
        <w:t xml:space="preserve"> Vladimir </w:t>
      </w:r>
      <w:r w:rsidRPr="00111EEC">
        <w:rPr>
          <w:rStyle w:val="StyleUnderline"/>
        </w:rPr>
        <w:t>Putin</w:t>
      </w:r>
      <w:r>
        <w:t xml:space="preserve">, burnishing his already significant power in the region, </w:t>
      </w:r>
      <w:r w:rsidRPr="00111EEC">
        <w:rPr>
          <w:rStyle w:val="StyleUnderline"/>
        </w:rPr>
        <w:t>may be very happy to oblige</w:t>
      </w:r>
      <w:r>
        <w:t>.</w:t>
      </w:r>
    </w:p>
    <w:p w:rsidR="00AC7F96" w:rsidRPr="00F601E6" w:rsidRDefault="00AC7F96" w:rsidP="00AC7F96">
      <w:r w:rsidRPr="00111EEC">
        <w:rPr>
          <w:rStyle w:val="StyleUnderline"/>
        </w:rPr>
        <w:t>A nuclear stand-off in the Gulf</w:t>
      </w:r>
      <w:r>
        <w:t xml:space="preserve">, with all that that implies, </w:t>
      </w:r>
      <w:r w:rsidRPr="00111EEC">
        <w:rPr>
          <w:rStyle w:val="StyleUnderline"/>
        </w:rPr>
        <w:t>could be far closer than any of us realizes</w:t>
      </w:r>
      <w:r>
        <w:t>.</w:t>
      </w:r>
    </w:p>
    <w:p w:rsidR="00AC7F96" w:rsidRPr="00AC7F96" w:rsidRDefault="00AC7F96" w:rsidP="00AC7F96"/>
    <w:p w:rsidR="008E060E" w:rsidRPr="002C7AD9" w:rsidRDefault="008E060E" w:rsidP="0017158D"/>
    <w:p w:rsidR="0017158D" w:rsidRDefault="0011613F" w:rsidP="0011613F">
      <w:pPr>
        <w:pStyle w:val="Heading3"/>
      </w:pPr>
      <w:r>
        <w:t>!! – Mideast Arms Race = NW</w:t>
      </w:r>
    </w:p>
    <w:p w:rsidR="0011613F" w:rsidRDefault="0011613F" w:rsidP="0011613F"/>
    <w:p w:rsidR="0011613F" w:rsidRPr="002C7AD9" w:rsidRDefault="0011613F" w:rsidP="0011613F"/>
    <w:p w:rsidR="0011613F" w:rsidRDefault="0011613F" w:rsidP="0011613F">
      <w:pPr>
        <w:pStyle w:val="Heading4"/>
        <w:rPr>
          <w:rFonts w:cs="Arial"/>
          <w:i/>
          <w:u w:val="single"/>
        </w:rPr>
      </w:pPr>
      <w:r w:rsidRPr="002C7AD9">
        <w:rPr>
          <w:rFonts w:cs="Arial"/>
        </w:rPr>
        <w:t xml:space="preserve">Middle Eastern arms race goes </w:t>
      </w:r>
      <w:r w:rsidRPr="002C7AD9">
        <w:rPr>
          <w:rFonts w:cs="Arial"/>
          <w:i/>
          <w:u w:val="single"/>
        </w:rPr>
        <w:t>nuclear</w:t>
      </w:r>
    </w:p>
    <w:p w:rsidR="00442A94" w:rsidRPr="00442A94" w:rsidRDefault="00442A94" w:rsidP="00442A94"/>
    <w:p w:rsidR="0011613F" w:rsidRPr="002C7AD9" w:rsidRDefault="0011613F" w:rsidP="0011613F">
      <w:r w:rsidRPr="002C7AD9">
        <w:rPr>
          <w:rStyle w:val="Style13ptBold"/>
        </w:rPr>
        <w:t xml:space="preserve">Edelman, 11 </w:t>
      </w:r>
      <w:r w:rsidRPr="002C7AD9">
        <w:t xml:space="preserve">– Eric S. Edelman is a Distinguished Fellow at the Center for Strategic and Budgetary Assessments; he was U.S. Undersecretary of Defense for Policy in 2005-9. Andrew F. Krepinevich is President of the Center for Strategic and Budgetary Assessments. Evan Braden Montgomery is a Research Fellow at the Center for Strategic and Budgetary Assessments.  (Eric, “The Dangers of a Nuclear Iran: The Limits of Containment”, Foreign Affairs, January/February 2011, </w:t>
      </w:r>
      <w:hyperlink r:id="rId123" w:anchor="page_scan_tab_contents" w:history="1">
        <w:r w:rsidRPr="002C7AD9">
          <w:rPr>
            <w:rStyle w:val="Hyperlink"/>
          </w:rPr>
          <w:t>https://www.jstor.org/stable/25800382?seq=1#page_scan_tab_contents</w:t>
        </w:r>
      </w:hyperlink>
      <w:r w:rsidRPr="002C7AD9">
        <w:t>)//RCU</w:t>
      </w:r>
    </w:p>
    <w:p w:rsidR="0011613F" w:rsidRPr="00442A94" w:rsidRDefault="0011613F" w:rsidP="0011613F">
      <w:pPr>
        <w:rPr>
          <w:sz w:val="12"/>
        </w:rPr>
      </w:pPr>
      <w:r w:rsidRPr="00442A94">
        <w:rPr>
          <w:sz w:val="12"/>
        </w:rPr>
        <w:t xml:space="preserve">Were Saudi Arabia to acquire nuclear weapons, the Middle East would count three nuclear-armed states, and perhaps more before long. It is unclear how such an n-player competition would unfold because most analyses of nuclear deterrence are based on the US-Soviet rivalry during the Cold War. It seems likely, however, that the interaction among three or more nuclear-armed powers would be more prone to miscalculation and escalation than a bipolar competition. During the Cold War, the United States and the Soviet Union only needed to concern themselves with an attack from the other. </w:t>
      </w:r>
      <w:r w:rsidRPr="001E4F92">
        <w:rPr>
          <w:rStyle w:val="StyleUnderline"/>
        </w:rPr>
        <w:t>Multi polar systems are</w:t>
      </w:r>
      <w:r w:rsidRPr="00442A94">
        <w:rPr>
          <w:sz w:val="12"/>
        </w:rPr>
        <w:t xml:space="preserve"> generally considered to be </w:t>
      </w:r>
      <w:r w:rsidRPr="001E4F92">
        <w:rPr>
          <w:rStyle w:val="StyleUnderline"/>
        </w:rPr>
        <w:t>less stable than bipolar s</w:t>
      </w:r>
      <w:r w:rsidRPr="00442A94">
        <w:rPr>
          <w:rStyle w:val="StyleUnderline"/>
        </w:rPr>
        <w:t>ystems because coalitions can shift quickly, upsetting the balance of power and creating incentives for an attack</w:t>
      </w:r>
      <w:r w:rsidRPr="00442A94">
        <w:rPr>
          <w:sz w:val="12"/>
        </w:rPr>
        <w:t>.</w:t>
      </w:r>
      <w:r w:rsidR="00442A94" w:rsidRPr="00442A94">
        <w:rPr>
          <w:sz w:val="12"/>
        </w:rPr>
        <w:t xml:space="preserve"> </w:t>
      </w:r>
      <w:r w:rsidRPr="001E4F92">
        <w:rPr>
          <w:rStyle w:val="StyleUnderline"/>
        </w:rPr>
        <w:t>More important, emerging nuclear powers in the Middle East might not take the costly steps necessary to preserve regional stability and avoid</w:t>
      </w:r>
      <w:r w:rsidRPr="00442A94">
        <w:rPr>
          <w:rStyle w:val="StyleUnderline"/>
        </w:rPr>
        <w:t xml:space="preserve"> a nuclear exchange</w:t>
      </w:r>
      <w:r w:rsidRPr="00442A94">
        <w:rPr>
          <w:sz w:val="12"/>
        </w:rPr>
        <w:t xml:space="preserve">. For nuclear-armed states, the bedrock of deterrence is the knowledge that each side has a secure second-strike capability, so that no state can launch an attack with the expectation that it can wipe out its opponents' forces and avoid a devastating retaliation. However, </w:t>
      </w:r>
      <w:r w:rsidRPr="001E4F92">
        <w:rPr>
          <w:rStyle w:val="StyleUnderline"/>
        </w:rPr>
        <w:t>emerging nuclear powers might not invest in expensive but survivable capabilities such as hardened missile silos or submarine based nuclear forces</w:t>
      </w:r>
      <w:r w:rsidRPr="00442A94">
        <w:rPr>
          <w:sz w:val="12"/>
        </w:rPr>
        <w:t xml:space="preserve">. </w:t>
      </w:r>
      <w:r w:rsidRPr="001E4F92">
        <w:rPr>
          <w:rStyle w:val="StyleUnderline"/>
        </w:rPr>
        <w:t>Given this likely vulnerability, the close proximity of states</w:t>
      </w:r>
      <w:r w:rsidRPr="00442A94">
        <w:rPr>
          <w:sz w:val="12"/>
        </w:rPr>
        <w:t xml:space="preserve"> in the Middle East, </w:t>
      </w:r>
      <w:r w:rsidRPr="001E4F92">
        <w:rPr>
          <w:rStyle w:val="StyleUnderline"/>
        </w:rPr>
        <w:t>and the very short flight times of ballistic missiles</w:t>
      </w:r>
      <w:r w:rsidRPr="00442A94">
        <w:rPr>
          <w:sz w:val="12"/>
        </w:rPr>
        <w:t xml:space="preserve"> in the region, </w:t>
      </w:r>
      <w:r w:rsidRPr="001E4F92">
        <w:rPr>
          <w:rStyle w:val="StyleUnderline"/>
        </w:rPr>
        <w:t>any new nuclear powers might be compelled to "launch on warning" of an attack or even</w:t>
      </w:r>
      <w:r w:rsidRPr="00442A94">
        <w:rPr>
          <w:sz w:val="12"/>
        </w:rPr>
        <w:t xml:space="preserve">, during a crisis, to </w:t>
      </w:r>
      <w:r w:rsidRPr="001E4F92">
        <w:rPr>
          <w:rStyle w:val="StyleUnderline"/>
        </w:rPr>
        <w:t>use their nuclear forces preemptively</w:t>
      </w:r>
      <w:r w:rsidRPr="00442A94">
        <w:rPr>
          <w:sz w:val="12"/>
        </w:rPr>
        <w:t xml:space="preserve">. Their </w:t>
      </w:r>
      <w:r w:rsidRPr="001E4F92">
        <w:rPr>
          <w:rStyle w:val="StyleUnderline"/>
        </w:rPr>
        <w:t>governments might</w:t>
      </w:r>
      <w:r w:rsidRPr="00442A94">
        <w:rPr>
          <w:sz w:val="12"/>
        </w:rPr>
        <w:t xml:space="preserve"> also </w:t>
      </w:r>
      <w:r w:rsidRPr="001E4F92">
        <w:rPr>
          <w:rStyle w:val="StyleUnderline"/>
        </w:rPr>
        <w:t>d</w:t>
      </w:r>
      <w:r w:rsidRPr="00442A94">
        <w:rPr>
          <w:rStyle w:val="StyleUnderline"/>
        </w:rPr>
        <w:t>elegate launch authority to lower-level commanders, heightening</w:t>
      </w:r>
      <w:r w:rsidRPr="00442A94">
        <w:rPr>
          <w:sz w:val="12"/>
        </w:rPr>
        <w:t xml:space="preserve"> the possibility of </w:t>
      </w:r>
      <w:r w:rsidRPr="001E4F92">
        <w:rPr>
          <w:rStyle w:val="StyleUnderline"/>
        </w:rPr>
        <w:t>miscalculation and escalation</w:t>
      </w:r>
      <w:r w:rsidRPr="00442A94">
        <w:rPr>
          <w:sz w:val="12"/>
        </w:rPr>
        <w:t xml:space="preserve">. Moreover, </w:t>
      </w:r>
      <w:r w:rsidRPr="001E4F92">
        <w:rPr>
          <w:rStyle w:val="StyleUnderline"/>
        </w:rPr>
        <w:t>if early warning systems were not integrated into robust command-and-control systems, the risk of</w:t>
      </w:r>
      <w:r w:rsidRPr="00442A94">
        <w:rPr>
          <w:sz w:val="12"/>
        </w:rPr>
        <w:t xml:space="preserve"> an unauthorized or </w:t>
      </w:r>
      <w:r w:rsidRPr="001E4F92">
        <w:rPr>
          <w:rStyle w:val="StyleUnderline"/>
        </w:rPr>
        <w:t>accidental laun</w:t>
      </w:r>
      <w:r w:rsidRPr="00442A94">
        <w:rPr>
          <w:rStyle w:val="StyleUnderline"/>
        </w:rPr>
        <w:t>ch would increase</w:t>
      </w:r>
      <w:r w:rsidRPr="00442A94">
        <w:rPr>
          <w:sz w:val="12"/>
        </w:rPr>
        <w:t xml:space="preserve"> further still. And </w:t>
      </w:r>
      <w:r w:rsidRPr="001E4F92">
        <w:rPr>
          <w:rStyle w:val="StyleUnderline"/>
        </w:rPr>
        <w:t>without sophisticated early warning systems</w:t>
      </w:r>
      <w:r w:rsidRPr="00442A94">
        <w:rPr>
          <w:sz w:val="12"/>
        </w:rPr>
        <w:t xml:space="preserve">, a nuclear attack might be unattributable or attributed incorrectly. That is, assuming that the leadership of </w:t>
      </w:r>
      <w:r w:rsidRPr="001E4F92">
        <w:rPr>
          <w:rStyle w:val="StyleUnderline"/>
        </w:rPr>
        <w:t>a targeted state</w:t>
      </w:r>
      <w:r w:rsidRPr="00442A94">
        <w:rPr>
          <w:sz w:val="12"/>
        </w:rPr>
        <w:t xml:space="preserve"> survived a first strike, it </w:t>
      </w:r>
      <w:r w:rsidRPr="001E4F92">
        <w:rPr>
          <w:rStyle w:val="StyleUnderline"/>
        </w:rPr>
        <w:t>might not be able to</w:t>
      </w:r>
      <w:r w:rsidRPr="00442A94">
        <w:rPr>
          <w:rStyle w:val="StyleUnderline"/>
        </w:rPr>
        <w:t xml:space="preserve"> accurately determine which nation was responsible</w:t>
      </w:r>
      <w:r w:rsidRPr="00442A94">
        <w:rPr>
          <w:sz w:val="12"/>
        </w:rPr>
        <w:t xml:space="preserve">. And </w:t>
      </w:r>
      <w:r w:rsidRPr="001E4F92">
        <w:rPr>
          <w:rStyle w:val="StyleUnderline"/>
        </w:rPr>
        <w:t>this uncertainty</w:t>
      </w:r>
      <w:r w:rsidRPr="00442A94">
        <w:rPr>
          <w:sz w:val="12"/>
        </w:rPr>
        <w:t xml:space="preserve">, when combined with the pressure to respond quickly, </w:t>
      </w:r>
      <w:r w:rsidRPr="001E4F92">
        <w:rPr>
          <w:rStyle w:val="StyleUnderline"/>
        </w:rPr>
        <w:t>would create</w:t>
      </w:r>
      <w:r w:rsidRPr="00442A94">
        <w:rPr>
          <w:sz w:val="12"/>
        </w:rPr>
        <w:t xml:space="preserve"> a </w:t>
      </w:r>
      <w:r w:rsidRPr="001E4F92">
        <w:rPr>
          <w:rStyle w:val="StyleUnderline"/>
        </w:rPr>
        <w:t>significant risk that it would retaliate against the wrong party,</w:t>
      </w:r>
      <w:r w:rsidRPr="00442A94">
        <w:rPr>
          <w:sz w:val="12"/>
        </w:rPr>
        <w:t xml:space="preserve"> potentially </w:t>
      </w:r>
      <w:r w:rsidRPr="001E4F92">
        <w:rPr>
          <w:rStyle w:val="StyleUnderline"/>
        </w:rPr>
        <w:t xml:space="preserve">triggering a </w:t>
      </w:r>
      <w:r w:rsidRPr="002C7AD9">
        <w:rPr>
          <w:rStyle w:val="Emphasis"/>
        </w:rPr>
        <w:t>regional nuclear war</w:t>
      </w:r>
      <w:r w:rsidRPr="00442A94">
        <w:rPr>
          <w:sz w:val="12"/>
        </w:rPr>
        <w:t>.</w:t>
      </w:r>
      <w:r w:rsidR="00442A94" w:rsidRPr="00442A94">
        <w:rPr>
          <w:sz w:val="12"/>
        </w:rPr>
        <w:t xml:space="preserve"> </w:t>
      </w:r>
      <w:r w:rsidRPr="00442A94">
        <w:rPr>
          <w:sz w:val="12"/>
        </w:rPr>
        <w:t xml:space="preserve">Most existing nuclear powers have taken steps to protect their nuclear weapons from unauthorized use: from closely screening key personnel to developing technical safety measures, such as permissive action links, which require special codes before the weapons can be armed. Yet </w:t>
      </w:r>
      <w:r w:rsidRPr="001E4F92">
        <w:rPr>
          <w:rStyle w:val="StyleUnderline"/>
        </w:rPr>
        <w:t xml:space="preserve">there is no guarantee that emerging nuclear powers would be willing or able to implement these measures, creating a significant risk that their governments might lose control over the weapons </w:t>
      </w:r>
      <w:r w:rsidRPr="00442A94">
        <w:rPr>
          <w:sz w:val="12"/>
        </w:rPr>
        <w:t xml:space="preserve">or nuclear material </w:t>
      </w:r>
      <w:r w:rsidRPr="001E4F92">
        <w:rPr>
          <w:rStyle w:val="StyleUnderline"/>
        </w:rPr>
        <w:t>and that nonstate actors</w:t>
      </w:r>
      <w:r w:rsidRPr="00442A94">
        <w:rPr>
          <w:rStyle w:val="StyleUnderline"/>
        </w:rPr>
        <w:t xml:space="preserve"> could gain access</w:t>
      </w:r>
      <w:r w:rsidRPr="00442A94">
        <w:rPr>
          <w:sz w:val="12"/>
        </w:rPr>
        <w:t xml:space="preserve"> to these items. Some states might seek to mitigate threats to their nuclear arsenals; for instance, they might hide their weapons. In that case, however, a single intelligence compromise could leave their weapons vulnerable to attack or theft.</w:t>
      </w:r>
      <w:r w:rsidR="00442A94" w:rsidRPr="00442A94">
        <w:rPr>
          <w:sz w:val="12"/>
        </w:rPr>
        <w:t xml:space="preserve"> </w:t>
      </w:r>
      <w:r w:rsidRPr="00442A94">
        <w:rPr>
          <w:sz w:val="12"/>
        </w:rPr>
        <w:t xml:space="preserve">Meanwhile, states outside the Middle East could also be a source of instability. Throughout the Cold War, the United States and the Soviet Union were engaged in a nuclear arms race that other nations were essentially powerless to influence. In a multipolar nuclear Middle East, other nuclear powers and states with advanced military technology could </w:t>
      </w:r>
      <w:proofErr w:type="spellStart"/>
      <w:r w:rsidRPr="00442A94">
        <w:rPr>
          <w:sz w:val="12"/>
        </w:rPr>
        <w:t>influence?for</w:t>
      </w:r>
      <w:proofErr w:type="spellEnd"/>
      <w:r w:rsidRPr="00442A94">
        <w:rPr>
          <w:sz w:val="12"/>
        </w:rPr>
        <w:t xml:space="preserve"> good or </w:t>
      </w:r>
      <w:proofErr w:type="spellStart"/>
      <w:r w:rsidRPr="00442A94">
        <w:rPr>
          <w:sz w:val="12"/>
        </w:rPr>
        <w:t>ill?the</w:t>
      </w:r>
      <w:proofErr w:type="spellEnd"/>
      <w:r w:rsidRPr="00442A94">
        <w:rPr>
          <w:sz w:val="12"/>
        </w:rPr>
        <w:t xml:space="preserve"> military competition within the region by selling or transferring technologies that most local actors lack today: solid-fuel rocket motors, enhanced missile-guidance systems, war head miniaturization technology, early warning systems, air and missile defenses. Such transfers could stabilize a fragile nuclear balance if the emerging nuclear powers acquired more survivable arsenals as a result. But they could also be highly destabilizing. </w:t>
      </w:r>
      <w:r w:rsidRPr="001E4F92">
        <w:rPr>
          <w:rStyle w:val="StyleUnderline"/>
        </w:rPr>
        <w:t>If</w:t>
      </w:r>
      <w:r w:rsidRPr="00442A94">
        <w:rPr>
          <w:sz w:val="12"/>
        </w:rPr>
        <w:t xml:space="preserve">, for example, </w:t>
      </w:r>
      <w:r w:rsidRPr="001E4F92">
        <w:rPr>
          <w:rStyle w:val="StyleUnderline"/>
        </w:rPr>
        <w:t>an outside power sought to</w:t>
      </w:r>
      <w:r w:rsidRPr="00442A94">
        <w:rPr>
          <w:sz w:val="12"/>
        </w:rPr>
        <w:t xml:space="preserve"> curry favor with a potential client state or </w:t>
      </w:r>
      <w:r w:rsidRPr="001E4F92">
        <w:rPr>
          <w:rStyle w:val="StyleUnderline"/>
        </w:rPr>
        <w:t>gain influence with a prospective ally, it might share with that state the technology</w:t>
      </w:r>
      <w:r w:rsidRPr="00442A94">
        <w:rPr>
          <w:sz w:val="12"/>
        </w:rPr>
        <w:t xml:space="preserve"> it </w:t>
      </w:r>
      <w:r w:rsidRPr="001E4F92">
        <w:rPr>
          <w:rStyle w:val="StyleUnderline"/>
        </w:rPr>
        <w:t xml:space="preserve">needed to </w:t>
      </w:r>
      <w:r w:rsidRPr="00442A94">
        <w:rPr>
          <w:rStyle w:val="StyleUnderline"/>
        </w:rPr>
        <w:t>enhance the accuracy of its missiles</w:t>
      </w:r>
      <w:r w:rsidRPr="00442A94">
        <w:rPr>
          <w:sz w:val="12"/>
        </w:rPr>
        <w:t xml:space="preserve"> and thereby increase its ability to launch a disarming first strike against any adversary. The ability of existing nuclear powers and other technically advanced military states to shape the emerging nuclear competition in the Middle East </w:t>
      </w:r>
      <w:r w:rsidRPr="001E4F92">
        <w:rPr>
          <w:rStyle w:val="StyleUnderline"/>
        </w:rPr>
        <w:t>could lead to a new Great Game, with unpredictable consequences</w:t>
      </w:r>
      <w:r w:rsidRPr="00442A94">
        <w:rPr>
          <w:sz w:val="12"/>
        </w:rPr>
        <w:t>.</w:t>
      </w:r>
    </w:p>
    <w:p w:rsidR="0011613F" w:rsidRPr="002C7AD9" w:rsidRDefault="0011613F" w:rsidP="0011613F"/>
    <w:p w:rsidR="0011613F" w:rsidRDefault="000E3EE1" w:rsidP="000E3EE1">
      <w:pPr>
        <w:pStyle w:val="Heading3"/>
      </w:pPr>
      <w:r>
        <w:t xml:space="preserve">!! – Mideast </w:t>
      </w:r>
      <w:proofErr w:type="spellStart"/>
      <w:r>
        <w:t>Prolif</w:t>
      </w:r>
      <w:proofErr w:type="spellEnd"/>
      <w:r>
        <w:t xml:space="preserve"> Brinks</w:t>
      </w:r>
    </w:p>
    <w:p w:rsidR="000E3EE1" w:rsidRDefault="000E3EE1" w:rsidP="000E3EE1"/>
    <w:p w:rsidR="000E3EE1" w:rsidRPr="002C7AD9" w:rsidRDefault="000E3EE1" w:rsidP="000E3EE1">
      <w:pPr>
        <w:pStyle w:val="Heading4"/>
        <w:rPr>
          <w:rFonts w:cs="Arial"/>
        </w:rPr>
      </w:pPr>
      <w:r w:rsidRPr="002C7AD9">
        <w:rPr>
          <w:rFonts w:cs="Arial"/>
        </w:rPr>
        <w:t>The brink is now – Middle East is growing increasingly skeptical of relying on the US – will cause an arms race</w:t>
      </w:r>
    </w:p>
    <w:p w:rsidR="000E3EE1" w:rsidRPr="002C7AD9" w:rsidRDefault="000E3EE1" w:rsidP="000E3EE1">
      <w:r w:rsidRPr="002C7AD9">
        <w:rPr>
          <w:rStyle w:val="Style13ptBold"/>
        </w:rPr>
        <w:t xml:space="preserve">Saab 18 </w:t>
      </w:r>
      <w:r w:rsidRPr="002C7AD9">
        <w:t xml:space="preserve">- senior fellow and director of the Defense and Security Program at the Middle East Institute, and an adjunct assistant professor at Georgetown University’s Security Studies Program (Bilal Y., “The coming Middle East missile arms race,” </w:t>
      </w:r>
      <w:r w:rsidRPr="002C7AD9">
        <w:rPr>
          <w:i/>
          <w:iCs/>
        </w:rPr>
        <w:t>Bulletin of the Atomic Scientists</w:t>
      </w:r>
      <w:r w:rsidRPr="002C7AD9">
        <w:t>, 11/25/18, Accessed Online at: https://thebulletin.org/2018/09/the-coming-middle-east-missile-arms-race/, Accessed Online on 06/28/19, SI)</w:t>
      </w:r>
    </w:p>
    <w:p w:rsidR="000E3EE1" w:rsidRPr="002C7AD9" w:rsidRDefault="000E3EE1" w:rsidP="000E3EE1">
      <w:r w:rsidRPr="001E4F92">
        <w:rPr>
          <w:rStyle w:val="StyleUnderline"/>
        </w:rPr>
        <w:t>While that is all true, though, there is no question that America’s passivity in the Middle East in recent years accelerated this Israeli decision and turned it from idea into reality.</w:t>
      </w:r>
      <w:r w:rsidRPr="002C7AD9">
        <w:t xml:space="preserve"> Had Washington made tangible efforts to prevent Iran from establishing a long-term military presence in Syria, or had Israel had the slightest assurance that Washington would actively support the elimination of Iran’s military infrastructure in Syria, the IDF would probably have shelved the offensive missile option for some time.</w:t>
      </w:r>
    </w:p>
    <w:p w:rsidR="000E3EE1" w:rsidRPr="002C7AD9" w:rsidRDefault="000E3EE1" w:rsidP="000E3EE1">
      <w:r w:rsidRPr="001E4F92">
        <w:rPr>
          <w:rStyle w:val="StyleUnderline"/>
        </w:rPr>
        <w:t>Similar dynamics are occurring on the Arabian Peninsula. While America’s Gulf partners have not yet taken steps as bold and decisive as Israel’s, this is not for lack of desire.</w:t>
      </w:r>
      <w:r w:rsidRPr="002C7AD9">
        <w:t xml:space="preserve"> Conversations I have had with Gulf military leaders in recent years suggest a consensus view that attempts to deter Iran from further developing its missile capabilities have failed, and that they therefore need a more diversified force mix. Countries like Saudi Arabia and the United Arab Emirates were purchasing the best, US-made weapons on the planet and investing in the most sophisticated missile defenses, and yet they still felt they had no effective solution to Iran’s formidable and fast-developing offensive missile arsenal. Their conclusion was that they might have to fight fire with fire.</w:t>
      </w:r>
    </w:p>
    <w:p w:rsidR="000E3EE1" w:rsidRDefault="000E3EE1" w:rsidP="000E3EE1">
      <w:pPr>
        <w:rPr>
          <w:rStyle w:val="Emphasis"/>
        </w:rPr>
      </w:pPr>
      <w:r w:rsidRPr="001E4F92">
        <w:rPr>
          <w:rStyle w:val="StyleUnderline"/>
        </w:rPr>
        <w:t>The main reason Riyadh and Abu Dhabi have yet to pursue ballistic missiles is that Washington has managed for years to convince them not to.</w:t>
      </w:r>
      <w:r w:rsidRPr="002C7AD9">
        <w:t xml:space="preserve"> </w:t>
      </w:r>
      <w:r w:rsidRPr="002C7AD9">
        <w:rPr>
          <w:rStyle w:val="Emphasis"/>
        </w:rPr>
        <w:t>The last thing the United States needs in the Middle East is an offensive missile race, which could quickly lead the antagonists into a deadly military confrontation that drags Washington and Moscow into war. Missiles are inherently destabilizing weapons because of their potential to quickly escalate conflicts. Their flight times can be very short, and new technologies are dramatically improving their accuracy and lethality.</w:t>
      </w:r>
    </w:p>
    <w:p w:rsidR="009F2C84" w:rsidRPr="000F6F52" w:rsidRDefault="000F6F52" w:rsidP="000F6F52">
      <w:pPr>
        <w:pStyle w:val="Heading3"/>
      </w:pPr>
      <w:r w:rsidRPr="000F6F52">
        <w:t xml:space="preserve">!! – Mideast </w:t>
      </w:r>
      <w:proofErr w:type="spellStart"/>
      <w:r w:rsidRPr="000F6F52">
        <w:t>Prolif</w:t>
      </w:r>
      <w:proofErr w:type="spellEnd"/>
      <w:r w:rsidRPr="000F6F52">
        <w:t xml:space="preserve"> = N/W</w:t>
      </w:r>
    </w:p>
    <w:p w:rsidR="000F6F52" w:rsidRDefault="000F6F52" w:rsidP="000F6F52"/>
    <w:p w:rsidR="000F6F52" w:rsidRDefault="000F6F52" w:rsidP="000F6F52"/>
    <w:p w:rsidR="000F6F52" w:rsidRDefault="000F6F52" w:rsidP="000F6F52">
      <w:pPr>
        <w:pStyle w:val="Heading4"/>
      </w:pPr>
      <w:r>
        <w:t xml:space="preserve">Middle East </w:t>
      </w:r>
      <w:proofErr w:type="spellStart"/>
      <w:r>
        <w:t>prolif</w:t>
      </w:r>
      <w:proofErr w:type="spellEnd"/>
      <w:r>
        <w:t xml:space="preserve"> g</w:t>
      </w:r>
      <w:r>
        <w:t>oes nuclear</w:t>
      </w:r>
    </w:p>
    <w:p w:rsidR="000F6F52" w:rsidRPr="000F6F52" w:rsidRDefault="000F6F52" w:rsidP="000F6F52"/>
    <w:p w:rsidR="000F6F52" w:rsidRDefault="000F6F52" w:rsidP="000F6F52">
      <w:r w:rsidRPr="00E345EA">
        <w:rPr>
          <w:rStyle w:val="Style13ptBold"/>
        </w:rPr>
        <w:t>Warren 13</w:t>
      </w:r>
      <w:r>
        <w:t xml:space="preserve"> </w:t>
      </w:r>
    </w:p>
    <w:p w:rsidR="000F6F52" w:rsidRPr="00E345EA" w:rsidRDefault="000F6F52" w:rsidP="000F6F52">
      <w:r>
        <w:t xml:space="preserve">(Roslyn, is an M.A. candidate in Georgetown University’s Security Studies Program, “Miscalculating Nuclear Deterrence in the Middle East: Why Kenneth Waltz Gets It Wrong,” </w:t>
      </w:r>
      <w:hyperlink r:id="rId124" w:history="1">
        <w:r w:rsidRPr="00F061A4">
          <w:rPr>
            <w:rStyle w:val="Hyperlink"/>
          </w:rPr>
          <w:t>http://georgetownsecuritystudiesreview.org/2013/12/19/miscalculating-nuclear-deterrence-in-the-middle-east-why-kenneth-waltz-gets-it-wrong/</w:t>
        </w:r>
      </w:hyperlink>
      <w:r>
        <w:t>)</w:t>
      </w:r>
    </w:p>
    <w:p w:rsidR="000F6F52" w:rsidRPr="000D22D0" w:rsidRDefault="000F6F52" w:rsidP="000F6F52">
      <w:pPr>
        <w:rPr>
          <w:sz w:val="12"/>
        </w:rPr>
      </w:pPr>
      <w:r w:rsidRPr="00EE241F">
        <w:rPr>
          <w:sz w:val="12"/>
        </w:rPr>
        <w:t xml:space="preserve">In his Foreign Affairs article, “Why Iran Should Get the Bomb,” Kenneth Waltz suggests that a nuclear-armed Iran is nothing to fear. Indeed, he goes so far as to claim that Iran’s membership in the nuclear club will actually increase stability in the Middle East. However, Waltz misses an essential point: </w:t>
      </w:r>
      <w:r w:rsidRPr="00EE241F">
        <w:rPr>
          <w:rStyle w:val="StyleUnderline"/>
        </w:rPr>
        <w:t>nuclear deterrence does not rule out the potential for conventional escalation, which can destabilize regions in unpredictable and potentially catastrophic ways.</w:t>
      </w:r>
      <w:r w:rsidRPr="00EE241F">
        <w:rPr>
          <w:sz w:val="12"/>
        </w:rPr>
        <w:t xml:space="preserve"> When it comes to nuclear-armed adversaries, the outbreak of “full-scale war”[1] cannot be the only definition of instability. </w:t>
      </w:r>
      <w:r w:rsidRPr="00EE241F">
        <w:rPr>
          <w:rStyle w:val="Emphasis"/>
        </w:rPr>
        <w:t>Tense relations between nuclear-armed foes</w:t>
      </w:r>
      <w:r w:rsidRPr="00EE241F">
        <w:rPr>
          <w:rStyle w:val="StyleUnderline"/>
        </w:rPr>
        <w:t xml:space="preserve">, be they offensive posturing or limited conventional conflict, </w:t>
      </w:r>
      <w:r w:rsidRPr="00EE241F">
        <w:rPr>
          <w:rStyle w:val="Emphasis"/>
        </w:rPr>
        <w:t>create opportunities for miscalculation and escalation to the nuclear level</w:t>
      </w:r>
      <w:r w:rsidRPr="00EE241F">
        <w:rPr>
          <w:rStyle w:val="StyleUnderline"/>
        </w:rPr>
        <w:t>. A closer examination of relations between India and Pakistan reveals that nuclear weapons embolden revisionist nuclear states</w:t>
      </w:r>
      <w:r w:rsidRPr="00EE241F">
        <w:rPr>
          <w:sz w:val="12"/>
        </w:rPr>
        <w:t xml:space="preserve"> – i.e., states dissatisfied with the existing regional balance of power – and raises the propensity for and incidence of conventional conflict. </w:t>
      </w:r>
      <w:r w:rsidRPr="00EE241F">
        <w:rPr>
          <w:rStyle w:val="StyleUnderline"/>
        </w:rPr>
        <w:t>Taking Pakistan as a model, a weaponized Iran, believing it has a significant deterrent capability, will, at a minimum, increasingly antagonize Israel without fear of nuclear reprisal.</w:t>
      </w:r>
      <w:r w:rsidRPr="00EE241F">
        <w:rPr>
          <w:sz w:val="12"/>
        </w:rPr>
        <w:t xml:space="preserve"> Another, more frightening, side effect of Iranian weaponization runs contrary to Waltz’s deterrence model</w:t>
      </w:r>
      <w:r w:rsidRPr="00EE241F">
        <w:rPr>
          <w:rStyle w:val="StyleUnderline"/>
        </w:rPr>
        <w:t xml:space="preserve">: Both Israel and Iran could each believe a preemptive strike lay in its favor. For these reasons, </w:t>
      </w:r>
      <w:r w:rsidRPr="00EE241F">
        <w:rPr>
          <w:rStyle w:val="Emphasis"/>
        </w:rPr>
        <w:t>Waltz’s assertion that a nuclear Iran will increase stability in the Middle East is wrong</w:t>
      </w:r>
      <w:r w:rsidRPr="00EE241F">
        <w:rPr>
          <w:rStyle w:val="StyleUnderline"/>
        </w:rPr>
        <w:t xml:space="preserve">. </w:t>
      </w:r>
      <w:proofErr w:type="spellStart"/>
      <w:r w:rsidRPr="00EE241F">
        <w:rPr>
          <w:sz w:val="12"/>
        </w:rPr>
        <w:t>Waltzian</w:t>
      </w:r>
      <w:proofErr w:type="spellEnd"/>
      <w:r w:rsidRPr="00EE241F">
        <w:rPr>
          <w:sz w:val="12"/>
        </w:rPr>
        <w:t xml:space="preserve"> neorealists claim that states are rational actors seeking, above all, security within an anarchical international system. States maximize their own security by attempting to balance their power against the status quo power; i.e., a state content with the existing, regional balance of power. </w:t>
      </w:r>
      <w:r w:rsidRPr="00EE241F">
        <w:rPr>
          <w:rStyle w:val="StyleUnderline"/>
        </w:rPr>
        <w:t>Security imbalances spur instability</w:t>
      </w:r>
      <w:r w:rsidRPr="00EE241F">
        <w:rPr>
          <w:sz w:val="12"/>
        </w:rPr>
        <w:t xml:space="preserve">. For Waltz, such is currently the case in the Middle East. Because of Israel’s nuclear dominance, it can project undeterred hostility towards its neighbors.[2] The defensive realist remedy for this type of instability is nuclear balance. Waltz suggests that, “By reducing imbalances in military power, new nuclear states generally produce more regional and international stability, not less.”[3] Given that all states are rational actors seeking to maximize their relative security, Waltz argues that fear of nuclear reprisal vis-à-vis a second-strike capability acts as a sufficient deterrent between two nuclear-armed adversaries.[4] Hence, if Iran developed nuclear weapons, relations between the two most powerful actors in the Middle East would become more stable. In contrast, </w:t>
      </w:r>
      <w:r w:rsidRPr="00EE241F">
        <w:rPr>
          <w:rStyle w:val="StyleUnderline"/>
        </w:rPr>
        <w:t>many nuclear proliferation experts use the stability-instability paradox to explain how regions with rival nuclear powers become increasingly unstable. The stability-instability paradox posits that two nuclear-armed, adversarial states, believing that neither will initiate a nuclear strike, can and will increasingly engage in offensive posturing and limited conflict with one another</w:t>
      </w:r>
      <w:r w:rsidRPr="00EE241F">
        <w:rPr>
          <w:sz w:val="12"/>
        </w:rPr>
        <w:t>.[</w:t>
      </w:r>
      <w:r w:rsidRPr="00EE241F">
        <w:rPr>
          <w:rStyle w:val="StyleUnderline"/>
        </w:rPr>
        <w:t>5] The newly-weaponized, revisionist state – for example, Pakistan or potentially Iran – feels emboldened, and more freely resorts to adventurism in the form of enhanced offensive posturing, increasing low-level conflict, and perhaps stronger support for terrorists</w:t>
      </w:r>
      <w:r w:rsidRPr="00EE241F">
        <w:rPr>
          <w:sz w:val="12"/>
        </w:rPr>
        <w:t xml:space="preserve">. On the other hand, the status quo state – India or Israel in these cases – perceives its freedom of action constrained by its adversary’s new status.[6] </w:t>
      </w:r>
      <w:r w:rsidRPr="00EE241F">
        <w:rPr>
          <w:rStyle w:val="StyleUnderline"/>
        </w:rPr>
        <w:t xml:space="preserve">Instability at the conventional level in the form of more pronounced aggressive posturing and/or limited conflict </w:t>
      </w:r>
      <w:r w:rsidRPr="00EE241F">
        <w:rPr>
          <w:rStyle w:val="Emphasis"/>
        </w:rPr>
        <w:t>heightens tensions</w:t>
      </w:r>
      <w:r w:rsidRPr="00EE241F">
        <w:rPr>
          <w:rStyle w:val="StyleUnderline"/>
        </w:rPr>
        <w:t xml:space="preserve"> between major regional powers</w:t>
      </w:r>
      <w:r w:rsidRPr="00EE241F">
        <w:rPr>
          <w:rStyle w:val="Emphasis"/>
        </w:rPr>
        <w:t>, and leaves the door open for escalation and miscalculation at the nuclear level.</w:t>
      </w:r>
      <w:r w:rsidRPr="00EE241F">
        <w:rPr>
          <w:rStyle w:val="StyleUnderline"/>
        </w:rPr>
        <w:t xml:space="preserve"> </w:t>
      </w:r>
      <w:r w:rsidRPr="00EE241F">
        <w:rPr>
          <w:sz w:val="12"/>
        </w:rPr>
        <w:t xml:space="preserve">For Waltz, India and Pakistan prove his point: These two nuclear-armed adversaries have not launched a nuclear war against one another because they fear a reciprocal strike, thereby balancing each other and stabilizing their relations. However, Waltz’s analysis only explains why India and Pakistan have not yet launched a calculated nuclear attack against one another. He fails to consider how tensions across the conflict spectrum have increased since India and Pakistan both weaponized, which could inadvertently escalate to the nuclear level. Flashpoints between India and Pakistan highlight the stability-instability paradox clearly. S. Paul </w:t>
      </w:r>
      <w:proofErr w:type="spellStart"/>
      <w:r w:rsidRPr="00EE241F">
        <w:rPr>
          <w:sz w:val="12"/>
        </w:rPr>
        <w:t>Kapur</w:t>
      </w:r>
      <w:proofErr w:type="spellEnd"/>
      <w:r w:rsidRPr="00EE241F">
        <w:rPr>
          <w:sz w:val="12"/>
        </w:rPr>
        <w:t xml:space="preserve"> reveals how Pakistan’s weaponization has “encouraged aggressive Pakistani behavior,” whereby it can challenge India “without fearing catastrophic Indian retaliation.”[7] In the Kashmir crisis, Pakistan supported a violent insurgency in Kashmir and the Indian state of Jammu. While the extent to which Pakistan involved itself in the initial fighting remains unclear, Pakistani forces did engage in their “largest-ever peacetime military exercise” and announced a strategic shift to a “policy of offensive defense” in relations with India.[8] Former Pakistani Prime Minister Benazir Bhutto acknowledged, “Nuclear weapons ‘came out’ as an important tool in that struggle,” allowing Pakistan to “provide extensive support for ‘a low-scale insurgency’…while </w:t>
      </w:r>
      <w:proofErr w:type="spellStart"/>
      <w:r w:rsidRPr="00EE241F">
        <w:rPr>
          <w:sz w:val="12"/>
        </w:rPr>
        <w:t>insulat</w:t>
      </w:r>
      <w:proofErr w:type="spellEnd"/>
      <w:r w:rsidRPr="00EE241F">
        <w:rPr>
          <w:sz w:val="12"/>
        </w:rPr>
        <w:t>[</w:t>
      </w:r>
      <w:proofErr w:type="spellStart"/>
      <w:r w:rsidRPr="00EE241F">
        <w:rPr>
          <w:sz w:val="12"/>
        </w:rPr>
        <w:t>ing</w:t>
      </w:r>
      <w:proofErr w:type="spellEnd"/>
      <w:r w:rsidRPr="00EE241F">
        <w:rPr>
          <w:sz w:val="12"/>
        </w:rPr>
        <w:t xml:space="preserve"> it] from a full-scale Indian response.”[9] Similarly, in the </w:t>
      </w:r>
      <w:proofErr w:type="spellStart"/>
      <w:r w:rsidRPr="00EE241F">
        <w:rPr>
          <w:sz w:val="12"/>
        </w:rPr>
        <w:t>Kargil</w:t>
      </w:r>
      <w:proofErr w:type="spellEnd"/>
      <w:r w:rsidRPr="00EE241F">
        <w:rPr>
          <w:sz w:val="12"/>
        </w:rPr>
        <w:t xml:space="preserve"> crisis, the Pakistani military “marshaled a substantial body of forces” and crossed the Line of Control (the military border between the Indian and Pakistani-controlled parts of the disputed region), resulting in Indian air and ground mobilization and significant casualties on both sides.[10] </w:t>
      </w:r>
      <w:proofErr w:type="spellStart"/>
      <w:r w:rsidRPr="00EE241F">
        <w:rPr>
          <w:sz w:val="12"/>
        </w:rPr>
        <w:t>Sumit</w:t>
      </w:r>
      <w:proofErr w:type="spellEnd"/>
      <w:r w:rsidRPr="00EE241F">
        <w:rPr>
          <w:sz w:val="12"/>
        </w:rPr>
        <w:t xml:space="preserve"> </w:t>
      </w:r>
      <w:proofErr w:type="spellStart"/>
      <w:r w:rsidRPr="00EE241F">
        <w:rPr>
          <w:sz w:val="12"/>
        </w:rPr>
        <w:t>Ganguly</w:t>
      </w:r>
      <w:proofErr w:type="spellEnd"/>
      <w:r w:rsidRPr="00EE241F">
        <w:rPr>
          <w:sz w:val="12"/>
        </w:rPr>
        <w:t xml:space="preserve"> explains, “Absent nuclear weapons, Pakistan would not have undertaken the…misadventure.”[11] Relations between India and Pakistan reveal that weaponization emboldens revisionist nuclear states and raises the propensity for conventional conflict. While exhibiting nuclear restraint in both of these situations, India has made “aggressive changes” to its “conventional military posture.”[12] India’s new Cold Start doctrine, for example, “enable[s] India to rapidly launch a large-scale attack against Pakistan.”[13] Responding to this, the director-general of Pakistan’s military intelligence agency, Inter-Services Intelligence (ISI), illustrates how conventional instability can escalate to the nuclear level: Cold Start “is destabilizing; it is meant to circumvent nuclear deterrence […]. If it becomes too threatening we [Pakistan] will have to rely on our nuclear capability.”[14] While the line at which Pakistan would employ nuclear weapons remains unclear, this statement suggests that Pakistan’s strategic calculations in responding to conventional conflicts with India now include a nuclear contingency plan. Equally disconcerting, Indian officials believe they can “calibrate” their actions relative to Pakistan’s tolerance, “stopping short of Pakistan’s strategic nuclear thresholds.”[15] Erroneously appraising another country’s red lines could have catastrophic effects, leading to unintended drastic escalation.[16] The India-Pakistan relationship displays how the stability-instability paradox subjects the region to escalation and miscalculation on a nuclear scale. The stability-instability paradox also holds true for the Israel-Iran case. Colin Kahl, Melissa Dalton, and Matthew Irvine point out that a nuclear-armed Iran could stir regional conflict, producing high-stakes miscalculations with “some inherent risk of inadvertent escalation to nuclear war.”[17] A Middle East where “conflict below the nuclear threshold seem[s] ‘safe’” will likely “encourage Iranian adventurism, reduce Israeli freedom of action, and increase aggressive actions by Iranian proxies.”[18]</w:t>
      </w:r>
      <w:r w:rsidRPr="00EE241F">
        <w:rPr>
          <w:rStyle w:val="StyleUnderline"/>
        </w:rPr>
        <w:t xml:space="preserve"> Geographic proximity and mutual distrust could lead “Israel and Iran [to] adopt ‘</w:t>
      </w:r>
      <w:r w:rsidRPr="00EE241F">
        <w:rPr>
          <w:rStyle w:val="Emphasis"/>
        </w:rPr>
        <w:t>launch-on-warning’</w:t>
      </w:r>
      <w:r w:rsidRPr="00EE241F">
        <w:rPr>
          <w:rStyle w:val="StyleUnderline"/>
        </w:rPr>
        <w:t>” doctrines for their nuclear arsenals, increasing the chances that “</w:t>
      </w:r>
      <w:r w:rsidRPr="00EE241F">
        <w:rPr>
          <w:rStyle w:val="Emphasis"/>
        </w:rPr>
        <w:t xml:space="preserve">false warnings </w:t>
      </w:r>
      <w:r w:rsidRPr="00EE241F">
        <w:rPr>
          <w:rStyle w:val="StyleUnderline"/>
        </w:rPr>
        <w:t>of an impending attack by one side” could unravel into an “</w:t>
      </w:r>
      <w:r w:rsidRPr="00EE241F">
        <w:rPr>
          <w:rStyle w:val="Emphasis"/>
        </w:rPr>
        <w:t>accidental nuclear war</w:t>
      </w:r>
      <w:r w:rsidRPr="00EE241F">
        <w:rPr>
          <w:rStyle w:val="StyleUnderline"/>
        </w:rPr>
        <w:t xml:space="preserve">.”[19] </w:t>
      </w:r>
      <w:r w:rsidRPr="00EE241F">
        <w:rPr>
          <w:sz w:val="12"/>
        </w:rPr>
        <w:t xml:space="preserve">When it comes to a weaponized Iran, Waltz’s contention fails to follow its own rational deterrence logic. In this scenario, </w:t>
      </w:r>
      <w:r w:rsidRPr="00EE241F">
        <w:rPr>
          <w:rStyle w:val="StyleUnderline"/>
        </w:rPr>
        <w:t>it is not fear of a second strike that deters Israel and Iran, but vulnerability to a first strike that could lead one side or the other to initiate a nuclear attack</w:t>
      </w:r>
      <w:r w:rsidRPr="00EE241F">
        <w:rPr>
          <w:sz w:val="12"/>
        </w:rPr>
        <w:t xml:space="preserve">. Kahl notes, </w:t>
      </w:r>
      <w:r w:rsidRPr="00EE241F">
        <w:rPr>
          <w:rStyle w:val="StyleUnderline"/>
        </w:rPr>
        <w:t>“</w:t>
      </w:r>
      <w:r w:rsidRPr="00EE241F">
        <w:rPr>
          <w:rStyle w:val="Emphasis"/>
        </w:rPr>
        <w:t>Reciprocal fears of surprise attack could produce incentives for either side to launch a deliberate pre-emptive attack.</w:t>
      </w:r>
      <w:r w:rsidRPr="00EE241F">
        <w:rPr>
          <w:rStyle w:val="StyleUnderline"/>
        </w:rPr>
        <w:t xml:space="preserve">”[20] </w:t>
      </w:r>
      <w:r w:rsidRPr="00EE241F">
        <w:rPr>
          <w:rStyle w:val="Emphasis"/>
        </w:rPr>
        <w:t>Israel</w:t>
      </w:r>
      <w:r w:rsidRPr="00EE241F">
        <w:rPr>
          <w:rStyle w:val="StyleUnderline"/>
        </w:rPr>
        <w:t xml:space="preserve">, with its nuclear superiority, fearing a nuclear-armed Iran, </w:t>
      </w:r>
      <w:r w:rsidRPr="00EE241F">
        <w:rPr>
          <w:rStyle w:val="Emphasis"/>
        </w:rPr>
        <w:t>could seek to annihilate Iran’s small arsenal by initiating a first strike</w:t>
      </w:r>
      <w:r w:rsidRPr="00EE241F">
        <w:rPr>
          <w:rStyle w:val="StyleUnderline"/>
        </w:rPr>
        <w:t>.</w:t>
      </w:r>
      <w:r w:rsidRPr="00EE241F">
        <w:rPr>
          <w:sz w:val="12"/>
        </w:rPr>
        <w:t xml:space="preserve"> </w:t>
      </w:r>
      <w:r w:rsidRPr="00EE241F">
        <w:rPr>
          <w:rStyle w:val="StyleUnderline"/>
        </w:rPr>
        <w:t>Even if Iran only feared an Israeli conventional attack, Iran’s nascent nuclear arsenal, extremely vulnerable to an Israeli strike, could generate an Iranian “use them or lose them” sentiment, where Iran could also calculate that a first strike lay in its favor.[21</w:t>
      </w:r>
      <w:r w:rsidRPr="00EE241F">
        <w:rPr>
          <w:sz w:val="12"/>
        </w:rPr>
        <w:t>] This would leave two nuclear-armed adversaries without diplomatic relations living in close proximity to one another, both feeling vulnerable and potentially believing a first strike could work to its advantage.[22</w:t>
      </w:r>
      <w:r w:rsidRPr="00EE241F">
        <w:rPr>
          <w:rStyle w:val="StyleUnderline"/>
        </w:rPr>
        <w:t xml:space="preserve">] In the Middle East, </w:t>
      </w:r>
      <w:r w:rsidRPr="00EE241F">
        <w:rPr>
          <w:rStyle w:val="Emphasis"/>
        </w:rPr>
        <w:t>even the prospect of a weaponized Iran heightens the potential for conflict to escalate to nuclear levels</w:t>
      </w:r>
      <w:r w:rsidRPr="00EE241F">
        <w:rPr>
          <w:rStyle w:val="StyleUnderline"/>
        </w:rPr>
        <w:t xml:space="preserve">. </w:t>
      </w:r>
      <w:r w:rsidRPr="00EE241F">
        <w:rPr>
          <w:sz w:val="12"/>
        </w:rPr>
        <w:t xml:space="preserve">While no one can know with certainty what the regional security environment will look like if Iran joins the nuclear club, </w:t>
      </w:r>
      <w:r w:rsidRPr="00EE241F">
        <w:rPr>
          <w:rStyle w:val="StyleUnderline"/>
        </w:rPr>
        <w:t xml:space="preserve">one thing is certain: </w:t>
      </w:r>
      <w:r w:rsidRPr="00EE241F">
        <w:rPr>
          <w:rStyle w:val="Emphasis"/>
        </w:rPr>
        <w:t>nuclear weapons sustain the possibility of nuclear war</w:t>
      </w:r>
      <w:r w:rsidRPr="00EE241F">
        <w:rPr>
          <w:rStyle w:val="StyleUnderline"/>
        </w:rPr>
        <w:t xml:space="preserve">. The </w:t>
      </w:r>
      <w:proofErr w:type="spellStart"/>
      <w:r w:rsidRPr="00EE241F">
        <w:rPr>
          <w:rStyle w:val="StyleUnderline"/>
        </w:rPr>
        <w:t>Waltzian</w:t>
      </w:r>
      <w:proofErr w:type="spellEnd"/>
      <w:r w:rsidRPr="00EE241F">
        <w:rPr>
          <w:rStyle w:val="StyleUnderline"/>
        </w:rPr>
        <w:t xml:space="preserve"> deterrence model may hold true in a Cold War retrospective, but unintended accidents and escalation are still possible.</w:t>
      </w:r>
      <w:r w:rsidRPr="00EE241F">
        <w:rPr>
          <w:sz w:val="12"/>
        </w:rPr>
        <w:t xml:space="preserve"> </w:t>
      </w:r>
      <w:r w:rsidRPr="00EE241F">
        <w:rPr>
          <w:rStyle w:val="StyleUnderline"/>
        </w:rPr>
        <w:t>When adversarial states both possess a nuclear second-strike capability, relative security gains cannot be achieved at the nuclear level.</w:t>
      </w:r>
      <w:r w:rsidRPr="00EE241F">
        <w:rPr>
          <w:sz w:val="12"/>
        </w:rPr>
        <w:t xml:space="preserve"> Waltz concedes that because states seek to maximize their relative security, nuclear states may choose to develop a massive conventional weapons arsenal as well. In this way, even Waltz acknowledges the paradoxical nature of nuclear weapons, admitting heightened aggression and limited war is possible even when both states are nuclear-armed.[23] As demonstrated by the nuclear standoff between India and Pakistan, </w:t>
      </w:r>
      <w:r w:rsidRPr="00EE241F">
        <w:rPr>
          <w:rStyle w:val="StyleUnderline"/>
        </w:rPr>
        <w:t xml:space="preserve">nuclear weapons generate increasingly aggressive behavior, creating </w:t>
      </w:r>
      <w:r w:rsidRPr="00EE241F">
        <w:rPr>
          <w:rStyle w:val="Emphasis"/>
        </w:rPr>
        <w:t>greater opportunities for conflict, not fewer</w:t>
      </w:r>
      <w:r w:rsidRPr="00EE241F">
        <w:rPr>
          <w:rStyle w:val="StyleUnderline"/>
        </w:rPr>
        <w:t>.</w:t>
      </w:r>
      <w:r w:rsidRPr="00EE241F">
        <w:rPr>
          <w:sz w:val="12"/>
        </w:rPr>
        <w:t xml:space="preserve"> </w:t>
      </w:r>
      <w:r w:rsidRPr="00EE241F">
        <w:rPr>
          <w:rStyle w:val="StyleUnderline"/>
        </w:rPr>
        <w:t xml:space="preserve">A likely scenario between Israel and a nuclear Iran involves increased low-intensity conflict where low-level skirmishes </w:t>
      </w:r>
      <w:r w:rsidRPr="00EE241F">
        <w:rPr>
          <w:rStyle w:val="Emphasis"/>
        </w:rPr>
        <w:t>could lead to unintended escalation or accidental nuclear detonation</w:t>
      </w:r>
      <w:r w:rsidRPr="00EE241F">
        <w:rPr>
          <w:rStyle w:val="StyleUnderline"/>
        </w:rPr>
        <w:t xml:space="preserve">. </w:t>
      </w:r>
      <w:r w:rsidRPr="00EE241F">
        <w:rPr>
          <w:sz w:val="12"/>
        </w:rPr>
        <w:t>At worst, nuclear-armed foes could decide that a first strike is worth the risk.</w:t>
      </w:r>
    </w:p>
    <w:p w:rsidR="000F6F52" w:rsidRPr="00BA67CF" w:rsidRDefault="000F6F52" w:rsidP="000F6F52"/>
    <w:p w:rsidR="000F6F52" w:rsidRPr="000F6F52" w:rsidRDefault="000F6F52" w:rsidP="000F6F52"/>
    <w:p w:rsidR="009F2C84" w:rsidRDefault="009F2C84" w:rsidP="009F2C84">
      <w:pPr>
        <w:pStyle w:val="Heading3"/>
      </w:pPr>
      <w:r w:rsidRPr="009F2C84">
        <w:t xml:space="preserve">!! – Abandonment = Iran </w:t>
      </w:r>
      <w:proofErr w:type="spellStart"/>
      <w:r w:rsidRPr="009F2C84">
        <w:t>Prolif</w:t>
      </w:r>
      <w:proofErr w:type="spellEnd"/>
    </w:p>
    <w:p w:rsidR="009F2C84" w:rsidRDefault="009F2C84" w:rsidP="009F2C84"/>
    <w:p w:rsidR="009F2C84" w:rsidRDefault="009F2C84" w:rsidP="009F2C84">
      <w:pPr>
        <w:pStyle w:val="Heading4"/>
      </w:pPr>
      <w:r>
        <w:t>Iran has the means to acquire nuclear weapons- US abandonment lights the sparks and causes regional cascades</w:t>
      </w:r>
    </w:p>
    <w:p w:rsidR="009F2C84" w:rsidRPr="00240F65" w:rsidRDefault="009F2C84" w:rsidP="009F2C84">
      <w:r>
        <w:t xml:space="preserve">Imad </w:t>
      </w:r>
      <w:r w:rsidRPr="007107CD">
        <w:rPr>
          <w:rStyle w:val="Style13ptBold"/>
        </w:rPr>
        <w:t>Mansour 08</w:t>
      </w:r>
      <w:r>
        <w:t xml:space="preserve"> {Imad Mansour is a PhD candidate in the department of political science at McGill University. He specializes in regional security dynamics, with emphasis on the Middle East. Autumn 2008. “ Iran and instability in the Middle East.” https://www-jstor-org.proxy.lib.umich.edu/stable/pdf/40204430.pdf?refreqid=excelsior%3Aef9c9feac538ef4881ff6a55a3a3fd9d}//JM</w:t>
      </w:r>
    </w:p>
    <w:p w:rsidR="009F2C84" w:rsidRPr="007838A2" w:rsidRDefault="009F2C84" w:rsidP="009F2C84">
      <w:pPr>
        <w:rPr>
          <w:sz w:val="16"/>
        </w:rPr>
      </w:pPr>
      <w:r w:rsidRPr="00DA56D2">
        <w:rPr>
          <w:b/>
          <w:u w:val="single"/>
        </w:rPr>
        <w:t>After</w:t>
      </w:r>
      <w:r w:rsidRPr="007838A2">
        <w:rPr>
          <w:sz w:val="16"/>
        </w:rPr>
        <w:t xml:space="preserve"> Khomeini's death and </w:t>
      </w:r>
      <w:r w:rsidRPr="00DA56D2">
        <w:rPr>
          <w:b/>
          <w:u w:val="single"/>
        </w:rPr>
        <w:t>the end of the war with Iraq, Tehran's foreign policy became increasingly accommodating, and relations</w:t>
      </w:r>
      <w:r w:rsidRPr="007838A2">
        <w:rPr>
          <w:sz w:val="16"/>
        </w:rPr>
        <w:t xml:space="preserve"> with the Arab Gulf states </w:t>
      </w:r>
      <w:r w:rsidRPr="00DA56D2">
        <w:rPr>
          <w:b/>
          <w:u w:val="single"/>
        </w:rPr>
        <w:t>reasonably normalized</w:t>
      </w:r>
      <w:r w:rsidRPr="007838A2">
        <w:rPr>
          <w:sz w:val="16"/>
        </w:rPr>
        <w:t xml:space="preserve">. The rapprochement between Saudi Arabia and Iran (especially since 1997) proved critical in relaxing mutual historic ani- </w:t>
      </w:r>
      <w:proofErr w:type="spellStart"/>
      <w:r w:rsidRPr="007838A2">
        <w:rPr>
          <w:sz w:val="16"/>
        </w:rPr>
        <w:t>mosity</w:t>
      </w:r>
      <w:proofErr w:type="spellEnd"/>
      <w:r w:rsidRPr="007838A2">
        <w:rPr>
          <w:sz w:val="16"/>
        </w:rPr>
        <w:t xml:space="preserve"> and overall security tensions in the Gulf. Meanwhile, </w:t>
      </w:r>
      <w:r w:rsidRPr="00DA56D2">
        <w:rPr>
          <w:b/>
          <w:u w:val="single"/>
        </w:rPr>
        <w:t>the lack of a dear deterrent policy towards a nuclear Iran reflected serious shortcomings in American foreign policy. Ahmadinejad's politics</w:t>
      </w:r>
      <w:r w:rsidRPr="007838A2">
        <w:rPr>
          <w:sz w:val="16"/>
        </w:rPr>
        <w:t xml:space="preserve"> </w:t>
      </w:r>
      <w:r w:rsidRPr="00DA56D2">
        <w:rPr>
          <w:b/>
          <w:u w:val="single"/>
        </w:rPr>
        <w:t>drew the attention of the US, as well as</w:t>
      </w:r>
      <w:r w:rsidRPr="007838A2">
        <w:rPr>
          <w:sz w:val="16"/>
        </w:rPr>
        <w:t xml:space="preserve"> that if its </w:t>
      </w:r>
      <w:r w:rsidRPr="00DA56D2">
        <w:rPr>
          <w:b/>
          <w:u w:val="single"/>
        </w:rPr>
        <w:t>regional Arab allies and Israel. Saudi Arabia has been secure with American protection in terms of both military presence and deterrent rhetoric</w:t>
      </w:r>
      <w:r w:rsidRPr="007838A2">
        <w:rPr>
          <w:sz w:val="16"/>
        </w:rPr>
        <w:t>. The kingdom's military reliance on the US makes for a rather weak independent conventional military capability, however</w:t>
      </w:r>
      <w:r w:rsidRPr="00DA56D2">
        <w:rPr>
          <w:b/>
          <w:u w:val="single"/>
        </w:rPr>
        <w:t>. A nuclear-armed Iran threatens a radical shift</w:t>
      </w:r>
      <w:r w:rsidRPr="007838A2">
        <w:rPr>
          <w:sz w:val="16"/>
        </w:rPr>
        <w:t xml:space="preserve"> in Saudi preferences</w:t>
      </w:r>
      <w:r w:rsidRPr="00DA56D2">
        <w:rPr>
          <w:b/>
          <w:u w:val="single"/>
        </w:rPr>
        <w:t>. Riyadh has the money to buy nuclear technology from an established nuclear state or from the black market</w:t>
      </w:r>
      <w:r w:rsidRPr="007838A2">
        <w:rPr>
          <w:sz w:val="16"/>
        </w:rPr>
        <w:t xml:space="preserve"> </w:t>
      </w:r>
      <w:r w:rsidRPr="00DA56D2">
        <w:rPr>
          <w:b/>
          <w:u w:val="single"/>
        </w:rPr>
        <w:t>(e.g., from Pakistan), and it may seek recourse if faith in the US declines</w:t>
      </w:r>
      <w:r w:rsidRPr="007838A2">
        <w:rPr>
          <w:sz w:val="16"/>
        </w:rPr>
        <w:t xml:space="preserve">.? </w:t>
      </w:r>
      <w:r w:rsidRPr="00DA56D2">
        <w:rPr>
          <w:b/>
          <w:u w:val="single"/>
        </w:rPr>
        <w:t>Other Arab states might</w:t>
      </w:r>
      <w:r w:rsidRPr="007838A2">
        <w:rPr>
          <w:sz w:val="16"/>
        </w:rPr>
        <w:t xml:space="preserve"> be inclined to h</w:t>
      </w:r>
      <w:r w:rsidRPr="00DA56D2">
        <w:rPr>
          <w:b/>
          <w:u w:val="single"/>
        </w:rPr>
        <w:t xml:space="preserve">edge their bets as well by starting their own weapons of mass destruction programs. </w:t>
      </w:r>
      <w:r w:rsidRPr="007838A2">
        <w:rPr>
          <w:sz w:val="16"/>
        </w:rPr>
        <w:t xml:space="preserve">For the time being, a variety of regional states are developing civilian nuclear energy programs.8 </w:t>
      </w:r>
      <w:r w:rsidRPr="00DA56D2">
        <w:rPr>
          <w:b/>
          <w:u w:val="single"/>
        </w:rPr>
        <w:t>Another regional implication is the perceived threat a nuclear Iran poses to Israel.</w:t>
      </w:r>
      <w:r w:rsidRPr="007838A2">
        <w:rPr>
          <w:sz w:val="16"/>
        </w:rPr>
        <w:t xml:space="preserve"> It might be safely assumed that </w:t>
      </w:r>
      <w:r w:rsidRPr="00DA56D2">
        <w:rPr>
          <w:b/>
          <w:u w:val="single"/>
        </w:rPr>
        <w:t>Israel is no more operationally capable of launching an effective preemptive strike against Iran's nuclear facilities</w:t>
      </w:r>
      <w:r w:rsidRPr="007838A2">
        <w:rPr>
          <w:sz w:val="16"/>
        </w:rPr>
        <w:t xml:space="preserve"> than is the US, </w:t>
      </w:r>
      <w:r w:rsidRPr="00DA56D2">
        <w:rPr>
          <w:b/>
          <w:u w:val="single"/>
        </w:rPr>
        <w:t>given the secrecy of their locations. An Israeli military strike against</w:t>
      </w:r>
      <w:r w:rsidRPr="007838A2">
        <w:rPr>
          <w:sz w:val="16"/>
        </w:rPr>
        <w:t xml:space="preserve"> Iran would </w:t>
      </w:r>
      <w:r w:rsidRPr="00DA56D2">
        <w:rPr>
          <w:b/>
          <w:u w:val="single"/>
        </w:rPr>
        <w:t>draw considerable diplomatic</w:t>
      </w:r>
      <w:r w:rsidRPr="007838A2">
        <w:rPr>
          <w:sz w:val="16"/>
        </w:rPr>
        <w:t xml:space="preserve"> ire, since Israel's own (assumed) nuclear arsenal is outside the nonproliferation treaty. Importantly</w:t>
      </w:r>
      <w:r w:rsidRPr="00DA56D2">
        <w:rPr>
          <w:b/>
          <w:u w:val="single"/>
        </w:rPr>
        <w:t>, it is not certain whether</w:t>
      </w:r>
      <w:r w:rsidRPr="007838A2">
        <w:rPr>
          <w:sz w:val="16"/>
        </w:rPr>
        <w:t xml:space="preserve"> and how </w:t>
      </w:r>
      <w:r w:rsidRPr="00DA56D2">
        <w:rPr>
          <w:b/>
          <w:u w:val="single"/>
        </w:rPr>
        <w:t xml:space="preserve">Israel would communicate a nuclear de- </w:t>
      </w:r>
      <w:proofErr w:type="spellStart"/>
      <w:r w:rsidRPr="00DA56D2">
        <w:rPr>
          <w:b/>
          <w:u w:val="single"/>
        </w:rPr>
        <w:t>terrent</w:t>
      </w:r>
      <w:proofErr w:type="spellEnd"/>
      <w:r w:rsidRPr="00DA56D2">
        <w:rPr>
          <w:b/>
          <w:u w:val="single"/>
        </w:rPr>
        <w:t xml:space="preserve"> posture towards</w:t>
      </w:r>
      <w:r w:rsidRPr="007838A2">
        <w:rPr>
          <w:sz w:val="16"/>
        </w:rPr>
        <w:t xml:space="preserve"> Iran. Israel's nuclear opacity policy has so far served it well in an unstable regional environment. </w:t>
      </w:r>
      <w:r w:rsidRPr="00DA56D2">
        <w:rPr>
          <w:b/>
          <w:u w:val="single"/>
        </w:rPr>
        <w:t>An open demonstration of its nuclear capabilities would destabilize Israel's peace treaties with Jordan and Egypt</w:t>
      </w:r>
      <w:r w:rsidRPr="007838A2">
        <w:rPr>
          <w:sz w:val="16"/>
        </w:rPr>
        <w:t xml:space="preserve">; it is uncertain how the latter regimes would respond and how much they would be able to contain domestic public and military pressure to keep up with the race. After all, Israel's nuclear opacity "has not been the product of a well-thought-out strategy. It grew in fits and starts in response to </w:t>
      </w:r>
      <w:proofErr w:type="spellStart"/>
      <w:r w:rsidRPr="007838A2">
        <w:rPr>
          <w:sz w:val="16"/>
        </w:rPr>
        <w:t>emerg</w:t>
      </w:r>
      <w:proofErr w:type="spellEnd"/>
      <w:r w:rsidRPr="007838A2">
        <w:rPr>
          <w:sz w:val="16"/>
        </w:rPr>
        <w:t xml:space="preserve">- </w:t>
      </w:r>
      <w:proofErr w:type="spellStart"/>
      <w:r w:rsidRPr="007838A2">
        <w:rPr>
          <w:sz w:val="16"/>
        </w:rPr>
        <w:t>ing</w:t>
      </w:r>
      <w:proofErr w:type="spellEnd"/>
      <w:r w:rsidRPr="007838A2">
        <w:rPr>
          <w:sz w:val="16"/>
        </w:rPr>
        <w:t xml:space="preserve"> needs and shifting pressures on different levels."9 It might be counter- productive for Israel to engage in any action that would force a disclosure of its own nuclear capabilities, even if it brought a measure of deterrence against Iran. </w:t>
      </w:r>
      <w:r w:rsidRPr="00DA56D2">
        <w:rPr>
          <w:b/>
          <w:u w:val="single"/>
        </w:rPr>
        <w:t xml:space="preserve">In the above framework there is little confidence that the United States can </w:t>
      </w:r>
      <w:proofErr w:type="spellStart"/>
      <w:r w:rsidRPr="00DA56D2">
        <w:rPr>
          <w:b/>
          <w:u w:val="single"/>
        </w:rPr>
        <w:t>honour</w:t>
      </w:r>
      <w:proofErr w:type="spellEnd"/>
      <w:r w:rsidRPr="00DA56D2">
        <w:rPr>
          <w:b/>
          <w:u w:val="single"/>
        </w:rPr>
        <w:t xml:space="preserve"> its extended deterrence commitments </w:t>
      </w:r>
      <w:r w:rsidRPr="007838A2">
        <w:rPr>
          <w:sz w:val="16"/>
        </w:rPr>
        <w:t xml:space="preserve">(especially to its Arab allies), </w:t>
      </w:r>
      <w:r w:rsidRPr="00DA56D2">
        <w:rPr>
          <w:b/>
          <w:u w:val="single"/>
        </w:rPr>
        <w:t>hence the inability to contain proliferation tendencies among these allies</w:t>
      </w:r>
      <w:r w:rsidRPr="007838A2">
        <w:rPr>
          <w:sz w:val="16"/>
        </w:rPr>
        <w:t xml:space="preserve">.10 </w:t>
      </w:r>
      <w:r w:rsidRPr="00DA56D2">
        <w:rPr>
          <w:b/>
          <w:u w:val="single"/>
        </w:rPr>
        <w:t>An Iran with an active nuclear program, regardless of its declare intentions, would increase the precariousness of the regional situation</w:t>
      </w:r>
      <w:r w:rsidRPr="007838A2">
        <w:rPr>
          <w:sz w:val="16"/>
        </w:rPr>
        <w:t xml:space="preserve"> and make the countries concerned dissatisfied with the new balance of power. For the time being, Iran is enhancing its position in the current regional power distribution via its alliance with Syria.</w:t>
      </w:r>
    </w:p>
    <w:p w:rsidR="009F2C84" w:rsidRPr="009F2C84" w:rsidRDefault="009F2C84" w:rsidP="009F2C84"/>
    <w:p w:rsidR="000E3EE1" w:rsidRDefault="00CA20EC" w:rsidP="00CA20EC">
      <w:pPr>
        <w:pStyle w:val="Heading3"/>
      </w:pPr>
      <w:r>
        <w:t xml:space="preserve">!! – Iran </w:t>
      </w:r>
      <w:proofErr w:type="spellStart"/>
      <w:r>
        <w:t>Prolif</w:t>
      </w:r>
      <w:proofErr w:type="spellEnd"/>
      <w:r>
        <w:t xml:space="preserve"> = NW</w:t>
      </w:r>
    </w:p>
    <w:p w:rsidR="00CA20EC" w:rsidRDefault="00CA20EC" w:rsidP="00CA20EC"/>
    <w:p w:rsidR="00CA20EC" w:rsidRPr="004F0158" w:rsidRDefault="00CA20EC" w:rsidP="00CA20EC">
      <w:pPr>
        <w:pStyle w:val="Heading4"/>
      </w:pPr>
      <w:bookmarkStart w:id="2" w:name="_Hlk520115879"/>
      <w:r>
        <w:t xml:space="preserve">Iran </w:t>
      </w:r>
      <w:proofErr w:type="spellStart"/>
      <w:r>
        <w:t>prolif</w:t>
      </w:r>
      <w:proofErr w:type="spellEnd"/>
      <w:r>
        <w:t xml:space="preserve"> causes extinction</w:t>
      </w:r>
    </w:p>
    <w:p w:rsidR="00CA20EC" w:rsidRDefault="00CA20EC" w:rsidP="00CA20EC">
      <w:pPr>
        <w:rPr>
          <w:rStyle w:val="Style13ptBold"/>
        </w:rPr>
      </w:pPr>
    </w:p>
    <w:p w:rsidR="00CA20EC" w:rsidRPr="00E71B1E" w:rsidRDefault="00CA20EC" w:rsidP="00CA20EC">
      <w:r w:rsidRPr="00E71B1E">
        <w:rPr>
          <w:rStyle w:val="Style13ptBold"/>
        </w:rPr>
        <w:t xml:space="preserve">Goldenberg and </w:t>
      </w:r>
      <w:proofErr w:type="spellStart"/>
      <w:r w:rsidRPr="00E71B1E">
        <w:rPr>
          <w:rStyle w:val="Style13ptBold"/>
        </w:rPr>
        <w:t>Karlin</w:t>
      </w:r>
      <w:proofErr w:type="spellEnd"/>
      <w:r w:rsidRPr="00E71B1E">
        <w:rPr>
          <w:rStyle w:val="Style13ptBold"/>
        </w:rPr>
        <w:t>, ’17</w:t>
      </w:r>
      <w:r>
        <w:t xml:space="preserve"> </w:t>
      </w:r>
      <w:proofErr w:type="spellStart"/>
      <w:r w:rsidRPr="00E71B1E">
        <w:t>Ilan</w:t>
      </w:r>
      <w:proofErr w:type="spellEnd"/>
      <w:r w:rsidRPr="00E71B1E">
        <w:t xml:space="preserve"> Goldenberg</w:t>
      </w:r>
      <w:r>
        <w:t xml:space="preserve">, </w:t>
      </w:r>
      <w:r w:rsidRPr="00E71B1E">
        <w:t>director of the Middle East Security Program at the Center for a New American Security</w:t>
      </w:r>
      <w:r>
        <w:t xml:space="preserve">, </w:t>
      </w:r>
      <w:r w:rsidRPr="00E71B1E">
        <w:t xml:space="preserve">Mara </w:t>
      </w:r>
      <w:proofErr w:type="spellStart"/>
      <w:r w:rsidRPr="00E71B1E">
        <w:t>Karlin</w:t>
      </w:r>
      <w:proofErr w:type="spellEnd"/>
      <w:r>
        <w:t>, a</w:t>
      </w:r>
      <w:r w:rsidRPr="00E71B1E">
        <w:t>ssociate professor at the Johns Hopkins School of Advanced International Studies</w:t>
      </w:r>
      <w:r>
        <w:t xml:space="preserve"> and former </w:t>
      </w:r>
      <w:r w:rsidRPr="00E71B1E">
        <w:t>special assistant to the undersecretary of defense for policy</w:t>
      </w:r>
      <w:r>
        <w:t xml:space="preserve"> on </w:t>
      </w:r>
      <w:r w:rsidRPr="00E71B1E">
        <w:t>Middle East policy</w:t>
      </w:r>
      <w:r>
        <w:t>, October 10, 2017, “</w:t>
      </w:r>
      <w:r w:rsidRPr="00E71B1E">
        <w:t>Ending the Iran Deal Is an Invitation to War</w:t>
      </w:r>
      <w:r>
        <w:t xml:space="preserve">”, The Atlantic, </w:t>
      </w:r>
      <w:hyperlink r:id="rId125" w:history="1">
        <w:r w:rsidRPr="0090487E">
          <w:rPr>
            <w:rStyle w:val="Hyperlink"/>
          </w:rPr>
          <w:t>https://www.theatlantic.com/international/archive/2017/10/nuclear-iran-deal-trump-jcpoa/542457/</w:t>
        </w:r>
      </w:hyperlink>
      <w:r>
        <w:t>, EO</w:t>
      </w:r>
    </w:p>
    <w:p w:rsidR="00CA20EC" w:rsidRDefault="00CA20EC" w:rsidP="00CA20EC">
      <w:pPr>
        <w:rPr>
          <w:b/>
          <w:u w:val="single"/>
        </w:rPr>
      </w:pPr>
      <w:r w:rsidRPr="00995CCB">
        <w:rPr>
          <w:sz w:val="12"/>
        </w:rPr>
        <w:t xml:space="preserve">The fundamental question we faced while working at the Pentagon was </w:t>
      </w:r>
      <w:r w:rsidRPr="00995CCB">
        <w:rPr>
          <w:b/>
          <w:u w:val="single"/>
        </w:rPr>
        <w:t xml:space="preserve">what to do if the president of the United States </w:t>
      </w:r>
      <w:r w:rsidRPr="00A124EE">
        <w:rPr>
          <w:b/>
          <w:u w:val="single"/>
        </w:rPr>
        <w:t>had to make a terrible choice</w:t>
      </w:r>
      <w:r w:rsidRPr="00995CCB">
        <w:rPr>
          <w:b/>
          <w:u w:val="single"/>
        </w:rPr>
        <w:t xml:space="preserve"> of living with </w:t>
      </w:r>
      <w:r w:rsidRPr="00A124EE">
        <w:rPr>
          <w:b/>
          <w:u w:val="single"/>
          <w:bdr w:val="single" w:sz="4" w:space="0" w:color="auto"/>
        </w:rPr>
        <w:t>a nuclear-armed Iran or taking military action</w:t>
      </w:r>
      <w:r w:rsidRPr="00995CCB">
        <w:rPr>
          <w:b/>
          <w:u w:val="single"/>
        </w:rPr>
        <w:t>.</w:t>
      </w:r>
      <w:r w:rsidRPr="00995CCB">
        <w:rPr>
          <w:sz w:val="12"/>
        </w:rPr>
        <w:t xml:space="preserve"> This was not theoretical—Iran’s nuclear program was making progress. By 2013, it had enough enriched uranium for a small nuclear arsenal of roughly six to eight bombs. And if it chose to remove any final restraints and “dash” for a weapon, it would take </w:t>
      </w:r>
      <w:hyperlink r:id="rId126" w:history="1">
        <w:r w:rsidRPr="00995CCB">
          <w:rPr>
            <w:rStyle w:val="Hyperlink"/>
            <w:sz w:val="12"/>
          </w:rPr>
          <w:t>one to two months</w:t>
        </w:r>
      </w:hyperlink>
      <w:r w:rsidRPr="00995CCB">
        <w:rPr>
          <w:sz w:val="12"/>
        </w:rPr>
        <w:t xml:space="preserve"> for it to possess enough highly enriched uranium to build a nuclear weapon. Ali Khamenei, the supreme leader of Iran, seemed to have little interest in striking the type of deal that might be acceptable to Washington. The situation was further complicated by then-president Mahmoud Ahmadinejad, a hardline firebrand. </w:t>
      </w:r>
      <w:r w:rsidRPr="00995CCB">
        <w:rPr>
          <w:b/>
          <w:u w:val="single"/>
        </w:rPr>
        <w:t xml:space="preserve">Iran’s brazen efforts to challenge the United States and its partners across the region only deepened the Pentagon’s concern about a nuclear-armed Tehran, which could </w:t>
      </w:r>
      <w:r w:rsidRPr="00A124EE">
        <w:rPr>
          <w:b/>
          <w:u w:val="single"/>
        </w:rPr>
        <w:t xml:space="preserve">proliferate its capabilities, </w:t>
      </w:r>
      <w:r w:rsidRPr="00A124EE">
        <w:rPr>
          <w:b/>
          <w:u w:val="single"/>
          <w:bdr w:val="single" w:sz="4" w:space="0" w:color="auto"/>
        </w:rPr>
        <w:t>inspire copycats</w:t>
      </w:r>
      <w:r w:rsidRPr="00995CCB">
        <w:rPr>
          <w:b/>
          <w:u w:val="single"/>
        </w:rPr>
        <w:t>, and inhibit the willingness of decision-makers in the United States and the Middle East to counter its bad behavior.</w:t>
      </w:r>
      <w:r>
        <w:rPr>
          <w:b/>
          <w:u w:val="single"/>
        </w:rPr>
        <w:t xml:space="preserve"> </w:t>
      </w:r>
      <w:r w:rsidRPr="00995CCB">
        <w:rPr>
          <w:sz w:val="12"/>
          <w:szCs w:val="16"/>
        </w:rPr>
        <w:t xml:space="preserve">For those of us working these issues every day, the possibility of a diplomatic breakthrough seemed remote. The much more likely scenario was that we would eventually run out of time, forcing the president to choose between several unsavory options. </w:t>
      </w:r>
      <w:r w:rsidRPr="00995CCB">
        <w:rPr>
          <w:sz w:val="12"/>
        </w:rPr>
        <w:t xml:space="preserve">Behind door number one: </w:t>
      </w:r>
      <w:r w:rsidRPr="00995CCB">
        <w:rPr>
          <w:b/>
          <w:u w:val="single"/>
        </w:rPr>
        <w:t xml:space="preserve">military action to </w:t>
      </w:r>
      <w:r w:rsidRPr="00A124EE">
        <w:rPr>
          <w:b/>
          <w:u w:val="single"/>
        </w:rPr>
        <w:t>strike Iran’s nuclear facilities</w:t>
      </w:r>
      <w:r w:rsidRPr="00995CCB">
        <w:rPr>
          <w:sz w:val="12"/>
        </w:rPr>
        <w:t xml:space="preserve">. This would have </w:t>
      </w:r>
      <w:r w:rsidRPr="00995CCB">
        <w:rPr>
          <w:b/>
          <w:u w:val="single"/>
        </w:rPr>
        <w:t>set its nuclear program back</w:t>
      </w:r>
      <w:r w:rsidRPr="00995CCB">
        <w:rPr>
          <w:sz w:val="12"/>
        </w:rPr>
        <w:t xml:space="preserve"> temporarily, while doing little to destroy its weapons-building expertise. Bombing may simply have produced an Iran even more committed to the pursuit of a weapon. Such a course of action would have also come with countless other risks. </w:t>
      </w:r>
      <w:r w:rsidRPr="00995CCB">
        <w:rPr>
          <w:b/>
          <w:u w:val="single"/>
        </w:rPr>
        <w:t>In response, Iran could have more aggressively directed its proxies against U.S. forces in the region,</w:t>
      </w:r>
      <w:r w:rsidRPr="00995CCB">
        <w:rPr>
          <w:sz w:val="12"/>
        </w:rPr>
        <w:t xml:space="preserve"> especially in Iraq, where they were already responsible for the deaths of many American troops. </w:t>
      </w:r>
      <w:r w:rsidRPr="00995CCB">
        <w:rPr>
          <w:b/>
          <w:u w:val="single"/>
        </w:rPr>
        <w:t xml:space="preserve">They could have conducted terrorist attacks on U.S. facilities around the globe, or directed Hezbollah to attack American and Israeli targets, potentially </w:t>
      </w:r>
      <w:r w:rsidRPr="00A124EE">
        <w:rPr>
          <w:b/>
          <w:u w:val="single"/>
        </w:rPr>
        <w:t>triggering a conflagration</w:t>
      </w:r>
      <w:r w:rsidRPr="00995CCB">
        <w:rPr>
          <w:b/>
          <w:u w:val="single"/>
        </w:rPr>
        <w:t xml:space="preserve"> in the Levant. They could have also used their ballistic and cruise missiles to strike at U.S. bases in Qatar, the United Arab Emirates, Bahrain, and Kuwait, or at Israel. And they could drop mines in the Strait of Hormuz, disrupting world oil markets and spiking prices.</w:t>
      </w:r>
      <w:r>
        <w:rPr>
          <w:b/>
          <w:u w:val="single"/>
        </w:rPr>
        <w:t xml:space="preserve"> </w:t>
      </w:r>
      <w:r w:rsidRPr="00995CCB">
        <w:rPr>
          <w:b/>
          <w:u w:val="single"/>
        </w:rPr>
        <w:t>The United States would have responded</w:t>
      </w:r>
      <w:r w:rsidRPr="00995CCB">
        <w:rPr>
          <w:sz w:val="12"/>
        </w:rPr>
        <w:t xml:space="preserve">, of course, </w:t>
      </w:r>
      <w:r w:rsidRPr="00995CCB">
        <w:rPr>
          <w:b/>
          <w:u w:val="single"/>
        </w:rPr>
        <w:t xml:space="preserve">with </w:t>
      </w:r>
      <w:r w:rsidRPr="00A124EE">
        <w:rPr>
          <w:b/>
          <w:u w:val="single"/>
        </w:rPr>
        <w:t xml:space="preserve">a substantial </w:t>
      </w:r>
      <w:r w:rsidRPr="00A124EE">
        <w:rPr>
          <w:b/>
          <w:u w:val="single"/>
          <w:bdr w:val="single" w:sz="4" w:space="0" w:color="auto"/>
        </w:rPr>
        <w:t>military operation</w:t>
      </w:r>
      <w:r w:rsidRPr="00995CCB">
        <w:rPr>
          <w:sz w:val="12"/>
        </w:rPr>
        <w:t xml:space="preserve"> that would have destroyed much of Iran’s military infrastructure—and potentially more. But it would then have been stuck in the Middle East for years, trying to contain a more aggressive and aggrieved Iran. That, in turn, would require a military presence in the Middle East far larger than the one of today. </w:t>
      </w:r>
      <w:r w:rsidRPr="00995CCB">
        <w:rPr>
          <w:sz w:val="12"/>
          <w:szCs w:val="16"/>
        </w:rPr>
        <w:t xml:space="preserve">The reality is that this outcome would have been very bad for Iran—indeed worse for the Iranians than the Americans. But it was also a costly, unappealing option for the United States. </w:t>
      </w:r>
      <w:r w:rsidRPr="00A124EE">
        <w:rPr>
          <w:b/>
          <w:u w:val="single"/>
        </w:rPr>
        <w:t>The alternative</w:t>
      </w:r>
      <w:r w:rsidRPr="00995CCB">
        <w:rPr>
          <w:b/>
          <w:u w:val="single"/>
        </w:rPr>
        <w:t xml:space="preserve"> was acquiescence to </w:t>
      </w:r>
      <w:r w:rsidRPr="00A124EE">
        <w:rPr>
          <w:b/>
          <w:u w:val="single"/>
        </w:rPr>
        <w:t>a nuclear-armed Iran</w:t>
      </w:r>
      <w:r w:rsidRPr="00995CCB">
        <w:rPr>
          <w:b/>
          <w:u w:val="single"/>
        </w:rPr>
        <w:t xml:space="preserve">. This scenario was also deeply problematic. Iran could theoretically decide, </w:t>
      </w:r>
      <w:r w:rsidRPr="00A124EE">
        <w:rPr>
          <w:b/>
          <w:u w:val="single"/>
        </w:rPr>
        <w:t>out of the blue</w:t>
      </w:r>
      <w:r w:rsidRPr="00995CCB">
        <w:rPr>
          <w:b/>
          <w:u w:val="single"/>
        </w:rPr>
        <w:t xml:space="preserve">, to conduct </w:t>
      </w:r>
      <w:r w:rsidRPr="00A124EE">
        <w:rPr>
          <w:b/>
          <w:u w:val="single"/>
        </w:rPr>
        <w:t>a nuclear strike</w:t>
      </w:r>
      <w:r w:rsidRPr="00995CCB">
        <w:rPr>
          <w:b/>
          <w:u w:val="single"/>
        </w:rPr>
        <w:t xml:space="preserve"> against Israel or other U.S. partners</w:t>
      </w:r>
      <w:r w:rsidRPr="00995CCB">
        <w:rPr>
          <w:sz w:val="12"/>
        </w:rPr>
        <w:t xml:space="preserve">, but we did not judge the regime to be suicidal, and believed this outcome unlikely—assuming Tehran maintained rigorous command and control over its arsenal. </w:t>
      </w:r>
      <w:r w:rsidRPr="00995CCB">
        <w:rPr>
          <w:b/>
          <w:u w:val="single"/>
        </w:rPr>
        <w:t>It could also potentially result in the transference of nuclear arms to Hezbollah</w:t>
      </w:r>
      <w:r w:rsidRPr="00995CCB">
        <w:rPr>
          <w:sz w:val="12"/>
        </w:rPr>
        <w:t xml:space="preserve">, though that also seemed unlikely, as Iran was pretty judicious about the types of weapons it generally held for itself versus those it made available to its partners. </w:t>
      </w:r>
      <w:r w:rsidRPr="00995CCB">
        <w:rPr>
          <w:b/>
          <w:u w:val="single"/>
        </w:rPr>
        <w:t>The bigger concerns were how Iran would behave with a nuclear umbrella, and how the region—and Washington—would react.</w:t>
      </w:r>
      <w:r w:rsidRPr="00995CCB">
        <w:rPr>
          <w:sz w:val="12"/>
        </w:rPr>
        <w:t xml:space="preserve"> </w:t>
      </w:r>
      <w:r w:rsidRPr="00995CCB">
        <w:rPr>
          <w:b/>
          <w:u w:val="single"/>
        </w:rPr>
        <w:t xml:space="preserve">Saudi Arabia may have chosen to respond to an Iranian bomb with one of its own, sparking </w:t>
      </w:r>
      <w:r w:rsidRPr="00A124EE">
        <w:rPr>
          <w:b/>
          <w:u w:val="single"/>
        </w:rPr>
        <w:t xml:space="preserve">an </w:t>
      </w:r>
      <w:r w:rsidRPr="00A124EE">
        <w:rPr>
          <w:b/>
          <w:u w:val="single"/>
          <w:bdr w:val="single" w:sz="4" w:space="0" w:color="auto"/>
        </w:rPr>
        <w:t>arms race</w:t>
      </w:r>
      <w:r w:rsidRPr="00A124EE">
        <w:rPr>
          <w:b/>
          <w:u w:val="single"/>
        </w:rPr>
        <w:t xml:space="preserve"> in the world’s most </w:t>
      </w:r>
      <w:r w:rsidRPr="00A124EE">
        <w:rPr>
          <w:b/>
          <w:u w:val="single"/>
          <w:bdr w:val="single" w:sz="4" w:space="0" w:color="auto"/>
        </w:rPr>
        <w:t>unstable</w:t>
      </w:r>
      <w:r w:rsidRPr="00A124EE">
        <w:rPr>
          <w:b/>
          <w:u w:val="single"/>
        </w:rPr>
        <w:t xml:space="preserve"> region</w:t>
      </w:r>
      <w:r w:rsidRPr="00995CCB">
        <w:rPr>
          <w:b/>
          <w:u w:val="single"/>
        </w:rPr>
        <w:t xml:space="preserve">. Israel already has an </w:t>
      </w:r>
      <w:hyperlink r:id="rId127" w:history="1">
        <w:r w:rsidRPr="00A124EE">
          <w:rPr>
            <w:rStyle w:val="Hyperlink"/>
            <w:u w:val="single"/>
          </w:rPr>
          <w:t>arsenal of nuclear weapons</w:t>
        </w:r>
      </w:hyperlink>
      <w:r w:rsidRPr="00995CCB">
        <w:rPr>
          <w:sz w:val="12"/>
        </w:rPr>
        <w:t xml:space="preserve"> that it does not publicly acknowledge. Now imagine another war between Israel and Hezbollah in Lebanon, a relatively common occurrence—but one in which Iran threatens to use nuclear weapons if Israel refuses to back off. </w:t>
      </w:r>
      <w:r w:rsidRPr="00995CCB">
        <w:rPr>
          <w:b/>
          <w:u w:val="single"/>
        </w:rPr>
        <w:t xml:space="preserve">This would be the Middle East equivalent of the Cuban missile crisis or an India-Pakistan nuclear crisis, but with significantly greater </w:t>
      </w:r>
      <w:r w:rsidRPr="00A124EE">
        <w:rPr>
          <w:b/>
          <w:u w:val="single"/>
          <w:bdr w:val="single" w:sz="4" w:space="0" w:color="auto"/>
        </w:rPr>
        <w:t>risk of miscalculation</w:t>
      </w:r>
      <w:r w:rsidRPr="004D0F98">
        <w:rPr>
          <w:b/>
          <w:u w:val="single"/>
        </w:rPr>
        <w:t>.</w:t>
      </w:r>
      <w:bookmarkEnd w:id="2"/>
    </w:p>
    <w:p w:rsidR="00CA20EC" w:rsidRPr="00CA20EC" w:rsidRDefault="00CA20EC" w:rsidP="00CA20EC"/>
    <w:p w:rsidR="003F26C9" w:rsidRDefault="003F26C9" w:rsidP="003F26C9">
      <w:pPr>
        <w:pStyle w:val="Heading4"/>
      </w:pPr>
      <w:r>
        <w:t>Iran proliferation would destabilize the Middle East</w:t>
      </w:r>
    </w:p>
    <w:p w:rsidR="003F26C9" w:rsidRPr="00637B8C" w:rsidRDefault="003F26C9" w:rsidP="003F26C9">
      <w:r>
        <w:rPr>
          <w:rStyle w:val="Style13ptBold"/>
        </w:rPr>
        <w:t xml:space="preserve">Edelman, 11 </w:t>
      </w:r>
      <w:r w:rsidRPr="00F85320">
        <w:t xml:space="preserve">– Eric S. Edelman is a Distinguished Fellow at the Center for Strategic and Budgetary Assessments; he was U.S. Undersecretary of Defense for Policy in 2005-9. Andrew F. Krepinevich is President of the Center for Strategic and Budgetary Assessments. Evan Braden Montgomery is a Research Fellow at the Center for Strategic and Budgetary Assessments.  (Eric, “The Dangers of a Nuclear Iran: The Limits of Containment”, Foreign Affairs, </w:t>
      </w:r>
      <w:r>
        <w:t xml:space="preserve">January/February 2011, </w:t>
      </w:r>
      <w:hyperlink r:id="rId128" w:anchor="page_scan_tab_contents" w:history="1">
        <w:r w:rsidRPr="00373E41">
          <w:rPr>
            <w:rStyle w:val="Hyperlink"/>
          </w:rPr>
          <w:t>https://www.jstor.org/stable/25800382?seq=1#page_scan_tab_contents</w:t>
        </w:r>
      </w:hyperlink>
      <w:r>
        <w:t>)//RCU</w:t>
      </w:r>
    </w:p>
    <w:p w:rsidR="003F26C9" w:rsidRDefault="003F26C9" w:rsidP="003F26C9">
      <w:r>
        <w:t xml:space="preserve">Given Israel's status as an assumed but undeclared nuclear weapons state, </w:t>
      </w:r>
      <w:r w:rsidRPr="001D6D73">
        <w:rPr>
          <w:rStyle w:val="StyleUnderline"/>
        </w:rPr>
        <w:t>the most immediate consequence of Iran's crossing the nuclear threshold would be the emergence of an unstable bipolar nuclear competition in the Middle East</w:t>
      </w:r>
      <w:r>
        <w:t>. Given I</w:t>
      </w:r>
      <w:r w:rsidRPr="001D6D73">
        <w:rPr>
          <w:rStyle w:val="StyleUnderline"/>
        </w:rPr>
        <w:t xml:space="preserve">srael's enormous quantitative and qualitative advantage in nuclear </w:t>
      </w:r>
      <w:proofErr w:type="spellStart"/>
      <w:r w:rsidRPr="001D6D73">
        <w:rPr>
          <w:rStyle w:val="StyleUnderline"/>
        </w:rPr>
        <w:t>weapons</w:t>
      </w:r>
      <w:r>
        <w:t>?its</w:t>
      </w:r>
      <w:proofErr w:type="spellEnd"/>
      <w:r>
        <w:t xml:space="preserve"> arsenal </w:t>
      </w:r>
      <w:r w:rsidRPr="001D6D73">
        <w:rPr>
          <w:rStyle w:val="StyleUnderline"/>
        </w:rPr>
        <w:t xml:space="preserve">is estimated to consist of anywhere from 100 to more than 200 warheads, possibly including thermonuclear </w:t>
      </w:r>
      <w:proofErr w:type="spellStart"/>
      <w:r w:rsidRPr="001D6D73">
        <w:rPr>
          <w:rStyle w:val="StyleUnderline"/>
        </w:rPr>
        <w:t>weapons</w:t>
      </w:r>
      <w:r>
        <w:t>?Tehran</w:t>
      </w:r>
      <w:proofErr w:type="spellEnd"/>
      <w:r>
        <w:t xml:space="preserve"> might fear a disarming preventive or preemptive strike. During a crisis, then, </w:t>
      </w:r>
      <w:r w:rsidRPr="001D6D73">
        <w:rPr>
          <w:rStyle w:val="StyleUnderline"/>
        </w:rPr>
        <w:t xml:space="preserve">the Iranian lead </w:t>
      </w:r>
      <w:proofErr w:type="spellStart"/>
      <w:r w:rsidRPr="001D6D73">
        <w:rPr>
          <w:rStyle w:val="StyleUnderline"/>
        </w:rPr>
        <w:t>ership</w:t>
      </w:r>
      <w:proofErr w:type="spellEnd"/>
      <w:r w:rsidRPr="001D6D73">
        <w:rPr>
          <w:rStyle w:val="StyleUnderline"/>
        </w:rPr>
        <w:t xml:space="preserve"> might face a "use them or lose them" dilemma</w:t>
      </w:r>
      <w:r>
        <w:t xml:space="preserve"> with respect to its nuclear weapons </w:t>
      </w:r>
      <w:r w:rsidRPr="001D6D73">
        <w:rPr>
          <w:rStyle w:val="StyleUnderline"/>
        </w:rPr>
        <w:t>and resolve it by attacking first</w:t>
      </w:r>
      <w:r>
        <w:t xml:space="preserve">. For their part, </w:t>
      </w:r>
      <w:r w:rsidRPr="001D6D73">
        <w:rPr>
          <w:rStyle w:val="StyleUnderline"/>
        </w:rPr>
        <w:t>Israeli leaders might also be willing to strike first, despite the enormous risks</w:t>
      </w:r>
      <w:r>
        <w:t>. Israel's small size means that even a few nuclear detonations on its soil would be devastating; Iran's former president Ali Akbar Hashemi Rafsanjani was exaggerating only slightly when he claimed that "</w:t>
      </w:r>
      <w:r w:rsidRPr="001D6D73">
        <w:rPr>
          <w:rStyle w:val="StyleUnderline"/>
        </w:rPr>
        <w:t>even one nuclear bomb inside Israel will destroy everything</w:t>
      </w:r>
      <w:r>
        <w:t xml:space="preserve">." Iran's nuclear arsenal is likely to be small at first and perhaps vulnerable to a preventive attack. Moreover, even if current and future Israeli missile defenses could not stop a full-scale premeditated attack by ballistic missiles, they might be effective against any retaliation Iran might launch if it were hit first. And </w:t>
      </w:r>
      <w:r w:rsidRPr="001D6D73">
        <w:rPr>
          <w:rStyle w:val="StyleUnderline"/>
        </w:rPr>
        <w:t>the willingness to execute a preventive or preemptive strike when confronting a serious threat is a deeply ingrained element of Israel's strategic culture, as</w:t>
      </w:r>
      <w:r>
        <w:t xml:space="preserve"> Israel </w:t>
      </w:r>
      <w:r w:rsidRPr="001D6D73">
        <w:rPr>
          <w:rStyle w:val="StyleUnderline"/>
        </w:rPr>
        <w:t>demonstrated in its attacks against Egypt</w:t>
      </w:r>
      <w:r>
        <w:t xml:space="preserve"> in 1956 and 1967, against Iraq's nuclear program in 1981, and against a suspected Syrian nuclear site in 2007. On the one occasion that Israel absorbed the first blow, in 1973, it came perilously close to defeat. In short, </w:t>
      </w:r>
      <w:r w:rsidRPr="001D6D73">
        <w:rPr>
          <w:rStyle w:val="StyleUnderline"/>
        </w:rPr>
        <w:t>the early stages of an Iranian-Israeli nuclear competition would be unstable</w:t>
      </w:r>
      <w:r>
        <w:t xml:space="preserve">. Even if Iran and Israel managed to avoid a direct conflict, </w:t>
      </w:r>
      <w:r w:rsidRPr="001D6D73">
        <w:rPr>
          <w:rStyle w:val="StyleUnderline"/>
        </w:rPr>
        <w:t>Iran's nuclear weapons would remain a persistent source of instability in the Middle East</w:t>
      </w:r>
      <w:r>
        <w:t xml:space="preserve">. </w:t>
      </w:r>
      <w:r w:rsidRPr="001D6D73">
        <w:rPr>
          <w:rStyle w:val="StyleUnderline"/>
        </w:rPr>
        <w:t>Tehran would</w:t>
      </w:r>
      <w:r>
        <w:t xml:space="preserve"> almost certainly attempt to </w:t>
      </w:r>
      <w:r w:rsidRPr="001D6D73">
        <w:rPr>
          <w:rStyle w:val="StyleUnderline"/>
        </w:rPr>
        <w:t>expand the size of its arsenal</w:t>
      </w:r>
      <w:r>
        <w:t xml:space="preserve"> to enhance the survivability of its nuclear weapons. To that end, it would have a strong incentive to adopt the North Korean model of proliferation: negotiating with the international </w:t>
      </w:r>
      <w:proofErr w:type="spellStart"/>
      <w:r>
        <w:t>communitywhile</w:t>
      </w:r>
      <w:proofErr w:type="spellEnd"/>
      <w:r>
        <w:t xml:space="preserve"> continuing to expand its stockpile. Tehran could also deflect international pressure to disarm by offering to relinquish its arsenal if Israel did so as well, exploiting the desire of U.S. President Barack Obama and other Western leaders to make progress toward a world without nuclear weapons. </w:t>
      </w:r>
      <w:r w:rsidRPr="001D6D73">
        <w:rPr>
          <w:rStyle w:val="StyleUnderline"/>
        </w:rPr>
        <w:t>As Iran's arsenal became larger and its fear of retaliation declined</w:t>
      </w:r>
      <w:r>
        <w:t xml:space="preserve">, however, </w:t>
      </w:r>
      <w:r w:rsidRPr="001D6D73">
        <w:rPr>
          <w:rStyle w:val="StyleUnderline"/>
        </w:rPr>
        <w:t>it might be</w:t>
      </w:r>
      <w:r>
        <w:t xml:space="preserve"> increasingly </w:t>
      </w:r>
      <w:r w:rsidRPr="001D6D73">
        <w:rPr>
          <w:rStyle w:val="StyleUnderline"/>
        </w:rPr>
        <w:t>willing to engage in more subtle but still dangerous forms of aggression, including heightened support for terrorist groups or coercive diplomacy</w:t>
      </w:r>
      <w:r>
        <w:t>.</w:t>
      </w:r>
    </w:p>
    <w:p w:rsidR="0011613F" w:rsidRPr="002C7AD9" w:rsidRDefault="0011613F" w:rsidP="0011613F"/>
    <w:p w:rsidR="00653B3D" w:rsidRDefault="00653B3D" w:rsidP="00653B3D">
      <w:pPr>
        <w:pStyle w:val="Heading3"/>
      </w:pPr>
      <w:r>
        <w:t>2NC Saudi Inter-Operability DA</w:t>
      </w:r>
    </w:p>
    <w:p w:rsidR="00653B3D" w:rsidRPr="002521C2" w:rsidRDefault="00653B3D" w:rsidP="00653B3D"/>
    <w:p w:rsidR="00653B3D" w:rsidRDefault="00653B3D" w:rsidP="00653B3D">
      <w:pPr>
        <w:pStyle w:val="Heading4"/>
      </w:pPr>
      <w:r>
        <w:t xml:space="preserve">And, the Arms sent to the Saudis are critical for U.S. Extended Deterrence to be effective and credible </w:t>
      </w:r>
    </w:p>
    <w:p w:rsidR="00653B3D" w:rsidRPr="00653B3D" w:rsidRDefault="00653B3D" w:rsidP="00653B3D"/>
    <w:p w:rsidR="00653B3D" w:rsidRDefault="00653B3D" w:rsidP="00653B3D">
      <w:pPr>
        <w:rPr>
          <w:rStyle w:val="Style13ptBold"/>
        </w:rPr>
      </w:pPr>
      <w:r>
        <w:rPr>
          <w:rStyle w:val="Style13ptBold"/>
        </w:rPr>
        <w:t>Cordesman ‘10</w:t>
      </w:r>
    </w:p>
    <w:p w:rsidR="00653B3D" w:rsidRPr="002521C2" w:rsidRDefault="00653B3D" w:rsidP="00653B3D">
      <w:pPr>
        <w:rPr>
          <w:rStyle w:val="Style13ptBold"/>
          <w:sz w:val="18"/>
          <w:szCs w:val="18"/>
        </w:rPr>
      </w:pPr>
      <w:r w:rsidRPr="002521C2">
        <w:rPr>
          <w:rStyle w:val="Style13ptBold"/>
          <w:sz w:val="18"/>
          <w:szCs w:val="18"/>
        </w:rPr>
        <w:t xml:space="preserve">(Anthony, as authored over 50 books on U.S. security policy, military strategy, energy policy, and the Middle East, the </w:t>
      </w:r>
      <w:proofErr w:type="spellStart"/>
      <w:r w:rsidRPr="002521C2">
        <w:rPr>
          <w:rStyle w:val="Style13ptBold"/>
          <w:sz w:val="18"/>
          <w:szCs w:val="18"/>
        </w:rPr>
        <w:t>Arleigh</w:t>
      </w:r>
      <w:proofErr w:type="spellEnd"/>
      <w:r w:rsidRPr="002521C2">
        <w:rPr>
          <w:rStyle w:val="Style13ptBold"/>
          <w:sz w:val="18"/>
          <w:szCs w:val="18"/>
        </w:rPr>
        <w:t xml:space="preserve"> A. Burke Chair in Strategy at CSIS. Current projects include ongoing analysis of the security situation in the Gulf, U.S. strategic competition with Iran, the conflicts in Syria and Iraq, a net assessment of the Indian Ocean region, Chinese military developments and U.S. and Asian assessments of these developments, changes in the nature of modern war, and assessments of U.S. defense strategy, programs, and budgets, “Is Big Saudi Arms Sale a Good Idea?,” </w:t>
      </w:r>
      <w:proofErr w:type="spellStart"/>
      <w:r w:rsidRPr="002521C2">
        <w:rPr>
          <w:rStyle w:val="Style13ptBold"/>
          <w:sz w:val="18"/>
          <w:szCs w:val="18"/>
        </w:rPr>
        <w:t>pg</w:t>
      </w:r>
      <w:proofErr w:type="spellEnd"/>
      <w:r w:rsidRPr="002521C2">
        <w:rPr>
          <w:rStyle w:val="Style13ptBold"/>
          <w:sz w:val="18"/>
          <w:szCs w:val="18"/>
        </w:rPr>
        <w:t xml:space="preserve"> online @ https://www.cfr.org/expert-roundup/big-saudi-arms-sale-good-idea //um-</w:t>
      </w:r>
      <w:proofErr w:type="spellStart"/>
      <w:r w:rsidRPr="002521C2">
        <w:rPr>
          <w:rStyle w:val="Style13ptBold"/>
          <w:sz w:val="18"/>
          <w:szCs w:val="18"/>
        </w:rPr>
        <w:t>ef</w:t>
      </w:r>
      <w:proofErr w:type="spellEnd"/>
      <w:r w:rsidRPr="002521C2">
        <w:rPr>
          <w:rStyle w:val="Style13ptBold"/>
          <w:sz w:val="18"/>
          <w:szCs w:val="18"/>
        </w:rPr>
        <w:t>)</w:t>
      </w:r>
    </w:p>
    <w:p w:rsidR="00653B3D" w:rsidRPr="00C32AF0" w:rsidRDefault="00653B3D" w:rsidP="00653B3D">
      <w:pPr>
        <w:rPr>
          <w:sz w:val="14"/>
        </w:rPr>
      </w:pPr>
      <w:r w:rsidRPr="0096027A">
        <w:rPr>
          <w:rStyle w:val="Emphasis"/>
          <w:highlight w:val="green"/>
        </w:rPr>
        <w:t>The U</w:t>
      </w:r>
      <w:r w:rsidRPr="00C32AF0">
        <w:rPr>
          <w:sz w:val="14"/>
        </w:rPr>
        <w:t xml:space="preserve">nited </w:t>
      </w:r>
      <w:r w:rsidRPr="0096027A">
        <w:rPr>
          <w:rStyle w:val="Emphasis"/>
          <w:highlight w:val="green"/>
        </w:rPr>
        <w:t>S</w:t>
      </w:r>
      <w:r w:rsidRPr="00C32AF0">
        <w:rPr>
          <w:sz w:val="14"/>
        </w:rPr>
        <w:t xml:space="preserve">tates </w:t>
      </w:r>
      <w:r w:rsidRPr="0096027A">
        <w:rPr>
          <w:rStyle w:val="Emphasis"/>
          <w:highlight w:val="green"/>
        </w:rPr>
        <w:t>shares critical strategic interests with Saudi Arabia that shape the proposed Saudi arms sale</w:t>
      </w:r>
      <w:r w:rsidRPr="00C32AF0">
        <w:rPr>
          <w:sz w:val="14"/>
        </w:rPr>
        <w:t xml:space="preserve">. First, for all the talk of energy independence over the last four decades, the U.S. Department of Energy estimates that the United States will be as strategically dependent on imported oil through 2035 as it is today. These projections do not even take account of our indirect imports of oil in the form of manufactured goods, or our dependence on the health of a global economy that requires stable supply- and market-driven prices. The stability of Gulf energy exports is critical to our economy and every job in the United States Second, </w:t>
      </w:r>
      <w:r w:rsidRPr="0096027A">
        <w:rPr>
          <w:rStyle w:val="Emphasis"/>
          <w:highlight w:val="green"/>
        </w:rPr>
        <w:t>U.S. military power is finite</w:t>
      </w:r>
      <w:r w:rsidRPr="00C32AF0">
        <w:rPr>
          <w:sz w:val="14"/>
        </w:rPr>
        <w:t xml:space="preserve">, and both the United States and Saudi Arabia face rapidly changing threats. </w:t>
      </w:r>
      <w:r w:rsidRPr="0096027A">
        <w:rPr>
          <w:rStyle w:val="Emphasis"/>
          <w:highlight w:val="green"/>
        </w:rPr>
        <w:t>The U</w:t>
      </w:r>
      <w:r w:rsidRPr="00233227">
        <w:t xml:space="preserve">nited </w:t>
      </w:r>
      <w:r w:rsidRPr="0096027A">
        <w:rPr>
          <w:rStyle w:val="Emphasis"/>
          <w:highlight w:val="green"/>
        </w:rPr>
        <w:t>St</w:t>
      </w:r>
      <w:r w:rsidRPr="00233227">
        <w:t xml:space="preserve">ates </w:t>
      </w:r>
      <w:r w:rsidRPr="0096027A">
        <w:rPr>
          <w:rStyle w:val="Emphasis"/>
          <w:highlight w:val="green"/>
        </w:rPr>
        <w:t>needs allies that have interoperable forces that can both fight effectively alongside the United States and ease the U.S. burden by defending themselves</w:t>
      </w:r>
      <w:r w:rsidRPr="00C32AF0">
        <w:rPr>
          <w:sz w:val="14"/>
        </w:rPr>
        <w:t xml:space="preserve">. </w:t>
      </w:r>
      <w:r w:rsidRPr="0096027A">
        <w:rPr>
          <w:rStyle w:val="Emphasis"/>
          <w:highlight w:val="green"/>
        </w:rPr>
        <w:t>Iran already poses a massive asymmetric naval-air-assault force threat to the Gulf states</w:t>
      </w:r>
      <w:r w:rsidRPr="00C32AF0">
        <w:rPr>
          <w:sz w:val="14"/>
        </w:rPr>
        <w:t xml:space="preserve">. </w:t>
      </w:r>
      <w:r w:rsidRPr="0096027A">
        <w:rPr>
          <w:rStyle w:val="Emphasis"/>
          <w:highlight w:val="green"/>
        </w:rPr>
        <w:t>The U.S. invasion of Iraq has left Iraqi forces a decade away from being a counterbalance to Iran</w:t>
      </w:r>
      <w:r w:rsidRPr="00C32AF0">
        <w:rPr>
          <w:sz w:val="14"/>
        </w:rPr>
        <w:t xml:space="preserve">; </w:t>
      </w:r>
      <w:r w:rsidRPr="0096027A">
        <w:rPr>
          <w:rStyle w:val="Emphasis"/>
          <w:highlight w:val="green"/>
        </w:rPr>
        <w:t>Saudi Arabia is the only meaningful regional power to work with</w:t>
      </w:r>
      <w:r w:rsidRPr="00C32AF0">
        <w:rPr>
          <w:sz w:val="14"/>
        </w:rPr>
        <w:t xml:space="preserve">. </w:t>
      </w:r>
      <w:r w:rsidRPr="0096027A">
        <w:rPr>
          <w:rStyle w:val="Emphasis"/>
          <w:highlight w:val="green"/>
        </w:rPr>
        <w:t>Additionally, al-Qaeda in the peninsula is based in Yemen, and the threat of terrorism and outside infiltration means highly mobile Saudi forces are critical to the security of Saudi energy and civil facilities</w:t>
      </w:r>
      <w:r w:rsidRPr="00C32AF0">
        <w:rPr>
          <w:sz w:val="14"/>
        </w:rPr>
        <w:t xml:space="preserve">. </w:t>
      </w:r>
      <w:r w:rsidRPr="0096027A">
        <w:rPr>
          <w:rStyle w:val="Emphasis"/>
          <w:highlight w:val="green"/>
        </w:rPr>
        <w:t>Helping Saudi Arabia create a combination of effective air and naval power also helps ensure the security of tanker and other shipping in the Gulf of Oman and a steadily more unstable Red Sea</w:t>
      </w:r>
      <w:r w:rsidRPr="00C32AF0">
        <w:rPr>
          <w:sz w:val="14"/>
        </w:rPr>
        <w:t>. Third</w:t>
      </w:r>
      <w:r w:rsidRPr="0096027A">
        <w:rPr>
          <w:rStyle w:val="Emphasis"/>
          <w:highlight w:val="green"/>
        </w:rPr>
        <w:t>, Iran already poses a missile and chemical weapons threat and may pose a nuclear one</w:t>
      </w:r>
      <w:r w:rsidRPr="00C32AF0">
        <w:rPr>
          <w:sz w:val="14"/>
        </w:rPr>
        <w:t xml:space="preserve"> within the next three to five years. </w:t>
      </w:r>
      <w:r w:rsidRPr="0096027A">
        <w:rPr>
          <w:rStyle w:val="Emphasis"/>
          <w:highlight w:val="green"/>
        </w:rPr>
        <w:t>Upgrades of the Saudi Patriots create a base for an integrated approach to air and missile defense</w:t>
      </w:r>
      <w:r w:rsidRPr="00C32AF0">
        <w:rPr>
          <w:sz w:val="14"/>
        </w:rPr>
        <w:t xml:space="preserve">. They </w:t>
      </w:r>
      <w:r w:rsidRPr="0096027A">
        <w:rPr>
          <w:rStyle w:val="Emphasis"/>
          <w:highlight w:val="green"/>
        </w:rPr>
        <w:t>lay the groundwork for follow-on sales of advanced missile defense systems like THAAD</w:t>
      </w:r>
      <w:r w:rsidRPr="00C32AF0">
        <w:rPr>
          <w:sz w:val="14"/>
        </w:rPr>
        <w:t xml:space="preserve">, and an emphasis on defense (not Saudi purchases of missiles or nuclear systems). </w:t>
      </w:r>
      <w:r w:rsidRPr="0096027A">
        <w:rPr>
          <w:rStyle w:val="Emphasis"/>
          <w:highlight w:val="green"/>
        </w:rPr>
        <w:t>Coupled with recent U.S. offers of "extended regional deterrence" and the creation of a Saudi Air Force that is more of a threat to Iran than Iran’s conventional missiles are to Saudi Arabia</w:t>
      </w:r>
      <w:r w:rsidRPr="00C32AF0">
        <w:rPr>
          <w:sz w:val="14"/>
        </w:rPr>
        <w:t xml:space="preserve">, they </w:t>
      </w:r>
      <w:r w:rsidRPr="0096027A">
        <w:rPr>
          <w:rStyle w:val="Emphasis"/>
          <w:highlight w:val="green"/>
        </w:rPr>
        <w:t>offer the best hope of both giving Saudi Arabia and other Gulf states security and stopping a nuclear arms race in the region</w:t>
      </w:r>
      <w:r w:rsidRPr="00C32AF0">
        <w:rPr>
          <w:sz w:val="14"/>
        </w:rPr>
        <w:t xml:space="preserve">. Fourth, the proposed </w:t>
      </w:r>
      <w:r w:rsidRPr="0096027A">
        <w:rPr>
          <w:rStyle w:val="Emphasis"/>
          <w:highlight w:val="green"/>
        </w:rPr>
        <w:t>arms sale</w:t>
      </w:r>
      <w:r w:rsidRPr="00C32AF0">
        <w:rPr>
          <w:sz w:val="14"/>
        </w:rPr>
        <w:t xml:space="preserve"> package </w:t>
      </w:r>
      <w:r w:rsidRPr="0096027A">
        <w:rPr>
          <w:rStyle w:val="Emphasis"/>
          <w:highlight w:val="green"/>
        </w:rPr>
        <w:t>creates a level of interdependence that gives both the current Saudi government as well as Saudi governments for the next fifteen to twenty years a strong incentive to work with the U</w:t>
      </w:r>
      <w:r w:rsidRPr="00C32AF0">
        <w:rPr>
          <w:sz w:val="14"/>
        </w:rPr>
        <w:t xml:space="preserve">nited </w:t>
      </w:r>
      <w:r w:rsidRPr="0096027A">
        <w:rPr>
          <w:rStyle w:val="Emphasis"/>
          <w:highlight w:val="green"/>
        </w:rPr>
        <w:t>S</w:t>
      </w:r>
      <w:r w:rsidRPr="00C32AF0">
        <w:rPr>
          <w:sz w:val="14"/>
        </w:rPr>
        <w:t>tates. Saudi Arabia will need continuing support from the United States during the entire lifecycle of every major system sold, and no future Saudi government can ignore this fact. Moreover, the sales are large in dollar terms, but not in terms of numbers of weapons. This will not be some kind of massive build-up. Saudi Arabia had an air force with some 417 combat aircraft in 2000, and it now has only 219. The Saudi F-15 buy will not even restore the force to 2000 numbers. It will take some three to five years to deliver and put fully in service, replace some eighty-seven obsolete F-5A/Bs and F-5EIIs that were in service in 2000, and help Saudi Arabia compensate for the serious performance limits on 107 aging Tornados still in service.</w:t>
      </w:r>
    </w:p>
    <w:p w:rsidR="0011613F" w:rsidRPr="0011613F" w:rsidRDefault="0011613F" w:rsidP="0011613F"/>
    <w:p w:rsidR="00CA413F" w:rsidRDefault="00CA413F" w:rsidP="00CA413F">
      <w:pPr>
        <w:pStyle w:val="Heading1"/>
      </w:pPr>
      <w:r>
        <w:t>Useful for All DA’s</w:t>
      </w:r>
    </w:p>
    <w:p w:rsidR="00C83E42" w:rsidRDefault="00C83E42" w:rsidP="00C83E42">
      <w:pPr>
        <w:pStyle w:val="Heading2"/>
      </w:pPr>
      <w:r>
        <w:t>AT: Trump</w:t>
      </w:r>
    </w:p>
    <w:p w:rsidR="00C83E42" w:rsidRDefault="00C83E42" w:rsidP="00C83E42">
      <w:pPr>
        <w:pStyle w:val="Heading3"/>
      </w:pPr>
      <w:r w:rsidRPr="00FD73DA">
        <w:t>U/Q – AT: Trump</w:t>
      </w:r>
    </w:p>
    <w:p w:rsidR="00C83E42" w:rsidRDefault="00C83E42" w:rsidP="00C83E42">
      <w:pPr>
        <w:pStyle w:val="Heading4"/>
      </w:pPr>
      <w:r>
        <w:t>Trump doesn’t thump – he follows a conventional foreign policy and has expanded US alliances</w:t>
      </w:r>
    </w:p>
    <w:p w:rsidR="00C83E42" w:rsidRPr="00FD73DA" w:rsidRDefault="00C83E42" w:rsidP="00C83E42">
      <w:r w:rsidRPr="00FD73DA">
        <w:rPr>
          <w:rStyle w:val="Style13ptBold"/>
        </w:rPr>
        <w:t>Harris 6/17</w:t>
      </w:r>
      <w:r>
        <w:t xml:space="preserve"> (Peter, assistant professor of political science at Colorado State University, National Interest, “Where is Trump the Realist?”, </w:t>
      </w:r>
      <w:hyperlink r:id="rId129" w:history="1">
        <w:r w:rsidRPr="0070735D">
          <w:rPr>
            <w:rStyle w:val="Hyperlink"/>
          </w:rPr>
          <w:t>https://nationalinterest.org/feature/where-trump-realist-63092</w:t>
        </w:r>
      </w:hyperlink>
      <w:r>
        <w:t>, 6/17/2019, 6/26/2019) DG</w:t>
      </w:r>
    </w:p>
    <w:p w:rsidR="00C83E42" w:rsidRPr="00FD73DA" w:rsidRDefault="00C83E42" w:rsidP="00C83E42">
      <w:pPr>
        <w:rPr>
          <w:rStyle w:val="Emphasis"/>
        </w:rPr>
      </w:pPr>
      <w:r w:rsidRPr="00FD73DA">
        <w:rPr>
          <w:sz w:val="14"/>
        </w:rPr>
        <w:t xml:space="preserve">President Donald </w:t>
      </w:r>
      <w:r w:rsidRPr="00FD73DA">
        <w:rPr>
          <w:rStyle w:val="StyleUnderline"/>
        </w:rPr>
        <w:t>Trump’s iconoclasm provides</w:t>
      </w:r>
      <w:r w:rsidRPr="00FD73DA">
        <w:rPr>
          <w:sz w:val="14"/>
        </w:rPr>
        <w:t xml:space="preserve"> endless </w:t>
      </w:r>
      <w:r w:rsidRPr="00FD73DA">
        <w:rPr>
          <w:rStyle w:val="StyleUnderline"/>
        </w:rPr>
        <w:t>fodder for critics of his foreign policy</w:t>
      </w:r>
      <w:r w:rsidRPr="00FD73DA">
        <w:rPr>
          <w:sz w:val="14"/>
        </w:rPr>
        <w:t xml:space="preserve">, who variously rail against his curt treatment of U.S. allies, rejection of free trade, and contempt for international institutions. </w:t>
      </w:r>
      <w:r w:rsidRPr="00FD73DA">
        <w:rPr>
          <w:rStyle w:val="StyleUnderline"/>
        </w:rPr>
        <w:t>Scarcely a month will pass without the President giving</w:t>
      </w:r>
      <w:r w:rsidRPr="00FD73DA">
        <w:rPr>
          <w:sz w:val="14"/>
        </w:rPr>
        <w:t xml:space="preserve"> his </w:t>
      </w:r>
      <w:r w:rsidRPr="00FD73DA">
        <w:rPr>
          <w:rStyle w:val="StyleUnderline"/>
        </w:rPr>
        <w:t>detractors the gift of some gaffe or another</w:t>
      </w:r>
      <w:r w:rsidRPr="00FD73DA">
        <w:rPr>
          <w:sz w:val="14"/>
        </w:rPr>
        <w:t xml:space="preserve">. The layups have been especially plentiful for those with an interest in exposing Trump’s destruction of America’s global leadership role. This cacophony of opprobrium was entirely predictable. </w:t>
      </w:r>
      <w:r w:rsidRPr="00FD73DA">
        <w:rPr>
          <w:rStyle w:val="StyleUnderline"/>
        </w:rPr>
        <w:t>But two-and-a-half years ago, it might</w:t>
      </w:r>
      <w:r w:rsidRPr="00FD73DA">
        <w:rPr>
          <w:sz w:val="14"/>
        </w:rPr>
        <w:t xml:space="preserve"> also </w:t>
      </w:r>
      <w:r w:rsidRPr="00FD73DA">
        <w:rPr>
          <w:rStyle w:val="StyleUnderline"/>
        </w:rPr>
        <w:t>have been expected that an army of contrarians would</w:t>
      </w:r>
      <w:r w:rsidRPr="00FD73DA">
        <w:rPr>
          <w:sz w:val="14"/>
        </w:rPr>
        <w:t xml:space="preserve"> </w:t>
      </w:r>
      <w:r w:rsidRPr="00FD73DA">
        <w:rPr>
          <w:rStyle w:val="StyleUnderline"/>
        </w:rPr>
        <w:t>leap forth to counterbalance those who defend the status quo ante</w:t>
      </w:r>
      <w:r w:rsidRPr="00FD73DA">
        <w:rPr>
          <w:sz w:val="14"/>
        </w:rPr>
        <w:t xml:space="preserve">. After all, </w:t>
      </w:r>
      <w:r w:rsidRPr="00FD73DA">
        <w:rPr>
          <w:rStyle w:val="StyleUnderline"/>
        </w:rPr>
        <w:t>there is no shortage of scholars</w:t>
      </w:r>
      <w:r w:rsidRPr="00FD73DA">
        <w:rPr>
          <w:sz w:val="14"/>
        </w:rPr>
        <w:t xml:space="preserve">, analysts, and pundits </w:t>
      </w:r>
      <w:r w:rsidRPr="00FD73DA">
        <w:rPr>
          <w:rStyle w:val="StyleUnderline"/>
        </w:rPr>
        <w:t>who call for the United States to adopt a slimmed-down global role. Shouldn’t these would-be retrenchers</w:t>
      </w:r>
      <w:r w:rsidRPr="00FD73DA">
        <w:rPr>
          <w:sz w:val="14"/>
        </w:rPr>
        <w:t xml:space="preserve"> (or, “restrainers”) </w:t>
      </w:r>
      <w:r w:rsidRPr="00FD73DA">
        <w:rPr>
          <w:rStyle w:val="StyleUnderline"/>
        </w:rPr>
        <w:t>support Trump’s axe-wielding?</w:t>
      </w:r>
      <w:r w:rsidRPr="00FD73DA">
        <w:rPr>
          <w:sz w:val="14"/>
        </w:rPr>
        <w:t xml:space="preserve"> The truth is that voices in favor of Trump’s foreign policy moves have been few and far between—even within the (still somewhat incipient) restrainer community. Instead, </w:t>
      </w:r>
      <w:r w:rsidRPr="00FD73DA">
        <w:rPr>
          <w:rStyle w:val="StyleUnderline"/>
        </w:rPr>
        <w:t>Trump has endured flak from both sides. To internationalists, Trump is a know-nothing president</w:t>
      </w:r>
      <w:r w:rsidRPr="00FD73DA">
        <w:rPr>
          <w:sz w:val="14"/>
        </w:rPr>
        <w:t xml:space="preserve"> who takes a perverse delight in wrecking America’s hard-won reputation as a benevolent global leader. </w:t>
      </w:r>
      <w:r w:rsidRPr="00FD73DA">
        <w:rPr>
          <w:rStyle w:val="StyleUnderline"/>
        </w:rPr>
        <w:t>But to restrainers, Trump is a fair-weather friend at best</w:t>
      </w:r>
      <w:r w:rsidRPr="00FD73DA">
        <w:rPr>
          <w:sz w:val="14"/>
        </w:rPr>
        <w:t xml:space="preserve">. Even if his graceless hacking at the fabric of the “liberal” international order might sometimes lead to an accidental positive outcome, the President’s steadfast commitment to overseas militarism is doing nothing to solve the problems of America’s entangling alliances and its never-ending wars. Indeed, Trump is making matters worse. Polish president Andrzej </w:t>
      </w:r>
      <w:proofErr w:type="spellStart"/>
      <w:r w:rsidRPr="00FD73DA">
        <w:rPr>
          <w:sz w:val="14"/>
        </w:rPr>
        <w:t>Duda’s</w:t>
      </w:r>
      <w:proofErr w:type="spellEnd"/>
      <w:r w:rsidRPr="00FD73DA">
        <w:rPr>
          <w:sz w:val="14"/>
        </w:rPr>
        <w:t xml:space="preserve"> recent trip to Washington, DC is an illustrative case in point. Under Trump, the United States and Poland have improved their bilateral relationship in some noticeable ways, especially when it comes to arms sales. Last year, Poland purchased $4.75 billion worth of air defense systems from U.S. firms, including Patriot missile batteries. Now, the Trump administration is keen to equip Poland with F-35 fighter jets. All of this is meant to put Russia on notice that Warsaw cannot be pushed around. Arms sales such as these are music to the ears of restrainers, who have long argued that the United States should enable other countries to provide for their own defense—a sort of Nixon Doctrine redux—to facilitate America’s own military retrenchment. If Poland and other Eastern European states are nervous about an expansionist Russia, the argument goes, then why not sell them the military hardware necessary to deter Moscow themselves? But as President </w:t>
      </w:r>
      <w:proofErr w:type="spellStart"/>
      <w:r w:rsidRPr="00FD73DA">
        <w:rPr>
          <w:sz w:val="14"/>
        </w:rPr>
        <w:t>Duda’s</w:t>
      </w:r>
      <w:proofErr w:type="spellEnd"/>
      <w:r w:rsidRPr="00FD73DA">
        <w:rPr>
          <w:sz w:val="14"/>
        </w:rPr>
        <w:t xml:space="preserve"> visit showed all too well, the Trump administration is not intent on matching arms sales with corresponding cuts to U.S. overseas deployments. On the contrary, </w:t>
      </w:r>
      <w:r w:rsidRPr="00FD73DA">
        <w:rPr>
          <w:rStyle w:val="StyleUnderline"/>
        </w:rPr>
        <w:t xml:space="preserve">Trump boastfully confirmed in the Oval Office that </w:t>
      </w:r>
      <w:r w:rsidRPr="00FD73DA">
        <w:rPr>
          <w:rStyle w:val="Emphasis"/>
        </w:rPr>
        <w:t>up to two thousand additional U.S. troops might be sent to Poland</w:t>
      </w:r>
      <w:r w:rsidRPr="00FD73DA">
        <w:rPr>
          <w:rStyle w:val="StyleUnderline"/>
        </w:rPr>
        <w:t xml:space="preserve"> in the near term. These forces will enlarge an already substantial American presence in Poland</w:t>
      </w:r>
      <w:r w:rsidRPr="00FD73DA">
        <w:rPr>
          <w:sz w:val="14"/>
        </w:rPr>
        <w:t xml:space="preserve">, which usually totals around 4,500 troops at any given time. Moreover, </w:t>
      </w:r>
      <w:r w:rsidRPr="00FD73DA">
        <w:rPr>
          <w:rStyle w:val="StyleUnderline"/>
        </w:rPr>
        <w:t>extra boots on the ground will be in addition to the $232 million that the Pentagon has earmarked for infrastructure spending in Poland</w:t>
      </w:r>
      <w:r w:rsidRPr="00FD73DA">
        <w:rPr>
          <w:sz w:val="14"/>
        </w:rPr>
        <w:t xml:space="preserve">, especially for the U.S. Air Force, and the revival of the U.S. Navy’s 2nd Fleet, which this month took part in naval exercises in the Baltic Sea. And so while plans for a new and grandiose military base in Poland (“Fort Trump”) might have been shelved, it is clear that the Trump administration has no intention of shrinking America’s physical presence along NATO’s eastern flank. </w:t>
      </w:r>
      <w:r w:rsidRPr="00FD73DA">
        <w:rPr>
          <w:rStyle w:val="StyleUnderline"/>
        </w:rPr>
        <w:t>Those who advocate for a more circumscribed foreign policy have every reason to feel cheated.</w:t>
      </w:r>
      <w:r w:rsidRPr="00FD73DA">
        <w:rPr>
          <w:sz w:val="14"/>
        </w:rPr>
        <w:t xml:space="preserve"> During the 2016 election campaign, </w:t>
      </w:r>
      <w:r w:rsidRPr="00FD73DA">
        <w:rPr>
          <w:rStyle w:val="StyleUnderline"/>
        </w:rPr>
        <w:t>Trump often talked as though he would govern in the spirit of retrenchment.</w:t>
      </w:r>
      <w:r w:rsidRPr="00FD73DA">
        <w:rPr>
          <w:sz w:val="14"/>
        </w:rPr>
        <w:t xml:space="preserve"> He repeatedly emphasized the domestic costs of America’s post–9/11 wars in the Middle East, suggested that countries like Japan and South Korea ought to assume more of the burden for their own defense, and urged rapprochement with Russia as a way to lessen American commitments in Europe. </w:t>
      </w:r>
      <w:r w:rsidRPr="00FD73DA">
        <w:rPr>
          <w:rStyle w:val="StyleUnderline"/>
        </w:rPr>
        <w:t xml:space="preserve">Yet not only has </w:t>
      </w:r>
      <w:r w:rsidRPr="00FD73DA">
        <w:rPr>
          <w:rStyle w:val="Emphasis"/>
        </w:rPr>
        <w:t>Trump expanded America’s military ties to N</w:t>
      </w:r>
      <w:r w:rsidRPr="00FD73DA">
        <w:rPr>
          <w:sz w:val="14"/>
        </w:rPr>
        <w:t xml:space="preserve">orth </w:t>
      </w:r>
      <w:r w:rsidRPr="00FD73DA">
        <w:rPr>
          <w:rStyle w:val="Emphasis"/>
        </w:rPr>
        <w:t>A</w:t>
      </w:r>
      <w:r w:rsidRPr="00FD73DA">
        <w:rPr>
          <w:sz w:val="14"/>
        </w:rPr>
        <w:t xml:space="preserve">tlantic </w:t>
      </w:r>
      <w:r w:rsidRPr="00FD73DA">
        <w:rPr>
          <w:rStyle w:val="Emphasis"/>
        </w:rPr>
        <w:t>T</w:t>
      </w:r>
      <w:r w:rsidRPr="00FD73DA">
        <w:rPr>
          <w:sz w:val="14"/>
        </w:rPr>
        <w:t xml:space="preserve">reaty </w:t>
      </w:r>
      <w:r w:rsidRPr="00FD73DA">
        <w:rPr>
          <w:rStyle w:val="Emphasis"/>
        </w:rPr>
        <w:t>O</w:t>
      </w:r>
      <w:r w:rsidRPr="00FD73DA">
        <w:rPr>
          <w:sz w:val="14"/>
        </w:rPr>
        <w:t xml:space="preserve">rganization allies like Poland, </w:t>
      </w:r>
      <w:r w:rsidRPr="00FD73DA">
        <w:rPr>
          <w:rStyle w:val="StyleUnderline"/>
        </w:rPr>
        <w:t>but his administration</w:t>
      </w:r>
      <w:r w:rsidRPr="00FD73DA">
        <w:rPr>
          <w:sz w:val="14"/>
        </w:rPr>
        <w:t xml:space="preserve"> has </w:t>
      </w:r>
      <w:r w:rsidRPr="00FD73DA">
        <w:rPr>
          <w:rStyle w:val="Emphasis"/>
        </w:rPr>
        <w:t>also supported new allies being brought into the fold.</w:t>
      </w:r>
      <w:r w:rsidRPr="00FD73DA">
        <w:rPr>
          <w:sz w:val="14"/>
        </w:rPr>
        <w:t xml:space="preserve"> Tiny </w:t>
      </w:r>
      <w:r w:rsidRPr="00FD73DA">
        <w:rPr>
          <w:rStyle w:val="StyleUnderline"/>
        </w:rPr>
        <w:t>Montenegro joined</w:t>
      </w:r>
      <w:r w:rsidRPr="00FD73DA">
        <w:rPr>
          <w:sz w:val="14"/>
        </w:rPr>
        <w:t xml:space="preserve"> NATO in 2017, </w:t>
      </w:r>
      <w:r w:rsidRPr="00FD73DA">
        <w:rPr>
          <w:rStyle w:val="StyleUnderline"/>
        </w:rPr>
        <w:t>North Macedonia’s accession process was</w:t>
      </w:r>
      <w:r w:rsidRPr="00FD73DA">
        <w:rPr>
          <w:sz w:val="14"/>
        </w:rPr>
        <w:t xml:space="preserve"> formally </w:t>
      </w:r>
      <w:r w:rsidRPr="00FD73DA">
        <w:rPr>
          <w:rStyle w:val="StyleUnderline"/>
        </w:rPr>
        <w:t>kickstarted</w:t>
      </w:r>
      <w:r w:rsidRPr="00FD73DA">
        <w:rPr>
          <w:sz w:val="14"/>
        </w:rPr>
        <w:t xml:space="preserve"> in February of this year, and Secretary of State Mike </w:t>
      </w:r>
      <w:r w:rsidRPr="00FD73DA">
        <w:rPr>
          <w:rStyle w:val="StyleUnderline"/>
        </w:rPr>
        <w:t>Pompeo</w:t>
      </w:r>
      <w:r w:rsidRPr="00FD73DA">
        <w:rPr>
          <w:sz w:val="14"/>
        </w:rPr>
        <w:t xml:space="preserve"> has even </w:t>
      </w:r>
      <w:r w:rsidRPr="00FD73DA">
        <w:rPr>
          <w:rStyle w:val="StyleUnderline"/>
        </w:rPr>
        <w:t xml:space="preserve">declared that Georgia should be afforded </w:t>
      </w:r>
      <w:r w:rsidRPr="00FD73DA">
        <w:rPr>
          <w:sz w:val="14"/>
        </w:rPr>
        <w:t xml:space="preserve">NATO </w:t>
      </w:r>
      <w:r w:rsidRPr="00FD73DA">
        <w:rPr>
          <w:rStyle w:val="StyleUnderline"/>
        </w:rPr>
        <w:t>membership</w:t>
      </w:r>
      <w:r w:rsidRPr="00FD73DA">
        <w:rPr>
          <w:sz w:val="14"/>
        </w:rPr>
        <w:t>—despite that country being involved in an ongoing conflict with Russia over the separatist regions of Abkhazia and South Ossetia. The dashed hopes of retrenchers don’t end there. From surging troops in Afghanistan to threatening war with North Korea, to supporting the Saudi-led war in Yemen, to backtracking from promises to withdraw U.S. troops from Syria, to threatening war with Iran—</w:t>
      </w:r>
      <w:r w:rsidRPr="00FD73DA">
        <w:rPr>
          <w:rStyle w:val="StyleUnderline"/>
        </w:rPr>
        <w:t>Trump has made a habit of dangling the prospect of retrenchment, only to yank it away later</w:t>
      </w:r>
      <w:r w:rsidRPr="00FD73DA">
        <w:rPr>
          <w:sz w:val="14"/>
        </w:rPr>
        <w:t xml:space="preserve">. By now, it should be obvious: </w:t>
      </w:r>
      <w:r w:rsidRPr="00FD73DA">
        <w:rPr>
          <w:rStyle w:val="Emphasis"/>
        </w:rPr>
        <w:t>Trump won’t retrench.</w:t>
      </w:r>
      <w:r w:rsidRPr="00FD73DA">
        <w:rPr>
          <w:sz w:val="14"/>
        </w:rPr>
        <w:t xml:space="preserve"> But why not? Part of the explanation is that Trump, for better or worse, does listen to his advisers on some foreign-policy issues. As he said of his decision to increase troop deployments to Afghanistan, for example: “My original instinct was to pull out, and historically I like following my instincts, but all of my life I heard that decisions are much different when you sit behind the desk in the Oval Office.” Another reason is that </w:t>
      </w:r>
      <w:r w:rsidRPr="00FD73DA">
        <w:rPr>
          <w:rStyle w:val="StyleUnderline"/>
        </w:rPr>
        <w:t>Trump has genuine</w:t>
      </w:r>
      <w:r w:rsidRPr="00FD73DA">
        <w:rPr>
          <w:sz w:val="14"/>
        </w:rPr>
        <w:t xml:space="preserve"> (and longstanding) </w:t>
      </w:r>
      <w:r w:rsidRPr="00FD73DA">
        <w:rPr>
          <w:rStyle w:val="StyleUnderline"/>
        </w:rPr>
        <w:t>affection for the military. He’s</w:t>
      </w:r>
      <w:r w:rsidRPr="00FD73DA">
        <w:rPr>
          <w:sz w:val="14"/>
        </w:rPr>
        <w:t xml:space="preserve"> thus </w:t>
      </w:r>
      <w:r w:rsidRPr="00FD73DA">
        <w:rPr>
          <w:rStyle w:val="StyleUnderline"/>
        </w:rPr>
        <w:t>more likely to indulge the Pentagon’s requests far</w:t>
      </w:r>
      <w:r w:rsidRPr="00FD73DA">
        <w:rPr>
          <w:sz w:val="14"/>
        </w:rPr>
        <w:t xml:space="preserve"> </w:t>
      </w:r>
      <w:r w:rsidRPr="00FD73DA">
        <w:rPr>
          <w:rStyle w:val="StyleUnderline"/>
        </w:rPr>
        <w:t>more than he is to insist upon cuts to overseas deployments</w:t>
      </w:r>
      <w:r w:rsidRPr="00FD73DA">
        <w:rPr>
          <w:sz w:val="14"/>
        </w:rPr>
        <w:t xml:space="preserve"> or overall spending. Additionally, </w:t>
      </w:r>
      <w:r w:rsidRPr="00FD73DA">
        <w:rPr>
          <w:rStyle w:val="StyleUnderline"/>
        </w:rPr>
        <w:t>it is</w:t>
      </w:r>
      <w:r w:rsidRPr="00FD73DA">
        <w:rPr>
          <w:sz w:val="14"/>
        </w:rPr>
        <w:t xml:space="preserve"> especially </w:t>
      </w:r>
      <w:r w:rsidRPr="00FD73DA">
        <w:rPr>
          <w:rStyle w:val="StyleUnderline"/>
        </w:rPr>
        <w:t>tempting for Trump to acquiesce in unabated militarism given that a penchant for the armed forces is one of the</w:t>
      </w:r>
      <w:r w:rsidRPr="00FD73DA">
        <w:rPr>
          <w:sz w:val="14"/>
        </w:rPr>
        <w:t xml:space="preserve"> primary </w:t>
      </w:r>
      <w:r w:rsidRPr="00FD73DA">
        <w:rPr>
          <w:rStyle w:val="StyleUnderline"/>
        </w:rPr>
        <w:t>things that unites the</w:t>
      </w:r>
      <w:r w:rsidRPr="00FD73DA">
        <w:rPr>
          <w:sz w:val="14"/>
        </w:rPr>
        <w:t xml:space="preserve"> (sometimes fractious) </w:t>
      </w:r>
      <w:r w:rsidRPr="00FD73DA">
        <w:rPr>
          <w:rStyle w:val="StyleUnderline"/>
        </w:rPr>
        <w:t>Republican Party</w:t>
      </w:r>
      <w:r w:rsidRPr="00FD73DA">
        <w:rPr>
          <w:sz w:val="14"/>
        </w:rPr>
        <w:t xml:space="preserve"> in Congress and the country at large. The truth is that </w:t>
      </w:r>
      <w:r w:rsidRPr="00FD73DA">
        <w:rPr>
          <w:rStyle w:val="StyleUnderline"/>
        </w:rPr>
        <w:t>America has options for dealing with its problem of “turbulent frontiers”</w:t>
      </w:r>
      <w:r w:rsidRPr="00FD73DA">
        <w:rPr>
          <w:sz w:val="14"/>
        </w:rPr>
        <w:t xml:space="preserve"> in Europe, the Middle East, the Asia-Pacific region, and elsewhere. </w:t>
      </w:r>
      <w:r w:rsidRPr="00FD73DA">
        <w:rPr>
          <w:rStyle w:val="Emphasis"/>
        </w:rPr>
        <w:t>Permanent alliances and forever wars are only some of the tools available</w:t>
      </w:r>
      <w:r w:rsidRPr="00FD73DA">
        <w:rPr>
          <w:sz w:val="14"/>
        </w:rPr>
        <w:t xml:space="preserve">—and not very desirable ones at that. </w:t>
      </w:r>
      <w:r w:rsidRPr="00FD73DA">
        <w:rPr>
          <w:rStyle w:val="StyleUnderline"/>
        </w:rPr>
        <w:t xml:space="preserve">Other options include </w:t>
      </w:r>
      <w:r w:rsidRPr="00FD73DA">
        <w:rPr>
          <w:sz w:val="14"/>
        </w:rPr>
        <w:t xml:space="preserve">simply </w:t>
      </w:r>
      <w:r w:rsidRPr="00FD73DA">
        <w:rPr>
          <w:rStyle w:val="StyleUnderline"/>
        </w:rPr>
        <w:t>abandoning those frontiers</w:t>
      </w:r>
      <w:r w:rsidRPr="00FD73DA">
        <w:rPr>
          <w:sz w:val="14"/>
        </w:rPr>
        <w:t xml:space="preserve"> (retrenchment) </w:t>
      </w:r>
      <w:r w:rsidRPr="00FD73DA">
        <w:rPr>
          <w:rStyle w:val="StyleUnderline"/>
        </w:rPr>
        <w:t>or shifting the burden</w:t>
      </w:r>
      <w:r w:rsidRPr="00FD73DA">
        <w:rPr>
          <w:sz w:val="14"/>
        </w:rPr>
        <w:t xml:space="preserve"> of providing security onto regional allies (offshore balancing). Of course, using diplomacy to lessen tensions with America’s adversaries is perhaps the ideal solution. </w:t>
      </w:r>
      <w:r w:rsidRPr="00FD73DA">
        <w:rPr>
          <w:rStyle w:val="StyleUnderline"/>
        </w:rPr>
        <w:t>Trump once sounded as though his presidency would tilt the balance of power in U.S. foreign policy</w:t>
      </w:r>
      <w:r w:rsidRPr="00FD73DA">
        <w:rPr>
          <w:sz w:val="14"/>
        </w:rPr>
        <w:t xml:space="preserve"> in favor of those who yearn for America to come home. At times, he still does. But now that he has an actual track record to examine, </w:t>
      </w:r>
      <w:r w:rsidRPr="00FD73DA">
        <w:rPr>
          <w:rStyle w:val="Emphasis"/>
        </w:rPr>
        <w:t>the clear portrait is of a president whose commitment to militarism cuts in exactly the opposite direction of retrenchment and restraint.</w:t>
      </w:r>
      <w:r w:rsidRPr="00FD73DA">
        <w:rPr>
          <w:sz w:val="14"/>
        </w:rPr>
        <w:t xml:space="preserve"> </w:t>
      </w:r>
      <w:r w:rsidRPr="00FD73DA">
        <w:rPr>
          <w:rStyle w:val="Emphasis"/>
        </w:rPr>
        <w:t>America First does not mean America alone. It means America everywhere</w:t>
      </w:r>
      <w:r w:rsidRPr="00FD73DA">
        <w:rPr>
          <w:sz w:val="14"/>
        </w:rPr>
        <w:t xml:space="preserve">—still. He might be selling F-35s to Poland, but the bigger picture is that President Trump does not expect the Poles or any other U.S. ally to stand on their own two feet. </w:t>
      </w:r>
      <w:r w:rsidRPr="00FD73DA">
        <w:rPr>
          <w:rStyle w:val="Emphasis"/>
        </w:rPr>
        <w:t>America’s long-suffering cohort of retrenchers will have to wait another day.</w:t>
      </w:r>
    </w:p>
    <w:p w:rsidR="00C83E42" w:rsidRDefault="00C83E42" w:rsidP="00C83E42">
      <w:pPr>
        <w:pStyle w:val="Heading3"/>
      </w:pPr>
      <w:r>
        <w:t>U/Q – AT: Isolationism/Trump</w:t>
      </w:r>
    </w:p>
    <w:p w:rsidR="00C83E42" w:rsidRDefault="00C83E42" w:rsidP="00C83E42">
      <w:pPr>
        <w:pStyle w:val="Heading4"/>
      </w:pPr>
      <w:r>
        <w:t>Trump’s not an isolationist – reject their misreading of his foreign policy</w:t>
      </w:r>
    </w:p>
    <w:p w:rsidR="00C83E42" w:rsidRPr="00A13FFB" w:rsidRDefault="00C83E42" w:rsidP="00C83E42">
      <w:r w:rsidRPr="00A13FFB">
        <w:rPr>
          <w:rStyle w:val="Style13ptBold"/>
        </w:rPr>
        <w:t>Carpenter 6/23</w:t>
      </w:r>
      <w:r>
        <w:t xml:space="preserve"> (Ted, senior fellow in defense and foreign-policy studies at the Cato Institute and contributing editor, National Interest, “Wrong: Trump is Not An Isolationist,” </w:t>
      </w:r>
      <w:hyperlink r:id="rId130" w:history="1">
        <w:r w:rsidRPr="0070735D">
          <w:rPr>
            <w:rStyle w:val="Hyperlink"/>
          </w:rPr>
          <w:t>https://nationalinterest.org/feature/wrong-trump-not-isolationist-63552</w:t>
        </w:r>
      </w:hyperlink>
      <w:r>
        <w:t>, 6/23/2019, 6/26/2019) DG</w:t>
      </w:r>
    </w:p>
    <w:p w:rsidR="00C83E42" w:rsidRDefault="00C83E42" w:rsidP="00C83E42">
      <w:pPr>
        <w:rPr>
          <w:rStyle w:val="Emphasis"/>
        </w:rPr>
      </w:pPr>
      <w:r w:rsidRPr="005A79CC">
        <w:rPr>
          <w:rStyle w:val="StyleUnderline"/>
        </w:rPr>
        <w:t>A</w:t>
      </w:r>
      <w:r w:rsidRPr="00A13FFB">
        <w:rPr>
          <w:sz w:val="14"/>
        </w:rPr>
        <w:t xml:space="preserve">n increasingly </w:t>
      </w:r>
      <w:r w:rsidRPr="005A79CC">
        <w:rPr>
          <w:rStyle w:val="StyleUnderline"/>
        </w:rPr>
        <w:t>popular accusation among members of the U.S. foreign-policy establishment and their allies</w:t>
      </w:r>
      <w:r w:rsidRPr="00A13FFB">
        <w:rPr>
          <w:sz w:val="14"/>
        </w:rPr>
        <w:t xml:space="preserve"> in the news media </w:t>
      </w:r>
      <w:r w:rsidRPr="005A79CC">
        <w:rPr>
          <w:rStyle w:val="StyleUnderline"/>
        </w:rPr>
        <w:t>is that</w:t>
      </w:r>
      <w:r w:rsidRPr="00A13FFB">
        <w:rPr>
          <w:sz w:val="14"/>
        </w:rPr>
        <w:t xml:space="preserve"> Donald </w:t>
      </w:r>
      <w:r w:rsidRPr="005A79CC">
        <w:rPr>
          <w:rStyle w:val="StyleUnderline"/>
        </w:rPr>
        <w:t>Trump’s administration is abandoning America’s global leadership</w:t>
      </w:r>
      <w:r w:rsidRPr="00A13FFB">
        <w:rPr>
          <w:sz w:val="14"/>
        </w:rPr>
        <w:t xml:space="preserve"> role </w:t>
      </w:r>
      <w:r w:rsidRPr="005A79CC">
        <w:rPr>
          <w:rStyle w:val="StyleUnderline"/>
        </w:rPr>
        <w:t>and placing the country into an isolationist cocoon.</w:t>
      </w:r>
      <w:r w:rsidRPr="00A13FFB">
        <w:rPr>
          <w:sz w:val="14"/>
        </w:rPr>
        <w:t xml:space="preserve"> The latest proponent of that thesis is New York Times columnist David Brooks, who asserts flatly that “America is withdrawing from the world.” He adds that the negative results of that course “are there for all to see.” </w:t>
      </w:r>
      <w:r w:rsidRPr="005A79CC">
        <w:rPr>
          <w:rStyle w:val="StyleUnderline"/>
        </w:rPr>
        <w:t>Brooks cites</w:t>
      </w:r>
      <w:r w:rsidRPr="00A13FFB">
        <w:rPr>
          <w:sz w:val="14"/>
        </w:rPr>
        <w:t xml:space="preserve"> as examples </w:t>
      </w:r>
      <w:r w:rsidRPr="005A79CC">
        <w:rPr>
          <w:rStyle w:val="StyleUnderline"/>
        </w:rPr>
        <w:t>China’s increasingly aggressive treatment of Hong Kon</w:t>
      </w:r>
      <w:r w:rsidRPr="00A13FFB">
        <w:rPr>
          <w:sz w:val="14"/>
        </w:rPr>
        <w:t xml:space="preserve">g, a variety of </w:t>
      </w:r>
      <w:r w:rsidRPr="005A79CC">
        <w:rPr>
          <w:rStyle w:val="StyleUnderline"/>
        </w:rPr>
        <w:t>Russian misdeeds, and Iran’s</w:t>
      </w:r>
      <w:r w:rsidRPr="00A13FFB">
        <w:rPr>
          <w:sz w:val="14"/>
        </w:rPr>
        <w:t xml:space="preserve"> (but notably not Saudi Arabia’s or Israel’s) </w:t>
      </w:r>
      <w:r w:rsidRPr="005A79CC">
        <w:rPr>
          <w:rStyle w:val="StyleUnderline"/>
        </w:rPr>
        <w:t>disruptive behavior in the Middle East. He contends that America’s alleged abandonment of the “liberal international order”</w:t>
      </w:r>
      <w:r w:rsidRPr="00A13FFB">
        <w:rPr>
          <w:sz w:val="14"/>
        </w:rPr>
        <w:t xml:space="preserve"> </w:t>
      </w:r>
      <w:r w:rsidRPr="005A79CC">
        <w:rPr>
          <w:rStyle w:val="StyleUnderline"/>
        </w:rPr>
        <w:t>will</w:t>
      </w:r>
      <w:r w:rsidRPr="00A13FFB">
        <w:rPr>
          <w:sz w:val="14"/>
        </w:rPr>
        <w:t xml:space="preserve"> likely </w:t>
      </w:r>
      <w:r w:rsidRPr="005A79CC">
        <w:rPr>
          <w:rStyle w:val="StyleUnderline"/>
        </w:rPr>
        <w:t>lead to</w:t>
      </w:r>
      <w:r w:rsidRPr="00A13FFB">
        <w:rPr>
          <w:sz w:val="14"/>
        </w:rPr>
        <w:t xml:space="preserve"> even more </w:t>
      </w:r>
      <w:r w:rsidRPr="005A79CC">
        <w:rPr>
          <w:rStyle w:val="StyleUnderline"/>
        </w:rPr>
        <w:t>widespread</w:t>
      </w:r>
      <w:r w:rsidRPr="00A13FFB">
        <w:rPr>
          <w:sz w:val="14"/>
        </w:rPr>
        <w:t xml:space="preserve"> unfortunate </w:t>
      </w:r>
      <w:r w:rsidRPr="005A79CC">
        <w:rPr>
          <w:rStyle w:val="StyleUnderline"/>
        </w:rPr>
        <w:t>consequences. There are several problems with the argument</w:t>
      </w:r>
      <w:r w:rsidRPr="00A13FFB">
        <w:rPr>
          <w:sz w:val="14"/>
        </w:rPr>
        <w:t xml:space="preserve"> that </w:t>
      </w:r>
      <w:r w:rsidRPr="005A79CC">
        <w:rPr>
          <w:rStyle w:val="StyleUnderline"/>
        </w:rPr>
        <w:t>Brooks and his ideological brethren are propounding.</w:t>
      </w:r>
      <w:r w:rsidRPr="00A13FFB">
        <w:rPr>
          <w:sz w:val="14"/>
        </w:rPr>
        <w:t xml:space="preserve"> First, </w:t>
      </w:r>
      <w:r w:rsidRPr="005A79CC">
        <w:rPr>
          <w:rStyle w:val="Emphasis"/>
        </w:rPr>
        <w:t xml:space="preserve">the concept of a liberal international order is at best aspirational and at worst fictional. </w:t>
      </w:r>
      <w:r w:rsidRPr="00A13FFB">
        <w:rPr>
          <w:sz w:val="14"/>
        </w:rPr>
        <w:t xml:space="preserve">The reality is that </w:t>
      </w:r>
      <w:r w:rsidRPr="005A79CC">
        <w:rPr>
          <w:rStyle w:val="StyleUnderline"/>
        </w:rPr>
        <w:t>it has been little more than a convenient façade</w:t>
      </w:r>
      <w:r w:rsidRPr="00A13FFB">
        <w:rPr>
          <w:sz w:val="14"/>
        </w:rPr>
        <w:t xml:space="preserve"> for U.S. hegemony exercised through Washington’s network of military alliances and U.S.-dominated international political and economic institutions. The United States and its allies have routinely violated the supposed norms of a rules-based international order whenever such action seemed convenient. Second, </w:t>
      </w:r>
      <w:r w:rsidRPr="005A79CC">
        <w:rPr>
          <w:rStyle w:val="Emphasis"/>
        </w:rPr>
        <w:t>the notion that Trump’s foreign policy has been a dramatic departure from those of his predecessors</w:t>
      </w:r>
      <w:r w:rsidRPr="00A13FFB">
        <w:rPr>
          <w:sz w:val="14"/>
        </w:rPr>
        <w:t xml:space="preserve"> since World War II </w:t>
      </w:r>
      <w:r w:rsidRPr="005A79CC">
        <w:rPr>
          <w:rStyle w:val="Emphasis"/>
        </w:rPr>
        <w:t>is a myth.</w:t>
      </w:r>
      <w:r w:rsidRPr="00A13FFB">
        <w:rPr>
          <w:sz w:val="14"/>
        </w:rPr>
        <w:t xml:space="preserve"> </w:t>
      </w:r>
      <w:r w:rsidRPr="005A79CC">
        <w:rPr>
          <w:rStyle w:val="StyleUnderline"/>
        </w:rPr>
        <w:t>That is especially true regarding security</w:t>
      </w:r>
      <w:r w:rsidRPr="00A13FFB">
        <w:rPr>
          <w:sz w:val="14"/>
        </w:rPr>
        <w:t xml:space="preserve"> issues. </w:t>
      </w:r>
      <w:r w:rsidRPr="005A79CC">
        <w:rPr>
          <w:rStyle w:val="StyleUnderline"/>
        </w:rPr>
        <w:t>Although</w:t>
      </w:r>
      <w:r w:rsidRPr="00A13FFB">
        <w:rPr>
          <w:sz w:val="14"/>
        </w:rPr>
        <w:t xml:space="preserve"> the president’s </w:t>
      </w:r>
      <w:r w:rsidRPr="005A79CC">
        <w:rPr>
          <w:rStyle w:val="StyleUnderline"/>
        </w:rPr>
        <w:t xml:space="preserve">rhetoric toward Washington’s </w:t>
      </w:r>
      <w:r w:rsidRPr="00A13FFB">
        <w:rPr>
          <w:sz w:val="14"/>
        </w:rPr>
        <w:t xml:space="preserve">longtime </w:t>
      </w:r>
      <w:r w:rsidRPr="005A79CC">
        <w:rPr>
          <w:rStyle w:val="StyleUnderline"/>
        </w:rPr>
        <w:t>allies has</w:t>
      </w:r>
      <w:r w:rsidRPr="00A13FFB">
        <w:rPr>
          <w:sz w:val="14"/>
        </w:rPr>
        <w:t xml:space="preserve"> sometimes </w:t>
      </w:r>
      <w:r w:rsidRPr="005A79CC">
        <w:rPr>
          <w:rStyle w:val="StyleUnderline"/>
        </w:rPr>
        <w:t>been abrasive</w:t>
      </w:r>
      <w:r w:rsidRPr="00A13FFB">
        <w:rPr>
          <w:sz w:val="14"/>
        </w:rPr>
        <w:t xml:space="preserve"> and less collegial, </w:t>
      </w:r>
      <w:r w:rsidRPr="005A79CC">
        <w:rPr>
          <w:rStyle w:val="StyleUnderline"/>
        </w:rPr>
        <w:t xml:space="preserve">his actions have differed little from the post–World War II norm. There </w:t>
      </w:r>
      <w:r w:rsidRPr="00A13FFB">
        <w:rPr>
          <w:sz w:val="14"/>
        </w:rPr>
        <w:t xml:space="preserve">certainly </w:t>
      </w:r>
      <w:r w:rsidRPr="005A79CC">
        <w:rPr>
          <w:rStyle w:val="StyleUnderline"/>
        </w:rPr>
        <w:t xml:space="preserve">is </w:t>
      </w:r>
      <w:r w:rsidRPr="005A79CC">
        <w:rPr>
          <w:rStyle w:val="Emphasis"/>
        </w:rPr>
        <w:t>no credible evidence</w:t>
      </w:r>
      <w:r w:rsidRPr="00A13FFB">
        <w:rPr>
          <w:sz w:val="14"/>
        </w:rPr>
        <w:t xml:space="preserve"> that </w:t>
      </w:r>
      <w:r w:rsidRPr="005A79CC">
        <w:rPr>
          <w:rStyle w:val="StyleUnderline"/>
        </w:rPr>
        <w:t>he is orchestrating a withdrawal from Washington’s</w:t>
      </w:r>
      <w:r w:rsidRPr="00A13FFB">
        <w:rPr>
          <w:sz w:val="14"/>
        </w:rPr>
        <w:t xml:space="preserve"> multitude of </w:t>
      </w:r>
      <w:r w:rsidRPr="005A79CC">
        <w:rPr>
          <w:rStyle w:val="StyleUnderline"/>
        </w:rPr>
        <w:t>global security commitments and initiatives</w:t>
      </w:r>
      <w:r w:rsidRPr="00A13FFB">
        <w:rPr>
          <w:sz w:val="14"/>
        </w:rPr>
        <w:t xml:space="preserve">. Indeed, </w:t>
      </w:r>
      <w:r w:rsidRPr="005A79CC">
        <w:rPr>
          <w:rStyle w:val="StyleUnderline"/>
        </w:rPr>
        <w:t>allegations</w:t>
      </w:r>
      <w:r w:rsidRPr="00A13FFB">
        <w:rPr>
          <w:sz w:val="14"/>
        </w:rPr>
        <w:t xml:space="preserve"> </w:t>
      </w:r>
      <w:r w:rsidRPr="005A79CC">
        <w:rPr>
          <w:rStyle w:val="StyleUnderline"/>
        </w:rPr>
        <w:t>of a retreat</w:t>
      </w:r>
      <w:r w:rsidRPr="00A13FFB">
        <w:rPr>
          <w:sz w:val="14"/>
        </w:rPr>
        <w:t xml:space="preserve"> into isolationism </w:t>
      </w:r>
      <w:r w:rsidRPr="005A79CC">
        <w:rPr>
          <w:rStyle w:val="StyleUnderline"/>
        </w:rPr>
        <w:t>are</w:t>
      </w:r>
      <w:r w:rsidRPr="00A13FFB">
        <w:rPr>
          <w:sz w:val="14"/>
        </w:rPr>
        <w:t xml:space="preserve"> especially </w:t>
      </w:r>
      <w:r w:rsidRPr="005A79CC">
        <w:rPr>
          <w:rStyle w:val="StyleUnderline"/>
        </w:rPr>
        <w:t>bizarre as America seems poised on the brink of war with Iran</w:t>
      </w:r>
      <w:r w:rsidRPr="00A13FFB">
        <w:rPr>
          <w:sz w:val="14"/>
        </w:rPr>
        <w:t xml:space="preserve">. And those making the “abandonment of global leadership,” “retreat from responsibility” and “embrace of isolationism” arguments have considerable difficulty citing concrete Trump administration actions that correspond to those </w:t>
      </w:r>
      <w:proofErr w:type="spellStart"/>
      <w:r w:rsidRPr="00A13FFB">
        <w:rPr>
          <w:sz w:val="14"/>
        </w:rPr>
        <w:t>cliches</w:t>
      </w:r>
      <w:proofErr w:type="spellEnd"/>
      <w:r w:rsidRPr="00A13FFB">
        <w:rPr>
          <w:sz w:val="14"/>
        </w:rPr>
        <w:t xml:space="preserve">. Where, exactly, have such examples taken place? </w:t>
      </w:r>
      <w:r w:rsidRPr="005A79CC">
        <w:rPr>
          <w:rStyle w:val="StyleUnderline"/>
        </w:rPr>
        <w:t>Despite Trump’s rhetoric in</w:t>
      </w:r>
      <w:r w:rsidRPr="00A13FFB">
        <w:rPr>
          <w:sz w:val="14"/>
        </w:rPr>
        <w:t xml:space="preserve"> the 2016 election </w:t>
      </w:r>
      <w:r w:rsidRPr="005A79CC">
        <w:rPr>
          <w:rStyle w:val="StyleUnderline"/>
        </w:rPr>
        <w:t xml:space="preserve">campaign that </w:t>
      </w:r>
      <w:r w:rsidRPr="00A13FFB">
        <w:rPr>
          <w:sz w:val="14"/>
        </w:rPr>
        <w:t xml:space="preserve">the U.S. </w:t>
      </w:r>
      <w:r w:rsidRPr="005A79CC">
        <w:rPr>
          <w:rStyle w:val="StyleUnderline"/>
        </w:rPr>
        <w:t>intervention</w:t>
      </w:r>
      <w:r w:rsidRPr="00A13FFB">
        <w:rPr>
          <w:sz w:val="14"/>
        </w:rPr>
        <w:t xml:space="preserve"> in Afghanistan </w:t>
      </w:r>
      <w:r w:rsidRPr="005A79CC">
        <w:rPr>
          <w:rStyle w:val="StyleUnderline"/>
        </w:rPr>
        <w:t>should be terminated, he promptly reneged on that position</w:t>
      </w:r>
      <w:r w:rsidRPr="00A13FFB">
        <w:rPr>
          <w:sz w:val="14"/>
        </w:rPr>
        <w:t xml:space="preserve">, and </w:t>
      </w:r>
      <w:r w:rsidRPr="005A79CC">
        <w:rPr>
          <w:rStyle w:val="StyleUnderline"/>
        </w:rPr>
        <w:t>Washington’s wa</w:t>
      </w:r>
      <w:r w:rsidRPr="00A13FFB">
        <w:rPr>
          <w:sz w:val="14"/>
        </w:rPr>
        <w:t xml:space="preserve">r in that country </w:t>
      </w:r>
      <w:r w:rsidRPr="005A79CC">
        <w:rPr>
          <w:rStyle w:val="StyleUnderline"/>
        </w:rPr>
        <w:t>goes on</w:t>
      </w:r>
      <w:r w:rsidRPr="00A13FFB">
        <w:rPr>
          <w:sz w:val="14"/>
        </w:rPr>
        <w:t xml:space="preserve"> with no apparent end in sight. Likewise, the United States maintains a military presence in Syria and still pursues the increasingly quixotic effort to unseat Bashar al-Assad’s government. Indeed, </w:t>
      </w:r>
      <w:r w:rsidRPr="005A79CC">
        <w:rPr>
          <w:rStyle w:val="Emphasis"/>
        </w:rPr>
        <w:t>U.S. military action escalated</w:t>
      </w:r>
      <w:r w:rsidRPr="00A13FFB">
        <w:rPr>
          <w:sz w:val="14"/>
        </w:rPr>
        <w:t xml:space="preserve">, with air and missile strikes on Syrian government forces. </w:t>
      </w:r>
      <w:r w:rsidRPr="005A79CC">
        <w:rPr>
          <w:rStyle w:val="StyleUnderline"/>
        </w:rPr>
        <w:t>Nor has Trump terminated the</w:t>
      </w:r>
      <w:r w:rsidRPr="00A13FFB">
        <w:rPr>
          <w:sz w:val="14"/>
        </w:rPr>
        <w:t xml:space="preserve"> </w:t>
      </w:r>
      <w:r w:rsidRPr="005A79CC">
        <w:rPr>
          <w:rStyle w:val="StyleUnderline"/>
        </w:rPr>
        <w:t>Obama administration’s policy of making the United States an accomplice in</w:t>
      </w:r>
      <w:r w:rsidRPr="00A13FFB">
        <w:rPr>
          <w:sz w:val="14"/>
        </w:rPr>
        <w:t xml:space="preserve"> the Saudi-led </w:t>
      </w:r>
      <w:r w:rsidRPr="005A79CC">
        <w:rPr>
          <w:rStyle w:val="StyleUnderline"/>
        </w:rPr>
        <w:t>war in Yemen, despite</w:t>
      </w:r>
      <w:r w:rsidRPr="00A13FFB">
        <w:rPr>
          <w:sz w:val="14"/>
        </w:rPr>
        <w:t xml:space="preserve"> the proliferation of </w:t>
      </w:r>
      <w:r w:rsidRPr="005A79CC">
        <w:rPr>
          <w:rStyle w:val="StyleUnderline"/>
        </w:rPr>
        <w:t>war crimes by</w:t>
      </w:r>
      <w:r w:rsidRPr="00A13FFB">
        <w:rPr>
          <w:sz w:val="14"/>
        </w:rPr>
        <w:t xml:space="preserve"> Washington’s </w:t>
      </w:r>
      <w:r w:rsidRPr="005A79CC">
        <w:rPr>
          <w:rStyle w:val="StyleUnderline"/>
        </w:rPr>
        <w:t>allies</w:t>
      </w:r>
      <w:r w:rsidRPr="00A13FFB">
        <w:rPr>
          <w:sz w:val="14"/>
        </w:rPr>
        <w:t xml:space="preserve">. Indeed, </w:t>
      </w:r>
      <w:r w:rsidRPr="005A79CC">
        <w:rPr>
          <w:rStyle w:val="StyleUnderline"/>
        </w:rPr>
        <w:t>overall ties with Riyadh have expanded under Trump,</w:t>
      </w:r>
      <w:r w:rsidRPr="00A13FFB">
        <w:rPr>
          <w:sz w:val="14"/>
        </w:rPr>
        <w:t xml:space="preserve"> and the president vetoed a congressional measure terminating U.S. involvement in the coalition’s Yemen war effort. Even more worrisome, </w:t>
      </w:r>
      <w:r w:rsidRPr="005A79CC">
        <w:rPr>
          <w:rStyle w:val="StyleUnderline"/>
        </w:rPr>
        <w:t>the</w:t>
      </w:r>
      <w:r w:rsidRPr="00A13FFB">
        <w:rPr>
          <w:sz w:val="14"/>
        </w:rPr>
        <w:t xml:space="preserve"> Trump </w:t>
      </w:r>
      <w:r w:rsidRPr="005A79CC">
        <w:rPr>
          <w:rStyle w:val="StyleUnderline"/>
        </w:rPr>
        <w:t>administration has ratcheted-up its confrontational policy toward Iran</w:t>
      </w:r>
      <w:r w:rsidRPr="00A13FFB">
        <w:rPr>
          <w:sz w:val="14"/>
        </w:rPr>
        <w:t xml:space="preserve">. One will look in vain for any signs of a U.S. “retreat” in the Middle East. Furthermore, </w:t>
      </w:r>
      <w:r w:rsidRPr="005A79CC">
        <w:rPr>
          <w:rStyle w:val="StyleUnderline"/>
        </w:rPr>
        <w:t>allegations of withdrawal have no greater validity regarding</w:t>
      </w:r>
      <w:r w:rsidRPr="00A13FFB">
        <w:rPr>
          <w:sz w:val="14"/>
        </w:rPr>
        <w:t xml:space="preserve"> U.S. security behavior in </w:t>
      </w:r>
      <w:r w:rsidRPr="005A79CC">
        <w:rPr>
          <w:rStyle w:val="Emphasis"/>
        </w:rPr>
        <w:t>East Asia.</w:t>
      </w:r>
      <w:r w:rsidRPr="00A13FFB">
        <w:rPr>
          <w:sz w:val="14"/>
        </w:rPr>
        <w:t xml:space="preserve"> </w:t>
      </w:r>
      <w:r w:rsidRPr="005A79CC">
        <w:rPr>
          <w:rStyle w:val="StyleUnderline"/>
        </w:rPr>
        <w:t>The</w:t>
      </w:r>
      <w:r w:rsidRPr="00A13FFB">
        <w:rPr>
          <w:sz w:val="14"/>
        </w:rPr>
        <w:t xml:space="preserve"> U.S. </w:t>
      </w:r>
      <w:r w:rsidRPr="005A79CC">
        <w:rPr>
          <w:rStyle w:val="StyleUnderline"/>
        </w:rPr>
        <w:t>Navy</w:t>
      </w:r>
      <w:r w:rsidRPr="00A13FFB">
        <w:rPr>
          <w:sz w:val="14"/>
        </w:rPr>
        <w:t xml:space="preserve"> has </w:t>
      </w:r>
      <w:r w:rsidRPr="005A79CC">
        <w:rPr>
          <w:rStyle w:val="StyleUnderline"/>
        </w:rPr>
        <w:t>increased its “freedom of navigation</w:t>
      </w:r>
      <w:r w:rsidRPr="00A13FFB">
        <w:rPr>
          <w:sz w:val="14"/>
        </w:rPr>
        <w:t xml:space="preserve">” patrols </w:t>
      </w:r>
      <w:r w:rsidRPr="005A79CC">
        <w:rPr>
          <w:rStyle w:val="StyleUnderline"/>
        </w:rPr>
        <w:t xml:space="preserve">throughout the </w:t>
      </w:r>
      <w:r w:rsidRPr="005A79CC">
        <w:rPr>
          <w:rStyle w:val="Emphasis"/>
        </w:rPr>
        <w:t>S</w:t>
      </w:r>
      <w:r w:rsidRPr="00A13FFB">
        <w:rPr>
          <w:sz w:val="14"/>
        </w:rPr>
        <w:t xml:space="preserve">outh </w:t>
      </w:r>
      <w:r w:rsidRPr="005A79CC">
        <w:rPr>
          <w:rStyle w:val="Emphasis"/>
        </w:rPr>
        <w:t>C</w:t>
      </w:r>
      <w:r w:rsidRPr="00A13FFB">
        <w:rPr>
          <w:sz w:val="14"/>
        </w:rPr>
        <w:t xml:space="preserve">hina </w:t>
      </w:r>
      <w:r w:rsidRPr="005A79CC">
        <w:rPr>
          <w:rStyle w:val="Emphasis"/>
        </w:rPr>
        <w:t>S</w:t>
      </w:r>
      <w:r w:rsidRPr="00A13FFB">
        <w:rPr>
          <w:sz w:val="14"/>
        </w:rPr>
        <w:t xml:space="preserve">ea during the Trump years, </w:t>
      </w:r>
      <w:r w:rsidRPr="005A79CC">
        <w:rPr>
          <w:rStyle w:val="StyleUnderline"/>
        </w:rPr>
        <w:t xml:space="preserve">despite Beijing’s </w:t>
      </w:r>
      <w:r w:rsidRPr="00A13FFB">
        <w:rPr>
          <w:sz w:val="14"/>
        </w:rPr>
        <w:t xml:space="preserve">vehement </w:t>
      </w:r>
      <w:r w:rsidRPr="005A79CC">
        <w:rPr>
          <w:rStyle w:val="StyleUnderline"/>
        </w:rPr>
        <w:t>complaints. Washington’s support for Taiwan has grown</w:t>
      </w:r>
      <w:r w:rsidRPr="00A13FFB">
        <w:rPr>
          <w:sz w:val="14"/>
        </w:rPr>
        <w:t xml:space="preserve"> rather than diminished. Trump eagerly signed the new Taiwan Travel Act, which for the first time authorized meetings between high-level U.S. and Taiwanese officials. In May, the administration implemented that provision with a meeting between National Security Adviser John Bolton and his Taiwanese counterpart. Trump also has gone out of his way to stress that Washington’s ties with Japan, America’s principal ally in East Asia, remain as strong as ever. And </w:t>
      </w:r>
      <w:r w:rsidRPr="005A79CC">
        <w:rPr>
          <w:rStyle w:val="StyleUnderline"/>
        </w:rPr>
        <w:t>although there have been some differences with South Korea</w:t>
      </w:r>
      <w:r w:rsidRPr="00A13FFB">
        <w:rPr>
          <w:sz w:val="14"/>
        </w:rPr>
        <w:t xml:space="preserve"> about policy toward North Korea, </w:t>
      </w:r>
      <w:r w:rsidRPr="005A79CC">
        <w:rPr>
          <w:rStyle w:val="StyleUnderline"/>
        </w:rPr>
        <w:t>there are no signs that the U</w:t>
      </w:r>
      <w:r w:rsidRPr="00A13FFB">
        <w:rPr>
          <w:sz w:val="14"/>
        </w:rPr>
        <w:t xml:space="preserve">nited </w:t>
      </w:r>
      <w:r w:rsidRPr="005A79CC">
        <w:rPr>
          <w:rStyle w:val="StyleUnderline"/>
        </w:rPr>
        <w:t>S</w:t>
      </w:r>
      <w:r w:rsidRPr="00A13FFB">
        <w:rPr>
          <w:sz w:val="14"/>
        </w:rPr>
        <w:t xml:space="preserve">tates </w:t>
      </w:r>
      <w:r w:rsidRPr="005A79CC">
        <w:rPr>
          <w:rStyle w:val="StyleUnderline"/>
        </w:rPr>
        <w:t>is about to downgrade</w:t>
      </w:r>
      <w:r w:rsidRPr="00A13FFB">
        <w:rPr>
          <w:sz w:val="14"/>
        </w:rPr>
        <w:t xml:space="preserve">, much less terminate, </w:t>
      </w:r>
      <w:r w:rsidRPr="005A79CC">
        <w:rPr>
          <w:rStyle w:val="StyleUnderline"/>
        </w:rPr>
        <w:t>its military alliance with Seoul. So,</w:t>
      </w:r>
      <w:r w:rsidRPr="00A13FFB">
        <w:rPr>
          <w:sz w:val="14"/>
        </w:rPr>
        <w:t xml:space="preserve"> again, </w:t>
      </w:r>
      <w:r w:rsidRPr="005A79CC">
        <w:rPr>
          <w:rStyle w:val="Emphasis"/>
        </w:rPr>
        <w:t xml:space="preserve">where is the substantive evidence of U.S. retreat or abandonment? </w:t>
      </w:r>
      <w:r w:rsidRPr="005A79CC">
        <w:rPr>
          <w:rStyle w:val="StyleUnderline"/>
        </w:rPr>
        <w:t>Such evidence</w:t>
      </w:r>
      <w:r w:rsidRPr="00A13FFB">
        <w:rPr>
          <w:sz w:val="14"/>
        </w:rPr>
        <w:t xml:space="preserve"> also </w:t>
      </w:r>
      <w:r w:rsidRPr="005A79CC">
        <w:rPr>
          <w:rStyle w:val="StyleUnderline"/>
        </w:rPr>
        <w:t>is lacking with respect to Washington’s</w:t>
      </w:r>
      <w:r w:rsidRPr="00A13FFB">
        <w:rPr>
          <w:sz w:val="14"/>
        </w:rPr>
        <w:t xml:space="preserve"> </w:t>
      </w:r>
      <w:r w:rsidRPr="005A79CC">
        <w:rPr>
          <w:rStyle w:val="StyleUnderline"/>
        </w:rPr>
        <w:t>relations with</w:t>
      </w:r>
      <w:r w:rsidRPr="00A13FFB">
        <w:rPr>
          <w:sz w:val="14"/>
        </w:rPr>
        <w:t xml:space="preserve"> the </w:t>
      </w:r>
      <w:r w:rsidRPr="005A79CC">
        <w:rPr>
          <w:rStyle w:val="Emphasis"/>
        </w:rPr>
        <w:t>N</w:t>
      </w:r>
      <w:r w:rsidRPr="00A13FFB">
        <w:rPr>
          <w:sz w:val="14"/>
        </w:rPr>
        <w:t xml:space="preserve">orth </w:t>
      </w:r>
      <w:r w:rsidRPr="005A79CC">
        <w:rPr>
          <w:rStyle w:val="Emphasis"/>
        </w:rPr>
        <w:t>A</w:t>
      </w:r>
      <w:r w:rsidRPr="00A13FFB">
        <w:rPr>
          <w:sz w:val="14"/>
        </w:rPr>
        <w:t xml:space="preserve">tlantic </w:t>
      </w:r>
      <w:r w:rsidRPr="005A79CC">
        <w:rPr>
          <w:rStyle w:val="Emphasis"/>
        </w:rPr>
        <w:t>T</w:t>
      </w:r>
      <w:r w:rsidRPr="00A13FFB">
        <w:rPr>
          <w:sz w:val="14"/>
        </w:rPr>
        <w:t xml:space="preserve">reaty </w:t>
      </w:r>
      <w:r w:rsidRPr="005A79CC">
        <w:rPr>
          <w:rStyle w:val="Emphasis"/>
        </w:rPr>
        <w:t>O</w:t>
      </w:r>
      <w:r w:rsidRPr="00A13FFB">
        <w:rPr>
          <w:sz w:val="14"/>
        </w:rPr>
        <w:t xml:space="preserve">rganization countries. During the 2016 campaign, Trump did call NATO “obsolete,” and he raised doubts about whether he embraced the North Atlantic Treaty’s Article 5 commitment that an attack on one member would be treated as an attack on all. But once in office, he and his associates quickly reversed course. </w:t>
      </w:r>
      <w:r w:rsidRPr="005A79CC">
        <w:rPr>
          <w:rStyle w:val="StyleUnderline"/>
        </w:rPr>
        <w:t>Trump’s annoyance with the allies now is</w:t>
      </w:r>
      <w:r w:rsidRPr="00A13FFB">
        <w:rPr>
          <w:sz w:val="14"/>
        </w:rPr>
        <w:t xml:space="preserve"> largely </w:t>
      </w:r>
      <w:r w:rsidRPr="005A79CC">
        <w:rPr>
          <w:rStyle w:val="StyleUnderline"/>
        </w:rPr>
        <w:t>confined to</w:t>
      </w:r>
      <w:r w:rsidRPr="00A13FFB">
        <w:rPr>
          <w:sz w:val="14"/>
        </w:rPr>
        <w:t xml:space="preserve"> traditional </w:t>
      </w:r>
      <w:r w:rsidRPr="005A79CC">
        <w:rPr>
          <w:rStyle w:val="StyleUnderline"/>
        </w:rPr>
        <w:t>burden-sharing</w:t>
      </w:r>
      <w:r w:rsidRPr="00A13FFB">
        <w:rPr>
          <w:sz w:val="14"/>
        </w:rPr>
        <w:t xml:space="preserve"> complaints. Meanwhile, </w:t>
      </w:r>
      <w:r w:rsidRPr="005A79CC">
        <w:rPr>
          <w:rStyle w:val="StyleUnderline"/>
        </w:rPr>
        <w:t>other U.S. actions indicate</w:t>
      </w:r>
      <w:r w:rsidRPr="00A13FFB">
        <w:rPr>
          <w:sz w:val="14"/>
        </w:rPr>
        <w:t xml:space="preserve"> that </w:t>
      </w:r>
      <w:r w:rsidRPr="005A79CC">
        <w:rPr>
          <w:rStyle w:val="StyleUnderline"/>
        </w:rPr>
        <w:t>Washington’s security policy in Europe is as active as ever</w:t>
      </w:r>
      <w:r w:rsidRPr="00A13FFB">
        <w:rPr>
          <w:sz w:val="14"/>
        </w:rPr>
        <w:t xml:space="preserve">. Contrary to the myth Trump’s domestic critics foster that he is willing to “do Putin’s bidding,” administration actions point unmistakably to the opposite conclusion. </w:t>
      </w:r>
      <w:r w:rsidRPr="005A79CC">
        <w:rPr>
          <w:rStyle w:val="StyleUnderline"/>
        </w:rPr>
        <w:t>Washington</w:t>
      </w:r>
      <w:r w:rsidRPr="00A13FFB">
        <w:rPr>
          <w:sz w:val="14"/>
        </w:rPr>
        <w:t xml:space="preserve"> has </w:t>
      </w:r>
      <w:r w:rsidRPr="005A79CC">
        <w:rPr>
          <w:rStyle w:val="StyleUnderline"/>
        </w:rPr>
        <w:t xml:space="preserve">supported </w:t>
      </w:r>
      <w:r w:rsidRPr="005A79CC">
        <w:rPr>
          <w:rStyle w:val="Emphasis"/>
        </w:rPr>
        <w:t>expanding</w:t>
      </w:r>
      <w:r w:rsidRPr="00A13FFB">
        <w:rPr>
          <w:sz w:val="14"/>
        </w:rPr>
        <w:t xml:space="preserve"> rather than contracting </w:t>
      </w:r>
      <w:r w:rsidRPr="005A79CC">
        <w:rPr>
          <w:rStyle w:val="Emphasis"/>
        </w:rPr>
        <w:t>NATO</w:t>
      </w:r>
      <w:r w:rsidRPr="00A13FFB">
        <w:rPr>
          <w:sz w:val="14"/>
        </w:rPr>
        <w:t xml:space="preserve">, backing Montenegro and Macedonia as new members. U.S. forces have joined in an accelerating number of NATO military exercises in Eastern Europe and the Black Sea. Additionally, </w:t>
      </w:r>
      <w:r w:rsidRPr="005A79CC">
        <w:rPr>
          <w:rStyle w:val="StyleUnderline"/>
        </w:rPr>
        <w:t>the</w:t>
      </w:r>
      <w:r w:rsidRPr="00A13FFB">
        <w:rPr>
          <w:sz w:val="14"/>
        </w:rPr>
        <w:t xml:space="preserve"> Trump </w:t>
      </w:r>
      <w:r w:rsidRPr="005A79CC">
        <w:rPr>
          <w:rStyle w:val="StyleUnderline"/>
        </w:rPr>
        <w:t>administration is</w:t>
      </w:r>
      <w:r w:rsidRPr="00A13FFB">
        <w:rPr>
          <w:sz w:val="14"/>
        </w:rPr>
        <w:t xml:space="preserve"> now </w:t>
      </w:r>
      <w:r w:rsidRPr="005A79CC">
        <w:rPr>
          <w:rStyle w:val="StyleUnderline"/>
        </w:rPr>
        <w:t>in negotiations to build a</w:t>
      </w:r>
      <w:r w:rsidRPr="00A13FFB">
        <w:rPr>
          <w:sz w:val="14"/>
        </w:rPr>
        <w:t xml:space="preserve"> permanent </w:t>
      </w:r>
      <w:r w:rsidRPr="005A79CC">
        <w:rPr>
          <w:rStyle w:val="StyleUnderline"/>
        </w:rPr>
        <w:t>base in Poland.</w:t>
      </w:r>
      <w:r w:rsidRPr="00A13FFB">
        <w:rPr>
          <w:sz w:val="14"/>
        </w:rPr>
        <w:t xml:space="preserve"> Moreover, contrary to assertions that Trump seeks to appease Russia, the United States has been training Ukrainian troops and has concluded not one, but two, arms sales to Kyiv. That is curious behavior for an administration determined to conduct a policy of retreat from Europe. The theory that Washington is relinquishing its global leadership role on non-military matters is not quite as absurd, but only marginally so. The Trump administration’s repudiation of the Trans-Pacific Partnership did herald a narrower, nationalistic orientation on trade issues. So, too, have Trump’s bilateral trade feuds with Canada, Mexico, and China. Nevertheless, </w:t>
      </w:r>
      <w:r w:rsidRPr="00A13FFB">
        <w:rPr>
          <w:rStyle w:val="StyleUnderline"/>
        </w:rPr>
        <w:t>there is scant evidence that U.S. officials want America to be less involved in global commerce</w:t>
      </w:r>
      <w:r w:rsidRPr="00A13FFB">
        <w:rPr>
          <w:sz w:val="14"/>
        </w:rPr>
        <w:t xml:space="preserve">. Instead, they seem to be angling for trade on better terms for U.S. producers. The wisdom of that strategy is certainly questionable, but the approach is still a far cry from succumbing to isolationism. When pressed, Trump’s critics scramble to point out actions such as his decision to end U.S. adherence to the Paris climate accord—an agreement that the Obama administration never even submitted to the Senate for ratification. Such </w:t>
      </w:r>
      <w:r w:rsidRPr="00A13FFB">
        <w:rPr>
          <w:rStyle w:val="StyleUnderline"/>
        </w:rPr>
        <w:t>examples smack of desperation. An unwillingness to endorse a</w:t>
      </w:r>
      <w:r w:rsidRPr="00A13FFB">
        <w:rPr>
          <w:sz w:val="14"/>
        </w:rPr>
        <w:t xml:space="preserve"> largely </w:t>
      </w:r>
      <w:r w:rsidRPr="00A13FFB">
        <w:rPr>
          <w:rStyle w:val="StyleUnderline"/>
        </w:rPr>
        <w:t xml:space="preserve">symbolic, unenforceable measure reflecting hysteria on climate change is hardly credible evidence </w:t>
      </w:r>
      <w:r w:rsidRPr="00A13FFB">
        <w:rPr>
          <w:sz w:val="14"/>
        </w:rPr>
        <w:t xml:space="preserve">of a U.S. retreat from global leadership. It actually would be gratifying if Trump’s critics were right. Terminating crusading follies such as the interventions in Afghanistan and Syria would be a good development, not a bad one. So, too, would be a willingness to reassess NATO, an alliance created seven decades ago under vastly different global conditions to wage the Cold War against the Soviet Union. Likewise, it would be worthwhile to conduct a sober risk-benefit analysis regarding the U.S. defense commitments to Taiwan and South Korea, given that the risk level in both cases is rising rapidly. Unfortunately, despite the hostile propaganda that Trump’s opponents continue to circulate, </w:t>
      </w:r>
      <w:r w:rsidRPr="00A13FFB">
        <w:rPr>
          <w:rStyle w:val="Emphasis"/>
        </w:rPr>
        <w:t>there are no signs that he is even considering</w:t>
      </w:r>
      <w:r w:rsidRPr="00A13FFB">
        <w:rPr>
          <w:sz w:val="14"/>
        </w:rPr>
        <w:t xml:space="preserve">, much less executing, </w:t>
      </w:r>
      <w:r w:rsidRPr="00A13FFB">
        <w:rPr>
          <w:rStyle w:val="Emphasis"/>
        </w:rPr>
        <w:t xml:space="preserve">a </w:t>
      </w:r>
      <w:r w:rsidRPr="00A13FFB">
        <w:rPr>
          <w:sz w:val="14"/>
        </w:rPr>
        <w:t xml:space="preserve">badly needed </w:t>
      </w:r>
      <w:r w:rsidRPr="00A13FFB">
        <w:rPr>
          <w:rStyle w:val="Emphasis"/>
        </w:rPr>
        <w:t>retrenchment in America’s global obligations.</w:t>
      </w:r>
    </w:p>
    <w:p w:rsidR="00901A73" w:rsidRDefault="00901A73" w:rsidP="00C83E42">
      <w:pPr>
        <w:rPr>
          <w:rStyle w:val="Emphasis"/>
        </w:rPr>
      </w:pPr>
    </w:p>
    <w:p w:rsidR="00901A73" w:rsidRDefault="00901A73" w:rsidP="00901A73">
      <w:pPr>
        <w:pStyle w:val="Heading2"/>
      </w:pPr>
      <w:r w:rsidRPr="00901A73">
        <w:t>Uniqueness</w:t>
      </w:r>
    </w:p>
    <w:p w:rsidR="00901A73" w:rsidRDefault="00901A73" w:rsidP="00901A73"/>
    <w:p w:rsidR="00901A73" w:rsidRDefault="00901A73" w:rsidP="00901A73">
      <w:pPr>
        <w:pStyle w:val="Heading3"/>
      </w:pPr>
      <w:r>
        <w:t>U/Q A/S Now – K Assurance/Deterrence</w:t>
      </w:r>
    </w:p>
    <w:p w:rsidR="00901A73" w:rsidRDefault="00901A73" w:rsidP="00901A73"/>
    <w:p w:rsidR="00901A73" w:rsidRDefault="00901A73" w:rsidP="00901A73">
      <w:pPr>
        <w:rPr>
          <w:sz w:val="16"/>
          <w:szCs w:val="16"/>
        </w:rPr>
      </w:pPr>
    </w:p>
    <w:p w:rsidR="00901A73" w:rsidRDefault="00901A73" w:rsidP="00901A73">
      <w:pPr>
        <w:pStyle w:val="Heading4"/>
      </w:pPr>
      <w:r>
        <w:t>Burden-sharing has weakened US alliances with Japan and South Korea – Arms sales are the key internal link to maintaining reassurance</w:t>
      </w:r>
    </w:p>
    <w:p w:rsidR="00901A73" w:rsidRPr="00044399" w:rsidRDefault="00901A73" w:rsidP="00901A73">
      <w:proofErr w:type="spellStart"/>
      <w:r w:rsidRPr="00044399">
        <w:rPr>
          <w:rStyle w:val="Style13ptBold"/>
        </w:rPr>
        <w:t>Yarhi</w:t>
      </w:r>
      <w:proofErr w:type="spellEnd"/>
      <w:r w:rsidRPr="00044399">
        <w:rPr>
          <w:rStyle w:val="Style13ptBold"/>
        </w:rPr>
        <w:t>-Milo et al. 17</w:t>
      </w:r>
      <w:r>
        <w:t xml:space="preserve"> </w:t>
      </w:r>
      <w:r w:rsidRPr="00044399">
        <w:rPr>
          <w:sz w:val="16"/>
          <w:szCs w:val="16"/>
        </w:rPr>
        <w:t xml:space="preserve">(Keren </w:t>
      </w:r>
      <w:proofErr w:type="spellStart"/>
      <w:r w:rsidRPr="00044399">
        <w:rPr>
          <w:sz w:val="16"/>
          <w:szCs w:val="16"/>
        </w:rPr>
        <w:t>Yarhi</w:t>
      </w:r>
      <w:proofErr w:type="spellEnd"/>
      <w:r w:rsidRPr="00044399">
        <w:rPr>
          <w:sz w:val="16"/>
          <w:szCs w:val="16"/>
        </w:rPr>
        <w:t xml:space="preserve">-Milo – Author and associate professor of politics and international affairs at Princeton University, Alexander </w:t>
      </w:r>
      <w:proofErr w:type="spellStart"/>
      <w:r w:rsidRPr="00044399">
        <w:rPr>
          <w:sz w:val="16"/>
          <w:szCs w:val="16"/>
        </w:rPr>
        <w:t>Lanoszka</w:t>
      </w:r>
      <w:proofErr w:type="spellEnd"/>
      <w:r w:rsidRPr="00044399">
        <w:rPr>
          <w:sz w:val="16"/>
          <w:szCs w:val="16"/>
        </w:rPr>
        <w:t xml:space="preserve"> - Assistant Professor of International Relations at the University of Waterloo, Zack Cooper - Fellow with the Asia team at the Center for Strategic and International Studies, formerly served in the Pentagon and White House, PhD in security studies from Princeton University. &lt;MKIM&gt; “How can Donald Trump reassure nervous U.S. allies? By giving them weapons”. 1/13/17. DOA: 6/28/19. https://www.washingtonpost.com/news/monkey-cage/wp/2017/01/13/can-donald-trump-rely-on-arms-transfers-to-reassure-u-s-allies/?utm_term=.e81ed889e592)</w:t>
      </w:r>
    </w:p>
    <w:p w:rsidR="00901A73" w:rsidRDefault="00901A73" w:rsidP="00901A73">
      <w:pPr>
        <w:rPr>
          <w:b/>
          <w:u w:val="single"/>
        </w:rPr>
      </w:pPr>
      <w:r w:rsidRPr="001B11E1">
        <w:rPr>
          <w:sz w:val="16"/>
          <w:szCs w:val="16"/>
        </w:rPr>
        <w:t xml:space="preserve">Unlike his stance on Russia, </w:t>
      </w:r>
      <w:r w:rsidRPr="00492932">
        <w:rPr>
          <w:b/>
          <w:u w:val="single"/>
        </w:rPr>
        <w:t>Trump appears to favor a</w:t>
      </w:r>
      <w:r w:rsidRPr="001B11E1">
        <w:rPr>
          <w:sz w:val="16"/>
          <w:szCs w:val="16"/>
        </w:rPr>
        <w:t xml:space="preserve"> more </w:t>
      </w:r>
      <w:r w:rsidRPr="00492932">
        <w:rPr>
          <w:b/>
          <w:u w:val="single"/>
        </w:rPr>
        <w:t>hawkish approach toward China</w:t>
      </w:r>
      <w:r w:rsidRPr="001B11E1">
        <w:rPr>
          <w:sz w:val="16"/>
          <w:szCs w:val="16"/>
        </w:rPr>
        <w:t xml:space="preserve">, as evidence by his comments on the one-China policy. </w:t>
      </w:r>
      <w:r w:rsidRPr="00492932">
        <w:rPr>
          <w:b/>
          <w:u w:val="single"/>
        </w:rPr>
        <w:t xml:space="preserve">Yet Trump’s comments about </w:t>
      </w:r>
      <w:r w:rsidRPr="00FC34FE">
        <w:rPr>
          <w:b/>
          <w:u w:val="single"/>
        </w:rPr>
        <w:t>burden-sharing</w:t>
      </w:r>
      <w:r w:rsidRPr="00492932">
        <w:rPr>
          <w:b/>
          <w:u w:val="single"/>
        </w:rPr>
        <w:t xml:space="preserve"> by Japan and South Korea </w:t>
      </w:r>
      <w:r w:rsidRPr="00FC34FE">
        <w:rPr>
          <w:b/>
          <w:u w:val="single"/>
        </w:rPr>
        <w:t>create a tension</w:t>
      </w:r>
      <w:r w:rsidRPr="00492932">
        <w:rPr>
          <w:b/>
          <w:u w:val="single"/>
        </w:rPr>
        <w:t xml:space="preserve"> because balancing against China would require </w:t>
      </w:r>
      <w:r w:rsidRPr="00E07437">
        <w:rPr>
          <w:b/>
          <w:u w:val="single"/>
        </w:rPr>
        <w:t>strengthening — not weakening</w:t>
      </w:r>
      <w:r w:rsidRPr="00492932">
        <w:rPr>
          <w:b/>
          <w:u w:val="single"/>
        </w:rPr>
        <w:t xml:space="preserve"> — alliances with Japan and South Korea</w:t>
      </w:r>
      <w:r w:rsidRPr="001B11E1">
        <w:rPr>
          <w:sz w:val="16"/>
          <w:szCs w:val="16"/>
        </w:rPr>
        <w:t>.</w:t>
      </w:r>
      <w:r>
        <w:rPr>
          <w:sz w:val="16"/>
          <w:szCs w:val="16"/>
        </w:rPr>
        <w:t xml:space="preserve"> </w:t>
      </w:r>
      <w:r w:rsidRPr="001B11E1">
        <w:rPr>
          <w:sz w:val="16"/>
          <w:szCs w:val="16"/>
        </w:rPr>
        <w:t xml:space="preserve">History suggests that </w:t>
      </w:r>
      <w:r w:rsidRPr="00492932">
        <w:rPr>
          <w:b/>
          <w:u w:val="single"/>
        </w:rPr>
        <w:t>more arms sales to Taiwan are possible because the cross-strait military balance is worsening due to China’s military modernization</w:t>
      </w:r>
      <w:r w:rsidRPr="001B11E1">
        <w:rPr>
          <w:sz w:val="16"/>
          <w:szCs w:val="16"/>
        </w:rPr>
        <w:t xml:space="preserve">. The </w:t>
      </w:r>
      <w:r w:rsidRPr="00492932">
        <w:rPr>
          <w:b/>
          <w:u w:val="single"/>
        </w:rPr>
        <w:t>Trump</w:t>
      </w:r>
      <w:r w:rsidRPr="001B11E1">
        <w:rPr>
          <w:sz w:val="16"/>
          <w:szCs w:val="16"/>
        </w:rPr>
        <w:t xml:space="preserve"> administration </w:t>
      </w:r>
      <w:r w:rsidRPr="00492932">
        <w:rPr>
          <w:b/>
          <w:u w:val="single"/>
        </w:rPr>
        <w:t>might feel it necessary to make larger, more advanced, and more sustained arms packages</w:t>
      </w:r>
      <w:r w:rsidRPr="001B11E1">
        <w:rPr>
          <w:sz w:val="16"/>
          <w:szCs w:val="16"/>
        </w:rPr>
        <w:t xml:space="preserve"> than those committed to by President</w:t>
      </w:r>
      <w:r>
        <w:rPr>
          <w:sz w:val="16"/>
          <w:szCs w:val="16"/>
        </w:rPr>
        <w:t xml:space="preserve"> </w:t>
      </w:r>
      <w:r w:rsidRPr="001B11E1">
        <w:rPr>
          <w:sz w:val="16"/>
          <w:szCs w:val="16"/>
        </w:rPr>
        <w:t>Obama in 2015.</w:t>
      </w:r>
      <w:r>
        <w:rPr>
          <w:sz w:val="16"/>
          <w:szCs w:val="16"/>
        </w:rPr>
        <w:t xml:space="preserve"> </w:t>
      </w:r>
      <w:r w:rsidRPr="001B11E1">
        <w:rPr>
          <w:sz w:val="16"/>
          <w:szCs w:val="16"/>
        </w:rPr>
        <w:t xml:space="preserve">Moreover, </w:t>
      </w:r>
      <w:r w:rsidRPr="00492932">
        <w:rPr>
          <w:b/>
          <w:u w:val="single"/>
        </w:rPr>
        <w:t>despite calls for greater alliance burden-sharing by Japan and South Korea</w:t>
      </w:r>
      <w:r w:rsidRPr="001B11E1">
        <w:rPr>
          <w:sz w:val="16"/>
          <w:szCs w:val="16"/>
        </w:rPr>
        <w:t xml:space="preserve">, the new </w:t>
      </w:r>
      <w:r w:rsidRPr="00492932">
        <w:rPr>
          <w:b/>
          <w:u w:val="single"/>
        </w:rPr>
        <w:t>Trump</w:t>
      </w:r>
      <w:r w:rsidRPr="001B11E1">
        <w:rPr>
          <w:sz w:val="16"/>
          <w:szCs w:val="16"/>
        </w:rPr>
        <w:t xml:space="preserve"> administration </w:t>
      </w:r>
      <w:r w:rsidRPr="00492932">
        <w:rPr>
          <w:b/>
          <w:u w:val="single"/>
        </w:rPr>
        <w:t>might invest</w:t>
      </w:r>
      <w:r w:rsidRPr="001B11E1">
        <w:rPr>
          <w:sz w:val="16"/>
          <w:szCs w:val="16"/>
        </w:rPr>
        <w:t xml:space="preserve"> more </w:t>
      </w:r>
      <w:r w:rsidRPr="00492932">
        <w:rPr>
          <w:b/>
          <w:u w:val="single"/>
        </w:rPr>
        <w:t>in those alliances to maintain</w:t>
      </w:r>
      <w:r w:rsidRPr="001B11E1">
        <w:rPr>
          <w:sz w:val="16"/>
          <w:szCs w:val="16"/>
        </w:rPr>
        <w:t xml:space="preserve"> local </w:t>
      </w:r>
      <w:r w:rsidRPr="00492932">
        <w:rPr>
          <w:b/>
          <w:u w:val="single"/>
        </w:rPr>
        <w:t>military balances against China and North Korea</w:t>
      </w:r>
      <w:r w:rsidRPr="001B11E1">
        <w:rPr>
          <w:sz w:val="16"/>
          <w:szCs w:val="16"/>
        </w:rPr>
        <w:t>, respectively.</w:t>
      </w:r>
      <w:r>
        <w:rPr>
          <w:sz w:val="16"/>
          <w:szCs w:val="16"/>
        </w:rPr>
        <w:t xml:space="preserve"> </w:t>
      </w:r>
      <w:r w:rsidRPr="001B11E1">
        <w:rPr>
          <w:sz w:val="16"/>
          <w:szCs w:val="16"/>
        </w:rPr>
        <w:t xml:space="preserve">In short, the </w:t>
      </w:r>
      <w:r w:rsidRPr="00492932">
        <w:rPr>
          <w:b/>
          <w:u w:val="single"/>
        </w:rPr>
        <w:t>Trump</w:t>
      </w:r>
      <w:r w:rsidRPr="001B11E1">
        <w:rPr>
          <w:sz w:val="16"/>
          <w:szCs w:val="16"/>
        </w:rPr>
        <w:t xml:space="preserve"> administration </w:t>
      </w:r>
      <w:r w:rsidRPr="00492932">
        <w:rPr>
          <w:b/>
          <w:u w:val="single"/>
        </w:rPr>
        <w:t xml:space="preserve">might end up relying on arms transfers </w:t>
      </w:r>
      <w:r w:rsidRPr="00E07437">
        <w:rPr>
          <w:b/>
          <w:u w:val="single"/>
        </w:rPr>
        <w:t>as its chief tool</w:t>
      </w:r>
      <w:r w:rsidRPr="00492932">
        <w:rPr>
          <w:b/>
          <w:u w:val="single"/>
        </w:rPr>
        <w:t xml:space="preserve"> of </w:t>
      </w:r>
      <w:r w:rsidRPr="00E07437">
        <w:rPr>
          <w:b/>
          <w:u w:val="single"/>
        </w:rPr>
        <w:t>reassurance and deterrence</w:t>
      </w:r>
      <w:r w:rsidRPr="00492932">
        <w:rPr>
          <w:b/>
          <w:u w:val="single"/>
        </w:rPr>
        <w:t xml:space="preserve"> from Europe to Asia</w:t>
      </w:r>
      <w:r w:rsidRPr="001B11E1">
        <w:rPr>
          <w:sz w:val="16"/>
          <w:szCs w:val="16"/>
        </w:rPr>
        <w:t xml:space="preserve">. In doing so, Trump would follow in the footsteps of the Obama administration, which authorized more arms sales than any U.S. administration since World War II. </w:t>
      </w:r>
      <w:r w:rsidRPr="00E07437">
        <w:rPr>
          <w:b/>
          <w:u w:val="single"/>
        </w:rPr>
        <w:t>For alliance politics, arms transfers might be the new art of the deal.</w:t>
      </w:r>
    </w:p>
    <w:p w:rsidR="00901A73" w:rsidRPr="00901A73" w:rsidRDefault="00901A73" w:rsidP="00901A73"/>
    <w:p w:rsidR="00C83E42" w:rsidRPr="00571744" w:rsidRDefault="00571744" w:rsidP="00571744">
      <w:pPr>
        <w:pStyle w:val="Heading3"/>
      </w:pPr>
      <w:r w:rsidRPr="00571744">
        <w:t xml:space="preserve">U/Q – Reassurance Now: A/S High </w:t>
      </w:r>
    </w:p>
    <w:p w:rsidR="00571744" w:rsidRDefault="00571744" w:rsidP="00571744"/>
    <w:p w:rsidR="00571744" w:rsidRDefault="00571744" w:rsidP="00571744"/>
    <w:p w:rsidR="00571744" w:rsidRDefault="00571744" w:rsidP="00571744">
      <w:pPr>
        <w:pStyle w:val="Heading4"/>
      </w:pPr>
      <w:r>
        <w:t>Trump is going to increase arm sales – that’s key to sustain US alliances</w:t>
      </w:r>
    </w:p>
    <w:p w:rsidR="00571744" w:rsidRPr="00FE08B5" w:rsidRDefault="00571744" w:rsidP="00571744">
      <w:r w:rsidRPr="00C15F0E">
        <w:rPr>
          <w:rStyle w:val="Style13ptBold"/>
        </w:rPr>
        <w:t xml:space="preserve">Cooper et. </w:t>
      </w:r>
      <w:r>
        <w:rPr>
          <w:rStyle w:val="Style13ptBold"/>
        </w:rPr>
        <w:t>a</w:t>
      </w:r>
      <w:r w:rsidRPr="00C15F0E">
        <w:rPr>
          <w:rStyle w:val="Style13ptBold"/>
        </w:rPr>
        <w:t>l., ’17</w:t>
      </w:r>
      <w:r>
        <w:t xml:space="preserve"> Zack Cooper, a fellow with the Center for Strategic and International Studies, Keren </w:t>
      </w:r>
      <w:proofErr w:type="spellStart"/>
      <w:r>
        <w:t>Yarhi</w:t>
      </w:r>
      <w:proofErr w:type="spellEnd"/>
      <w:r>
        <w:t xml:space="preserve">-Milo, assistant professor of politics and international affairs at the Woodrow Wilson School of Public and International Affairs at Princeton University, and Alexander </w:t>
      </w:r>
      <w:proofErr w:type="spellStart"/>
      <w:r>
        <w:t>Lanoszka</w:t>
      </w:r>
      <w:proofErr w:type="spellEnd"/>
      <w:r>
        <w:t>, lecturer in the Department of International Politics at City, University of London, January 13</w:t>
      </w:r>
      <w:r w:rsidRPr="00FE08B5">
        <w:rPr>
          <w:vertAlign w:val="superscript"/>
        </w:rPr>
        <w:t>th</w:t>
      </w:r>
      <w:r>
        <w:t>, 2017, “</w:t>
      </w:r>
      <w:r w:rsidRPr="00995CCB">
        <w:rPr>
          <w:b/>
          <w:u w:val="single"/>
        </w:rPr>
        <w:t>How can Donald Trump reassure nervous U.S. allies? By giving them weapons</w:t>
      </w:r>
      <w:r>
        <w:t xml:space="preserve">.”, The Washington Post, </w:t>
      </w:r>
      <w:hyperlink r:id="rId131" w:history="1">
        <w:r w:rsidRPr="00167238">
          <w:rPr>
            <w:rStyle w:val="Hyperlink"/>
          </w:rPr>
          <w:t>https://www.washingtonpost.com/news/monkey-cage/wp/2017/01/13/can-donald-trump-rely-on-arms-transfers-to-reassure-u-s-allies/?utm_term=.7625b09b5090</w:t>
        </w:r>
      </w:hyperlink>
      <w:r>
        <w:t>, EO</w:t>
      </w:r>
    </w:p>
    <w:p w:rsidR="00571744" w:rsidRPr="00995CCB" w:rsidRDefault="00571744" w:rsidP="00571744">
      <w:pPr>
        <w:rPr>
          <w:sz w:val="12"/>
        </w:rPr>
      </w:pPr>
      <w:r w:rsidRPr="00995CCB">
        <w:rPr>
          <w:sz w:val="12"/>
        </w:rPr>
        <w:t xml:space="preserve">After Jan. 20, President Donald </w:t>
      </w:r>
      <w:r w:rsidRPr="00995CCB">
        <w:rPr>
          <w:b/>
          <w:u w:val="single"/>
        </w:rPr>
        <w:t>Trump will juggle a number of important tensions with longstanding U.S. allies</w:t>
      </w:r>
      <w:r w:rsidRPr="00995CCB">
        <w:rPr>
          <w:sz w:val="12"/>
        </w:rPr>
        <w:t xml:space="preserve">. For example, Trump’s tweets suggest rapprochement with Russia is a priority, yet NATO allies and the U.S. Congress will press for support to NATO allies, such as those in the Baltic region. In Asia, Trump has promised to take a strong line against Chinese assertiveness, but has also questioned whether Japan and South Korea are contributing enough to contain China. So </w:t>
      </w:r>
      <w:r w:rsidRPr="00995CCB">
        <w:rPr>
          <w:b/>
          <w:u w:val="single"/>
        </w:rPr>
        <w:t>Trump faces this dilemma: how can he reassure allies while engaging adversaries</w:t>
      </w:r>
      <w:r w:rsidRPr="00995CCB">
        <w:rPr>
          <w:sz w:val="12"/>
        </w:rPr>
        <w:t xml:space="preserve">? Our research suggests one possibility: </w:t>
      </w:r>
      <w:r w:rsidRPr="00995CCB">
        <w:rPr>
          <w:b/>
          <w:u w:val="single"/>
        </w:rPr>
        <w:t>arms transfers</w:t>
      </w:r>
      <w:r w:rsidRPr="00995CCB">
        <w:rPr>
          <w:sz w:val="12"/>
        </w:rPr>
        <w:t xml:space="preserve">. In our recent International Security article, we elaborate on the “patron’s dilemma” that arises when relationships with allies change. We explain the decades-old U.S. playbook, which calls for </w:t>
      </w:r>
      <w:r w:rsidRPr="00995CCB">
        <w:rPr>
          <w:b/>
          <w:u w:val="single"/>
        </w:rPr>
        <w:t>the United States</w:t>
      </w:r>
      <w:r w:rsidRPr="00995CCB">
        <w:rPr>
          <w:sz w:val="12"/>
        </w:rPr>
        <w:t xml:space="preserve"> to </w:t>
      </w:r>
      <w:r w:rsidRPr="008A6991">
        <w:rPr>
          <w:b/>
          <w:u w:val="single"/>
        </w:rPr>
        <w:t>signal reassurance and deterrence via arms transfers</w:t>
      </w:r>
      <w:r w:rsidRPr="00995CCB">
        <w:rPr>
          <w:b/>
          <w:u w:val="single"/>
        </w:rPr>
        <w:t>, while improving ties with adversaries</w:t>
      </w:r>
      <w:r w:rsidRPr="00995CCB">
        <w:rPr>
          <w:sz w:val="12"/>
        </w:rPr>
        <w:t xml:space="preserve">. Will Trump follow this playbook? Arms transfers are particularly useful when geostrategic priorities are shifting. Here’s why we think </w:t>
      </w:r>
      <w:r w:rsidRPr="00995CCB">
        <w:rPr>
          <w:b/>
          <w:u w:val="single"/>
        </w:rPr>
        <w:t xml:space="preserve">Trump will use this foreign policy tool: Arms transfers accomplish two important goals: </w:t>
      </w:r>
      <w:r w:rsidRPr="008A6991">
        <w:rPr>
          <w:b/>
          <w:u w:val="single"/>
        </w:rPr>
        <w:t>upgrading local deterrent capabilities and offsetting fears of abandonment</w:t>
      </w:r>
      <w:r w:rsidRPr="00995CCB">
        <w:rPr>
          <w:b/>
          <w:u w:val="single"/>
        </w:rPr>
        <w:t>. Allies are better equipped to defend themselves, thanks to U.S. weapons</w:t>
      </w:r>
      <w:r w:rsidRPr="00995CCB">
        <w:rPr>
          <w:sz w:val="12"/>
        </w:rPr>
        <w:t xml:space="preserve">. Arms transfers typically don’t attract as much attention as U.S. military deployments or new treaty commitments. But they can enable the recipient to engage in aggressive foreign policies that the United States might not desire, especially if the arms transfers enable offensive operations. Experts call this worry “entrapment” — when an ally gets drawn into another country’s conflict. Arms transfers signal a different form of commitment than alliances. After all, treaty alliances tie hands by requiring allies to fight for one another in any future conflict. Such treaties are formalized security ties — and usually follow a politicized ratification process. These “pieces of paper” are inflexible, but do not necessarily require follow-up military investment. What sorts of arms transfers are most likely? Two factors shape what combination of alliances and arms the United States might offer its clients. First, U.S. foreign policymakers look at shared security interests when deciding whether to form or maintain an alliance. To make this determination, U.S. policymakers typically ask whether the client state has a similar or different ranking of security threats than that of the United States. Here’s an example. Both Western Europe and the United States shared the view that the Soviet Union was the leading threat to their vital interests after World War II, so they formed NATO.  If the threat rankings align, Washington seeks to establish or strengthen an alliance. If the threat rankings differ, then U.S. foreign policymakers find that avoiding or downgrading an alliance commitment better serves U.S. interests. Indeed, that is why the Carter administration scrapped the U.S. formal alliance with Taiwan to normalize ties with China in 1978. Second, U.S. leaders decide whether to arm the client. In making this decision, policymakers ask whether the client can deter its adversary without U.S. assistance. If the local security balance favors an adversary, then transfers of U.S. weapons may be necessary to bolster the client’s security. If the local security balance favors the ally, substantial arms transfers are unnecessary — and can even encourage entrapment by the client.  Here’s what this will mean in practice — more arms transfers So how might the next administration approach the geopolitical conundrums associated with adjusting U.S. alliances? If U.S. leaders seek rapprochement with Russia, is there a quid pro quo? A close aide of Vladimir Putin has already suggested that pulling back NATO forces from the Baltic region would reassure Moscow that Washington seeks closer ties. Yet if Trump obliges, then he might be under pressure from Congress and from NATO allies to reassure Baltic countries that the United States will minimize the risks of Russia exploiting any great power bargain. </w:t>
      </w:r>
      <w:r w:rsidRPr="00995CCB">
        <w:rPr>
          <w:b/>
          <w:u w:val="single"/>
        </w:rPr>
        <w:t>To solidify the U.S. long-term commitment, Washington might offer lethal defensive weapons to boost Baltic ground and air defenses. This move would then enhance local deterrence. Russia might have no other choice than to accept this compromise if its desire for rapprochement is sincere</w:t>
      </w:r>
      <w:r w:rsidRPr="00995CCB">
        <w:rPr>
          <w:sz w:val="12"/>
        </w:rPr>
        <w:t xml:space="preserve">. For a precedent, look no further than the recent Iran deal. Since the July 2015 Iran nuclear deal, Saudi Arabia has received large amounts of U.S. weapons, including an arms agreement worth $1 billion, to attenuate its security concerns.  This scenario played out often after the normalization of relations with China. Washington agreed to recognize Beijing as the official government of China. Yet Washington often made major arms transfers like fighter jets and surface-to-air missile systems to Taiwan to reassure Taipei that the United States remained committed to Taiwan’s ability to defend itself against mainland China. Following Obama’s footsteps? Unlike his stance on Russia, </w:t>
      </w:r>
      <w:r w:rsidRPr="00995CCB">
        <w:rPr>
          <w:b/>
          <w:u w:val="single"/>
        </w:rPr>
        <w:t>Trump appears to favor a more hawkish approach toward China, as evidence by his comments on the one-China policy.</w:t>
      </w:r>
      <w:r w:rsidRPr="00995CCB">
        <w:rPr>
          <w:sz w:val="12"/>
        </w:rPr>
        <w:t xml:space="preserve"> Yet Trump’s comments about burden-sharing by Japan and South Korea create a tension because balancing against China would require strengthening — not weakening — alliances with Japan and South Korea. History suggests that </w:t>
      </w:r>
      <w:r w:rsidRPr="00995CCB">
        <w:rPr>
          <w:b/>
          <w:u w:val="single"/>
        </w:rPr>
        <w:t>more arms sales to Taiwan are possible because the cross-strait military balance is worsening due to China’s military modernization. The Trump administration might feel it necessary to make larger, more advanced, and more sustained arms packages</w:t>
      </w:r>
      <w:r w:rsidRPr="00995CCB">
        <w:rPr>
          <w:sz w:val="12"/>
        </w:rPr>
        <w:t xml:space="preserve"> than those committed to by President Obama in 2015.  Moreover, despite calls for greater alliance burden-sharing by Japan and South Korea, the new </w:t>
      </w:r>
      <w:r w:rsidRPr="00995CCB">
        <w:rPr>
          <w:b/>
          <w:u w:val="single"/>
        </w:rPr>
        <w:t>Trump administration might invest more in those alliances to maintain local military balances against China and North Korea, respectively</w:t>
      </w:r>
      <w:r w:rsidRPr="00995CCB">
        <w:rPr>
          <w:sz w:val="12"/>
        </w:rPr>
        <w:t xml:space="preserve">. In short, </w:t>
      </w:r>
      <w:r w:rsidRPr="00995CCB">
        <w:rPr>
          <w:b/>
          <w:u w:val="single"/>
        </w:rPr>
        <w:t>the Trump administration might end up relying on arms transfers as its chief tool of reassurance and deterrence from Europe to Asia</w:t>
      </w:r>
      <w:r w:rsidRPr="00995CCB">
        <w:rPr>
          <w:sz w:val="12"/>
        </w:rPr>
        <w:t>. In doing so, Trump would follow in the footsteps of the Obama administration, which authorized more arms sales than any U.S. administration since World War II. For alliance politics, arms transfers might be the new art of the deal.</w:t>
      </w:r>
    </w:p>
    <w:p w:rsidR="00571744" w:rsidRPr="00571744" w:rsidRDefault="00571744" w:rsidP="00571744"/>
    <w:p w:rsidR="0017158D" w:rsidRPr="0017158D" w:rsidRDefault="0017158D" w:rsidP="0017158D">
      <w:pPr>
        <w:pStyle w:val="Heading2"/>
      </w:pPr>
      <w:r>
        <w:t>Internals</w:t>
      </w:r>
    </w:p>
    <w:p w:rsidR="006C62BF" w:rsidRDefault="006C62BF" w:rsidP="006C62BF"/>
    <w:p w:rsidR="006C62BF" w:rsidRDefault="006C62BF" w:rsidP="006C62BF">
      <w:pPr>
        <w:pStyle w:val="Heading3"/>
      </w:pPr>
      <w:r>
        <w:t>I/L – Perceptions Matter</w:t>
      </w:r>
    </w:p>
    <w:p w:rsidR="006C62BF" w:rsidRDefault="006C62BF" w:rsidP="006C62BF"/>
    <w:p w:rsidR="006C62BF" w:rsidRDefault="006C62BF" w:rsidP="006C62BF">
      <w:pPr>
        <w:pStyle w:val="Heading4"/>
      </w:pPr>
      <w:r>
        <w:t xml:space="preserve">And, Allies watch our moves closely – perceptions matter and the plan triggers a reduction in U.S. credibility </w:t>
      </w:r>
    </w:p>
    <w:p w:rsidR="006C62BF" w:rsidRPr="00FE0506" w:rsidRDefault="006C62BF" w:rsidP="006C62BF"/>
    <w:p w:rsidR="006C62BF" w:rsidRPr="00BC7887" w:rsidRDefault="006C62BF" w:rsidP="006C62BF">
      <w:pPr>
        <w:rPr>
          <w:sz w:val="16"/>
          <w:szCs w:val="16"/>
        </w:rPr>
      </w:pPr>
      <w:r w:rsidRPr="00FE0506">
        <w:rPr>
          <w:rStyle w:val="Style13ptBold"/>
        </w:rPr>
        <w:t>McInnis 13</w:t>
      </w:r>
      <w:r w:rsidRPr="00BC7887">
        <w:rPr>
          <w:b/>
          <w:sz w:val="16"/>
          <w:szCs w:val="16"/>
        </w:rPr>
        <w:t xml:space="preserve"> </w:t>
      </w:r>
      <w:r w:rsidRPr="00BC7887">
        <w:rPr>
          <w:sz w:val="16"/>
          <w:szCs w:val="16"/>
        </w:rPr>
        <w:t xml:space="preserve">– Kathleen, PhD candidate at the Department of War Studies, King’s College London and a Research Consultant at Chatham House (“A CANARY IN THE COAL MINE FOR U.S. GLOBAL LEADERSHIP?,” War on the Rocks, 10/28/13, </w:t>
      </w:r>
      <w:hyperlink r:id="rId132" w:history="1">
        <w:r w:rsidRPr="00BC7887">
          <w:rPr>
            <w:rStyle w:val="Hyperlink"/>
            <w:sz w:val="16"/>
            <w:szCs w:val="16"/>
          </w:rPr>
          <w:t>http://warontherocks.com/2013/10/a-canary-in-the-coal-mine-for-u-s-global-leadership/</w:t>
        </w:r>
      </w:hyperlink>
      <w:r w:rsidRPr="00BC7887">
        <w:rPr>
          <w:sz w:val="16"/>
          <w:szCs w:val="16"/>
        </w:rPr>
        <w:t>)</w:t>
      </w:r>
    </w:p>
    <w:p w:rsidR="006C62BF" w:rsidRPr="001C5B87" w:rsidRDefault="006C62BF" w:rsidP="006C62BF">
      <w:pPr>
        <w:jc w:val="both"/>
        <w:rPr>
          <w:b/>
          <w:u w:val="single"/>
        </w:rPr>
      </w:pPr>
      <w:r w:rsidRPr="00FE0506">
        <w:rPr>
          <w:b/>
          <w:u w:val="single"/>
        </w:rPr>
        <w:t xml:space="preserve">The </w:t>
      </w:r>
      <w:r w:rsidRPr="0096027A">
        <w:rPr>
          <w:b/>
          <w:highlight w:val="green"/>
          <w:u w:val="single"/>
        </w:rPr>
        <w:t>Obama</w:t>
      </w:r>
      <w:r w:rsidRPr="00FE0506">
        <w:rPr>
          <w:b/>
          <w:u w:val="single"/>
        </w:rPr>
        <w:t xml:space="preserve"> administration </w:t>
      </w:r>
      <w:r w:rsidRPr="006C62BF">
        <w:rPr>
          <w:b/>
          <w:u w:val="single"/>
        </w:rPr>
        <w:t xml:space="preserve">appears to have </w:t>
      </w:r>
      <w:r w:rsidRPr="0096027A">
        <w:rPr>
          <w:b/>
          <w:highlight w:val="green"/>
          <w:u w:val="single"/>
        </w:rPr>
        <w:t>dodged a bullet with</w:t>
      </w:r>
      <w:r w:rsidRPr="00FE0506">
        <w:rPr>
          <w:b/>
          <w:u w:val="single"/>
        </w:rPr>
        <w:t xml:space="preserve"> respect to</w:t>
      </w:r>
      <w:r w:rsidRPr="009A49D1">
        <w:rPr>
          <w:sz w:val="10"/>
        </w:rPr>
        <w:t xml:space="preserve"> two critical issues: intervening in </w:t>
      </w:r>
      <w:r w:rsidRPr="0096027A">
        <w:rPr>
          <w:b/>
          <w:highlight w:val="green"/>
          <w:u w:val="single"/>
        </w:rPr>
        <w:t>Syria</w:t>
      </w:r>
      <w:r w:rsidRPr="009A49D1">
        <w:rPr>
          <w:sz w:val="10"/>
        </w:rPr>
        <w:t xml:space="preserve"> and budgetary default. </w:t>
      </w:r>
      <w:r w:rsidRPr="0096027A">
        <w:rPr>
          <w:b/>
          <w:highlight w:val="green"/>
          <w:u w:val="single"/>
        </w:rPr>
        <w:t>However</w:t>
      </w:r>
      <w:r w:rsidRPr="009A49D1">
        <w:rPr>
          <w:sz w:val="10"/>
        </w:rPr>
        <w:t xml:space="preserve">, as the dust starts to settle, </w:t>
      </w:r>
      <w:r w:rsidRPr="000C4AC3">
        <w:rPr>
          <w:b/>
          <w:u w:val="single"/>
        </w:rPr>
        <w:t xml:space="preserve">real </w:t>
      </w:r>
      <w:r w:rsidRPr="0096027A">
        <w:rPr>
          <w:b/>
          <w:highlight w:val="green"/>
          <w:u w:val="single"/>
        </w:rPr>
        <w:t>questions are emerging</w:t>
      </w:r>
      <w:r w:rsidRPr="000C4AC3">
        <w:rPr>
          <w:b/>
          <w:u w:val="single"/>
        </w:rPr>
        <w:t xml:space="preserve"> abroad as to </w:t>
      </w:r>
      <w:r w:rsidRPr="00617702">
        <w:rPr>
          <w:b/>
          <w:u w:val="single"/>
        </w:rPr>
        <w:t xml:space="preserve">whether the canary is croaking </w:t>
      </w:r>
      <w:r w:rsidRPr="0096027A">
        <w:rPr>
          <w:b/>
          <w:highlight w:val="green"/>
          <w:u w:val="single"/>
        </w:rPr>
        <w:t>for U.S.</w:t>
      </w:r>
      <w:r w:rsidRPr="000C4AC3">
        <w:rPr>
          <w:b/>
          <w:u w:val="single"/>
        </w:rPr>
        <w:t xml:space="preserve"> global </w:t>
      </w:r>
      <w:r w:rsidRPr="0096027A">
        <w:rPr>
          <w:b/>
          <w:highlight w:val="green"/>
          <w:u w:val="single"/>
        </w:rPr>
        <w:t>leadership</w:t>
      </w:r>
      <w:r w:rsidRPr="000C4AC3">
        <w:rPr>
          <w:b/>
          <w:u w:val="single"/>
        </w:rPr>
        <w:t>.</w:t>
      </w:r>
      <w:r w:rsidRPr="009A49D1">
        <w:rPr>
          <w:sz w:val="10"/>
        </w:rPr>
        <w:t xml:space="preserve"> The people of the United States have lost their appetite for interventions in complex wars in the Middle East. So from Washington’s perspective, avoiding an intervention in Syria is a “win.” But the view from abroad is considerably more worrying. Cuts to defense spending through sequestration and </w:t>
      </w:r>
      <w:r w:rsidRPr="0096027A">
        <w:rPr>
          <w:b/>
          <w:highlight w:val="green"/>
          <w:u w:val="single"/>
        </w:rPr>
        <w:t>perceived</w:t>
      </w:r>
      <w:r w:rsidRPr="00FE0506">
        <w:rPr>
          <w:b/>
          <w:u w:val="single"/>
        </w:rPr>
        <w:t xml:space="preserve"> American </w:t>
      </w:r>
      <w:r w:rsidRPr="006C62BF">
        <w:rPr>
          <w:b/>
          <w:u w:val="single"/>
        </w:rPr>
        <w:t xml:space="preserve">legislative </w:t>
      </w:r>
      <w:r w:rsidRPr="0096027A">
        <w:rPr>
          <w:b/>
          <w:highlight w:val="green"/>
          <w:u w:val="single"/>
        </w:rPr>
        <w:t>dysfunction</w:t>
      </w:r>
      <w:r w:rsidRPr="009A49D1">
        <w:rPr>
          <w:sz w:val="10"/>
        </w:rPr>
        <w:t xml:space="preserve"> are </w:t>
      </w:r>
      <w:r w:rsidRPr="0096027A">
        <w:rPr>
          <w:b/>
          <w:highlight w:val="green"/>
          <w:u w:val="single"/>
        </w:rPr>
        <w:t>exacerbat</w:t>
      </w:r>
      <w:r w:rsidRPr="009A49D1">
        <w:rPr>
          <w:sz w:val="10"/>
        </w:rPr>
        <w:t xml:space="preserve">ing </w:t>
      </w:r>
      <w:r w:rsidRPr="0096027A">
        <w:rPr>
          <w:b/>
          <w:highlight w:val="green"/>
          <w:u w:val="single"/>
        </w:rPr>
        <w:t xml:space="preserve">Allied concerns </w:t>
      </w:r>
      <w:r w:rsidRPr="006C62BF">
        <w:rPr>
          <w:b/>
          <w:highlight w:val="green"/>
          <w:u w:val="single"/>
        </w:rPr>
        <w:t>about whether the U.S. will</w:t>
      </w:r>
      <w:r w:rsidRPr="009A49D1">
        <w:rPr>
          <w:sz w:val="10"/>
          <w:highlight w:val="green"/>
        </w:rPr>
        <w:t xml:space="preserve"> really </w:t>
      </w:r>
      <w:r w:rsidRPr="006C62BF">
        <w:rPr>
          <w:b/>
          <w:highlight w:val="green"/>
          <w:u w:val="single"/>
        </w:rPr>
        <w:t>put its money where its mouth is</w:t>
      </w:r>
      <w:r w:rsidRPr="000C4AC3">
        <w:rPr>
          <w:b/>
          <w:u w:val="single"/>
        </w:rPr>
        <w:t>.</w:t>
      </w:r>
      <w:r w:rsidRPr="009A49D1">
        <w:rPr>
          <w:sz w:val="10"/>
        </w:rPr>
        <w:t xml:space="preserve"> </w:t>
      </w:r>
      <w:r w:rsidRPr="00FE0506">
        <w:rPr>
          <w:b/>
          <w:u w:val="single"/>
        </w:rPr>
        <w:t xml:space="preserve">This, in turn, </w:t>
      </w:r>
      <w:r w:rsidRPr="006C62BF">
        <w:rPr>
          <w:b/>
          <w:highlight w:val="green"/>
          <w:u w:val="single"/>
        </w:rPr>
        <w:t>leads to questions about the future of U.S. global leadership</w:t>
      </w:r>
      <w:r w:rsidRPr="000C4AC3">
        <w:rPr>
          <w:b/>
          <w:u w:val="single"/>
        </w:rPr>
        <w:t>.</w:t>
      </w:r>
      <w:r w:rsidRPr="009A49D1">
        <w:rPr>
          <w:sz w:val="10"/>
        </w:rPr>
        <w:t xml:space="preserve"> </w:t>
      </w:r>
      <w:r w:rsidRPr="00FE0506">
        <w:rPr>
          <w:b/>
          <w:u w:val="single"/>
        </w:rPr>
        <w:t>If left unaddressed, these issues will become serious strategic challenges</w:t>
      </w:r>
      <w:r w:rsidRPr="009A49D1">
        <w:rPr>
          <w:sz w:val="10"/>
        </w:rPr>
        <w:t xml:space="preserve"> for the United States. </w:t>
      </w:r>
      <w:r w:rsidRPr="00FE0506">
        <w:rPr>
          <w:b/>
          <w:u w:val="single"/>
        </w:rPr>
        <w:t xml:space="preserve">I have worked on transatlantic security issues for most of my career, and have just returned from </w:t>
      </w:r>
      <w:r w:rsidRPr="0096027A">
        <w:rPr>
          <w:b/>
          <w:highlight w:val="green"/>
          <w:u w:val="single"/>
        </w:rPr>
        <w:t xml:space="preserve">interviewing defense professionals in Australia, Japan </w:t>
      </w:r>
      <w:r w:rsidRPr="00FE0506">
        <w:rPr>
          <w:b/>
          <w:u w:val="single"/>
        </w:rPr>
        <w:t xml:space="preserve">and </w:t>
      </w:r>
      <w:r w:rsidRPr="0096027A">
        <w:rPr>
          <w:b/>
          <w:highlight w:val="green"/>
          <w:u w:val="single"/>
        </w:rPr>
        <w:t>New Zealand.</w:t>
      </w:r>
      <w:r w:rsidRPr="009A49D1">
        <w:rPr>
          <w:sz w:val="10"/>
          <w:highlight w:val="green"/>
        </w:rPr>
        <w:t xml:space="preserve"> </w:t>
      </w:r>
      <w:r w:rsidRPr="0096027A">
        <w:rPr>
          <w:b/>
          <w:highlight w:val="green"/>
          <w:u w:val="single"/>
        </w:rPr>
        <w:t>The impression I consistently get</w:t>
      </w:r>
      <w:r w:rsidRPr="009A49D1">
        <w:rPr>
          <w:sz w:val="10"/>
        </w:rPr>
        <w:t xml:space="preserve"> from </w:t>
      </w:r>
      <w:r w:rsidRPr="00FE0506">
        <w:rPr>
          <w:b/>
          <w:u w:val="single"/>
        </w:rPr>
        <w:t>interacting with Allies and partners</w:t>
      </w:r>
      <w:r w:rsidRPr="009A49D1">
        <w:rPr>
          <w:sz w:val="10"/>
        </w:rPr>
        <w:t xml:space="preserve">: </w:t>
      </w:r>
      <w:r w:rsidRPr="006C62BF">
        <w:rPr>
          <w:rStyle w:val="Emphasis"/>
          <w:highlight w:val="green"/>
        </w:rPr>
        <w:t xml:space="preserve">it’s hard to overestimate how carefully </w:t>
      </w:r>
      <w:r w:rsidRPr="006C62BF">
        <w:rPr>
          <w:rStyle w:val="Emphasis"/>
        </w:rPr>
        <w:t xml:space="preserve">our </w:t>
      </w:r>
      <w:r w:rsidRPr="006C62BF">
        <w:rPr>
          <w:rStyle w:val="Emphasis"/>
          <w:highlight w:val="green"/>
        </w:rPr>
        <w:t>Allies watch what’s going on in the U</w:t>
      </w:r>
      <w:r w:rsidRPr="006C62BF">
        <w:rPr>
          <w:rStyle w:val="Emphasis"/>
        </w:rPr>
        <w:t xml:space="preserve">nited </w:t>
      </w:r>
      <w:r w:rsidRPr="006C62BF">
        <w:rPr>
          <w:rStyle w:val="Emphasis"/>
          <w:highlight w:val="green"/>
        </w:rPr>
        <w:t>S</w:t>
      </w:r>
      <w:r w:rsidRPr="006C62BF">
        <w:rPr>
          <w:rStyle w:val="Emphasis"/>
        </w:rPr>
        <w:t>tates</w:t>
      </w:r>
      <w:r w:rsidRPr="009A49D1">
        <w:rPr>
          <w:sz w:val="10"/>
        </w:rPr>
        <w:t xml:space="preserve">. This is </w:t>
      </w:r>
      <w:r w:rsidRPr="004A03F2">
        <w:rPr>
          <w:b/>
          <w:u w:val="single"/>
        </w:rPr>
        <w:t xml:space="preserve">because </w:t>
      </w:r>
      <w:r w:rsidRPr="0096027A">
        <w:rPr>
          <w:b/>
          <w:highlight w:val="green"/>
          <w:u w:val="single"/>
        </w:rPr>
        <w:t>they rely on the U.S. for security</w:t>
      </w:r>
      <w:r w:rsidRPr="004A03F2">
        <w:rPr>
          <w:b/>
          <w:u w:val="single"/>
        </w:rPr>
        <w:t xml:space="preserve"> guarantees </w:t>
      </w:r>
      <w:r w:rsidRPr="009A49D1">
        <w:rPr>
          <w:sz w:val="10"/>
        </w:rPr>
        <w:t xml:space="preserve">in the event of a major threat to their own territory or security interests. And on balance, </w:t>
      </w:r>
      <w:r w:rsidRPr="0096027A">
        <w:rPr>
          <w:b/>
          <w:highlight w:val="green"/>
          <w:u w:val="single"/>
        </w:rPr>
        <w:t>it’s a two-way street; the U.S. secures access to</w:t>
      </w:r>
      <w:r w:rsidRPr="00FE0506">
        <w:rPr>
          <w:b/>
          <w:u w:val="single"/>
        </w:rPr>
        <w:t xml:space="preserve"> foreign </w:t>
      </w:r>
      <w:r w:rsidRPr="0096027A">
        <w:rPr>
          <w:b/>
          <w:highlight w:val="green"/>
          <w:u w:val="single"/>
        </w:rPr>
        <w:t xml:space="preserve">bases and </w:t>
      </w:r>
      <w:r w:rsidRPr="00FE0506">
        <w:rPr>
          <w:b/>
          <w:u w:val="single"/>
        </w:rPr>
        <w:t xml:space="preserve">support for </w:t>
      </w:r>
      <w:r w:rsidRPr="0096027A">
        <w:rPr>
          <w:b/>
          <w:highlight w:val="green"/>
          <w:u w:val="single"/>
        </w:rPr>
        <w:t>military coalitions</w:t>
      </w:r>
      <w:r w:rsidRPr="00FE0506">
        <w:rPr>
          <w:b/>
          <w:u w:val="single"/>
        </w:rPr>
        <w:t>, among other things.</w:t>
      </w:r>
      <w:r w:rsidRPr="009A49D1">
        <w:rPr>
          <w:sz w:val="10"/>
        </w:rPr>
        <w:t xml:space="preserve"> </w:t>
      </w:r>
      <w:r w:rsidRPr="00FE0506">
        <w:rPr>
          <w:b/>
          <w:u w:val="single"/>
        </w:rPr>
        <w:t>Because</w:t>
      </w:r>
      <w:r w:rsidRPr="009A49D1">
        <w:rPr>
          <w:sz w:val="10"/>
        </w:rPr>
        <w:t xml:space="preserve"> many </w:t>
      </w:r>
      <w:r w:rsidRPr="00FE0506">
        <w:rPr>
          <w:b/>
          <w:u w:val="single"/>
        </w:rPr>
        <w:t>Allies</w:t>
      </w:r>
      <w:r w:rsidRPr="009A49D1">
        <w:rPr>
          <w:sz w:val="10"/>
        </w:rPr>
        <w:t xml:space="preserve"> are </w:t>
      </w:r>
      <w:r w:rsidRPr="00FE0506">
        <w:rPr>
          <w:b/>
          <w:u w:val="single"/>
        </w:rPr>
        <w:t>look</w:t>
      </w:r>
      <w:r w:rsidRPr="009A49D1">
        <w:rPr>
          <w:sz w:val="10"/>
        </w:rPr>
        <w:t xml:space="preserve">ing </w:t>
      </w:r>
      <w:r w:rsidRPr="00FE0506">
        <w:rPr>
          <w:b/>
          <w:u w:val="single"/>
        </w:rPr>
        <w:t>to the U</w:t>
      </w:r>
      <w:r w:rsidRPr="009A49D1">
        <w:rPr>
          <w:sz w:val="10"/>
        </w:rPr>
        <w:t xml:space="preserve">nited </w:t>
      </w:r>
      <w:r w:rsidRPr="00FE0506">
        <w:rPr>
          <w:b/>
          <w:u w:val="single"/>
        </w:rPr>
        <w:t>S</w:t>
      </w:r>
      <w:r w:rsidRPr="009A49D1">
        <w:rPr>
          <w:sz w:val="10"/>
        </w:rPr>
        <w:t xml:space="preserve">tates </w:t>
      </w:r>
      <w:r w:rsidRPr="006C62BF">
        <w:rPr>
          <w:b/>
          <w:highlight w:val="green"/>
          <w:u w:val="single"/>
        </w:rPr>
        <w:t>as the strategic equivalent of</w:t>
      </w:r>
      <w:r w:rsidRPr="009A49D1">
        <w:rPr>
          <w:sz w:val="10"/>
          <w:highlight w:val="green"/>
        </w:rPr>
        <w:t xml:space="preserve"> an </w:t>
      </w:r>
      <w:r w:rsidRPr="006C62BF">
        <w:rPr>
          <w:b/>
          <w:highlight w:val="green"/>
          <w:u w:val="single"/>
        </w:rPr>
        <w:t>insurance</w:t>
      </w:r>
      <w:r w:rsidRPr="009A49D1">
        <w:rPr>
          <w:sz w:val="10"/>
          <w:highlight w:val="green"/>
        </w:rPr>
        <w:t xml:space="preserve"> policy, </w:t>
      </w:r>
      <w:r w:rsidRPr="006C62BF">
        <w:rPr>
          <w:b/>
          <w:highlight w:val="green"/>
          <w:u w:val="single"/>
        </w:rPr>
        <w:t>questions left unanswered regarding U.S.</w:t>
      </w:r>
      <w:r w:rsidRPr="009A49D1">
        <w:rPr>
          <w:sz w:val="10"/>
          <w:highlight w:val="green"/>
        </w:rPr>
        <w:t xml:space="preserve"> </w:t>
      </w:r>
      <w:r w:rsidRPr="009A49D1">
        <w:rPr>
          <w:sz w:val="10"/>
        </w:rPr>
        <w:t xml:space="preserve">capability and </w:t>
      </w:r>
      <w:r w:rsidRPr="006C62BF">
        <w:rPr>
          <w:b/>
          <w:highlight w:val="green"/>
          <w:u w:val="single"/>
        </w:rPr>
        <w:t>credibility remain particularly concerning</w:t>
      </w:r>
      <w:r w:rsidRPr="00FE0506">
        <w:rPr>
          <w:b/>
          <w:u w:val="single"/>
        </w:rPr>
        <w:t>.</w:t>
      </w:r>
      <w:r w:rsidRPr="009A49D1">
        <w:rPr>
          <w:sz w:val="10"/>
        </w:rPr>
        <w:t xml:space="preserve"> Unfortunately, the U.S. is currently faring poorly on both counts. Somewhat paradoxically, despite the fact that the U.S. is the world’s largest military power, questions are emerging about the capability of the U.S. to respond in the event of an attack on Allies. This is due to the disastrous impact that sequestration—the meat cleaver approach to defense cost cutting—is having on American readiness. As Christine Fox, former director of Cost Assessment and Program Evaluation at the Office of the Secretary of Defense, recently argued, “With military units unable to maintain a high level of combat proficiency, we are effectively gambling that a major operation against a capable adversary will not occur over the next three to four years.” This argument has been confirmed by several military service chiefs. General Ray Odierno, U.S. Army Chief of Staff, recently testified that if sequestration continues, 85% of our active and reserve brigades will not be prepared for contingency requirements. Furthermore, the military aspects of the “pivot” to Asia have already been slowed down as a result. , Chief of Naval Operations Admiral Jonathan </w:t>
      </w:r>
      <w:proofErr w:type="spellStart"/>
      <w:r w:rsidRPr="009A49D1">
        <w:rPr>
          <w:sz w:val="10"/>
        </w:rPr>
        <w:t>Greenert</w:t>
      </w:r>
      <w:proofErr w:type="spellEnd"/>
      <w:r w:rsidRPr="009A49D1">
        <w:rPr>
          <w:sz w:val="10"/>
        </w:rPr>
        <w:t xml:space="preserve"> testified in July that the U.S. is unlikely to meet its goal to reposition 60 percent of its ships in the Pacific by 2020 because of budget constraints. This is understandably </w:t>
      </w:r>
      <w:r w:rsidRPr="006C62BF">
        <w:rPr>
          <w:rStyle w:val="Emphasis"/>
        </w:rPr>
        <w:t>disconcerting to U.S. allies, particularly in Asia</w:t>
      </w:r>
      <w:r w:rsidRPr="009A49D1">
        <w:rPr>
          <w:sz w:val="10"/>
        </w:rPr>
        <w:t xml:space="preserve">. Legislative dysfunction is a well-known problem in democracies, and America is clearly no exception. Not a day goes by without the Republicans and Democrats pillorying each other. Partisan dysfunction is hardly unique to the United States—just look at Italy or Belgium. Yet the Obama administration’s decision to submit the question of a Syria intervention to Congressional approval has caused disquiet in capitals around the world. Yes, Congress is the only authority in the United States Government that can declare war. But Congressional approval takes time and in a crisis, decisive action is usually required. This was the impetus for the War Powers Resolution of 1973. The resolution specifies the President can deploy forces for limited purposes and for a limited duration; after 60 days, Congress must authorize continued operations or declare war. With respect to Syria, President Obama was proposing limited, surgical strikes against military targets without the use of ground forces or other aerial support. It was a slightly more elaborate version of Clinton’s tomahawk strikes in the late 1990s against Sudan and Afghanistan. These are actions that are covered under the War Powers Resolution. Many </w:t>
      </w:r>
      <w:r w:rsidRPr="0096027A">
        <w:rPr>
          <w:b/>
          <w:highlight w:val="green"/>
          <w:u w:val="single"/>
        </w:rPr>
        <w:t>Allies</w:t>
      </w:r>
      <w:r w:rsidRPr="009A49D1">
        <w:rPr>
          <w:sz w:val="10"/>
        </w:rPr>
        <w:t xml:space="preserve"> are therefore wondering why the President felt it necessary to secure legislative approval for a strike he already had the authority to conduct in the first place. More importantly, they </w:t>
      </w:r>
      <w:r w:rsidRPr="00FE0506">
        <w:rPr>
          <w:b/>
          <w:u w:val="single"/>
        </w:rPr>
        <w:t xml:space="preserve">are </w:t>
      </w:r>
      <w:r w:rsidRPr="009A49D1">
        <w:rPr>
          <w:sz w:val="10"/>
        </w:rPr>
        <w:t xml:space="preserve">wondering whether future presidents will feel compelled to ask an increasingly dysfunctional Congress for approval before responding to a crisis? </w:t>
      </w:r>
      <w:r w:rsidRPr="00FE0506">
        <w:rPr>
          <w:b/>
          <w:u w:val="single"/>
        </w:rPr>
        <w:t>Allies relying on the U</w:t>
      </w:r>
      <w:r w:rsidRPr="009A49D1">
        <w:rPr>
          <w:sz w:val="10"/>
        </w:rPr>
        <w:t xml:space="preserve">nited </w:t>
      </w:r>
      <w:r w:rsidRPr="00FE0506">
        <w:rPr>
          <w:b/>
          <w:u w:val="single"/>
        </w:rPr>
        <w:t>S</w:t>
      </w:r>
      <w:r w:rsidRPr="009A49D1">
        <w:rPr>
          <w:sz w:val="10"/>
        </w:rPr>
        <w:t xml:space="preserve">tates </w:t>
      </w:r>
      <w:r w:rsidRPr="00FE0506">
        <w:rPr>
          <w:b/>
          <w:u w:val="single"/>
        </w:rPr>
        <w:t xml:space="preserve">for security </w:t>
      </w:r>
      <w:r w:rsidRPr="000C4AC3">
        <w:rPr>
          <w:b/>
          <w:u w:val="single"/>
        </w:rPr>
        <w:t xml:space="preserve">guarantees </w:t>
      </w:r>
      <w:r w:rsidRPr="0096027A">
        <w:rPr>
          <w:b/>
          <w:highlight w:val="green"/>
          <w:u w:val="single"/>
        </w:rPr>
        <w:t>are</w:t>
      </w:r>
      <w:r w:rsidRPr="000C4AC3">
        <w:rPr>
          <w:b/>
          <w:u w:val="single"/>
        </w:rPr>
        <w:t xml:space="preserve"> growing </w:t>
      </w:r>
      <w:r w:rsidRPr="0096027A">
        <w:rPr>
          <w:b/>
          <w:highlight w:val="green"/>
          <w:u w:val="single"/>
        </w:rPr>
        <w:t>concerned</w:t>
      </w:r>
      <w:r w:rsidRPr="000C4AC3">
        <w:rPr>
          <w:b/>
          <w:u w:val="single"/>
        </w:rPr>
        <w:t xml:space="preserve"> about </w:t>
      </w:r>
      <w:r w:rsidRPr="0096027A">
        <w:rPr>
          <w:b/>
          <w:highlight w:val="green"/>
          <w:u w:val="single"/>
        </w:rPr>
        <w:t>what the debate</w:t>
      </w:r>
      <w:r w:rsidRPr="009A49D1">
        <w:rPr>
          <w:sz w:val="10"/>
        </w:rPr>
        <w:t xml:space="preserve"> on Syria </w:t>
      </w:r>
      <w:r w:rsidRPr="0096027A">
        <w:rPr>
          <w:b/>
          <w:highlight w:val="green"/>
          <w:u w:val="single"/>
        </w:rPr>
        <w:t xml:space="preserve">indicates about U.S. willingness </w:t>
      </w:r>
      <w:r w:rsidRPr="005225C6">
        <w:rPr>
          <w:b/>
          <w:u w:val="single"/>
        </w:rPr>
        <w:t xml:space="preserve">to use force </w:t>
      </w:r>
      <w:r w:rsidRPr="0096027A">
        <w:rPr>
          <w:b/>
          <w:highlight w:val="green"/>
          <w:u w:val="single"/>
        </w:rPr>
        <w:t>to counter threats</w:t>
      </w:r>
      <w:r w:rsidRPr="000C4AC3">
        <w:rPr>
          <w:b/>
          <w:u w:val="single"/>
        </w:rPr>
        <w:t xml:space="preserve"> in their respective regions.</w:t>
      </w:r>
      <w:r w:rsidRPr="009A49D1">
        <w:rPr>
          <w:sz w:val="10"/>
        </w:rPr>
        <w:t xml:space="preserve"> So, put </w:t>
      </w:r>
      <w:r w:rsidRPr="00FE0506">
        <w:rPr>
          <w:b/>
          <w:u w:val="single"/>
        </w:rPr>
        <w:t>bluntly</w:t>
      </w:r>
      <w:r w:rsidRPr="009A49D1">
        <w:rPr>
          <w:sz w:val="10"/>
        </w:rPr>
        <w:t xml:space="preserve">, many </w:t>
      </w:r>
      <w:r w:rsidRPr="009A49D1">
        <w:rPr>
          <w:rStyle w:val="Emphasis"/>
          <w:highlight w:val="green"/>
        </w:rPr>
        <w:t>allies are increasingly asking</w:t>
      </w:r>
      <w:r w:rsidRPr="009A49D1">
        <w:rPr>
          <w:rStyle w:val="Emphasis"/>
        </w:rPr>
        <w:t xml:space="preserve"> </w:t>
      </w:r>
      <w:r w:rsidRPr="009A49D1">
        <w:rPr>
          <w:sz w:val="10"/>
        </w:rPr>
        <w:t xml:space="preserve">the question: </w:t>
      </w:r>
      <w:r w:rsidRPr="009A49D1">
        <w:rPr>
          <w:rStyle w:val="Emphasis"/>
          <w:highlight w:val="green"/>
        </w:rPr>
        <w:t>can – and will – the U.S. deliver on its promises</w:t>
      </w:r>
      <w:r w:rsidRPr="009A49D1">
        <w:rPr>
          <w:sz w:val="10"/>
        </w:rPr>
        <w:t xml:space="preserve"> in the future? </w:t>
      </w:r>
      <w:r w:rsidRPr="0096027A">
        <w:rPr>
          <w:b/>
          <w:highlight w:val="green"/>
          <w:u w:val="single"/>
        </w:rPr>
        <w:t xml:space="preserve">We may already be seeing evidence of </w:t>
      </w:r>
      <w:r w:rsidRPr="005225C6">
        <w:rPr>
          <w:b/>
          <w:u w:val="single"/>
        </w:rPr>
        <w:t xml:space="preserve">allied </w:t>
      </w:r>
      <w:r w:rsidRPr="0096027A">
        <w:rPr>
          <w:b/>
          <w:highlight w:val="green"/>
          <w:u w:val="single"/>
        </w:rPr>
        <w:t>doubts. Japan</w:t>
      </w:r>
      <w:r w:rsidRPr="000C4AC3">
        <w:rPr>
          <w:b/>
          <w:u w:val="single"/>
        </w:rPr>
        <w:t xml:space="preserve">’s Prime Minister Abe </w:t>
      </w:r>
      <w:r w:rsidRPr="0096027A">
        <w:rPr>
          <w:b/>
          <w:highlight w:val="green"/>
          <w:u w:val="single"/>
        </w:rPr>
        <w:t>recently declared</w:t>
      </w:r>
      <w:r w:rsidRPr="000C4AC3">
        <w:rPr>
          <w:b/>
          <w:u w:val="single"/>
        </w:rPr>
        <w:t xml:space="preserve"> that Japan will take </w:t>
      </w:r>
      <w:r w:rsidRPr="0096027A">
        <w:rPr>
          <w:b/>
          <w:highlight w:val="green"/>
          <w:u w:val="single"/>
        </w:rPr>
        <w:t>a</w:t>
      </w:r>
      <w:r w:rsidRPr="000C4AC3">
        <w:rPr>
          <w:b/>
          <w:u w:val="single"/>
        </w:rPr>
        <w:t xml:space="preserve"> </w:t>
      </w:r>
      <w:r w:rsidRPr="0096027A">
        <w:rPr>
          <w:b/>
          <w:highlight w:val="green"/>
          <w:u w:val="single"/>
        </w:rPr>
        <w:t>more active security role</w:t>
      </w:r>
      <w:r w:rsidRPr="000C4AC3">
        <w:rPr>
          <w:b/>
          <w:u w:val="single"/>
        </w:rPr>
        <w:t xml:space="preserve"> in the region to counter China – </w:t>
      </w:r>
      <w:r w:rsidRPr="005225C6">
        <w:rPr>
          <w:b/>
          <w:u w:val="single"/>
        </w:rPr>
        <w:t xml:space="preserve">a move </w:t>
      </w:r>
      <w:r w:rsidRPr="0096027A">
        <w:rPr>
          <w:b/>
          <w:highlight w:val="green"/>
          <w:u w:val="single"/>
        </w:rPr>
        <w:t>that will undoubtedly raise tensions across Asia.</w:t>
      </w:r>
      <w:r w:rsidRPr="009A49D1">
        <w:rPr>
          <w:sz w:val="10"/>
          <w:highlight w:val="green"/>
        </w:rPr>
        <w:t xml:space="preserve"> </w:t>
      </w:r>
      <w:r w:rsidRPr="0096027A">
        <w:rPr>
          <w:b/>
          <w:highlight w:val="green"/>
          <w:u w:val="single"/>
        </w:rPr>
        <w:t>Saudi</w:t>
      </w:r>
      <w:r w:rsidRPr="00FE0506">
        <w:rPr>
          <w:b/>
          <w:u w:val="single"/>
        </w:rPr>
        <w:t xml:space="preserve"> Arabia, frustrated with U.S. policy towards Syria, </w:t>
      </w:r>
      <w:r w:rsidRPr="0096027A">
        <w:rPr>
          <w:b/>
          <w:highlight w:val="green"/>
          <w:u w:val="single"/>
        </w:rPr>
        <w:t>has stated</w:t>
      </w:r>
      <w:r w:rsidRPr="00FE0506">
        <w:rPr>
          <w:b/>
          <w:u w:val="single"/>
        </w:rPr>
        <w:t xml:space="preserve"> its </w:t>
      </w:r>
      <w:r w:rsidRPr="0096027A">
        <w:rPr>
          <w:b/>
          <w:highlight w:val="green"/>
          <w:u w:val="single"/>
        </w:rPr>
        <w:t>intention</w:t>
      </w:r>
      <w:r w:rsidRPr="00FE0506">
        <w:rPr>
          <w:b/>
          <w:u w:val="single"/>
        </w:rPr>
        <w:t xml:space="preserve"> </w:t>
      </w:r>
      <w:r w:rsidRPr="0096027A">
        <w:rPr>
          <w:b/>
          <w:highlight w:val="green"/>
          <w:u w:val="single"/>
        </w:rPr>
        <w:t>to limit its intel</w:t>
      </w:r>
      <w:r w:rsidRPr="00FE0506">
        <w:rPr>
          <w:b/>
          <w:u w:val="single"/>
        </w:rPr>
        <w:t xml:space="preserve">ligence </w:t>
      </w:r>
      <w:r w:rsidRPr="0096027A">
        <w:rPr>
          <w:b/>
          <w:highlight w:val="green"/>
          <w:u w:val="single"/>
        </w:rPr>
        <w:t>cooperation</w:t>
      </w:r>
      <w:r w:rsidRPr="00FE0506">
        <w:rPr>
          <w:b/>
          <w:u w:val="single"/>
        </w:rPr>
        <w:t xml:space="preserve"> with the U</w:t>
      </w:r>
      <w:r w:rsidRPr="009A49D1">
        <w:rPr>
          <w:sz w:val="10"/>
        </w:rPr>
        <w:t xml:space="preserve">nited </w:t>
      </w:r>
      <w:r w:rsidRPr="00FE0506">
        <w:rPr>
          <w:b/>
          <w:u w:val="single"/>
        </w:rPr>
        <w:t>S</w:t>
      </w:r>
      <w:r w:rsidRPr="009A49D1">
        <w:rPr>
          <w:sz w:val="10"/>
        </w:rPr>
        <w:t xml:space="preserve">tates. Defense budget cuts and </w:t>
      </w:r>
      <w:r w:rsidRPr="0096027A">
        <w:rPr>
          <w:b/>
          <w:highlight w:val="green"/>
          <w:u w:val="single"/>
        </w:rPr>
        <w:t xml:space="preserve">legislative dysfunction </w:t>
      </w:r>
      <w:r w:rsidRPr="004A03F2">
        <w:rPr>
          <w:b/>
          <w:u w:val="single"/>
        </w:rPr>
        <w:t xml:space="preserve">are </w:t>
      </w:r>
      <w:r w:rsidRPr="0096027A">
        <w:rPr>
          <w:b/>
          <w:highlight w:val="green"/>
          <w:u w:val="single"/>
        </w:rPr>
        <w:t>translat</w:t>
      </w:r>
      <w:r w:rsidRPr="004A03F2">
        <w:rPr>
          <w:b/>
          <w:u w:val="single"/>
        </w:rPr>
        <w:t xml:space="preserve">ing </w:t>
      </w:r>
      <w:r w:rsidRPr="0096027A">
        <w:rPr>
          <w:b/>
          <w:highlight w:val="green"/>
          <w:u w:val="single"/>
        </w:rPr>
        <w:t>into serious questions about U.S. credibility</w:t>
      </w:r>
      <w:r w:rsidRPr="00BC7887">
        <w:rPr>
          <w:b/>
          <w:u w:val="single"/>
        </w:rPr>
        <w:t>.</w:t>
      </w:r>
      <w:r w:rsidRPr="009A49D1">
        <w:rPr>
          <w:sz w:val="10"/>
        </w:rPr>
        <w:t xml:space="preserve"> These are questions that both Congress and the White House should take very seriously. </w:t>
      </w:r>
      <w:r w:rsidRPr="00BC7887">
        <w:rPr>
          <w:b/>
          <w:u w:val="single"/>
        </w:rPr>
        <w:t>The future of U.S. leadership could very well depend upon it.</w:t>
      </w:r>
    </w:p>
    <w:p w:rsidR="00233B0F" w:rsidRDefault="00233B0F" w:rsidP="00233B0F">
      <w:pPr>
        <w:pStyle w:val="Heading3"/>
      </w:pPr>
      <w:r>
        <w:t>I/L – Alliance Concerns Spill-Over</w:t>
      </w:r>
    </w:p>
    <w:p w:rsidR="00233B0F" w:rsidRDefault="00233B0F" w:rsidP="00233B0F"/>
    <w:p w:rsidR="00233B0F" w:rsidRDefault="00233B0F" w:rsidP="00233B0F">
      <w:pPr>
        <w:pStyle w:val="Heading4"/>
      </w:pPr>
      <w:r>
        <w:t>Reneging on our security commitments in one area spills over and destroys the credibility of allied assurances</w:t>
      </w:r>
    </w:p>
    <w:p w:rsidR="00233B0F" w:rsidRDefault="00233B0F" w:rsidP="00233B0F">
      <w:r>
        <w:t xml:space="preserve">Justin V. </w:t>
      </w:r>
      <w:r w:rsidRPr="00A337EA">
        <w:rPr>
          <w:rStyle w:val="Style13ptBold"/>
        </w:rPr>
        <w:t>Anderson and</w:t>
      </w:r>
      <w:r>
        <w:t xml:space="preserve"> Jeffrey A. </w:t>
      </w:r>
      <w:r w:rsidRPr="00A337EA">
        <w:rPr>
          <w:rStyle w:val="Style13ptBold"/>
        </w:rPr>
        <w:t>Larsen 13</w:t>
      </w:r>
      <w:r>
        <w:t xml:space="preserve"> {Justin V. Anderson is a Senior National Security Policy Analyst with SAIC in Arlington, VA, providing contract support to government clients on nuclear arms control, deterrence, and WMD proliferation issues. Jeffrey A. Larsen is a Senior Scientist with Science Applications International Corporation (SAIC) in Colorado Springs. September 2013. “Extended Deterrence and Allied Assurance: Key Concepts and Current Challenges for U.S. Policy.” </w:t>
      </w:r>
      <w:hyperlink r:id="rId133" w:history="1">
        <w:r w:rsidRPr="00047C80">
          <w:rPr>
            <w:rStyle w:val="Hyperlink"/>
          </w:rPr>
          <w:t>https://www.usafa.edu/app/uploads/OCP69.pdf}//JM</w:t>
        </w:r>
      </w:hyperlink>
    </w:p>
    <w:p w:rsidR="00233B0F" w:rsidRDefault="00233B0F" w:rsidP="00233B0F">
      <w:pPr>
        <w:rPr>
          <w:rStyle w:val="Emphasis"/>
        </w:rPr>
      </w:pPr>
      <w:r w:rsidRPr="00E34B07">
        <w:rPr>
          <w:sz w:val="12"/>
        </w:rPr>
        <w:t xml:space="preserve">This has led the United States to </w:t>
      </w:r>
      <w:r w:rsidRPr="00E34B07">
        <w:rPr>
          <w:b/>
          <w:u w:val="single"/>
        </w:rPr>
        <w:t>encounter four general types of challenges to its extended deterrence and allied assurance</w:t>
      </w:r>
      <w:r w:rsidRPr="00E34B07">
        <w:rPr>
          <w:sz w:val="12"/>
        </w:rPr>
        <w:t xml:space="preserve"> strategies that are </w:t>
      </w:r>
      <w:r w:rsidRPr="00E34B07">
        <w:rPr>
          <w:b/>
          <w:u w:val="single"/>
        </w:rPr>
        <w:t>derived from the combined geopolitical-military character of these defense guarantees</w:t>
      </w:r>
      <w:r w:rsidRPr="00E34B07">
        <w:rPr>
          <w:sz w:val="12"/>
        </w:rPr>
        <w:t xml:space="preserve">: 1) </w:t>
      </w:r>
      <w:r w:rsidRPr="00E34B07">
        <w:rPr>
          <w:b/>
          <w:u w:val="single"/>
        </w:rPr>
        <w:t>Doubts regarding the political resolve of the United States, with allies or adversaries asking questions about the willingness of U.S. leaders</w:t>
      </w:r>
      <w:r w:rsidRPr="00E34B07">
        <w:rPr>
          <w:sz w:val="12"/>
        </w:rPr>
        <w:t xml:space="preserve"> – and the U.S. public – </w:t>
      </w:r>
      <w:r w:rsidRPr="00E34B07">
        <w:rPr>
          <w:b/>
          <w:u w:val="single"/>
        </w:rPr>
        <w:t>to sacrifice</w:t>
      </w:r>
      <w:r w:rsidRPr="00E34B07">
        <w:rPr>
          <w:sz w:val="12"/>
        </w:rPr>
        <w:t xml:space="preserve"> significant amounts of blood and treasure, up to and including potential attacks on CONUS, on behalf of an ally (described as “de Gaulle’s Doubts”); 2) </w:t>
      </w:r>
      <w:r w:rsidRPr="00E34B07">
        <w:rPr>
          <w:b/>
          <w:u w:val="single"/>
        </w:rPr>
        <w:t>Questions regarding whether United States either fields sufficient numbers of forces</w:t>
      </w:r>
      <w:r w:rsidRPr="00E34B07">
        <w:rPr>
          <w:sz w:val="12"/>
        </w:rPr>
        <w:t xml:space="preserve"> (conventional, nuclear, and missile defense), and/or employs the right mix of forces, in order to deter potential adversary threats to its allies (described here as “A Leaky Umbrella?”); 3) </w:t>
      </w:r>
      <w:r w:rsidRPr="00E34B07">
        <w:rPr>
          <w:b/>
          <w:u w:val="single"/>
        </w:rPr>
        <w:t xml:space="preserve">Challenges associated with U.S. efforts to simultaneously meet the differing, </w:t>
      </w:r>
      <w:r w:rsidRPr="00E34B07">
        <w:rPr>
          <w:sz w:val="12"/>
        </w:rPr>
        <w:t>and at times competing</w:t>
      </w:r>
      <w:r w:rsidRPr="00E34B07">
        <w:rPr>
          <w:b/>
          <w:u w:val="single"/>
        </w:rPr>
        <w:t>, demands of extended deterrence and assurance strategies</w:t>
      </w:r>
      <w:r w:rsidRPr="00E34B07">
        <w:rPr>
          <w:sz w:val="12"/>
        </w:rPr>
        <w:t xml:space="preserve"> (described here as “The Healy Theorem”), and; 4) Challenges associated with allies generally favoring the status quo ante in regard to U.S. extended deterrence and assurance </w:t>
      </w:r>
      <w:proofErr w:type="spellStart"/>
      <w:r w:rsidRPr="00E34B07">
        <w:rPr>
          <w:sz w:val="12"/>
        </w:rPr>
        <w:t>strategiesFrom</w:t>
      </w:r>
      <w:proofErr w:type="spellEnd"/>
      <w:r w:rsidRPr="00E34B07">
        <w:rPr>
          <w:sz w:val="12"/>
        </w:rPr>
        <w:t xml:space="preserve"> the Cold War to the present day, </w:t>
      </w:r>
      <w:r w:rsidRPr="00E34B07">
        <w:rPr>
          <w:b/>
          <w:u w:val="single"/>
        </w:rPr>
        <w:t xml:space="preserve">U.S. foreign </w:t>
      </w:r>
      <w:r w:rsidRPr="00E34B07">
        <w:rPr>
          <w:sz w:val="12"/>
        </w:rPr>
        <w:t xml:space="preserve">and defense </w:t>
      </w:r>
      <w:r w:rsidRPr="00E34B07">
        <w:rPr>
          <w:b/>
          <w:u w:val="single"/>
        </w:rPr>
        <w:t xml:space="preserve">policies have repeatedly </w:t>
      </w:r>
      <w:r w:rsidRPr="00452F5F">
        <w:rPr>
          <w:rStyle w:val="Emphasis"/>
        </w:rPr>
        <w:t>linked the</w:t>
      </w:r>
      <w:r w:rsidRPr="00E34B07">
        <w:rPr>
          <w:sz w:val="12"/>
        </w:rPr>
        <w:t xml:space="preserve"> national security of the United States to the </w:t>
      </w:r>
      <w:r w:rsidRPr="00E34B07">
        <w:rPr>
          <w:b/>
          <w:u w:val="single"/>
        </w:rPr>
        <w:t xml:space="preserve">safety and </w:t>
      </w:r>
      <w:r w:rsidRPr="00452F5F">
        <w:rPr>
          <w:rStyle w:val="Emphasis"/>
        </w:rPr>
        <w:t>security of U.S. allies and partners abroad</w:t>
      </w:r>
      <w:r w:rsidRPr="00E34B07">
        <w:rPr>
          <w:sz w:val="12"/>
        </w:rPr>
        <w:t xml:space="preserve">. However, in </w:t>
      </w:r>
      <w:r w:rsidRPr="00E34B07">
        <w:rPr>
          <w:b/>
          <w:u w:val="single"/>
        </w:rPr>
        <w:t>order to convince adversaries and allies the United States is willing to fulfill its defense commitments, the U.S. government must convince both friendly and hostile foreign audiences it is willing to expend blood</w:t>
      </w:r>
      <w:r w:rsidRPr="00E34B07">
        <w:rPr>
          <w:sz w:val="12"/>
        </w:rPr>
        <w:t xml:space="preserve"> and </w:t>
      </w:r>
      <w:r w:rsidRPr="00E34B07">
        <w:rPr>
          <w:b/>
          <w:u w:val="single"/>
        </w:rPr>
        <w:t xml:space="preserve">treasure in order to protect allies and partners overseas. Foreign leaders are not always willing to accept these commitments at face value and may publicly or privately </w:t>
      </w:r>
      <w:r w:rsidRPr="00452F5F">
        <w:rPr>
          <w:rStyle w:val="Emphasis"/>
        </w:rPr>
        <w:t>question whether their U.S. counterparts are willing to take</w:t>
      </w:r>
      <w:r w:rsidRPr="00E34B07">
        <w:rPr>
          <w:b/>
          <w:u w:val="single"/>
        </w:rPr>
        <w:t xml:space="preserve"> risks</w:t>
      </w:r>
      <w:r w:rsidRPr="00E34B07">
        <w:rPr>
          <w:sz w:val="12"/>
        </w:rPr>
        <w:t xml:space="preserve"> on behalf of foreign states. As discussed above, </w:t>
      </w:r>
      <w:r w:rsidRPr="00E34B07">
        <w:rPr>
          <w:b/>
          <w:u w:val="single"/>
        </w:rPr>
        <w:t>President de Gaulle withdrew France from NATO in part due to his doubts regarding the credibility of U.S. extended deterrence</w:t>
      </w:r>
      <w:r w:rsidRPr="00E34B07">
        <w:rPr>
          <w:sz w:val="12"/>
        </w:rPr>
        <w:t xml:space="preserve"> commitments to NATO, arguing that the United States would never risk a Soviet nuclear strike on a major U.S. city in order to defend Europe from a Warsaw Pact armored offensive. Not all U.S. allies have shared the former French president’s skepticism of U.S. defense guarantees, but other foreign political and military leaders have shared his question of whether the United States would risk significant military or civilian casualties in order to defend its allies. </w:t>
      </w:r>
      <w:r w:rsidRPr="00E34B07">
        <w:rPr>
          <w:b/>
          <w:u w:val="single"/>
        </w:rPr>
        <w:t>De Gaulle’s question</w:t>
      </w:r>
      <w:r w:rsidRPr="00E34B07">
        <w:rPr>
          <w:sz w:val="12"/>
        </w:rPr>
        <w:t xml:space="preserve"> of “New York for Hamburg?” articulates a central, enduring challenge to U.S. extended deterrence and assurance strategies: the challenge of convincing an ally that U.S. leaders view threats to their security as tantamount to threats to U.S. security, and, regardless of the potential costs of the ensuing military conflict, are prepared to immediately mobilize devastating, superior force in their defense.172 </w:t>
      </w:r>
      <w:r w:rsidRPr="00E34B07">
        <w:rPr>
          <w:b/>
          <w:u w:val="single"/>
        </w:rPr>
        <w:t xml:space="preserve">In developing assurance and extended deterrence strategies, plans, and operations, the United States must diligently address the potential </w:t>
      </w:r>
      <w:r w:rsidRPr="0013065F">
        <w:rPr>
          <w:rStyle w:val="Emphasis"/>
        </w:rPr>
        <w:t>allied fear</w:t>
      </w:r>
      <w:r w:rsidRPr="00E34B07">
        <w:rPr>
          <w:sz w:val="12"/>
        </w:rPr>
        <w:t xml:space="preserve"> – and possible adversary assumption – </w:t>
      </w:r>
      <w:r w:rsidRPr="00E34B07">
        <w:rPr>
          <w:b/>
          <w:u w:val="single"/>
        </w:rPr>
        <w:t xml:space="preserve">that in a crisis or conflict Washington may conclude the costs of protecting an ally outweigh the benefits, and </w:t>
      </w:r>
      <w:r w:rsidRPr="0013065F">
        <w:rPr>
          <w:rStyle w:val="Emphasis"/>
        </w:rPr>
        <w:t>renege on its security commitments</w:t>
      </w:r>
      <w:r w:rsidRPr="00E34B07">
        <w:rPr>
          <w:b/>
          <w:u w:val="single"/>
        </w:rPr>
        <w:t>. The United States must recognize that even close allies may question the political resolve of U.S. leaders</w:t>
      </w:r>
      <w:r w:rsidRPr="00E34B07">
        <w:rPr>
          <w:sz w:val="12"/>
        </w:rPr>
        <w:t xml:space="preserve"> when faced with an adversary that appears willing to go to the brink of armed conflict over an issue involving a third state. </w:t>
      </w:r>
      <w:r w:rsidRPr="00E34B07">
        <w:rPr>
          <w:b/>
          <w:u w:val="single"/>
        </w:rPr>
        <w:t xml:space="preserve">Allies may fear that U.S. leaders will choose </w:t>
      </w:r>
      <w:proofErr w:type="spellStart"/>
      <w:r w:rsidRPr="00E34B07">
        <w:rPr>
          <w:b/>
          <w:u w:val="single"/>
        </w:rPr>
        <w:t>self preservation</w:t>
      </w:r>
      <w:proofErr w:type="spellEnd"/>
      <w:r w:rsidRPr="00E34B07">
        <w:rPr>
          <w:b/>
          <w:u w:val="single"/>
        </w:rPr>
        <w:t xml:space="preserve"> over their alliance commitments</w:t>
      </w:r>
      <w:r w:rsidRPr="00E34B07">
        <w:rPr>
          <w:sz w:val="12"/>
        </w:rPr>
        <w:t xml:space="preserve"> when the potential costs of protecting an ally are viewed as too high. As a result of these concerns, there is an inherent and persistent question of credibility associated with U.S. extended deterrence guarantees that </w:t>
      </w:r>
      <w:r w:rsidRPr="00E34B07">
        <w:rPr>
          <w:b/>
          <w:u w:val="single"/>
        </w:rPr>
        <w:t xml:space="preserve">the United States government must repeatedly answer with a </w:t>
      </w:r>
      <w:r w:rsidRPr="00452F5F">
        <w:rPr>
          <w:rStyle w:val="Emphasis"/>
        </w:rPr>
        <w:t>mix of both political assurances and military means.</w:t>
      </w:r>
    </w:p>
    <w:p w:rsidR="006C62BF" w:rsidRPr="006C62BF" w:rsidRDefault="006C62BF" w:rsidP="006C62BF"/>
    <w:p w:rsidR="00CA413F" w:rsidRDefault="00CA413F" w:rsidP="00CA413F"/>
    <w:p w:rsidR="00E2455F" w:rsidRDefault="00E2455F" w:rsidP="00E2455F">
      <w:pPr>
        <w:pStyle w:val="Heading3"/>
      </w:pPr>
      <w:r>
        <w:t>I/L – Russia/China Exp kills LIO</w:t>
      </w:r>
    </w:p>
    <w:p w:rsidR="00E2455F" w:rsidRDefault="00E2455F" w:rsidP="00E2455F"/>
    <w:p w:rsidR="00E2455F" w:rsidRDefault="00E2455F" w:rsidP="00E2455F"/>
    <w:p w:rsidR="00E2455F" w:rsidRDefault="00E2455F" w:rsidP="00E2455F">
      <w:pPr>
        <w:pStyle w:val="Heading4"/>
      </w:pPr>
      <w:r>
        <w:t xml:space="preserve">Successful Russian and Chinese expansion destroys the liberal order </w:t>
      </w:r>
    </w:p>
    <w:p w:rsidR="00E2455F" w:rsidRPr="00C019AD" w:rsidRDefault="00E2455F" w:rsidP="00E2455F">
      <w:pPr>
        <w:rPr>
          <w:rStyle w:val="Hyperlink"/>
        </w:rPr>
      </w:pPr>
      <w:r>
        <w:t xml:space="preserve">Hal </w:t>
      </w:r>
      <w:r w:rsidRPr="009C57E8">
        <w:rPr>
          <w:rStyle w:val="Style13ptBold"/>
        </w:rPr>
        <w:t>Brands 17</w:t>
      </w:r>
      <w:r w:rsidRPr="009C57E8">
        <w:t>,</w:t>
      </w:r>
      <w:r>
        <w:t xml:space="preserve"> the Henry A. Kissinger Distinguished Professor at the Henry A. Kissinger Center for Global Affairs at Johns Hopkins University's School of Advanced International Studies and a senior fellow at the Center for Strategic and Budgetary Assessments, 12/14/17, “Trump Could Actually Make Democracy Great Again. Don't Scoff.,” </w:t>
      </w:r>
      <w:hyperlink r:id="rId134" w:history="1">
        <w:r w:rsidRPr="00C019AD">
          <w:rPr>
            <w:rStyle w:val="Hyperlink"/>
          </w:rPr>
          <w:t>https://www.bloomberg.com/view/articles/2017-12-14/trump-could-actually-make-democracy-great-again-don-t-scoff</w:t>
        </w:r>
      </w:hyperlink>
    </w:p>
    <w:p w:rsidR="00E2455F" w:rsidRPr="0033288A" w:rsidRDefault="00E2455F" w:rsidP="00E2455F">
      <w:pPr>
        <w:rPr>
          <w:sz w:val="12"/>
        </w:rPr>
      </w:pPr>
      <w:r w:rsidRPr="00C019AD">
        <w:rPr>
          <w:sz w:val="12"/>
        </w:rPr>
        <w:t xml:space="preserve">Third, </w:t>
      </w:r>
      <w:r w:rsidRPr="00C019AD">
        <w:rPr>
          <w:rStyle w:val="StyleUnderline"/>
        </w:rPr>
        <w:t>the best way of promoting liberal values</w:t>
      </w:r>
      <w:r w:rsidRPr="00C019AD">
        <w:rPr>
          <w:sz w:val="12"/>
        </w:rPr>
        <w:t xml:space="preserve"> over the long run </w:t>
      </w:r>
      <w:r w:rsidRPr="00C019AD">
        <w:rPr>
          <w:rStyle w:val="StyleUnderline"/>
        </w:rPr>
        <w:t xml:space="preserve">is to sustain a broader international system in which </w:t>
      </w:r>
      <w:r w:rsidRPr="00C019AD">
        <w:rPr>
          <w:rStyle w:val="Emphasis"/>
        </w:rPr>
        <w:t>democracies</w:t>
      </w:r>
      <w:r w:rsidRPr="00C019AD">
        <w:rPr>
          <w:rStyle w:val="StyleUnderline"/>
        </w:rPr>
        <w:t xml:space="preserve">, rather than hostile autocracies, are </w:t>
      </w:r>
      <w:r w:rsidRPr="00C019AD">
        <w:rPr>
          <w:rStyle w:val="Emphasis"/>
        </w:rPr>
        <w:t>geopolitically dominant</w:t>
      </w:r>
      <w:r w:rsidRPr="00C019AD">
        <w:rPr>
          <w:sz w:val="12"/>
        </w:rPr>
        <w:t xml:space="preserve"> -- even if that requires working with friendly authoritarians in the short run. When Woodrow Wilson spoke of making the world safe for democracy during World War I, he was not calling for a crusade to spread democracy across the globe. He was arguing that America must stop authoritarian regimes -- in that case, the Kaiser’s Germany -- from becoming geopolitically dominant in a way that would ultimately make it difficult for democracies anywhere to thrive. Likewise, during the Cold War, the U.S. regularly cut deals with friendly dictators in China, Saudi Arabia and elsewhere in the service of containing communism, and thereby preserving an international system in which liberal values could survive and flourish. </w:t>
      </w:r>
      <w:r w:rsidRPr="00C019AD">
        <w:rPr>
          <w:rStyle w:val="StyleUnderline"/>
        </w:rPr>
        <w:t xml:space="preserve">Today, the </w:t>
      </w:r>
      <w:r w:rsidRPr="00C019AD">
        <w:rPr>
          <w:rStyle w:val="Emphasis"/>
        </w:rPr>
        <w:t>single most important thing</w:t>
      </w:r>
      <w:r w:rsidRPr="00C019AD">
        <w:rPr>
          <w:rStyle w:val="StyleUnderline"/>
        </w:rPr>
        <w:t xml:space="preserve"> the U.S. can do to enhance the long-term prospects for the spread of democracy is to prevent Russia and China from overturning</w:t>
      </w:r>
      <w:r w:rsidRPr="00C019AD">
        <w:rPr>
          <w:sz w:val="12"/>
        </w:rPr>
        <w:t xml:space="preserve"> -- or even severely disrupting -- </w:t>
      </w:r>
      <w:r w:rsidRPr="00C019AD">
        <w:rPr>
          <w:rStyle w:val="StyleUnderline"/>
        </w:rPr>
        <w:t>the stable and broadly liberal international system</w:t>
      </w:r>
      <w:r w:rsidRPr="00C019AD">
        <w:rPr>
          <w:sz w:val="12"/>
        </w:rPr>
        <w:t xml:space="preserve"> it has long worked to construct. </w:t>
      </w:r>
      <w:r w:rsidRPr="00C019AD">
        <w:rPr>
          <w:rStyle w:val="StyleUnderline"/>
        </w:rPr>
        <w:t>To the extent that Washington can keep China from becoming the supreme power in East Asia</w:t>
      </w:r>
      <w:r w:rsidRPr="00C019AD">
        <w:rPr>
          <w:sz w:val="12"/>
        </w:rPr>
        <w:t xml:space="preserve">, to the extent it can </w:t>
      </w:r>
      <w:r w:rsidRPr="00C019AD">
        <w:rPr>
          <w:rStyle w:val="StyleUnderline"/>
        </w:rPr>
        <w:t>stop Moscow from restoring its lost sphere of influence</w:t>
      </w:r>
      <w:r w:rsidRPr="00C019AD">
        <w:rPr>
          <w:sz w:val="12"/>
        </w:rPr>
        <w:t xml:space="preserve"> in the former Soviet Union and Eastern Europe, </w:t>
      </w:r>
      <w:r w:rsidRPr="00C019AD">
        <w:rPr>
          <w:rStyle w:val="StyleUnderline"/>
        </w:rPr>
        <w:t xml:space="preserve">it can </w:t>
      </w:r>
      <w:r w:rsidRPr="00C019AD">
        <w:rPr>
          <w:rStyle w:val="Emphasis"/>
        </w:rPr>
        <w:t>create the ideological and geopolitical space</w:t>
      </w:r>
      <w:r w:rsidRPr="00C019AD">
        <w:rPr>
          <w:rStyle w:val="StyleUnderline"/>
        </w:rPr>
        <w:t xml:space="preserve"> for liberal values to flourish</w:t>
      </w:r>
      <w:r w:rsidRPr="00C019AD">
        <w:rPr>
          <w:sz w:val="12"/>
        </w:rPr>
        <w:t xml:space="preserve"> -- even if doing so requires cooperating with questionable regimes in Bangkok, Singapore and Warsaw along the way. </w:t>
      </w:r>
      <w:r w:rsidRPr="00C019AD">
        <w:rPr>
          <w:rStyle w:val="StyleUnderline"/>
        </w:rPr>
        <w:t>American statecraft fares best when it blends high-minded idealism with hard-headed realism</w:t>
      </w:r>
      <w:r w:rsidRPr="00C019AD">
        <w:rPr>
          <w:sz w:val="12"/>
        </w:rPr>
        <w:t xml:space="preserve">. </w:t>
      </w:r>
      <w:r w:rsidRPr="00C019AD">
        <w:rPr>
          <w:rStyle w:val="StyleUnderline"/>
        </w:rPr>
        <w:t>It's exactly the</w:t>
      </w:r>
      <w:r w:rsidRPr="00C019AD">
        <w:rPr>
          <w:sz w:val="12"/>
        </w:rPr>
        <w:t xml:space="preserve"> sort of </w:t>
      </w:r>
      <w:r w:rsidRPr="00C019AD">
        <w:rPr>
          <w:rStyle w:val="StyleUnderline"/>
        </w:rPr>
        <w:t xml:space="preserve">approach that could </w:t>
      </w:r>
      <w:r w:rsidRPr="00C019AD">
        <w:rPr>
          <w:rStyle w:val="Emphasis"/>
        </w:rPr>
        <w:t xml:space="preserve">make </w:t>
      </w:r>
      <w:proofErr w:type="spellStart"/>
      <w:r w:rsidRPr="00C019AD">
        <w:rPr>
          <w:rStyle w:val="Emphasis"/>
        </w:rPr>
        <w:t>Wilsonianism</w:t>
      </w:r>
      <w:proofErr w:type="spellEnd"/>
      <w:r w:rsidRPr="00C019AD">
        <w:rPr>
          <w:rStyle w:val="Emphasis"/>
        </w:rPr>
        <w:t xml:space="preserve"> great again</w:t>
      </w:r>
      <w:r w:rsidRPr="00C019AD">
        <w:rPr>
          <w:sz w:val="12"/>
        </w:rPr>
        <w:t>.</w:t>
      </w:r>
    </w:p>
    <w:p w:rsidR="00E2455F" w:rsidRDefault="00E2455F" w:rsidP="00E2455F"/>
    <w:p w:rsidR="00E2455F" w:rsidRDefault="00A12712" w:rsidP="00A12712">
      <w:pPr>
        <w:pStyle w:val="Heading2"/>
      </w:pPr>
      <w:r>
        <w:t>Links</w:t>
      </w:r>
    </w:p>
    <w:p w:rsidR="00A12712" w:rsidRDefault="00A12712" w:rsidP="00A12712">
      <w:pPr>
        <w:pStyle w:val="Heading3"/>
      </w:pPr>
      <w:r>
        <w:t>L – Military Training</w:t>
      </w:r>
    </w:p>
    <w:p w:rsidR="00A12712" w:rsidRDefault="00A12712" w:rsidP="00A12712"/>
    <w:p w:rsidR="00A12712" w:rsidRPr="00481BE4" w:rsidRDefault="00A12712" w:rsidP="00A12712">
      <w:pPr>
        <w:pStyle w:val="Heading4"/>
      </w:pPr>
      <w:r>
        <w:t>Military training is key to demonstrate security commitments</w:t>
      </w:r>
    </w:p>
    <w:p w:rsidR="00A12712" w:rsidRPr="007C5730" w:rsidRDefault="00A12712" w:rsidP="00A12712">
      <w:r w:rsidRPr="00C67425">
        <w:rPr>
          <w:rStyle w:val="Style13ptBold"/>
        </w:rPr>
        <w:t>HF, ’18</w:t>
      </w:r>
      <w:r>
        <w:t xml:space="preserve"> The Heritage Foundation, think tank based in Washington, D.C., primarily geared towards public policy and is considered to be one of the most influential research organizations in the United States, October 4</w:t>
      </w:r>
      <w:r w:rsidRPr="007C5730">
        <w:rPr>
          <w:vertAlign w:val="superscript"/>
        </w:rPr>
        <w:t>th</w:t>
      </w:r>
      <w:r>
        <w:t xml:space="preserve">, 2018, “Assessing the Global Operating Environment”, Middle East, </w:t>
      </w:r>
      <w:hyperlink r:id="rId135" w:history="1">
        <w:r w:rsidRPr="00F846B1">
          <w:rPr>
            <w:rStyle w:val="Hyperlink"/>
          </w:rPr>
          <w:t>https://www.heritage.org/military-strength/assessing-the-global-operating-environment/middle-east</w:t>
        </w:r>
      </w:hyperlink>
      <w:r>
        <w:t>, EO</w:t>
      </w:r>
    </w:p>
    <w:p w:rsidR="00A12712" w:rsidRPr="00F33A96" w:rsidRDefault="00A12712" w:rsidP="00A12712">
      <w:pPr>
        <w:rPr>
          <w:sz w:val="16"/>
        </w:rPr>
      </w:pPr>
      <w:r w:rsidRPr="009D1CC1">
        <w:rPr>
          <w:b/>
          <w:u w:val="single"/>
        </w:rPr>
        <w:t xml:space="preserve">Military training is an important part of these relationships. The principal motivation behind these exercises is to ensure close and effective coordination with key regional partners, </w:t>
      </w:r>
      <w:r w:rsidRPr="00481BE4">
        <w:rPr>
          <w:b/>
          <w:u w:val="single"/>
        </w:rPr>
        <w:t>demonstrate an enduring U.S. security commitment to regional allies</w:t>
      </w:r>
      <w:r w:rsidRPr="00481BE4">
        <w:rPr>
          <w:sz w:val="16"/>
        </w:rPr>
        <w:t>, and train Arab armed forces so that they can assume a larger share of responsibility for regional security. In 2017, the U.S. Naval Forces Central Command launched the largest maritime exercise ever launched across the Middle East to demonstrate global resolve in maintaining freedom of navigation and the free flow of maritime commerce.15 This has been followed by subsequent, smaller, maritime exercises.</w:t>
      </w:r>
    </w:p>
    <w:p w:rsidR="00F33A96" w:rsidRDefault="00F33A96" w:rsidP="00F33A96">
      <w:pPr>
        <w:pStyle w:val="Heading4"/>
      </w:pPr>
      <w:r>
        <w:t>The plan links- training is a crucial element of security assistance</w:t>
      </w:r>
    </w:p>
    <w:p w:rsidR="00F33A96" w:rsidRPr="003B1269" w:rsidRDefault="00F33A96" w:rsidP="00F33A96">
      <w:r>
        <w:t xml:space="preserve">William </w:t>
      </w:r>
      <w:r w:rsidRPr="003B1269">
        <w:rPr>
          <w:rStyle w:val="Style13ptBold"/>
        </w:rPr>
        <w:t>Reno 1</w:t>
      </w:r>
      <w:r>
        <w:rPr>
          <w:rStyle w:val="Style13ptBold"/>
        </w:rPr>
        <w:t>8</w:t>
      </w:r>
      <w:r>
        <w:t xml:space="preserve"> {Professor for Department of Political Science, Northwestern. 4-23-2018. “The politics of security assistance in the horn of Africa.” The politics of security assistance in the horn of Africa}//JM</w:t>
      </w:r>
    </w:p>
    <w:p w:rsidR="00F33A96" w:rsidRPr="00E34B07" w:rsidRDefault="00F33A96" w:rsidP="00F33A96">
      <w:pPr>
        <w:rPr>
          <w:sz w:val="12"/>
        </w:rPr>
      </w:pPr>
      <w:r w:rsidRPr="00E34B07">
        <w:rPr>
          <w:sz w:val="12"/>
        </w:rPr>
        <w:t xml:space="preserve">The official model At first glance, </w:t>
      </w:r>
      <w:r w:rsidRPr="00E34B07">
        <w:rPr>
          <w:b/>
          <w:u w:val="single"/>
        </w:rPr>
        <w:t xml:space="preserve">security force assistance to Somalia appears to have enjoyed a </w:t>
      </w:r>
      <w:r w:rsidRPr="00F31366">
        <w:rPr>
          <w:rStyle w:val="Emphasis"/>
        </w:rPr>
        <w:t>significant measure of success</w:t>
      </w:r>
      <w:r w:rsidRPr="00E34B07">
        <w:rPr>
          <w:b/>
          <w:u w:val="single"/>
        </w:rPr>
        <w:t>.</w:t>
      </w:r>
      <w:r w:rsidRPr="00E34B07">
        <w:rPr>
          <w:sz w:val="12"/>
        </w:rPr>
        <w:t xml:space="preserve"> By August 2011, African Union Mission in Somalia (AMISOM) soldiers drove Al-Shabaab from Mogadishu, enabling the Transitional Federal Government to relocate to the capital city. In early 2012 a conference in London brought together dozens of governments and most major Somali political groups to discuss plans for a new national government that would be able to provide security and basic social services to citizens. Foreign governments promised to support AMISOM and pressed Somali leaders to elect a new legislature and write a new constitution (Foreign and Commonwealth Office 2012 Foreign and Commonwealth Office , 2012. London conference on Somalia communique . London, 23 Feb. ). In August, 2012 a legislature was sworn in and soon after, its 135 members elected President Hassan Sheikh Mohamud, a professor with technocratic credentials. A few months later, the US and the UK extended diplomatic recognition of what was now called the Federal Government of Somalia (FGS) and re-opened their embassies. The UN Security Council partially lifted an arms embargo in March 2013 so that the FGS could begin building an effective army with foreign help (Gladstone 2013 Gladstone, R. , 2013. Security Council Loosens Somalian Arms Embargo. New York Times , 6 Mar. ). The FGS was supposed to enact human rights legislation and administrative reforms, and strengthen security institutions and social service provision in time for the next round of elections, scheduled for 2016. The election was not held until 8 February 2017 as political disputes and the poor security led to many postponements. Ultimately, the 328 members of Somalia’s legislature actually voted. Former Prime Minister Mohamed Abdullah Mohamed “</w:t>
      </w:r>
      <w:proofErr w:type="spellStart"/>
      <w:r w:rsidRPr="00E34B07">
        <w:rPr>
          <w:sz w:val="12"/>
        </w:rPr>
        <w:t>Farmajo</w:t>
      </w:r>
      <w:proofErr w:type="spellEnd"/>
      <w:r w:rsidRPr="00E34B07">
        <w:rPr>
          <w:sz w:val="12"/>
        </w:rPr>
        <w:t xml:space="preserve">” was selected to become Somalia’s next president in a meeting that took place in an airplane hangar at Mogadishu’s Aden </w:t>
      </w:r>
      <w:proofErr w:type="spellStart"/>
      <w:r w:rsidRPr="00E34B07">
        <w:rPr>
          <w:sz w:val="12"/>
        </w:rPr>
        <w:t>Adde</w:t>
      </w:r>
      <w:proofErr w:type="spellEnd"/>
      <w:r w:rsidRPr="00E34B07">
        <w:rPr>
          <w:sz w:val="12"/>
        </w:rPr>
        <w:t xml:space="preserve"> International Airport under close AMISOM guard. Michael Keating, the UN’s Special Representative for Somalia, described this as a “political process with electoral features” (Burke 2017 Burke, J. , 2017. Somalis greet ‘New Dawn’ as US dual national wins presidency. The Guardian , 8 Feb. ). The event was followed by mortar attacks on the city that evening (</w:t>
      </w:r>
      <w:proofErr w:type="spellStart"/>
      <w:r w:rsidRPr="00E34B07">
        <w:rPr>
          <w:sz w:val="12"/>
        </w:rPr>
        <w:t>AfricaNews</w:t>
      </w:r>
      <w:proofErr w:type="spellEnd"/>
      <w:r w:rsidRPr="00E34B07">
        <w:rPr>
          <w:sz w:val="12"/>
        </w:rPr>
        <w:t xml:space="preserve"> 2017 </w:t>
      </w:r>
      <w:proofErr w:type="spellStart"/>
      <w:r w:rsidRPr="00E34B07">
        <w:rPr>
          <w:sz w:val="12"/>
        </w:rPr>
        <w:t>AfricaNews</w:t>
      </w:r>
      <w:proofErr w:type="spellEnd"/>
      <w:r w:rsidRPr="00E34B07">
        <w:rPr>
          <w:sz w:val="12"/>
        </w:rPr>
        <w:t xml:space="preserve"> 2017. Somalia’s Mogadishu hit by mortar attacks as MPs elect president today, 8 Feb. ). Despite these shortcomings, </w:t>
      </w:r>
      <w:r w:rsidRPr="00E34B07">
        <w:rPr>
          <w:b/>
          <w:u w:val="single"/>
        </w:rPr>
        <w:t xml:space="preserve">international support for security sector reform was a </w:t>
      </w:r>
      <w:r w:rsidRPr="00F31366">
        <w:rPr>
          <w:rStyle w:val="Emphasis"/>
        </w:rPr>
        <w:t>critical element</w:t>
      </w:r>
      <w:r w:rsidRPr="00E34B07">
        <w:rPr>
          <w:b/>
          <w:u w:val="single"/>
        </w:rPr>
        <w:t xml:space="preserve"> of the plan to enable Somalis to eventually protect these emerging political institutions on their own. </w:t>
      </w:r>
      <w:r w:rsidRPr="00E34B07">
        <w:rPr>
          <w:sz w:val="12"/>
        </w:rPr>
        <w:t xml:space="preserve">Another meeting was held in London, in September, 2014, in which </w:t>
      </w:r>
      <w:r w:rsidRPr="00E34B07">
        <w:rPr>
          <w:b/>
          <w:u w:val="single"/>
        </w:rPr>
        <w:t xml:space="preserve">Somalia’s leaders and international backers discussed </w:t>
      </w:r>
      <w:r w:rsidRPr="00F31366">
        <w:rPr>
          <w:rStyle w:val="Emphasis"/>
        </w:rPr>
        <w:t>support</w:t>
      </w:r>
      <w:r w:rsidRPr="00E34B07">
        <w:rPr>
          <w:b/>
          <w:u w:val="single"/>
        </w:rPr>
        <w:t xml:space="preserve"> for the Somali National Army (SNA). </w:t>
      </w:r>
      <w:r w:rsidRPr="00E34B07">
        <w:rPr>
          <w:sz w:val="12"/>
        </w:rPr>
        <w:t xml:space="preserve">This conference followed the December 2013 relocation of the European Union Training Mission in Somalia from Uganda to Mogadishu’s Jazeera training facility, and the July, 2014 </w:t>
      </w:r>
      <w:r w:rsidRPr="00E34B07">
        <w:rPr>
          <w:b/>
          <w:u w:val="single"/>
        </w:rPr>
        <w:t xml:space="preserve">US announcement of </w:t>
      </w:r>
      <w:r w:rsidRPr="00F31366">
        <w:rPr>
          <w:rStyle w:val="Emphasis"/>
        </w:rPr>
        <w:t>training assistance</w:t>
      </w:r>
      <w:r w:rsidRPr="00E34B07">
        <w:rPr>
          <w:b/>
          <w:u w:val="single"/>
        </w:rPr>
        <w:t xml:space="preserve"> to the SNA</w:t>
      </w:r>
      <w:r w:rsidRPr="00E34B07">
        <w:rPr>
          <w:sz w:val="12"/>
        </w:rPr>
        <w:t xml:space="preserve">. In April, 2015 Somalia’s Minister of </w:t>
      </w:r>
      <w:proofErr w:type="spellStart"/>
      <w:r w:rsidRPr="00E34B07">
        <w:rPr>
          <w:sz w:val="12"/>
        </w:rPr>
        <w:t>Defence</w:t>
      </w:r>
      <w:proofErr w:type="spellEnd"/>
      <w:r w:rsidRPr="00E34B07">
        <w:rPr>
          <w:sz w:val="12"/>
        </w:rPr>
        <w:t xml:space="preserve"> announced the </w:t>
      </w:r>
      <w:proofErr w:type="spellStart"/>
      <w:r w:rsidRPr="00E34B07">
        <w:rPr>
          <w:sz w:val="12"/>
        </w:rPr>
        <w:t>Guulwade</w:t>
      </w:r>
      <w:proofErr w:type="spellEnd"/>
      <w:r w:rsidRPr="00E34B07">
        <w:rPr>
          <w:sz w:val="12"/>
        </w:rPr>
        <w:t xml:space="preserve"> (Victory) </w:t>
      </w:r>
      <w:r w:rsidRPr="00E34B07">
        <w:rPr>
          <w:b/>
          <w:u w:val="single"/>
        </w:rPr>
        <w:t xml:space="preserve">Plan to </w:t>
      </w:r>
      <w:r w:rsidRPr="00F31366">
        <w:rPr>
          <w:rStyle w:val="Emphasis"/>
        </w:rPr>
        <w:t>serve as the national security strategy blueprint</w:t>
      </w:r>
      <w:r w:rsidRPr="00E34B07">
        <w:rPr>
          <w:b/>
          <w:u w:val="single"/>
        </w:rPr>
        <w:t xml:space="preserve"> for the long-term development of the SNA. In its ideal, this 10,900 person force would include female officers and would absorb Somalia’s many militia fighters into integrated units. Equipped and trained with foreign assistance, this force would take over responsibility for security</w:t>
      </w:r>
      <w:r w:rsidRPr="00E34B07">
        <w:rPr>
          <w:sz w:val="12"/>
        </w:rPr>
        <w:t xml:space="preserve"> so that AMISOM could withdraw and a UN peacekeeping mission could be installed. This was supposed to happen in 2017 (United Nations 2015d United Nations , 2015c. Report of the secretary-general on Somalia, S/2015/331 . New York : UN Security Council. , p. 3). </w:t>
      </w:r>
      <w:r w:rsidRPr="00F31366">
        <w:rPr>
          <w:rStyle w:val="Emphasis"/>
        </w:rPr>
        <w:t>Security assistance to Somalia, as for security assistance to all failed and failing states,</w:t>
      </w:r>
      <w:r w:rsidRPr="00E34B07">
        <w:rPr>
          <w:b/>
          <w:u w:val="single"/>
        </w:rPr>
        <w:t xml:space="preserve"> has </w:t>
      </w:r>
      <w:r w:rsidRPr="00F31366">
        <w:rPr>
          <w:rStyle w:val="Emphasis"/>
        </w:rPr>
        <w:t>relied overwhelmingly upon external resources</w:t>
      </w:r>
      <w:r w:rsidRPr="00E34B07">
        <w:rPr>
          <w:b/>
          <w:u w:val="single"/>
        </w:rPr>
        <w:t xml:space="preserve">. This assistance includes a US commitment to </w:t>
      </w:r>
      <w:r w:rsidRPr="00E34B07">
        <w:rPr>
          <w:sz w:val="12"/>
        </w:rPr>
        <w:t>pay SNA</w:t>
      </w:r>
      <w:r w:rsidRPr="00E34B07">
        <w:rPr>
          <w:b/>
          <w:u w:val="single"/>
        </w:rPr>
        <w:t xml:space="preserve"> troops and</w:t>
      </w:r>
      <w:r w:rsidRPr="00E34B07">
        <w:rPr>
          <w:sz w:val="12"/>
        </w:rPr>
        <w:t xml:space="preserve"> UN help to keep track of </w:t>
      </w:r>
      <w:r w:rsidRPr="00E34B07">
        <w:rPr>
          <w:b/>
          <w:u w:val="single"/>
        </w:rPr>
        <w:t>weapons</w:t>
      </w:r>
      <w:r w:rsidRPr="00E34B07">
        <w:rPr>
          <w:sz w:val="12"/>
        </w:rPr>
        <w:t xml:space="preserve"> (United Nations 2015c United Nations , 2015b. Report of the monitoring group on Somalia and Eritrea pursuant to security council resolution 2182 (2014): Somalia, S/2015/802 . New York : UN Security Council. , p. 7). Somalia looms large in US Defense Department and State Department assistance to Africa, absorbing 38 percent of their Africa program expenditures, or about $742 million for 2016 before a projected decline in 2017 (Security Assistance Monitor 2015 Security Assistance Monitor , 2015. 4 charts on spike in US military and police aid to Africa . Available from: http://securityassistance.org/blog/4-charts-spike-us-military-and-police-aid-africa ). The </w:t>
      </w:r>
      <w:r w:rsidRPr="00E34B07">
        <w:rPr>
          <w:b/>
          <w:u w:val="single"/>
        </w:rPr>
        <w:t>US government provided $800 million in bilateral logistics, equipment and training</w:t>
      </w:r>
      <w:r w:rsidRPr="00E34B07">
        <w:rPr>
          <w:sz w:val="12"/>
        </w:rPr>
        <w:t xml:space="preserve"> from 2007 to 2014 </w:t>
      </w:r>
      <w:r w:rsidRPr="00E34B07">
        <w:rPr>
          <w:b/>
          <w:u w:val="single"/>
        </w:rPr>
        <w:t>for AMISOM troop contributors, and almost $300 million to support Somali forces during this period</w:t>
      </w:r>
      <w:r w:rsidRPr="00E34B07">
        <w:rPr>
          <w:sz w:val="12"/>
        </w:rPr>
        <w:t>. The US also provided more than $500 million to the UN Support Offices for AMISOM (McInnis and Lucas 2015 McInnis, K. and Lucas, N. , 2015. What is building ‘partner capacity?’ Issues for congress . Washington, DC: Congressional Research Service. , p. 28). European Union support for AMISOM and related security initiatives amounted to about €1.1 billion from AMISOM’s inception in 2007 to 2015 (African Peace Facility 2016 African Peace Facility , 2016. Annual report 2015 . Brussels: European Commission. , p. 15).</w:t>
      </w:r>
    </w:p>
    <w:p w:rsidR="00AF149C" w:rsidRDefault="00AF149C" w:rsidP="00AF149C">
      <w:pPr>
        <w:pStyle w:val="Heading3"/>
      </w:pPr>
      <w:r>
        <w:t>L – Sales k Signal of Alliance Structure</w:t>
      </w:r>
    </w:p>
    <w:p w:rsidR="00AF149C" w:rsidRDefault="00AF149C" w:rsidP="00AF149C"/>
    <w:p w:rsidR="00AF149C" w:rsidRDefault="00AF149C" w:rsidP="00AF149C">
      <w:pPr>
        <w:pStyle w:val="Heading4"/>
      </w:pPr>
      <w:r>
        <w:t xml:space="preserve">And, Arms sales are a CRITICAL signal of assurance and commitment – sustains alliance structure </w:t>
      </w:r>
    </w:p>
    <w:p w:rsidR="00AF149C" w:rsidRPr="00AF149C" w:rsidRDefault="00AF149C" w:rsidP="00AF149C"/>
    <w:p w:rsidR="00AF149C" w:rsidRPr="00F7042A" w:rsidRDefault="00AF149C" w:rsidP="00AF149C">
      <w:r>
        <w:t xml:space="preserve">Yang Bonny </w:t>
      </w:r>
      <w:r w:rsidRPr="00F7042A">
        <w:rPr>
          <w:rStyle w:val="Style13ptBold"/>
        </w:rPr>
        <w:t>Lin 12</w:t>
      </w:r>
      <w:r>
        <w:t xml:space="preserve"> {Bonny Lin is an associate political scientist at the RAND Corporation. Her research focuses on U.S. defense policy towards China, India, and the Indo-Pacific region. May 2012. “Arms, Alliances, and the Bomb: Using Conventional Arms Transfers to Prevent Nuclear Proliferation.” https://search-proquest-com.proxy.lib.umich.edu/docview/1038970618?pq-origsite=summon}//JM</w:t>
      </w:r>
    </w:p>
    <w:p w:rsidR="00AF149C" w:rsidRPr="006C2B73" w:rsidRDefault="00AF149C" w:rsidP="00AF149C">
      <w:pPr>
        <w:rPr>
          <w:b/>
          <w:u w:val="single"/>
        </w:rPr>
      </w:pPr>
      <w:r w:rsidRPr="0088697A">
        <w:rPr>
          <w:sz w:val="16"/>
        </w:rPr>
        <w:t xml:space="preserve">Military demonstrations of commitment Second, </w:t>
      </w:r>
      <w:r w:rsidRPr="006C2B73">
        <w:rPr>
          <w:b/>
          <w:u w:val="single"/>
        </w:rPr>
        <w:t xml:space="preserve">security guarantees require </w:t>
      </w:r>
      <w:r w:rsidRPr="006C2B73">
        <w:rPr>
          <w:rStyle w:val="Emphasis"/>
        </w:rPr>
        <w:t>visible signals of commitment</w:t>
      </w:r>
      <w:r w:rsidRPr="006C2B73">
        <w:rPr>
          <w:b/>
          <w:u w:val="single"/>
        </w:rPr>
        <w:t xml:space="preserve">. A relationship can be alive on paper </w:t>
      </w:r>
      <w:r w:rsidRPr="006C2B73">
        <w:rPr>
          <w:rStyle w:val="Emphasis"/>
        </w:rPr>
        <w:t>but dead in practice</w:t>
      </w:r>
      <w:r w:rsidRPr="0088697A">
        <w:rPr>
          <w:sz w:val="16"/>
        </w:rPr>
        <w:t xml:space="preserve">. </w:t>
      </w:r>
      <w:r w:rsidRPr="006C2B73">
        <w:rPr>
          <w:b/>
          <w:u w:val="single"/>
        </w:rPr>
        <w:t>Since allies may doubt whether patrons</w:t>
      </w:r>
      <w:r w:rsidRPr="0088697A">
        <w:rPr>
          <w:sz w:val="16"/>
        </w:rPr>
        <w:t xml:space="preserve"> will </w:t>
      </w:r>
      <w:r w:rsidRPr="006C2B73">
        <w:rPr>
          <w:rStyle w:val="Emphasis"/>
        </w:rPr>
        <w:t>honor commitments</w:t>
      </w:r>
      <w:r w:rsidRPr="006C2B73">
        <w:rPr>
          <w:b/>
          <w:u w:val="single"/>
        </w:rPr>
        <w:t xml:space="preserve">, patrons have to </w:t>
      </w:r>
      <w:r w:rsidRPr="006C2B73">
        <w:rPr>
          <w:rStyle w:val="Emphasis"/>
        </w:rPr>
        <w:t>continuously reassure allies through</w:t>
      </w:r>
      <w:r w:rsidRPr="0088697A">
        <w:rPr>
          <w:sz w:val="16"/>
        </w:rPr>
        <w:t xml:space="preserve"> demonstrations of </w:t>
      </w:r>
      <w:r w:rsidRPr="006C2B73">
        <w:rPr>
          <w:rStyle w:val="Emphasis"/>
        </w:rPr>
        <w:t>support.</w:t>
      </w:r>
      <w:r w:rsidRPr="0088697A">
        <w:rPr>
          <w:sz w:val="16"/>
        </w:rPr>
        <w:t xml:space="preserve">92 This involves exchanges and coordination between allies, including military contact, cooperative planning, and political, cultural, and economic linkages.93 </w:t>
      </w:r>
      <w:r w:rsidRPr="006C2B73">
        <w:rPr>
          <w:b/>
          <w:u w:val="single"/>
        </w:rPr>
        <w:t>For allies facing external security threats, the presence</w:t>
      </w:r>
      <w:r w:rsidRPr="0088697A">
        <w:rPr>
          <w:sz w:val="16"/>
        </w:rPr>
        <w:t xml:space="preserve"> and display </w:t>
      </w:r>
      <w:r w:rsidRPr="006C2B73">
        <w:rPr>
          <w:b/>
          <w:u w:val="single"/>
        </w:rPr>
        <w:t xml:space="preserve">of a military relationship with the U.S. is most significant </w:t>
      </w:r>
      <w:r w:rsidRPr="006C2B73">
        <w:rPr>
          <w:rStyle w:val="Emphasis"/>
        </w:rPr>
        <w:t>in providing strategic assurance</w:t>
      </w:r>
      <w:r w:rsidRPr="0088697A">
        <w:rPr>
          <w:sz w:val="16"/>
        </w:rPr>
        <w:t xml:space="preserve">. During the Cold War, Washington displayed the strength of its military commitment to neutrals and allies through four main ways: </w:t>
      </w:r>
      <w:r w:rsidRPr="006C2B73">
        <w:rPr>
          <w:rStyle w:val="Emphasis"/>
        </w:rPr>
        <w:t>transferring of conventional arms,</w:t>
      </w:r>
      <w:r w:rsidRPr="0088697A">
        <w:rPr>
          <w:sz w:val="16"/>
        </w:rPr>
        <w:t xml:space="preserve"> deploying U.S. troops, </w:t>
      </w:r>
      <w:r w:rsidRPr="006C2B73">
        <w:rPr>
          <w:b/>
          <w:u w:val="single"/>
        </w:rPr>
        <w:t>establishing U.S. military</w:t>
      </w:r>
      <w:r w:rsidRPr="0088697A">
        <w:rPr>
          <w:sz w:val="16"/>
        </w:rPr>
        <w:t xml:space="preserve"> </w:t>
      </w:r>
      <w:r w:rsidRPr="006C2B73">
        <w:rPr>
          <w:b/>
          <w:u w:val="single"/>
        </w:rPr>
        <w:t>bases</w:t>
      </w:r>
      <w:r w:rsidRPr="0088697A">
        <w:rPr>
          <w:sz w:val="16"/>
        </w:rPr>
        <w:t xml:space="preserve">, and deploying U.S. nuclear weapons. Figure 2.2 below displays these four ways Washington demonstrated its defense commitment to allies. The United States sent considerable volumes of arms to allies during the Cold War. Washington sold major conventional weapons worth over $1 million to both allied and neutral countries. In 1950, the U.S. had 25 clients that purchased over $1 million of conventional arms. This number quickly rose to 35 clients in 1955 and stabilized to around 46 clients from 1960 to the 1980s. </w:t>
      </w:r>
      <w:r w:rsidRPr="006C2B73">
        <w:rPr>
          <w:b/>
          <w:u w:val="single"/>
        </w:rPr>
        <w:t xml:space="preserve">Countries that accepted U.S. arms operated under the assumption that </w:t>
      </w:r>
      <w:r w:rsidRPr="006C2B73">
        <w:rPr>
          <w:rStyle w:val="Emphasis"/>
        </w:rPr>
        <w:t>such an acceptance hinted to at least an implicit alliance with Washington</w:t>
      </w:r>
      <w:r w:rsidRPr="006C2B73">
        <w:rPr>
          <w:b/>
          <w:u w:val="single"/>
        </w:rPr>
        <w:t>.</w:t>
      </w:r>
      <w:r w:rsidRPr="0088697A">
        <w:rPr>
          <w:sz w:val="16"/>
        </w:rPr>
        <w:t xml:space="preserve"> </w:t>
      </w:r>
      <w:r w:rsidRPr="006C2B73">
        <w:rPr>
          <w:b/>
          <w:u w:val="single"/>
        </w:rPr>
        <w:t>India, for example, rejected U.S. military aid</w:t>
      </w:r>
      <w:r w:rsidRPr="0088697A">
        <w:rPr>
          <w:sz w:val="16"/>
        </w:rPr>
        <w:t xml:space="preserve"> in the 1950s </w:t>
      </w:r>
      <w:r w:rsidRPr="006C2B73">
        <w:rPr>
          <w:b/>
          <w:u w:val="single"/>
        </w:rPr>
        <w:t>because accepting military aid from countries "meant 'practically becoming aligned' to the country</w:t>
      </w:r>
      <w:r w:rsidRPr="0088697A">
        <w:rPr>
          <w:sz w:val="16"/>
        </w:rPr>
        <w:t xml:space="preserve"> from which help was taken."95 </w:t>
      </w:r>
      <w:r w:rsidRPr="006C2B73">
        <w:rPr>
          <w:b/>
          <w:u w:val="single"/>
        </w:rPr>
        <w:t xml:space="preserve">Countries that receive U.S. arms </w:t>
      </w:r>
      <w:r w:rsidRPr="006C2B73">
        <w:rPr>
          <w:rStyle w:val="Emphasis"/>
        </w:rPr>
        <w:t xml:space="preserve">often also host U.S. military advisors and technicians to service the equipment. </w:t>
      </w:r>
      <w:r w:rsidRPr="006C2B73">
        <w:rPr>
          <w:b/>
          <w:u w:val="single"/>
        </w:rPr>
        <w:t>Foreign Military Sales</w:t>
      </w:r>
      <w:r w:rsidRPr="0088697A">
        <w:rPr>
          <w:sz w:val="16"/>
        </w:rPr>
        <w:t xml:space="preserve">, in particular, </w:t>
      </w:r>
      <w:r w:rsidRPr="006C2B73">
        <w:rPr>
          <w:b/>
          <w:u w:val="single"/>
        </w:rPr>
        <w:t>require government-to-government relations</w:t>
      </w:r>
      <w:r w:rsidRPr="0088697A">
        <w:rPr>
          <w:sz w:val="16"/>
        </w:rPr>
        <w:t xml:space="preserve"> and "the direct involvement of [U.S. Department of Defense] personnel in managing the procurement and delivery of a foreign purchaser's programs... [and] </w:t>
      </w:r>
      <w:r w:rsidRPr="006C2B73">
        <w:rPr>
          <w:rStyle w:val="StyleUnderline"/>
        </w:rPr>
        <w:t>t</w:t>
      </w:r>
      <w:r w:rsidRPr="006C2B73">
        <w:rPr>
          <w:b/>
          <w:u w:val="single"/>
        </w:rPr>
        <w:t xml:space="preserve">his level of communication and personal interaction is viewed as a </w:t>
      </w:r>
      <w:r w:rsidRPr="006C2B73">
        <w:rPr>
          <w:rStyle w:val="Emphasis"/>
        </w:rPr>
        <w:t>catalyst to building stronger overall military to military relationships</w:t>
      </w:r>
      <w:r w:rsidRPr="006C2B73">
        <w:rPr>
          <w:b/>
          <w:u w:val="single"/>
        </w:rPr>
        <w:t>.</w:t>
      </w:r>
      <w:r w:rsidRPr="0088697A">
        <w:rPr>
          <w:sz w:val="16"/>
        </w:rPr>
        <w:t xml:space="preserve">"96 Sophisticated items require U.S. servicing and also are only purchasable through the Foreign Military Sales program. In addition to sending arms, Washington also deployed American soldiers abroad. U.S. troops signaled to allies that Washington was sufficiently committed to the ally to put its own citizens in danger to protect the ally. While U.S. deployed troops in a number of countries, Washington was relatively selective in deploying a large number of troops. On average from 1950 to 1991, approximately thirty countries hosted more than 100 U.S. troops and only around twenty countries had U.S. troop levels above 1000 soldiers.97 </w:t>
      </w:r>
      <w:r w:rsidRPr="006C2B73">
        <w:rPr>
          <w:b/>
          <w:u w:val="single"/>
        </w:rPr>
        <w:t>U.S. military bases are often accompanied by the</w:t>
      </w:r>
      <w:r w:rsidRPr="0088697A">
        <w:rPr>
          <w:sz w:val="16"/>
        </w:rPr>
        <w:t xml:space="preserve"> deployment of American soldiers and </w:t>
      </w:r>
      <w:r w:rsidRPr="006C2B73">
        <w:rPr>
          <w:b/>
          <w:u w:val="single"/>
        </w:rPr>
        <w:t>sales of advanced military equipment. While</w:t>
      </w:r>
      <w:r w:rsidRPr="0088697A">
        <w:rPr>
          <w:sz w:val="16"/>
        </w:rPr>
        <w:t xml:space="preserve"> the U.S. had a large number of foreign military bases during the Cold War, many bases were small in scale. Only a dozen or two of the countries hosted medium or large military sites of highly significant military value.98 ' 99 </w:t>
      </w:r>
      <w:r w:rsidRPr="006C2B73">
        <w:rPr>
          <w:b/>
          <w:u w:val="single"/>
        </w:rPr>
        <w:t xml:space="preserve">U.S. military bases signal a stronger alliance commitment because of the physical immovability as well as large economic costs of constructing such sites. </w:t>
      </w:r>
    </w:p>
    <w:p w:rsidR="00AF149C" w:rsidRPr="00AF149C" w:rsidRDefault="00AF149C" w:rsidP="00AF149C"/>
    <w:p w:rsidR="00AF149C" w:rsidRPr="00E6383C" w:rsidRDefault="00AF149C" w:rsidP="00AF149C"/>
    <w:p w:rsidR="00E2455F" w:rsidRDefault="00E2455F" w:rsidP="00E2455F"/>
    <w:p w:rsidR="00CA413F" w:rsidRDefault="00CA413F" w:rsidP="00CA413F">
      <w:pPr>
        <w:pStyle w:val="Heading2"/>
      </w:pPr>
      <w:r>
        <w:t xml:space="preserve">Impacts </w:t>
      </w:r>
    </w:p>
    <w:p w:rsidR="00CA413F" w:rsidRDefault="00685AD4" w:rsidP="00685AD4">
      <w:pPr>
        <w:pStyle w:val="Heading3"/>
      </w:pPr>
      <w:r>
        <w:t xml:space="preserve">!! – Alliances Good: </w:t>
      </w:r>
      <w:proofErr w:type="spellStart"/>
      <w:r>
        <w:t>Prolif</w:t>
      </w:r>
      <w:proofErr w:type="spellEnd"/>
      <w:r>
        <w:t>/GPW</w:t>
      </w:r>
    </w:p>
    <w:p w:rsidR="00685AD4" w:rsidRDefault="00685AD4" w:rsidP="00685AD4"/>
    <w:p w:rsidR="00685AD4" w:rsidRDefault="00685AD4" w:rsidP="00685AD4"/>
    <w:p w:rsidR="00685AD4" w:rsidRPr="00685AD4" w:rsidRDefault="00685AD4" w:rsidP="00685AD4">
      <w:pPr>
        <w:pStyle w:val="Heading4"/>
      </w:pPr>
      <w:r w:rsidRPr="00685AD4">
        <w:t xml:space="preserve">And, alliances prevent fast, destabilizing </w:t>
      </w:r>
      <w:proofErr w:type="spellStart"/>
      <w:r w:rsidRPr="00685AD4">
        <w:t>prolif</w:t>
      </w:r>
      <w:proofErr w:type="spellEnd"/>
      <w:r w:rsidRPr="00685AD4">
        <w:t xml:space="preserve"> and great power wars</w:t>
      </w:r>
    </w:p>
    <w:p w:rsidR="00685AD4" w:rsidRPr="00685AD4" w:rsidRDefault="00685AD4" w:rsidP="00685AD4"/>
    <w:p w:rsidR="00685AD4" w:rsidRPr="00685AD4" w:rsidRDefault="00685AD4" w:rsidP="00685AD4">
      <w:r w:rsidRPr="00685AD4">
        <w:rPr>
          <w:rStyle w:val="Style13ptBold"/>
        </w:rPr>
        <w:t xml:space="preserve">Brooks et al 2012 </w:t>
      </w:r>
      <w:r w:rsidRPr="00685AD4">
        <w:br/>
        <w:t xml:space="preserve">Stephen G [Associate Professor of Government at Dartmouth College], G. John </w:t>
      </w:r>
      <w:proofErr w:type="spellStart"/>
      <w:r w:rsidRPr="00685AD4">
        <w:t>Ikenberry</w:t>
      </w:r>
      <w:proofErr w:type="spellEnd"/>
      <w:r w:rsidRPr="00685AD4">
        <w:t xml:space="preserve"> [Albert G. Milbank Professor of Politics and International Affairs at Princeton University], &amp; William C. </w:t>
      </w:r>
      <w:proofErr w:type="spellStart"/>
      <w:r w:rsidRPr="00685AD4">
        <w:t>Wohlforth</w:t>
      </w:r>
      <w:proofErr w:type="spellEnd"/>
      <w:r w:rsidRPr="00685AD4">
        <w:t xml:space="preserve"> [Daniel Webster Professor of Government at Dartmouth College], Don't Come Home, America: The Case against Retrenchment, International Security Volume 37, Number 3, Winter 2012</w:t>
      </w:r>
    </w:p>
    <w:p w:rsidR="00685AD4" w:rsidRDefault="00685AD4" w:rsidP="00685AD4">
      <w:pPr>
        <w:rPr>
          <w:rStyle w:val="StyleUnderline"/>
        </w:rPr>
      </w:pPr>
      <w:r w:rsidRPr="00685AD4">
        <w:rPr>
          <w:rStyle w:val="StyleUnderline"/>
        </w:rPr>
        <w:t>Greater regional insecurity could well feed proliferation cascades, as states such as Egypt, Japan, South Korea, Taiwan, and Saudi Arabia all might choose to create nuclear forces</w:t>
      </w:r>
      <w:r w:rsidRPr="00685AD4">
        <w:rPr>
          <w:sz w:val="10"/>
        </w:rPr>
        <w:t>.78 It is unlikely that proliferation decisions by any of these actors would be the end of the game</w:t>
      </w:r>
      <w:r w:rsidRPr="00685AD4">
        <w:rPr>
          <w:rStyle w:val="StyleUnderline"/>
        </w:rPr>
        <w:t>: they would likely generate pressure locally for more proliferation.</w:t>
      </w:r>
      <w:r w:rsidRPr="00685AD4">
        <w:rPr>
          <w:sz w:val="10"/>
        </w:rPr>
        <w:t xml:space="preserve"> Following Kenneth Waltz, </w:t>
      </w:r>
      <w:r w:rsidRPr="00685AD4">
        <w:rPr>
          <w:rStyle w:val="StyleUnderline"/>
        </w:rPr>
        <w:t>many retrenchment advocates are proliferation optimists, assuming that nuclear deterrence solves the security problem</w:t>
      </w:r>
      <w:r w:rsidRPr="00685AD4">
        <w:rPr>
          <w:sz w:val="10"/>
        </w:rPr>
        <w:t xml:space="preserve">.79 Usually carried out in dyadic terms, the debate [End Page 37] over the stability of proliferation changes as the numbers go up. </w:t>
      </w:r>
      <w:r w:rsidRPr="00685AD4">
        <w:rPr>
          <w:rStyle w:val="StyleUnderline"/>
        </w:rPr>
        <w:t>Proliferation optimism rests on assumptions of rationality and narrow security preferences</w:t>
      </w:r>
      <w:r w:rsidRPr="00685AD4">
        <w:rPr>
          <w:sz w:val="10"/>
        </w:rPr>
        <w:t>. In social science, however, such assumptions are inevitably probabilistic. Optimists assume that most states are led by rational leaders</w:t>
      </w:r>
      <w:r w:rsidRPr="00685AD4">
        <w:rPr>
          <w:rStyle w:val="StyleUnderline"/>
        </w:rPr>
        <w:t xml:space="preserve">, </w:t>
      </w:r>
      <w:r w:rsidRPr="00685AD4">
        <w:rPr>
          <w:sz w:val="10"/>
        </w:rPr>
        <w:t>most will overcome organizational problems and resist the temptation to preempt before feared neighbors nuclearize, and most pursue only security and are risk averse</w:t>
      </w:r>
      <w:r w:rsidRPr="00685AD4">
        <w:rPr>
          <w:rStyle w:val="StyleUnderline"/>
        </w:rPr>
        <w:t>.</w:t>
      </w:r>
      <w:r w:rsidRPr="00685AD4">
        <w:rPr>
          <w:sz w:val="10"/>
        </w:rPr>
        <w:t xml:space="preserve"> </w:t>
      </w:r>
      <w:r w:rsidRPr="00685AD4">
        <w:rPr>
          <w:rStyle w:val="StyleUnderline"/>
        </w:rPr>
        <w:t>Confidence in such probabilistic assumptions declines if the world were to move from nine to twenty, thirty, or forty nuclear states.</w:t>
      </w:r>
      <w:r w:rsidRPr="00685AD4">
        <w:rPr>
          <w:sz w:val="10"/>
        </w:rPr>
        <w:t xml:space="preserve"> In addition, </w:t>
      </w:r>
      <w:r w:rsidRPr="00685AD4">
        <w:rPr>
          <w:rStyle w:val="StyleUnderline"/>
        </w:rPr>
        <w:t>many of the other dangers</w:t>
      </w:r>
      <w:r w:rsidRPr="00685AD4">
        <w:rPr>
          <w:sz w:val="10"/>
        </w:rPr>
        <w:t xml:space="preserve"> noted by analysts who are concerned </w:t>
      </w:r>
      <w:r w:rsidRPr="00685AD4">
        <w:rPr>
          <w:rStyle w:val="StyleUnderline"/>
        </w:rPr>
        <w:t>about the destabilizing effects of nuclear proliferation</w:t>
      </w:r>
      <w:r w:rsidRPr="00685AD4">
        <w:rPr>
          <w:sz w:val="10"/>
        </w:rPr>
        <w:t>—</w:t>
      </w:r>
      <w:r w:rsidRPr="00685AD4">
        <w:rPr>
          <w:rStyle w:val="StyleUnderline"/>
        </w:rPr>
        <w:t xml:space="preserve">including the risk of accidents </w:t>
      </w:r>
      <w:r w:rsidRPr="00685AD4">
        <w:rPr>
          <w:sz w:val="10"/>
        </w:rPr>
        <w:t>and the prospects that some new nuclear powers will not have truly survivable forces—</w:t>
      </w:r>
      <w:r w:rsidRPr="00685AD4">
        <w:rPr>
          <w:rStyle w:val="StyleUnderline"/>
        </w:rPr>
        <w:t>seem prone to go up as the number of nuclear powers grows.</w:t>
      </w:r>
      <w:r w:rsidRPr="00685AD4">
        <w:rPr>
          <w:sz w:val="10"/>
        </w:rPr>
        <w:t>80 Moreover</w:t>
      </w:r>
      <w:r w:rsidRPr="00685AD4">
        <w:rPr>
          <w:rStyle w:val="StyleUnderline"/>
        </w:rPr>
        <w:t>, the risk of "unforeseen crisis dynamics" that could spin out of control is also higher as the number of nuclear powers increases</w:t>
      </w:r>
      <w:r w:rsidRPr="00685AD4">
        <w:rPr>
          <w:sz w:val="10"/>
        </w:rPr>
        <w:t xml:space="preserve">. Finally, </w:t>
      </w:r>
      <w:r w:rsidRPr="00685AD4">
        <w:rPr>
          <w:rStyle w:val="StyleUnderline"/>
        </w:rPr>
        <w:t xml:space="preserve">add to these concerns the enhanced danger of nuclear leakage, and a world with overall higher levels of security competition becomes yet more worrisome. </w:t>
      </w:r>
      <w:r w:rsidRPr="00685AD4">
        <w:rPr>
          <w:sz w:val="10"/>
        </w:rPr>
        <w:t xml:space="preserve">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China's rise puts the possibility of its attaining regional hegemony on the table, at least in the medium to long term. As Mearsheimer notes, "The United States will have to play a key role in countering China, because its Asian neighbors are not strong enough to do it by themselves."81 [End Page 38] Therefore, unless China's rise stalls, "the United States is likely to act toward China similar to the way it behaved toward the Soviet Union during the Cold War."82 It follows that </w:t>
      </w:r>
      <w:r w:rsidRPr="00685AD4">
        <w:rPr>
          <w:rStyle w:val="Emphasis"/>
        </w:rPr>
        <w:t xml:space="preserve">the United States </w:t>
      </w:r>
      <w:r w:rsidRPr="00685AD4">
        <w:rPr>
          <w:sz w:val="10"/>
        </w:rPr>
        <w:t>should take no action that would compromise its capacity to move to onshore balancing in the future</w:t>
      </w:r>
      <w:r w:rsidRPr="00685AD4">
        <w:rPr>
          <w:rStyle w:val="StyleUnderline"/>
        </w:rPr>
        <w:t>. It will need to maintain key alliance relationships in Asia as well as the formidably expensive military capacity to intervene there.</w:t>
      </w:r>
      <w:r w:rsidRPr="00685AD4">
        <w:rPr>
          <w:sz w:val="10"/>
        </w:rPr>
        <w:t xml:space="preserve"> The implication is to get out of Iraq and Afghanistan, reduce the presence in Europe, and pivot to Asia—just what the United States is doing.83 In sum, the argument that U.S. security commitments are unnecessary for peace is countered by a lot of scholarship,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difficult. Bringing together the thrust of many of the arguments discussed so far underlines the degree to </w:t>
      </w:r>
      <w:r w:rsidRPr="00685AD4">
        <w:rPr>
          <w:rStyle w:val="StyleUnderline"/>
        </w:rPr>
        <w:t>which the case for retrenchment misses the underlying logic of the deep engagement strategy</w:t>
      </w:r>
      <w:r w:rsidRPr="00685AD4">
        <w:rPr>
          <w:sz w:val="10"/>
        </w:rPr>
        <w:t xml:space="preserve">. </w:t>
      </w:r>
      <w:r w:rsidRPr="00685AD4">
        <w:rPr>
          <w:rStyle w:val="StyleUnderline"/>
        </w:rPr>
        <w:t>By supplying reassurance, deterrence, and active management, the United States lowers security competition in the world's key regions, thereby preventing the emergence of a hothouse atmosphere for growing new military capabilities.</w:t>
      </w:r>
      <w:r w:rsidRPr="00685AD4">
        <w:rPr>
          <w:sz w:val="10"/>
        </w:rPr>
        <w:t xml:space="preserve"> </w:t>
      </w:r>
      <w:r w:rsidRPr="00685AD4">
        <w:rPr>
          <w:rStyle w:val="StyleUnderline"/>
        </w:rPr>
        <w:t>Alliance ties dissuade partners from ramping up and also provide leverage to prevent military transfers to potential rivals</w:t>
      </w:r>
      <w:r w:rsidRPr="00685AD4">
        <w:rPr>
          <w:sz w:val="10"/>
        </w:rPr>
        <w:t xml:space="preserve">.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[End Page 39] of the United States.84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shrinking.85 In the end, therefore, </w:t>
      </w:r>
      <w:r w:rsidRPr="00685AD4">
        <w:rPr>
          <w:rStyle w:val="StyleUnderline"/>
        </w:rPr>
        <w:t>deep engagement reduces security competition and does so in a way that slows the diffusion of power away from the U</w:t>
      </w:r>
      <w:r w:rsidRPr="00685AD4">
        <w:rPr>
          <w:sz w:val="10"/>
        </w:rPr>
        <w:t xml:space="preserve">nited </w:t>
      </w:r>
      <w:r w:rsidRPr="00685AD4">
        <w:rPr>
          <w:rStyle w:val="StyleUnderline"/>
        </w:rPr>
        <w:t>S</w:t>
      </w:r>
      <w:r w:rsidRPr="00685AD4">
        <w:rPr>
          <w:sz w:val="10"/>
        </w:rPr>
        <w:t xml:space="preserve">tates. This in turn makes it easier to sustain the policy over the long term. The Wider Benefits of Deep Engagement The case against deep engagement overstates its costs and underestimates its security benefits. Perhaps its most important weakness, however, is that its preoccupation with security issues diverts attention from some of </w:t>
      </w:r>
      <w:r w:rsidRPr="00685AD4">
        <w:rPr>
          <w:rStyle w:val="StyleUnderline"/>
        </w:rPr>
        <w:t>deep engagement's most important benefits: sustaining the global economy and fostering institutionalized cooperation in ways advantageous to U.S. national interests</w:t>
      </w:r>
      <w:r w:rsidRPr="00685AD4">
        <w:rPr>
          <w:sz w:val="10"/>
        </w:rPr>
        <w:t xml:space="preserve">. Economic Benefits Deep engagement is based on a premise central to realist scholarship from E.H. </w:t>
      </w:r>
      <w:proofErr w:type="spellStart"/>
      <w:r w:rsidRPr="00685AD4">
        <w:rPr>
          <w:sz w:val="10"/>
        </w:rPr>
        <w:t>Carr</w:t>
      </w:r>
      <w:proofErr w:type="spellEnd"/>
      <w:r w:rsidRPr="00685AD4">
        <w:rPr>
          <w:sz w:val="10"/>
        </w:rPr>
        <w:t xml:space="preserve"> to Robert Gilpin: economic orders do not just emerge spontaneously; they are created and sustained by and for powerful states.86 To be sure, the sheer size of its economy would guarantee the United States a significant role in the politics of the global economy whatever grand strategy it adopted. Yet the fact that </w:t>
      </w:r>
      <w:r w:rsidRPr="00685AD4">
        <w:rPr>
          <w:rStyle w:val="StyleUnderline"/>
        </w:rPr>
        <w:t>it is the leading military power and security provider also enables economic leadership</w:t>
      </w:r>
      <w:r w:rsidRPr="00685AD4">
        <w:rPr>
          <w:sz w:val="10"/>
        </w:rPr>
        <w:t xml:space="preserve">. The security role figures in the creation, maintenance, and expansion of the system. In part because other states—including all but one of the world's largest economies—were heavily dependent on U.S. security protection during the Cold War, the United States was able not only to foster the economic order but also to prod other states to buy into it and to support plans for its progressive expansion.87 Today, as the discussion in the [End Page 40] previous section underscores, </w:t>
      </w:r>
      <w:r w:rsidRPr="00685AD4">
        <w:rPr>
          <w:rStyle w:val="StyleUnderline"/>
        </w:rPr>
        <w:t>the security commitments of deep engagement support the global economic order by reducing the likelihood of security dilemmas, arms racing, instability, regional conflicts and, in extremis, major power war</w:t>
      </w:r>
      <w:r w:rsidRPr="00685AD4">
        <w:rPr>
          <w:sz w:val="10"/>
        </w:rPr>
        <w:t xml:space="preserve">. In so doing, </w:t>
      </w:r>
      <w:r w:rsidRPr="00685AD4">
        <w:rPr>
          <w:rStyle w:val="StyleUnderline"/>
        </w:rPr>
        <w:t>the strategy helps to maintain a stable and comparatively open world economy—a long-standing U.S. national interest.</w:t>
      </w:r>
    </w:p>
    <w:p w:rsidR="00C75A7E" w:rsidRDefault="00C75A7E" w:rsidP="00685AD4">
      <w:pPr>
        <w:rPr>
          <w:rStyle w:val="StyleUnderline"/>
        </w:rPr>
      </w:pPr>
    </w:p>
    <w:p w:rsidR="00C75A7E" w:rsidRDefault="00C75A7E" w:rsidP="00C75A7E">
      <w:pPr>
        <w:pStyle w:val="Heading3"/>
      </w:pPr>
      <w:r>
        <w:t>!!</w:t>
      </w:r>
      <w:r w:rsidRPr="004E4FE3">
        <w:t xml:space="preserve"> – Alliances</w:t>
      </w:r>
      <w:r w:rsidR="002B3A40">
        <w:t xml:space="preserve"> Good: Impact Filter</w:t>
      </w:r>
    </w:p>
    <w:p w:rsidR="002B3A40" w:rsidRPr="002B3A40" w:rsidRDefault="002B3A40" w:rsidP="002B3A40"/>
    <w:p w:rsidR="00C75A7E" w:rsidRDefault="00C75A7E" w:rsidP="00C75A7E">
      <w:pPr>
        <w:pStyle w:val="Heading4"/>
      </w:pPr>
      <w:r>
        <w:t xml:space="preserve">U.S. alliances are an impact filter – key to global security </w:t>
      </w:r>
    </w:p>
    <w:p w:rsidR="00C75A7E" w:rsidRPr="004E4FE3" w:rsidRDefault="00C75A7E" w:rsidP="00C75A7E">
      <w:proofErr w:type="spellStart"/>
      <w:r w:rsidRPr="004E4FE3">
        <w:rPr>
          <w:rStyle w:val="Style13ptBold"/>
        </w:rPr>
        <w:t>Mazarr</w:t>
      </w:r>
      <w:proofErr w:type="spellEnd"/>
      <w:r w:rsidRPr="004E4FE3">
        <w:rPr>
          <w:rStyle w:val="Style13ptBold"/>
        </w:rPr>
        <w:t xml:space="preserve"> &amp; Rhoades 18</w:t>
      </w:r>
      <w:r>
        <w:t xml:space="preserve"> (Michael, senior political scientist at the RAND Corporation, Ph.D. in public policy, University of Maryland; MA in security studies, Georgetown University; BA in government, Georgetown University, Ashley, Defense Analyst at RAND, Special Projects Coordinator for RAND's Center for Middle East Public Policy, M.A. in security studies, Georgetown University; B.A. in political science, Stanford University; Exchange Program in international security, University of Oxford, RAND Corporation, “Testing the Value of the Postwar International Order,” </w:t>
      </w:r>
      <w:hyperlink r:id="rId136" w:history="1">
        <w:r w:rsidRPr="00111245">
          <w:rPr>
            <w:rStyle w:val="Hyperlink"/>
          </w:rPr>
          <w:t>https://www.rand.org/pubs/research_reports/RR2226.html</w:t>
        </w:r>
      </w:hyperlink>
      <w:r>
        <w:t>, 2018, 6/28/2019) DG</w:t>
      </w:r>
    </w:p>
    <w:p w:rsidR="00C75A7E" w:rsidRDefault="00C75A7E" w:rsidP="00C75A7E">
      <w:pPr>
        <w:rPr>
          <w:rStyle w:val="StyleUnderline"/>
        </w:rPr>
      </w:pPr>
      <w:r w:rsidRPr="004E4FE3">
        <w:rPr>
          <w:rStyle w:val="StyleUnderline"/>
        </w:rPr>
        <w:t>A second component</w:t>
      </w:r>
      <w:r w:rsidRPr="004E4FE3">
        <w:rPr>
          <w:sz w:val="14"/>
        </w:rPr>
        <w:t xml:space="preserve"> of the order </w:t>
      </w:r>
      <w:r w:rsidRPr="004E4FE3">
        <w:rPr>
          <w:rStyle w:val="StyleUnderline"/>
        </w:rPr>
        <w:t xml:space="preserve">that has contributed </w:t>
      </w:r>
      <w:r w:rsidRPr="004E4FE3">
        <w:rPr>
          <w:rStyle w:val="Emphasis"/>
        </w:rPr>
        <w:t>directly to the nonaggression norm has been the network of U.S. alliances</w:t>
      </w:r>
      <w:r w:rsidRPr="004E4FE3">
        <w:rPr>
          <w:sz w:val="14"/>
        </w:rPr>
        <w:t xml:space="preserve">, </w:t>
      </w:r>
      <w:r w:rsidRPr="004E4FE3">
        <w:rPr>
          <w:rStyle w:val="StyleUnderline"/>
        </w:rPr>
        <w:t>which</w:t>
      </w:r>
      <w:r w:rsidRPr="004E4FE3">
        <w:rPr>
          <w:sz w:val="14"/>
        </w:rPr>
        <w:t xml:space="preserve"> has </w:t>
      </w:r>
      <w:r w:rsidRPr="004E4FE3">
        <w:rPr>
          <w:rStyle w:val="StyleUnderline"/>
        </w:rPr>
        <w:t>served as the centerpiece of the institutional order from the standpoint of national security affairs. Most countries have</w:t>
      </w:r>
      <w:r w:rsidRPr="004E4FE3">
        <w:rPr>
          <w:sz w:val="14"/>
        </w:rPr>
        <w:t xml:space="preserve"> historically </w:t>
      </w:r>
      <w:r w:rsidRPr="004E4FE3">
        <w:rPr>
          <w:rStyle w:val="StyleUnderline"/>
        </w:rPr>
        <w:t>chosen to fight with allies out of a belief that it increases effectiveness</w:t>
      </w:r>
      <w:r w:rsidRPr="004E4FE3">
        <w:rPr>
          <w:sz w:val="14"/>
        </w:rPr>
        <w:t xml:space="preserve">.1 </w:t>
      </w:r>
      <w:r w:rsidRPr="004E4FE3">
        <w:rPr>
          <w:rStyle w:val="StyleUnderline"/>
        </w:rPr>
        <w:t>Institutional alliances have</w:t>
      </w:r>
      <w:r w:rsidRPr="004E4FE3">
        <w:rPr>
          <w:sz w:val="14"/>
        </w:rPr>
        <w:t xml:space="preserve"> arguably </w:t>
      </w:r>
      <w:r w:rsidRPr="004E4FE3">
        <w:rPr>
          <w:rStyle w:val="StyleUnderline"/>
        </w:rPr>
        <w:t>allowed the U</w:t>
      </w:r>
      <w:r w:rsidRPr="004E4FE3">
        <w:rPr>
          <w:sz w:val="14"/>
        </w:rPr>
        <w:t xml:space="preserve">nited </w:t>
      </w:r>
      <w:r w:rsidRPr="004E4FE3">
        <w:rPr>
          <w:rStyle w:val="StyleUnderline"/>
        </w:rPr>
        <w:t>S</w:t>
      </w:r>
      <w:r w:rsidRPr="004E4FE3">
        <w:rPr>
          <w:sz w:val="14"/>
        </w:rPr>
        <w:t xml:space="preserve">tates </w:t>
      </w:r>
      <w:r w:rsidRPr="004E4FE3">
        <w:rPr>
          <w:rStyle w:val="StyleUnderline"/>
        </w:rPr>
        <w:t>to coordinate defense policies</w:t>
      </w:r>
      <w:r w:rsidRPr="004E4FE3">
        <w:rPr>
          <w:sz w:val="14"/>
        </w:rPr>
        <w:t xml:space="preserve"> more easily with its security partners. </w:t>
      </w:r>
      <w:r w:rsidRPr="004E4FE3">
        <w:rPr>
          <w:rStyle w:val="StyleUnderline"/>
        </w:rPr>
        <w:t>The literature on postwar alliances</w:t>
      </w:r>
      <w:r w:rsidRPr="004E4FE3">
        <w:rPr>
          <w:sz w:val="14"/>
        </w:rPr>
        <w:t xml:space="preserve"> and the associated </w:t>
      </w:r>
      <w:proofErr w:type="spellStart"/>
      <w:r w:rsidRPr="004E4FE3">
        <w:rPr>
          <w:sz w:val="14"/>
        </w:rPr>
        <w:t>forwarddeployed</w:t>
      </w:r>
      <w:proofErr w:type="spellEnd"/>
      <w:r w:rsidRPr="004E4FE3">
        <w:rPr>
          <w:sz w:val="14"/>
        </w:rPr>
        <w:t xml:space="preserve"> posture for U.S. military forces </w:t>
      </w:r>
      <w:r w:rsidRPr="004E4FE3">
        <w:rPr>
          <w:rStyle w:val="StyleUnderline"/>
        </w:rPr>
        <w:t xml:space="preserve">suggests that they have had the following benefits for the United States: </w:t>
      </w:r>
      <w:r w:rsidRPr="004E4FE3">
        <w:rPr>
          <w:sz w:val="14"/>
        </w:rPr>
        <w:t xml:space="preserve">• </w:t>
      </w:r>
      <w:r w:rsidRPr="004E4FE3">
        <w:rPr>
          <w:rStyle w:val="StyleUnderline"/>
        </w:rPr>
        <w:t>Both quantitative and case-based evidence suggests</w:t>
      </w:r>
      <w:r w:rsidRPr="004E4FE3">
        <w:rPr>
          <w:sz w:val="14"/>
        </w:rPr>
        <w:t xml:space="preserve"> that </w:t>
      </w:r>
      <w:r w:rsidRPr="004E4FE3">
        <w:rPr>
          <w:rStyle w:val="Emphasis"/>
        </w:rPr>
        <w:t>alliances tend to deter war.</w:t>
      </w:r>
      <w:r w:rsidRPr="004E4FE3">
        <w:rPr>
          <w:sz w:val="14"/>
        </w:rPr>
        <w:t xml:space="preserve"> 2 </w:t>
      </w:r>
      <w:r w:rsidRPr="004E4FE3">
        <w:rPr>
          <w:rStyle w:val="StyleUnderline"/>
        </w:rPr>
        <w:t>Alliances “have an influence in international politics</w:t>
      </w:r>
      <w:r w:rsidRPr="004E4FE3">
        <w:rPr>
          <w:sz w:val="14"/>
        </w:rPr>
        <w:t xml:space="preserve"> well </w:t>
      </w:r>
      <w:r w:rsidRPr="004E4FE3">
        <w:rPr>
          <w:rStyle w:val="StyleUnderline"/>
        </w:rPr>
        <w:t>beyond</w:t>
      </w:r>
      <w:r w:rsidRPr="004E4FE3">
        <w:rPr>
          <w:sz w:val="14"/>
        </w:rPr>
        <w:t xml:space="preserve"> collaborative </w:t>
      </w:r>
      <w:r w:rsidRPr="004E4FE3">
        <w:rPr>
          <w:rStyle w:val="StyleUnderline"/>
        </w:rPr>
        <w:t>war fighting and deterrence</w:t>
      </w:r>
      <w:r w:rsidRPr="004E4FE3">
        <w:rPr>
          <w:sz w:val="14"/>
        </w:rPr>
        <w:t>,” one recent quantitative analysis concluded. “</w:t>
      </w:r>
      <w:r w:rsidRPr="004E4FE3">
        <w:rPr>
          <w:rStyle w:val="Emphasis"/>
        </w:rPr>
        <w:t>Alliances deter conflicts</w:t>
      </w:r>
      <w:r w:rsidRPr="004E4FE3">
        <w:rPr>
          <w:sz w:val="14"/>
        </w:rPr>
        <w:t xml:space="preserve">, which in itself is a force for peace, but </w:t>
      </w:r>
      <w:r w:rsidRPr="004E4FE3">
        <w:rPr>
          <w:rStyle w:val="Emphasis"/>
        </w:rPr>
        <w:t>even when challengers are not deterred from making demands</w:t>
      </w:r>
      <w:r w:rsidRPr="004E4FE3">
        <w:rPr>
          <w:sz w:val="14"/>
        </w:rPr>
        <w:t xml:space="preserve">, </w:t>
      </w:r>
      <w:r w:rsidRPr="004E4FE3">
        <w:rPr>
          <w:rStyle w:val="Emphasis"/>
        </w:rPr>
        <w:t>allies can facilitate peaceful settlement</w:t>
      </w:r>
      <w:r w:rsidRPr="004E4FE3">
        <w:rPr>
          <w:sz w:val="14"/>
        </w:rPr>
        <w:t xml:space="preserve">. </w:t>
      </w:r>
      <w:r w:rsidRPr="004E4FE3">
        <w:rPr>
          <w:rStyle w:val="StyleUnderline"/>
        </w:rPr>
        <w:t>Alliances can be important</w:t>
      </w:r>
      <w:r w:rsidRPr="004E4FE3">
        <w:rPr>
          <w:sz w:val="14"/>
        </w:rPr>
        <w:t xml:space="preserve"> institutions </w:t>
      </w:r>
      <w:r w:rsidRPr="004E4FE3">
        <w:rPr>
          <w:rStyle w:val="StyleUnderline"/>
        </w:rPr>
        <w:t>for conflict management, not only among their members, but between their members and outside states as well</w:t>
      </w:r>
      <w:r w:rsidRPr="004E4FE3">
        <w:rPr>
          <w:sz w:val="14"/>
        </w:rPr>
        <w:t xml:space="preserve">. As such, </w:t>
      </w:r>
      <w:r w:rsidRPr="004E4FE3">
        <w:rPr>
          <w:rStyle w:val="StyleUnderline"/>
        </w:rPr>
        <w:t>alliances can be broad institutions for peace that play an important role in maintaining the stability of the international system.”</w:t>
      </w:r>
      <w:r w:rsidRPr="004E4FE3">
        <w:rPr>
          <w:sz w:val="14"/>
        </w:rPr>
        <w:t xml:space="preserve">3 </w:t>
      </w:r>
      <w:r w:rsidRPr="004E4FE3">
        <w:rPr>
          <w:rStyle w:val="StyleUnderline"/>
        </w:rPr>
        <w:t>Alliances and</w:t>
      </w:r>
      <w:r w:rsidRPr="004E4FE3">
        <w:rPr>
          <w:sz w:val="14"/>
        </w:rPr>
        <w:t xml:space="preserve"> associated </w:t>
      </w:r>
      <w:r w:rsidRPr="004E4FE3">
        <w:rPr>
          <w:rStyle w:val="StyleUnderline"/>
        </w:rPr>
        <w:t>forward posturing of U.S. forces deter regional conflict by demonstrating a costly commitment to U.S. friends, providing capabilities needed to deny aggressors’ objectives, preventing a quick victory</w:t>
      </w:r>
      <w:r w:rsidRPr="004E4FE3">
        <w:rPr>
          <w:sz w:val="14"/>
        </w:rPr>
        <w:t xml:space="preserve"> on the part of aggressors, </w:t>
      </w:r>
      <w:r w:rsidRPr="004E4FE3">
        <w:rPr>
          <w:rStyle w:val="StyleUnderline"/>
        </w:rPr>
        <w:t>and improving the capabilities of friends and allies</w:t>
      </w:r>
      <w:r w:rsidRPr="004E4FE3">
        <w:rPr>
          <w:sz w:val="14"/>
        </w:rPr>
        <w:t xml:space="preserve">.4 • Allies offer host-nation support and direct funding for alliance budgets that significantly complement U.S. defense spending. America’s </w:t>
      </w:r>
      <w:r w:rsidRPr="004E4FE3">
        <w:rPr>
          <w:rStyle w:val="StyleUnderline"/>
        </w:rPr>
        <w:t>NATO allies</w:t>
      </w:r>
      <w:r w:rsidRPr="004E4FE3">
        <w:rPr>
          <w:sz w:val="14"/>
        </w:rPr>
        <w:t xml:space="preserve">, for example, </w:t>
      </w:r>
      <w:r w:rsidRPr="004E4FE3">
        <w:rPr>
          <w:rStyle w:val="StyleUnderline"/>
        </w:rPr>
        <w:t>provide 78 percent of direct alliance funding. South Korea and Japan</w:t>
      </w:r>
      <w:r w:rsidRPr="004E4FE3">
        <w:rPr>
          <w:sz w:val="14"/>
        </w:rPr>
        <w:t xml:space="preserve"> together </w:t>
      </w:r>
      <w:r w:rsidRPr="004E4FE3">
        <w:rPr>
          <w:rStyle w:val="StyleUnderline"/>
        </w:rPr>
        <w:t>provide almost $3 billion annually</w:t>
      </w:r>
      <w:r w:rsidRPr="004E4FE3">
        <w:rPr>
          <w:sz w:val="14"/>
        </w:rPr>
        <w:t xml:space="preserve"> in direct support of the basing of U.S. forces there. A broader estimate of all categories of host-nation support provided by Japan suggests an annual contribution of $6.5 billion. South Korea is footing $30 billion of the $37 billion bill for new base construction and other costs associated with the bilateral force relocation plan on the peninsula. An overall estimate from one RAND study suggests that, where data is available, allies offset roughly half of the direct U.S. costs of basing.5 • </w:t>
      </w:r>
      <w:r w:rsidRPr="004E4FE3">
        <w:rPr>
          <w:rStyle w:val="StyleUnderline"/>
        </w:rPr>
        <w:t>U.S. participation in security alliances provides additional leverage on economic matters.</w:t>
      </w:r>
      <w:r w:rsidRPr="004E4FE3">
        <w:rPr>
          <w:sz w:val="14"/>
        </w:rPr>
        <w:t xml:space="preserve"> A recent RAND study argued that </w:t>
      </w:r>
      <w:r w:rsidRPr="004E4FE3">
        <w:rPr>
          <w:rStyle w:val="StyleUnderline"/>
        </w:rPr>
        <w:t>the value of the special economic treatment accorded the U</w:t>
      </w:r>
      <w:r w:rsidRPr="004E4FE3">
        <w:rPr>
          <w:sz w:val="14"/>
        </w:rPr>
        <w:t xml:space="preserve">nited </w:t>
      </w:r>
      <w:r w:rsidRPr="004E4FE3">
        <w:rPr>
          <w:rStyle w:val="StyleUnderline"/>
        </w:rPr>
        <w:t>S</w:t>
      </w:r>
      <w:r w:rsidRPr="004E4FE3">
        <w:rPr>
          <w:sz w:val="14"/>
        </w:rPr>
        <w:t xml:space="preserve">tates totaled roughly </w:t>
      </w:r>
      <w:r w:rsidRPr="004E4FE3">
        <w:rPr>
          <w:rStyle w:val="StyleUnderline"/>
        </w:rPr>
        <w:t>$490 billion a year in GDP</w:t>
      </w:r>
      <w:r w:rsidRPr="004E4FE3">
        <w:rPr>
          <w:sz w:val="14"/>
        </w:rPr>
        <w:t xml:space="preserve">.6 Other research supports the idea that </w:t>
      </w:r>
      <w:r w:rsidRPr="004E4FE3">
        <w:rPr>
          <w:rStyle w:val="StyleUnderline"/>
        </w:rPr>
        <w:t>alliances are associated with trade</w:t>
      </w:r>
      <w:r w:rsidRPr="004E4FE3">
        <w:rPr>
          <w:sz w:val="14"/>
        </w:rPr>
        <w:t xml:space="preserve">.7 • </w:t>
      </w:r>
      <w:r w:rsidRPr="004E4FE3">
        <w:rPr>
          <w:rStyle w:val="Emphasis"/>
        </w:rPr>
        <w:t>Alliances provide an institutional basis for coop</w:t>
      </w:r>
      <w:r w:rsidRPr="004E4FE3">
        <w:rPr>
          <w:sz w:val="14"/>
        </w:rPr>
        <w:t xml:space="preserve">eration </w:t>
      </w:r>
      <w:r w:rsidRPr="004E4FE3">
        <w:rPr>
          <w:rStyle w:val="Emphasis"/>
        </w:rPr>
        <w:t>on emergent issues, allowing states to undertake rapid responses</w:t>
      </w:r>
      <w:r w:rsidRPr="004E4FE3">
        <w:rPr>
          <w:sz w:val="14"/>
        </w:rPr>
        <w:t xml:space="preserve"> </w:t>
      </w:r>
      <w:r w:rsidRPr="004E4FE3">
        <w:rPr>
          <w:rStyle w:val="StyleUnderline"/>
        </w:rPr>
        <w:t>without recreating mechanisms of command and control, logistics, and other aspects of coordinated activity</w:t>
      </w:r>
      <w:r w:rsidRPr="004E4FE3">
        <w:rPr>
          <w:sz w:val="14"/>
        </w:rPr>
        <w:t xml:space="preserve">.8 </w:t>
      </w:r>
      <w:r w:rsidRPr="004E4FE3">
        <w:rPr>
          <w:rStyle w:val="StyleUnderline"/>
        </w:rPr>
        <w:t>Allies have</w:t>
      </w:r>
      <w:r w:rsidRPr="004E4FE3">
        <w:rPr>
          <w:sz w:val="14"/>
        </w:rPr>
        <w:t xml:space="preserve"> also </w:t>
      </w:r>
      <w:r w:rsidRPr="004E4FE3">
        <w:rPr>
          <w:rStyle w:val="StyleUnderline"/>
        </w:rPr>
        <w:t>provided the U</w:t>
      </w:r>
      <w:r w:rsidRPr="004E4FE3">
        <w:rPr>
          <w:sz w:val="14"/>
        </w:rPr>
        <w:t xml:space="preserve">nited </w:t>
      </w:r>
      <w:r w:rsidRPr="004E4FE3">
        <w:rPr>
          <w:rStyle w:val="StyleUnderline"/>
        </w:rPr>
        <w:t>S</w:t>
      </w:r>
      <w:r w:rsidRPr="004E4FE3">
        <w:rPr>
          <w:sz w:val="14"/>
        </w:rPr>
        <w:t xml:space="preserve">tates </w:t>
      </w:r>
      <w:r w:rsidRPr="004E4FE3">
        <w:rPr>
          <w:rStyle w:val="StyleUnderline"/>
        </w:rPr>
        <w:t>with support in recent combat deployments</w:t>
      </w:r>
      <w:r w:rsidRPr="004E4FE3">
        <w:rPr>
          <w:sz w:val="14"/>
        </w:rPr>
        <w:t xml:space="preserve">, support </w:t>
      </w:r>
      <w:r w:rsidRPr="004E4FE3">
        <w:rPr>
          <w:rStyle w:val="StyleUnderline"/>
        </w:rPr>
        <w:t>that might not have been forthcoming without the alliance leverage</w:t>
      </w:r>
      <w:r w:rsidRPr="004E4FE3">
        <w:rPr>
          <w:sz w:val="14"/>
        </w:rPr>
        <w:t xml:space="preserve">. Examples include multiple NATO allied commitments to Afghanistan and Iraq, South Korean contributions in Afghanistan, and Japanese naval participation in counterpiracy efforts. U.S. allies have suffered more than 1,000 combat deaths in Afghanistan since 2001.9 • </w:t>
      </w:r>
      <w:r w:rsidRPr="004E4FE3">
        <w:rPr>
          <w:rStyle w:val="StyleUnderline"/>
        </w:rPr>
        <w:t>Alliances enhance the capabilities of member nations through</w:t>
      </w:r>
      <w:r w:rsidRPr="004E4FE3">
        <w:rPr>
          <w:sz w:val="14"/>
        </w:rPr>
        <w:t xml:space="preserve"> such means as </w:t>
      </w:r>
      <w:r w:rsidRPr="004E4FE3">
        <w:rPr>
          <w:rStyle w:val="StyleUnderline"/>
        </w:rPr>
        <w:t>interoperability, mutual support, and enhanced training</w:t>
      </w:r>
      <w:r w:rsidRPr="004E4FE3">
        <w:rPr>
          <w:sz w:val="14"/>
        </w:rPr>
        <w:t xml:space="preserve">. 10 NATO has had a number of measurable effects, such as enhancing mutual capabilities.11 • Alliances offer the United States base access for the conduct of regional military operations, which would be much more difficult, if not impossible, to conduct without such basing access. An extensive RAND analysis showed the value of forward basing and </w:t>
      </w:r>
      <w:proofErr w:type="spellStart"/>
      <w:r w:rsidRPr="004E4FE3">
        <w:rPr>
          <w:sz w:val="14"/>
        </w:rPr>
        <w:t>en</w:t>
      </w:r>
      <w:proofErr w:type="spellEnd"/>
      <w:r w:rsidRPr="004E4FE3">
        <w:rPr>
          <w:sz w:val="14"/>
        </w:rPr>
        <w:t xml:space="preserve"> route basing access to reducing U.S. military costs in such areas as sealift and airlift.12 These considerations are especially important when dealing with potentially short-notice, fait accompli–style operations—such as a sudden Russian grab of the Baltics—for which the United States would not be able to flow sufficient forces from a distance rapidly enough to deny Russian objectives. • </w:t>
      </w:r>
      <w:r w:rsidRPr="004E4FE3">
        <w:rPr>
          <w:rStyle w:val="StyleUnderline"/>
        </w:rPr>
        <w:t>Alliances offer the U</w:t>
      </w:r>
      <w:r w:rsidRPr="004E4FE3">
        <w:rPr>
          <w:sz w:val="14"/>
        </w:rPr>
        <w:t xml:space="preserve">nited </w:t>
      </w:r>
      <w:r w:rsidRPr="004E4FE3">
        <w:rPr>
          <w:rStyle w:val="StyleUnderline"/>
        </w:rPr>
        <w:t>S</w:t>
      </w:r>
      <w:r w:rsidRPr="004E4FE3">
        <w:rPr>
          <w:sz w:val="14"/>
        </w:rPr>
        <w:t xml:space="preserve">tates </w:t>
      </w:r>
      <w:r w:rsidRPr="004E4FE3">
        <w:rPr>
          <w:rStyle w:val="StyleUnderline"/>
        </w:rPr>
        <w:t>institutional means of balancing potential regional hegemons</w:t>
      </w:r>
      <w:r w:rsidRPr="004E4FE3">
        <w:rPr>
          <w:sz w:val="14"/>
        </w:rPr>
        <w:t xml:space="preserve">. 13 </w:t>
      </w:r>
      <w:r w:rsidRPr="004E4FE3">
        <w:rPr>
          <w:rStyle w:val="StyleUnderline"/>
        </w:rPr>
        <w:t>The decisive advantage the U</w:t>
      </w:r>
      <w:r w:rsidRPr="004E4FE3">
        <w:rPr>
          <w:sz w:val="14"/>
        </w:rPr>
        <w:t xml:space="preserve">nited </w:t>
      </w:r>
      <w:r w:rsidRPr="004E4FE3">
        <w:rPr>
          <w:rStyle w:val="StyleUnderline"/>
        </w:rPr>
        <w:t>S</w:t>
      </w:r>
      <w:r w:rsidRPr="004E4FE3">
        <w:rPr>
          <w:sz w:val="14"/>
        </w:rPr>
        <w:t xml:space="preserve">tates </w:t>
      </w:r>
      <w:r w:rsidRPr="004E4FE3">
        <w:rPr>
          <w:rStyle w:val="StyleUnderline"/>
        </w:rPr>
        <w:t>enjoys over China and Russia is the role of allies and partners, which</w:t>
      </w:r>
      <w:r w:rsidRPr="004E4FE3">
        <w:rPr>
          <w:sz w:val="14"/>
        </w:rPr>
        <w:t xml:space="preserve"> substantially </w:t>
      </w:r>
      <w:r w:rsidRPr="004E4FE3">
        <w:rPr>
          <w:rStyle w:val="Emphasis"/>
        </w:rPr>
        <w:t>increase our relative military and geopolitical advantage</w:t>
      </w:r>
      <w:r w:rsidRPr="004E4FE3">
        <w:rPr>
          <w:sz w:val="14"/>
        </w:rPr>
        <w:t xml:space="preserve">. It is their lack of true allies that provides competitive advantage. Meantime, </w:t>
      </w:r>
      <w:r w:rsidRPr="004E4FE3">
        <w:rPr>
          <w:rStyle w:val="StyleUnderline"/>
        </w:rPr>
        <w:t>the argument that alliances entangle the U</w:t>
      </w:r>
      <w:r w:rsidRPr="004E4FE3">
        <w:rPr>
          <w:sz w:val="14"/>
        </w:rPr>
        <w:t xml:space="preserve">nited </w:t>
      </w:r>
      <w:r w:rsidRPr="004E4FE3">
        <w:rPr>
          <w:rStyle w:val="StyleUnderline"/>
        </w:rPr>
        <w:t>S</w:t>
      </w:r>
      <w:r w:rsidRPr="004E4FE3">
        <w:rPr>
          <w:sz w:val="14"/>
        </w:rPr>
        <w:t xml:space="preserve">tates in unnecessary wars </w:t>
      </w:r>
      <w:r w:rsidRPr="004E4FE3">
        <w:rPr>
          <w:rStyle w:val="StyleUnderline"/>
        </w:rPr>
        <w:t>does not hold up to empirical scrutiny</w:t>
      </w:r>
      <w:r w:rsidRPr="004E4FE3">
        <w:rPr>
          <w:sz w:val="14"/>
        </w:rPr>
        <w:t xml:space="preserve">.14 </w:t>
      </w:r>
      <w:r w:rsidRPr="004E4FE3">
        <w:rPr>
          <w:rStyle w:val="StyleUnderline"/>
        </w:rPr>
        <w:t>This range of evidence suggests that, once the U</w:t>
      </w:r>
      <w:r w:rsidRPr="004E4FE3">
        <w:rPr>
          <w:sz w:val="14"/>
        </w:rPr>
        <w:t xml:space="preserve">nited </w:t>
      </w:r>
      <w:r w:rsidRPr="004E4FE3">
        <w:rPr>
          <w:rStyle w:val="StyleUnderline"/>
        </w:rPr>
        <w:t>S</w:t>
      </w:r>
      <w:r w:rsidRPr="004E4FE3">
        <w:rPr>
          <w:sz w:val="14"/>
        </w:rPr>
        <w:t xml:space="preserve">tates </w:t>
      </w:r>
      <w:r w:rsidRPr="004E4FE3">
        <w:rPr>
          <w:rStyle w:val="StyleUnderline"/>
        </w:rPr>
        <w:t>made the choice to embrace a strategy of global engagement</w:t>
      </w:r>
      <w:r w:rsidRPr="004E4FE3">
        <w:rPr>
          <w:sz w:val="14"/>
        </w:rPr>
        <w:t xml:space="preserve">, </w:t>
      </w:r>
      <w:r w:rsidRPr="004E4FE3">
        <w:rPr>
          <w:rStyle w:val="StyleUnderline"/>
        </w:rPr>
        <w:t xml:space="preserve">alliances provided numerous forms of value and </w:t>
      </w:r>
      <w:r w:rsidRPr="004E4FE3">
        <w:rPr>
          <w:rStyle w:val="Emphasis"/>
        </w:rPr>
        <w:t>made the process of underwriting global peace and security</w:t>
      </w:r>
      <w:r w:rsidRPr="004E4FE3">
        <w:rPr>
          <w:rStyle w:val="StyleUnderline"/>
        </w:rPr>
        <w:t xml:space="preserve"> less costly and risky for the United States.</w:t>
      </w:r>
    </w:p>
    <w:p w:rsidR="00C75A7E" w:rsidRPr="00DB2537" w:rsidRDefault="00C75A7E" w:rsidP="00685AD4">
      <w:pPr>
        <w:rPr>
          <w:rStyle w:val="StyleUnderline"/>
        </w:rPr>
      </w:pPr>
    </w:p>
    <w:p w:rsidR="00C019AD" w:rsidRDefault="00C019AD" w:rsidP="00C019AD">
      <w:pPr>
        <w:pStyle w:val="Heading3"/>
      </w:pPr>
      <w:r>
        <w:t>!! – Alliances Laundry List</w:t>
      </w:r>
    </w:p>
    <w:p w:rsidR="00C019AD" w:rsidRDefault="00C019AD" w:rsidP="00C019AD">
      <w:pPr>
        <w:pStyle w:val="Heading4"/>
        <w:rPr>
          <w:rFonts w:eastAsia="Calibri"/>
        </w:rPr>
      </w:pPr>
      <w:r>
        <w:rPr>
          <w:rFonts w:eastAsia="Calibri"/>
        </w:rPr>
        <w:t xml:space="preserve">Alliances are </w:t>
      </w:r>
      <w:proofErr w:type="spellStart"/>
      <w:r>
        <w:rPr>
          <w:rFonts w:eastAsia="Calibri"/>
        </w:rPr>
        <w:t>kt</w:t>
      </w:r>
      <w:proofErr w:type="spellEnd"/>
      <w:r>
        <w:rPr>
          <w:rFonts w:eastAsia="Calibri"/>
        </w:rPr>
        <w:t xml:space="preserve"> everything</w:t>
      </w:r>
    </w:p>
    <w:p w:rsidR="00C019AD" w:rsidRPr="004B5085" w:rsidRDefault="00C019AD" w:rsidP="00C019AD"/>
    <w:p w:rsidR="00C019AD" w:rsidRPr="004B5085" w:rsidRDefault="00C019AD" w:rsidP="00C019AD">
      <w:pPr>
        <w:rPr>
          <w:rFonts w:eastAsia="Calibri" w:cs="Times New Roman"/>
          <w:b/>
        </w:rPr>
      </w:pPr>
      <w:proofErr w:type="spellStart"/>
      <w:r w:rsidRPr="004B5085">
        <w:rPr>
          <w:rStyle w:val="Style13ptBold"/>
        </w:rPr>
        <w:t>Ikenberry</w:t>
      </w:r>
      <w:proofErr w:type="spellEnd"/>
      <w:r w:rsidRPr="004B5085">
        <w:rPr>
          <w:rStyle w:val="Style13ptBold"/>
        </w:rPr>
        <w:t xml:space="preserve"> et al 13</w:t>
      </w:r>
      <w:r w:rsidRPr="00912764">
        <w:rPr>
          <w:rFonts w:eastAsia="Calibri" w:cs="Times New Roman"/>
          <w:b/>
        </w:rPr>
        <w:t xml:space="preserve"> </w:t>
      </w:r>
      <w:r w:rsidRPr="00C019AD">
        <w:t xml:space="preserve">– G. John, </w:t>
      </w:r>
      <w:proofErr w:type="spellStart"/>
      <w:r w:rsidRPr="00C019AD">
        <w:t>Alberg</w:t>
      </w:r>
      <w:proofErr w:type="spellEnd"/>
      <w:r w:rsidRPr="00C019AD">
        <w:t xml:space="preserve"> G. Milbank Professor of Politics and International Affairs at Princeton, with Stephen G. Brooks, associate professor of government at Dartmouth and William C. </w:t>
      </w:r>
      <w:proofErr w:type="spellStart"/>
      <w:r w:rsidRPr="00C019AD">
        <w:t>Wohlforth</w:t>
      </w:r>
      <w:proofErr w:type="spellEnd"/>
      <w:r w:rsidRPr="00C019AD">
        <w:t>, Daniel Webster Professor of Government at Dartmouth (“Lean Forward,” Foreign Affairs, Jan/Feb 2013, Print)</w:t>
      </w:r>
    </w:p>
    <w:p w:rsidR="00C019AD" w:rsidRDefault="00C019AD" w:rsidP="00C019AD">
      <w:pPr>
        <w:jc w:val="both"/>
        <w:rPr>
          <w:rFonts w:eastAsia="Calibri" w:cs="Times New Roman"/>
          <w:sz w:val="14"/>
        </w:rPr>
      </w:pPr>
      <w:r w:rsidRPr="00C019AD">
        <w:rPr>
          <w:rFonts w:eastAsia="Calibri" w:cs="Times New Roman"/>
          <w:sz w:val="14"/>
        </w:rPr>
        <w:t xml:space="preserve">CREATING COOPERATION What goes for the global economy goes for other forms of international cooperation. Here, too, American leadership benefits many countries but disproportionately helps the United States. </w:t>
      </w:r>
      <w:r w:rsidRPr="00C019AD">
        <w:rPr>
          <w:rFonts w:eastAsia="Calibri" w:cs="Times New Roman"/>
          <w:b/>
          <w:u w:val="single"/>
        </w:rPr>
        <w:t>In order to counter transnational threats, such as terrorism, piracy, organized crime, climate change, and pandemics, states have to work together and take collective action.</w:t>
      </w:r>
      <w:r w:rsidRPr="00C019AD">
        <w:rPr>
          <w:rFonts w:eastAsia="Calibri" w:cs="Times New Roman"/>
          <w:sz w:val="14"/>
        </w:rPr>
        <w:t xml:space="preserve"> </w:t>
      </w:r>
      <w:r w:rsidRPr="00C019AD">
        <w:rPr>
          <w:rFonts w:eastAsia="Calibri" w:cs="Times New Roman"/>
          <w:b/>
          <w:u w:val="single"/>
        </w:rPr>
        <w:t>But cooperation does not come about effortlessly</w:t>
      </w:r>
      <w:r w:rsidRPr="00C019AD">
        <w:rPr>
          <w:rFonts w:eastAsia="Calibri" w:cs="Times New Roman"/>
          <w:sz w:val="14"/>
        </w:rPr>
        <w:t xml:space="preserve">, especially when national interests diverge. </w:t>
      </w:r>
      <w:r w:rsidRPr="00C019AD">
        <w:rPr>
          <w:rFonts w:eastAsia="Calibri" w:cs="Times New Roman"/>
          <w:b/>
          <w:u w:val="single"/>
        </w:rPr>
        <w:t>The U</w:t>
      </w:r>
      <w:r w:rsidRPr="00C019AD">
        <w:rPr>
          <w:rFonts w:eastAsia="Calibri" w:cs="Times New Roman"/>
          <w:sz w:val="14"/>
        </w:rPr>
        <w:t xml:space="preserve">nited </w:t>
      </w:r>
      <w:r w:rsidRPr="00C019AD">
        <w:rPr>
          <w:rFonts w:eastAsia="Calibri" w:cs="Times New Roman"/>
          <w:b/>
          <w:u w:val="single"/>
        </w:rPr>
        <w:t>S</w:t>
      </w:r>
      <w:r w:rsidRPr="00C019AD">
        <w:rPr>
          <w:rFonts w:eastAsia="Calibri" w:cs="Times New Roman"/>
          <w:sz w:val="14"/>
        </w:rPr>
        <w:t xml:space="preserve">tates' </w:t>
      </w:r>
      <w:r w:rsidRPr="00C019AD">
        <w:rPr>
          <w:rFonts w:eastAsia="Calibri" w:cs="Times New Roman"/>
          <w:b/>
          <w:u w:val="single"/>
        </w:rPr>
        <w:t>military efforts to promote stability and its broader leadership make it easier for Washington to launch joint initiatives and shape them in ways that reflect U.S. interests.</w:t>
      </w:r>
      <w:r w:rsidRPr="00C019AD">
        <w:rPr>
          <w:rFonts w:eastAsia="Calibri" w:cs="Times New Roman"/>
          <w:sz w:val="14"/>
        </w:rPr>
        <w:t xml:space="preserve"> After all, </w:t>
      </w:r>
      <w:r w:rsidRPr="00C019AD">
        <w:rPr>
          <w:rFonts w:eastAsia="Calibri" w:cs="Times New Roman"/>
          <w:b/>
          <w:u w:val="single"/>
        </w:rPr>
        <w:t>cooperation is hard to come by in regions where chaos reigns, and it flourishes where leaders can anticipate lasting stability. U.S. alliances are about security first, but they also provide the political framework and channels of communication for cooperation on nonmilitary issues.</w:t>
      </w:r>
      <w:r w:rsidRPr="00C019AD">
        <w:rPr>
          <w:rFonts w:eastAsia="Calibri" w:cs="Times New Roman"/>
          <w:sz w:val="14"/>
        </w:rPr>
        <w:t xml:space="preserve"> </w:t>
      </w:r>
      <w:r w:rsidRPr="00C019AD">
        <w:rPr>
          <w:rFonts w:eastAsia="Calibri" w:cs="Times New Roman"/>
          <w:b/>
          <w:u w:val="single"/>
        </w:rPr>
        <w:t>NATO</w:t>
      </w:r>
      <w:r w:rsidRPr="00C019AD">
        <w:rPr>
          <w:rFonts w:eastAsia="Calibri" w:cs="Times New Roman"/>
          <w:sz w:val="14"/>
        </w:rPr>
        <w:t xml:space="preserve">, for example, </w:t>
      </w:r>
      <w:r w:rsidRPr="00C019AD">
        <w:rPr>
          <w:rFonts w:eastAsia="Calibri" w:cs="Times New Roman"/>
          <w:b/>
          <w:u w:val="single"/>
        </w:rPr>
        <w:t>has spawned new institutions</w:t>
      </w:r>
      <w:r w:rsidRPr="00C019AD">
        <w:rPr>
          <w:rFonts w:eastAsia="Calibri" w:cs="Times New Roman"/>
          <w:sz w:val="14"/>
        </w:rPr>
        <w:t xml:space="preserve">, such as the Atlantic Council, a think tank, </w:t>
      </w:r>
      <w:r w:rsidRPr="00C019AD">
        <w:rPr>
          <w:rFonts w:eastAsia="Calibri" w:cs="Times New Roman"/>
          <w:b/>
          <w:u w:val="single"/>
        </w:rPr>
        <w:t>that make it easier for Americans and Europeans to talk to one another and do business.</w:t>
      </w:r>
      <w:r w:rsidRPr="00C019AD">
        <w:rPr>
          <w:rFonts w:eastAsia="Calibri" w:cs="Times New Roman"/>
          <w:sz w:val="14"/>
        </w:rPr>
        <w:t xml:space="preserve"> Likewise, consultations with allies in East Asia spill over into other policy issues; for example, when American diplomats travel to Seoul to manage the military alliance, they also end up discussing the Trans-Pacific Partnership. </w:t>
      </w:r>
      <w:r w:rsidRPr="00C019AD">
        <w:rPr>
          <w:rFonts w:eastAsia="Calibri" w:cs="Times New Roman"/>
          <w:b/>
          <w:u w:val="single"/>
        </w:rPr>
        <w:t>Thanks to conduits such as this, the U</w:t>
      </w:r>
      <w:r w:rsidRPr="00C019AD">
        <w:rPr>
          <w:rFonts w:eastAsia="Calibri" w:cs="Times New Roman"/>
          <w:sz w:val="14"/>
        </w:rPr>
        <w:t xml:space="preserve">nited </w:t>
      </w:r>
      <w:r w:rsidRPr="00C019AD">
        <w:rPr>
          <w:rFonts w:eastAsia="Calibri" w:cs="Times New Roman"/>
          <w:b/>
          <w:u w:val="single"/>
        </w:rPr>
        <w:t>S</w:t>
      </w:r>
      <w:r w:rsidRPr="00C019AD">
        <w:rPr>
          <w:rFonts w:eastAsia="Calibri" w:cs="Times New Roman"/>
          <w:sz w:val="14"/>
        </w:rPr>
        <w:t xml:space="preserve">tates </w:t>
      </w:r>
      <w:r w:rsidRPr="00C019AD">
        <w:rPr>
          <w:rFonts w:eastAsia="Calibri" w:cs="Times New Roman"/>
          <w:b/>
          <w:u w:val="single"/>
        </w:rPr>
        <w:t>can use bargaining chips in one issue area to make progress in others. The benefits of these communication channels are especially pronounced when it comes to fighting the kinds of threats that require new forms of cooperation, such as terrorism and pandemics.</w:t>
      </w:r>
      <w:r w:rsidRPr="00C019AD">
        <w:rPr>
          <w:rFonts w:eastAsia="Calibri" w:cs="Times New Roman"/>
          <w:sz w:val="14"/>
        </w:rPr>
        <w:t xml:space="preserve"> </w:t>
      </w:r>
      <w:r w:rsidRPr="00C019AD">
        <w:rPr>
          <w:rFonts w:eastAsia="Calibri" w:cs="Times New Roman"/>
          <w:b/>
          <w:u w:val="single"/>
        </w:rPr>
        <w:t>With its alliance system in place, the U</w:t>
      </w:r>
      <w:r w:rsidRPr="00C019AD">
        <w:rPr>
          <w:rFonts w:eastAsia="Calibri" w:cs="Times New Roman"/>
          <w:sz w:val="14"/>
        </w:rPr>
        <w:t xml:space="preserve">nited </w:t>
      </w:r>
      <w:r w:rsidRPr="00C019AD">
        <w:rPr>
          <w:rFonts w:eastAsia="Calibri" w:cs="Times New Roman"/>
          <w:b/>
          <w:u w:val="single"/>
        </w:rPr>
        <w:t>S</w:t>
      </w:r>
      <w:r w:rsidRPr="00C019AD">
        <w:rPr>
          <w:rFonts w:eastAsia="Calibri" w:cs="Times New Roman"/>
          <w:sz w:val="14"/>
        </w:rPr>
        <w:t xml:space="preserve">tates </w:t>
      </w:r>
      <w:r w:rsidRPr="00C019AD">
        <w:rPr>
          <w:rFonts w:eastAsia="Calibri" w:cs="Times New Roman"/>
          <w:b/>
          <w:u w:val="single"/>
        </w:rPr>
        <w:t>is in a stronger position</w:t>
      </w:r>
      <w:r w:rsidRPr="00C019AD">
        <w:rPr>
          <w:rFonts w:eastAsia="Calibri" w:cs="Times New Roman"/>
          <w:sz w:val="14"/>
        </w:rPr>
        <w:t xml:space="preserve"> than it would otherwise </w:t>
      </w:r>
      <w:r w:rsidRPr="00C019AD">
        <w:rPr>
          <w:rFonts w:eastAsia="Calibri" w:cs="Times New Roman"/>
          <w:b/>
          <w:u w:val="single"/>
        </w:rPr>
        <w:t>be to advance cooperation</w:t>
      </w:r>
      <w:r w:rsidRPr="00C019AD">
        <w:rPr>
          <w:rFonts w:eastAsia="Calibri" w:cs="Times New Roman"/>
          <w:sz w:val="14"/>
        </w:rPr>
        <w:t xml:space="preserve"> and share burdens. For example, the intelligence-sharing network within NATO, which was originally designed to gather information on the Soviet Union, has been adapted to deal with terrorism. Similarly, </w:t>
      </w:r>
      <w:r w:rsidRPr="00C019AD">
        <w:rPr>
          <w:rFonts w:eastAsia="Calibri" w:cs="Times New Roman"/>
          <w:b/>
          <w:u w:val="single"/>
        </w:rPr>
        <w:t>after a tsunami in</w:t>
      </w:r>
      <w:r w:rsidRPr="00C019AD">
        <w:rPr>
          <w:rFonts w:eastAsia="Calibri" w:cs="Times New Roman"/>
          <w:sz w:val="14"/>
        </w:rPr>
        <w:t xml:space="preserve"> the Indian Ocean devastated surrounding countries in </w:t>
      </w:r>
      <w:r w:rsidRPr="00C019AD">
        <w:rPr>
          <w:rFonts w:eastAsia="Calibri" w:cs="Times New Roman"/>
          <w:b/>
          <w:u w:val="single"/>
        </w:rPr>
        <w:t>2004, Washington had a much easier time orchestrating a fast humanitarian response with Australia, India, and Japan, since their militaries were already comfortable working with one another.</w:t>
      </w:r>
      <w:r w:rsidRPr="00C019AD">
        <w:rPr>
          <w:rFonts w:eastAsia="Calibri" w:cs="Times New Roman"/>
          <w:sz w:val="14"/>
        </w:rPr>
        <w:t xml:space="preserve"> </w:t>
      </w:r>
      <w:r w:rsidRPr="00C019AD">
        <w:rPr>
          <w:rFonts w:eastAsia="Calibri" w:cs="Times New Roman"/>
          <w:b/>
          <w:u w:val="single"/>
        </w:rPr>
        <w:t>The operation did wonders for the U</w:t>
      </w:r>
      <w:r w:rsidRPr="00C019AD">
        <w:rPr>
          <w:rFonts w:eastAsia="Calibri" w:cs="Times New Roman"/>
          <w:sz w:val="14"/>
        </w:rPr>
        <w:t xml:space="preserve">nited </w:t>
      </w:r>
      <w:r w:rsidRPr="00C019AD">
        <w:rPr>
          <w:rFonts w:eastAsia="Calibri" w:cs="Times New Roman"/>
          <w:b/>
          <w:u w:val="single"/>
        </w:rPr>
        <w:t>S</w:t>
      </w:r>
      <w:r w:rsidRPr="00C019AD">
        <w:rPr>
          <w:rFonts w:eastAsia="Calibri" w:cs="Times New Roman"/>
          <w:sz w:val="14"/>
        </w:rPr>
        <w:t xml:space="preserve">tates' </w:t>
      </w:r>
      <w:r w:rsidRPr="00C019AD">
        <w:rPr>
          <w:rFonts w:eastAsia="Calibri" w:cs="Times New Roman"/>
          <w:b/>
          <w:u w:val="single"/>
        </w:rPr>
        <w:t>image</w:t>
      </w:r>
      <w:r w:rsidRPr="00C019AD">
        <w:rPr>
          <w:rFonts w:eastAsia="Calibri" w:cs="Times New Roman"/>
          <w:sz w:val="14"/>
        </w:rPr>
        <w:t xml:space="preserve"> in the region. </w:t>
      </w:r>
      <w:r w:rsidRPr="00C019AD">
        <w:rPr>
          <w:rFonts w:eastAsia="Calibri" w:cs="Times New Roman"/>
          <w:b/>
          <w:u w:val="single"/>
        </w:rPr>
        <w:t>The U</w:t>
      </w:r>
      <w:r w:rsidRPr="00C019AD">
        <w:rPr>
          <w:rFonts w:eastAsia="Calibri" w:cs="Times New Roman"/>
          <w:sz w:val="14"/>
        </w:rPr>
        <w:t xml:space="preserve">nited </w:t>
      </w:r>
      <w:r w:rsidRPr="00C019AD">
        <w:rPr>
          <w:rFonts w:eastAsia="Calibri" w:cs="Times New Roman"/>
          <w:b/>
          <w:u w:val="single"/>
        </w:rPr>
        <w:t>S</w:t>
      </w:r>
      <w:r w:rsidRPr="00C019AD">
        <w:rPr>
          <w:rFonts w:eastAsia="Calibri" w:cs="Times New Roman"/>
          <w:sz w:val="14"/>
        </w:rPr>
        <w:t xml:space="preserve">tates' </w:t>
      </w:r>
      <w:r w:rsidRPr="00C019AD">
        <w:rPr>
          <w:rFonts w:eastAsia="Calibri" w:cs="Times New Roman"/>
          <w:b/>
          <w:u w:val="single"/>
        </w:rPr>
        <w:t>global role also has the more direct effect of facilitating</w:t>
      </w:r>
      <w:r w:rsidRPr="00C019AD">
        <w:rPr>
          <w:rFonts w:eastAsia="Calibri" w:cs="Times New Roman"/>
          <w:sz w:val="14"/>
        </w:rPr>
        <w:t xml:space="preserve"> the </w:t>
      </w:r>
      <w:r w:rsidRPr="00C019AD">
        <w:rPr>
          <w:rFonts w:eastAsia="Calibri" w:cs="Times New Roman"/>
          <w:b/>
          <w:u w:val="single"/>
        </w:rPr>
        <w:t>bargains</w:t>
      </w:r>
      <w:r w:rsidRPr="00C019AD">
        <w:rPr>
          <w:rFonts w:eastAsia="Calibri" w:cs="Times New Roman"/>
          <w:sz w:val="14"/>
        </w:rPr>
        <w:t xml:space="preserve"> among governments </w:t>
      </w:r>
      <w:r w:rsidRPr="00C019AD">
        <w:rPr>
          <w:rFonts w:eastAsia="Calibri" w:cs="Times New Roman"/>
          <w:b/>
          <w:u w:val="single"/>
        </w:rPr>
        <w:t>that get cooperation going in the first place.</w:t>
      </w:r>
      <w:r w:rsidRPr="00C019AD">
        <w:rPr>
          <w:rFonts w:eastAsia="Calibri" w:cs="Times New Roman"/>
          <w:sz w:val="14"/>
        </w:rPr>
        <w:t xml:space="preserve"> As the scholar Joseph </w:t>
      </w:r>
      <w:r w:rsidRPr="00C019AD">
        <w:rPr>
          <w:rFonts w:eastAsia="Calibri" w:cs="Times New Roman"/>
          <w:b/>
          <w:u w:val="single"/>
        </w:rPr>
        <w:t>Nye has written</w:t>
      </w:r>
      <w:r w:rsidRPr="00C019AD">
        <w:rPr>
          <w:rFonts w:eastAsia="Calibri" w:cs="Times New Roman"/>
          <w:sz w:val="14"/>
        </w:rPr>
        <w:t xml:space="preserve">, "The </w:t>
      </w:r>
      <w:r w:rsidRPr="00C019AD">
        <w:rPr>
          <w:rFonts w:eastAsia="Calibri" w:cs="Times New Roman"/>
          <w:b/>
          <w:u w:val="single"/>
        </w:rPr>
        <w:t>American military role in deterring threats to allies, or of assuring access to a crucial resource such as oil</w:t>
      </w:r>
      <w:r w:rsidRPr="00C019AD">
        <w:rPr>
          <w:rFonts w:eastAsia="Calibri" w:cs="Times New Roman"/>
          <w:sz w:val="14"/>
        </w:rPr>
        <w:t xml:space="preserve"> in the Persian Gulf, </w:t>
      </w:r>
      <w:r w:rsidRPr="00C019AD">
        <w:rPr>
          <w:rFonts w:eastAsia="Calibri" w:cs="Times New Roman"/>
          <w:b/>
          <w:u w:val="single"/>
        </w:rPr>
        <w:t>means</w:t>
      </w:r>
      <w:r w:rsidRPr="00C019AD">
        <w:rPr>
          <w:rFonts w:eastAsia="Calibri" w:cs="Times New Roman"/>
          <w:sz w:val="14"/>
        </w:rPr>
        <w:t xml:space="preserve"> </w:t>
      </w:r>
      <w:r w:rsidRPr="00C019AD">
        <w:rPr>
          <w:rFonts w:eastAsia="Calibri" w:cs="Times New Roman"/>
          <w:b/>
          <w:u w:val="single"/>
        </w:rPr>
        <w:t>that the provision of protective force can be used in bargaining situations.</w:t>
      </w:r>
      <w:r w:rsidRPr="00C019AD">
        <w:rPr>
          <w:rFonts w:eastAsia="Calibri" w:cs="Times New Roman"/>
          <w:sz w:val="14"/>
        </w:rPr>
        <w:t xml:space="preserve"> Sometimes the linkage may be direct; more often it is </w:t>
      </w:r>
      <w:r w:rsidRPr="00C019AD">
        <w:rPr>
          <w:rFonts w:eastAsia="Calibri" w:cs="Times New Roman"/>
          <w:b/>
          <w:u w:val="single"/>
        </w:rPr>
        <w:t>a factor</w:t>
      </w:r>
      <w:r w:rsidRPr="00C019AD">
        <w:rPr>
          <w:rFonts w:eastAsia="Calibri" w:cs="Times New Roman"/>
          <w:sz w:val="14"/>
        </w:rPr>
        <w:t xml:space="preserve"> not mentioned openly but </w:t>
      </w:r>
      <w:r w:rsidRPr="00C019AD">
        <w:rPr>
          <w:rFonts w:eastAsia="Calibri" w:cs="Times New Roman"/>
          <w:b/>
          <w:u w:val="single"/>
        </w:rPr>
        <w:t>present in the back of statesmen's minds.</w:t>
      </w:r>
      <w:r w:rsidRPr="00C019AD">
        <w:rPr>
          <w:rFonts w:eastAsia="Calibri" w:cs="Times New Roman"/>
          <w:sz w:val="14"/>
        </w:rPr>
        <w:t>"</w:t>
      </w:r>
    </w:p>
    <w:p w:rsidR="00685AD4" w:rsidRDefault="00685AD4" w:rsidP="00685AD4"/>
    <w:p w:rsidR="00ED0F5B" w:rsidRDefault="00ED0F5B" w:rsidP="00ED0F5B">
      <w:pPr>
        <w:pStyle w:val="Heading3"/>
      </w:pPr>
      <w:r>
        <w:t xml:space="preserve">!! – 1NC/2NC </w:t>
      </w:r>
      <w:proofErr w:type="spellStart"/>
      <w:r>
        <w:t>Prolif</w:t>
      </w:r>
      <w:proofErr w:type="spellEnd"/>
      <w:r>
        <w:t xml:space="preserve"> = NW</w:t>
      </w:r>
    </w:p>
    <w:p w:rsidR="00ED0F5B" w:rsidRPr="002A68CE" w:rsidRDefault="00ED0F5B" w:rsidP="00ED0F5B"/>
    <w:p w:rsidR="00ED0F5B" w:rsidRDefault="00ED0F5B" w:rsidP="00ED0F5B">
      <w:pPr>
        <w:pStyle w:val="Heading4"/>
        <w:spacing w:before="0" w:line="240" w:lineRule="auto"/>
        <w:rPr>
          <w:rFonts w:cs="Times New Roman"/>
        </w:rPr>
      </w:pPr>
      <w:proofErr w:type="spellStart"/>
      <w:r w:rsidRPr="00192BF4">
        <w:rPr>
          <w:rFonts w:cs="Times New Roman"/>
        </w:rPr>
        <w:t>Prolif</w:t>
      </w:r>
      <w:proofErr w:type="spellEnd"/>
      <w:r w:rsidRPr="00192BF4">
        <w:rPr>
          <w:rFonts w:cs="Times New Roman"/>
        </w:rPr>
        <w:t xml:space="preserve"> causes </w:t>
      </w:r>
      <w:r w:rsidRPr="00192BF4">
        <w:rPr>
          <w:rFonts w:cs="Times New Roman"/>
          <w:u w:val="single"/>
        </w:rPr>
        <w:t>nuclear war</w:t>
      </w:r>
      <w:r w:rsidRPr="00192BF4">
        <w:rPr>
          <w:rFonts w:cs="Times New Roman"/>
        </w:rPr>
        <w:t xml:space="preserve"> – accidents, brinksmanship, adventurism, and preemptive strikes</w:t>
      </w:r>
    </w:p>
    <w:p w:rsidR="00ED0F5B" w:rsidRPr="002A68CE" w:rsidRDefault="00ED0F5B" w:rsidP="00ED0F5B"/>
    <w:p w:rsidR="00ED0F5B" w:rsidRPr="00E7547B" w:rsidRDefault="00ED0F5B" w:rsidP="00ED0F5B">
      <w:pPr>
        <w:spacing w:line="240" w:lineRule="auto"/>
      </w:pPr>
      <w:proofErr w:type="spellStart"/>
      <w:r w:rsidRPr="00192BF4">
        <w:rPr>
          <w:b/>
          <w:sz w:val="26"/>
          <w:szCs w:val="26"/>
        </w:rPr>
        <w:t>Kroenig</w:t>
      </w:r>
      <w:proofErr w:type="spellEnd"/>
      <w:r w:rsidRPr="00192BF4">
        <w:rPr>
          <w:b/>
          <w:sz w:val="26"/>
          <w:szCs w:val="26"/>
        </w:rPr>
        <w:t xml:space="preserve"> 15</w:t>
      </w:r>
      <w:r w:rsidRPr="00E7547B">
        <w:t xml:space="preserve"> </w:t>
      </w:r>
      <w:r w:rsidRPr="00E7547B">
        <w:rPr>
          <w:sz w:val="16"/>
        </w:rPr>
        <w:t xml:space="preserve">(Matthew, Associate Professor and International Relations Field Chair in the Department of Government and School of Foreign Service at Georgetown University, 2015. “The History of Proliferation Optimism: Does It Have a Future?” </w:t>
      </w:r>
      <w:r w:rsidRPr="00E7547B">
        <w:rPr>
          <w:i/>
          <w:sz w:val="16"/>
        </w:rPr>
        <w:t>Journal of Strategic Studies</w:t>
      </w:r>
      <w:r w:rsidRPr="00E7547B">
        <w:rPr>
          <w:sz w:val="16"/>
        </w:rPr>
        <w:t>, Volume 38, Issue 1-2, 2015)</w:t>
      </w:r>
    </w:p>
    <w:p w:rsidR="00ED0F5B" w:rsidRPr="00DB2537" w:rsidRDefault="00ED0F5B" w:rsidP="00ED0F5B">
      <w:pPr>
        <w:spacing w:line="240" w:lineRule="auto"/>
        <w:rPr>
          <w:rStyle w:val="StyleUnderline"/>
        </w:rPr>
      </w:pPr>
      <w:r w:rsidRPr="0096027A">
        <w:rPr>
          <w:rStyle w:val="StyleUnderline"/>
          <w:highlight w:val="green"/>
        </w:rPr>
        <w:t xml:space="preserve">The spread of </w:t>
      </w:r>
      <w:r w:rsidRPr="0096027A">
        <w:rPr>
          <w:rStyle w:val="Emphasis"/>
          <w:highlight w:val="green"/>
        </w:rPr>
        <w:t>nuclear weapons</w:t>
      </w:r>
      <w:r w:rsidRPr="0096027A">
        <w:rPr>
          <w:rStyle w:val="StyleUnderline"/>
          <w:highlight w:val="green"/>
        </w:rPr>
        <w:t xml:space="preserve"> poses</w:t>
      </w:r>
      <w:r w:rsidRPr="00DB2537">
        <w:rPr>
          <w:rStyle w:val="StyleUnderline"/>
        </w:rPr>
        <w:t xml:space="preserve"> at least six </w:t>
      </w:r>
      <w:r w:rsidRPr="0096027A">
        <w:rPr>
          <w:rStyle w:val="Emphasis"/>
          <w:highlight w:val="green"/>
        </w:rPr>
        <w:t>severe threats</w:t>
      </w:r>
      <w:r w:rsidRPr="0096027A">
        <w:rPr>
          <w:rStyle w:val="StyleUnderline"/>
          <w:highlight w:val="green"/>
        </w:rPr>
        <w:t xml:space="preserve"> </w:t>
      </w:r>
      <w:r w:rsidRPr="00DB2537">
        <w:rPr>
          <w:rStyle w:val="StyleUnderline"/>
        </w:rPr>
        <w:t xml:space="preserve">to international peace and security </w:t>
      </w:r>
      <w:r w:rsidRPr="0096027A">
        <w:rPr>
          <w:rStyle w:val="StyleUnderline"/>
          <w:highlight w:val="green"/>
        </w:rPr>
        <w:t>including</w:t>
      </w:r>
      <w:r w:rsidRPr="00DB2537">
        <w:rPr>
          <w:rStyle w:val="StyleUnderline"/>
        </w:rPr>
        <w:t xml:space="preserve">: </w:t>
      </w:r>
      <w:r w:rsidRPr="0096027A">
        <w:rPr>
          <w:rStyle w:val="Emphasis"/>
          <w:highlight w:val="green"/>
        </w:rPr>
        <w:t>nuclear war</w:t>
      </w:r>
      <w:r w:rsidRPr="00DB2537">
        <w:rPr>
          <w:rStyle w:val="StyleUnderline"/>
        </w:rPr>
        <w:t xml:space="preserve">, </w:t>
      </w:r>
      <w:r w:rsidRPr="00E7547B">
        <w:rPr>
          <w:rStyle w:val="Emphasis"/>
        </w:rPr>
        <w:t xml:space="preserve">nuclear </w:t>
      </w:r>
      <w:r w:rsidRPr="0096027A">
        <w:rPr>
          <w:rStyle w:val="Emphasis"/>
          <w:highlight w:val="green"/>
        </w:rPr>
        <w:t>terrorism</w:t>
      </w:r>
      <w:r w:rsidRPr="0096027A">
        <w:rPr>
          <w:rStyle w:val="StyleUnderline"/>
          <w:highlight w:val="green"/>
        </w:rPr>
        <w:t>, global</w:t>
      </w:r>
      <w:r w:rsidRPr="00DB2537">
        <w:rPr>
          <w:rStyle w:val="StyleUnderline"/>
        </w:rPr>
        <w:t xml:space="preserve"> and</w:t>
      </w:r>
      <w:r w:rsidRPr="00E7547B">
        <w:rPr>
          <w:sz w:val="16"/>
        </w:rPr>
        <w:t xml:space="preserve"> </w:t>
      </w:r>
      <w:r w:rsidRPr="00DB2537">
        <w:rPr>
          <w:rStyle w:val="StyleUnderline"/>
        </w:rPr>
        <w:t xml:space="preserve">regional </w:t>
      </w:r>
      <w:r w:rsidRPr="0096027A">
        <w:rPr>
          <w:rStyle w:val="StyleUnderline"/>
          <w:highlight w:val="green"/>
        </w:rPr>
        <w:t>instability</w:t>
      </w:r>
      <w:r w:rsidRPr="00DB2537">
        <w:rPr>
          <w:rStyle w:val="StyleUnderline"/>
        </w:rPr>
        <w:t xml:space="preserve">, constrained US freedom of action, </w:t>
      </w:r>
      <w:r w:rsidRPr="0096027A">
        <w:rPr>
          <w:rStyle w:val="Emphasis"/>
          <w:highlight w:val="green"/>
        </w:rPr>
        <w:t>weakened alliances</w:t>
      </w:r>
      <w:r w:rsidRPr="00DB2537">
        <w:rPr>
          <w:rStyle w:val="StyleUnderline"/>
        </w:rPr>
        <w:t>, and further nuclear proliferation.</w:t>
      </w:r>
      <w:r w:rsidRPr="00E7547B">
        <w:rPr>
          <w:sz w:val="16"/>
        </w:rPr>
        <w:t xml:space="preserve"> Each of these threats has received extensive treatment elsewhere and this review is not intended to replicate or even necessarily to improve upon these previous efforts. Rather the goals of this section are more modest: to usefully bring together and recap the many reasons why </w:t>
      </w:r>
      <w:r w:rsidRPr="00DB2537">
        <w:rPr>
          <w:rStyle w:val="StyleUnderline"/>
        </w:rPr>
        <w:t>we should be pessimistic about the likely consequences of nuclear proliferation</w:t>
      </w:r>
      <w:r w:rsidRPr="00E7547B">
        <w:rPr>
          <w:sz w:val="16"/>
        </w:rPr>
        <w:t xml:space="preserve">. Many of these threats will be illuminated with a discussion of a case of much contemporary concern: Iran’s advanced nuclear program. Nuclear War </w:t>
      </w:r>
      <w:r w:rsidRPr="00DB2537">
        <w:rPr>
          <w:rStyle w:val="StyleUnderline"/>
        </w:rPr>
        <w:t>The greatest threat</w:t>
      </w:r>
      <w:r w:rsidRPr="00E7547B">
        <w:rPr>
          <w:sz w:val="16"/>
        </w:rPr>
        <w:t xml:space="preserve"> posed by the spread of nuclear weapons </w:t>
      </w:r>
      <w:r w:rsidRPr="00DB2537">
        <w:rPr>
          <w:rStyle w:val="StyleUnderline"/>
        </w:rPr>
        <w:t xml:space="preserve">is nuclear war. The </w:t>
      </w:r>
      <w:r w:rsidRPr="00E7547B">
        <w:rPr>
          <w:rStyle w:val="Emphasis"/>
        </w:rPr>
        <w:t>more states</w:t>
      </w:r>
      <w:r w:rsidRPr="00DB2537">
        <w:rPr>
          <w:rStyle w:val="StyleUnderline"/>
        </w:rPr>
        <w:t xml:space="preserve"> in possession of nuclear weapons</w:t>
      </w:r>
      <w:r w:rsidRPr="00E7547B">
        <w:rPr>
          <w:sz w:val="16"/>
        </w:rPr>
        <w:t xml:space="preserve">, </w:t>
      </w:r>
      <w:r w:rsidRPr="00DB2537">
        <w:rPr>
          <w:rStyle w:val="StyleUnderline"/>
        </w:rPr>
        <w:t xml:space="preserve">the </w:t>
      </w:r>
      <w:r w:rsidRPr="00E7547B">
        <w:rPr>
          <w:rStyle w:val="Emphasis"/>
        </w:rPr>
        <w:t>greater the probability</w:t>
      </w:r>
      <w:r w:rsidRPr="00DB2537">
        <w:rPr>
          <w:rStyle w:val="StyleUnderline"/>
        </w:rPr>
        <w:t xml:space="preserve"> that somewhere, someday, there will be a </w:t>
      </w:r>
      <w:r w:rsidRPr="00E7547B">
        <w:rPr>
          <w:rStyle w:val="Emphasis"/>
        </w:rPr>
        <w:t>catastrophic nuclear</w:t>
      </w:r>
      <w:r w:rsidRPr="00DB2537">
        <w:rPr>
          <w:rStyle w:val="StyleUnderline"/>
        </w:rPr>
        <w:t xml:space="preserve"> war.</w:t>
      </w:r>
      <w:r w:rsidRPr="00E7547B">
        <w:rPr>
          <w:sz w:val="16"/>
        </w:rPr>
        <w:t xml:space="preserve"> To date, nuclear weapons have only been used in warfare once. In 1945, the United States used nuclear weapons on Hiroshima and Nagasaki, bringing World War II to a close. Many analysts point to the 65-plus-year tradition of nuclear non-use as evidence that nuclear weapons are unusable, but it would be naïve to think that nuclear weapons will never be used again simply because they have not been used for some time. After all, analysts in the 1990s argued that worldwide economic downturns like the Great Depression were a thing of the past, only to be surprised by the dot-com bubble bursting later in the decade and the Great Recession of the late 2000s.48 This author, for one, would be surprised if nuclear weapons are not used again sometime in his lifetime. </w:t>
      </w:r>
      <w:r w:rsidRPr="0096027A">
        <w:rPr>
          <w:rStyle w:val="StyleUnderline"/>
          <w:highlight w:val="green"/>
        </w:rPr>
        <w:t>Before</w:t>
      </w:r>
      <w:r w:rsidRPr="00DB2537">
        <w:rPr>
          <w:rStyle w:val="StyleUnderline"/>
        </w:rPr>
        <w:t xml:space="preserve"> reaching a state of </w:t>
      </w:r>
      <w:r w:rsidRPr="0096027A">
        <w:rPr>
          <w:rStyle w:val="Emphasis"/>
          <w:highlight w:val="green"/>
        </w:rPr>
        <w:t>MAD</w:t>
      </w:r>
      <w:r w:rsidRPr="00E7547B">
        <w:rPr>
          <w:sz w:val="16"/>
        </w:rPr>
        <w:t xml:space="preserve">, </w:t>
      </w:r>
      <w:r w:rsidRPr="0096027A">
        <w:rPr>
          <w:rStyle w:val="StyleUnderline"/>
          <w:highlight w:val="green"/>
        </w:rPr>
        <w:t>new</w:t>
      </w:r>
      <w:r w:rsidRPr="00DB2537">
        <w:rPr>
          <w:rStyle w:val="StyleUnderline"/>
        </w:rPr>
        <w:t xml:space="preserve"> nuclear </w:t>
      </w:r>
      <w:r w:rsidRPr="0096027A">
        <w:rPr>
          <w:rStyle w:val="StyleUnderline"/>
          <w:highlight w:val="green"/>
        </w:rPr>
        <w:t xml:space="preserve">states </w:t>
      </w:r>
      <w:r w:rsidRPr="00DB2537">
        <w:rPr>
          <w:rStyle w:val="StyleUnderline"/>
        </w:rPr>
        <w:t xml:space="preserve">go through a </w:t>
      </w:r>
      <w:r w:rsidRPr="00E7547B">
        <w:rPr>
          <w:rStyle w:val="Emphasis"/>
        </w:rPr>
        <w:t>transition</w:t>
      </w:r>
      <w:r w:rsidRPr="00DB2537">
        <w:rPr>
          <w:rStyle w:val="StyleUnderline"/>
        </w:rPr>
        <w:t xml:space="preserve"> period in which they</w:t>
      </w:r>
      <w:r w:rsidRPr="0096027A">
        <w:rPr>
          <w:rStyle w:val="StyleUnderline"/>
          <w:highlight w:val="green"/>
        </w:rPr>
        <w:t xml:space="preserve"> </w:t>
      </w:r>
      <w:r w:rsidRPr="0096027A">
        <w:rPr>
          <w:rStyle w:val="Emphasis"/>
          <w:highlight w:val="green"/>
        </w:rPr>
        <w:t>lack</w:t>
      </w:r>
      <w:r w:rsidRPr="00DB2537">
        <w:rPr>
          <w:rStyle w:val="StyleUnderline"/>
        </w:rPr>
        <w:t xml:space="preserve"> a secure-</w:t>
      </w:r>
      <w:r w:rsidRPr="0096027A">
        <w:rPr>
          <w:rStyle w:val="Emphasis"/>
          <w:highlight w:val="green"/>
        </w:rPr>
        <w:t>second strike</w:t>
      </w:r>
      <w:r w:rsidRPr="0096027A">
        <w:rPr>
          <w:rStyle w:val="StyleUnderline"/>
          <w:highlight w:val="green"/>
        </w:rPr>
        <w:t xml:space="preserve"> </w:t>
      </w:r>
      <w:r w:rsidRPr="00DB2537">
        <w:rPr>
          <w:rStyle w:val="StyleUnderline"/>
        </w:rPr>
        <w:t>capability</w:t>
      </w:r>
      <w:r w:rsidRPr="00E7547B">
        <w:rPr>
          <w:sz w:val="16"/>
        </w:rPr>
        <w:t xml:space="preserve">. In this context, </w:t>
      </w:r>
      <w:r w:rsidRPr="00DB2537">
        <w:rPr>
          <w:rStyle w:val="StyleUnderline"/>
        </w:rPr>
        <w:t xml:space="preserve">one or both states might believe that </w:t>
      </w:r>
      <w:r w:rsidRPr="0096027A">
        <w:rPr>
          <w:rStyle w:val="StyleUnderline"/>
          <w:highlight w:val="green"/>
        </w:rPr>
        <w:t xml:space="preserve">it has an </w:t>
      </w:r>
      <w:r w:rsidRPr="0096027A">
        <w:rPr>
          <w:rStyle w:val="Emphasis"/>
          <w:highlight w:val="green"/>
        </w:rPr>
        <w:t>incentive</w:t>
      </w:r>
      <w:r w:rsidRPr="0096027A">
        <w:rPr>
          <w:rStyle w:val="StyleUnderline"/>
          <w:highlight w:val="green"/>
        </w:rPr>
        <w:t xml:space="preserve"> to </w:t>
      </w:r>
      <w:r w:rsidRPr="0096027A">
        <w:rPr>
          <w:rStyle w:val="Emphasis"/>
          <w:highlight w:val="green"/>
        </w:rPr>
        <w:t>use</w:t>
      </w:r>
      <w:r w:rsidRPr="00DB2537">
        <w:rPr>
          <w:rStyle w:val="StyleUnderline"/>
        </w:rPr>
        <w:t xml:space="preserve"> nuclear weapons </w:t>
      </w:r>
      <w:r w:rsidRPr="0096027A">
        <w:rPr>
          <w:rStyle w:val="Emphasis"/>
          <w:highlight w:val="green"/>
        </w:rPr>
        <w:t>first</w:t>
      </w:r>
      <w:r w:rsidRPr="00E7547B">
        <w:rPr>
          <w:sz w:val="16"/>
        </w:rPr>
        <w:t xml:space="preserve">. For example, if Iran acquires nuclear weapons, neither Iran, nor its nuclear-armed rival, Israel, will have a secure, second-strike capability. Even though it is believed to have a large arsenal, </w:t>
      </w:r>
      <w:r w:rsidRPr="00DB2537">
        <w:rPr>
          <w:rStyle w:val="StyleUnderline"/>
        </w:rPr>
        <w:t>given its small size and lack of strategic depth, Israel might not be confident that it could absorb a nuclear strike and respond with a devastating counterstrike</w:t>
      </w:r>
      <w:r w:rsidRPr="00E7547B">
        <w:rPr>
          <w:sz w:val="16"/>
        </w:rPr>
        <w:t xml:space="preserve">. Similarly, </w:t>
      </w:r>
      <w:r w:rsidRPr="00DB2537">
        <w:rPr>
          <w:rStyle w:val="StyleUnderline"/>
        </w:rPr>
        <w:t>Iran might eventually be able to build a large and survivable nuclear arsenal, but, when it first crosses the nuclear threshold, Tehran will have a small and vulnerable nuclear force</w:t>
      </w:r>
      <w:r w:rsidRPr="00E7547B">
        <w:rPr>
          <w:sz w:val="16"/>
        </w:rPr>
        <w:t xml:space="preserve">. In these pre-MAD situations, there are at least three ways that nuclear war could occur. First, </w:t>
      </w:r>
      <w:r w:rsidRPr="00DB2537">
        <w:rPr>
          <w:rStyle w:val="StyleUnderline"/>
        </w:rPr>
        <w:t>the state with the nuclear advantage might believe it has a</w:t>
      </w:r>
      <w:r w:rsidRPr="00E7547B">
        <w:rPr>
          <w:sz w:val="16"/>
        </w:rPr>
        <w:t xml:space="preserve"> </w:t>
      </w:r>
      <w:r w:rsidRPr="00DB2537">
        <w:rPr>
          <w:rStyle w:val="StyleUnderline"/>
        </w:rPr>
        <w:t>splendid first strike capability. In a crisis, Israel might</w:t>
      </w:r>
      <w:r w:rsidRPr="00E7547B">
        <w:rPr>
          <w:sz w:val="16"/>
        </w:rPr>
        <w:t xml:space="preserve">, therefore, </w:t>
      </w:r>
      <w:r w:rsidRPr="00DB2537">
        <w:rPr>
          <w:rStyle w:val="StyleUnderline"/>
        </w:rPr>
        <w:t xml:space="preserve">decide to launch </w:t>
      </w:r>
      <w:r w:rsidRPr="0096027A">
        <w:rPr>
          <w:rStyle w:val="StyleUnderline"/>
          <w:highlight w:val="green"/>
        </w:rPr>
        <w:t xml:space="preserve">a </w:t>
      </w:r>
      <w:r w:rsidRPr="0096027A">
        <w:rPr>
          <w:rStyle w:val="Emphasis"/>
          <w:highlight w:val="green"/>
        </w:rPr>
        <w:t>preventive</w:t>
      </w:r>
      <w:r w:rsidRPr="00E7547B">
        <w:rPr>
          <w:rStyle w:val="Emphasis"/>
        </w:rPr>
        <w:t xml:space="preserve"> nuclear </w:t>
      </w:r>
      <w:r w:rsidRPr="0096027A">
        <w:rPr>
          <w:rStyle w:val="Emphasis"/>
          <w:highlight w:val="green"/>
        </w:rPr>
        <w:t>strike</w:t>
      </w:r>
      <w:r w:rsidRPr="00DB2537">
        <w:rPr>
          <w:rStyle w:val="StyleUnderline"/>
        </w:rPr>
        <w:t xml:space="preserve"> to disarm Iran’s nuclear capabilities. </w:t>
      </w:r>
      <w:r w:rsidRPr="00E7547B">
        <w:rPr>
          <w:sz w:val="16"/>
        </w:rPr>
        <w:t xml:space="preserve">Indeed, </w:t>
      </w:r>
      <w:r w:rsidRPr="00DB2537">
        <w:rPr>
          <w:rStyle w:val="StyleUnderline"/>
        </w:rPr>
        <w:t>this</w:t>
      </w:r>
      <w:r w:rsidRPr="00E7547B">
        <w:rPr>
          <w:sz w:val="16"/>
        </w:rPr>
        <w:t xml:space="preserve"> </w:t>
      </w:r>
      <w:r w:rsidRPr="00E7547B">
        <w:rPr>
          <w:rStyle w:val="Emphasis"/>
        </w:rPr>
        <w:t>incentive</w:t>
      </w:r>
      <w:r w:rsidRPr="00E7547B">
        <w:rPr>
          <w:sz w:val="16"/>
        </w:rPr>
        <w:t xml:space="preserve"> </w:t>
      </w:r>
      <w:r w:rsidRPr="00DB2537">
        <w:rPr>
          <w:rStyle w:val="StyleUnderline"/>
        </w:rPr>
        <w:t xml:space="preserve">might be further increased by Israel’s aggressive strategic culture that </w:t>
      </w:r>
      <w:r w:rsidRPr="0096027A">
        <w:rPr>
          <w:rStyle w:val="StyleUnderline"/>
          <w:highlight w:val="green"/>
        </w:rPr>
        <w:t>emphasizes</w:t>
      </w:r>
      <w:r w:rsidRPr="00DB2537">
        <w:rPr>
          <w:rStyle w:val="StyleUnderline"/>
        </w:rPr>
        <w:t xml:space="preserve"> </w:t>
      </w:r>
      <w:r w:rsidRPr="00E7547B">
        <w:rPr>
          <w:rStyle w:val="Emphasis"/>
        </w:rPr>
        <w:t>preemptive action</w:t>
      </w:r>
      <w:r w:rsidRPr="00DB2537">
        <w:rPr>
          <w:rStyle w:val="StyleUnderline"/>
        </w:rPr>
        <w:t>.</w:t>
      </w:r>
      <w:r w:rsidRPr="00E7547B">
        <w:rPr>
          <w:sz w:val="16"/>
        </w:rPr>
        <w:t xml:space="preserve"> Second, </w:t>
      </w:r>
      <w:r w:rsidRPr="00DB2537">
        <w:rPr>
          <w:rStyle w:val="StyleUnderline"/>
        </w:rPr>
        <w:t>the state with a small and vulnerable</w:t>
      </w:r>
      <w:r w:rsidRPr="00E7547B">
        <w:rPr>
          <w:sz w:val="16"/>
        </w:rPr>
        <w:t xml:space="preserve"> nuclear arsenal, in this case Iran, </w:t>
      </w:r>
      <w:r w:rsidRPr="00DB2537">
        <w:rPr>
          <w:rStyle w:val="StyleUnderline"/>
        </w:rPr>
        <w:t xml:space="preserve">might feel </w:t>
      </w:r>
      <w:r w:rsidRPr="0096027A">
        <w:rPr>
          <w:rStyle w:val="Emphasis"/>
          <w:highlight w:val="green"/>
        </w:rPr>
        <w:t xml:space="preserve">use </w:t>
      </w:r>
      <w:r w:rsidRPr="00E7547B">
        <w:rPr>
          <w:rStyle w:val="Emphasis"/>
        </w:rPr>
        <w:t>th</w:t>
      </w:r>
      <w:r w:rsidRPr="0096027A">
        <w:rPr>
          <w:rStyle w:val="Emphasis"/>
          <w:highlight w:val="green"/>
        </w:rPr>
        <w:t xml:space="preserve">em or lose </w:t>
      </w:r>
      <w:r w:rsidRPr="00E7547B">
        <w:rPr>
          <w:rStyle w:val="Emphasis"/>
        </w:rPr>
        <w:t>th</w:t>
      </w:r>
      <w:r w:rsidRPr="0096027A">
        <w:rPr>
          <w:rStyle w:val="Emphasis"/>
          <w:highlight w:val="green"/>
        </w:rPr>
        <w:t>em pressures</w:t>
      </w:r>
      <w:r w:rsidRPr="00E7547B">
        <w:rPr>
          <w:sz w:val="16"/>
        </w:rPr>
        <w:t xml:space="preserve">. That is, </w:t>
      </w:r>
      <w:r w:rsidRPr="00DB2537">
        <w:rPr>
          <w:rStyle w:val="StyleUnderline"/>
        </w:rPr>
        <w:t>in a crisis, Iran might decide to strike first rather than risk having its entire nuclear arsenal destroyed</w:t>
      </w:r>
      <w:r w:rsidRPr="00E7547B">
        <w:rPr>
          <w:sz w:val="16"/>
        </w:rPr>
        <w:t xml:space="preserve">. Third, as Thomas Schelling has argued, </w:t>
      </w:r>
      <w:r w:rsidRPr="00DB2537">
        <w:rPr>
          <w:rStyle w:val="StyleUnderline"/>
        </w:rPr>
        <w:t>nuclear war could result due to the reciprocal fear of surprise attack</w:t>
      </w:r>
      <w:r w:rsidRPr="00E7547B">
        <w:rPr>
          <w:sz w:val="16"/>
        </w:rPr>
        <w:t xml:space="preserve">.49 If there are advantages to striking first, </w:t>
      </w:r>
      <w:r w:rsidRPr="00DB2537">
        <w:rPr>
          <w:rStyle w:val="StyleUnderline"/>
        </w:rPr>
        <w:t>one state might start a nuclear war in the belief that war is inevitable and that it would be better to go first than to go second</w:t>
      </w:r>
      <w:r w:rsidRPr="00E7547B">
        <w:rPr>
          <w:sz w:val="16"/>
        </w:rPr>
        <w:t xml:space="preserve">. Fortunately, there is no historic evidence of this dynamic occurring in a nuclear context, but it is still possible. In an Israeli–Iranian crisis, for example, Israel and Iran might both prefer to avoid a nuclear war, but decide to strike first rather than suffer a devastating first attack from an opponent. Even in a world of MAD, however, when both sides have secure, second-strike capabilities, </w:t>
      </w:r>
      <w:r w:rsidRPr="00E7547B">
        <w:rPr>
          <w:rStyle w:val="Emphasis"/>
        </w:rPr>
        <w:t>there is still a risk of nuclear war</w:t>
      </w:r>
      <w:r w:rsidRPr="00E7547B">
        <w:rPr>
          <w:sz w:val="16"/>
        </w:rPr>
        <w:t xml:space="preserve">. Rational deterrence theory assumes nuclear-armed states are governed by rational leaders who would not intentionally launch a suicidal nuclear war. This assumption appears to have applied to past and current nuclear powers, but there is no guarantee that it will continue to hold in the future. </w:t>
      </w:r>
      <w:r w:rsidRPr="00DB2537">
        <w:rPr>
          <w:rStyle w:val="StyleUnderline"/>
        </w:rPr>
        <w:t>Iran’s theocratic government</w:t>
      </w:r>
      <w:r w:rsidRPr="00E7547B">
        <w:rPr>
          <w:sz w:val="16"/>
        </w:rPr>
        <w:t xml:space="preserve">, despite its inflammatory rhetoric, has followed a fairly pragmatic foreign policy since 1979, but it </w:t>
      </w:r>
      <w:r w:rsidRPr="00DB2537">
        <w:rPr>
          <w:rStyle w:val="StyleUnderline"/>
        </w:rPr>
        <w:t>contains leaders who hold millenarian religious worldviews and could one day ascend to power. We cannot rule out the possibility that, as nuclear weapons continue to spread, some leader somewhere will choose to launch a nuclear war,</w:t>
      </w:r>
      <w:r w:rsidRPr="00E7547B">
        <w:rPr>
          <w:sz w:val="16"/>
        </w:rPr>
        <w:t xml:space="preserve"> knowing full well that it could result in self-destruction. One does not need to resort to irrationality, however, to imagine nuclear war under MAD. Nuclear weapons may deter leaders from intentionally launching full-scale wars, but they do not mean the end of international politics. As was discussed above, </w:t>
      </w:r>
      <w:r w:rsidRPr="00DB2537">
        <w:rPr>
          <w:rStyle w:val="StyleUnderline"/>
        </w:rPr>
        <w:t>nuclear-armed states still have conflicts of interest and leaders</w:t>
      </w:r>
      <w:r w:rsidRPr="00E7547B">
        <w:rPr>
          <w:sz w:val="16"/>
        </w:rPr>
        <w:t xml:space="preserve"> </w:t>
      </w:r>
      <w:r w:rsidRPr="00DB2537">
        <w:rPr>
          <w:rStyle w:val="StyleUnderline"/>
        </w:rPr>
        <w:t>still seek to coerce nuclear-armed adversaries</w:t>
      </w:r>
      <w:r w:rsidRPr="00E7547B">
        <w:rPr>
          <w:sz w:val="16"/>
        </w:rPr>
        <w:t xml:space="preserve">. Leaders might, therefore, choose to launch a limited nuclear war.50 This strategy might be especially attractive to states in a position of conventional inferiority that might have an incentive to escalate a crisis quickly to the nuclear level. During the Cold War, the United States planned to use nuclear weapons first to stop a Soviet invasion of Western Europe given NATO’s conventional inferiority.51 As Russia’s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as a way to de-escalate a crisis. Similarly, Pakistan’s military plans for nuclear use in the event of an invasion from conventionally stronger India. And finally, Chinese generals openly talk about the possibility of nuclear use against a US superpower in a possible East Asia contingency. Second, as was also discussed above, </w:t>
      </w:r>
      <w:r w:rsidRPr="0096027A">
        <w:rPr>
          <w:rStyle w:val="StyleUnderline"/>
          <w:highlight w:val="green"/>
        </w:rPr>
        <w:t>leaders</w:t>
      </w:r>
      <w:r w:rsidRPr="00DB2537">
        <w:rPr>
          <w:rStyle w:val="StyleUnderline"/>
        </w:rPr>
        <w:t xml:space="preserve"> can make a ‘threat that leaves something to chance’.</w:t>
      </w:r>
      <w:r w:rsidRPr="00E7547B">
        <w:rPr>
          <w:sz w:val="16"/>
        </w:rPr>
        <w:t xml:space="preserve">52 </w:t>
      </w:r>
      <w:r w:rsidRPr="00E7547B">
        <w:rPr>
          <w:rStyle w:val="Emphasis"/>
        </w:rPr>
        <w:t xml:space="preserve">They can </w:t>
      </w:r>
      <w:r w:rsidRPr="0096027A">
        <w:rPr>
          <w:rStyle w:val="Emphasis"/>
          <w:highlight w:val="green"/>
        </w:rPr>
        <w:t>initiate a nuclear crisis</w:t>
      </w:r>
      <w:r w:rsidRPr="00E7547B">
        <w:rPr>
          <w:sz w:val="16"/>
        </w:rPr>
        <w:t xml:space="preserve">. </w:t>
      </w:r>
      <w:r w:rsidRPr="0096027A">
        <w:rPr>
          <w:rStyle w:val="StyleUnderline"/>
          <w:highlight w:val="green"/>
        </w:rPr>
        <w:t xml:space="preserve">By playing </w:t>
      </w:r>
      <w:r w:rsidRPr="00DB2537">
        <w:rPr>
          <w:rStyle w:val="StyleUnderline"/>
        </w:rPr>
        <w:t xml:space="preserve">these risky games of nuclear </w:t>
      </w:r>
      <w:r w:rsidRPr="0096027A">
        <w:rPr>
          <w:rStyle w:val="Emphasis"/>
          <w:highlight w:val="green"/>
        </w:rPr>
        <w:t>brinkmanship</w:t>
      </w:r>
      <w:r w:rsidRPr="00DB2537">
        <w:rPr>
          <w:rStyle w:val="StyleUnderline"/>
        </w:rPr>
        <w:t xml:space="preserve">, </w:t>
      </w:r>
      <w:r w:rsidRPr="0096027A">
        <w:rPr>
          <w:rStyle w:val="StyleUnderline"/>
          <w:highlight w:val="green"/>
        </w:rPr>
        <w:t xml:space="preserve">states </w:t>
      </w:r>
      <w:r w:rsidRPr="00DB2537">
        <w:rPr>
          <w:rStyle w:val="StyleUnderline"/>
        </w:rPr>
        <w:t xml:space="preserve">can </w:t>
      </w:r>
      <w:r w:rsidRPr="0096027A">
        <w:rPr>
          <w:rStyle w:val="Emphasis"/>
          <w:highlight w:val="green"/>
        </w:rPr>
        <w:t>increase the risk of nuclear war</w:t>
      </w:r>
      <w:r w:rsidRPr="00DB2537">
        <w:rPr>
          <w:rStyle w:val="StyleUnderline"/>
        </w:rPr>
        <w:t xml:space="preserve"> in an attempt </w:t>
      </w:r>
      <w:r w:rsidRPr="00E7547B">
        <w:rPr>
          <w:rStyle w:val="Emphasis"/>
        </w:rPr>
        <w:t>to force a less resolved adversary</w:t>
      </w:r>
      <w:r w:rsidRPr="00DB2537">
        <w:rPr>
          <w:rStyle w:val="StyleUnderline"/>
        </w:rPr>
        <w:t xml:space="preserve"> to </w:t>
      </w:r>
      <w:r w:rsidRPr="00E7547B">
        <w:rPr>
          <w:rStyle w:val="Emphasis"/>
        </w:rPr>
        <w:t>back down.</w:t>
      </w:r>
      <w:r w:rsidRPr="00E7547B">
        <w:rPr>
          <w:sz w:val="16"/>
        </w:rPr>
        <w:t xml:space="preserve"> Historical </w:t>
      </w:r>
      <w:r w:rsidRPr="00DB2537">
        <w:rPr>
          <w:rStyle w:val="StyleUnderline"/>
        </w:rPr>
        <w:t>crises have not resulted in nuclear war, but many of them</w:t>
      </w:r>
      <w:r w:rsidRPr="00E7547B">
        <w:rPr>
          <w:sz w:val="16"/>
        </w:rPr>
        <w:t xml:space="preserve">, including the 1962 Cuban Missile Crisis, </w:t>
      </w:r>
      <w:r w:rsidRPr="00DB2537">
        <w:rPr>
          <w:rStyle w:val="StyleUnderline"/>
        </w:rPr>
        <w:t xml:space="preserve">have </w:t>
      </w:r>
      <w:r w:rsidRPr="00E7547B">
        <w:rPr>
          <w:rStyle w:val="Emphasis"/>
        </w:rPr>
        <w:t>come close</w:t>
      </w:r>
      <w:r w:rsidRPr="00E7547B">
        <w:rPr>
          <w:sz w:val="16"/>
        </w:rPr>
        <w:t xml:space="preserve">. And scholars have documented historical incidents when accidents nearly led to war.53 </w:t>
      </w:r>
      <w:r w:rsidRPr="00DB2537">
        <w:rPr>
          <w:rStyle w:val="StyleUnderline"/>
        </w:rPr>
        <w:t>When we think about future nuclear crisis dyads</w:t>
      </w:r>
      <w:r w:rsidRPr="00E7547B">
        <w:rPr>
          <w:sz w:val="16"/>
        </w:rPr>
        <w:t xml:space="preserve">, such as Iran and Israel, </w:t>
      </w:r>
      <w:r w:rsidRPr="00DB2537">
        <w:rPr>
          <w:rStyle w:val="StyleUnderline"/>
        </w:rPr>
        <w:t xml:space="preserve">with fewer sources of stability than existed during the Cold War, we can see that there is a real risk that </w:t>
      </w:r>
      <w:r w:rsidRPr="00E7547B">
        <w:rPr>
          <w:rStyle w:val="Emphasis"/>
        </w:rPr>
        <w:t>a future crisis could result in a devastating nuclear exchange</w:t>
      </w:r>
      <w:r w:rsidRPr="00E7547B">
        <w:rPr>
          <w:sz w:val="16"/>
        </w:rPr>
        <w:t xml:space="preserve">. Nuclear Terrorism </w:t>
      </w:r>
      <w:r w:rsidRPr="00DB2537">
        <w:rPr>
          <w:rStyle w:val="StyleUnderline"/>
        </w:rPr>
        <w:t xml:space="preserve">The </w:t>
      </w:r>
      <w:r w:rsidRPr="0096027A">
        <w:rPr>
          <w:rStyle w:val="StyleUnderline"/>
          <w:highlight w:val="green"/>
        </w:rPr>
        <w:t>spread</w:t>
      </w:r>
      <w:r w:rsidRPr="00DB2537">
        <w:rPr>
          <w:rStyle w:val="StyleUnderline"/>
        </w:rPr>
        <w:t xml:space="preserve"> of nuclear weapons also </w:t>
      </w:r>
      <w:r w:rsidRPr="0096027A">
        <w:rPr>
          <w:rStyle w:val="Emphasis"/>
          <w:highlight w:val="green"/>
        </w:rPr>
        <w:t>increases the risk of nuclear terror</w:t>
      </w:r>
      <w:r w:rsidRPr="00E7547B">
        <w:rPr>
          <w:rStyle w:val="Emphasis"/>
        </w:rPr>
        <w:t>ism</w:t>
      </w:r>
      <w:r w:rsidRPr="00E7547B">
        <w:rPr>
          <w:sz w:val="16"/>
        </w:rPr>
        <w:t xml:space="preserve">.54 While September 11th was one of the greatest tragedies in American history, it would have been much worse had Osama Bin Laden possessed nuclear weapons. Bin </w:t>
      </w:r>
      <w:r w:rsidRPr="00DB2537">
        <w:rPr>
          <w:rStyle w:val="StyleUnderline"/>
        </w:rPr>
        <w:t xml:space="preserve">Laden declared it a ‘religious duty’ for Al- </w:t>
      </w:r>
      <w:proofErr w:type="spellStart"/>
      <w:r w:rsidRPr="00DB2537">
        <w:rPr>
          <w:rStyle w:val="StyleUnderline"/>
        </w:rPr>
        <w:t>Qa’eda</w:t>
      </w:r>
      <w:proofErr w:type="spellEnd"/>
      <w:r w:rsidRPr="00DB2537">
        <w:rPr>
          <w:rStyle w:val="StyleUnderline"/>
        </w:rPr>
        <w:t xml:space="preserve"> to acquire</w:t>
      </w:r>
      <w:r w:rsidRPr="00E7547B">
        <w:rPr>
          <w:sz w:val="16"/>
        </w:rPr>
        <w:t xml:space="preserve"> </w:t>
      </w:r>
      <w:r w:rsidRPr="00DB2537">
        <w:rPr>
          <w:rStyle w:val="StyleUnderline"/>
        </w:rPr>
        <w:t>nuclear weapons and radical clerics have issued fatwas declaring it permissible to use nuclear weapons in Jihad against the West</w:t>
      </w:r>
      <w:r w:rsidRPr="00E7547B">
        <w:rPr>
          <w:sz w:val="16"/>
        </w:rPr>
        <w:t xml:space="preserve">.55 </w:t>
      </w:r>
      <w:r w:rsidRPr="00DB2537">
        <w:rPr>
          <w:rStyle w:val="StyleUnderline"/>
        </w:rPr>
        <w:t>Unlike states, which can be more easily deterred, there is little doubt that if terrorists acquired nuclear weapons, they would use them.56</w:t>
      </w:r>
      <w:r w:rsidRPr="00E7547B">
        <w:rPr>
          <w:sz w:val="16"/>
        </w:rPr>
        <w:t xml:space="preserve"> Indeed, in recent years, many US politicians and security analysts have argued that nuclear terrorism poses the greatest threat to US national security.57 </w:t>
      </w:r>
      <w:r w:rsidRPr="00E7547B">
        <w:rPr>
          <w:rStyle w:val="Emphasis"/>
        </w:rPr>
        <w:t>Analysts</w:t>
      </w:r>
      <w:r w:rsidRPr="00E7547B">
        <w:rPr>
          <w:sz w:val="16"/>
        </w:rPr>
        <w:t xml:space="preserve"> </w:t>
      </w:r>
      <w:r w:rsidRPr="00DB2537">
        <w:rPr>
          <w:rStyle w:val="StyleUnderline"/>
        </w:rPr>
        <w:t>have pointed out</w:t>
      </w:r>
      <w:r w:rsidRPr="00E7547B">
        <w:rPr>
          <w:sz w:val="16"/>
        </w:rPr>
        <w:t xml:space="preserve"> the tremendous</w:t>
      </w:r>
      <w:r w:rsidRPr="00E7547B">
        <w:rPr>
          <w:rStyle w:val="Emphasis"/>
          <w:sz w:val="16"/>
        </w:rPr>
        <w:t xml:space="preserve"> </w:t>
      </w:r>
      <w:r w:rsidRPr="00E7547B">
        <w:rPr>
          <w:rStyle w:val="Emphasis"/>
        </w:rPr>
        <w:t>hurdles</w:t>
      </w:r>
      <w:r w:rsidRPr="00E7547B">
        <w:rPr>
          <w:sz w:val="16"/>
        </w:rPr>
        <w:t xml:space="preserve"> </w:t>
      </w:r>
      <w:r w:rsidRPr="00DB2537">
        <w:rPr>
          <w:rStyle w:val="StyleUnderline"/>
        </w:rPr>
        <w:t>that terrorists would have to overcome</w:t>
      </w:r>
      <w:r w:rsidRPr="00E7547B">
        <w:rPr>
          <w:sz w:val="16"/>
        </w:rPr>
        <w:t xml:space="preserve"> </w:t>
      </w:r>
      <w:r w:rsidRPr="00DB2537">
        <w:rPr>
          <w:rStyle w:val="StyleUnderline"/>
        </w:rPr>
        <w:t>in order to acquire nuclear weapons.58</w:t>
      </w:r>
      <w:r w:rsidRPr="00E7547B">
        <w:rPr>
          <w:sz w:val="16"/>
        </w:rPr>
        <w:t xml:space="preserve"> </w:t>
      </w:r>
      <w:r w:rsidRPr="00E7547B">
        <w:rPr>
          <w:rStyle w:val="Emphasis"/>
          <w:sz w:val="28"/>
        </w:rPr>
        <w:t>Nevertheless</w:t>
      </w:r>
      <w:r w:rsidRPr="00E7547B">
        <w:rPr>
          <w:sz w:val="16"/>
        </w:rPr>
        <w:t xml:space="preserve">, </w:t>
      </w:r>
      <w:r w:rsidRPr="00DB2537">
        <w:rPr>
          <w:rStyle w:val="StyleUnderline"/>
        </w:rPr>
        <w:t xml:space="preserve">as nuclear weapons spread, the possibility that they will </w:t>
      </w:r>
      <w:r w:rsidRPr="00E7547B">
        <w:rPr>
          <w:rStyle w:val="Emphasis"/>
        </w:rPr>
        <w:t>eventually fall into terrorist hands increases</w:t>
      </w:r>
      <w:r w:rsidRPr="00E7547B">
        <w:rPr>
          <w:sz w:val="16"/>
        </w:rPr>
        <w:t xml:space="preserve">. </w:t>
      </w:r>
      <w:r w:rsidRPr="00DB2537">
        <w:rPr>
          <w:rStyle w:val="StyleUnderline"/>
        </w:rPr>
        <w:t xml:space="preserve">States could intentionally </w:t>
      </w:r>
      <w:r w:rsidRPr="00E7547B">
        <w:rPr>
          <w:rStyle w:val="Emphasis"/>
        </w:rPr>
        <w:t>transfer nuclear weapons</w:t>
      </w:r>
      <w:r w:rsidRPr="00E7547B">
        <w:rPr>
          <w:sz w:val="16"/>
        </w:rPr>
        <w:t xml:space="preserve">, </w:t>
      </w:r>
      <w:r w:rsidRPr="00DB2537">
        <w:rPr>
          <w:rStyle w:val="StyleUnderline"/>
        </w:rPr>
        <w:t>or</w:t>
      </w:r>
      <w:r w:rsidRPr="00E7547B">
        <w:rPr>
          <w:sz w:val="16"/>
        </w:rPr>
        <w:t xml:space="preserve"> the fissile material required to build them, </w:t>
      </w:r>
      <w:r w:rsidRPr="00DB2537">
        <w:rPr>
          <w:rStyle w:val="StyleUnderline"/>
        </w:rPr>
        <w:t>to terrorist groups</w:t>
      </w:r>
      <w:r w:rsidRPr="00E7547B">
        <w:rPr>
          <w:sz w:val="16"/>
        </w:rPr>
        <w:t xml:space="preserve">. There are good reasons why a state might be reluctant to transfer nuclear weapons to terrorists, but, </w:t>
      </w:r>
      <w:r w:rsidRPr="00DB2537">
        <w:rPr>
          <w:rStyle w:val="StyleUnderline"/>
        </w:rPr>
        <w:t>as</w:t>
      </w:r>
      <w:r w:rsidRPr="00E7547B">
        <w:rPr>
          <w:sz w:val="16"/>
        </w:rPr>
        <w:t xml:space="preserve"> nuclear </w:t>
      </w:r>
      <w:r w:rsidRPr="00E7547B">
        <w:rPr>
          <w:rStyle w:val="Emphasis"/>
        </w:rPr>
        <w:t>weapons spread</w:t>
      </w:r>
      <w:r w:rsidRPr="00E7547B">
        <w:rPr>
          <w:sz w:val="16"/>
        </w:rPr>
        <w:t xml:space="preserve">, </w:t>
      </w:r>
      <w:r w:rsidRPr="00DB2537">
        <w:rPr>
          <w:rStyle w:val="StyleUnderline"/>
        </w:rPr>
        <w:t xml:space="preserve">the probability that a leader might someday </w:t>
      </w:r>
      <w:r w:rsidRPr="00E7547B">
        <w:rPr>
          <w:rStyle w:val="Emphasis"/>
        </w:rPr>
        <w:t>purposely arm a terrorist group increases</w:t>
      </w:r>
      <w:r w:rsidRPr="00E7547B">
        <w:rPr>
          <w:sz w:val="16"/>
        </w:rPr>
        <w:t xml:space="preserve">. Some fear, for example, that Iran, with its close ties to Hamas and Hizballah, might be at a heightened risk of transferring nuclear weapons to terrorists. Moreover, even if no state would ever intentionally transfer nuclear capabilities to terrorists, </w:t>
      </w:r>
      <w:r w:rsidRPr="00DB2537">
        <w:rPr>
          <w:rStyle w:val="StyleUnderline"/>
        </w:rPr>
        <w:t xml:space="preserve">a </w:t>
      </w:r>
      <w:r w:rsidRPr="00E7547B">
        <w:rPr>
          <w:rStyle w:val="Emphasis"/>
        </w:rPr>
        <w:t>new nuclear state</w:t>
      </w:r>
      <w:r w:rsidRPr="00DB2537">
        <w:rPr>
          <w:rStyle w:val="StyleUnderline"/>
        </w:rPr>
        <w:t xml:space="preserve">, with </w:t>
      </w:r>
      <w:r w:rsidRPr="00E7547B">
        <w:rPr>
          <w:rStyle w:val="Emphasis"/>
        </w:rPr>
        <w:t>underdeveloped security</w:t>
      </w:r>
      <w:r w:rsidRPr="00DB2537">
        <w:rPr>
          <w:rStyle w:val="StyleUnderline"/>
        </w:rPr>
        <w:t xml:space="preserve"> procedures, might be vulnerable to </w:t>
      </w:r>
      <w:r w:rsidRPr="00E7547B">
        <w:rPr>
          <w:rStyle w:val="Emphasis"/>
        </w:rPr>
        <w:t>theft</w:t>
      </w:r>
      <w:r w:rsidRPr="00DB2537">
        <w:rPr>
          <w:rStyle w:val="StyleUnderline"/>
        </w:rPr>
        <w:t>, allowing terrorist groups or corrupt or ideologically-motivated insiders to transfer dangerous material to terrorists.</w:t>
      </w:r>
      <w:r w:rsidRPr="00E7547B">
        <w:rPr>
          <w:sz w:val="16"/>
        </w:rPr>
        <w:t xml:space="preserve"> There is evidence, for example, that representatives from Pakistan’s atomic energy establishment met with Al-</w:t>
      </w:r>
      <w:proofErr w:type="spellStart"/>
      <w:r w:rsidRPr="00E7547B">
        <w:rPr>
          <w:sz w:val="16"/>
        </w:rPr>
        <w:t>Qa’eda</w:t>
      </w:r>
      <w:proofErr w:type="spellEnd"/>
      <w:r w:rsidRPr="00E7547B">
        <w:rPr>
          <w:sz w:val="16"/>
        </w:rPr>
        <w:t xml:space="preserve"> members to discuss a possible nuclear deal.59 Finally, </w:t>
      </w:r>
      <w:r w:rsidRPr="00DB2537">
        <w:rPr>
          <w:rStyle w:val="StyleUnderline"/>
        </w:rPr>
        <w:t>a nuclear-armed state could collapse</w:t>
      </w:r>
      <w:r w:rsidRPr="00E7547B">
        <w:rPr>
          <w:sz w:val="16"/>
        </w:rPr>
        <w:t xml:space="preserve">, </w:t>
      </w:r>
      <w:r w:rsidRPr="00DB2537">
        <w:rPr>
          <w:rStyle w:val="StyleUnderline"/>
        </w:rPr>
        <w:t>resulting in a breakdown of law and order and a loose nukes problem</w:t>
      </w:r>
      <w:r w:rsidRPr="00E7547B">
        <w:rPr>
          <w:sz w:val="16"/>
        </w:rPr>
        <w:t xml:space="preserve">. US officials are currently very concerned about what would happen to Pakistan’s nuclear weapons if the government were to fall. As nuclear weapons spread, this problem is only further amplified. Iran is a country with a history of revolutions and a government with a tenuous hold on power. The regime change that Washington has long dreamed about in Tehran could actually become a nightmare if a nuclear-armed Iran suffered a breakdown in authority, forcing us to worry about the fate of Iran’s nuclear arsenal. </w:t>
      </w:r>
      <w:r w:rsidRPr="00E7547B">
        <w:rPr>
          <w:rStyle w:val="Emphasis"/>
        </w:rPr>
        <w:t xml:space="preserve">Regional Instability </w:t>
      </w:r>
      <w:r w:rsidRPr="00DB2537">
        <w:rPr>
          <w:rStyle w:val="StyleUnderline"/>
        </w:rPr>
        <w:t xml:space="preserve">The spread of </w:t>
      </w:r>
      <w:r w:rsidRPr="0096027A">
        <w:rPr>
          <w:rStyle w:val="StyleUnderline"/>
          <w:highlight w:val="green"/>
        </w:rPr>
        <w:t>nuclear weapons</w:t>
      </w:r>
      <w:r w:rsidRPr="00DB2537">
        <w:rPr>
          <w:rStyle w:val="StyleUnderline"/>
        </w:rPr>
        <w:t xml:space="preserve"> also </w:t>
      </w:r>
      <w:r w:rsidRPr="0096027A">
        <w:rPr>
          <w:rStyle w:val="Emphasis"/>
          <w:highlight w:val="green"/>
        </w:rPr>
        <w:t>embolden</w:t>
      </w:r>
      <w:r w:rsidRPr="00E7547B">
        <w:rPr>
          <w:rStyle w:val="Emphasis"/>
        </w:rPr>
        <w:t xml:space="preserve">s </w:t>
      </w:r>
      <w:r w:rsidRPr="0096027A">
        <w:rPr>
          <w:rStyle w:val="Emphasis"/>
          <w:highlight w:val="green"/>
        </w:rPr>
        <w:t>nuclear powers</w:t>
      </w:r>
      <w:r w:rsidRPr="0096027A">
        <w:rPr>
          <w:sz w:val="16"/>
          <w:highlight w:val="green"/>
        </w:rPr>
        <w:t xml:space="preserve">, </w:t>
      </w:r>
      <w:r w:rsidRPr="0096027A">
        <w:rPr>
          <w:rStyle w:val="StyleUnderline"/>
          <w:highlight w:val="green"/>
        </w:rPr>
        <w:t xml:space="preserve">contributing to </w:t>
      </w:r>
      <w:r w:rsidRPr="0096027A">
        <w:rPr>
          <w:rStyle w:val="Emphasis"/>
          <w:highlight w:val="green"/>
        </w:rPr>
        <w:t>regional instability</w:t>
      </w:r>
      <w:r w:rsidRPr="00E7547B">
        <w:rPr>
          <w:sz w:val="16"/>
        </w:rPr>
        <w:t xml:space="preserve">. </w:t>
      </w:r>
      <w:r w:rsidRPr="00DB2537">
        <w:rPr>
          <w:rStyle w:val="StyleUnderline"/>
        </w:rPr>
        <w:t>States that lack nuclear weapons need to fear direct</w:t>
      </w:r>
      <w:r w:rsidRPr="00E7547B">
        <w:rPr>
          <w:sz w:val="16"/>
        </w:rPr>
        <w:t xml:space="preserve"> </w:t>
      </w:r>
      <w:r w:rsidRPr="00DB2537">
        <w:rPr>
          <w:rStyle w:val="StyleUnderline"/>
        </w:rPr>
        <w:t xml:space="preserve">military attack from other states, but </w:t>
      </w:r>
      <w:r w:rsidRPr="0096027A">
        <w:rPr>
          <w:rStyle w:val="StyleUnderline"/>
          <w:highlight w:val="green"/>
        </w:rPr>
        <w:t xml:space="preserve">states with </w:t>
      </w:r>
      <w:r w:rsidRPr="0096027A">
        <w:rPr>
          <w:rStyle w:val="Emphasis"/>
          <w:highlight w:val="green"/>
        </w:rPr>
        <w:t>nuclear weapons</w:t>
      </w:r>
      <w:r w:rsidRPr="0096027A">
        <w:rPr>
          <w:rStyle w:val="StyleUnderline"/>
          <w:highlight w:val="green"/>
        </w:rPr>
        <w:t xml:space="preserve"> </w:t>
      </w:r>
      <w:r w:rsidRPr="00DB2537">
        <w:rPr>
          <w:rStyle w:val="StyleUnderline"/>
        </w:rPr>
        <w:t>can be confident that they can deter an intentional military attack, giving them an incentive</w:t>
      </w:r>
      <w:r w:rsidRPr="00E7547B">
        <w:rPr>
          <w:sz w:val="16"/>
        </w:rPr>
        <w:t xml:space="preserve"> </w:t>
      </w:r>
      <w:r w:rsidRPr="00DB2537">
        <w:rPr>
          <w:rStyle w:val="StyleUnderline"/>
        </w:rPr>
        <w:t>to be more aggressive in the conduct of their foreign policy</w:t>
      </w:r>
      <w:r w:rsidRPr="00E7547B">
        <w:rPr>
          <w:sz w:val="16"/>
        </w:rPr>
        <w:t>. In this way, n</w:t>
      </w:r>
      <w:r w:rsidRPr="00DB2537">
        <w:rPr>
          <w:rStyle w:val="StyleUnderline"/>
        </w:rPr>
        <w:t xml:space="preserve">uclear weapons provide a shield under which states can feel free to </w:t>
      </w:r>
      <w:r w:rsidRPr="0096027A">
        <w:rPr>
          <w:rStyle w:val="StyleUnderline"/>
          <w:highlight w:val="green"/>
        </w:rPr>
        <w:t xml:space="preserve">engage in </w:t>
      </w:r>
      <w:r w:rsidRPr="0096027A">
        <w:rPr>
          <w:rStyle w:val="Emphasis"/>
          <w:highlight w:val="green"/>
        </w:rPr>
        <w:t>lower-level aggression</w:t>
      </w:r>
      <w:r w:rsidRPr="00E7547B">
        <w:rPr>
          <w:sz w:val="16"/>
        </w:rPr>
        <w:t xml:space="preserve">. Indeed, international relations theories about the ‘stability-instability paradox’ maintain that stability at the nuclear level contributes to conventional instability.60 </w:t>
      </w:r>
      <w:r w:rsidRPr="00E7547B">
        <w:rPr>
          <w:rStyle w:val="Emphasis"/>
        </w:rPr>
        <w:t>Historically</w:t>
      </w:r>
      <w:r w:rsidRPr="00E7547B">
        <w:rPr>
          <w:sz w:val="16"/>
        </w:rPr>
        <w:t xml:space="preserve">, we have seen that </w:t>
      </w:r>
      <w:r w:rsidRPr="00DB2537">
        <w:rPr>
          <w:rStyle w:val="StyleUnderline"/>
        </w:rPr>
        <w:t xml:space="preserve">the </w:t>
      </w:r>
      <w:r w:rsidRPr="00E7547B">
        <w:rPr>
          <w:rStyle w:val="Emphasis"/>
        </w:rPr>
        <w:t>spread of nuclear weapons</w:t>
      </w:r>
      <w:r w:rsidRPr="00DB2537">
        <w:rPr>
          <w:rStyle w:val="StyleUnderline"/>
        </w:rPr>
        <w:t xml:space="preserve"> has emboldened their possessors and contributed to </w:t>
      </w:r>
      <w:r w:rsidRPr="00E7547B">
        <w:rPr>
          <w:rStyle w:val="Emphasis"/>
        </w:rPr>
        <w:t>regional instability</w:t>
      </w:r>
      <w:r w:rsidRPr="00E7547B">
        <w:rPr>
          <w:sz w:val="16"/>
        </w:rPr>
        <w:t xml:space="preserve">. </w:t>
      </w:r>
      <w:r w:rsidRPr="00DB2537">
        <w:rPr>
          <w:rStyle w:val="StyleUnderline"/>
        </w:rPr>
        <w:t>Recent scholarly analyses have demonstrated that, after controlling for other relevant factors, nuclear-weapon states are more likely to engage in conflict than nonnuclear</w:t>
      </w:r>
      <w:r w:rsidRPr="00E7547B">
        <w:rPr>
          <w:sz w:val="16"/>
        </w:rPr>
        <w:t>-</w:t>
      </w:r>
      <w:r w:rsidRPr="00DB2537">
        <w:rPr>
          <w:rStyle w:val="StyleUnderline"/>
        </w:rPr>
        <w:t>weapon states</w:t>
      </w:r>
      <w:r w:rsidRPr="00E7547B">
        <w:rPr>
          <w:sz w:val="16"/>
        </w:rPr>
        <w:t xml:space="preserve"> and that </w:t>
      </w:r>
      <w:r w:rsidRPr="00DB2537">
        <w:rPr>
          <w:rStyle w:val="StyleUnderline"/>
        </w:rPr>
        <w:t>this aggressiveness is more pronounced in new nuclear states that have less experience with nuclear diplomacy.</w:t>
      </w:r>
      <w:r w:rsidRPr="00E7547B">
        <w:rPr>
          <w:sz w:val="16"/>
        </w:rPr>
        <w:t xml:space="preserve">61 Similarly, research on internal decision-making in Pakistan reveals that Pakistani foreign policymakers may have been emboldened by the acquisition of nuclear weapons, which encouraged them to initiate militarized disputes against India.62 Currently, Iran restrains its foreign policy because it fears major military retaliation from the United States or Israel, but with nuclear weapons it could feel free to push harder. A </w:t>
      </w:r>
      <w:r w:rsidRPr="00DB2537">
        <w:rPr>
          <w:rStyle w:val="StyleUnderline"/>
        </w:rPr>
        <w:t>nuclear-armed Iran would likely step up support to terrorist and proxy groups and engage in more aggressive coercive diplomacy</w:t>
      </w:r>
      <w:r w:rsidRPr="00E7547B">
        <w:rPr>
          <w:sz w:val="16"/>
        </w:rPr>
        <w:t xml:space="preserve">. With a nuclear-armed Iran increasingly throwing its weight around in the region, </w:t>
      </w:r>
      <w:r w:rsidRPr="00E7547B">
        <w:rPr>
          <w:rStyle w:val="Emphasis"/>
        </w:rPr>
        <w:t>we could witness an even more crisis prone Middle East.</w:t>
      </w:r>
      <w:r w:rsidRPr="00E7547B">
        <w:rPr>
          <w:sz w:val="16"/>
        </w:rPr>
        <w:t xml:space="preserve"> </w:t>
      </w:r>
      <w:r w:rsidRPr="00DB2537">
        <w:rPr>
          <w:rStyle w:val="StyleUnderline"/>
        </w:rPr>
        <w:t>And in a poly-nuclear Middle East</w:t>
      </w:r>
      <w:r w:rsidRPr="00E7547B">
        <w:rPr>
          <w:sz w:val="16"/>
        </w:rPr>
        <w:t xml:space="preserve"> with Israel, Iran, and, in the future, possibly other states, armed with nuclear weapons, </w:t>
      </w:r>
      <w:r w:rsidRPr="0096027A">
        <w:rPr>
          <w:rStyle w:val="Emphasis"/>
          <w:highlight w:val="green"/>
        </w:rPr>
        <w:t>any</w:t>
      </w:r>
      <w:r w:rsidRPr="0096027A">
        <w:rPr>
          <w:rStyle w:val="StyleUnderline"/>
          <w:highlight w:val="green"/>
        </w:rPr>
        <w:t xml:space="preserve"> </w:t>
      </w:r>
      <w:r w:rsidRPr="00DB2537">
        <w:rPr>
          <w:rStyle w:val="StyleUnderline"/>
        </w:rPr>
        <w:t xml:space="preserve">one of those </w:t>
      </w:r>
      <w:r w:rsidRPr="0096027A">
        <w:rPr>
          <w:rStyle w:val="Emphasis"/>
          <w:highlight w:val="green"/>
        </w:rPr>
        <w:t>crises</w:t>
      </w:r>
      <w:r w:rsidRPr="0096027A">
        <w:rPr>
          <w:rStyle w:val="StyleUnderline"/>
          <w:highlight w:val="green"/>
        </w:rPr>
        <w:t xml:space="preserve"> could result in a </w:t>
      </w:r>
      <w:r w:rsidRPr="0096027A">
        <w:rPr>
          <w:rStyle w:val="Emphasis"/>
          <w:highlight w:val="green"/>
        </w:rPr>
        <w:t>catastrophic nuclear exchange</w:t>
      </w:r>
      <w:r w:rsidRPr="00DB2537">
        <w:rPr>
          <w:rStyle w:val="StyleUnderline"/>
        </w:rPr>
        <w:t>.</w:t>
      </w:r>
    </w:p>
    <w:p w:rsidR="000E3EE1" w:rsidRPr="002C7AD9" w:rsidRDefault="000E3EE1" w:rsidP="000E3EE1">
      <w:pPr>
        <w:pStyle w:val="Heading4"/>
        <w:rPr>
          <w:rFonts w:cs="Arial"/>
        </w:rPr>
      </w:pPr>
      <w:proofErr w:type="spellStart"/>
      <w:r w:rsidRPr="002C7AD9">
        <w:rPr>
          <w:rFonts w:cs="Arial"/>
        </w:rPr>
        <w:t>Prolif</w:t>
      </w:r>
      <w:proofErr w:type="spellEnd"/>
      <w:r w:rsidRPr="002C7AD9">
        <w:rPr>
          <w:rFonts w:cs="Arial"/>
        </w:rPr>
        <w:t xml:space="preserve"> will immediately lead to nuclear war</w:t>
      </w:r>
    </w:p>
    <w:p w:rsidR="000E3EE1" w:rsidRPr="002C7AD9" w:rsidRDefault="000E3EE1" w:rsidP="000E3EE1">
      <w:proofErr w:type="spellStart"/>
      <w:r w:rsidRPr="002C7AD9">
        <w:rPr>
          <w:rStyle w:val="Style13ptBold"/>
        </w:rPr>
        <w:t>Kroenig</w:t>
      </w:r>
      <w:proofErr w:type="spellEnd"/>
      <w:r w:rsidRPr="002C7AD9">
        <w:rPr>
          <w:rStyle w:val="Style13ptBold"/>
        </w:rPr>
        <w:t xml:space="preserve"> 14 </w:t>
      </w:r>
      <w:r w:rsidRPr="002C7AD9">
        <w:t xml:space="preserve">- Associate Professor in the Department of Government and the Edmund A. Walsh School of Foreign Service at Georgetown University and a Senior Fellow in the Brent Scowcroft Center on International Security at The Atlantic Council (Matthew, “The History of Proliferation Optimism: Does It Have a Future?,” </w:t>
      </w:r>
      <w:r w:rsidRPr="002C7AD9">
        <w:rPr>
          <w:i/>
          <w:iCs/>
        </w:rPr>
        <w:t>Taylor and Francis Online</w:t>
      </w:r>
      <w:r w:rsidRPr="002C7AD9">
        <w:t>, 04/24/14, Accessed Online at: https://www-tandfonline-com.proxy.lib.umich.edu/doi/full/10.1080/01402390.2014.893508, Accessed Online on 06/29/19, SI)</w:t>
      </w:r>
    </w:p>
    <w:p w:rsidR="000E3EE1" w:rsidRPr="000E3EE1" w:rsidRDefault="000E3EE1" w:rsidP="000E3EE1">
      <w:pPr>
        <w:rPr>
          <w:sz w:val="12"/>
        </w:rPr>
      </w:pPr>
      <w:r w:rsidRPr="000E3EE1">
        <w:rPr>
          <w:sz w:val="12"/>
        </w:rPr>
        <w:t xml:space="preserve">Why </w:t>
      </w:r>
      <w:r w:rsidRPr="001E4F92">
        <w:rPr>
          <w:rStyle w:val="StyleUnderline"/>
        </w:rPr>
        <w:t>Nuclear Proliferation Is a Problem</w:t>
      </w:r>
      <w:r w:rsidRPr="000E3EE1">
        <w:rPr>
          <w:sz w:val="12"/>
        </w:rPr>
        <w:t xml:space="preserve"> </w:t>
      </w:r>
      <w:r w:rsidRPr="002C7AD9">
        <w:rPr>
          <w:rStyle w:val="Emphasis"/>
        </w:rPr>
        <w:t>The spread of nuclear weapons poses at least six severe threats to international peace and security including: nuclear war, nuclear terrorism, global and regional instability, constrained US freedom of action, weakened alliances, and further nuclear proliferation.</w:t>
      </w:r>
      <w:r w:rsidRPr="000E3EE1">
        <w:rPr>
          <w:sz w:val="12"/>
        </w:rPr>
        <w:t xml:space="preserve"> Each of these threats has received extensive treatment elsewhere and this review is not intended to replicate or even necessarily to improve upon these previous efforts. Rather the goals of this section are more modest: to usefully bring together and recap the many reasons why we should be pessimistic about the likely consequences of nuclear proliferation. Many of these threats will be illuminated with a discussion of a case of much contemporary concern: Iran’s advanced nuclear program. Nuclear War </w:t>
      </w:r>
      <w:r w:rsidRPr="002C7AD9">
        <w:rPr>
          <w:rStyle w:val="Emphasis"/>
        </w:rPr>
        <w:t>The greatest threat posed by the spread of nuclear weapons is nuclear war. The more states in possession of nuclear weapons, the greater the probability that somewhere, someday, there will be a catastrophic nuclear war.</w:t>
      </w:r>
      <w:r>
        <w:rPr>
          <w:rStyle w:val="Emphasis"/>
        </w:rPr>
        <w:t xml:space="preserve"> </w:t>
      </w:r>
      <w:r w:rsidRPr="000E3EE1">
        <w:rPr>
          <w:sz w:val="12"/>
        </w:rPr>
        <w:t xml:space="preserve">To date, nuclear weapons have only been used in warfare once. In 1945, the United States used nuclear weapons on Hiroshima and Nagasaki, bringing World War II to a close. Many analysts point to the 65-plus-year tradition of nuclear non-use as evidence that nuclear weapons are unusable, but it would be naïve to think that nuclear weapons will never be used again simply because they have not been used for some time. After all, analysts in the 1990s argued that worldwide economic downturns like the Great Depression were a thing of the past, only to be surprised by the dot-com bubble bursting later in the decade and the Great Recession of the late 2000s.48 This author, for one, would be surprised if nuclear weapons are not used again sometime in his lifetime. </w:t>
      </w:r>
      <w:r w:rsidRPr="002C7AD9">
        <w:rPr>
          <w:rStyle w:val="Emphasis"/>
        </w:rPr>
        <w:t>Before reaching a state of MAD, new nuclear states go through a transition period in which they lack a secure-second strike capability. In this context, one or both states might believe that it has an incentive to use nuclear weapons first.</w:t>
      </w:r>
      <w:r w:rsidRPr="000E3EE1">
        <w:rPr>
          <w:sz w:val="12"/>
        </w:rPr>
        <w:t xml:space="preserve"> For example, if Iran acquires nuclear weapons, neither Iran, nor its nuclear-armed rival, Israel, will have a secure, second-strike capability. Even though it is believed to have a large arsenal, given its small size and lack of strategic depth, Israel might not be confident that it could absorb a nuclear strike and respond with a devastating counterstrike. Similarly, Iran might eventually be able to build a large and survivable nuclear arsenal, but, when it first crosses the nuclear threshold, Tehran will have a small and vulnerable nuclear force. </w:t>
      </w:r>
      <w:r w:rsidRPr="001E4F92">
        <w:rPr>
          <w:rStyle w:val="StyleUnderline"/>
        </w:rPr>
        <w:t>In these pre-MAD situations, there are at least three ways that nuclear war could occur. First, the state with the nuclear advantage might believe it has a splendid first strike capability.</w:t>
      </w:r>
      <w:r w:rsidRPr="000E3EE1">
        <w:rPr>
          <w:sz w:val="12"/>
        </w:rPr>
        <w:t xml:space="preserve"> In a crisis, Israel might, therefore, decide to launch a preventive nuclear strike to disarm Iran’s nuclear capabilities. Indeed, this incentive might be further increased by Israel’s aggressive strategic culture that emphasizes preemptive action. </w:t>
      </w:r>
      <w:r w:rsidRPr="001E4F92">
        <w:rPr>
          <w:rStyle w:val="StyleUnderline"/>
        </w:rPr>
        <w:t>Second, the state with a small and vulnerable nuclear arsenal, in this case Iran, might feel use them or lose them pressures.</w:t>
      </w:r>
      <w:r w:rsidRPr="000E3EE1">
        <w:rPr>
          <w:sz w:val="12"/>
        </w:rPr>
        <w:t xml:space="preserve"> That is, in a crisis, Iran might decide to strike first rather than risk having its entire nuclear arsenal destroyed. </w:t>
      </w:r>
      <w:r w:rsidRPr="001E4F92">
        <w:rPr>
          <w:rStyle w:val="StyleUnderline"/>
        </w:rPr>
        <w:t>Third, as Thomas Schelling has argued, nuclear war could result due to the reciprocal fear of surprise attack.49</w:t>
      </w:r>
      <w:r w:rsidRPr="000E3EE1">
        <w:rPr>
          <w:sz w:val="12"/>
        </w:rPr>
        <w:t xml:space="preserve"> If there are advantages to striking first, one state might start a nuclear war in the belief that war is inevitable and that it would be better to go first than to go second. Fortunately, there is no historic evidence of this dynamic occurring in a nuclear context, but it is still possible. In an Israeli–Iranian crisis, for example, Israel and Iran might both prefer to avoid a nuclear war, but decide to strike first rather than suffer a devastating first attack from an opponent. </w:t>
      </w:r>
      <w:r w:rsidRPr="002C7AD9">
        <w:rPr>
          <w:rStyle w:val="Emphasis"/>
        </w:rPr>
        <w:t>Even in a world of MAD, however, when both sides have secure, second-strike capabilities, there is still a risk of nuclear war.</w:t>
      </w:r>
      <w:r w:rsidRPr="000E3EE1">
        <w:rPr>
          <w:sz w:val="12"/>
        </w:rPr>
        <w:t xml:space="preserve"> </w:t>
      </w:r>
      <w:r w:rsidRPr="001E4F92">
        <w:rPr>
          <w:rStyle w:val="StyleUnderline"/>
        </w:rPr>
        <w:t xml:space="preserve">Rational deterrence theory assumes nuclear-armed states are governed by rational leaders who would not intentionally launch a suicidal nuclear war. This assumption appears to have applied to past and current nuclear powers, but there is no guarantee that it will continue to hold in the future. </w:t>
      </w:r>
      <w:r w:rsidRPr="000E3EE1">
        <w:rPr>
          <w:sz w:val="12"/>
        </w:rPr>
        <w:t xml:space="preserve">Iran’s theocratic government, despite its inflammatory rhetoric, has followed a fairly pragmatic foreign policy since 1979, but it contains leaders who hold millenarian religious worldviews and could one day ascend to power. </w:t>
      </w:r>
      <w:r w:rsidRPr="002C7AD9">
        <w:rPr>
          <w:rStyle w:val="Emphasis"/>
        </w:rPr>
        <w:t>We cannot rule out the possibility that, as nuclear weapons continue to spread, some leader somewhere will choose to launch a nuclear war, knowing full well that it could result in self-destruction.</w:t>
      </w:r>
    </w:p>
    <w:p w:rsidR="000E3EE1" w:rsidRPr="002C7AD9" w:rsidRDefault="000E3EE1" w:rsidP="000E3EE1"/>
    <w:p w:rsidR="000E3EE1" w:rsidRPr="002C7AD9" w:rsidRDefault="000E3EE1" w:rsidP="000E3EE1"/>
    <w:p w:rsidR="00ED0F5B" w:rsidRPr="00DB2537" w:rsidRDefault="00ED0F5B" w:rsidP="00ED0F5B"/>
    <w:p w:rsidR="00685AD4" w:rsidRPr="00685AD4" w:rsidRDefault="00685AD4" w:rsidP="00685AD4"/>
    <w:p w:rsidR="00CA413F" w:rsidRDefault="00CA413F" w:rsidP="00CA413F">
      <w:pPr>
        <w:pStyle w:val="Heading3"/>
      </w:pPr>
      <w:r>
        <w:t xml:space="preserve">!! – </w:t>
      </w:r>
      <w:proofErr w:type="spellStart"/>
      <w:r>
        <w:t>Prolif</w:t>
      </w:r>
      <w:proofErr w:type="spellEnd"/>
      <w:r>
        <w:t xml:space="preserve"> Bad: BPW</w:t>
      </w:r>
    </w:p>
    <w:p w:rsidR="00CA413F" w:rsidRDefault="00CA413F" w:rsidP="00BB3C2A"/>
    <w:p w:rsidR="00CA413F" w:rsidRPr="008149C2" w:rsidRDefault="00CA413F" w:rsidP="00CA413F">
      <w:pPr>
        <w:pStyle w:val="Heading4"/>
        <w:rPr>
          <w:rFonts w:cs="Arial"/>
        </w:rPr>
      </w:pPr>
      <w:r w:rsidRPr="008149C2">
        <w:rPr>
          <w:rFonts w:cs="Arial"/>
        </w:rPr>
        <w:t xml:space="preserve">Effective global </w:t>
      </w:r>
      <w:proofErr w:type="spellStart"/>
      <w:r w:rsidRPr="008149C2">
        <w:rPr>
          <w:rFonts w:cs="Arial"/>
        </w:rPr>
        <w:t>nonprolif</w:t>
      </w:r>
      <w:proofErr w:type="spellEnd"/>
      <w:r w:rsidRPr="008149C2">
        <w:rPr>
          <w:rFonts w:cs="Arial"/>
        </w:rPr>
        <w:t xml:space="preserve"> regime’s key to prevent global great power war</w:t>
      </w:r>
    </w:p>
    <w:p w:rsidR="00CA413F" w:rsidRPr="008149C2" w:rsidRDefault="00CA413F" w:rsidP="00CA413F"/>
    <w:p w:rsidR="00CA413F" w:rsidRPr="008149C2" w:rsidRDefault="00CA413F" w:rsidP="00CA413F">
      <w:r w:rsidRPr="008149C2">
        <w:rPr>
          <w:rStyle w:val="Style13ptBold"/>
        </w:rPr>
        <w:t>The Economist 15</w:t>
      </w:r>
      <w:r w:rsidRPr="008149C2">
        <w:t>, “The new nuclear age,” 3/7/2015, http://www.economist.com/news/leaders/21645729-quarter-century-after-end-cold-war-world-faces-growing-threat-nuclear</w:t>
      </w:r>
    </w:p>
    <w:p w:rsidR="00CA413F" w:rsidRPr="00382962" w:rsidRDefault="00CA413F" w:rsidP="00CA413F">
      <w:r w:rsidRPr="008149C2">
        <w:rPr>
          <w:sz w:val="16"/>
        </w:rPr>
        <w:t xml:space="preserve">A quarter of a century after the end of the cold war, </w:t>
      </w:r>
      <w:r w:rsidRPr="008149C2">
        <w:rPr>
          <w:rStyle w:val="StyleUnderline"/>
        </w:rPr>
        <w:t xml:space="preserve">the world faces a </w:t>
      </w:r>
      <w:r w:rsidRPr="008149C2">
        <w:rPr>
          <w:rStyle w:val="Emphasis"/>
        </w:rPr>
        <w:t>growing threat of nuclear conflict</w:t>
      </w:r>
      <w:r w:rsidRPr="008149C2">
        <w:rPr>
          <w:sz w:val="12"/>
        </w:rPr>
        <w:t xml:space="preserve">¶ </w:t>
      </w:r>
      <w:r w:rsidRPr="008149C2">
        <w:rPr>
          <w:sz w:val="16"/>
        </w:rPr>
        <w:t xml:space="preserve">WITHIN the next few weeks, after years of stalling and evasion, </w:t>
      </w:r>
      <w:r w:rsidRPr="008149C2">
        <w:rPr>
          <w:rStyle w:val="Emphasis"/>
        </w:rPr>
        <w:t>Iran may</w:t>
      </w:r>
      <w:r w:rsidRPr="008149C2">
        <w:rPr>
          <w:sz w:val="16"/>
        </w:rPr>
        <w:t xml:space="preserve"> at last </w:t>
      </w:r>
      <w:r w:rsidRPr="008149C2">
        <w:rPr>
          <w:rStyle w:val="Emphasis"/>
        </w:rPr>
        <w:t>agree</w:t>
      </w:r>
      <w:r w:rsidRPr="008149C2">
        <w:rPr>
          <w:rStyle w:val="StyleUnderline"/>
        </w:rPr>
        <w:t xml:space="preserve"> to curb its nuclear </w:t>
      </w:r>
      <w:proofErr w:type="spellStart"/>
      <w:r w:rsidRPr="008149C2">
        <w:rPr>
          <w:rStyle w:val="StyleUnderline"/>
        </w:rPr>
        <w:t>programme</w:t>
      </w:r>
      <w:proofErr w:type="spellEnd"/>
      <w:r w:rsidRPr="008149C2">
        <w:rPr>
          <w:sz w:val="16"/>
        </w:rPr>
        <w:t xml:space="preserve">. In exchange for relief from sanctions it will accept, in principle, that it should allow intrusive inspections and limit how much uranium will cascade through its centrifuges. After 2025 Iran will gradually be allowed to expand its efforts. It insists these are peaceful, but the world is convinced they are designed to produce a nuclear weapon. </w:t>
      </w:r>
      <w:r w:rsidRPr="008149C2">
        <w:rPr>
          <w:sz w:val="12"/>
        </w:rPr>
        <w:t xml:space="preserve">¶ </w:t>
      </w:r>
      <w:r w:rsidRPr="008149C2">
        <w:rPr>
          <w:sz w:val="16"/>
        </w:rPr>
        <w:t xml:space="preserve">In a barnstorming speech to America’s Congress on March 3rd, Binyamin Netanyahu, Israel’s prime minister, fulminated against the prospect of such a deal (see article). Because it is temporary and leaves much of the Iranian </w:t>
      </w:r>
      <w:proofErr w:type="spellStart"/>
      <w:r w:rsidRPr="008149C2">
        <w:rPr>
          <w:sz w:val="16"/>
        </w:rPr>
        <w:t>programme</w:t>
      </w:r>
      <w:proofErr w:type="spellEnd"/>
      <w:r w:rsidRPr="008149C2">
        <w:rPr>
          <w:sz w:val="16"/>
        </w:rPr>
        <w:t xml:space="preserve"> intact, he said, it merely “paves Iran’s path to the bomb”. Determined and malevolent, a nuclear Iran would put the world under the shadow of nuclear war. </w:t>
      </w:r>
      <w:r w:rsidRPr="008149C2">
        <w:rPr>
          <w:sz w:val="12"/>
        </w:rPr>
        <w:t xml:space="preserve">¶ </w:t>
      </w:r>
      <w:proofErr w:type="spellStart"/>
      <w:r w:rsidRPr="008149C2">
        <w:rPr>
          <w:sz w:val="16"/>
        </w:rPr>
        <w:t>Mr</w:t>
      </w:r>
      <w:proofErr w:type="spellEnd"/>
      <w:r w:rsidRPr="008149C2">
        <w:rPr>
          <w:sz w:val="16"/>
        </w:rPr>
        <w:t xml:space="preserve"> </w:t>
      </w:r>
      <w:r w:rsidRPr="008149C2">
        <w:rPr>
          <w:rStyle w:val="StyleUnderline"/>
        </w:rPr>
        <w:t>Netanyahu is wrong about the deal</w:t>
      </w:r>
      <w:r w:rsidRPr="008149C2">
        <w:rPr>
          <w:sz w:val="16"/>
        </w:rPr>
        <w:t xml:space="preserve">. It </w:t>
      </w:r>
      <w:r w:rsidRPr="008149C2">
        <w:rPr>
          <w:rStyle w:val="StyleUnderline"/>
        </w:rPr>
        <w:t>is the best on offer and much better than no deal at all, which would lead to stalemate, cheating and</w:t>
      </w:r>
      <w:r w:rsidRPr="008149C2">
        <w:rPr>
          <w:sz w:val="16"/>
        </w:rPr>
        <w:t xml:space="preserve">, eventually, </w:t>
      </w:r>
      <w:r w:rsidRPr="008149C2">
        <w:rPr>
          <w:rStyle w:val="StyleUnderline"/>
        </w:rPr>
        <w:t>the dash to the</w:t>
      </w:r>
      <w:r w:rsidRPr="008149C2">
        <w:rPr>
          <w:sz w:val="16"/>
        </w:rPr>
        <w:t xml:space="preserve"> very </w:t>
      </w:r>
      <w:r w:rsidRPr="008149C2">
        <w:rPr>
          <w:rStyle w:val="StyleUnderline"/>
        </w:rPr>
        <w:t>bomb</w:t>
      </w:r>
      <w:r w:rsidRPr="008149C2">
        <w:rPr>
          <w:sz w:val="16"/>
        </w:rPr>
        <w:t xml:space="preserve"> he fears. </w:t>
      </w:r>
      <w:r w:rsidRPr="008149C2">
        <w:rPr>
          <w:rStyle w:val="StyleUnderline"/>
        </w:rPr>
        <w:t xml:space="preserve">But he is </w:t>
      </w:r>
      <w:r w:rsidRPr="008149C2">
        <w:rPr>
          <w:rStyle w:val="Emphasis"/>
        </w:rPr>
        <w:t>right to worry about nuclear war—and not just because of Iran</w:t>
      </w:r>
      <w:r w:rsidRPr="008149C2">
        <w:rPr>
          <w:sz w:val="16"/>
        </w:rPr>
        <w:t xml:space="preserve">. Twenty-five years after the Soviet collapse, </w:t>
      </w:r>
      <w:r w:rsidRPr="008149C2">
        <w:rPr>
          <w:rStyle w:val="StyleUnderline"/>
        </w:rPr>
        <w:t>the world is entering a new nuclear age. Nuclear strategy has become a cockpit of rogue regimes and regional foes jostling with the five original nuclear-weapons powers</w:t>
      </w:r>
      <w:r w:rsidRPr="008149C2">
        <w:rPr>
          <w:sz w:val="16"/>
        </w:rPr>
        <w:t xml:space="preserve"> (America, Britain, France, China and Russia), whose own dealings are infected by suspicion and rivalry.</w:t>
      </w:r>
      <w:r w:rsidRPr="008149C2">
        <w:rPr>
          <w:sz w:val="12"/>
        </w:rPr>
        <w:t xml:space="preserve">¶ </w:t>
      </w:r>
      <w:r w:rsidRPr="008149C2">
        <w:rPr>
          <w:sz w:val="16"/>
        </w:rPr>
        <w:t xml:space="preserve">Thanks in part to </w:t>
      </w:r>
      <w:proofErr w:type="spellStart"/>
      <w:r w:rsidRPr="008149C2">
        <w:rPr>
          <w:sz w:val="16"/>
        </w:rPr>
        <w:t>Mr</w:t>
      </w:r>
      <w:proofErr w:type="spellEnd"/>
      <w:r w:rsidRPr="008149C2">
        <w:rPr>
          <w:sz w:val="16"/>
        </w:rPr>
        <w:t xml:space="preserve"> Netanyahu’s efforts, Iran commands worldwide attention. Unfortunately, the rest of the nuclear-weapons agenda is </w:t>
      </w:r>
      <w:proofErr w:type="spellStart"/>
      <w:r w:rsidRPr="008149C2">
        <w:rPr>
          <w:sz w:val="16"/>
        </w:rPr>
        <w:t>bedevilled</w:t>
      </w:r>
      <w:proofErr w:type="spellEnd"/>
      <w:r w:rsidRPr="008149C2">
        <w:rPr>
          <w:sz w:val="16"/>
        </w:rPr>
        <w:t xml:space="preserve"> by complacency and neglect.</w:t>
      </w:r>
      <w:r w:rsidRPr="008149C2">
        <w:rPr>
          <w:sz w:val="12"/>
        </w:rPr>
        <w:t xml:space="preserve">¶ </w:t>
      </w:r>
      <w:r w:rsidRPr="008149C2">
        <w:rPr>
          <w:sz w:val="16"/>
        </w:rPr>
        <w:t>The fallout from Prague</w:t>
      </w:r>
      <w:r w:rsidRPr="008149C2">
        <w:rPr>
          <w:sz w:val="12"/>
        </w:rPr>
        <w:t xml:space="preserve">¶ </w:t>
      </w:r>
      <w:r w:rsidRPr="008149C2">
        <w:rPr>
          <w:sz w:val="16"/>
        </w:rPr>
        <w:t xml:space="preserve">After the end of the cold war the world clutched at the idea that nuclear annihilation was off the table. When Barack Obama, speaking in Prague in 2009, backed the aim to rid the world of nuclear weapons, he was treated not as a peacenik but as a statesman. Today his ambition seems a fantasy. Although the world continues to comfort itself with the thought that mutually assured destruction is unlikely, </w:t>
      </w:r>
      <w:r w:rsidRPr="008149C2">
        <w:rPr>
          <w:rStyle w:val="StyleUnderline"/>
        </w:rPr>
        <w:t>the risk</w:t>
      </w:r>
      <w:r w:rsidRPr="008149C2">
        <w:rPr>
          <w:sz w:val="16"/>
        </w:rPr>
        <w:t xml:space="preserve"> that </w:t>
      </w:r>
      <w:r w:rsidRPr="008149C2">
        <w:rPr>
          <w:rStyle w:val="StyleUnderline"/>
        </w:rPr>
        <w:t>somebody somewhere will use a nuclear weapon is growing apace</w:t>
      </w:r>
      <w:r w:rsidRPr="008149C2">
        <w:rPr>
          <w:sz w:val="16"/>
        </w:rPr>
        <w:t xml:space="preserve">. </w:t>
      </w:r>
      <w:r w:rsidRPr="008149C2">
        <w:rPr>
          <w:sz w:val="12"/>
        </w:rPr>
        <w:t xml:space="preserve">¶ </w:t>
      </w:r>
      <w:r w:rsidRPr="008149C2">
        <w:rPr>
          <w:rStyle w:val="StyleUnderline"/>
        </w:rPr>
        <w:t>Every nuclear power is spending lavishly to upgrade its atomic arsenal</w:t>
      </w:r>
      <w:r w:rsidRPr="008149C2">
        <w:rPr>
          <w:sz w:val="16"/>
        </w:rPr>
        <w:t xml:space="preserve"> (see article). </w:t>
      </w:r>
      <w:r w:rsidRPr="008149C2">
        <w:rPr>
          <w:rStyle w:val="StyleUnderline"/>
        </w:rPr>
        <w:t xml:space="preserve">Russia’s </w:t>
      </w:r>
      <w:proofErr w:type="spellStart"/>
      <w:r w:rsidRPr="008149C2">
        <w:rPr>
          <w:rStyle w:val="StyleUnderline"/>
        </w:rPr>
        <w:t>defence</w:t>
      </w:r>
      <w:proofErr w:type="spellEnd"/>
      <w:r w:rsidRPr="008149C2">
        <w:rPr>
          <w:rStyle w:val="StyleUnderline"/>
        </w:rPr>
        <w:t xml:space="preserve"> budget has grown</w:t>
      </w:r>
      <w:r w:rsidRPr="008149C2">
        <w:rPr>
          <w:sz w:val="16"/>
        </w:rPr>
        <w:t xml:space="preserve"> by over </w:t>
      </w:r>
      <w:r w:rsidRPr="008149C2">
        <w:rPr>
          <w:rStyle w:val="StyleUnderline"/>
        </w:rPr>
        <w:t>50%</w:t>
      </w:r>
      <w:r w:rsidRPr="008149C2">
        <w:rPr>
          <w:sz w:val="16"/>
        </w:rPr>
        <w:t xml:space="preserve"> since 2007, and fully a third of it is </w:t>
      </w:r>
      <w:r w:rsidRPr="008149C2">
        <w:rPr>
          <w:rStyle w:val="StyleUnderline"/>
        </w:rPr>
        <w:t>devoted to nuclear weapons</w:t>
      </w:r>
      <w:r w:rsidRPr="008149C2">
        <w:rPr>
          <w:sz w:val="16"/>
        </w:rPr>
        <w:t xml:space="preserve">: twice the share of, say, France. </w:t>
      </w:r>
      <w:r w:rsidRPr="008149C2">
        <w:rPr>
          <w:rStyle w:val="Emphasis"/>
        </w:rPr>
        <w:t>China</w:t>
      </w:r>
      <w:r w:rsidRPr="008149C2">
        <w:rPr>
          <w:sz w:val="16"/>
        </w:rPr>
        <w:t xml:space="preserve">, long a nuclear minnow, </w:t>
      </w:r>
      <w:r w:rsidRPr="008149C2">
        <w:rPr>
          <w:rStyle w:val="StyleUnderline"/>
        </w:rPr>
        <w:t xml:space="preserve">is adding to its stocks and investing heavily in submarines and mobile missile batteries. Pakistan is amassing </w:t>
      </w:r>
      <w:r w:rsidRPr="008149C2">
        <w:rPr>
          <w:rStyle w:val="Emphasis"/>
        </w:rPr>
        <w:t>dozens of battlefield nukes</w:t>
      </w:r>
      <w:r w:rsidRPr="008149C2">
        <w:rPr>
          <w:sz w:val="16"/>
        </w:rPr>
        <w:t xml:space="preserve"> to make up for its inferiority to India in conventional forces. </w:t>
      </w:r>
      <w:r w:rsidRPr="008149C2">
        <w:rPr>
          <w:rStyle w:val="StyleUnderline"/>
        </w:rPr>
        <w:t>North Korea is thought to be capable of adding a warhead a year to its stock</w:t>
      </w:r>
      <w:r w:rsidRPr="008149C2">
        <w:rPr>
          <w:sz w:val="16"/>
        </w:rPr>
        <w:t xml:space="preserve"> of around ten, and is working on missiles that can strike the west coast of the United States. Even the Nobel peace laureate in the White House has asked Congress for almost $350 billion to undertake a decade-long </w:t>
      </w:r>
      <w:proofErr w:type="spellStart"/>
      <w:r w:rsidRPr="008149C2">
        <w:rPr>
          <w:sz w:val="16"/>
        </w:rPr>
        <w:t>programme</w:t>
      </w:r>
      <w:proofErr w:type="spellEnd"/>
      <w:r w:rsidRPr="008149C2">
        <w:rPr>
          <w:sz w:val="16"/>
        </w:rPr>
        <w:t xml:space="preserve"> of </w:t>
      </w:r>
      <w:proofErr w:type="spellStart"/>
      <w:r w:rsidRPr="008149C2">
        <w:rPr>
          <w:sz w:val="16"/>
        </w:rPr>
        <w:t>modernisation</w:t>
      </w:r>
      <w:proofErr w:type="spellEnd"/>
      <w:r w:rsidRPr="008149C2">
        <w:rPr>
          <w:sz w:val="16"/>
        </w:rPr>
        <w:t xml:space="preserve"> of America’s arsenal. </w:t>
      </w:r>
      <w:r w:rsidRPr="008149C2">
        <w:rPr>
          <w:sz w:val="12"/>
        </w:rPr>
        <w:t xml:space="preserve">¶ </w:t>
      </w:r>
      <w:r w:rsidRPr="008149C2">
        <w:rPr>
          <w:rStyle w:val="StyleUnderline"/>
        </w:rPr>
        <w:t>New actors with more versatile weapons have turned nuclear doctrine into guesswork</w:t>
      </w:r>
      <w:r w:rsidRPr="008149C2">
        <w:rPr>
          <w:sz w:val="16"/>
        </w:rPr>
        <w:t xml:space="preserve">. Even during the cold war, despite all that game theory and brainpower, the Soviet Union and America frequently misread what the other was up to. India and Pakistan, with little experience and less contact, have virtually nothing to guide them in a crisis but mistrust and paranoia. </w:t>
      </w:r>
      <w:r w:rsidRPr="008149C2">
        <w:rPr>
          <w:rStyle w:val="StyleUnderline"/>
        </w:rPr>
        <w:t>If weapons proliferate in the Middle East</w:t>
      </w:r>
      <w:r w:rsidRPr="008149C2">
        <w:rPr>
          <w:sz w:val="16"/>
        </w:rPr>
        <w:t xml:space="preserve">, as Iran and then Saudi Arabia and possibly Egypt join Israel in the ranks of nuclear powers, </w:t>
      </w:r>
      <w:r w:rsidRPr="008149C2">
        <w:rPr>
          <w:rStyle w:val="StyleUnderline"/>
        </w:rPr>
        <w:t>each will have to manage a bewildering four-dimensional stand-off</w:t>
      </w:r>
      <w:r w:rsidRPr="008149C2">
        <w:rPr>
          <w:sz w:val="16"/>
        </w:rPr>
        <w:t xml:space="preserve">. </w:t>
      </w:r>
      <w:r w:rsidRPr="008149C2">
        <w:rPr>
          <w:sz w:val="12"/>
        </w:rPr>
        <w:t xml:space="preserve">¶ </w:t>
      </w:r>
      <w:r w:rsidRPr="008149C2">
        <w:rPr>
          <w:rStyle w:val="Emphasis"/>
        </w:rPr>
        <w:t>Worst of all is the instability</w:t>
      </w:r>
      <w:r w:rsidRPr="008149C2">
        <w:rPr>
          <w:sz w:val="16"/>
        </w:rPr>
        <w:t xml:space="preserve">. During much of the cold war the two superpowers, anxious to avoid Armageddon, were willing to tolerate the status quo. </w:t>
      </w:r>
      <w:r w:rsidRPr="008149C2">
        <w:rPr>
          <w:rStyle w:val="StyleUnderline"/>
        </w:rPr>
        <w:t>Today the ground is shifting under everyone’s feet</w:t>
      </w:r>
      <w:r w:rsidRPr="008149C2">
        <w:rPr>
          <w:sz w:val="16"/>
        </w:rPr>
        <w:t xml:space="preserve">. </w:t>
      </w:r>
      <w:r w:rsidRPr="008149C2">
        <w:rPr>
          <w:sz w:val="12"/>
        </w:rPr>
        <w:t xml:space="preserve">¶ </w:t>
      </w:r>
      <w:r w:rsidRPr="008149C2">
        <w:rPr>
          <w:sz w:val="16"/>
        </w:rPr>
        <w:t xml:space="preserve">Some countries want nuclear weapons to prop up a tottering state. </w:t>
      </w:r>
      <w:r w:rsidRPr="008149C2">
        <w:rPr>
          <w:rStyle w:val="StyleUnderline"/>
        </w:rPr>
        <w:t>Pakistan</w:t>
      </w:r>
      <w:r w:rsidRPr="008149C2">
        <w:rPr>
          <w:sz w:val="16"/>
        </w:rPr>
        <w:t xml:space="preserve"> insists its </w:t>
      </w:r>
      <w:r w:rsidRPr="008149C2">
        <w:rPr>
          <w:rStyle w:val="StyleUnderline"/>
        </w:rPr>
        <w:t>weapons</w:t>
      </w:r>
      <w:r w:rsidRPr="008149C2">
        <w:rPr>
          <w:sz w:val="16"/>
        </w:rPr>
        <w:t xml:space="preserve"> are safe, but the outside world cannot shake the fear that they </w:t>
      </w:r>
      <w:r w:rsidRPr="008149C2">
        <w:rPr>
          <w:rStyle w:val="StyleUnderline"/>
        </w:rPr>
        <w:t>may fall into the hands of Islamist terrorists</w:t>
      </w:r>
      <w:r w:rsidRPr="008149C2">
        <w:rPr>
          <w:sz w:val="16"/>
        </w:rPr>
        <w:t xml:space="preserve">, or even religious zealots within its own armed forces. When history catches up with North Korea’s Kim dynasty, as sooner or later it must, nobody knows what will happen to its nukes—whether they might be inherited, sold, eliminated or, in a last futile gesture, detonated. </w:t>
      </w:r>
      <w:r w:rsidRPr="008149C2">
        <w:rPr>
          <w:sz w:val="12"/>
        </w:rPr>
        <w:t xml:space="preserve">¶ </w:t>
      </w:r>
      <w:r w:rsidRPr="008149C2">
        <w:rPr>
          <w:sz w:val="16"/>
        </w:rPr>
        <w:t xml:space="preserve">Others want nuclear weapons not to freeze the status quo, but to change it. </w:t>
      </w:r>
      <w:r w:rsidRPr="008149C2">
        <w:rPr>
          <w:rStyle w:val="StyleUnderline"/>
        </w:rPr>
        <w:t>Russia has started to wield nuclear threats as an offensive weapon</w:t>
      </w:r>
      <w:r w:rsidRPr="008149C2">
        <w:rPr>
          <w:sz w:val="16"/>
        </w:rPr>
        <w:t xml:space="preserve"> in its strategy of intimidation. Its military exercises routinely stage dummy nuclear attacks on such capitals as Warsaw and Stockholm. </w:t>
      </w:r>
      <w:proofErr w:type="spellStart"/>
      <w:r w:rsidRPr="008149C2">
        <w:rPr>
          <w:sz w:val="16"/>
        </w:rPr>
        <w:t>Mr</w:t>
      </w:r>
      <w:proofErr w:type="spellEnd"/>
      <w:r w:rsidRPr="008149C2">
        <w:rPr>
          <w:sz w:val="16"/>
        </w:rPr>
        <w:t xml:space="preserve"> Putin’s speeches contain veiled nuclear threats. Dmitry Kiselev, one of the Kremlin’s mouthpieces, has declared with relish that Russian nuclear forces could turn America into “radioactive ash”. </w:t>
      </w:r>
      <w:r w:rsidRPr="008149C2">
        <w:rPr>
          <w:sz w:val="12"/>
        </w:rPr>
        <w:t xml:space="preserve">¶ </w:t>
      </w:r>
      <w:r w:rsidRPr="008149C2">
        <w:rPr>
          <w:sz w:val="16"/>
        </w:rPr>
        <w:t xml:space="preserve">Just rhetoric, you may say. But the murder of Boris Nemtsov, an opposition leader, on the Kremlin’s doorstep on February 27th was only the latest sign that </w:t>
      </w:r>
      <w:proofErr w:type="spellStart"/>
      <w:r w:rsidRPr="008149C2">
        <w:rPr>
          <w:sz w:val="16"/>
        </w:rPr>
        <w:t>Mr</w:t>
      </w:r>
      <w:proofErr w:type="spellEnd"/>
      <w:r w:rsidRPr="008149C2">
        <w:rPr>
          <w:sz w:val="16"/>
        </w:rPr>
        <w:t xml:space="preserve"> Putin’s Russia is heading into the geopolitical badlands (see article). </w:t>
      </w:r>
      <w:r w:rsidRPr="008149C2">
        <w:rPr>
          <w:rStyle w:val="StyleUnderline"/>
        </w:rPr>
        <w:t>Resentful, nationalistic and violent, it wants to rewrite the Western norms that underpin the status quo</w:t>
      </w:r>
      <w:r w:rsidRPr="008149C2">
        <w:rPr>
          <w:sz w:val="16"/>
        </w:rPr>
        <w:t xml:space="preserve">. First in Georgia and now in Ukraine, Russia has shown it will escalate to extremes to assert its hold over its </w:t>
      </w:r>
      <w:proofErr w:type="spellStart"/>
      <w:r w:rsidRPr="008149C2">
        <w:rPr>
          <w:sz w:val="16"/>
        </w:rPr>
        <w:t>neighbours</w:t>
      </w:r>
      <w:proofErr w:type="spellEnd"/>
      <w:r w:rsidRPr="008149C2">
        <w:rPr>
          <w:sz w:val="16"/>
        </w:rPr>
        <w:t xml:space="preserve"> and convince the West that intervention is pointless. Even if </w:t>
      </w:r>
      <w:proofErr w:type="spellStart"/>
      <w:r w:rsidRPr="008149C2">
        <w:rPr>
          <w:sz w:val="16"/>
        </w:rPr>
        <w:t>Mr</w:t>
      </w:r>
      <w:proofErr w:type="spellEnd"/>
      <w:r w:rsidRPr="008149C2">
        <w:rPr>
          <w:sz w:val="16"/>
        </w:rPr>
        <w:t xml:space="preserve"> Putin is bluffing about nuclear weapons (and there is no reason to think he is), any nationalist leader who comes after him could be even more dangerous. </w:t>
      </w:r>
      <w:r w:rsidRPr="008149C2">
        <w:rPr>
          <w:sz w:val="12"/>
        </w:rPr>
        <w:t xml:space="preserve">¶ </w:t>
      </w:r>
      <w:r w:rsidRPr="008149C2">
        <w:rPr>
          <w:sz w:val="16"/>
        </w:rPr>
        <w:t>Towards midnight</w:t>
      </w:r>
      <w:r w:rsidRPr="008149C2">
        <w:rPr>
          <w:sz w:val="12"/>
        </w:rPr>
        <w:t xml:space="preserve">¶ </w:t>
      </w:r>
      <w:r w:rsidRPr="008149C2">
        <w:rPr>
          <w:sz w:val="16"/>
        </w:rPr>
        <w:t xml:space="preserve">China poses a more distant threat, but an unignorable one. Although Sino-American relations hardly look like the cold war, </w:t>
      </w:r>
      <w:r w:rsidRPr="008149C2">
        <w:rPr>
          <w:rStyle w:val="StyleUnderline"/>
        </w:rPr>
        <w:t>China seems destined to challenge the U</w:t>
      </w:r>
      <w:r w:rsidRPr="008149C2">
        <w:rPr>
          <w:sz w:val="16"/>
        </w:rPr>
        <w:t xml:space="preserve">nited </w:t>
      </w:r>
      <w:r w:rsidRPr="008149C2">
        <w:rPr>
          <w:rStyle w:val="StyleUnderline"/>
        </w:rPr>
        <w:t>S</w:t>
      </w:r>
      <w:r w:rsidRPr="008149C2">
        <w:rPr>
          <w:sz w:val="16"/>
        </w:rPr>
        <w:t xml:space="preserve">tates for supremacy in large parts of Asia; its military spending is growing by 10% or more a year. Nuclear expansion is designed to give China a chance to retaliate using a “second strike”, should America attempt to destroy its arsenal. Yet </w:t>
      </w:r>
      <w:r w:rsidRPr="008149C2">
        <w:rPr>
          <w:rStyle w:val="StyleUnderline"/>
        </w:rPr>
        <w:t>the two barely talk about nuclear contingencies—and a crisis over</w:t>
      </w:r>
      <w:r w:rsidRPr="008149C2">
        <w:rPr>
          <w:sz w:val="16"/>
        </w:rPr>
        <w:t xml:space="preserve">, say, </w:t>
      </w:r>
      <w:r w:rsidRPr="008149C2">
        <w:rPr>
          <w:rStyle w:val="StyleUnderline"/>
        </w:rPr>
        <w:t xml:space="preserve">Taiwan could </w:t>
      </w:r>
      <w:r w:rsidRPr="008149C2">
        <w:rPr>
          <w:rStyle w:val="Emphasis"/>
        </w:rPr>
        <w:t>escalate alarmingly</w:t>
      </w:r>
      <w:r w:rsidRPr="008149C2">
        <w:rPr>
          <w:sz w:val="16"/>
        </w:rPr>
        <w:t xml:space="preserve">. In addition Japan, seeing China’s conventional military strength, may feel it can no longer rely on America for protection. If so, </w:t>
      </w:r>
      <w:r w:rsidRPr="008149C2">
        <w:rPr>
          <w:rStyle w:val="StyleUnderline"/>
        </w:rPr>
        <w:t>Japan and South Korea could go for the bomb</w:t>
      </w:r>
      <w:r w:rsidRPr="008149C2">
        <w:rPr>
          <w:sz w:val="16"/>
        </w:rPr>
        <w:t xml:space="preserve">—creating, with North Korea, another petrifying regional stand-off. </w:t>
      </w:r>
      <w:r w:rsidRPr="008149C2">
        <w:rPr>
          <w:sz w:val="12"/>
        </w:rPr>
        <w:t xml:space="preserve">¶ </w:t>
      </w:r>
      <w:r w:rsidRPr="008149C2">
        <w:rPr>
          <w:sz w:val="16"/>
        </w:rPr>
        <w:t xml:space="preserve">What to do? </w:t>
      </w:r>
      <w:r w:rsidRPr="008149C2">
        <w:rPr>
          <w:rStyle w:val="StyleUnderline"/>
        </w:rPr>
        <w:t xml:space="preserve">The most urgent need is to </w:t>
      </w:r>
      <w:proofErr w:type="spellStart"/>
      <w:r w:rsidRPr="008149C2">
        <w:rPr>
          <w:rStyle w:val="Emphasis"/>
        </w:rPr>
        <w:t>revitalise</w:t>
      </w:r>
      <w:proofErr w:type="spellEnd"/>
      <w:r w:rsidRPr="008149C2">
        <w:rPr>
          <w:rStyle w:val="Emphasis"/>
        </w:rPr>
        <w:t xml:space="preserve"> nuclear diplomacy</w:t>
      </w:r>
      <w:r w:rsidRPr="008149C2">
        <w:rPr>
          <w:rStyle w:val="StyleUnderline"/>
        </w:rPr>
        <w:t xml:space="preserve">. One priority is to </w:t>
      </w:r>
      <w:r w:rsidRPr="008149C2">
        <w:rPr>
          <w:rStyle w:val="Emphasis"/>
        </w:rPr>
        <w:t>defend the nuclear N</w:t>
      </w:r>
      <w:r w:rsidRPr="008149C2">
        <w:rPr>
          <w:rStyle w:val="StyleUnderline"/>
        </w:rPr>
        <w:t>on-</w:t>
      </w:r>
      <w:r w:rsidRPr="008149C2">
        <w:rPr>
          <w:rStyle w:val="Emphasis"/>
        </w:rPr>
        <w:t>P</w:t>
      </w:r>
      <w:r w:rsidRPr="008149C2">
        <w:rPr>
          <w:rStyle w:val="StyleUnderline"/>
        </w:rPr>
        <w:t xml:space="preserve">roliferation </w:t>
      </w:r>
      <w:r w:rsidRPr="008149C2">
        <w:rPr>
          <w:rStyle w:val="Emphasis"/>
        </w:rPr>
        <w:t>T</w:t>
      </w:r>
      <w:r w:rsidRPr="008149C2">
        <w:rPr>
          <w:rStyle w:val="StyleUnderline"/>
        </w:rPr>
        <w:t xml:space="preserve">reaty, which slows the spread of weapons by reassuring countries that their </w:t>
      </w:r>
      <w:proofErr w:type="spellStart"/>
      <w:r w:rsidRPr="008149C2">
        <w:rPr>
          <w:rStyle w:val="StyleUnderline"/>
        </w:rPr>
        <w:t>neighbours</w:t>
      </w:r>
      <w:proofErr w:type="spellEnd"/>
      <w:r w:rsidRPr="008149C2">
        <w:rPr>
          <w:rStyle w:val="StyleUnderline"/>
        </w:rPr>
        <w:t xml:space="preserve"> are not developing nukes</w:t>
      </w:r>
      <w:r w:rsidRPr="008149C2">
        <w:rPr>
          <w:sz w:val="16"/>
        </w:rPr>
        <w:t xml:space="preserve">. It was essential that Iran stayed in the treaty (unlike North Korea, which left). The danger is that, like Iran, signatories will see enrichment and reprocessing as preparation for a bomb of their own—leading their </w:t>
      </w:r>
      <w:proofErr w:type="spellStart"/>
      <w:r w:rsidRPr="008149C2">
        <w:rPr>
          <w:sz w:val="16"/>
        </w:rPr>
        <w:t>neighbours</w:t>
      </w:r>
      <w:proofErr w:type="spellEnd"/>
      <w:r w:rsidRPr="008149C2">
        <w:rPr>
          <w:sz w:val="16"/>
        </w:rPr>
        <w:t xml:space="preserve"> to enrich in turn. </w:t>
      </w:r>
      <w:r w:rsidRPr="008149C2">
        <w:rPr>
          <w:rStyle w:val="StyleUnderline"/>
        </w:rPr>
        <w:t xml:space="preserve">That calls for a collective effort to </w:t>
      </w:r>
      <w:r w:rsidRPr="008149C2">
        <w:rPr>
          <w:rStyle w:val="Emphasis"/>
        </w:rPr>
        <w:t>discourage enrichment and reprocessing</w:t>
      </w:r>
      <w:r w:rsidRPr="008149C2">
        <w:rPr>
          <w:rStyle w:val="StyleUnderline"/>
        </w:rPr>
        <w:t xml:space="preserve">, and for America to </w:t>
      </w:r>
      <w:r w:rsidRPr="008149C2">
        <w:rPr>
          <w:rStyle w:val="Emphasis"/>
        </w:rPr>
        <w:t>shore up its allies’ confidence</w:t>
      </w:r>
      <w:r w:rsidRPr="008149C2">
        <w:rPr>
          <w:sz w:val="16"/>
        </w:rPr>
        <w:t xml:space="preserve">. </w:t>
      </w:r>
      <w:r w:rsidRPr="008149C2">
        <w:rPr>
          <w:sz w:val="12"/>
        </w:rPr>
        <w:t xml:space="preserve">¶ </w:t>
      </w:r>
      <w:r w:rsidRPr="008149C2">
        <w:rPr>
          <w:sz w:val="16"/>
        </w:rPr>
        <w:t xml:space="preserve">You don’t have to like the other side to get things done. </w:t>
      </w:r>
      <w:r w:rsidRPr="008149C2">
        <w:rPr>
          <w:rStyle w:val="StyleUnderline"/>
        </w:rPr>
        <w:t>Arms control became a vital part of Soviet-American relations</w:t>
      </w:r>
      <w:r w:rsidRPr="008149C2">
        <w:rPr>
          <w:sz w:val="16"/>
        </w:rPr>
        <w:t xml:space="preserve">. </w:t>
      </w:r>
      <w:r w:rsidRPr="008149C2">
        <w:rPr>
          <w:rStyle w:val="Emphasis"/>
        </w:rPr>
        <w:t>So it could between China and America</w:t>
      </w:r>
      <w:r w:rsidRPr="008149C2">
        <w:rPr>
          <w:rStyle w:val="StyleUnderline"/>
        </w:rPr>
        <w:t xml:space="preserve">, and between </w:t>
      </w:r>
      <w:r w:rsidRPr="008149C2">
        <w:rPr>
          <w:rStyle w:val="Emphasis"/>
        </w:rPr>
        <w:t>America and Putin’s Russia</w:t>
      </w:r>
      <w:r w:rsidRPr="008149C2">
        <w:rPr>
          <w:sz w:val="16"/>
        </w:rPr>
        <w:t xml:space="preserve">. Foes such as </w:t>
      </w:r>
      <w:r w:rsidRPr="008149C2">
        <w:rPr>
          <w:rStyle w:val="Emphasis"/>
        </w:rPr>
        <w:t>India and Pakistan can foster stability</w:t>
      </w:r>
      <w:r w:rsidRPr="008149C2">
        <w:rPr>
          <w:sz w:val="16"/>
        </w:rPr>
        <w:t xml:space="preserve"> simply </w:t>
      </w:r>
      <w:r w:rsidRPr="008149C2">
        <w:rPr>
          <w:rStyle w:val="StyleUnderline"/>
        </w:rPr>
        <w:t>by talking</w:t>
      </w:r>
      <w:r w:rsidRPr="008149C2">
        <w:rPr>
          <w:sz w:val="16"/>
        </w:rPr>
        <w:t>. The worst time to get to know your adversary is during a stand-off.</w:t>
      </w:r>
      <w:r w:rsidRPr="008149C2">
        <w:rPr>
          <w:sz w:val="12"/>
        </w:rPr>
        <w:t xml:space="preserve">¶ </w:t>
      </w:r>
      <w:r w:rsidRPr="008149C2">
        <w:rPr>
          <w:sz w:val="16"/>
        </w:rPr>
        <w:t xml:space="preserve">In 1960 Albert </w:t>
      </w:r>
      <w:proofErr w:type="spellStart"/>
      <w:r w:rsidRPr="008149C2">
        <w:rPr>
          <w:sz w:val="16"/>
        </w:rPr>
        <w:t>Wohlstetter</w:t>
      </w:r>
      <w:proofErr w:type="spellEnd"/>
      <w:r w:rsidRPr="008149C2">
        <w:rPr>
          <w:sz w:val="16"/>
        </w:rPr>
        <w:t>, an American nuclear strategist, wrote that, “We must contemplate some extremely unpleasant possibilities, just because we want to avoid them.” So too today, the essential first step in confronting the growing nuclear threat is to stare it full in the face</w:t>
      </w:r>
      <w:r w:rsidRPr="008149C2">
        <w:t>.</w:t>
      </w:r>
    </w:p>
    <w:p w:rsidR="005D5081" w:rsidRDefault="005D5081" w:rsidP="005D5081">
      <w:pPr>
        <w:pStyle w:val="Heading3"/>
      </w:pPr>
      <w:r>
        <w:t xml:space="preserve">!! – </w:t>
      </w:r>
      <w:proofErr w:type="spellStart"/>
      <w:r>
        <w:t>Prolif</w:t>
      </w:r>
      <w:proofErr w:type="spellEnd"/>
      <w:r>
        <w:t xml:space="preserve"> Bad: Accidents </w:t>
      </w:r>
    </w:p>
    <w:p w:rsidR="005D5081" w:rsidRPr="005D5081" w:rsidRDefault="005D5081" w:rsidP="005D5081"/>
    <w:p w:rsidR="005D5081" w:rsidRDefault="005D5081" w:rsidP="005D5081">
      <w:pPr>
        <w:pStyle w:val="Heading4"/>
      </w:pPr>
      <w:r>
        <w:t xml:space="preserve">Every instance of </w:t>
      </w:r>
      <w:proofErr w:type="spellStart"/>
      <w:r>
        <w:t>prolif</w:t>
      </w:r>
      <w:proofErr w:type="spellEnd"/>
      <w:r>
        <w:t xml:space="preserve"> multiplies the risk exponentially – guarantees accidents </w:t>
      </w:r>
    </w:p>
    <w:p w:rsidR="005D5081" w:rsidRPr="00927BDF" w:rsidRDefault="005D5081" w:rsidP="005D5081"/>
    <w:p w:rsidR="005D5081" w:rsidRPr="002365EE" w:rsidRDefault="005D5081" w:rsidP="005D5081">
      <w:r w:rsidRPr="002365EE">
        <w:t xml:space="preserve">Ramesh </w:t>
      </w:r>
      <w:r w:rsidRPr="00E95468">
        <w:rPr>
          <w:rStyle w:val="Style13ptBold"/>
        </w:rPr>
        <w:t>Thakur 15</w:t>
      </w:r>
      <w:r w:rsidRPr="002365EE">
        <w:t xml:space="preserve">. Director of the Centre for Nuclear Non-Proliferation and Disarmament in the Crawford School of Public Policy, The Australian National University. 2015. “Nuclear Weapons and International Security.” Routledge. </w:t>
      </w:r>
    </w:p>
    <w:p w:rsidR="005D5081" w:rsidRPr="002365EE" w:rsidRDefault="005D5081" w:rsidP="005D5081">
      <w:pPr>
        <w:rPr>
          <w:sz w:val="16"/>
        </w:rPr>
      </w:pPr>
      <w:r w:rsidRPr="00DB2537">
        <w:rPr>
          <w:rStyle w:val="StyleUnderline"/>
        </w:rPr>
        <w:t>The world faces</w:t>
      </w:r>
      <w:r w:rsidRPr="002365EE">
        <w:rPr>
          <w:sz w:val="16"/>
        </w:rPr>
        <w:t xml:space="preserve"> two </w:t>
      </w:r>
      <w:r w:rsidRPr="002365EE">
        <w:rPr>
          <w:rStyle w:val="Emphasis"/>
        </w:rPr>
        <w:t>existential threats:</w:t>
      </w:r>
      <w:r w:rsidRPr="002365EE">
        <w:rPr>
          <w:sz w:val="16"/>
        </w:rPr>
        <w:t xml:space="preserve"> climate change and </w:t>
      </w:r>
      <w:r w:rsidRPr="002365EE">
        <w:rPr>
          <w:rStyle w:val="Emphasis"/>
        </w:rPr>
        <w:t>nuclear Armageddon</w:t>
      </w:r>
      <w:r w:rsidRPr="002365EE">
        <w:rPr>
          <w:sz w:val="16"/>
        </w:rPr>
        <w:t xml:space="preserve">. </w:t>
      </w:r>
      <w:r w:rsidRPr="00DB2537">
        <w:rPr>
          <w:rStyle w:val="StyleUnderline"/>
        </w:rPr>
        <w:t xml:space="preserve">Those who reject the first are derided as denialists; those dismissive of the second are praised as realists. Nuclear weapons may or may not have kept the peace </w:t>
      </w:r>
      <w:r w:rsidRPr="002365EE">
        <w:rPr>
          <w:sz w:val="16"/>
        </w:rPr>
        <w:t xml:space="preserve">among various groups of rival states; </w:t>
      </w:r>
      <w:r w:rsidRPr="00DB2537">
        <w:rPr>
          <w:rStyle w:val="StyleUnderline"/>
        </w:rPr>
        <w:t xml:space="preserve">they could be </w:t>
      </w:r>
      <w:r w:rsidRPr="002365EE">
        <w:rPr>
          <w:rStyle w:val="Emphasis"/>
        </w:rPr>
        <w:t>catastrophic</w:t>
      </w:r>
      <w:r w:rsidRPr="00DB2537">
        <w:rPr>
          <w:rStyle w:val="StyleUnderline"/>
        </w:rPr>
        <w:t xml:space="preserve"> for the world if </w:t>
      </w:r>
      <w:r w:rsidRPr="002365EE">
        <w:rPr>
          <w:rStyle w:val="Emphasis"/>
        </w:rPr>
        <w:t>ever used by both sides in a war between nuclear-armed rivals</w:t>
      </w:r>
      <w:r w:rsidRPr="002365EE">
        <w:rPr>
          <w:sz w:val="16"/>
        </w:rPr>
        <w:t xml:space="preserve">; </w:t>
      </w:r>
      <w:r w:rsidRPr="00DB2537">
        <w:rPr>
          <w:rStyle w:val="StyleUnderline"/>
        </w:rPr>
        <w:t xml:space="preserve">and the prospects for their use have </w:t>
      </w:r>
      <w:r w:rsidRPr="002365EE">
        <w:rPr>
          <w:rStyle w:val="Emphasis"/>
        </w:rPr>
        <w:t>grown</w:t>
      </w:r>
      <w:r w:rsidRPr="002365EE">
        <w:rPr>
          <w:sz w:val="16"/>
        </w:rPr>
        <w:t xml:space="preserve"> since the end of the Cold War. </w:t>
      </w:r>
      <w:r w:rsidRPr="00DB2537">
        <w:rPr>
          <w:rStyle w:val="StyleUnderline"/>
        </w:rPr>
        <w:t xml:space="preserve">Even a </w:t>
      </w:r>
      <w:r w:rsidRPr="002365EE">
        <w:rPr>
          <w:rStyle w:val="Emphasis"/>
        </w:rPr>
        <w:t>limited regional</w:t>
      </w:r>
      <w:r w:rsidRPr="002365EE">
        <w:rPr>
          <w:sz w:val="16"/>
        </w:rPr>
        <w:t xml:space="preserve"> </w:t>
      </w:r>
      <w:r w:rsidRPr="00DB2537">
        <w:rPr>
          <w:rStyle w:val="StyleUnderline"/>
        </w:rPr>
        <w:t xml:space="preserve">nuclear war in which India and Pakistan used 50 Hiroshima-size (15kt) bombs each could lead to a </w:t>
      </w:r>
      <w:r w:rsidRPr="002365EE">
        <w:rPr>
          <w:rStyle w:val="Emphasis"/>
        </w:rPr>
        <w:t>famine</w:t>
      </w:r>
      <w:r w:rsidRPr="00DB2537">
        <w:rPr>
          <w:rStyle w:val="StyleUnderline"/>
        </w:rPr>
        <w:t xml:space="preserve"> that kills up to a </w:t>
      </w:r>
      <w:r w:rsidRPr="002365EE">
        <w:rPr>
          <w:rStyle w:val="Emphasis"/>
        </w:rPr>
        <w:t>billion people.</w:t>
      </w:r>
      <w:r w:rsidRPr="00DB2537">
        <w:rPr>
          <w:rStyle w:val="StyleUnderline"/>
        </w:rPr>
        <w:t xml:space="preserve"> 1 </w:t>
      </w:r>
      <w:r w:rsidRPr="002365EE">
        <w:rPr>
          <w:sz w:val="16"/>
        </w:rPr>
        <w:t xml:space="preserve">Having learnt to live with nuclear weapons for 70 years (1945–2015), </w:t>
      </w:r>
      <w:r w:rsidRPr="00DB2537">
        <w:rPr>
          <w:rStyle w:val="StyleUnderline"/>
        </w:rPr>
        <w:t xml:space="preserve">we have become desensitized to the gravity and immediacy of the threat. The </w:t>
      </w:r>
      <w:r w:rsidRPr="002365EE">
        <w:rPr>
          <w:rStyle w:val="Emphasis"/>
        </w:rPr>
        <w:t>tyranny of complacency</w:t>
      </w:r>
      <w:r w:rsidRPr="00DB2537">
        <w:rPr>
          <w:rStyle w:val="StyleUnderline"/>
        </w:rPr>
        <w:t xml:space="preserve"> could yet exact a </w:t>
      </w:r>
      <w:r w:rsidRPr="002365EE">
        <w:rPr>
          <w:rStyle w:val="Emphasis"/>
        </w:rPr>
        <w:t>fearful price with nuclear Armageddon</w:t>
      </w:r>
      <w:r w:rsidRPr="00DB2537">
        <w:rPr>
          <w:rStyle w:val="StyleUnderline"/>
        </w:rPr>
        <w:t xml:space="preserve">. The nuclear peace has held so far owing as much to good </w:t>
      </w:r>
      <w:r w:rsidRPr="002365EE">
        <w:rPr>
          <w:rStyle w:val="Emphasis"/>
        </w:rPr>
        <w:t>luck</w:t>
      </w:r>
      <w:r w:rsidRPr="00DB2537">
        <w:rPr>
          <w:rStyle w:val="StyleUnderline"/>
        </w:rPr>
        <w:t xml:space="preserve"> as sound stewardship</w:t>
      </w:r>
      <w:r w:rsidRPr="002365EE">
        <w:rPr>
          <w:sz w:val="16"/>
        </w:rPr>
        <w:t xml:space="preserve">. </w:t>
      </w:r>
      <w:r w:rsidRPr="0096027A">
        <w:rPr>
          <w:rStyle w:val="Emphasis"/>
          <w:highlight w:val="green"/>
        </w:rPr>
        <w:t>Deterrence</w:t>
      </w:r>
      <w:r w:rsidRPr="00DB2537">
        <w:rPr>
          <w:rStyle w:val="StyleUnderline"/>
        </w:rPr>
        <w:t xml:space="preserve"> stability </w:t>
      </w:r>
      <w:r w:rsidRPr="0096027A">
        <w:rPr>
          <w:rStyle w:val="StyleUnderline"/>
          <w:highlight w:val="green"/>
        </w:rPr>
        <w:t xml:space="preserve">depends on rational </w:t>
      </w:r>
      <w:r w:rsidRPr="0096027A">
        <w:rPr>
          <w:rStyle w:val="Emphasis"/>
          <w:highlight w:val="green"/>
        </w:rPr>
        <w:t>decision-makers</w:t>
      </w:r>
      <w:r w:rsidRPr="002365EE">
        <w:rPr>
          <w:sz w:val="16"/>
        </w:rPr>
        <w:t xml:space="preserve"> being </w:t>
      </w:r>
      <w:r w:rsidRPr="0096027A">
        <w:rPr>
          <w:rStyle w:val="Emphasis"/>
          <w:highlight w:val="green"/>
        </w:rPr>
        <w:t>always in office on all sides</w:t>
      </w:r>
      <w:r w:rsidRPr="002365EE">
        <w:rPr>
          <w:sz w:val="16"/>
        </w:rPr>
        <w:t xml:space="preserve">: </w:t>
      </w:r>
      <w:r w:rsidRPr="0096027A">
        <w:rPr>
          <w:rStyle w:val="StyleUnderline"/>
          <w:highlight w:val="green"/>
        </w:rPr>
        <w:t xml:space="preserve">a </w:t>
      </w:r>
      <w:r w:rsidRPr="0096027A">
        <w:rPr>
          <w:rStyle w:val="Emphasis"/>
          <w:highlight w:val="green"/>
        </w:rPr>
        <w:t>dubious</w:t>
      </w:r>
      <w:r w:rsidRPr="0096027A">
        <w:rPr>
          <w:rStyle w:val="StyleUnderline"/>
          <w:highlight w:val="green"/>
        </w:rPr>
        <w:t xml:space="preserve"> and </w:t>
      </w:r>
      <w:r w:rsidRPr="0096027A">
        <w:rPr>
          <w:rStyle w:val="Emphasis"/>
          <w:highlight w:val="green"/>
        </w:rPr>
        <w:t>not</w:t>
      </w:r>
      <w:r w:rsidRPr="002365EE">
        <w:rPr>
          <w:rStyle w:val="Emphasis"/>
        </w:rPr>
        <w:t xml:space="preserve"> very</w:t>
      </w:r>
      <w:r w:rsidRPr="002365EE">
        <w:rPr>
          <w:sz w:val="16"/>
        </w:rPr>
        <w:t xml:space="preserve">. </w:t>
      </w:r>
      <w:r w:rsidRPr="0096027A">
        <w:rPr>
          <w:rStyle w:val="Emphasis"/>
          <w:highlight w:val="green"/>
        </w:rPr>
        <w:t xml:space="preserve">reassuring </w:t>
      </w:r>
      <w:r w:rsidRPr="002365EE">
        <w:rPr>
          <w:rStyle w:val="Emphasis"/>
        </w:rPr>
        <w:t>pre</w:t>
      </w:r>
      <w:r w:rsidRPr="0096027A">
        <w:rPr>
          <w:rStyle w:val="Emphasis"/>
          <w:highlight w:val="green"/>
        </w:rPr>
        <w:t>condition</w:t>
      </w:r>
      <w:r w:rsidRPr="00DB2537">
        <w:rPr>
          <w:rStyle w:val="StyleUnderline"/>
        </w:rPr>
        <w:t xml:space="preserve"> </w:t>
      </w:r>
      <w:r w:rsidRPr="0096027A">
        <w:rPr>
          <w:rStyle w:val="StyleUnderline"/>
          <w:highlight w:val="green"/>
        </w:rPr>
        <w:t>It depends</w:t>
      </w:r>
      <w:r w:rsidRPr="00DB2537">
        <w:rPr>
          <w:rStyle w:val="StyleUnderline"/>
        </w:rPr>
        <w:t xml:space="preserve"> equally critically </w:t>
      </w:r>
      <w:r w:rsidRPr="0096027A">
        <w:rPr>
          <w:rStyle w:val="StyleUnderline"/>
          <w:highlight w:val="green"/>
        </w:rPr>
        <w:t>on</w:t>
      </w:r>
      <w:r w:rsidRPr="00DB2537">
        <w:rPr>
          <w:rStyle w:val="StyleUnderline"/>
        </w:rPr>
        <w:t xml:space="preserve"> there being </w:t>
      </w:r>
      <w:r w:rsidRPr="0096027A">
        <w:rPr>
          <w:rStyle w:val="StyleUnderline"/>
          <w:highlight w:val="green"/>
        </w:rPr>
        <w:t xml:space="preserve">no </w:t>
      </w:r>
      <w:r w:rsidRPr="0096027A">
        <w:rPr>
          <w:rStyle w:val="Emphasis"/>
          <w:highlight w:val="green"/>
        </w:rPr>
        <w:t>rogue launch</w:t>
      </w:r>
      <w:r w:rsidRPr="00DB2537">
        <w:rPr>
          <w:rStyle w:val="StyleUnderline"/>
        </w:rPr>
        <w:t xml:space="preserve">, </w:t>
      </w:r>
      <w:r w:rsidRPr="0096027A">
        <w:rPr>
          <w:rStyle w:val="Emphasis"/>
          <w:highlight w:val="green"/>
        </w:rPr>
        <w:t>human error</w:t>
      </w:r>
      <w:r w:rsidRPr="0096027A">
        <w:rPr>
          <w:rStyle w:val="StyleUnderline"/>
          <w:highlight w:val="green"/>
        </w:rPr>
        <w:t xml:space="preserve"> or</w:t>
      </w:r>
      <w:r w:rsidRPr="00DB2537">
        <w:rPr>
          <w:rStyle w:val="StyleUnderline"/>
        </w:rPr>
        <w:t xml:space="preserve"> system </w:t>
      </w:r>
      <w:r w:rsidRPr="0096027A">
        <w:rPr>
          <w:rStyle w:val="Emphasis"/>
          <w:highlight w:val="green"/>
        </w:rPr>
        <w:t>malfunction</w:t>
      </w:r>
      <w:r w:rsidRPr="0096027A">
        <w:rPr>
          <w:rStyle w:val="StyleUnderline"/>
          <w:highlight w:val="green"/>
        </w:rPr>
        <w:t xml:space="preserve">: an </w:t>
      </w:r>
      <w:r w:rsidRPr="0096027A">
        <w:rPr>
          <w:rStyle w:val="Emphasis"/>
          <w:highlight w:val="green"/>
        </w:rPr>
        <w:t>impossibly high bar.</w:t>
      </w:r>
      <w:r w:rsidRPr="0096027A">
        <w:rPr>
          <w:sz w:val="16"/>
          <w:highlight w:val="green"/>
        </w:rPr>
        <w:t xml:space="preserve"> </w:t>
      </w:r>
      <w:r w:rsidRPr="0096027A">
        <w:rPr>
          <w:rStyle w:val="StyleUnderline"/>
          <w:highlight w:val="green"/>
        </w:rPr>
        <w:t>For</w:t>
      </w:r>
      <w:r w:rsidRPr="00DB2537">
        <w:rPr>
          <w:rStyle w:val="StyleUnderline"/>
        </w:rPr>
        <w:t xml:space="preserve"> nuclear </w:t>
      </w:r>
      <w:r w:rsidRPr="0096027A">
        <w:rPr>
          <w:rStyle w:val="StyleUnderline"/>
          <w:highlight w:val="green"/>
        </w:rPr>
        <w:t>peace</w:t>
      </w:r>
      <w:r w:rsidRPr="00DB2537">
        <w:rPr>
          <w:rStyle w:val="StyleUnderline"/>
        </w:rPr>
        <w:t xml:space="preserve"> to hold, deterrence and fail-safe </w:t>
      </w:r>
      <w:r w:rsidRPr="0096027A">
        <w:rPr>
          <w:rStyle w:val="Emphasis"/>
          <w:highlight w:val="green"/>
        </w:rPr>
        <w:t>mech</w:t>
      </w:r>
      <w:r w:rsidRPr="00DB2537">
        <w:rPr>
          <w:rStyle w:val="StyleUnderline"/>
        </w:rPr>
        <w:t>anism</w:t>
      </w:r>
      <w:r w:rsidRPr="0096027A">
        <w:rPr>
          <w:rStyle w:val="Emphasis"/>
          <w:highlight w:val="green"/>
        </w:rPr>
        <w:t>s</w:t>
      </w:r>
      <w:r w:rsidRPr="0096027A">
        <w:rPr>
          <w:rStyle w:val="StyleUnderline"/>
          <w:highlight w:val="green"/>
        </w:rPr>
        <w:t xml:space="preserve"> must work </w:t>
      </w:r>
      <w:r w:rsidRPr="0096027A">
        <w:rPr>
          <w:rStyle w:val="Emphasis"/>
          <w:highlight w:val="green"/>
        </w:rPr>
        <w:t>every</w:t>
      </w:r>
      <w:r w:rsidRPr="002365EE">
        <w:rPr>
          <w:rStyle w:val="Emphasis"/>
        </w:rPr>
        <w:t xml:space="preserve"> single </w:t>
      </w:r>
      <w:r w:rsidRPr="0096027A">
        <w:rPr>
          <w:rStyle w:val="Emphasis"/>
          <w:highlight w:val="green"/>
        </w:rPr>
        <w:t>time</w:t>
      </w:r>
      <w:r w:rsidRPr="0096027A">
        <w:rPr>
          <w:sz w:val="16"/>
          <w:highlight w:val="green"/>
        </w:rPr>
        <w:t xml:space="preserve">. </w:t>
      </w:r>
      <w:r w:rsidRPr="0096027A">
        <w:rPr>
          <w:rStyle w:val="StyleUnderline"/>
          <w:highlight w:val="green"/>
        </w:rPr>
        <w:t>For</w:t>
      </w:r>
      <w:r w:rsidRPr="00DB2537">
        <w:rPr>
          <w:rStyle w:val="StyleUnderline"/>
        </w:rPr>
        <w:t xml:space="preserve"> nuclear </w:t>
      </w:r>
      <w:r w:rsidRPr="0096027A">
        <w:rPr>
          <w:rStyle w:val="StyleUnderline"/>
          <w:highlight w:val="green"/>
        </w:rPr>
        <w:t>Armageddon</w:t>
      </w:r>
      <w:r w:rsidRPr="00DB2537">
        <w:rPr>
          <w:rStyle w:val="StyleUnderline"/>
        </w:rPr>
        <w:t xml:space="preserve">, deterrence or fail-safe mechanisms </w:t>
      </w:r>
      <w:r w:rsidRPr="0096027A">
        <w:rPr>
          <w:rStyle w:val="StyleUnderline"/>
          <w:highlight w:val="green"/>
        </w:rPr>
        <w:t>need to break</w:t>
      </w:r>
      <w:r w:rsidRPr="00DB2537">
        <w:rPr>
          <w:rStyle w:val="StyleUnderline"/>
        </w:rPr>
        <w:t xml:space="preserve"> down </w:t>
      </w:r>
      <w:r w:rsidRPr="0096027A">
        <w:rPr>
          <w:rStyle w:val="Emphasis"/>
          <w:highlight w:val="green"/>
        </w:rPr>
        <w:t>only once</w:t>
      </w:r>
      <w:r w:rsidRPr="002365EE">
        <w:rPr>
          <w:sz w:val="16"/>
        </w:rPr>
        <w:t xml:space="preserve">. </w:t>
      </w:r>
      <w:r w:rsidRPr="00DB2537">
        <w:rPr>
          <w:rStyle w:val="StyleUnderline"/>
        </w:rPr>
        <w:t>This is not a comforting equation.</w:t>
      </w:r>
      <w:r w:rsidRPr="002365EE">
        <w:rPr>
          <w:sz w:val="16"/>
        </w:rPr>
        <w:t xml:space="preserve"> It also explains why, unlike most situations where risk can be mitigated after disaster strikes, with nuclear weapons all risks must be mitigated before any disaster. 2 </w:t>
      </w:r>
      <w:r w:rsidRPr="0096027A">
        <w:rPr>
          <w:rStyle w:val="StyleUnderline"/>
          <w:highlight w:val="green"/>
        </w:rPr>
        <w:t>As more states acquire</w:t>
      </w:r>
      <w:r w:rsidRPr="00DB2537">
        <w:rPr>
          <w:rStyle w:val="StyleUnderline"/>
        </w:rPr>
        <w:t xml:space="preserve"> nuclear </w:t>
      </w:r>
      <w:r w:rsidRPr="0096027A">
        <w:rPr>
          <w:rStyle w:val="StyleUnderline"/>
          <w:highlight w:val="green"/>
        </w:rPr>
        <w:t xml:space="preserve">weapons, the risks </w:t>
      </w:r>
      <w:r w:rsidRPr="0096027A">
        <w:rPr>
          <w:rStyle w:val="Emphasis"/>
          <w:highlight w:val="green"/>
        </w:rPr>
        <w:t>multiply exponentially</w:t>
      </w:r>
      <w:r w:rsidRPr="0096027A">
        <w:rPr>
          <w:rStyle w:val="StyleUnderline"/>
          <w:highlight w:val="green"/>
        </w:rPr>
        <w:t xml:space="preserve"> with</w:t>
      </w:r>
      <w:r w:rsidRPr="00DB2537">
        <w:rPr>
          <w:rStyle w:val="StyleUnderline"/>
        </w:rPr>
        <w:t xml:space="preserve"> the requirements for </w:t>
      </w:r>
      <w:r w:rsidRPr="0096027A">
        <w:rPr>
          <w:rStyle w:val="StyleUnderline"/>
          <w:highlight w:val="green"/>
        </w:rPr>
        <w:t>rationality</w:t>
      </w:r>
      <w:r w:rsidRPr="00DB2537">
        <w:rPr>
          <w:rStyle w:val="StyleUnderline"/>
        </w:rPr>
        <w:t xml:space="preserve"> in </w:t>
      </w:r>
      <w:r w:rsidRPr="002365EE">
        <w:rPr>
          <w:rStyle w:val="Emphasis"/>
        </w:rPr>
        <w:t>all decision-makers</w:t>
      </w:r>
      <w:r w:rsidRPr="00DB2537">
        <w:rPr>
          <w:rStyle w:val="StyleUnderline"/>
        </w:rPr>
        <w:t xml:space="preserve">; robust </w:t>
      </w:r>
      <w:r w:rsidRPr="0096027A">
        <w:rPr>
          <w:rStyle w:val="Emphasis"/>
          <w:highlight w:val="green"/>
        </w:rPr>
        <w:t>c</w:t>
      </w:r>
      <w:r w:rsidRPr="00DB2537">
        <w:rPr>
          <w:rStyle w:val="StyleUnderline"/>
        </w:rPr>
        <w:t>ommand-</w:t>
      </w:r>
      <w:r w:rsidRPr="0096027A">
        <w:rPr>
          <w:rStyle w:val="Emphasis"/>
          <w:highlight w:val="green"/>
        </w:rPr>
        <w:t>and</w:t>
      </w:r>
      <w:r w:rsidRPr="00DB2537">
        <w:rPr>
          <w:rStyle w:val="StyleUnderline"/>
        </w:rPr>
        <w:t>-</w:t>
      </w:r>
      <w:r w:rsidRPr="0096027A">
        <w:rPr>
          <w:rStyle w:val="Emphasis"/>
          <w:highlight w:val="green"/>
        </w:rPr>
        <w:t>c</w:t>
      </w:r>
      <w:r w:rsidRPr="00DB2537">
        <w:rPr>
          <w:rStyle w:val="StyleUnderline"/>
        </w:rPr>
        <w:t xml:space="preserve">ontrol systems </w:t>
      </w:r>
      <w:r w:rsidRPr="0096027A">
        <w:rPr>
          <w:rStyle w:val="StyleUnderline"/>
          <w:highlight w:val="green"/>
        </w:rPr>
        <w:t xml:space="preserve">in </w:t>
      </w:r>
      <w:r w:rsidRPr="0096027A">
        <w:rPr>
          <w:rStyle w:val="Emphasis"/>
          <w:highlight w:val="green"/>
        </w:rPr>
        <w:t>all states</w:t>
      </w:r>
      <w:r w:rsidRPr="0096027A">
        <w:rPr>
          <w:rStyle w:val="StyleUnderline"/>
          <w:highlight w:val="green"/>
        </w:rPr>
        <w:t xml:space="preserve">; </w:t>
      </w:r>
      <w:r w:rsidRPr="0096027A">
        <w:rPr>
          <w:rStyle w:val="Emphasis"/>
          <w:highlight w:val="green"/>
        </w:rPr>
        <w:t>100 percent reliable</w:t>
      </w:r>
      <w:r w:rsidRPr="002365EE">
        <w:rPr>
          <w:rStyle w:val="Emphasis"/>
        </w:rPr>
        <w:t xml:space="preserve"> fail-safe mechanisms</w:t>
      </w:r>
      <w:r w:rsidRPr="00DB2537">
        <w:rPr>
          <w:rStyle w:val="StyleUnderline"/>
        </w:rPr>
        <w:t xml:space="preserve"> and </w:t>
      </w:r>
      <w:r w:rsidRPr="0096027A">
        <w:rPr>
          <w:rStyle w:val="StyleUnderline"/>
          <w:highlight w:val="green"/>
        </w:rPr>
        <w:t>procedures</w:t>
      </w:r>
      <w:r w:rsidRPr="00DB2537">
        <w:rPr>
          <w:rStyle w:val="StyleUnderline"/>
        </w:rPr>
        <w:t xml:space="preserve"> against accidental and unauthorized launch of nuclear weapons; </w:t>
      </w:r>
      <w:r w:rsidRPr="0096027A">
        <w:rPr>
          <w:rStyle w:val="StyleUnderline"/>
          <w:highlight w:val="green"/>
        </w:rPr>
        <w:t xml:space="preserve">and </w:t>
      </w:r>
      <w:r w:rsidRPr="0096027A">
        <w:rPr>
          <w:rStyle w:val="Emphasis"/>
          <w:highlight w:val="green"/>
        </w:rPr>
        <w:t>totally unbreachable security</w:t>
      </w:r>
      <w:r w:rsidRPr="002365EE">
        <w:rPr>
          <w:sz w:val="16"/>
        </w:rPr>
        <w:t xml:space="preserve"> </w:t>
      </w:r>
      <w:r w:rsidRPr="00DB2537">
        <w:rPr>
          <w:rStyle w:val="StyleUnderline"/>
        </w:rPr>
        <w:t>measures against terrorists acquiring nuclear weapons by being able to penetrate one or more of the growing nuclear facilities or access some of the wider spread of nuclear material and technology</w:t>
      </w:r>
      <w:r w:rsidRPr="002365EE">
        <w:rPr>
          <w:sz w:val="14"/>
        </w:rPr>
        <w:t xml:space="preserve">. </w:t>
      </w:r>
      <w:r w:rsidRPr="002365EE">
        <w:rPr>
          <w:sz w:val="2"/>
        </w:rPr>
        <w:t>It is far from clear that the old, Cold War parameters of classical deterrence will prove adequate to the new contingencies and risks. It really is long past time to lift the shroud of the mushroom cloud from the international body politic. Five paradoxes set the context for this final concluding chapter. First, the central paradox of nuclear deterrence may be bluntly stated: nuclear weapons are useful only if the threat to use them is credible, but they must never be used. Second, they are useful for some but must be stopped from spreading to anyone else. Third, the most substantial progress so far on dismantlement and destruction of nuclear weapons has occurred as a result of bilateral US and Soviet/Russian treaties, agreements and measures, most recently a new Strategic Arms Reduction Treaty (New START). But a nuclear-weapon-free world will have to rest on a legally binding multilateral international instrument such as a nuclear weapons convention (NWC). Fourth, although nuclear weapons play a lesser role in shaping US–Russia relations today than during the Cold War, the prospects of their use by others in some tense, conflict-prone regions have grown. Fifth, the existing treaty-based regimes have collectively anchored international security and can be credited with many major successes and significant accomplishments. But their accumulating anomalies, shortcomings and flaws suggest that they, or at least some of them, may have reached the limits of their success. The critical challenge, therefore, becomes how to manage the transition to their replacement for the post-nuclear order without undermining their achievements and jeopardizing the security of the existing nuclear orders. On the edge of the cliff Forty-five years after the NPT came into force in 1970, the world is still perilously close to the edge of the nuclear cliff. The cliff is perhaps not quite as steep as it was in the 1980s, but going over it would be fatal for planet Earth. Authoritative roadmaps exist to walk us back to the relative safety of a denuclearized world, but a perverse mixture of hubris and arrogance on the part of the nuclear-armed states exposes us to the risk of sleepwalking into a nuclear disaster. The point to remember about sleepwalking is that people doing it are unaware of it. The number of times that we have come frighteningly close to nuclear holocaust is simply staggering. According to one study by a US nuclear weapon laboratory in 1970 (obtained through the Freedom of Information Act), more than 1,200 nuclear weapons were involved in accidents (most trivial, but some significant) between 1950 and 1968 because of security breaches, lost weapons, failed safety mechanisms or accidents resulting from weapons being dropped or crushed in lifts, etc. 3 For example, a B-52 bomber loaded with 12 hydrogen bombs and nuclear warheads caught fire in Grand Forks, North Dakota, in September 1980. In the same month, a dropped socket punctured the fuel tank of a Titan II ICBM mounted with ‘the most powerful nuclear warhead ever built by the US’ until then at a missile silo near Damascus, Texas. One man was killed in the resulting explosion and the warhead was thrown several hundred feet from its basing silo. 4 It has now been confirmed that on 21 January 1961, a four-</w:t>
      </w:r>
      <w:proofErr w:type="spellStart"/>
      <w:r w:rsidRPr="002365EE">
        <w:rPr>
          <w:sz w:val="2"/>
        </w:rPr>
        <w:t>megatonne</w:t>
      </w:r>
      <w:proofErr w:type="spellEnd"/>
      <w:r w:rsidRPr="002365EE">
        <w:rPr>
          <w:sz w:val="2"/>
        </w:rPr>
        <w:t xml:space="preserve"> bomb (that is, 260 times more powerful than Hiroshima) was just one ordinary switch away from detonating over North Carolina whose effects would have covered Washington, Baltimore, Philadelphia and even New York City. Just days after President John F. Kennedy’s inauguration, a B-52 bomber on a routine flight went into an uncontrolled spin. Two four-</w:t>
      </w:r>
      <w:proofErr w:type="spellStart"/>
      <w:r w:rsidRPr="002365EE">
        <w:rPr>
          <w:sz w:val="2"/>
        </w:rPr>
        <w:t>megatonne</w:t>
      </w:r>
      <w:proofErr w:type="spellEnd"/>
      <w:r w:rsidRPr="002365EE">
        <w:rPr>
          <w:sz w:val="2"/>
        </w:rPr>
        <w:t xml:space="preserve"> hydrogen bombs fell loose over Goldsboro, North Carolina, and one, assuming that it had been deliberately released over an enemy target, began the detonation process. Three of the four fail safe-mechanisms failed and only the final, a simple dynamo technology </w:t>
      </w:r>
      <w:proofErr w:type="spellStart"/>
      <w:r w:rsidRPr="002365EE">
        <w:rPr>
          <w:sz w:val="2"/>
        </w:rPr>
        <w:t>lowvoltage</w:t>
      </w:r>
      <w:proofErr w:type="spellEnd"/>
      <w:r w:rsidRPr="002365EE">
        <w:rPr>
          <w:sz w:val="2"/>
        </w:rPr>
        <w:t xml:space="preserve"> switch, averted what would have been the greatest disaster in US history with millions of lives at risk. 5 In the 1962 Cuban missile crisis, the US strategy was based on the best available intelligence which indicated that there were no nuclear warheads in Cuba. In fact, there were 162 warheads already stationed there, including 90 tactical warheads, and the local Soviet commander had taken them out of storage to deployed positions for use against an American invasion. 6 Recently declassified British cabinet documents show that there was another near miss in November 1983. In response to NATO war games exercise Able Archer, which Moscow mistook to be real, the Soviets came close to launching a full-scale nuclear attack against the West under the misapprehension that a NATO nuclear attack was imminent. And the West was blissfully unaware of this at the time. 7 In January 1995, mistaking a Norwegian weather rocket for a US SLBM, Russia’s senior military officials reportedly advised President Boris Yeltsin – the first leader in Moscow to have the ‘nuclear suitcase’ opened for him – to launch Russian missiles. He demurred. 8 In 2007, a weapons crew at the US Air Force (USAF) base in Minot, North Dakota, mistakenly loaded a B-52 bomber with six </w:t>
      </w:r>
      <w:proofErr w:type="spellStart"/>
      <w:r w:rsidRPr="002365EE">
        <w:rPr>
          <w:sz w:val="2"/>
        </w:rPr>
        <w:t>nucleararmed</w:t>
      </w:r>
      <w:proofErr w:type="spellEnd"/>
      <w:r w:rsidRPr="002365EE">
        <w:rPr>
          <w:sz w:val="2"/>
        </w:rPr>
        <w:t xml:space="preserve"> </w:t>
      </w:r>
      <w:proofErr w:type="spellStart"/>
      <w:r w:rsidRPr="002365EE">
        <w:rPr>
          <w:sz w:val="2"/>
        </w:rPr>
        <w:t>cruse</w:t>
      </w:r>
      <w:proofErr w:type="spellEnd"/>
      <w:r w:rsidRPr="002365EE">
        <w:rPr>
          <w:sz w:val="2"/>
        </w:rPr>
        <w:t xml:space="preserve"> missiles. The plane flew across the country to the USAF base in Barksdale, Louisiana, where the bombs were left unsecured for 36 hours. When eventually personnel there </w:t>
      </w:r>
      <w:proofErr w:type="spellStart"/>
      <w:r w:rsidRPr="002365EE">
        <w:rPr>
          <w:sz w:val="2"/>
        </w:rPr>
        <w:t>realised</w:t>
      </w:r>
      <w:proofErr w:type="spellEnd"/>
      <w:r w:rsidRPr="002365EE">
        <w:rPr>
          <w:sz w:val="2"/>
        </w:rPr>
        <w:t xml:space="preserve"> that the bombs were nuclear, not conventional, they informed their counterparts back in Minot – who had not detected the missing bombs until then. 9 In a closely argued article, Gareth Evans systematically demonstrates the fallacy or extraordinary weakness of the deterrence-based arguments. 10 Nuclear weapons have failed to stop wars between nuclear and non-nuclear rivals (Korea, Afghanistan, Falklands, Vietnam, the 1990–91 Gulf War). Their deterrent utility is severely qualified by the belief among potential target regimes that they are essentially unusable because of the powerful normative taboo. The utility of nuclear deterrence is questionable in shaping relations between: a) major nuclear rivals, b) asymmetric middle-power nuclear rivals, and c) small–major power nuclear pairs of countries. On the first, the role of nuclear weapons in having preserved the peace during the Cold War is debatable. How do we assess the relative weight and potency of nuclear weapons, West European integration and West European democratization as explanatory variables in that long peace? Nor has there been any evidence produced to show that either side had the intention to attack the other at any time during the Cold War but was deterred from doing so because of nuclear weapons held by the other side. 11 Conversely, the Soviet Union’s territorial expansion across Eastern and Central Europe behind Red Army lines took place in the years of US atomic monopoly, 1945–49, and it imploded after, although not because of, gaining strategic parity. With asymmetric middle-power nuclear rivals too national security strategists face a fundamental and unresolvable paradox. In order to deter a conventional attack by a more powerful nuclear adversary, each nuclear-armed state must convince its stronger opponent of the ability and will to use nuclear weapons if attacked. But if the attack does occur, escalating to nuclear weapons will worsen the scale of military devastation even for the side initiating nuclear strikes. Because the stronger party believes this, the existence of nuclear weapons may add an extra element of caution but does not guarantee complete and indefinite immunity for the weaker party. Are those who profess faith in the essential logic of nuclear deterrence prepared, following Waltz, 12 to support the acquisition of nuclear weapons by Iran in order to contribute to the peace and stability of the Middle East which at present has only one nuclear-armed state? It is equally contestable that nuclear weapons buy immunity for small states against attack by the powerful. North Korea is often held up as an example of this, especially against the backdrop of the invasion of Iraq in 2003 and the 2011 fate of Muammar Gaddafi after Libya’s 2003 abandonment of clandestine nuclear weapons pursuit. 13 However, the biggest caution in attacking North Korea in response to its serial provocations lies in uncertainty about how China would respond, followed by worries about the DPRK’s conventional capacity to devastate Seoul and other parts of South Korea. Pyongyang’s puny present and prospective arsenal of nuclear weapons and the rudimentary capacity to deploy and use them credibly is a distant third factor in the deterrence calculus. Nuclear weapons status comes with a significant economic cost. They have not permitted any of the nine states that have them to buy </w:t>
      </w:r>
      <w:proofErr w:type="spellStart"/>
      <w:r w:rsidRPr="002365EE">
        <w:rPr>
          <w:sz w:val="2"/>
        </w:rPr>
        <w:t>defence</w:t>
      </w:r>
      <w:proofErr w:type="spellEnd"/>
      <w:r w:rsidRPr="002365EE">
        <w:rPr>
          <w:sz w:val="2"/>
        </w:rPr>
        <w:t xml:space="preserve"> on the cheap</w:t>
      </w:r>
      <w:r w:rsidRPr="002365EE">
        <w:rPr>
          <w:sz w:val="14"/>
        </w:rPr>
        <w:t xml:space="preserve">. </w:t>
      </w:r>
      <w:r w:rsidRPr="00DB2537">
        <w:rPr>
          <w:rStyle w:val="StyleUnderline"/>
        </w:rPr>
        <w:t xml:space="preserve">There is the added risk of </w:t>
      </w:r>
      <w:r w:rsidRPr="002365EE">
        <w:rPr>
          <w:rStyle w:val="Emphasis"/>
        </w:rPr>
        <w:t>prolif</w:t>
      </w:r>
      <w:r w:rsidRPr="00DB2537">
        <w:rPr>
          <w:rStyle w:val="StyleUnderline"/>
        </w:rPr>
        <w:t xml:space="preserve">eration </w:t>
      </w:r>
      <w:r w:rsidRPr="002365EE">
        <w:rPr>
          <w:rStyle w:val="Emphasis"/>
        </w:rPr>
        <w:t>to extremist</w:t>
      </w:r>
      <w:r w:rsidRPr="00DB2537">
        <w:rPr>
          <w:rStyle w:val="StyleUnderline"/>
        </w:rPr>
        <w:t xml:space="preserve"> element</w:t>
      </w:r>
      <w:r w:rsidRPr="002365EE">
        <w:rPr>
          <w:rStyle w:val="Emphasis"/>
        </w:rPr>
        <w:t>s</w:t>
      </w:r>
      <w:r w:rsidRPr="00DB2537">
        <w:rPr>
          <w:rStyle w:val="StyleUnderline"/>
        </w:rPr>
        <w:t xml:space="preserve"> through</w:t>
      </w:r>
      <w:r w:rsidRPr="002365EE">
        <w:rPr>
          <w:sz w:val="16"/>
        </w:rPr>
        <w:t xml:space="preserve"> </w:t>
      </w:r>
      <w:r w:rsidRPr="002365EE">
        <w:rPr>
          <w:rStyle w:val="Emphasis"/>
        </w:rPr>
        <w:t>leakage</w:t>
      </w:r>
      <w:r w:rsidRPr="002365EE">
        <w:rPr>
          <w:sz w:val="16"/>
        </w:rPr>
        <w:t xml:space="preserve">, </w:t>
      </w:r>
      <w:r w:rsidRPr="002365EE">
        <w:rPr>
          <w:rStyle w:val="Emphasis"/>
        </w:rPr>
        <w:t>theft</w:t>
      </w:r>
      <w:r w:rsidRPr="002365EE">
        <w:rPr>
          <w:sz w:val="16"/>
        </w:rPr>
        <w:t xml:space="preserve">, </w:t>
      </w:r>
      <w:r w:rsidRPr="002365EE">
        <w:rPr>
          <w:rStyle w:val="Emphasis"/>
        </w:rPr>
        <w:t>state collapse</w:t>
      </w:r>
      <w:r w:rsidRPr="002365EE">
        <w:rPr>
          <w:sz w:val="16"/>
        </w:rPr>
        <w:t xml:space="preserve"> </w:t>
      </w:r>
      <w:r w:rsidRPr="00DB2537">
        <w:rPr>
          <w:rStyle w:val="StyleUnderline"/>
        </w:rPr>
        <w:t>and</w:t>
      </w:r>
      <w:r w:rsidRPr="002365EE">
        <w:rPr>
          <w:sz w:val="16"/>
        </w:rPr>
        <w:t xml:space="preserve"> state </w:t>
      </w:r>
      <w:r w:rsidRPr="002365EE">
        <w:rPr>
          <w:rStyle w:val="Emphasis"/>
        </w:rPr>
        <w:t>capture</w:t>
      </w:r>
      <w:r w:rsidRPr="002365EE">
        <w:rPr>
          <w:sz w:val="16"/>
        </w:rPr>
        <w:t xml:space="preserve">. There are political costs and risks of creating a national security state with a premium on increased secretiveness and reduced public accountability. </w:t>
      </w:r>
    </w:p>
    <w:p w:rsidR="005D5081" w:rsidRDefault="005D5081" w:rsidP="005D5081">
      <w:pPr>
        <w:pStyle w:val="Heading3"/>
      </w:pPr>
      <w:r>
        <w:t xml:space="preserve">!! – </w:t>
      </w:r>
      <w:proofErr w:type="spellStart"/>
      <w:r>
        <w:t>Prolif</w:t>
      </w:r>
      <w:proofErr w:type="spellEnd"/>
      <w:r>
        <w:t xml:space="preserve"> Bad – 2</w:t>
      </w:r>
      <w:r w:rsidRPr="005D5081">
        <w:rPr>
          <w:vertAlign w:val="superscript"/>
        </w:rPr>
        <w:t>nd</w:t>
      </w:r>
      <w:r>
        <w:t xml:space="preserve"> Gen Worse </w:t>
      </w:r>
    </w:p>
    <w:p w:rsidR="005D5081" w:rsidRPr="005D5081" w:rsidRDefault="005D5081" w:rsidP="005D5081"/>
    <w:p w:rsidR="005D5081" w:rsidRDefault="005D5081" w:rsidP="005D5081">
      <w:pPr>
        <w:pStyle w:val="Heading4"/>
      </w:pPr>
      <w:r w:rsidRPr="002365EE">
        <w:t xml:space="preserve">Second-generation proliferators have less </w:t>
      </w:r>
      <w:r w:rsidRPr="002365EE">
        <w:rPr>
          <w:u w:val="single"/>
        </w:rPr>
        <w:t>expertise</w:t>
      </w:r>
      <w:r w:rsidRPr="002365EE">
        <w:t xml:space="preserve"> AND </w:t>
      </w:r>
      <w:r w:rsidRPr="002365EE">
        <w:rPr>
          <w:u w:val="single"/>
        </w:rPr>
        <w:t>technological capacity</w:t>
      </w:r>
      <w:r w:rsidRPr="002365EE">
        <w:t xml:space="preserve"> with nuclear weapons-increases the odds of deterrence failure. </w:t>
      </w:r>
    </w:p>
    <w:p w:rsidR="005D5081" w:rsidRPr="00927BDF" w:rsidRDefault="005D5081" w:rsidP="005D5081"/>
    <w:p w:rsidR="005D5081" w:rsidRPr="002365EE" w:rsidRDefault="005D5081" w:rsidP="005D5081">
      <w:r w:rsidRPr="002365EE">
        <w:t xml:space="preserve">W. Michael </w:t>
      </w:r>
      <w:r w:rsidRPr="00927BDF">
        <w:rPr>
          <w:rStyle w:val="Style13ptBold"/>
        </w:rPr>
        <w:t>Reisman 18</w:t>
      </w:r>
      <w:r w:rsidRPr="002365EE">
        <w:t xml:space="preserve">. </w:t>
      </w:r>
      <w:proofErr w:type="spellStart"/>
      <w:r w:rsidRPr="002365EE">
        <w:t>Myres</w:t>
      </w:r>
      <w:proofErr w:type="spellEnd"/>
      <w:r w:rsidRPr="002365EE">
        <w:t xml:space="preserve"> S. McDougal Professor of International Law, Yale Law School. 03/08/2018. Will a Policy of Preemptive Self-Defense Make Us All Safer? SSRN Scholarly Paper, ID 3162033, Social Science Research Network. papers.ssrn.com, https://papers.ssrn.com/abstract=3162033.</w:t>
      </w:r>
    </w:p>
    <w:p w:rsidR="005D5081" w:rsidRDefault="005D5081" w:rsidP="005D5081">
      <w:pPr>
        <w:rPr>
          <w:rStyle w:val="Emphasis"/>
        </w:rPr>
      </w:pPr>
      <w:r w:rsidRPr="002365EE">
        <w:rPr>
          <w:sz w:val="16"/>
        </w:rPr>
        <w:t xml:space="preserve">V </w:t>
      </w:r>
      <w:r w:rsidRPr="00DB2537">
        <w:rPr>
          <w:rStyle w:val="StyleUnderline"/>
        </w:rPr>
        <w:t>Until now, what one might call the “</w:t>
      </w:r>
      <w:r w:rsidRPr="002365EE">
        <w:rPr>
          <w:rStyle w:val="Emphasis"/>
        </w:rPr>
        <w:t>operational code</w:t>
      </w:r>
      <w:r w:rsidRPr="00DB2537">
        <w:rPr>
          <w:rStyle w:val="StyleUnderline"/>
        </w:rPr>
        <w:t xml:space="preserve">” with respect to the deployment of nuclear weapons has differed from that of other weapons systems. </w:t>
      </w:r>
      <w:r w:rsidRPr="002365EE">
        <w:rPr>
          <w:rStyle w:val="Emphasis"/>
        </w:rPr>
        <w:t>Wholly apart</w:t>
      </w:r>
      <w:r w:rsidRPr="00DB2537">
        <w:rPr>
          <w:rStyle w:val="StyleUnderline"/>
        </w:rPr>
        <w:t xml:space="preserve"> from the presence or absence of </w:t>
      </w:r>
      <w:r w:rsidRPr="002365EE">
        <w:rPr>
          <w:rStyle w:val="Emphasis"/>
        </w:rPr>
        <w:t>formal “no-first-strike” commitments</w:t>
      </w:r>
      <w:r w:rsidRPr="00DB2537">
        <w:rPr>
          <w:rStyle w:val="StyleUnderline"/>
        </w:rPr>
        <w:t xml:space="preserve"> and putting aside the question of their </w:t>
      </w:r>
      <w:r w:rsidRPr="002365EE">
        <w:rPr>
          <w:rStyle w:val="Emphasis"/>
        </w:rPr>
        <w:t>credibility</w:t>
      </w:r>
      <w:r w:rsidRPr="00DB2537">
        <w:rPr>
          <w:rStyle w:val="StyleUnderline"/>
        </w:rPr>
        <w:t xml:space="preserve">, a system of “mutually assured destruction” or </w:t>
      </w:r>
      <w:r w:rsidRPr="0096027A">
        <w:rPr>
          <w:rStyle w:val="StyleUnderline"/>
          <w:highlight w:val="green"/>
        </w:rPr>
        <w:t xml:space="preserve">“MAD” </w:t>
      </w:r>
      <w:r w:rsidRPr="0096027A">
        <w:rPr>
          <w:rStyle w:val="Emphasis"/>
          <w:highlight w:val="green"/>
        </w:rPr>
        <w:t>has</w:t>
      </w:r>
      <w:r w:rsidRPr="0096027A">
        <w:rPr>
          <w:rStyle w:val="StyleUnderline"/>
          <w:highlight w:val="green"/>
        </w:rPr>
        <w:t xml:space="preserve"> effectively deterred</w:t>
      </w:r>
      <w:r w:rsidRPr="00DB2537">
        <w:rPr>
          <w:rStyle w:val="StyleUnderline"/>
        </w:rPr>
        <w:t xml:space="preserve"> any preemptive gamble as between the major nuclear powers. For these states, essential national security has come to rest on the ability to ensure that an adversary’s first strike will not disable the target state which would still be able to </w:t>
      </w:r>
      <w:r w:rsidRPr="002365EE">
        <w:rPr>
          <w:rStyle w:val="Emphasis"/>
        </w:rPr>
        <w:t>respond</w:t>
      </w:r>
      <w:r w:rsidRPr="00DB2537">
        <w:rPr>
          <w:rStyle w:val="StyleUnderline"/>
        </w:rPr>
        <w:t xml:space="preserve"> with </w:t>
      </w:r>
      <w:r w:rsidRPr="002365EE">
        <w:rPr>
          <w:rStyle w:val="Emphasis"/>
        </w:rPr>
        <w:t>devastating effect</w:t>
      </w:r>
      <w:r w:rsidRPr="00DB2537">
        <w:rPr>
          <w:rStyle w:val="StyleUnderline"/>
        </w:rPr>
        <w:t xml:space="preserve"> on the attacker. Any </w:t>
      </w:r>
      <w:r w:rsidRPr="002365EE">
        <w:rPr>
          <w:rStyle w:val="Emphasis"/>
        </w:rPr>
        <w:t>sought</w:t>
      </w:r>
      <w:r w:rsidRPr="00DB2537">
        <w:rPr>
          <w:rStyle w:val="StyleUnderline"/>
        </w:rPr>
        <w:t xml:space="preserve"> advantage of a first-strike is, thus, </w:t>
      </w:r>
      <w:r w:rsidRPr="002365EE">
        <w:rPr>
          <w:rStyle w:val="Emphasis"/>
        </w:rPr>
        <w:t>guaranteed to be pyrrhic</w:t>
      </w:r>
      <w:r w:rsidRPr="00DB2537">
        <w:rPr>
          <w:rStyle w:val="StyleUnderline"/>
        </w:rPr>
        <w:t xml:space="preserve">. </w:t>
      </w:r>
      <w:r w:rsidRPr="0096027A">
        <w:rPr>
          <w:rStyle w:val="StyleUnderline"/>
          <w:highlight w:val="green"/>
        </w:rPr>
        <w:t>This</w:t>
      </w:r>
      <w:r w:rsidRPr="00DB2537">
        <w:rPr>
          <w:rStyle w:val="StyleUnderline"/>
        </w:rPr>
        <w:t xml:space="preserve"> odd, counter-intuitive and even morally perplexing </w:t>
      </w:r>
      <w:r w:rsidRPr="0096027A">
        <w:rPr>
          <w:rStyle w:val="StyleUnderline"/>
          <w:highlight w:val="green"/>
        </w:rPr>
        <w:t>system</w:t>
      </w:r>
      <w:r w:rsidRPr="00DB2537">
        <w:rPr>
          <w:rStyle w:val="StyleUnderline"/>
        </w:rPr>
        <w:t xml:space="preserve"> of reciprocal defense </w:t>
      </w:r>
      <w:r w:rsidRPr="0096027A">
        <w:rPr>
          <w:rStyle w:val="StyleUnderline"/>
          <w:highlight w:val="green"/>
        </w:rPr>
        <w:t xml:space="preserve">must </w:t>
      </w:r>
      <w:r w:rsidRPr="0096027A">
        <w:rPr>
          <w:rStyle w:val="Emphasis"/>
          <w:highlight w:val="green"/>
        </w:rPr>
        <w:t>assume</w:t>
      </w:r>
      <w:r w:rsidRPr="00DB2537">
        <w:rPr>
          <w:rStyle w:val="StyleUnderline"/>
        </w:rPr>
        <w:t xml:space="preserve">, first, a world of </w:t>
      </w:r>
      <w:r w:rsidRPr="0096027A">
        <w:rPr>
          <w:rStyle w:val="Emphasis"/>
          <w:highlight w:val="green"/>
        </w:rPr>
        <w:t>administratively effective</w:t>
      </w:r>
      <w:r w:rsidRPr="0096027A">
        <w:rPr>
          <w:sz w:val="16"/>
          <w:highlight w:val="green"/>
        </w:rPr>
        <w:t xml:space="preserve"> </w:t>
      </w:r>
      <w:r w:rsidRPr="0096027A">
        <w:rPr>
          <w:rStyle w:val="StyleUnderline"/>
          <w:highlight w:val="green"/>
        </w:rPr>
        <w:t xml:space="preserve">and not </w:t>
      </w:r>
      <w:r w:rsidRPr="0096027A">
        <w:rPr>
          <w:rStyle w:val="Emphasis"/>
          <w:highlight w:val="green"/>
        </w:rPr>
        <w:t>failed</w:t>
      </w:r>
      <w:r w:rsidRPr="0096027A">
        <w:rPr>
          <w:rStyle w:val="StyleUnderline"/>
          <w:highlight w:val="green"/>
        </w:rPr>
        <w:t xml:space="preserve"> or </w:t>
      </w:r>
      <w:r w:rsidRPr="0096027A">
        <w:rPr>
          <w:rStyle w:val="Emphasis"/>
          <w:highlight w:val="green"/>
        </w:rPr>
        <w:t>faux states</w:t>
      </w:r>
      <w:r w:rsidRPr="00DB2537">
        <w:rPr>
          <w:rStyle w:val="StyleUnderline"/>
        </w:rPr>
        <w:t xml:space="preserve">; second, the </w:t>
      </w:r>
      <w:r w:rsidRPr="0096027A">
        <w:rPr>
          <w:rStyle w:val="Emphasis"/>
          <w:highlight w:val="green"/>
        </w:rPr>
        <w:t>rationality</w:t>
      </w:r>
      <w:r w:rsidRPr="00DB2537">
        <w:rPr>
          <w:rStyle w:val="StyleUnderline"/>
        </w:rPr>
        <w:t xml:space="preserve"> of the principal actors; </w:t>
      </w:r>
      <w:r w:rsidRPr="0096027A">
        <w:rPr>
          <w:rStyle w:val="StyleUnderline"/>
          <w:highlight w:val="green"/>
        </w:rPr>
        <w:t>and</w:t>
      </w:r>
      <w:r w:rsidRPr="00DB2537">
        <w:rPr>
          <w:rStyle w:val="StyleUnderline"/>
        </w:rPr>
        <w:t xml:space="preserve"> third, the </w:t>
      </w:r>
      <w:r w:rsidRPr="0096027A">
        <w:rPr>
          <w:rStyle w:val="Emphasis"/>
          <w:highlight w:val="green"/>
        </w:rPr>
        <w:t>capacity</w:t>
      </w:r>
      <w:r w:rsidRPr="0096027A">
        <w:rPr>
          <w:rStyle w:val="StyleUnderline"/>
          <w:highlight w:val="green"/>
        </w:rPr>
        <w:t xml:space="preserve"> of</w:t>
      </w:r>
      <w:r w:rsidRPr="00DB2537">
        <w:rPr>
          <w:rStyle w:val="StyleUnderline"/>
        </w:rPr>
        <w:t xml:space="preserve"> their </w:t>
      </w:r>
      <w:r w:rsidRPr="0096027A">
        <w:rPr>
          <w:rStyle w:val="Emphasis"/>
          <w:highlight w:val="green"/>
        </w:rPr>
        <w:t>early warning systems</w:t>
      </w:r>
      <w:r w:rsidRPr="0096027A">
        <w:rPr>
          <w:rStyle w:val="StyleUnderline"/>
          <w:highlight w:val="green"/>
        </w:rPr>
        <w:t xml:space="preserve"> to</w:t>
      </w:r>
      <w:r w:rsidRPr="00DB2537">
        <w:rPr>
          <w:rStyle w:val="StyleUnderline"/>
        </w:rPr>
        <w:t xml:space="preserve"> both timeously </w:t>
      </w:r>
      <w:r w:rsidRPr="0096027A">
        <w:rPr>
          <w:rStyle w:val="Emphasis"/>
          <w:highlight w:val="green"/>
        </w:rPr>
        <w:t>detect</w:t>
      </w:r>
      <w:r w:rsidRPr="0096027A">
        <w:rPr>
          <w:rStyle w:val="StyleUnderline"/>
          <w:highlight w:val="green"/>
        </w:rPr>
        <w:t xml:space="preserve"> attacks as well as</w:t>
      </w:r>
      <w:r w:rsidRPr="00DB2537">
        <w:rPr>
          <w:rStyle w:val="StyleUnderline"/>
        </w:rPr>
        <w:t xml:space="preserve"> to </w:t>
      </w:r>
      <w:r w:rsidRPr="0096027A">
        <w:rPr>
          <w:rStyle w:val="Emphasis"/>
          <w:highlight w:val="green"/>
        </w:rPr>
        <w:t>avoid false positives</w:t>
      </w:r>
      <w:r w:rsidRPr="00DB2537">
        <w:rPr>
          <w:rStyle w:val="StyleUnderline"/>
        </w:rPr>
        <w:t xml:space="preserve">. </w:t>
      </w:r>
      <w:r w:rsidRPr="002365EE">
        <w:rPr>
          <w:sz w:val="16"/>
        </w:rPr>
        <w:t>According to Murphy’s Law,</w:t>
      </w:r>
      <w:r w:rsidRPr="002365EE">
        <w:rPr>
          <w:rStyle w:val="Emphasis"/>
          <w:sz w:val="16"/>
        </w:rPr>
        <w:t xml:space="preserve"> </w:t>
      </w:r>
      <w:r w:rsidRPr="0096027A">
        <w:rPr>
          <w:rStyle w:val="Emphasis"/>
          <w:highlight w:val="green"/>
        </w:rPr>
        <w:t>whatever can go wrong in engineered systems will</w:t>
      </w:r>
      <w:r w:rsidRPr="002365EE">
        <w:rPr>
          <w:rStyle w:val="Emphasis"/>
        </w:rPr>
        <w:t xml:space="preserve"> go wrong. </w:t>
      </w:r>
      <w:r w:rsidRPr="00DB2537">
        <w:rPr>
          <w:rStyle w:val="StyleUnderline"/>
        </w:rPr>
        <w:t xml:space="preserve">To date, that category contains only near misses, both in the United States and Russia, but </w:t>
      </w:r>
      <w:r w:rsidRPr="0096027A">
        <w:rPr>
          <w:rStyle w:val="StyleUnderline"/>
          <w:highlight w:val="green"/>
        </w:rPr>
        <w:t>it does not take great imagination to construct</w:t>
      </w:r>
      <w:r w:rsidRPr="00DB2537">
        <w:rPr>
          <w:rStyle w:val="StyleUnderline"/>
        </w:rPr>
        <w:t xml:space="preserve"> plausible scenarios, which, either because of human </w:t>
      </w:r>
      <w:r w:rsidRPr="0096027A">
        <w:rPr>
          <w:rStyle w:val="Emphasis"/>
          <w:highlight w:val="green"/>
        </w:rPr>
        <w:t>error</w:t>
      </w:r>
      <w:r w:rsidRPr="00DB2537">
        <w:rPr>
          <w:rStyle w:val="StyleUnderline"/>
        </w:rPr>
        <w:t xml:space="preserve">, </w:t>
      </w:r>
      <w:r w:rsidRPr="002365EE">
        <w:rPr>
          <w:rStyle w:val="Emphasis"/>
        </w:rPr>
        <w:t xml:space="preserve">technical </w:t>
      </w:r>
      <w:r w:rsidRPr="0096027A">
        <w:rPr>
          <w:rStyle w:val="Emphasis"/>
          <w:highlight w:val="green"/>
        </w:rPr>
        <w:t>glitches</w:t>
      </w:r>
      <w:r w:rsidRPr="0096027A">
        <w:rPr>
          <w:rStyle w:val="StyleUnderline"/>
          <w:highlight w:val="green"/>
        </w:rPr>
        <w:t xml:space="preserve"> or </w:t>
      </w:r>
      <w:r w:rsidRPr="0096027A">
        <w:rPr>
          <w:rStyle w:val="Emphasis"/>
          <w:sz w:val="32"/>
          <w:highlight w:val="green"/>
        </w:rPr>
        <w:t>sabotage</w:t>
      </w:r>
      <w:r w:rsidRPr="00DB2537">
        <w:rPr>
          <w:rStyle w:val="StyleUnderline"/>
        </w:rPr>
        <w:t xml:space="preserve">, </w:t>
      </w:r>
      <w:r w:rsidRPr="002365EE">
        <w:rPr>
          <w:rStyle w:val="Emphasis"/>
        </w:rPr>
        <w:t>do not have happy endings</w:t>
      </w:r>
      <w:r w:rsidRPr="00DB2537">
        <w:rPr>
          <w:rStyle w:val="StyleUnderline"/>
        </w:rPr>
        <w:t xml:space="preserve">. </w:t>
      </w:r>
      <w:r w:rsidRPr="0096027A">
        <w:rPr>
          <w:rStyle w:val="StyleUnderline"/>
          <w:highlight w:val="green"/>
        </w:rPr>
        <w:t>The peril</w:t>
      </w:r>
      <w:r w:rsidRPr="00DB2537">
        <w:rPr>
          <w:rStyle w:val="StyleUnderline"/>
        </w:rPr>
        <w:t xml:space="preserve"> of the eventuation of unhappy endings </w:t>
      </w:r>
      <w:r w:rsidRPr="0096027A">
        <w:rPr>
          <w:rStyle w:val="Emphasis"/>
          <w:highlight w:val="green"/>
        </w:rPr>
        <w:t>increases exponentially</w:t>
      </w:r>
      <w:r w:rsidRPr="0096027A">
        <w:rPr>
          <w:rStyle w:val="StyleUnderline"/>
          <w:highlight w:val="green"/>
        </w:rPr>
        <w:t xml:space="preserve"> in</w:t>
      </w:r>
      <w:r w:rsidRPr="00DB2537">
        <w:rPr>
          <w:rStyle w:val="StyleUnderline"/>
        </w:rPr>
        <w:t xml:space="preserve"> two, interrelated scenarios; first, the </w:t>
      </w:r>
      <w:r w:rsidRPr="0096027A">
        <w:rPr>
          <w:rStyle w:val="Emphasis"/>
          <w:highlight w:val="green"/>
        </w:rPr>
        <w:t>prolif</w:t>
      </w:r>
      <w:r w:rsidRPr="00DB2537">
        <w:rPr>
          <w:rStyle w:val="StyleUnderline"/>
        </w:rPr>
        <w:t xml:space="preserve">eration of nuclear states </w:t>
      </w:r>
      <w:r w:rsidRPr="0096027A">
        <w:rPr>
          <w:rStyle w:val="StyleUnderline"/>
          <w:highlight w:val="green"/>
        </w:rPr>
        <w:t>and</w:t>
      </w:r>
      <w:r w:rsidRPr="00DB2537">
        <w:rPr>
          <w:rStyle w:val="StyleUnderline"/>
        </w:rPr>
        <w:t xml:space="preserve">, second, the possible emergence of </w:t>
      </w:r>
      <w:r w:rsidRPr="0096027A">
        <w:rPr>
          <w:rStyle w:val="StyleUnderline"/>
          <w:highlight w:val="green"/>
        </w:rPr>
        <w:t>nuclear</w:t>
      </w:r>
      <w:r w:rsidRPr="00DB2537">
        <w:rPr>
          <w:rStyle w:val="StyleUnderline"/>
        </w:rPr>
        <w:t>-capable</w:t>
      </w:r>
      <w:r w:rsidRPr="002365EE">
        <w:rPr>
          <w:sz w:val="16"/>
        </w:rPr>
        <w:t xml:space="preserve"> </w:t>
      </w:r>
      <w:r w:rsidRPr="0096027A">
        <w:rPr>
          <w:rStyle w:val="Emphasis"/>
          <w:highlight w:val="green"/>
        </w:rPr>
        <w:t>n</w:t>
      </w:r>
      <w:r w:rsidRPr="00DB2537">
        <w:rPr>
          <w:rStyle w:val="StyleUnderline"/>
        </w:rPr>
        <w:t>on-</w:t>
      </w:r>
      <w:r w:rsidRPr="0096027A">
        <w:rPr>
          <w:rStyle w:val="Emphasis"/>
          <w:highlight w:val="green"/>
        </w:rPr>
        <w:t>s</w:t>
      </w:r>
      <w:r w:rsidRPr="00DB2537">
        <w:rPr>
          <w:rStyle w:val="StyleUnderline"/>
        </w:rPr>
        <w:t xml:space="preserve">tate </w:t>
      </w:r>
      <w:r w:rsidRPr="0096027A">
        <w:rPr>
          <w:rStyle w:val="Emphasis"/>
          <w:highlight w:val="green"/>
        </w:rPr>
        <w:t>a</w:t>
      </w:r>
      <w:r w:rsidRPr="00DB2537">
        <w:rPr>
          <w:rStyle w:val="StyleUnderline"/>
        </w:rPr>
        <w:t>ctor</w:t>
      </w:r>
      <w:r w:rsidRPr="0096027A">
        <w:rPr>
          <w:rStyle w:val="Emphasis"/>
          <w:highlight w:val="green"/>
        </w:rPr>
        <w:t>s</w:t>
      </w:r>
      <w:r w:rsidRPr="00DB2537">
        <w:rPr>
          <w:rStyle w:val="StyleUnderline"/>
        </w:rPr>
        <w:t>. To stem</w:t>
      </w:r>
      <w:r w:rsidRPr="002365EE">
        <w:rPr>
          <w:sz w:val="16"/>
        </w:rPr>
        <w:t xml:space="preserve"> the </w:t>
      </w:r>
      <w:r w:rsidRPr="00DB2537">
        <w:rPr>
          <w:rStyle w:val="StyleUnderline"/>
        </w:rPr>
        <w:t>proliferation</w:t>
      </w:r>
      <w:r w:rsidRPr="002365EE">
        <w:rPr>
          <w:sz w:val="16"/>
        </w:rPr>
        <w:t xml:space="preserve"> of nuclear states, </w:t>
      </w:r>
      <w:r w:rsidRPr="00DB2537">
        <w:rPr>
          <w:rStyle w:val="StyleUnderline"/>
        </w:rPr>
        <w:t xml:space="preserve">the major nuclear powers share an interest in </w:t>
      </w:r>
      <w:r w:rsidRPr="002365EE">
        <w:rPr>
          <w:rStyle w:val="Emphasis"/>
        </w:rPr>
        <w:t>preserving their monopoly</w:t>
      </w:r>
      <w:r w:rsidRPr="002365EE">
        <w:rPr>
          <w:sz w:val="16"/>
        </w:rPr>
        <w:t xml:space="preserve">. That also requires the cooperation of non-nuclear states, part of which was secured by a commitment by the major nuclear powers to cooperate in reducing their nuclear arsenals and moving toward nuclear disarmament. Article 6 of the 191- party Non-Proliferation Treaty requires them “to pursue negotiations in good faith on effective measures relating to cessation of the nuclear arms race at an early date and to nuclear disarmament, and on a treaty on general and complete disarmament under strict and effective international control.”42 Although the Obama Administration took some initial steps to comply with this obligation, no intention has been expressed by the new Administration to pursue this goal. President Trump’s Draft Nuclear Review goes in the other direction. He is reported to have said that he would add a nearly ten-fold increase in the U.S. nuclear arsenal.43 (President Putin, not to be outdone, has trumpeted new weapons.)44 In the meanwhile, thanks to statements that have been made, the credibility of alliances, which until now reassured some non-nuclear states, may be eroding. </w:t>
      </w:r>
      <w:r w:rsidRPr="00DB2537">
        <w:rPr>
          <w:rStyle w:val="StyleUnderline"/>
        </w:rPr>
        <w:t xml:space="preserve">The more nuclear states, the more likely that there will be still more nuclear states. The more nuclear states, the greater the likelihood that fissile material may reach </w:t>
      </w:r>
      <w:r w:rsidRPr="002365EE">
        <w:rPr>
          <w:rStyle w:val="Emphasis"/>
        </w:rPr>
        <w:t>non-state actors</w:t>
      </w:r>
      <w:r w:rsidRPr="00DB2537">
        <w:rPr>
          <w:rStyle w:val="StyleUnderline"/>
        </w:rPr>
        <w:t xml:space="preserve">. It is well to remember that the leakage of nuclear and missile material to nuclear aspirants has not come </w:t>
      </w:r>
      <w:r w:rsidRPr="002365EE">
        <w:rPr>
          <w:rStyle w:val="Emphasis"/>
        </w:rPr>
        <w:t>only</w:t>
      </w:r>
      <w:r w:rsidRPr="00DB2537">
        <w:rPr>
          <w:rStyle w:val="StyleUnderline"/>
        </w:rPr>
        <w:t xml:space="preserve"> from </w:t>
      </w:r>
      <w:r w:rsidRPr="002365EE">
        <w:rPr>
          <w:rStyle w:val="Emphasis"/>
        </w:rPr>
        <w:t>No</w:t>
      </w:r>
      <w:r w:rsidRPr="00DB2537">
        <w:rPr>
          <w:rStyle w:val="StyleUnderline"/>
        </w:rPr>
        <w:t xml:space="preserve">rth </w:t>
      </w:r>
      <w:r w:rsidRPr="002365EE">
        <w:rPr>
          <w:rStyle w:val="Emphasis"/>
        </w:rPr>
        <w:t>Ko</w:t>
      </w:r>
      <w:r w:rsidRPr="00DB2537">
        <w:rPr>
          <w:rStyle w:val="StyleUnderline"/>
        </w:rPr>
        <w:t xml:space="preserve">rea. </w:t>
      </w:r>
      <w:r w:rsidRPr="002365EE">
        <w:rPr>
          <w:sz w:val="16"/>
        </w:rPr>
        <w:t xml:space="preserve">Under international law, preemptive attacks against illegal WMD facilities in rogue states are prohibited but in the two incidents on record, they appear in retrospect, to have been the right thing to do, based upon their circumstances and the consequences of inaction. Both succeeded in preventing, at least in the short term, the proliferation of nuclear weapons. When, however, the objectives of the military operation were broadened to include regime change, preemptive actions ostensibly in the self-defense of the actor may in fact, as the U.S. experience in Iraq showed, result in less rather than more security, and legal and moral condemnation rather than approval. That is not to minimize the dangers of allowing proliferation but simply to acknowledge that </w:t>
      </w:r>
      <w:r w:rsidRPr="00DB2537">
        <w:rPr>
          <w:rStyle w:val="StyleUnderline"/>
        </w:rPr>
        <w:t xml:space="preserve">preemptive action under the </w:t>
      </w:r>
      <w:r w:rsidRPr="002365EE">
        <w:rPr>
          <w:rStyle w:val="Emphasis"/>
        </w:rPr>
        <w:t>guise</w:t>
      </w:r>
      <w:r w:rsidRPr="00DB2537">
        <w:rPr>
          <w:rStyle w:val="StyleUnderline"/>
        </w:rPr>
        <w:t xml:space="preserve"> of </w:t>
      </w:r>
      <w:r w:rsidRPr="002365EE">
        <w:rPr>
          <w:rStyle w:val="Emphasis"/>
        </w:rPr>
        <w:t>self-defense</w:t>
      </w:r>
      <w:r w:rsidRPr="00DB2537">
        <w:rPr>
          <w:rStyle w:val="StyleUnderline"/>
        </w:rPr>
        <w:t xml:space="preserve"> may, by itself, be an </w:t>
      </w:r>
      <w:r w:rsidRPr="002365EE">
        <w:rPr>
          <w:rStyle w:val="Emphasis"/>
        </w:rPr>
        <w:t>insufficient tool</w:t>
      </w:r>
      <w:r w:rsidRPr="00DB2537">
        <w:rPr>
          <w:rStyle w:val="StyleUnderline"/>
        </w:rPr>
        <w:t xml:space="preserve"> on which to rest national and global security</w:t>
      </w:r>
      <w:r w:rsidRPr="002365EE">
        <w:rPr>
          <w:sz w:val="16"/>
        </w:rPr>
        <w:t xml:space="preserve"> and that </w:t>
      </w:r>
      <w:r w:rsidRPr="00DB2537">
        <w:rPr>
          <w:rStyle w:val="StyleUnderline"/>
        </w:rPr>
        <w:t xml:space="preserve">a </w:t>
      </w:r>
      <w:r w:rsidRPr="002365EE">
        <w:rPr>
          <w:rStyle w:val="Emphasis"/>
        </w:rPr>
        <w:t>broad program of all-around denuclearization</w:t>
      </w:r>
      <w:r w:rsidRPr="00DB2537">
        <w:rPr>
          <w:rStyle w:val="StyleUnderline"/>
        </w:rPr>
        <w:t xml:space="preserve"> is required, lest the world </w:t>
      </w:r>
      <w:r w:rsidRPr="002365EE">
        <w:rPr>
          <w:rStyle w:val="Emphasis"/>
        </w:rPr>
        <w:t xml:space="preserve">end with a bang and not a whimper. </w:t>
      </w:r>
    </w:p>
    <w:p w:rsidR="00403667" w:rsidRPr="00192FD3" w:rsidRDefault="00192FD3" w:rsidP="00192FD3">
      <w:pPr>
        <w:pStyle w:val="Heading3"/>
      </w:pPr>
      <w:r w:rsidRPr="00192FD3">
        <w:t xml:space="preserve">!! – </w:t>
      </w:r>
      <w:proofErr w:type="spellStart"/>
      <w:r w:rsidRPr="00192FD3">
        <w:t>Prolif</w:t>
      </w:r>
      <w:proofErr w:type="spellEnd"/>
      <w:r w:rsidRPr="00192FD3">
        <w:t xml:space="preserve"> Bad: Terrorism</w:t>
      </w:r>
    </w:p>
    <w:p w:rsidR="00192FD3" w:rsidRDefault="00192FD3" w:rsidP="00192FD3"/>
    <w:p w:rsidR="00192FD3" w:rsidRPr="002C7AD9" w:rsidRDefault="00192FD3" w:rsidP="00192FD3">
      <w:pPr>
        <w:pStyle w:val="Heading4"/>
        <w:rPr>
          <w:rFonts w:cs="Arial"/>
        </w:rPr>
      </w:pPr>
      <w:proofErr w:type="spellStart"/>
      <w:r w:rsidRPr="002C7AD9">
        <w:rPr>
          <w:rFonts w:cs="Arial"/>
        </w:rPr>
        <w:t>Prolif</w:t>
      </w:r>
      <w:proofErr w:type="spellEnd"/>
      <w:r w:rsidRPr="002C7AD9">
        <w:rPr>
          <w:rFonts w:cs="Arial"/>
        </w:rPr>
        <w:t xml:space="preserve"> makes the risk of nuclear terrorism extremely likely</w:t>
      </w:r>
    </w:p>
    <w:p w:rsidR="00192FD3" w:rsidRPr="002C7AD9" w:rsidRDefault="00192FD3" w:rsidP="00192FD3">
      <w:proofErr w:type="spellStart"/>
      <w:r w:rsidRPr="002C7AD9">
        <w:rPr>
          <w:rStyle w:val="Style13ptBold"/>
        </w:rPr>
        <w:t>Kroenig</w:t>
      </w:r>
      <w:proofErr w:type="spellEnd"/>
      <w:r w:rsidRPr="002C7AD9">
        <w:rPr>
          <w:rStyle w:val="Style13ptBold"/>
        </w:rPr>
        <w:t xml:space="preserve"> 14 </w:t>
      </w:r>
      <w:r w:rsidRPr="002C7AD9">
        <w:t xml:space="preserve">- Associate Professor in the Department of Government and the Edmund A. Walsh School of Foreign Service at Georgetown University and a Senior Fellow in the Brent Scowcroft Center on International Security at The Atlantic Council (Matthew, “The History of Proliferation Optimism: Does It Have a Future?,” </w:t>
      </w:r>
      <w:r w:rsidRPr="002C7AD9">
        <w:rPr>
          <w:i/>
          <w:iCs/>
        </w:rPr>
        <w:t>Taylor and Francis Online</w:t>
      </w:r>
      <w:r w:rsidRPr="002C7AD9">
        <w:t>, 04/24/14, Accessed Online at: https://www-tandfonline-com.proxy.lib.umich.edu/doi/full/10.1080/01402390.2014.893508, Accessed Online on 06/29/19, SI)</w:t>
      </w:r>
    </w:p>
    <w:p w:rsidR="00192FD3" w:rsidRPr="002C7AD9" w:rsidRDefault="00192FD3" w:rsidP="00192FD3">
      <w:r w:rsidRPr="002C7AD9">
        <w:rPr>
          <w:rStyle w:val="Emphasis"/>
        </w:rPr>
        <w:t>The spread of nuclear weapons also increases the risk of nuclear terrorism.</w:t>
      </w:r>
      <w:r w:rsidRPr="002C7AD9">
        <w:t xml:space="preserve">54 While September 11th was one of the greatest tragedies in American history, it would have been much worse had Osama Bin Laden possessed nuclear weapons. Bin Laden declared it a ‘religious duty’ for Al- </w:t>
      </w:r>
      <w:proofErr w:type="spellStart"/>
      <w:r w:rsidRPr="002C7AD9">
        <w:t>Qa’eda</w:t>
      </w:r>
      <w:proofErr w:type="spellEnd"/>
      <w:r w:rsidRPr="002C7AD9">
        <w:t xml:space="preserve"> to acquire nuclear weapons and radical clerics have issued fatwas declaring it permissible to use nuclear weapons in Jihad against the West.55 </w:t>
      </w:r>
      <w:r w:rsidRPr="002C7AD9">
        <w:rPr>
          <w:rStyle w:val="Emphasis"/>
        </w:rPr>
        <w:t>Unlike states, which can be more easily deterred, there is little doubt that if terrorists acquired nuclear weapons, they would use them.</w:t>
      </w:r>
      <w:r w:rsidRPr="002C7AD9">
        <w:t xml:space="preserve">56 </w:t>
      </w:r>
      <w:r w:rsidRPr="001E4F92">
        <w:rPr>
          <w:rStyle w:val="StyleUnderline"/>
        </w:rPr>
        <w:t>Indeed, in recent years, many US politicians and security analysts have argued that nuclear terrorism poses the greatest threat to US national security.</w:t>
      </w:r>
      <w:r w:rsidRPr="002C7AD9">
        <w:t>57</w:t>
      </w:r>
    </w:p>
    <w:p w:rsidR="00192FD3" w:rsidRPr="002C7AD9" w:rsidRDefault="00192FD3" w:rsidP="00192FD3">
      <w:r w:rsidRPr="002C7AD9">
        <w:t xml:space="preserve">Analysts have pointed out the tremendous hurdles that terrorists would have to overcome in order to acquire nuclear weapons.58 Nevertheless, </w:t>
      </w:r>
      <w:r w:rsidRPr="002C7AD9">
        <w:rPr>
          <w:rStyle w:val="Emphasis"/>
        </w:rPr>
        <w:t>as nuclear weapons spread, the possibility that they will eventually fall into terrorist hands increases</w:t>
      </w:r>
      <w:r w:rsidRPr="001E4F92">
        <w:rPr>
          <w:rStyle w:val="StyleUnderline"/>
        </w:rPr>
        <w:t>. States could intentionally transfer nuclear weapons, or the fissile material required to build them, to terrorist groups. There are good reasons why a state might be reluctant to transfer nuclear weapons to terrorists, but, as nuclear weapons spread, the probability that a leader might someday purposely arm a terrorist group increases.</w:t>
      </w:r>
      <w:r w:rsidRPr="002C7AD9">
        <w:t xml:space="preserve"> Some fear, for example, that Iran, with its close ties to Hamas and Hizballah, might be at a heightened risk of transferring nuclear weapons to terrorists. Moreover, even if no state would ever intentionally transfer nuclear capabilities to terrorists, a new nuclear state, with underdeveloped security procedures, might be vulnerable to theft, allowing terrorist groups or corrupt or ideologically-motivated insiders to transfer dangerous material to terrorists. There is evidence, for example, that representatives from Pakistan’s atomic energy establishment met with Al-</w:t>
      </w:r>
      <w:proofErr w:type="spellStart"/>
      <w:r w:rsidRPr="002C7AD9">
        <w:t>Qa’eda</w:t>
      </w:r>
      <w:proofErr w:type="spellEnd"/>
      <w:r w:rsidRPr="002C7AD9">
        <w:t xml:space="preserve"> members to discuss a possible nuclear deal.59</w:t>
      </w:r>
    </w:p>
    <w:p w:rsidR="00192FD3" w:rsidRPr="002C7AD9" w:rsidRDefault="00192FD3" w:rsidP="00192FD3">
      <w:r w:rsidRPr="001E4F92">
        <w:rPr>
          <w:rStyle w:val="StyleUnderline"/>
        </w:rPr>
        <w:t>Finally, a nuclear-armed state could collapse, resulting in a breakdown of law and order and a loose nukes problem.</w:t>
      </w:r>
      <w:r w:rsidRPr="002C7AD9">
        <w:t xml:space="preserve"> US officials are currently very concerned about what would happen to Pakistan’s nuclear weapons if the government were to fall. As nuclear weapons spread, this problem is only further amplified. Iran is a country with a history of revolutions and a government with a tenuous hold on power. The regime change that Washington has long dreamed about in Tehran could actually become a nightmare if a nuclear-armed Iran suffered a breakdown in authority, forcing us to worry about the fate of Iran’s nuclear arsenal.</w:t>
      </w:r>
    </w:p>
    <w:p w:rsidR="00192FD3" w:rsidRPr="002C7AD9" w:rsidRDefault="00192FD3" w:rsidP="00192FD3"/>
    <w:p w:rsidR="00192FD3" w:rsidRPr="002C7AD9" w:rsidRDefault="00192FD3" w:rsidP="00192FD3">
      <w:pPr>
        <w:pStyle w:val="Heading4"/>
        <w:rPr>
          <w:rFonts w:cs="Arial"/>
        </w:rPr>
      </w:pPr>
      <w:r w:rsidRPr="002C7AD9">
        <w:rPr>
          <w:rFonts w:cs="Arial"/>
        </w:rPr>
        <w:t>Nuclear terror causes extinction</w:t>
      </w:r>
    </w:p>
    <w:p w:rsidR="00192FD3" w:rsidRPr="002C7AD9" w:rsidRDefault="00192FD3" w:rsidP="00192FD3">
      <w:proofErr w:type="spellStart"/>
      <w:r w:rsidRPr="002C7AD9">
        <w:rPr>
          <w:rStyle w:val="Style13ptBold"/>
        </w:rPr>
        <w:t>Myhrvold</w:t>
      </w:r>
      <w:proofErr w:type="spellEnd"/>
      <w:r w:rsidRPr="002C7AD9">
        <w:rPr>
          <w:rStyle w:val="Style13ptBold"/>
        </w:rPr>
        <w:t>, 13</w:t>
      </w:r>
      <w:r w:rsidRPr="002C7AD9">
        <w:t xml:space="preserve"> – PhD in theoretical and mathematical physics – Princeton and Former Chief Technology Officer – Microsoft (Nathan, “Strategic Terrorism: A Call to Action,” The Lawfare Research Paper Series No.2, July, http://www.lawfareblog.com/wp-content/uploads/2013/07/Strategic-Terrorism-Myhrvold-7-3-2013.pdf)//RCU</w:t>
      </w:r>
    </w:p>
    <w:p w:rsidR="00192FD3" w:rsidRPr="002C7AD9" w:rsidRDefault="00192FD3" w:rsidP="00192FD3">
      <w:r w:rsidRPr="002C7AD9">
        <w:t xml:space="preserve">Several powerful trends have aligned to profoundly change the way that the world works. </w:t>
      </w:r>
      <w:r w:rsidRPr="001E4F92">
        <w:rPr>
          <w:rStyle w:val="StyleUnderline"/>
        </w:rPr>
        <w:t>Technology now allows stateless groups to organize, recruit, and fund themselves in an unprecedented fashion. That</w:t>
      </w:r>
      <w:r w:rsidRPr="002C7AD9">
        <w:t xml:space="preserve">, coupled </w:t>
      </w:r>
      <w:r w:rsidRPr="001E4F92">
        <w:rPr>
          <w:rStyle w:val="StyleUnderline"/>
        </w:rPr>
        <w:t>with the extreme difficulty of finding and punishing a stateless group, means that stateless groups are positioned to be lead players on the world stage</w:t>
      </w:r>
      <w:r w:rsidRPr="002C7AD9">
        <w:t xml:space="preserve">. They may act on their own, or they may act as proxies for nation-states that wish to duck responsibility. Either way, stateless groups are forces to be reckoned with. At the same time, a different set of technology trends means that small numbers of people can obtain incredibly lethal power. Now, </w:t>
      </w:r>
      <w:r w:rsidRPr="001E4F92">
        <w:rPr>
          <w:rStyle w:val="StyleUnderline"/>
        </w:rPr>
        <w:t>for the first time in human history, a small group can be as lethal as the largest superpower. Such a group could</w:t>
      </w:r>
      <w:r w:rsidRPr="002C7AD9">
        <w:t xml:space="preserve"> execute an attack that could </w:t>
      </w:r>
      <w:r w:rsidRPr="001E4F92">
        <w:rPr>
          <w:rStyle w:val="StyleUnderline"/>
        </w:rPr>
        <w:t xml:space="preserve">kill millions of people. </w:t>
      </w:r>
      <w:r w:rsidRPr="002C7AD9">
        <w:rPr>
          <w:rStyle w:val="Emphasis"/>
        </w:rPr>
        <w:t>It is technically feasible for such a group to</w:t>
      </w:r>
      <w:r w:rsidRPr="001E4F92">
        <w:rPr>
          <w:rStyle w:val="StyleUnderline"/>
        </w:rPr>
        <w:t xml:space="preserve"> kill billions of people, to </w:t>
      </w:r>
      <w:r w:rsidRPr="002C7AD9">
        <w:rPr>
          <w:rStyle w:val="Emphasis"/>
        </w:rPr>
        <w:t>end modern civilization</w:t>
      </w:r>
      <w:r w:rsidRPr="002C7AD9">
        <w:t>—</w:t>
      </w:r>
      <w:r w:rsidRPr="001E4F92">
        <w:rPr>
          <w:rStyle w:val="StyleUnderline"/>
        </w:rPr>
        <w:t xml:space="preserve">perhaps even to drive the </w:t>
      </w:r>
      <w:r w:rsidRPr="002C7AD9">
        <w:rPr>
          <w:rStyle w:val="Emphasis"/>
        </w:rPr>
        <w:t>human race to extinction</w:t>
      </w:r>
      <w:r w:rsidRPr="002C7AD9">
        <w:t xml:space="preserve">. Our defense establishment was shaped over decades to address what was, for a long time, the only strategic threat our nation faced: Soviet or Chinese missiles. More recently, it has started retooling to address tactical terror attacks like those launched on the morning of 9/11, but the reform process is incomplete and inconsistent. A real defense will require rebuilding our military and intelligence capabilities from the ground up. Yet, so far, </w:t>
      </w:r>
      <w:r w:rsidRPr="001E4F92">
        <w:rPr>
          <w:rStyle w:val="StyleUnderline"/>
        </w:rPr>
        <w:t>strategic terrorism has received relatively little attention in defense agencies, and the efforts that have been launched to combat this existential threat seem fragmented. History suggests what will happen</w:t>
      </w:r>
      <w:r w:rsidRPr="002C7AD9">
        <w:t>. The only thing that shakes America out of complacency is a direct threat from a determined adversary that confronts us with our shortcomings by repeatedly attacking us or hectoring us for decades.</w:t>
      </w:r>
    </w:p>
    <w:p w:rsidR="00192FD3" w:rsidRPr="002C7AD9" w:rsidRDefault="00192FD3" w:rsidP="00192FD3"/>
    <w:p w:rsidR="00290753" w:rsidRPr="002C7AD9" w:rsidRDefault="00290753" w:rsidP="00290753">
      <w:pPr>
        <w:pStyle w:val="Heading3"/>
        <w:rPr>
          <w:rFonts w:cs="Arial"/>
        </w:rPr>
      </w:pPr>
      <w:r>
        <w:rPr>
          <w:rFonts w:cs="Arial"/>
        </w:rPr>
        <w:t xml:space="preserve">!! – </w:t>
      </w:r>
      <w:proofErr w:type="spellStart"/>
      <w:r>
        <w:rPr>
          <w:rFonts w:cs="Arial"/>
        </w:rPr>
        <w:t>Prolif</w:t>
      </w:r>
      <w:proofErr w:type="spellEnd"/>
      <w:r>
        <w:rPr>
          <w:rFonts w:cs="Arial"/>
        </w:rPr>
        <w:t xml:space="preserve"> Bad: </w:t>
      </w:r>
      <w:r w:rsidRPr="002C7AD9">
        <w:rPr>
          <w:rFonts w:cs="Arial"/>
        </w:rPr>
        <w:t>Regional Instability</w:t>
      </w:r>
    </w:p>
    <w:p w:rsidR="00290753" w:rsidRPr="002C7AD9" w:rsidRDefault="00290753" w:rsidP="00290753">
      <w:pPr>
        <w:pStyle w:val="Heading4"/>
        <w:rPr>
          <w:rFonts w:cs="Arial"/>
        </w:rPr>
      </w:pPr>
      <w:proofErr w:type="spellStart"/>
      <w:r w:rsidRPr="002C7AD9">
        <w:rPr>
          <w:rFonts w:cs="Arial"/>
        </w:rPr>
        <w:t>Prolif</w:t>
      </w:r>
      <w:proofErr w:type="spellEnd"/>
      <w:r w:rsidRPr="002C7AD9">
        <w:rPr>
          <w:rFonts w:cs="Arial"/>
        </w:rPr>
        <w:t xml:space="preserve"> leads to regional instability and emboldens states to act in a more aggressive manner</w:t>
      </w:r>
    </w:p>
    <w:p w:rsidR="00290753" w:rsidRPr="002C7AD9" w:rsidRDefault="00290753" w:rsidP="00290753">
      <w:proofErr w:type="spellStart"/>
      <w:r w:rsidRPr="002C7AD9">
        <w:rPr>
          <w:rStyle w:val="Style13ptBold"/>
        </w:rPr>
        <w:t>Kroenig</w:t>
      </w:r>
      <w:proofErr w:type="spellEnd"/>
      <w:r w:rsidRPr="002C7AD9">
        <w:rPr>
          <w:rStyle w:val="Style13ptBold"/>
        </w:rPr>
        <w:t xml:space="preserve"> 14 </w:t>
      </w:r>
      <w:r w:rsidRPr="002C7AD9">
        <w:t xml:space="preserve">- Associate Professor in the Department of Government and the Edmund A. Walsh School of Foreign Service at Georgetown University and a Senior Fellow in the Brent Scowcroft Center on International Security at The Atlantic Council (Matthew, “The History of Proliferation Optimism: Does It Have a Future?,” </w:t>
      </w:r>
      <w:r w:rsidRPr="002C7AD9">
        <w:rPr>
          <w:i/>
          <w:iCs/>
        </w:rPr>
        <w:t>Taylor and Francis Online</w:t>
      </w:r>
      <w:r w:rsidRPr="002C7AD9">
        <w:t>, 04/24/14, Accessed Online at: https://www-tandfonline-com.proxy.lib.umich.edu/doi/full/10.1080/01402390.2014.893508, Accessed Online on 06/29/19, SI)</w:t>
      </w:r>
    </w:p>
    <w:p w:rsidR="00290753" w:rsidRPr="00290753" w:rsidRDefault="00290753" w:rsidP="00290753">
      <w:pPr>
        <w:rPr>
          <w:sz w:val="14"/>
        </w:rPr>
      </w:pPr>
      <w:r w:rsidRPr="002C7AD9">
        <w:rPr>
          <w:rStyle w:val="Emphasis"/>
        </w:rPr>
        <w:t>The spread of nuclear weapons also emboldens nuclear powers, contributing to regional instability.</w:t>
      </w:r>
      <w:r w:rsidRPr="00290753">
        <w:rPr>
          <w:sz w:val="14"/>
        </w:rPr>
        <w:t xml:space="preserve"> </w:t>
      </w:r>
      <w:r w:rsidRPr="001E4F92">
        <w:rPr>
          <w:rStyle w:val="StyleUnderline"/>
        </w:rPr>
        <w:t>States that lack nuclear weapons need to fear direct military attack from other states, but states with nuclear weapons can be confident that they can deter an intentional military attack, giving them an incentive to be more aggressive in the conduct of their foreign policy</w:t>
      </w:r>
      <w:r w:rsidRPr="00290753">
        <w:rPr>
          <w:sz w:val="14"/>
        </w:rPr>
        <w:t xml:space="preserve">. In this way, nuclear weapons provide a shield under which states can feel free to engage in lower-level aggression. Indeed, international relations theories about the ‘stability-instability paradox’ maintain that stability at the nuclear level contributes to conventional instability.60 </w:t>
      </w:r>
      <w:r w:rsidRPr="002C7AD9">
        <w:rPr>
          <w:rStyle w:val="Emphasis"/>
        </w:rPr>
        <w:t xml:space="preserve">Historically, we have seen that the spread of nuclear weapons has emboldened their possessors and contributed to regional instability. </w:t>
      </w:r>
      <w:r w:rsidRPr="00290753">
        <w:rPr>
          <w:sz w:val="14"/>
        </w:rPr>
        <w:t xml:space="preserve">Recent scholarly analyses have demonstrated that, after controlling for other relevant factors, </w:t>
      </w:r>
      <w:r w:rsidRPr="001E4F92">
        <w:rPr>
          <w:rStyle w:val="StyleUnderline"/>
        </w:rPr>
        <w:t>nuclear-weapon states are more likely to engage in conflict than nonnuclear-weapon states and that this aggressiveness is more pronounced in new nuclear states that have less experience with nuclear diplomacy.</w:t>
      </w:r>
      <w:r w:rsidRPr="00290753">
        <w:rPr>
          <w:sz w:val="14"/>
        </w:rPr>
        <w:t>61 Similarly, research on internal decision-making in Pakistan reveals that Pakistani foreign policymakers may have been emboldened by the acquisition of nuclear weapons, which encouraged them to initiate militarized disputes against India.62 Currently, Iran restrains its foreign policy because it fears major military retaliation from the United States or Israel, but with nuclear weapons it could feel free to push harder. A nuclear-armed Iran would likely step up support to terrorist and proxy groups and engage in more aggressive coercive diplomacy. With a nuclear-armed Iran increasingly throwing its weight around in the region, we could witness an even more crisis prone Middle East. And in a poly-nuclear Middle East with Israel, Iran, and, in the future, possibly other states, armed with nuclear weapons, any one of those crises could result in a catastrophic nuclear exchange.</w:t>
      </w:r>
    </w:p>
    <w:p w:rsidR="001120E9" w:rsidRPr="00DC3FB0" w:rsidRDefault="001120E9" w:rsidP="001120E9">
      <w:pPr>
        <w:pStyle w:val="Heading3"/>
      </w:pPr>
      <w:r>
        <w:t>AT: Deterrence checks</w:t>
      </w:r>
    </w:p>
    <w:p w:rsidR="001120E9" w:rsidRPr="00202561" w:rsidRDefault="001120E9" w:rsidP="001120E9">
      <w:pPr>
        <w:pStyle w:val="Heading4"/>
        <w:rPr>
          <w:rStyle w:val="Style13ptBold"/>
          <w:b/>
          <w:iCs w:val="0"/>
        </w:rPr>
      </w:pPr>
      <w:r w:rsidRPr="00202561">
        <w:rPr>
          <w:rStyle w:val="Style13ptBold"/>
          <w:b/>
          <w:iCs w:val="0"/>
        </w:rPr>
        <w:t xml:space="preserve">No </w:t>
      </w:r>
      <w:proofErr w:type="spellStart"/>
      <w:r w:rsidRPr="00202561">
        <w:rPr>
          <w:rStyle w:val="Style13ptBold"/>
          <w:b/>
          <w:iCs w:val="0"/>
        </w:rPr>
        <w:t>prolif</w:t>
      </w:r>
      <w:proofErr w:type="spellEnd"/>
      <w:r w:rsidRPr="00202561">
        <w:rPr>
          <w:rStyle w:val="Style13ptBold"/>
          <w:b/>
          <w:iCs w:val="0"/>
        </w:rPr>
        <w:t xml:space="preserve"> defense – technological advances undermine deterrence</w:t>
      </w:r>
    </w:p>
    <w:p w:rsidR="001120E9" w:rsidRPr="00D22918" w:rsidRDefault="001120E9" w:rsidP="001120E9">
      <w:r w:rsidRPr="00D22918">
        <w:rPr>
          <w:rStyle w:val="Style13ptBold"/>
        </w:rPr>
        <w:t>Lieber and Press, ’17</w:t>
      </w:r>
      <w:r>
        <w:t xml:space="preserve"> </w:t>
      </w:r>
      <w:r w:rsidRPr="00D22918">
        <w:t>Keir A. Lieber</w:t>
      </w:r>
      <w:r>
        <w:t>, Associate Professor in the Edmund A. Walsh School of Foreign Service and the Department of Government at Georgetown University,</w:t>
      </w:r>
      <w:r w:rsidRPr="00D22918">
        <w:t xml:space="preserve"> and</w:t>
      </w:r>
      <w:r>
        <w:t xml:space="preserve"> </w:t>
      </w:r>
      <w:r w:rsidRPr="00D22918">
        <w:t>Daryl G. Press</w:t>
      </w:r>
      <w:r>
        <w:t xml:space="preserve">, Associate Professor in the Department of Government at Dartmouth College, 2017, “The New Era of Counterforce: Technological Change and the Future of Nuclear Deterrence”, International Security, Vol. 41, No. 4, </w:t>
      </w:r>
      <w:hyperlink r:id="rId137" w:history="1">
        <w:r w:rsidRPr="00C64B6A">
          <w:rPr>
            <w:rStyle w:val="Hyperlink"/>
          </w:rPr>
          <w:t>https://www.belfercenter.org/sites/default/files/files/publication/isec_a_00273_LieberPress.pdf</w:t>
        </w:r>
      </w:hyperlink>
      <w:r>
        <w:t>, EO</w:t>
      </w:r>
    </w:p>
    <w:p w:rsidR="001120E9" w:rsidRPr="009D1CC1" w:rsidRDefault="001120E9" w:rsidP="001120E9">
      <w:pPr>
        <w:rPr>
          <w:sz w:val="12"/>
        </w:rPr>
      </w:pPr>
      <w:r w:rsidRPr="009D1CC1">
        <w:rPr>
          <w:b/>
          <w:u w:val="single"/>
        </w:rPr>
        <w:t>Nuclear deterrence is based on the threat of retaliation. A nuclear arsenal designed for deterrence must, therefore, be able to survive an enemy first strike and still inflict unacceptable damage on the attacker</w:t>
      </w:r>
      <w:r w:rsidRPr="009D1CC1">
        <w:rPr>
          <w:sz w:val="12"/>
        </w:rPr>
        <w:t xml:space="preserve">. For most of the nuclear age, the survivability of retaliatory forces seemed straightforward; “counterforce” attacks—those aimed at disarming the enemy’s nuclear forces—appeared impossible because the superpower arsenals were large and dispersed, and were considered easy to hide and protect.1 Today, analysts tend to worry more about the dangers of nuclear terrorism or accidents than the survivability of retaliatory arsenals.2 Nuclear deterrence appears robust. </w:t>
      </w:r>
      <w:r w:rsidRPr="009D1CC1">
        <w:rPr>
          <w:b/>
          <w:u w:val="single"/>
        </w:rPr>
        <w:t>Changes in technology</w:t>
      </w:r>
      <w:r w:rsidRPr="009D1CC1">
        <w:rPr>
          <w:sz w:val="12"/>
        </w:rPr>
        <w:t xml:space="preserve">, however, </w:t>
      </w:r>
      <w:r w:rsidRPr="009D1CC1">
        <w:rPr>
          <w:b/>
          <w:u w:val="single"/>
        </w:rPr>
        <w:t>are eroding the foundation of nuclear deterrence</w:t>
      </w:r>
      <w:r w:rsidRPr="009D1CC1">
        <w:rPr>
          <w:sz w:val="12"/>
        </w:rPr>
        <w:t xml:space="preserve">. Rooted in </w:t>
      </w:r>
      <w:r w:rsidRPr="00B701C9">
        <w:rPr>
          <w:b/>
          <w:u w:val="single"/>
        </w:rPr>
        <w:t>the computer revolution</w:t>
      </w:r>
      <w:r w:rsidRPr="009D1CC1">
        <w:rPr>
          <w:sz w:val="12"/>
        </w:rPr>
        <w:t>, these advances are</w:t>
      </w:r>
      <w:r w:rsidRPr="009D1CC1">
        <w:rPr>
          <w:b/>
          <w:u w:val="single"/>
        </w:rPr>
        <w:t xml:space="preserve"> </w:t>
      </w:r>
      <w:r w:rsidRPr="00B701C9">
        <w:rPr>
          <w:b/>
          <w:u w:val="single"/>
        </w:rPr>
        <w:t>making nuclear forces around the world</w:t>
      </w:r>
      <w:r w:rsidRPr="009D1CC1">
        <w:rPr>
          <w:b/>
          <w:u w:val="single"/>
        </w:rPr>
        <w:t xml:space="preserve"> far more </w:t>
      </w:r>
      <w:r w:rsidRPr="00B701C9">
        <w:rPr>
          <w:b/>
          <w:u w:val="single"/>
        </w:rPr>
        <w:t>vulnerable</w:t>
      </w:r>
      <w:r w:rsidRPr="009D1CC1">
        <w:rPr>
          <w:b/>
          <w:u w:val="single"/>
        </w:rPr>
        <w:t xml:space="preserve"> than before</w:t>
      </w:r>
      <w:r w:rsidRPr="009D1CC1">
        <w:rPr>
          <w:sz w:val="12"/>
        </w:rPr>
        <w:t xml:space="preserve">. In fact, one of the principal strategies that countries employ to protect their arsenals from destruction, </w:t>
      </w:r>
      <w:r w:rsidRPr="009D1CC1">
        <w:rPr>
          <w:b/>
          <w:u w:val="single"/>
        </w:rPr>
        <w:t>hardening</w:t>
      </w:r>
      <w:r w:rsidRPr="009D1CC1">
        <w:rPr>
          <w:sz w:val="12"/>
        </w:rPr>
        <w:t xml:space="preserve">, </w:t>
      </w:r>
      <w:r w:rsidRPr="009D1CC1">
        <w:rPr>
          <w:b/>
          <w:u w:val="single"/>
        </w:rPr>
        <w:t>has already been largely negated by leaps in the accuracy of nuclear delivery systems</w:t>
      </w:r>
      <w:r w:rsidRPr="009D1CC1">
        <w:rPr>
          <w:sz w:val="12"/>
        </w:rPr>
        <w:t xml:space="preserve">.3 A second pillar of survivability, </w:t>
      </w:r>
      <w:r w:rsidRPr="009D1CC1">
        <w:rPr>
          <w:b/>
          <w:u w:val="single"/>
        </w:rPr>
        <w:t>concealment</w:t>
      </w:r>
      <w:r w:rsidRPr="009D1CC1">
        <w:rPr>
          <w:sz w:val="12"/>
        </w:rPr>
        <w:t xml:space="preserve">, </w:t>
      </w:r>
      <w:r w:rsidRPr="009D1CC1">
        <w:rPr>
          <w:b/>
          <w:u w:val="single"/>
        </w:rPr>
        <w:t>is being eroded by the revolution in remote sensing</w:t>
      </w:r>
      <w:r w:rsidRPr="009D1CC1">
        <w:rPr>
          <w:sz w:val="12"/>
        </w:rPr>
        <w:t xml:space="preserve">.4 The consequences of pinpoint accuracy and new sensing technologies are numerous, synergistic, and in some cases nonintuitive. Taken together, </w:t>
      </w:r>
      <w:r w:rsidRPr="009D1CC1">
        <w:rPr>
          <w:b/>
          <w:u w:val="single"/>
        </w:rPr>
        <w:t>these developments are making the task of securing nuclear arsenals against attack much more challenging</w:t>
      </w:r>
      <w:r w:rsidRPr="009D1CC1">
        <w:rPr>
          <w:sz w:val="12"/>
        </w:rPr>
        <w:t xml:space="preserve">. To be clear, nuclear arsenals around the world are not becoming equally vulnerable to attack. Countries that have considerable resources can buck these trends and keep their forces survivable, albeit with considerable cost and effort. </w:t>
      </w:r>
      <w:r w:rsidRPr="009D1CC1">
        <w:rPr>
          <w:b/>
          <w:u w:val="single"/>
        </w:rPr>
        <w:t>Other countries</w:t>
      </w:r>
      <w:r w:rsidRPr="009D1CC1">
        <w:rPr>
          <w:sz w:val="12"/>
        </w:rPr>
        <w:t xml:space="preserve">, however—especially those </w:t>
      </w:r>
      <w:r w:rsidRPr="009D1CC1">
        <w:rPr>
          <w:b/>
          <w:u w:val="single"/>
        </w:rPr>
        <w:t>facing wealthy, technologically advanced adversaries</w:t>
      </w:r>
      <w:r w:rsidRPr="009D1CC1">
        <w:rPr>
          <w:sz w:val="12"/>
        </w:rPr>
        <w:t>—</w:t>
      </w:r>
      <w:r w:rsidRPr="009D1CC1">
        <w:rPr>
          <w:b/>
          <w:u w:val="single"/>
        </w:rPr>
        <w:t xml:space="preserve">will find it </w:t>
      </w:r>
      <w:r w:rsidRPr="00D22918">
        <w:rPr>
          <w:b/>
          <w:u w:val="single"/>
        </w:rPr>
        <w:t>increasingly difficult to secure their arsenals</w:t>
      </w:r>
      <w:r w:rsidRPr="009D1CC1">
        <w:rPr>
          <w:b/>
          <w:u w:val="single"/>
        </w:rPr>
        <w:t>, as guidance systems, sensors, data processing, communication, artificial intelligence, and a host of other products of the computer revolution continue to improve</w:t>
      </w:r>
      <w:r w:rsidRPr="009D1CC1">
        <w:rPr>
          <w:sz w:val="12"/>
        </w:rPr>
        <w:t>.5</w:t>
      </w:r>
    </w:p>
    <w:p w:rsidR="00290753" w:rsidRPr="002C7AD9" w:rsidRDefault="00290753" w:rsidP="00290753"/>
    <w:p w:rsidR="00485319" w:rsidRDefault="00485319" w:rsidP="00485319">
      <w:pPr>
        <w:pStyle w:val="Heading3"/>
      </w:pPr>
      <w:r>
        <w:t xml:space="preserve">!! – Allied </w:t>
      </w:r>
      <w:proofErr w:type="spellStart"/>
      <w:r>
        <w:t>Prolif</w:t>
      </w:r>
      <w:proofErr w:type="spellEnd"/>
      <w:r>
        <w:t xml:space="preserve"> Bad </w:t>
      </w:r>
    </w:p>
    <w:p w:rsidR="00485319" w:rsidRDefault="00485319" w:rsidP="00485319"/>
    <w:p w:rsidR="00485319" w:rsidRPr="00B80B42" w:rsidRDefault="00485319" w:rsidP="00485319">
      <w:pPr>
        <w:pStyle w:val="Heading4"/>
      </w:pPr>
      <w:r w:rsidRPr="00B80B42">
        <w:t xml:space="preserve">Fast </w:t>
      </w:r>
      <w:r>
        <w:t xml:space="preserve">allied </w:t>
      </w:r>
      <w:proofErr w:type="spellStart"/>
      <w:r w:rsidRPr="00B80B42">
        <w:t>prolif</w:t>
      </w:r>
      <w:proofErr w:type="spellEnd"/>
      <w:r w:rsidRPr="00B80B42">
        <w:t xml:space="preserve"> spiral causes extinction</w:t>
      </w:r>
    </w:p>
    <w:p w:rsidR="00485319" w:rsidRDefault="00485319" w:rsidP="00485319">
      <w:pPr>
        <w:rPr>
          <w:sz w:val="16"/>
          <w:szCs w:val="16"/>
        </w:rPr>
      </w:pPr>
    </w:p>
    <w:p w:rsidR="00485319" w:rsidRPr="00E22CBD" w:rsidRDefault="00485319" w:rsidP="00485319">
      <w:pPr>
        <w:rPr>
          <w:rStyle w:val="Style13ptBold"/>
        </w:rPr>
      </w:pPr>
      <w:proofErr w:type="spellStart"/>
      <w:r>
        <w:rPr>
          <w:rStyle w:val="Style13ptBold"/>
        </w:rPr>
        <w:t>Feith</w:t>
      </w:r>
      <w:proofErr w:type="spellEnd"/>
      <w:r>
        <w:rPr>
          <w:rStyle w:val="Style13ptBold"/>
        </w:rPr>
        <w:t xml:space="preserve"> and </w:t>
      </w:r>
      <w:proofErr w:type="spellStart"/>
      <w:r>
        <w:rPr>
          <w:rStyle w:val="Style13ptBold"/>
        </w:rPr>
        <w:t>Shulskey</w:t>
      </w:r>
      <w:proofErr w:type="spellEnd"/>
      <w:r>
        <w:rPr>
          <w:rStyle w:val="Style13ptBold"/>
        </w:rPr>
        <w:t xml:space="preserve"> ‘9</w:t>
      </w:r>
    </w:p>
    <w:p w:rsidR="00485319" w:rsidRPr="00E22CBD" w:rsidRDefault="00485319" w:rsidP="00485319">
      <w:r>
        <w:t>(</w:t>
      </w:r>
      <w:r w:rsidRPr="00E22CBD">
        <w:t xml:space="preserve">Douglas J. </w:t>
      </w:r>
      <w:proofErr w:type="spellStart"/>
      <w:r w:rsidRPr="00E22CBD">
        <w:t>Feith</w:t>
      </w:r>
      <w:proofErr w:type="spellEnd"/>
      <w:r w:rsidRPr="00E22CBD">
        <w:t xml:space="preserve"> and Abram N. </w:t>
      </w:r>
      <w:proofErr w:type="spellStart"/>
      <w:r w:rsidRPr="00E22CBD">
        <w:t>Shulsky</w:t>
      </w:r>
      <w:proofErr w:type="spellEnd"/>
      <w:r w:rsidRPr="00E22CBD">
        <w:t xml:space="preserve"> 8-3-2009; senior fellow at the Hudson Institute and former undersecretary of defense for policy, and senior fellow at the Hudson Institute and former Defense Department official who dealt with arms control issues , WSJ, “Why Revive the Cold War? Russia and the U.S. were reducing their nuclear arsenals without ‘arms control’” http://online.wsj.com/article/SB10001424052970204313604574328430978849134.html?mod=googlenews_wsj</w:t>
      </w:r>
      <w:r>
        <w:t>)</w:t>
      </w:r>
    </w:p>
    <w:p w:rsidR="00485319" w:rsidRPr="00B24E50" w:rsidRDefault="00485319" w:rsidP="00485319">
      <w:pPr>
        <w:rPr>
          <w:b/>
          <w:sz w:val="16"/>
        </w:rPr>
      </w:pPr>
      <w:r w:rsidRPr="00E22CBD">
        <w:rPr>
          <w:sz w:val="16"/>
        </w:rPr>
        <w:t xml:space="preserve">There is an important connection between proliferation risks and modernization. But the Obama administration seems to have it backwards. </w:t>
      </w:r>
      <w:r w:rsidRPr="00E22CBD">
        <w:rPr>
          <w:b/>
          <w:u w:val="single"/>
        </w:rPr>
        <w:t xml:space="preserve">If the U.S. fails to ensure the continuing safety and reliability of its arsenal, it could cause the collapse of the U.S. nuclear umbrella. Countries such as Japan, South Korea, Taiwan, Australia and others might decide that their security requires them to acquire their own nuclear arsenals, rather than rely </w:t>
      </w:r>
      <w:r w:rsidRPr="00E22CBD">
        <w:t>indefinitely</w:t>
      </w:r>
      <w:r w:rsidRPr="00E22CBD">
        <w:rPr>
          <w:b/>
          <w:u w:val="single"/>
        </w:rPr>
        <w:t xml:space="preserve"> on the U.S. The world could reach a tipping point, with cascading nuclear proliferation</w:t>
      </w:r>
      <w:r w:rsidRPr="00E22CBD">
        <w:rPr>
          <w:b/>
          <w:sz w:val="16"/>
        </w:rPr>
        <w:t>,</w:t>
      </w:r>
      <w:r w:rsidRPr="00E22CBD">
        <w:rPr>
          <w:sz w:val="16"/>
        </w:rPr>
        <w:t xml:space="preserve"> as the bipartisan Congressional Strategic Posture Commission warned in its May 2009 report. </w:t>
      </w:r>
      <w:r w:rsidRPr="00E22CBD">
        <w:rPr>
          <w:b/>
          <w:u w:val="single"/>
        </w:rPr>
        <w:t>The Obama administration’s nuclear weapons policies</w:t>
      </w:r>
      <w:r w:rsidRPr="00E22CBD">
        <w:rPr>
          <w:sz w:val="16"/>
        </w:rPr>
        <w:t>—including its treaty talks with Russia—</w:t>
      </w:r>
      <w:r w:rsidRPr="00E22CBD">
        <w:rPr>
          <w:b/>
          <w:u w:val="single"/>
        </w:rPr>
        <w:t>affect the way America’s friends and potential adversaries view the integrity of the U.S. deterrent. The wrong policies</w:t>
      </w:r>
      <w:r w:rsidRPr="00E22CBD">
        <w:rPr>
          <w:sz w:val="16"/>
        </w:rPr>
        <w:t xml:space="preserve"> can endanger the U.S. directly. They </w:t>
      </w:r>
      <w:r w:rsidRPr="00E22CBD">
        <w:rPr>
          <w:b/>
          <w:u w:val="single"/>
        </w:rPr>
        <w:t>can</w:t>
      </w:r>
      <w:r w:rsidRPr="00E22CBD">
        <w:rPr>
          <w:sz w:val="16"/>
        </w:rPr>
        <w:t xml:space="preserve"> also </w:t>
      </w:r>
      <w:r w:rsidRPr="00E22CBD">
        <w:rPr>
          <w:b/>
          <w:u w:val="single"/>
        </w:rPr>
        <w:t>cause other states to lose confidence in the American nuclear umbrella and to seek security in national nuclear capabilities.</w:t>
      </w:r>
      <w:r w:rsidRPr="00E22CBD">
        <w:rPr>
          <w:sz w:val="16"/>
        </w:rPr>
        <w:t xml:space="preserve"> </w:t>
      </w:r>
      <w:r w:rsidRPr="00E22CBD">
        <w:rPr>
          <w:b/>
          <w:u w:val="single"/>
        </w:rPr>
        <w:t xml:space="preserve">If that happens, the dangers of a nuclear war </w:t>
      </w:r>
      <w:r w:rsidRPr="00E22CBD">
        <w:rPr>
          <w:sz w:val="16"/>
          <w:szCs w:val="16"/>
        </w:rPr>
        <w:t>somewhere in the world</w:t>
      </w:r>
      <w:r w:rsidRPr="00E22CBD">
        <w:rPr>
          <w:b/>
          <w:u w:val="single"/>
        </w:rPr>
        <w:t xml:space="preserve"> </w:t>
      </w:r>
      <w:r w:rsidRPr="00E22CBD">
        <w:rPr>
          <w:rStyle w:val="StyleUnderline"/>
        </w:rPr>
        <w:t>would go up substantially.</w:t>
      </w:r>
      <w:r w:rsidRPr="00E22CBD">
        <w:rPr>
          <w:sz w:val="16"/>
        </w:rPr>
        <w:t xml:space="preserve"> It would not be the first time a U.S. government helped bring about the opposite of its intended result—but </w:t>
      </w:r>
      <w:r w:rsidRPr="00E22CBD">
        <w:rPr>
          <w:b/>
          <w:u w:val="single"/>
        </w:rPr>
        <w:t>it might be one of the costliest mistakes ever.</w:t>
      </w:r>
      <w:r w:rsidRPr="00B24E50">
        <w:rPr>
          <w:b/>
          <w:sz w:val="16"/>
        </w:rPr>
        <w:t xml:space="preserve"> </w:t>
      </w:r>
    </w:p>
    <w:p w:rsidR="00DD1B89" w:rsidRPr="00DD1B89" w:rsidRDefault="00DD1B89" w:rsidP="00DD1B89"/>
    <w:p w:rsidR="00192FD3" w:rsidRPr="00192FD3" w:rsidRDefault="00192FD3" w:rsidP="00192FD3"/>
    <w:p w:rsidR="00403667" w:rsidRPr="002C7AD9" w:rsidRDefault="00403667" w:rsidP="00403667">
      <w:pPr>
        <w:pStyle w:val="Heading3"/>
        <w:rPr>
          <w:rFonts w:cs="Arial"/>
        </w:rPr>
      </w:pPr>
      <w:r w:rsidRPr="002C7AD9">
        <w:rPr>
          <w:rFonts w:cs="Arial"/>
        </w:rPr>
        <w:t>Nuclear War = xx</w:t>
      </w:r>
    </w:p>
    <w:p w:rsidR="00403667" w:rsidRPr="002C7AD9" w:rsidRDefault="00403667" w:rsidP="00403667">
      <w:pPr>
        <w:pStyle w:val="Heading4"/>
        <w:rPr>
          <w:rFonts w:cs="Arial"/>
        </w:rPr>
      </w:pPr>
      <w:r w:rsidRPr="002C7AD9">
        <w:rPr>
          <w:rFonts w:cs="Arial"/>
        </w:rPr>
        <w:t>Nuclear war causes extinction – creates black smoke in the stratosphere</w:t>
      </w:r>
    </w:p>
    <w:p w:rsidR="00403667" w:rsidRPr="002C7AD9" w:rsidRDefault="00403667" w:rsidP="00403667">
      <w:r w:rsidRPr="002C7AD9">
        <w:rPr>
          <w:rStyle w:val="Style13ptBold"/>
        </w:rPr>
        <w:t xml:space="preserve">Ward 18 </w:t>
      </w:r>
      <w:r w:rsidRPr="002C7AD9">
        <w:t xml:space="preserve">- staff writer covering international security and defense issues, as well as a co-host of Vox's "Worldly" podcast (Alex, “This is exactly how a nuclear war would kill you,” </w:t>
      </w:r>
      <w:r w:rsidRPr="002C7AD9">
        <w:rPr>
          <w:i/>
          <w:iCs/>
        </w:rPr>
        <w:t>The Daily Beast</w:t>
      </w:r>
      <w:r w:rsidRPr="002C7AD9">
        <w:t>, 12/26/18, Accessed Online at: https://www.vox.com/future-perfect/2018/10/19/17873822/nuclear-war-weapons-bombs-how-kill, Accessed Online on 06/26/19, SI)</w:t>
      </w:r>
    </w:p>
    <w:p w:rsidR="00403667" w:rsidRPr="002C7AD9" w:rsidRDefault="00403667" w:rsidP="00403667">
      <w:r w:rsidRPr="002C7AD9">
        <w:t>“Almost everybody on the planet would die”</w:t>
      </w:r>
    </w:p>
    <w:p w:rsidR="00403667" w:rsidRPr="001E4F92" w:rsidRDefault="00403667" w:rsidP="00403667">
      <w:pPr>
        <w:rPr>
          <w:rStyle w:val="StyleUnderline"/>
        </w:rPr>
      </w:pPr>
      <w:r w:rsidRPr="002C7AD9">
        <w:t xml:space="preserve">It’s possible you have an idea of what a post-nuclear hellscape looks like. After all, disaster movies are obsessed with that kind of world. </w:t>
      </w:r>
      <w:r w:rsidRPr="001E4F92">
        <w:rPr>
          <w:rStyle w:val="StyleUnderline"/>
        </w:rPr>
        <w:t>But scientists and other nuclear experts care deeply about this issue too — and their research shows the movies may be too optimistic.</w:t>
      </w:r>
    </w:p>
    <w:p w:rsidR="00403667" w:rsidRPr="001E4F92" w:rsidRDefault="00403667" w:rsidP="00403667">
      <w:pPr>
        <w:rPr>
          <w:rStyle w:val="StyleUnderline"/>
        </w:rPr>
      </w:pPr>
      <w:r w:rsidRPr="001E4F92">
        <w:rPr>
          <w:rStyle w:val="StyleUnderline"/>
        </w:rPr>
        <w:t xml:space="preserve">Alan </w:t>
      </w:r>
      <w:proofErr w:type="spellStart"/>
      <w:r w:rsidRPr="001E4F92">
        <w:rPr>
          <w:rStyle w:val="StyleUnderline"/>
        </w:rPr>
        <w:t>Robock</w:t>
      </w:r>
      <w:proofErr w:type="spellEnd"/>
      <w:r w:rsidRPr="001E4F92">
        <w:rPr>
          <w:rStyle w:val="StyleUnderline"/>
        </w:rPr>
        <w:t>, an environmental sciences professor at Rutgers University, has spent decades trying to understand what a nuclear war would do to the planet. The sum of his work, along with other colleagues’, is based on economic, scientific, and agricultural models.</w:t>
      </w:r>
    </w:p>
    <w:p w:rsidR="00403667" w:rsidRPr="002C7AD9" w:rsidRDefault="00403667" w:rsidP="00403667">
      <w:pPr>
        <w:rPr>
          <w:rStyle w:val="Emphasis"/>
        </w:rPr>
      </w:pPr>
      <w:r w:rsidRPr="002C7AD9">
        <w:t xml:space="preserve">Here’s what he found: </w:t>
      </w:r>
      <w:r w:rsidRPr="002C7AD9">
        <w:rPr>
          <w:rStyle w:val="Emphasis"/>
        </w:rPr>
        <w:t>The most devastating long-term effects of a nuclear war actually come down to the black smoke, along with the dust and particulates in the air, that attacks produce.</w:t>
      </w:r>
    </w:p>
    <w:p w:rsidR="00403667" w:rsidRPr="002C7AD9" w:rsidRDefault="00403667" w:rsidP="00403667">
      <w:pPr>
        <w:rPr>
          <w:rStyle w:val="Emphasis"/>
        </w:rPr>
      </w:pPr>
      <w:r w:rsidRPr="002C7AD9">
        <w:t xml:space="preserve">In a nuclear war, cities and industrial areas would be targeted, thereby producing tons of smoke as they burn. </w:t>
      </w:r>
      <w:r w:rsidRPr="002C7AD9">
        <w:rPr>
          <w:rStyle w:val="Emphasis"/>
        </w:rPr>
        <w:t>Some of that smoke would make it into the stratosphere — above the weather — where it would stay for years because there’s no rain to wash it out. That smoke would expand around the world as it heats up, blocking out sunlight over much of Earth.</w:t>
      </w:r>
    </w:p>
    <w:p w:rsidR="00403667" w:rsidRPr="001E4F92" w:rsidRDefault="00403667" w:rsidP="00403667">
      <w:pPr>
        <w:rPr>
          <w:rStyle w:val="StyleUnderline"/>
        </w:rPr>
      </w:pPr>
      <w:r w:rsidRPr="001E4F92">
        <w:rPr>
          <w:rStyle w:val="StyleUnderline"/>
        </w:rPr>
        <w:t xml:space="preserve">As a result, the world would experience colder temperatures and less precipitation, depleting much of the globe’s agricultural output. </w:t>
      </w:r>
      <w:r w:rsidRPr="002C7AD9">
        <w:rPr>
          <w:rStyle w:val="Emphasis"/>
        </w:rPr>
        <w:t>That, potentially, would lead to widespread famine in a matter of years.</w:t>
      </w:r>
    </w:p>
    <w:p w:rsidR="00403667" w:rsidRPr="001E4F92" w:rsidRDefault="00403667" w:rsidP="00403667">
      <w:pPr>
        <w:rPr>
          <w:rStyle w:val="StyleUnderline"/>
        </w:rPr>
      </w:pPr>
      <w:r w:rsidRPr="002C7AD9">
        <w:t xml:space="preserve">The impact on the world, however, depends on the amount of rising smoke. </w:t>
      </w:r>
      <w:r w:rsidRPr="001E4F92">
        <w:rPr>
          <w:rStyle w:val="StyleUnderline"/>
        </w:rPr>
        <w:t xml:space="preserve">While scientists’ models and estimates vary, it’s believed that around 5 million to 50 </w:t>
      </w:r>
      <w:proofErr w:type="spellStart"/>
      <w:r w:rsidRPr="001E4F92">
        <w:rPr>
          <w:rStyle w:val="StyleUnderline"/>
        </w:rPr>
        <w:t>millions</w:t>
      </w:r>
      <w:proofErr w:type="spellEnd"/>
      <w:r w:rsidRPr="001E4F92">
        <w:rPr>
          <w:rStyle w:val="StyleUnderline"/>
        </w:rPr>
        <w:t xml:space="preserve"> tons of black smoke could lead to a so-called “nuclear autumn,” while 50 million to 150 </w:t>
      </w:r>
      <w:proofErr w:type="spellStart"/>
      <w:r w:rsidRPr="001E4F92">
        <w:rPr>
          <w:rStyle w:val="StyleUnderline"/>
        </w:rPr>
        <w:t>millions</w:t>
      </w:r>
      <w:proofErr w:type="spellEnd"/>
      <w:r w:rsidRPr="001E4F92">
        <w:rPr>
          <w:rStyle w:val="StyleUnderline"/>
        </w:rPr>
        <w:t xml:space="preserve"> tons of black smoke might plunge the world into a </w:t>
      </w:r>
      <w:r w:rsidRPr="002C7AD9">
        <w:rPr>
          <w:rStyle w:val="Emphasis"/>
        </w:rPr>
        <w:t>“nuclear winter.”</w:t>
      </w:r>
    </w:p>
    <w:p w:rsidR="00403667" w:rsidRPr="002C7AD9" w:rsidRDefault="00403667" w:rsidP="00403667">
      <w:r w:rsidRPr="002C7AD9">
        <w:t xml:space="preserve">If the latter scenario came to pass, </w:t>
      </w:r>
      <w:proofErr w:type="spellStart"/>
      <w:r w:rsidRPr="002C7AD9">
        <w:t>Robock</w:t>
      </w:r>
      <w:proofErr w:type="spellEnd"/>
      <w:r w:rsidRPr="002C7AD9">
        <w:t xml:space="preserve"> told me, </w:t>
      </w:r>
      <w:r w:rsidRPr="002C7AD9">
        <w:rPr>
          <w:rStyle w:val="Emphasis"/>
        </w:rPr>
        <w:t>“almost everybody on the planet would die.”</w:t>
      </w:r>
    </w:p>
    <w:p w:rsidR="00403667" w:rsidRPr="00535259" w:rsidRDefault="00403667" w:rsidP="00403667">
      <w:pPr>
        <w:rPr>
          <w:bdr w:val="single" w:sz="8" w:space="0" w:color="auto"/>
        </w:rPr>
      </w:pPr>
    </w:p>
    <w:p w:rsidR="005D5081" w:rsidRDefault="009030A5" w:rsidP="009030A5">
      <w:pPr>
        <w:pStyle w:val="Heading2"/>
      </w:pPr>
      <w:r>
        <w:t>AT: Alliances Bad</w:t>
      </w:r>
    </w:p>
    <w:p w:rsidR="00B5311C" w:rsidRDefault="00B5311C" w:rsidP="00B5311C"/>
    <w:p w:rsidR="00B5311C" w:rsidRDefault="00B5311C" w:rsidP="00B5311C">
      <w:pPr>
        <w:pStyle w:val="Heading3"/>
      </w:pPr>
      <w:r>
        <w:t>Allies good – diplo/coop</w:t>
      </w:r>
    </w:p>
    <w:p w:rsidR="00B5311C" w:rsidRPr="000A29DC" w:rsidRDefault="00B5311C" w:rsidP="00B5311C">
      <w:pPr>
        <w:pStyle w:val="Heading4"/>
      </w:pPr>
      <w:r>
        <w:t>Alliances key to diplomacy and cooperation – solves everything</w:t>
      </w:r>
    </w:p>
    <w:p w:rsidR="00B5311C" w:rsidRPr="000F4500" w:rsidRDefault="00B5311C" w:rsidP="00B5311C">
      <w:r w:rsidRPr="00035350">
        <w:rPr>
          <w:rStyle w:val="Style13ptBold"/>
        </w:rPr>
        <w:t xml:space="preserve">Brands and </w:t>
      </w:r>
      <w:proofErr w:type="spellStart"/>
      <w:r w:rsidRPr="00035350">
        <w:rPr>
          <w:rStyle w:val="Style13ptBold"/>
        </w:rPr>
        <w:t>Feaver</w:t>
      </w:r>
      <w:proofErr w:type="spellEnd"/>
      <w:r w:rsidRPr="00035350">
        <w:rPr>
          <w:rStyle w:val="Style13ptBold"/>
        </w:rPr>
        <w:t>, ’17</w:t>
      </w:r>
      <w:r>
        <w:t xml:space="preserve"> Hal Brands, the Henry A. Kissinger Distinguished Professor of Global Affairs at the Johns Hopkins School of Advanced International Studies and a Senior Fellow at the Center for Strategic and Budgetary Assessments, and Peter D. </w:t>
      </w:r>
      <w:proofErr w:type="spellStart"/>
      <w:r>
        <w:t>Feaver</w:t>
      </w:r>
      <w:proofErr w:type="spellEnd"/>
      <w:r>
        <w:t xml:space="preserve">, professor of political science and public policy at Duke University, directs the Triangle Institute for Security Studies and the Duke Program in American Grand Strategy, 2017, “Reevaluating Diplomatic &amp; Military Power: What Are America’s Alliances Good For?”, </w:t>
      </w:r>
      <w:hyperlink r:id="rId138" w:history="1">
        <w:r w:rsidRPr="0082713F">
          <w:rPr>
            <w:rStyle w:val="Hyperlink"/>
          </w:rPr>
          <w:t>https://ssi.armywarcollege.edu/pubs/parameters/Issues/Summer_2017/5_BrandsFeaver_WhatAreAmericasAlliancesGoodFor.pdf</w:t>
        </w:r>
      </w:hyperlink>
      <w:r>
        <w:t>, EO</w:t>
      </w:r>
    </w:p>
    <w:p w:rsidR="00B5311C" w:rsidRPr="000A29DC" w:rsidRDefault="00B5311C" w:rsidP="00B5311C">
      <w:pPr>
        <w:rPr>
          <w:sz w:val="16"/>
        </w:rPr>
      </w:pPr>
      <w:r w:rsidRPr="00352599">
        <w:rPr>
          <w:rStyle w:val="StyleUnderline"/>
        </w:rPr>
        <w:t>Having allies</w:t>
      </w:r>
      <w:r w:rsidRPr="000A29DC">
        <w:rPr>
          <w:sz w:val="16"/>
        </w:rPr>
        <w:t xml:space="preserve"> also </w:t>
      </w:r>
      <w:r w:rsidRPr="00237248">
        <w:rPr>
          <w:rStyle w:val="StyleUnderline"/>
          <w:bdr w:val="single" w:sz="4" w:space="0" w:color="auto"/>
        </w:rPr>
        <w:t>increases US diplomatic options vis-à-vis adversaries</w:t>
      </w:r>
      <w:r w:rsidRPr="000A29DC">
        <w:rPr>
          <w:sz w:val="16"/>
        </w:rPr>
        <w:t xml:space="preserve">. Here, the danger of entrapment (getting drawn into conflicts America might otherwise have avoided) must be weighed against the benefits of having more options in dealing with the adversaries Washington cannot ignore. </w:t>
      </w:r>
      <w:r w:rsidRPr="00352599">
        <w:rPr>
          <w:rStyle w:val="StyleUnderline"/>
        </w:rPr>
        <w:t xml:space="preserve">One such benefit is the </w:t>
      </w:r>
      <w:r w:rsidRPr="00237248">
        <w:rPr>
          <w:rStyle w:val="StyleUnderline"/>
          <w:bdr w:val="single" w:sz="4" w:space="0" w:color="auto"/>
        </w:rPr>
        <w:t>increased range of signaling options available to strategists</w:t>
      </w:r>
      <w:r w:rsidRPr="00352599">
        <w:rPr>
          <w:rStyle w:val="StyleUnderline"/>
        </w:rPr>
        <w:t xml:space="preserve"> during an unfolding crisis. Consider US efforts to constrain the North Korean nuclear program</w:t>
      </w:r>
      <w:r w:rsidRPr="000A29DC">
        <w:rPr>
          <w:sz w:val="16"/>
        </w:rPr>
        <w:t xml:space="preserve">. Without military alliances with South Korea and Japan, the United States would have only two baskets of military options short of actual resort to force in order to signal resolve and to shape North Korean calculations: either taking relatively meaningless actions, such as changing the alert levels in the homeland or in other theaters, or taking relatively dramatic escalations, such as moving an aircraft carrier battle group within range of the Korean peninsula or flying sorties close to the North Korean border. </w:t>
      </w:r>
      <w:r w:rsidRPr="00352599">
        <w:rPr>
          <w:rStyle w:val="StyleUnderline"/>
        </w:rPr>
        <w:t>With South Korea and Japan as allies</w:t>
      </w:r>
      <w:r w:rsidRPr="000A29DC">
        <w:rPr>
          <w:sz w:val="16"/>
        </w:rPr>
        <w:t xml:space="preserve">, however, </w:t>
      </w:r>
      <w:r w:rsidRPr="00352599">
        <w:rPr>
          <w:rStyle w:val="StyleUnderline"/>
        </w:rPr>
        <w:t>Washington has a wider variety of midrange actions</w:t>
      </w:r>
      <w:r w:rsidRPr="000A29DC">
        <w:rPr>
          <w:sz w:val="16"/>
        </w:rPr>
        <w:t>—</w:t>
      </w:r>
      <w:r w:rsidRPr="00352599">
        <w:rPr>
          <w:rStyle w:val="StyleUnderline"/>
        </w:rPr>
        <w:t>increasing missile defense capability or readiness in theater, raising local alert levels, and so on</w:t>
      </w:r>
      <w:r w:rsidRPr="000A29DC">
        <w:rPr>
          <w:sz w:val="16"/>
        </w:rPr>
        <w:t xml:space="preserve">.48 </w:t>
      </w:r>
      <w:r w:rsidRPr="00352599">
        <w:rPr>
          <w:rStyle w:val="StyleUnderline"/>
        </w:rPr>
        <w:t>These steps give leaders ways of responding, and thereby influencing diplomatic negotiations, while also better positioning America to respond if diplomacy fails</w:t>
      </w:r>
      <w:r w:rsidRPr="000A29DC">
        <w:rPr>
          <w:sz w:val="16"/>
        </w:rPr>
        <w:t>.</w:t>
      </w:r>
      <w:r>
        <w:rPr>
          <w:sz w:val="16"/>
        </w:rPr>
        <w:t xml:space="preserve"> </w:t>
      </w:r>
      <w:r w:rsidRPr="000A29DC">
        <w:rPr>
          <w:sz w:val="16"/>
        </w:rPr>
        <w:t xml:space="preserve">Finally, alliances enhance US diplomatic efforts on security issues beyond those directly related to collective defense. </w:t>
      </w:r>
      <w:r w:rsidRPr="00237248">
        <w:rPr>
          <w:rStyle w:val="StyleUnderline"/>
          <w:bdr w:val="single" w:sz="4" w:space="0" w:color="auto"/>
        </w:rPr>
        <w:t>The United States has used its alliances as vehicles for cooperation on counterterrorism</w:t>
      </w:r>
      <w:r w:rsidRPr="000A29DC">
        <w:rPr>
          <w:sz w:val="16"/>
        </w:rPr>
        <w:t xml:space="preserve"> (both prior to and since September 11, 2001), </w:t>
      </w:r>
      <w:r w:rsidRPr="00352599">
        <w:rPr>
          <w:rStyle w:val="StyleUnderline"/>
        </w:rPr>
        <w:t xml:space="preserve">as well as for </w:t>
      </w:r>
      <w:r w:rsidRPr="00237248">
        <w:rPr>
          <w:rStyle w:val="StyleUnderline"/>
          <w:bdr w:val="single" w:sz="4" w:space="0" w:color="auto"/>
        </w:rPr>
        <w:t xml:space="preserve">countering cybercrime, proliferation, </w:t>
      </w:r>
      <w:r w:rsidRPr="00352599">
        <w:rPr>
          <w:rStyle w:val="StyleUnderline"/>
        </w:rPr>
        <w:t>and</w:t>
      </w:r>
      <w:r w:rsidRPr="00237248">
        <w:rPr>
          <w:rStyle w:val="StyleUnderline"/>
          <w:bdr w:val="single" w:sz="4" w:space="0" w:color="auto"/>
        </w:rPr>
        <w:t xml:space="preserve"> piracy</w:t>
      </w:r>
      <w:r w:rsidRPr="00352599">
        <w:rPr>
          <w:rStyle w:val="StyleUnderline"/>
        </w:rPr>
        <w:t xml:space="preserve">; addressing </w:t>
      </w:r>
      <w:r w:rsidRPr="00237248">
        <w:rPr>
          <w:rStyle w:val="StyleUnderline"/>
          <w:bdr w:val="single" w:sz="4" w:space="0" w:color="auto"/>
        </w:rPr>
        <w:t>climate change</w:t>
      </w:r>
      <w:r w:rsidRPr="00352599">
        <w:rPr>
          <w:rStyle w:val="StyleUnderline"/>
        </w:rPr>
        <w:t>; and responding to other challenges. All of these efforts involve substantial intelligence sharing, information pooling, and coordination across law enforcement and other lines of action. And all of this coordination is greatly facilitated when conducted through deeply institutionalized alliances and long-standing cooperative relationships</w:t>
      </w:r>
      <w:r w:rsidRPr="000A29DC">
        <w:rPr>
          <w:sz w:val="16"/>
        </w:rPr>
        <w:t>.49</w:t>
      </w:r>
    </w:p>
    <w:p w:rsidR="00B5311C" w:rsidRDefault="00B5311C" w:rsidP="00B5311C">
      <w:pPr>
        <w:pStyle w:val="Heading3"/>
      </w:pPr>
      <w:r>
        <w:t>Allies good – econ</w:t>
      </w:r>
    </w:p>
    <w:p w:rsidR="00B5311C" w:rsidRPr="007A7E1D" w:rsidRDefault="00B5311C" w:rsidP="00B5311C">
      <w:pPr>
        <w:pStyle w:val="Heading4"/>
      </w:pPr>
      <w:r>
        <w:t>Alliances are key to the economy – increased trading and more favorable agreements</w:t>
      </w:r>
    </w:p>
    <w:p w:rsidR="00B5311C" w:rsidRPr="000F4500" w:rsidRDefault="00B5311C" w:rsidP="00B5311C">
      <w:r w:rsidRPr="00035350">
        <w:rPr>
          <w:rStyle w:val="Style13ptBold"/>
        </w:rPr>
        <w:t xml:space="preserve">Brands and </w:t>
      </w:r>
      <w:proofErr w:type="spellStart"/>
      <w:r w:rsidRPr="00035350">
        <w:rPr>
          <w:rStyle w:val="Style13ptBold"/>
        </w:rPr>
        <w:t>Feaver</w:t>
      </w:r>
      <w:proofErr w:type="spellEnd"/>
      <w:r w:rsidRPr="00035350">
        <w:rPr>
          <w:rStyle w:val="Style13ptBold"/>
        </w:rPr>
        <w:t>, ’17</w:t>
      </w:r>
      <w:r>
        <w:t xml:space="preserve"> Hal Brands, the Henry A. Kissinger Distinguished Professor of Global Affairs at the Johns Hopkins School of Advanced International Studies and a Senior Fellow at the Center for Strategic and Budgetary Assessments, and Peter D. </w:t>
      </w:r>
      <w:proofErr w:type="spellStart"/>
      <w:r>
        <w:t>Feaver</w:t>
      </w:r>
      <w:proofErr w:type="spellEnd"/>
      <w:r>
        <w:t xml:space="preserve">, professor of political science and public policy at Duke University, directs the Triangle Institute for Security Studies and the Duke Program in American Grand Strategy, 2017, “Reevaluating Diplomatic &amp; Military Power: What Are America’s Alliances Good For?”, </w:t>
      </w:r>
      <w:hyperlink r:id="rId139" w:history="1">
        <w:r w:rsidRPr="0082713F">
          <w:rPr>
            <w:rStyle w:val="Hyperlink"/>
          </w:rPr>
          <w:t>https://ssi.armywarcollege.edu/pubs/parameters/Issues/Summer_2017/5_BrandsFeaver_WhatAreAmericasAlliancesGoodFor.pdf</w:t>
        </w:r>
      </w:hyperlink>
      <w:r>
        <w:t>, EO</w:t>
      </w:r>
    </w:p>
    <w:p w:rsidR="00B5311C" w:rsidRPr="00693B32" w:rsidRDefault="00B5311C" w:rsidP="00B5311C">
      <w:pPr>
        <w:rPr>
          <w:sz w:val="16"/>
        </w:rPr>
      </w:pPr>
      <w:r w:rsidRPr="00B51898">
        <w:rPr>
          <w:sz w:val="16"/>
        </w:rPr>
        <w:t xml:space="preserve">As a recent </w:t>
      </w:r>
      <w:r w:rsidRPr="00693B32">
        <w:rPr>
          <w:rStyle w:val="StyleUnderline"/>
        </w:rPr>
        <w:t>analysis of the deployment of US troops abroad and of US treaty obligations shows</w:t>
      </w:r>
      <w:r w:rsidRPr="00B51898">
        <w:rPr>
          <w:sz w:val="16"/>
        </w:rPr>
        <w:t xml:space="preserve">, both of these forms of </w:t>
      </w:r>
      <w:r w:rsidRPr="00237248">
        <w:rPr>
          <w:rStyle w:val="StyleUnderline"/>
          <w:bdr w:val="single" w:sz="4" w:space="0" w:color="auto"/>
        </w:rPr>
        <w:t>security commitments are correlated with several key economic indicators</w:t>
      </w:r>
      <w:r w:rsidRPr="00693B32">
        <w:rPr>
          <w:rStyle w:val="StyleUnderline"/>
        </w:rPr>
        <w:t>, including US bilateral trade and global bilateral trade</w:t>
      </w:r>
      <w:r w:rsidRPr="00B51898">
        <w:rPr>
          <w:sz w:val="16"/>
        </w:rPr>
        <w:t xml:space="preserve">.50 </w:t>
      </w:r>
      <w:r w:rsidRPr="00237248">
        <w:rPr>
          <w:rStyle w:val="StyleUnderline"/>
          <w:bdr w:val="single" w:sz="4" w:space="0" w:color="auto"/>
        </w:rPr>
        <w:t>The more US troops are deployed to a given country, the greater US bilateral trade is with the country in question</w:t>
      </w:r>
      <w:r w:rsidRPr="00B51898">
        <w:rPr>
          <w:sz w:val="16"/>
        </w:rPr>
        <w:t xml:space="preserve">. Furthermore, </w:t>
      </w:r>
      <w:r w:rsidRPr="00693B32">
        <w:rPr>
          <w:rStyle w:val="StyleUnderline"/>
        </w:rPr>
        <w:t>the effect extends to non-US global bilateral trade: “</w:t>
      </w:r>
      <w:r w:rsidRPr="00237248">
        <w:rPr>
          <w:rStyle w:val="StyleUnderline"/>
          <w:bdr w:val="single" w:sz="4" w:space="0" w:color="auto"/>
        </w:rPr>
        <w:t>Countries with U.S. security commitments conduct more trade with one another than they would otherwise</w:t>
      </w:r>
      <w:r w:rsidRPr="00693B32">
        <w:rPr>
          <w:rStyle w:val="StyleUnderline"/>
        </w:rPr>
        <w:t>.” Adding all the economic costs and benefits of these treaty commitments together produces the estimate that the alliances offer more than three times as much gain as they cost</w:t>
      </w:r>
      <w:r w:rsidRPr="00B51898">
        <w:rPr>
          <w:sz w:val="16"/>
        </w:rPr>
        <w:t>.</w:t>
      </w:r>
      <w:r>
        <w:rPr>
          <w:sz w:val="16"/>
        </w:rPr>
        <w:t xml:space="preserve"> </w:t>
      </w:r>
      <w:r w:rsidRPr="00B51898">
        <w:rPr>
          <w:sz w:val="16"/>
        </w:rPr>
        <w:t xml:space="preserve">American alliance commitments advance US economic interests in other ways, as well. For decades, </w:t>
      </w:r>
      <w:r w:rsidRPr="00693B32">
        <w:rPr>
          <w:rStyle w:val="StyleUnderline"/>
        </w:rPr>
        <w:t xml:space="preserve">US diplomats and trade negotiators have </w:t>
      </w:r>
      <w:r w:rsidRPr="00237248">
        <w:rPr>
          <w:rStyle w:val="StyleUnderline"/>
          <w:bdr w:val="single" w:sz="4" w:space="0" w:color="auto"/>
        </w:rPr>
        <w:t>used the security leverage provided by alliance commitments to extract more favorable terms</w:t>
      </w:r>
      <w:r w:rsidRPr="00693B32">
        <w:rPr>
          <w:rStyle w:val="StyleUnderline"/>
        </w:rPr>
        <w:t xml:space="preserve"> in bilateral financial and commercial arrangements</w:t>
      </w:r>
      <w:r w:rsidRPr="00B51898">
        <w:rPr>
          <w:sz w:val="16"/>
        </w:rPr>
        <w:t>. During the Cold War, West Germany made “offset” payments to the United States—transfers to shore up the sagging US balance of payments—as a means of preserving the American troop presence in Europe.51</w:t>
      </w:r>
      <w:r>
        <w:rPr>
          <w:sz w:val="16"/>
        </w:rPr>
        <w:t xml:space="preserve"> </w:t>
      </w:r>
      <w:r w:rsidRPr="00693B32">
        <w:rPr>
          <w:sz w:val="16"/>
        </w:rPr>
        <w:t>More recently, American negotiators obtained more favorable terms in the South Korea-United States trade agreement than the European Union did in a parallel agreement with Seoul. “</w:t>
      </w:r>
      <w:r w:rsidRPr="00693B32">
        <w:rPr>
          <w:rStyle w:val="StyleUnderline"/>
        </w:rPr>
        <w:t>Failure would look like a setback to the political and security relationship</w:t>
      </w:r>
      <w:r w:rsidRPr="00693B32">
        <w:rPr>
          <w:sz w:val="16"/>
        </w:rPr>
        <w:t>,” one US official noted</w:t>
      </w:r>
      <w:r w:rsidRPr="00693B32">
        <w:rPr>
          <w:rStyle w:val="StyleUnderline"/>
        </w:rPr>
        <w:t>; this dynamic gave Washington additional negotiating leverage</w:t>
      </w:r>
      <w:r w:rsidRPr="00693B32">
        <w:rPr>
          <w:sz w:val="16"/>
        </w:rPr>
        <w:t xml:space="preserve">.”52Additionally, as other scholars have shown, </w:t>
      </w:r>
      <w:r w:rsidRPr="00693B32">
        <w:rPr>
          <w:rStyle w:val="StyleUnderline"/>
        </w:rPr>
        <w:t>the US willingness to defend other states and police the global commons reinforces the willingness of other countries to accept a global order which includes favorable economic privileges for the United States, such as the dollar as the primary global reserve currency</w:t>
      </w:r>
      <w:r w:rsidRPr="00693B32">
        <w:rPr>
          <w:sz w:val="16"/>
        </w:rPr>
        <w:t xml:space="preserve">.53 And, of course, </w:t>
      </w:r>
      <w:r w:rsidRPr="00693B32">
        <w:rPr>
          <w:rStyle w:val="StyleUnderline"/>
        </w:rPr>
        <w:t>by sustaining a climate of overall geopolitical stability in which trade and free enterprise can flourish, alliances bolster American and global prosperity</w:t>
      </w:r>
      <w:r w:rsidRPr="00693B32">
        <w:rPr>
          <w:sz w:val="16"/>
        </w:rPr>
        <w:t xml:space="preserve"> in broader ways, as well.</w:t>
      </w:r>
    </w:p>
    <w:p w:rsidR="00B5311C" w:rsidRPr="00B5311C" w:rsidRDefault="00B5311C" w:rsidP="00B5311C"/>
    <w:p w:rsidR="009030A5" w:rsidRDefault="009030A5" w:rsidP="009030A5"/>
    <w:p w:rsidR="009030A5" w:rsidRDefault="008A0474" w:rsidP="008A0474">
      <w:pPr>
        <w:pStyle w:val="Heading3"/>
      </w:pPr>
      <w:r>
        <w:t>AT: Entanglement Turn</w:t>
      </w:r>
    </w:p>
    <w:p w:rsidR="008A0474" w:rsidRDefault="008A0474" w:rsidP="008A0474"/>
    <w:p w:rsidR="008A0474" w:rsidRPr="00EF68D8" w:rsidRDefault="008A0474" w:rsidP="008A0474">
      <w:pPr>
        <w:pStyle w:val="Heading4"/>
      </w:pPr>
      <w:r>
        <w:t>Allies are key to restraint – entanglement theory relies on flawed studies</w:t>
      </w:r>
    </w:p>
    <w:p w:rsidR="008A0474" w:rsidRPr="00EF68D8" w:rsidRDefault="008A0474" w:rsidP="008A0474">
      <w:r w:rsidRPr="00EF68D8">
        <w:rPr>
          <w:rStyle w:val="Style13ptBold"/>
        </w:rPr>
        <w:t>Beckley, ’15</w:t>
      </w:r>
      <w:r>
        <w:t xml:space="preserve"> Michael Beckley, </w:t>
      </w:r>
      <w:r w:rsidRPr="00EF68D8">
        <w:t>Assistant Professor in the Department of Political Science at Tufts University</w:t>
      </w:r>
      <w:r>
        <w:t xml:space="preserve">, 2015, “The Myth of Entangling Alliances”, </w:t>
      </w:r>
      <w:r w:rsidRPr="00EF68D8">
        <w:t xml:space="preserve">International Security, Vol. 39, No. 4, pp. </w:t>
      </w:r>
      <w:r>
        <w:t xml:space="preserve">11-12, </w:t>
      </w:r>
      <w:hyperlink r:id="rId140" w:history="1">
        <w:r>
          <w:rPr>
            <w:rStyle w:val="Hyperlink"/>
          </w:rPr>
          <w:t>https://www.belfercenter.org/sites/default/files/legacy/files/IS3904_pp007-048.pdf</w:t>
        </w:r>
      </w:hyperlink>
      <w:r>
        <w:t>, EO</w:t>
      </w:r>
    </w:p>
    <w:p w:rsidR="008A0474" w:rsidRPr="00EF68D8" w:rsidRDefault="008A0474" w:rsidP="008A0474">
      <w:pPr>
        <w:rPr>
          <w:sz w:val="16"/>
        </w:rPr>
      </w:pPr>
      <w:r w:rsidRPr="00EF68D8">
        <w:rPr>
          <w:sz w:val="16"/>
        </w:rPr>
        <w:t>At worst, therefore, alliances have had a mixed effect on U.S. involvement in military conflicts—some alliances at some times have encouraged U.S. military involvement; others have discouraged it; and some have simply been ignored by U.S. policymakers</w:t>
      </w:r>
      <w:r w:rsidRPr="00EF68D8">
        <w:t xml:space="preserve">. </w:t>
      </w:r>
      <w:r w:rsidRPr="00EF68D8">
        <w:rPr>
          <w:b/>
          <w:u w:val="single"/>
        </w:rPr>
        <w:t>The only way to build a powerful case for entanglement theory is to commit serious methodological errors</w:t>
      </w:r>
      <w:r w:rsidRPr="00EF68D8">
        <w:rPr>
          <w:sz w:val="16"/>
        </w:rPr>
        <w:t xml:space="preserve">. For example, one could </w:t>
      </w:r>
      <w:r w:rsidRPr="00995CCB">
        <w:rPr>
          <w:b/>
          <w:u w:val="single"/>
        </w:rPr>
        <w:t>spin correlation as causation by characterizing cases in which the United States backed allies for self-interested reasons as cases of entanglement</w:t>
      </w:r>
      <w:r w:rsidRPr="00EF68D8">
        <w:rPr>
          <w:sz w:val="16"/>
        </w:rPr>
        <w:t xml:space="preserve">. One also could select on the dependent variable by highlighting evidence of entanglement while </w:t>
      </w:r>
      <w:r w:rsidRPr="00995CCB">
        <w:rPr>
          <w:b/>
          <w:u w:val="single"/>
        </w:rPr>
        <w:t xml:space="preserve">ignoring instances </w:t>
      </w:r>
      <w:r w:rsidRPr="00EF68D8">
        <w:rPr>
          <w:sz w:val="16"/>
        </w:rPr>
        <w:t xml:space="preserve">in which the United States shirked alliance commitments or </w:t>
      </w:r>
      <w:r w:rsidRPr="00995CCB">
        <w:rPr>
          <w:b/>
          <w:u w:val="single"/>
        </w:rPr>
        <w:t xml:space="preserve">in which alliances restrained the United States or </w:t>
      </w:r>
      <w:r w:rsidRPr="00B10332">
        <w:rPr>
          <w:b/>
          <w:u w:val="single"/>
        </w:rPr>
        <w:t>prevented conflicts from breaking out in the first place</w:t>
      </w:r>
      <w:r w:rsidRPr="00995CCB">
        <w:rPr>
          <w:b/>
          <w:u w:val="single"/>
        </w:rPr>
        <w:t>. Such practices are common in the existing literature, but they are flawed and feed an exaggerated fear of entangling alliances</w:t>
      </w:r>
      <w:r w:rsidRPr="00EF68D8">
        <w:rPr>
          <w:sz w:val="16"/>
          <w:szCs w:val="16"/>
        </w:rPr>
        <w:t xml:space="preserve"> in American society.</w:t>
      </w:r>
      <w:r>
        <w:rPr>
          <w:sz w:val="16"/>
        </w:rPr>
        <w:t xml:space="preserve"> </w:t>
      </w:r>
      <w:r w:rsidRPr="00995CCB">
        <w:rPr>
          <w:b/>
          <w:u w:val="single"/>
        </w:rPr>
        <w:t xml:space="preserve">The finding that U.S. entanglement is rare has important implications for </w:t>
      </w:r>
      <w:proofErr w:type="spellStart"/>
      <w:r w:rsidRPr="00995CCB">
        <w:rPr>
          <w:b/>
          <w:u w:val="single"/>
        </w:rPr>
        <w:t>internationxal</w:t>
      </w:r>
      <w:proofErr w:type="spellEnd"/>
      <w:r w:rsidRPr="00995CCB">
        <w:rPr>
          <w:b/>
          <w:u w:val="single"/>
        </w:rPr>
        <w:t xml:space="preserve"> relations scholarship</w:t>
      </w:r>
      <w:r w:rsidRPr="00EF68D8">
        <w:rPr>
          <w:sz w:val="16"/>
        </w:rPr>
        <w:t xml:space="preserve"> and U.S. foreign policy. For scholars, </w:t>
      </w:r>
      <w:r w:rsidRPr="00995CCB">
        <w:rPr>
          <w:b/>
          <w:u w:val="single"/>
        </w:rPr>
        <w:t>it casts doubt on classic theories of imperial overstretch</w:t>
      </w:r>
      <w:r w:rsidRPr="00EF68D8">
        <w:rPr>
          <w:sz w:val="16"/>
        </w:rPr>
        <w:t xml:space="preserve"> in which great powers exhaust their resources by accumulating allies that free ride on their protection and embroil them in military quagmires.22 </w:t>
      </w:r>
      <w:r w:rsidRPr="00995CCB">
        <w:rPr>
          <w:b/>
          <w:u w:val="single"/>
        </w:rPr>
        <w:t>The U.S. experience instead suggests that great powers can dictate the terms of their security commitments and that allies often help their great power protectors avoid strategic overextension</w:t>
      </w:r>
      <w:r w:rsidRPr="00EF68D8">
        <w:rPr>
          <w:sz w:val="16"/>
        </w:rPr>
        <w:t>.</w:t>
      </w:r>
      <w:r>
        <w:rPr>
          <w:sz w:val="16"/>
        </w:rPr>
        <w:t xml:space="preserve"> </w:t>
      </w:r>
      <w:r w:rsidRPr="00EF68D8">
        <w:rPr>
          <w:sz w:val="16"/>
        </w:rPr>
        <w:t xml:space="preserve">For policy, </w:t>
      </w:r>
      <w:r w:rsidRPr="00995CCB">
        <w:rPr>
          <w:b/>
          <w:u w:val="single"/>
        </w:rPr>
        <w:t>the rarity of U.S. entanglement suggests that the United States’ current grand strategy of deep engagement</w:t>
      </w:r>
      <w:r w:rsidRPr="00EF68D8">
        <w:rPr>
          <w:sz w:val="16"/>
        </w:rPr>
        <w:t>, which is centered on a network of standing allianc</w:t>
      </w:r>
      <w:r w:rsidRPr="00EF68D8">
        <w:rPr>
          <w:sz w:val="16"/>
          <w:szCs w:val="16"/>
        </w:rPr>
        <w:t>es,</w:t>
      </w:r>
      <w:r w:rsidRPr="00995CCB">
        <w:rPr>
          <w:b/>
          <w:u w:val="single"/>
        </w:rPr>
        <w:t xml:space="preserve"> does not preclude, and may even </w:t>
      </w:r>
      <w:r w:rsidRPr="00EF68D8">
        <w:rPr>
          <w:b/>
          <w:u w:val="single"/>
        </w:rPr>
        <w:t>facilitate</w:t>
      </w:r>
      <w:r w:rsidRPr="00995CCB">
        <w:rPr>
          <w:b/>
          <w:u w:val="single"/>
        </w:rPr>
        <w:t>, U.S.</w:t>
      </w:r>
      <w:r w:rsidRPr="00EF68D8">
        <w:rPr>
          <w:b/>
          <w:u w:val="single"/>
        </w:rPr>
        <w:t xml:space="preserve"> military restraint</w:t>
      </w:r>
      <w:r w:rsidRPr="00EF68D8">
        <w:rPr>
          <w:sz w:val="16"/>
        </w:rPr>
        <w:t xml:space="preserve">. Since 1945 the United States has been, by some measures, the most militarily active state in the world. </w:t>
      </w:r>
      <w:r w:rsidRPr="00995CCB">
        <w:rPr>
          <w:b/>
          <w:u w:val="single"/>
        </w:rPr>
        <w:t>The most egregious cases of U.S. overreach</w:t>
      </w:r>
      <w:r w:rsidRPr="00EF68D8">
        <w:rPr>
          <w:sz w:val="16"/>
        </w:rPr>
        <w:t xml:space="preserve">, however, </w:t>
      </w:r>
      <w:r w:rsidRPr="00EF68D8">
        <w:rPr>
          <w:b/>
          <w:u w:val="single"/>
        </w:rPr>
        <w:t>have stemmed not from entangling alliances</w:t>
      </w:r>
      <w:r w:rsidRPr="00995CCB">
        <w:rPr>
          <w:b/>
          <w:u w:val="single"/>
        </w:rPr>
        <w:t>, but from the penchant of American leaders to define national interests expansively, to overestimate the magnitude of foreign threats, and to underestimate the costs of military in intervention. Scrapping alliances will not correct these bad habits</w:t>
      </w:r>
      <w:r w:rsidRPr="00EF68D8">
        <w:rPr>
          <w:sz w:val="16"/>
        </w:rPr>
        <w:t xml:space="preserve">. In fact, </w:t>
      </w:r>
      <w:r w:rsidRPr="00EF68D8">
        <w:rPr>
          <w:b/>
          <w:u w:val="single"/>
        </w:rPr>
        <w:t>disengaging from alliances</w:t>
      </w:r>
      <w:r w:rsidRPr="00995CCB">
        <w:rPr>
          <w:b/>
          <w:u w:val="single"/>
        </w:rPr>
        <w:t xml:space="preserve"> may </w:t>
      </w:r>
      <w:r w:rsidRPr="00EF68D8">
        <w:rPr>
          <w:b/>
          <w:u w:val="single"/>
        </w:rPr>
        <w:t>unleash the United States to intervene recklessly</w:t>
      </w:r>
      <w:r w:rsidRPr="00995CCB">
        <w:rPr>
          <w:b/>
          <w:u w:val="single"/>
        </w:rPr>
        <w:t xml:space="preserve"> abroad while leaving it without partners to share the burden when those interventions go awry</w:t>
      </w:r>
      <w:r w:rsidRPr="00EF68D8">
        <w:rPr>
          <w:sz w:val="16"/>
        </w:rPr>
        <w:t>.</w:t>
      </w:r>
    </w:p>
    <w:p w:rsidR="00B5311C" w:rsidRPr="00AD673C" w:rsidRDefault="00B5311C" w:rsidP="00B5311C">
      <w:pPr>
        <w:pStyle w:val="Heading4"/>
      </w:pPr>
      <w:r>
        <w:t>No risk of entanglement – we still defend countries even if they aren’t allies</w:t>
      </w:r>
    </w:p>
    <w:p w:rsidR="00B5311C" w:rsidRPr="0040153A" w:rsidRDefault="00B5311C" w:rsidP="00B5311C">
      <w:r w:rsidRPr="00035350">
        <w:rPr>
          <w:rStyle w:val="Style13ptBold"/>
        </w:rPr>
        <w:t xml:space="preserve">Brands and </w:t>
      </w:r>
      <w:proofErr w:type="spellStart"/>
      <w:r w:rsidRPr="00035350">
        <w:rPr>
          <w:rStyle w:val="Style13ptBold"/>
        </w:rPr>
        <w:t>Feaver</w:t>
      </w:r>
      <w:proofErr w:type="spellEnd"/>
      <w:r w:rsidRPr="00035350">
        <w:rPr>
          <w:rStyle w:val="Style13ptBold"/>
        </w:rPr>
        <w:t>, ’17</w:t>
      </w:r>
      <w:r>
        <w:t xml:space="preserve"> Hal Brands, the Henry A. Kissinger Distinguished Professor of Global Affairs at the Johns Hopkins School of Advanced International Studies and a Senior Fellow at the Center for Strategic and Budgetary Assessments, and Peter D. </w:t>
      </w:r>
      <w:proofErr w:type="spellStart"/>
      <w:r>
        <w:t>Feaver</w:t>
      </w:r>
      <w:proofErr w:type="spellEnd"/>
      <w:r>
        <w:t xml:space="preserve">, professor of political science and public policy at Duke University, directs the Triangle Institute for Security Studies and the Duke Program in American Grand Strategy, 2017, “Reevaluating Diplomatic &amp; Military Power: What Are America’s Alliances Good For?”, </w:t>
      </w:r>
      <w:hyperlink r:id="rId141" w:history="1">
        <w:r w:rsidRPr="0082713F">
          <w:rPr>
            <w:rStyle w:val="Hyperlink"/>
          </w:rPr>
          <w:t>https://ssi.armywarcollege.edu/pubs/parameters/Issues/Summer_2017/5_BrandsFeaver_WhatAreAmericasAlliancesGoodFor.pdf</w:t>
        </w:r>
      </w:hyperlink>
      <w:r>
        <w:t>, EO</w:t>
      </w:r>
    </w:p>
    <w:p w:rsidR="00B5311C" w:rsidRPr="00B5311C" w:rsidRDefault="00B5311C" w:rsidP="00B5311C">
      <w:pPr>
        <w:rPr>
          <w:sz w:val="16"/>
        </w:rPr>
      </w:pPr>
      <w:r w:rsidRPr="0057489A">
        <w:rPr>
          <w:sz w:val="16"/>
        </w:rPr>
        <w:t xml:space="preserve">Yet if this critique is not baseless, it is often overstated, because the United States does have a vital interest in defending many of its current allies. The basic geopolitical lesson of World Wars I and II—a lesson many critics of US alliances endorse—is that Washington should not allow any hostile power to dominate a crucial geopolitical region such as Europe, East Asia, or the Middle East.10 Accordingly, </w:t>
      </w:r>
      <w:r w:rsidRPr="0057489A">
        <w:rPr>
          <w:rStyle w:val="StyleUnderline"/>
        </w:rPr>
        <w:t>the United States</w:t>
      </w:r>
      <w:r w:rsidRPr="0057489A">
        <w:rPr>
          <w:sz w:val="16"/>
        </w:rPr>
        <w:t xml:space="preserve"> could </w:t>
      </w:r>
      <w:r w:rsidRPr="0057489A">
        <w:rPr>
          <w:rStyle w:val="StyleUnderline"/>
        </w:rPr>
        <w:t>still find itself compelled to fight to defend those regions</w:t>
      </w:r>
      <w:r w:rsidRPr="0057489A">
        <w:rPr>
          <w:sz w:val="16"/>
        </w:rPr>
        <w:t>—and many key countries therein—</w:t>
      </w:r>
      <w:r w:rsidRPr="0057489A">
        <w:rPr>
          <w:rStyle w:val="StyleUnderline"/>
        </w:rPr>
        <w:t>even if formal alliance relationships did not exist</w:t>
      </w:r>
      <w:r w:rsidRPr="0057489A">
        <w:rPr>
          <w:sz w:val="16"/>
        </w:rPr>
        <w:t xml:space="preserve">. </w:t>
      </w:r>
      <w:r w:rsidRPr="0057489A">
        <w:rPr>
          <w:rStyle w:val="StyleUnderline"/>
        </w:rPr>
        <w:t>This was</w:t>
      </w:r>
      <w:r w:rsidRPr="0057489A">
        <w:rPr>
          <w:sz w:val="16"/>
        </w:rPr>
        <w:t xml:space="preserve">, after all, </w:t>
      </w:r>
      <w:r w:rsidRPr="0057489A">
        <w:rPr>
          <w:rStyle w:val="StyleUnderline"/>
        </w:rPr>
        <w:t xml:space="preserve">precisely what happened during both world wars and the Persian Gulf War, when American officials concluded that US security required defending or liberating key countries in these regions, even though Washington had not previously had military alliances there. </w:t>
      </w:r>
      <w:r w:rsidRPr="0057489A">
        <w:rPr>
          <w:rStyle w:val="Emphasis"/>
        </w:rPr>
        <w:t>Alliances do not cause US entanglements overseas; entanglements cause alliances</w:t>
      </w:r>
      <w:r w:rsidRPr="0057489A">
        <w:rPr>
          <w:sz w:val="16"/>
        </w:rPr>
        <w:t>.</w:t>
      </w:r>
    </w:p>
    <w:p w:rsidR="00B5311C" w:rsidRDefault="00B5311C" w:rsidP="00B5311C">
      <w:pPr>
        <w:pStyle w:val="Heading4"/>
      </w:pPr>
      <w:r>
        <w:t>Loopholes and leverage avoid entanglement – empirically denied</w:t>
      </w:r>
    </w:p>
    <w:p w:rsidR="00B5311C" w:rsidRPr="000F4500" w:rsidRDefault="00B5311C" w:rsidP="00B5311C">
      <w:r w:rsidRPr="00035350">
        <w:rPr>
          <w:rStyle w:val="Style13ptBold"/>
        </w:rPr>
        <w:t xml:space="preserve">Brands and </w:t>
      </w:r>
      <w:proofErr w:type="spellStart"/>
      <w:r w:rsidRPr="00035350">
        <w:rPr>
          <w:rStyle w:val="Style13ptBold"/>
        </w:rPr>
        <w:t>Feaver</w:t>
      </w:r>
      <w:proofErr w:type="spellEnd"/>
      <w:r w:rsidRPr="00035350">
        <w:rPr>
          <w:rStyle w:val="Style13ptBold"/>
        </w:rPr>
        <w:t>, ’17</w:t>
      </w:r>
      <w:r>
        <w:t xml:space="preserve"> Hal Brands, the Henry A. Kissinger Distinguished Professor of Global Affairs at the Johns Hopkins School of Advanced International Studies and a Senior Fellow at the Center for Strategic and Budgetary Assessments, and Peter D. </w:t>
      </w:r>
      <w:proofErr w:type="spellStart"/>
      <w:r>
        <w:t>Feaver</w:t>
      </w:r>
      <w:proofErr w:type="spellEnd"/>
      <w:r>
        <w:t xml:space="preserve">, professor of political science and public policy at Duke University, directs the Triangle Institute for Security Studies and the Duke Program in American Grand Strategy, 2017, “Reevaluating Diplomatic &amp; Military Power: What Are America’s Alliances Good For?”, </w:t>
      </w:r>
      <w:hyperlink r:id="rId142" w:history="1">
        <w:r w:rsidRPr="0082713F">
          <w:rPr>
            <w:rStyle w:val="Hyperlink"/>
          </w:rPr>
          <w:t>https://ssi.armywarcollege.edu/pubs/parameters/Issues/Summer_2017/5_BrandsFeaver_WhatAreAmericasAlliancesGoodFor.pdf</w:t>
        </w:r>
      </w:hyperlink>
      <w:r>
        <w:t>, EO</w:t>
      </w:r>
    </w:p>
    <w:p w:rsidR="00B5311C" w:rsidRPr="006B5303" w:rsidRDefault="00B5311C" w:rsidP="00B5311C">
      <w:pPr>
        <w:rPr>
          <w:sz w:val="16"/>
        </w:rPr>
      </w:pPr>
      <w:r w:rsidRPr="006B5303">
        <w:rPr>
          <w:sz w:val="16"/>
        </w:rPr>
        <w:t xml:space="preserve">As Michael Beckley and Victor Cha have shown, </w:t>
      </w:r>
      <w:r w:rsidRPr="00FD68B6">
        <w:rPr>
          <w:rStyle w:val="StyleUnderline"/>
        </w:rPr>
        <w:t>US policymakers</w:t>
      </w:r>
      <w:r w:rsidRPr="006B5303">
        <w:rPr>
          <w:sz w:val="16"/>
        </w:rPr>
        <w:t xml:space="preserve"> have long been sensitive to this dilemma, and </w:t>
      </w:r>
      <w:r w:rsidRPr="00FD68B6">
        <w:rPr>
          <w:rStyle w:val="StyleUnderline"/>
        </w:rPr>
        <w:t xml:space="preserve">have thus </w:t>
      </w:r>
      <w:r w:rsidRPr="00237248">
        <w:rPr>
          <w:rStyle w:val="StyleUnderline"/>
          <w:bdr w:val="single" w:sz="4" w:space="0" w:color="auto"/>
        </w:rPr>
        <w:t>inserted loopholes</w:t>
      </w:r>
      <w:r w:rsidRPr="00FD68B6">
        <w:rPr>
          <w:rStyle w:val="StyleUnderline"/>
        </w:rPr>
        <w:t xml:space="preserve"> or escape hatches </w:t>
      </w:r>
      <w:r w:rsidRPr="00237248">
        <w:rPr>
          <w:rStyle w:val="StyleUnderline"/>
          <w:bdr w:val="single" w:sz="4" w:space="0" w:color="auto"/>
        </w:rPr>
        <w:t>into security agreements</w:t>
      </w:r>
      <w:r w:rsidRPr="00FD68B6">
        <w:rPr>
          <w:rStyle w:val="StyleUnderline"/>
        </w:rPr>
        <w:t xml:space="preserve"> with potentially problematic partners</w:t>
      </w:r>
      <w:r w:rsidRPr="006B5303">
        <w:rPr>
          <w:sz w:val="16"/>
        </w:rPr>
        <w:t>, such as Syngman Rhee’s South Korea or Chiang Kai-Shek’s Taiwan.19 Today, for instance, the US security commitment to Taiwan is ambiguous for this very purpose: to prevent Taipei from assuming Washington will automatically rescue Taiwan if its leaders provoke China. NATO forbids new members from having outstanding territorial disputes for the same reason.</w:t>
      </w:r>
    </w:p>
    <w:p w:rsidR="00B5311C" w:rsidRDefault="00B5311C" w:rsidP="00B5311C">
      <w:pPr>
        <w:rPr>
          <w:sz w:val="16"/>
        </w:rPr>
      </w:pPr>
      <w:r w:rsidRPr="006B5303">
        <w:rPr>
          <w:sz w:val="16"/>
        </w:rPr>
        <w:t xml:space="preserve">In recent decades, moreover, </w:t>
      </w:r>
      <w:r w:rsidRPr="00FD68B6">
        <w:rPr>
          <w:rStyle w:val="StyleUnderline"/>
        </w:rPr>
        <w:t xml:space="preserve">the United States has repeatedly </w:t>
      </w:r>
      <w:r w:rsidRPr="00237248">
        <w:rPr>
          <w:rStyle w:val="StyleUnderline"/>
          <w:bdr w:val="single" w:sz="4" w:space="0" w:color="auto"/>
        </w:rPr>
        <w:t>pressured allies</w:t>
      </w:r>
      <w:r w:rsidRPr="00FD68B6">
        <w:rPr>
          <w:rStyle w:val="StyleUnderline"/>
        </w:rPr>
        <w:t xml:space="preserve"> and security partners </w:t>
      </w:r>
      <w:r w:rsidRPr="00237248">
        <w:rPr>
          <w:rStyle w:val="StyleUnderline"/>
          <w:bdr w:val="single" w:sz="4" w:space="0" w:color="auto"/>
        </w:rPr>
        <w:t>to behave with restraint</w:t>
      </w:r>
      <w:r w:rsidRPr="00FD68B6">
        <w:rPr>
          <w:rStyle w:val="StyleUnderline"/>
        </w:rPr>
        <w:t xml:space="preserve"> and warned those allies against provoking stronger neighbors</w:t>
      </w:r>
      <w:r w:rsidRPr="006B5303">
        <w:rPr>
          <w:sz w:val="16"/>
        </w:rPr>
        <w:t xml:space="preserve">. American officials underscored this point in dealings with Taiwan during the George W. Bush administration, and reportedly, with the Philippines and other allies in their more recent maritime disputes with China.20 </w:t>
      </w:r>
      <w:r w:rsidRPr="00FD68B6">
        <w:rPr>
          <w:rStyle w:val="StyleUnderline"/>
        </w:rPr>
        <w:t xml:space="preserve">As a result, scholars have found </w:t>
      </w:r>
      <w:r w:rsidRPr="00237248">
        <w:rPr>
          <w:rStyle w:val="StyleUnderline"/>
          <w:bdr w:val="single" w:sz="4" w:space="0" w:color="auto"/>
        </w:rPr>
        <w:t>few</w:t>
      </w:r>
      <w:r w:rsidRPr="00FD68B6">
        <w:rPr>
          <w:rStyle w:val="StyleUnderline"/>
        </w:rPr>
        <w:t xml:space="preserve">, if any, unambiguous </w:t>
      </w:r>
      <w:r w:rsidRPr="00237248">
        <w:rPr>
          <w:rStyle w:val="StyleUnderline"/>
          <w:bdr w:val="single" w:sz="4" w:space="0" w:color="auto"/>
        </w:rPr>
        <w:t>cases over the past 70 years</w:t>
      </w:r>
      <w:r w:rsidRPr="00FD68B6">
        <w:rPr>
          <w:rStyle w:val="StyleUnderline"/>
        </w:rPr>
        <w:t xml:space="preserve"> in which the United States was dragged into shooting wars solely because of alliance commitments</w:t>
      </w:r>
      <w:r w:rsidRPr="006B5303">
        <w:rPr>
          <w:sz w:val="16"/>
        </w:rPr>
        <w:t>.21 Reckless driving and chain-ganging are risks, but US officials have so far proven fairly adept at managing them.</w:t>
      </w:r>
    </w:p>
    <w:p w:rsidR="00310826" w:rsidRPr="002D57DC" w:rsidRDefault="00310826" w:rsidP="00310826">
      <w:pPr>
        <w:rPr>
          <w:sz w:val="14"/>
        </w:rPr>
      </w:pPr>
      <w:r w:rsidRPr="004B036F">
        <w:rPr>
          <w:rStyle w:val="Emphasis"/>
        </w:rPr>
        <w:t>that threaten U.S. interests</w:t>
      </w:r>
      <w:r w:rsidRPr="002D57DC">
        <w:rPr>
          <w:sz w:val="14"/>
        </w:rPr>
        <w:t>.66</w:t>
      </w:r>
    </w:p>
    <w:p w:rsidR="00310826" w:rsidRPr="00F37CEC" w:rsidRDefault="00310826" w:rsidP="00310826">
      <w:pPr>
        <w:pStyle w:val="Heading4"/>
        <w:rPr>
          <w:rStyle w:val="Style13ptBold"/>
          <w:b/>
        </w:rPr>
      </w:pPr>
      <w:r w:rsidRPr="00F37CEC">
        <w:rPr>
          <w:rStyle w:val="Style13ptBold"/>
          <w:b/>
        </w:rPr>
        <w:t xml:space="preserve">The only methodologically sound studies on alliance entanglement are </w:t>
      </w:r>
      <w:proofErr w:type="spellStart"/>
      <w:r w:rsidRPr="00F37CEC">
        <w:rPr>
          <w:rStyle w:val="Style13ptBold"/>
          <w:b/>
        </w:rPr>
        <w:t>our’s</w:t>
      </w:r>
      <w:proofErr w:type="spellEnd"/>
    </w:p>
    <w:p w:rsidR="00310826" w:rsidRDefault="00310826" w:rsidP="00310826">
      <w:pPr>
        <w:rPr>
          <w:rStyle w:val="Style13ptBold"/>
        </w:rPr>
      </w:pPr>
    </w:p>
    <w:p w:rsidR="00310826" w:rsidRDefault="00310826" w:rsidP="00310826">
      <w:pPr>
        <w:rPr>
          <w:rStyle w:val="Style13ptBold"/>
          <w:b w:val="0"/>
          <w:sz w:val="16"/>
        </w:rPr>
      </w:pPr>
      <w:r w:rsidRPr="00F37CEC">
        <w:rPr>
          <w:rStyle w:val="Style13ptBold"/>
        </w:rPr>
        <w:t>Beckley, 5/1/2015</w:t>
      </w:r>
      <w:r w:rsidRPr="00F37CEC">
        <w:rPr>
          <w:rStyle w:val="Style13ptBold"/>
          <w:b w:val="0"/>
          <w:sz w:val="16"/>
        </w:rPr>
        <w:t xml:space="preserve"> </w:t>
      </w:r>
    </w:p>
    <w:p w:rsidR="00310826" w:rsidRPr="00310826" w:rsidRDefault="00310826" w:rsidP="00310826">
      <w:r w:rsidRPr="00310826">
        <w:t>(Michael, Assistant Professor in the Department of Political Science at Tufts University, Ph.D. in Political Science from Colombia University, “The Myth of Entangling Alliances: Reassessing the Security Risks of U.S. Defense Pacts”, International Security, Spring 2015, Volume 39, No. 4, pgs. 7-48)</w:t>
      </w:r>
    </w:p>
    <w:p w:rsidR="00310826" w:rsidRPr="00D26A13" w:rsidRDefault="00310826" w:rsidP="00310826">
      <w:pPr>
        <w:rPr>
          <w:sz w:val="16"/>
        </w:rPr>
      </w:pPr>
      <w:r w:rsidRPr="00F37CEC">
        <w:rPr>
          <w:sz w:val="16"/>
        </w:rPr>
        <w:t xml:space="preserve">Since World War II, however, U.S. leaders have dramatically reversed this policy and signed defense pacts with more than sixty countries.3 As a result, </w:t>
      </w:r>
      <w:r w:rsidRPr="00F37CEC">
        <w:rPr>
          <w:rStyle w:val="StyleUnderline"/>
        </w:rPr>
        <w:t>the U</w:t>
      </w:r>
      <w:r w:rsidRPr="00F37CEC">
        <w:rPr>
          <w:sz w:val="16"/>
        </w:rPr>
        <w:t xml:space="preserve">nited </w:t>
      </w:r>
      <w:r w:rsidRPr="00F37CEC">
        <w:rPr>
          <w:rStyle w:val="StyleUnderline"/>
        </w:rPr>
        <w:t>S</w:t>
      </w:r>
      <w:r w:rsidRPr="00F37CEC">
        <w:rPr>
          <w:sz w:val="16"/>
        </w:rPr>
        <w:t xml:space="preserve">tates </w:t>
      </w:r>
      <w:r w:rsidRPr="00F37CEC">
        <w:rPr>
          <w:rStyle w:val="StyleUnderline"/>
        </w:rPr>
        <w:t>is legally obligated to defend a patchwork of nations</w:t>
      </w:r>
      <w:r w:rsidRPr="00F37CEC">
        <w:rPr>
          <w:sz w:val="16"/>
        </w:rPr>
        <w:t xml:space="preserve"> that spans five continents, contains 25 percent of the world's population, and accounts for nearly 75 percent of global economic output. </w:t>
      </w:r>
      <w:r w:rsidRPr="00F37CEC">
        <w:rPr>
          <w:rStyle w:val="Emphasis"/>
        </w:rPr>
        <w:t>To what extent does this massive commitment entangle the United States in wars it would otherwise avoid?</w:t>
      </w:r>
      <w:r w:rsidRPr="00F37CEC">
        <w:rPr>
          <w:sz w:val="16"/>
        </w:rPr>
        <w:t xml:space="preserve"> </w:t>
      </w:r>
      <w:r w:rsidRPr="00F37CEC">
        <w:rPr>
          <w:rStyle w:val="StyleUnderline"/>
        </w:rPr>
        <w:t>This is a pivotal question for U.S. foreign policy</w:t>
      </w:r>
      <w:r w:rsidRPr="00F37CEC">
        <w:rPr>
          <w:sz w:val="16"/>
        </w:rPr>
        <w:t xml:space="preserve">. For sixty-five years, the United States has maintained a global network of alliances, and President Barack Obama reaffirmed U.S. commitments to defend allies during recent crises between North and South Korea,4 Iran and Israel,5 Russia and Ukraine,6 and China on the one hand and Japan and the Philippines on the other.7 </w:t>
      </w:r>
      <w:r w:rsidRPr="00F37CEC">
        <w:rPr>
          <w:rStyle w:val="StyleUnderline"/>
        </w:rPr>
        <w:t>A growing number of prominent scholars</w:t>
      </w:r>
      <w:r w:rsidRPr="00F37CEC">
        <w:rPr>
          <w:sz w:val="16"/>
        </w:rPr>
        <w:t xml:space="preserve">, however, </w:t>
      </w:r>
      <w:r w:rsidRPr="00F37CEC">
        <w:rPr>
          <w:rStyle w:val="StyleUnderline"/>
        </w:rPr>
        <w:t>argue that such commitments are dangerous and should be abandoned</w:t>
      </w:r>
      <w:r w:rsidRPr="00F37CEC">
        <w:rPr>
          <w:sz w:val="16"/>
        </w:rPr>
        <w:t xml:space="preserve">. In this view, U.S. alliances are not valuable assets but rather “transmission belts for war”8 that “risk roping the United States into conflicts over strategically marginal territory”9 and “ensnaring the United States in wars that it otherwise need not fight against nuclear-armed adversaries.”10 One study even compares the U.S. alliance network to the tangled web of European security commitments that helped catalyze World War I.11 According to these scholars, the United States should reduce its entanglement risk by revising,12 scaling back13 or scrapping altogether its alliance network14—measures that if implemented would constitute the biggest shift in U.S. grand strategy in two generations. </w:t>
      </w:r>
      <w:r w:rsidRPr="00F37CEC">
        <w:rPr>
          <w:rStyle w:val="StyleUnderline"/>
        </w:rPr>
        <w:t>Despite this deep policy interest in entanglement, however, there are few rigorous studies on the subject</w:t>
      </w:r>
      <w:r w:rsidRPr="00F37CEC">
        <w:rPr>
          <w:sz w:val="16"/>
        </w:rPr>
        <w:t>. Most studies on alliances examine issues only partially related to entanglement, such as the design of alliance agreements,15 the reliability of allies in wartime,16 the causes of alliance formation,17 and the effect of alliances on the likelihood of international conflict.18 The fe</w:t>
      </w:r>
      <w:r w:rsidRPr="00F37CEC">
        <w:rPr>
          <w:sz w:val="16"/>
          <w:szCs w:val="16"/>
        </w:rPr>
        <w:t xml:space="preserve">w </w:t>
      </w:r>
      <w:r w:rsidRPr="00F37CEC">
        <w:rPr>
          <w:rStyle w:val="StyleUnderline"/>
        </w:rPr>
        <w:t>studies that focus on entanglement engage primarily in theory building, rather than theory testing, and analyze, at most, a handful of cases</w:t>
      </w:r>
      <w:r w:rsidRPr="00F37CEC">
        <w:rPr>
          <w:sz w:val="16"/>
        </w:rPr>
        <w:t xml:space="preserve">.19 As a result, </w:t>
      </w:r>
      <w:r w:rsidRPr="00F37CEC">
        <w:rPr>
          <w:rStyle w:val="Emphasis"/>
        </w:rPr>
        <w:t xml:space="preserve">scholars' hunches about the security risks of the United States' alliances remain largely just that—hunches. </w:t>
      </w:r>
      <w:r w:rsidRPr="00F37CEC">
        <w:rPr>
          <w:sz w:val="16"/>
        </w:rPr>
        <w:t>To address this shortcoming, this article tests two competing perspectives on entanglement. The first, which I call “entanglement theory,” holds that alliances drag states into wars by placing their reputations at risk, socializing their leaders into adopting allied interests and norms, and provoking adversaries and emboldening allies.20 The other perspective, which I call “</w:t>
      </w:r>
      <w:r w:rsidRPr="00F37CEC">
        <w:rPr>
          <w:rStyle w:val="StyleUnderline"/>
        </w:rPr>
        <w:t>freedom of action theory</w:t>
      </w:r>
      <w:r w:rsidRPr="00F37CEC">
        <w:rPr>
          <w:sz w:val="16"/>
        </w:rPr>
        <w:t xml:space="preserve">,” </w:t>
      </w:r>
      <w:r w:rsidRPr="00F37CEC">
        <w:rPr>
          <w:rStyle w:val="StyleUnderline"/>
        </w:rPr>
        <w:t>maintains that great powers can avoid entanglement by inserting loopholes into alliance agreements, sidestepping costly commitments, maintaining a diversified alliance portfolio</w:t>
      </w:r>
      <w:r w:rsidRPr="00F37CEC">
        <w:rPr>
          <w:sz w:val="16"/>
        </w:rPr>
        <w:t xml:space="preserve"> that generates offsetting demands from different allies, </w:t>
      </w:r>
      <w:r w:rsidRPr="00F37CEC">
        <w:rPr>
          <w:rStyle w:val="StyleUnderline"/>
        </w:rPr>
        <w:t>and using explicit alliance commitments to deter adversaries and dissuade allies from initiating or escalating conflicts</w:t>
      </w:r>
      <w:r w:rsidRPr="00F37CEC">
        <w:rPr>
          <w:sz w:val="16"/>
        </w:rPr>
        <w:t xml:space="preserve">.21 I test these competing perspectives by analyzing the extent of U.S. entanglement in all postwar U.S. military conflicts. Specifically, I examine every militarized interstate dispute (MID) in which the United States participated from 1948, the year it signed its first standing alliance, to 2010 and ask a basic question: To what extent was U.S. involvement driven by formal alliance commitments? Admittedly, this is a limited ambition, as I evaluate only the frequency of past cases of U.S. entanglement, not the current level of U.S. entanglement risk. Moreover, I do not account for other potential costs of maintaining alliances, such as higher levels of military spending or poorer diplomatic relations with non-allied countries. Nevertheless, entanglement is arguably the most important cost of alliances, and providing a systematic account of past cases is an important step in gauging the United States' current level of entanglement risk. </w:t>
      </w:r>
      <w:r w:rsidRPr="00F37CEC">
        <w:rPr>
          <w:rStyle w:val="Emphasis"/>
        </w:rPr>
        <w:t>The results of this analysis strongly support freedom of action theory</w:t>
      </w:r>
      <w:r w:rsidRPr="00F37CEC">
        <w:rPr>
          <w:sz w:val="16"/>
        </w:rPr>
        <w:t xml:space="preserve">. </w:t>
      </w:r>
      <w:r w:rsidRPr="00F37CEC">
        <w:rPr>
          <w:rStyle w:val="StyleUnderline"/>
        </w:rPr>
        <w:t>Over a sixty-two-year period in which the U</w:t>
      </w:r>
      <w:r w:rsidRPr="00F37CEC">
        <w:rPr>
          <w:sz w:val="16"/>
        </w:rPr>
        <w:t xml:space="preserve">nited </w:t>
      </w:r>
      <w:r w:rsidRPr="00F37CEC">
        <w:rPr>
          <w:rStyle w:val="StyleUnderline"/>
        </w:rPr>
        <w:t>S</w:t>
      </w:r>
      <w:r w:rsidRPr="00F37CEC">
        <w:rPr>
          <w:sz w:val="16"/>
        </w:rPr>
        <w:t>tates m</w:t>
      </w:r>
      <w:r w:rsidRPr="00F37CEC">
        <w:rPr>
          <w:rStyle w:val="StyleUnderline"/>
        </w:rPr>
        <w:t>aintained more than sixty alliances, I find only five ostensible episodes of U.S. entanglement</w:t>
      </w:r>
      <w:r w:rsidRPr="00F37CEC">
        <w:rPr>
          <w:sz w:val="16"/>
        </w:rPr>
        <w:t xml:space="preserve">—the 1954 and 1995–96 Taiwan Strait crises, the Vietnam War, and the interventions in Bosnia and Kosovo in the 1990s. </w:t>
      </w:r>
      <w:r w:rsidRPr="00F37CEC">
        <w:rPr>
          <w:rStyle w:val="StyleUnderline"/>
        </w:rPr>
        <w:t>Even these cases are far from clear-cut</w:t>
      </w:r>
      <w:r w:rsidRPr="00F37CEC">
        <w:rPr>
          <w:sz w:val="16"/>
        </w:rPr>
        <w:t xml:space="preserve">, because in each there were other important drivers of U.S. involvement; U.S. policymakers carefully limited support for allies; </w:t>
      </w:r>
      <w:r w:rsidRPr="00F37CEC">
        <w:rPr>
          <w:rStyle w:val="StyleUnderline"/>
        </w:rPr>
        <w:t>allies restrained the United States from escalating its involvement</w:t>
      </w:r>
      <w:r w:rsidRPr="00F37CEC">
        <w:rPr>
          <w:sz w:val="16"/>
        </w:rPr>
        <w:t xml:space="preserve">; </w:t>
      </w:r>
      <w:r w:rsidRPr="00F37CEC">
        <w:rPr>
          <w:rStyle w:val="Emphasis"/>
        </w:rPr>
        <w:t>the United States deterred adversaries and allies from escalating the conflict</w:t>
      </w:r>
      <w:r w:rsidRPr="00F37CEC">
        <w:rPr>
          <w:sz w:val="16"/>
        </w:rPr>
        <w:t>; or all of the above. To be sure</w:t>
      </w:r>
      <w:r w:rsidRPr="00F37CEC">
        <w:rPr>
          <w:rStyle w:val="StyleUnderline"/>
        </w:rPr>
        <w:t>, the U</w:t>
      </w:r>
      <w:r w:rsidRPr="00F37CEC">
        <w:rPr>
          <w:sz w:val="16"/>
        </w:rPr>
        <w:t xml:space="preserve">nited </w:t>
      </w:r>
      <w:r w:rsidRPr="00F37CEC">
        <w:rPr>
          <w:rStyle w:val="StyleUnderline"/>
        </w:rPr>
        <w:t>S</w:t>
      </w:r>
      <w:r w:rsidRPr="00F37CEC">
        <w:rPr>
          <w:sz w:val="16"/>
        </w:rPr>
        <w:t xml:space="preserve">tates </w:t>
      </w:r>
      <w:r w:rsidRPr="00F37CEC">
        <w:rPr>
          <w:rStyle w:val="StyleUnderline"/>
        </w:rPr>
        <w:t>has intervened on the side of allies on numerous occasions</w:t>
      </w:r>
      <w:r w:rsidRPr="00F37CEC">
        <w:rPr>
          <w:sz w:val="16"/>
        </w:rPr>
        <w:t xml:space="preserve">. In most cases, however, </w:t>
      </w:r>
      <w:r w:rsidRPr="00F37CEC">
        <w:rPr>
          <w:rStyle w:val="Emphasis"/>
        </w:rPr>
        <w:t>U.S. actions were driven by an alignment of interests between the United States and its allies, not by alliance obligations</w:t>
      </w:r>
      <w:r w:rsidRPr="00F37CEC">
        <w:rPr>
          <w:sz w:val="16"/>
        </w:rPr>
        <w:t>. In fact</w:t>
      </w:r>
      <w:r w:rsidRPr="00F37CEC">
        <w:rPr>
          <w:rStyle w:val="StyleUnderline"/>
        </w:rPr>
        <w:t>, in many cases, U.S. policymakers were the main advocates of military action</w:t>
      </w:r>
      <w:r w:rsidRPr="00F37CEC">
        <w:rPr>
          <w:sz w:val="16"/>
        </w:rPr>
        <w:t xml:space="preserve"> and cajoled reluctant allies to join the fight. In addition, </w:t>
      </w:r>
      <w:r w:rsidRPr="00F37CEC">
        <w:rPr>
          <w:rStyle w:val="Emphasis"/>
        </w:rPr>
        <w:t>there are many cases in which alliances restrained the United States, or in which the United States restrained its allies or sidestepped costly commitments</w:t>
      </w:r>
      <w:r w:rsidRPr="00F37CEC">
        <w:rPr>
          <w:sz w:val="16"/>
        </w:rPr>
        <w:t xml:space="preserve">. I examine only cases of military conflict and therefore cannot evaluate fully the prevalence of such cases of </w:t>
      </w:r>
      <w:proofErr w:type="spellStart"/>
      <w:r w:rsidRPr="00F37CEC">
        <w:rPr>
          <w:sz w:val="16"/>
        </w:rPr>
        <w:t>nonconflict</w:t>
      </w:r>
      <w:proofErr w:type="spellEnd"/>
      <w:r w:rsidRPr="00F37CEC">
        <w:rPr>
          <w:sz w:val="16"/>
        </w:rPr>
        <w:t xml:space="preserve">. Even within my biased sample, however, </w:t>
      </w:r>
      <w:r w:rsidRPr="00F37CEC">
        <w:rPr>
          <w:rStyle w:val="Emphasis"/>
        </w:rPr>
        <w:t>there are at least four cases in which alliances prevented U.S. escalation</w:t>
      </w:r>
      <w:r w:rsidRPr="00F37CEC">
        <w:rPr>
          <w:sz w:val="16"/>
        </w:rPr>
        <w:t xml:space="preserve">, </w:t>
      </w:r>
      <w:r w:rsidRPr="00F37CEC">
        <w:rPr>
          <w:rStyle w:val="StyleUnderline"/>
        </w:rPr>
        <w:t>and another seven cases in which the U</w:t>
      </w:r>
      <w:r w:rsidRPr="00F37CEC">
        <w:rPr>
          <w:sz w:val="16"/>
        </w:rPr>
        <w:t xml:space="preserve">nited </w:t>
      </w:r>
      <w:r w:rsidRPr="00F37CEC">
        <w:rPr>
          <w:rStyle w:val="StyleUnderline"/>
        </w:rPr>
        <w:t>S</w:t>
      </w:r>
      <w:r w:rsidRPr="00F37CEC">
        <w:rPr>
          <w:sz w:val="16"/>
        </w:rPr>
        <w:t xml:space="preserve">tates reneged on security commitments, </w:t>
      </w:r>
      <w:r w:rsidRPr="00F37CEC">
        <w:rPr>
          <w:rStyle w:val="StyleUnderline"/>
        </w:rPr>
        <w:t>restrained an ally from attacking a third party</w:t>
      </w:r>
      <w:r w:rsidRPr="00F37CEC">
        <w:rPr>
          <w:sz w:val="16"/>
        </w:rPr>
        <w:t xml:space="preserve">, or both </w:t>
      </w:r>
      <w:r w:rsidRPr="00F37CEC">
        <w:rPr>
          <w:rStyle w:val="StyleUnderline"/>
        </w:rPr>
        <w:t>At worst</w:t>
      </w:r>
      <w:r w:rsidRPr="00F37CEC">
        <w:rPr>
          <w:sz w:val="16"/>
        </w:rPr>
        <w:t xml:space="preserve">, therefore, </w:t>
      </w:r>
      <w:r w:rsidRPr="00F37CEC">
        <w:rPr>
          <w:rStyle w:val="StyleUnderline"/>
        </w:rPr>
        <w:t>alliances have had a mixed effect on U.S. involvement in military conflicts</w:t>
      </w:r>
      <w:r w:rsidRPr="00F37CEC">
        <w:rPr>
          <w:sz w:val="16"/>
        </w:rPr>
        <w:t xml:space="preserve">—some alliances at some times have encouraged U.S. military involvement; others have discouraged it; and some have simply been ignored by U.S. policymakers. </w:t>
      </w:r>
      <w:r w:rsidRPr="00F37CEC">
        <w:rPr>
          <w:rStyle w:val="Emphasis"/>
        </w:rPr>
        <w:t>The only way to build a powerful case for entanglement theory is to commit serious methodological errors</w:t>
      </w:r>
      <w:r w:rsidRPr="00F37CEC">
        <w:rPr>
          <w:sz w:val="16"/>
        </w:rPr>
        <w:t xml:space="preserve">. For example, </w:t>
      </w:r>
      <w:r w:rsidRPr="00F37CEC">
        <w:rPr>
          <w:rStyle w:val="Emphasis"/>
        </w:rPr>
        <w:t>one could spin correlation as causation</w:t>
      </w:r>
      <w:r w:rsidRPr="00F37CEC">
        <w:rPr>
          <w:sz w:val="16"/>
        </w:rPr>
        <w:t xml:space="preserve"> </w:t>
      </w:r>
      <w:r w:rsidRPr="00F37CEC">
        <w:rPr>
          <w:rStyle w:val="StyleUnderline"/>
        </w:rPr>
        <w:t>by characterizing cases in which the U</w:t>
      </w:r>
      <w:r w:rsidRPr="00F37CEC">
        <w:rPr>
          <w:sz w:val="16"/>
        </w:rPr>
        <w:t xml:space="preserve">nited </w:t>
      </w:r>
      <w:r w:rsidRPr="00F37CEC">
        <w:rPr>
          <w:rStyle w:val="StyleUnderline"/>
        </w:rPr>
        <w:t>S</w:t>
      </w:r>
      <w:r w:rsidRPr="00F37CEC">
        <w:rPr>
          <w:sz w:val="16"/>
        </w:rPr>
        <w:t xml:space="preserve">tates </w:t>
      </w:r>
      <w:r w:rsidRPr="00F37CEC">
        <w:rPr>
          <w:rStyle w:val="StyleUnderline"/>
        </w:rPr>
        <w:t>backed allies for self-interested reasons as cases of entanglement</w:t>
      </w:r>
      <w:r w:rsidRPr="00F37CEC">
        <w:rPr>
          <w:sz w:val="16"/>
        </w:rPr>
        <w:t>. One also could select on the dependent variable by highlighting evidence of entanglement while ignoring instances in which the United States shirked alliance commitments or in which alliances restrained the United States or prevented conflicts from breaking out in the first place</w:t>
      </w:r>
      <w:r w:rsidRPr="00F37CEC">
        <w:rPr>
          <w:rStyle w:val="StyleUnderline"/>
        </w:rPr>
        <w:t xml:space="preserve">. </w:t>
      </w:r>
      <w:r w:rsidRPr="00F37CEC">
        <w:rPr>
          <w:rStyle w:val="Emphasis"/>
        </w:rPr>
        <w:t>Such practices</w:t>
      </w:r>
      <w:r w:rsidRPr="00F37CEC">
        <w:rPr>
          <w:rStyle w:val="StyleUnderline"/>
        </w:rPr>
        <w:t xml:space="preserve"> are common in the existing literature, but they </w:t>
      </w:r>
      <w:r w:rsidRPr="00F37CEC">
        <w:rPr>
          <w:rStyle w:val="Emphasis"/>
        </w:rPr>
        <w:t>are flawed and feed an exaggerated fear of entangling alliances</w:t>
      </w:r>
      <w:r w:rsidRPr="00F37CEC">
        <w:rPr>
          <w:rStyle w:val="StyleUnderline"/>
        </w:rPr>
        <w:t xml:space="preserve"> in American society.</w:t>
      </w:r>
      <w:r w:rsidRPr="00F37CEC">
        <w:rPr>
          <w:b/>
          <w:u w:val="single"/>
        </w:rPr>
        <w:t xml:space="preserve"> </w:t>
      </w:r>
      <w:r w:rsidRPr="00F37CEC">
        <w:rPr>
          <w:rStyle w:val="StyleUnderline"/>
        </w:rPr>
        <w:t>The finding that U.S. entanglement is rare has important implications</w:t>
      </w:r>
      <w:r w:rsidRPr="00F37CEC">
        <w:rPr>
          <w:sz w:val="16"/>
        </w:rPr>
        <w:t xml:space="preserve"> for international relations scholarship and U.S. foreign policy. For scholars, </w:t>
      </w:r>
      <w:r w:rsidRPr="00F37CEC">
        <w:rPr>
          <w:rStyle w:val="Emphasis"/>
        </w:rPr>
        <w:t>it casts doubt on classic theories of imperial overstretch</w:t>
      </w:r>
      <w:r w:rsidRPr="00F37CEC">
        <w:rPr>
          <w:sz w:val="16"/>
        </w:rPr>
        <w:t xml:space="preserve"> </w:t>
      </w:r>
      <w:r w:rsidRPr="00F37CEC">
        <w:rPr>
          <w:rStyle w:val="StyleUnderline"/>
        </w:rPr>
        <w:t>in which great powers exhaust their resources by accumulating allies that free ride</w:t>
      </w:r>
      <w:r w:rsidRPr="00F37CEC">
        <w:rPr>
          <w:sz w:val="16"/>
        </w:rPr>
        <w:t xml:space="preserve"> on their protection and embroil them in military quagmires.22 </w:t>
      </w:r>
      <w:r w:rsidRPr="00F37CEC">
        <w:rPr>
          <w:rStyle w:val="Emphasis"/>
        </w:rPr>
        <w:t>The U.S. experience instead suggests that great powers can dictate the terms of their security commitments and that allies often help their great power protectors avoid strategic overextension.</w:t>
      </w:r>
      <w:r w:rsidRPr="00F37CEC">
        <w:rPr>
          <w:b/>
          <w:iCs/>
          <w:u w:val="single"/>
          <w:bdr w:val="single" w:sz="18" w:space="0" w:color="auto"/>
        </w:rPr>
        <w:t xml:space="preserve"> </w:t>
      </w:r>
      <w:r w:rsidRPr="00F37CEC">
        <w:rPr>
          <w:sz w:val="16"/>
        </w:rPr>
        <w:t xml:space="preserve">For policy, </w:t>
      </w:r>
      <w:r w:rsidRPr="00F37CEC">
        <w:rPr>
          <w:rStyle w:val="StyleUnderline"/>
        </w:rPr>
        <w:t>the rarity of U.S. entanglement suggests that the United States' current grand strategy of deep engagement, which is centered on</w:t>
      </w:r>
      <w:r w:rsidRPr="00F37CEC">
        <w:rPr>
          <w:sz w:val="16"/>
        </w:rPr>
        <w:t xml:space="preserve"> a network of standing </w:t>
      </w:r>
      <w:r w:rsidRPr="00F37CEC">
        <w:rPr>
          <w:rStyle w:val="StyleUnderline"/>
        </w:rPr>
        <w:t>alliances</w:t>
      </w:r>
      <w:r w:rsidRPr="00F37CEC">
        <w:rPr>
          <w:sz w:val="16"/>
        </w:rPr>
        <w:t xml:space="preserve">, </w:t>
      </w:r>
      <w:r w:rsidRPr="00F37CEC">
        <w:rPr>
          <w:rStyle w:val="StyleUnderline"/>
        </w:rPr>
        <w:t>does not preclude</w:t>
      </w:r>
      <w:r w:rsidRPr="00F37CEC">
        <w:rPr>
          <w:sz w:val="16"/>
        </w:rPr>
        <w:t xml:space="preserve">, and may even facilitate, U.S. </w:t>
      </w:r>
      <w:r w:rsidRPr="00F37CEC">
        <w:rPr>
          <w:rStyle w:val="StyleUnderline"/>
        </w:rPr>
        <w:t>military restraint</w:t>
      </w:r>
      <w:r w:rsidRPr="00F37CEC">
        <w:rPr>
          <w:sz w:val="16"/>
        </w:rPr>
        <w:t xml:space="preserve">. Since 1945 the United States has been, by some measures, the most militarily active state in the world. </w:t>
      </w:r>
      <w:r w:rsidRPr="00F37CEC">
        <w:rPr>
          <w:rStyle w:val="StyleUnderline"/>
        </w:rPr>
        <w:t>The most egregious cases of U.S. overreach</w:t>
      </w:r>
      <w:r w:rsidRPr="00F37CEC">
        <w:rPr>
          <w:sz w:val="16"/>
        </w:rPr>
        <w:t xml:space="preserve">, however, </w:t>
      </w:r>
      <w:r w:rsidRPr="00F37CEC">
        <w:rPr>
          <w:rStyle w:val="StyleUnderline"/>
        </w:rPr>
        <w:t>have stemmed not from entangling alliances</w:t>
      </w:r>
      <w:r w:rsidRPr="00F37CEC">
        <w:rPr>
          <w:sz w:val="16"/>
        </w:rPr>
        <w:t xml:space="preserve">, but from the penchant of American leaders to define national interests expansively, to overestimate the magnitude of foreign threats, and to underestimate the costs of military intervention. </w:t>
      </w:r>
      <w:r w:rsidRPr="00F37CEC">
        <w:rPr>
          <w:rStyle w:val="Emphasis"/>
        </w:rPr>
        <w:t>Scrapping alliances will not correct these bad habits</w:t>
      </w:r>
      <w:r w:rsidRPr="00F37CEC">
        <w:rPr>
          <w:sz w:val="16"/>
        </w:rPr>
        <w:t xml:space="preserve">. In fact, </w:t>
      </w:r>
      <w:r w:rsidRPr="00F37CEC">
        <w:rPr>
          <w:rStyle w:val="Emphasis"/>
        </w:rPr>
        <w:t>disengaging from alliances may unleash the United States to intervene recklessly abroad while leaving it without partners to share the burden</w:t>
      </w:r>
      <w:r w:rsidRPr="00F37CEC">
        <w:rPr>
          <w:sz w:val="16"/>
        </w:rPr>
        <w:t xml:space="preserve"> when those interventions go awry.</w:t>
      </w:r>
    </w:p>
    <w:p w:rsidR="008A0474" w:rsidRPr="008A0474" w:rsidRDefault="008A0474" w:rsidP="008A0474"/>
    <w:p w:rsidR="005A397F" w:rsidRPr="006B5303" w:rsidRDefault="005A397F" w:rsidP="005A397F">
      <w:pPr>
        <w:rPr>
          <w:sz w:val="16"/>
        </w:rPr>
      </w:pPr>
    </w:p>
    <w:p w:rsidR="005A397F" w:rsidRDefault="005A397F" w:rsidP="005A397F">
      <w:pPr>
        <w:pStyle w:val="Heading3"/>
      </w:pPr>
      <w:r>
        <w:t>A2: Overstretch</w:t>
      </w:r>
    </w:p>
    <w:p w:rsidR="005A397F" w:rsidRPr="00140350" w:rsidRDefault="005A397F" w:rsidP="005A397F">
      <w:pPr>
        <w:pStyle w:val="Heading4"/>
      </w:pPr>
      <w:r>
        <w:t xml:space="preserve">Pulling out of alliances </w:t>
      </w:r>
      <w:r w:rsidRPr="001C39C7">
        <w:rPr>
          <w:u w:val="single"/>
        </w:rPr>
        <w:t>causes</w:t>
      </w:r>
      <w:r>
        <w:t xml:space="preserve"> overstretch – not the other way around</w:t>
      </w:r>
    </w:p>
    <w:p w:rsidR="005A397F" w:rsidRPr="000F4500" w:rsidRDefault="005A397F" w:rsidP="005A397F">
      <w:r w:rsidRPr="00035350">
        <w:rPr>
          <w:rStyle w:val="Style13ptBold"/>
        </w:rPr>
        <w:t xml:space="preserve">Brands and </w:t>
      </w:r>
      <w:proofErr w:type="spellStart"/>
      <w:r w:rsidRPr="00035350">
        <w:rPr>
          <w:rStyle w:val="Style13ptBold"/>
        </w:rPr>
        <w:t>Feaver</w:t>
      </w:r>
      <w:proofErr w:type="spellEnd"/>
      <w:r w:rsidRPr="00035350">
        <w:rPr>
          <w:rStyle w:val="Style13ptBold"/>
        </w:rPr>
        <w:t>, ’17</w:t>
      </w:r>
      <w:r>
        <w:t xml:space="preserve"> Hal Brands, the Henry A. Kissinger Distinguished Professor of Global Affairs at the Johns Hopkins School of Advanced International Studies and a Senior Fellow at the Center for Strategic and Budgetary Assessments, and Peter D. </w:t>
      </w:r>
      <w:proofErr w:type="spellStart"/>
      <w:r>
        <w:t>Feaver</w:t>
      </w:r>
      <w:proofErr w:type="spellEnd"/>
      <w:r>
        <w:t xml:space="preserve">, professor of political science and public policy at Duke University, directs the Triangle Institute for Security Studies and the Duke Program in American Grand Strategy, 2017, “Reevaluating Diplomatic &amp; Military Power: What Are America’s Alliances Good For?”, </w:t>
      </w:r>
      <w:hyperlink r:id="rId143" w:history="1">
        <w:r w:rsidRPr="0082713F">
          <w:rPr>
            <w:rStyle w:val="Hyperlink"/>
          </w:rPr>
          <w:t>https://ssi.armywarcollege.edu/pubs/parameters/Issues/Summer_2017/5_BrandsFeaver_WhatAreAmericasAlliancesGoodFor.pdf</w:t>
        </w:r>
      </w:hyperlink>
      <w:r>
        <w:t>, EO</w:t>
      </w:r>
    </w:p>
    <w:p w:rsidR="005A397F" w:rsidRPr="00140350" w:rsidRDefault="005A397F" w:rsidP="005A397F">
      <w:pPr>
        <w:rPr>
          <w:sz w:val="16"/>
        </w:rPr>
      </w:pPr>
      <w:r w:rsidRPr="00140350">
        <w:rPr>
          <w:sz w:val="16"/>
        </w:rPr>
        <w:t xml:space="preserve">For these reasons, </w:t>
      </w:r>
      <w:r w:rsidRPr="001B4946">
        <w:rPr>
          <w:rStyle w:val="StyleUnderline"/>
        </w:rPr>
        <w:t>the US military is indeed more expensive than it would be absent US alliances. Yet this critique is also overblown</w:t>
      </w:r>
      <w:r w:rsidRPr="00140350">
        <w:rPr>
          <w:sz w:val="16"/>
        </w:rPr>
        <w:t xml:space="preserve">. After all, </w:t>
      </w:r>
      <w:r w:rsidRPr="001B4946">
        <w:rPr>
          <w:rStyle w:val="StyleUnderline"/>
        </w:rPr>
        <w:t>if the United States has an interest in preventing any hostile power from dominating a key region</w:t>
      </w:r>
      <w:r w:rsidRPr="00140350">
        <w:rPr>
          <w:sz w:val="16"/>
        </w:rPr>
        <w:t xml:space="preserve"> of Eurasia, </w:t>
      </w:r>
      <w:r w:rsidRPr="001B4946">
        <w:rPr>
          <w:rStyle w:val="StyleUnderline"/>
        </w:rPr>
        <w:t>then alliances or no alliances, Washington would still require a military capable of projecting decisive power into these regions in an emergency</w:t>
      </w:r>
      <w:r w:rsidRPr="00140350">
        <w:rPr>
          <w:sz w:val="16"/>
        </w:rPr>
        <w:t xml:space="preserve">.11 Likewise, </w:t>
      </w:r>
      <w:r w:rsidRPr="001B4946">
        <w:rPr>
          <w:rStyle w:val="StyleUnderline"/>
        </w:rPr>
        <w:t>because America has geopolitical objectives beyond the protection of allies</w:t>
      </w:r>
      <w:r w:rsidRPr="00140350">
        <w:rPr>
          <w:sz w:val="16"/>
        </w:rPr>
        <w:t>—</w:t>
      </w:r>
      <w:r w:rsidRPr="001B4946">
        <w:rPr>
          <w:rStyle w:val="StyleUnderline"/>
        </w:rPr>
        <w:t>such as counterterrorism and securing the global commons</w:t>
      </w:r>
      <w:r w:rsidRPr="00140350">
        <w:rPr>
          <w:sz w:val="16"/>
        </w:rPr>
        <w:t>—</w:t>
      </w:r>
      <w:r w:rsidRPr="001B4946">
        <w:rPr>
          <w:rStyle w:val="StyleUnderline"/>
        </w:rPr>
        <w:t>the need for advanced power projection capabilities and overseas bases would remain even in a world without alliances</w:t>
      </w:r>
      <w:r w:rsidRPr="00140350">
        <w:rPr>
          <w:sz w:val="16"/>
        </w:rPr>
        <w:t>.</w:t>
      </w:r>
    </w:p>
    <w:p w:rsidR="005A397F" w:rsidRPr="00140350" w:rsidRDefault="005A397F" w:rsidP="005A397F">
      <w:pPr>
        <w:rPr>
          <w:sz w:val="16"/>
        </w:rPr>
      </w:pPr>
      <w:r w:rsidRPr="00140350">
        <w:rPr>
          <w:sz w:val="16"/>
        </w:rPr>
        <w:t xml:space="preserve">Such a force might still be smaller than today’s military. </w:t>
      </w:r>
      <w:r w:rsidRPr="001B4946">
        <w:rPr>
          <w:rStyle w:val="StyleUnderline"/>
        </w:rPr>
        <w:t>If the United States pursued a strategy in which it rolled back or attenuated key alliances</w:t>
      </w:r>
      <w:r w:rsidRPr="00140350">
        <w:rPr>
          <w:sz w:val="16"/>
        </w:rPr>
        <w:t xml:space="preserve">, one critic suggests, it could reduce defense spending to 2.5 percent of gross domestic product (GDP), as opposed to 3.5 or 4 percent.12 Yet </w:t>
      </w:r>
      <w:r w:rsidRPr="001B4946">
        <w:rPr>
          <w:rStyle w:val="StyleUnderline"/>
        </w:rPr>
        <w:t>America would still have the world’s largest defense budget by a considerable margin under this approach</w:t>
      </w:r>
      <w:r w:rsidRPr="00140350">
        <w:rPr>
          <w:sz w:val="16"/>
        </w:rPr>
        <w:t xml:space="preserve">, </w:t>
      </w:r>
      <w:r w:rsidRPr="001B4946">
        <w:rPr>
          <w:rStyle w:val="StyleUnderline"/>
        </w:rPr>
        <w:t>and such a force</w:t>
      </w:r>
      <w:r w:rsidRPr="00140350">
        <w:rPr>
          <w:sz w:val="16"/>
        </w:rPr>
        <w:t xml:space="preserve">—which would consist, for instance, of only four carrier strike groups instead of 10 to 11 today—might </w:t>
      </w:r>
      <w:r w:rsidRPr="001B4946">
        <w:rPr>
          <w:rStyle w:val="StyleUnderline"/>
        </w:rPr>
        <w:t>not</w:t>
      </w:r>
      <w:r w:rsidRPr="00140350">
        <w:rPr>
          <w:sz w:val="16"/>
        </w:rPr>
        <w:t xml:space="preserve"> actually </w:t>
      </w:r>
      <w:r w:rsidRPr="001B4946">
        <w:rPr>
          <w:rStyle w:val="StyleUnderline"/>
        </w:rPr>
        <w:t>be sufficient to command the global commons and fight its way back into key regions in a crisis</w:t>
      </w:r>
      <w:r w:rsidRPr="00140350">
        <w:rPr>
          <w:sz w:val="16"/>
        </w:rPr>
        <w:t>.13</w:t>
      </w:r>
    </w:p>
    <w:p w:rsidR="005A397F" w:rsidRPr="00140350" w:rsidRDefault="005A397F" w:rsidP="005A397F">
      <w:pPr>
        <w:rPr>
          <w:sz w:val="16"/>
        </w:rPr>
      </w:pPr>
      <w:r w:rsidRPr="00140350">
        <w:rPr>
          <w:sz w:val="16"/>
        </w:rPr>
        <w:t xml:space="preserve">In fact, </w:t>
      </w:r>
      <w:r w:rsidRPr="001B4946">
        <w:rPr>
          <w:rStyle w:val="StyleUnderline"/>
        </w:rPr>
        <w:t>if the United States pulled back from its alliance commitments and waited for a crisis to develop before surging back into key regions, it might find such a mission more difficult</w:t>
      </w:r>
      <w:r w:rsidRPr="00140350">
        <w:rPr>
          <w:sz w:val="16"/>
        </w:rPr>
        <w:t>—</w:t>
      </w:r>
      <w:r w:rsidRPr="001B4946">
        <w:rPr>
          <w:rStyle w:val="StyleUnderline"/>
        </w:rPr>
        <w:t xml:space="preserve">and </w:t>
      </w:r>
      <w:r w:rsidRPr="00237248">
        <w:rPr>
          <w:rStyle w:val="StyleUnderline"/>
          <w:bdr w:val="single" w:sz="4" w:space="0" w:color="auto"/>
        </w:rPr>
        <w:t>more expensive</w:t>
      </w:r>
      <w:r w:rsidRPr="00140350">
        <w:rPr>
          <w:sz w:val="16"/>
        </w:rPr>
        <w:t xml:space="preserve">— </w:t>
      </w:r>
      <w:r w:rsidRPr="00237248">
        <w:rPr>
          <w:rStyle w:val="StyleUnderline"/>
          <w:bdr w:val="single" w:sz="4" w:space="0" w:color="auto"/>
        </w:rPr>
        <w:t>than simply protecting its allies in the first place</w:t>
      </w:r>
      <w:r w:rsidRPr="00140350">
        <w:rPr>
          <w:sz w:val="16"/>
        </w:rPr>
        <w:t xml:space="preserve">. It was precisely this fact—that the United States ended up deploying millions of troops to liberate Western Europe and East Asia during World War II, at financial and human costs that would be almost unimaginable today, that led American policymakers to adopt a different approach featuring formal alliances and forward deployments thereafter.14 </w:t>
      </w:r>
      <w:r w:rsidRPr="001B4946">
        <w:rPr>
          <w:rStyle w:val="StyleUnderline"/>
        </w:rPr>
        <w:t xml:space="preserve">Nor would eliminating parts of the US basing network associated with protecting American allies save much money absent corresponding force reductions, because </w:t>
      </w:r>
      <w:r w:rsidRPr="00237248">
        <w:rPr>
          <w:rStyle w:val="StyleUnderline"/>
          <w:bdr w:val="single" w:sz="4" w:space="0" w:color="auto"/>
        </w:rPr>
        <w:t>host-nation support arrangements</w:t>
      </w:r>
      <w:r w:rsidRPr="001B4946">
        <w:rPr>
          <w:rStyle w:val="StyleUnderline"/>
        </w:rPr>
        <w:t xml:space="preserve"> often </w:t>
      </w:r>
      <w:r w:rsidRPr="00237248">
        <w:rPr>
          <w:rStyle w:val="StyleUnderline"/>
          <w:bdr w:val="single" w:sz="4" w:space="0" w:color="auto"/>
        </w:rPr>
        <w:t>make it</w:t>
      </w:r>
      <w:r w:rsidRPr="001B4946">
        <w:rPr>
          <w:rStyle w:val="StyleUnderline"/>
        </w:rPr>
        <w:t xml:space="preserve"> roughly as cheap, if not </w:t>
      </w:r>
      <w:r w:rsidRPr="00237248">
        <w:rPr>
          <w:rStyle w:val="StyleUnderline"/>
          <w:bdr w:val="single" w:sz="4" w:space="0" w:color="auto"/>
        </w:rPr>
        <w:t>cheaper</w:t>
      </w:r>
      <w:r w:rsidRPr="001B4946">
        <w:rPr>
          <w:rStyle w:val="StyleUnderline"/>
        </w:rPr>
        <w:t xml:space="preserve">, </w:t>
      </w:r>
      <w:r w:rsidRPr="00237248">
        <w:rPr>
          <w:rStyle w:val="StyleUnderline"/>
          <w:bdr w:val="single" w:sz="4" w:space="0" w:color="auto"/>
        </w:rPr>
        <w:t>to station American forces overseas than to station them in the United States</w:t>
      </w:r>
      <w:r w:rsidRPr="00140350">
        <w:rPr>
          <w:sz w:val="16"/>
        </w:rPr>
        <w:t>.15 American defense expenditures could slightly decrease in a world without US military alliances, at least in the short-term, but the savings would be less dramatic—and perhaps more ephemeral— than one might expect.</w:t>
      </w:r>
    </w:p>
    <w:p w:rsidR="005A397F" w:rsidRDefault="005A397F" w:rsidP="005A397F"/>
    <w:p w:rsidR="005A397F" w:rsidRDefault="005A397F" w:rsidP="005A397F">
      <w:pPr>
        <w:pStyle w:val="Heading3"/>
      </w:pPr>
      <w:r>
        <w:t>A2: Free Riding</w:t>
      </w:r>
    </w:p>
    <w:p w:rsidR="005A397F" w:rsidRPr="00896E04" w:rsidRDefault="005A397F" w:rsidP="005A397F">
      <w:pPr>
        <w:pStyle w:val="Heading4"/>
      </w:pPr>
      <w:r>
        <w:t>Free-riding good – causes restraint</w:t>
      </w:r>
    </w:p>
    <w:p w:rsidR="005A397F" w:rsidRPr="000F4500" w:rsidRDefault="005A397F" w:rsidP="005A397F">
      <w:r w:rsidRPr="00035350">
        <w:rPr>
          <w:rStyle w:val="Style13ptBold"/>
        </w:rPr>
        <w:t xml:space="preserve">Brands and </w:t>
      </w:r>
      <w:proofErr w:type="spellStart"/>
      <w:r w:rsidRPr="00035350">
        <w:rPr>
          <w:rStyle w:val="Style13ptBold"/>
        </w:rPr>
        <w:t>Feaver</w:t>
      </w:r>
      <w:proofErr w:type="spellEnd"/>
      <w:r w:rsidRPr="00035350">
        <w:rPr>
          <w:rStyle w:val="Style13ptBold"/>
        </w:rPr>
        <w:t>, ’17</w:t>
      </w:r>
      <w:r>
        <w:t xml:space="preserve"> Hal Brands, the Henry A. Kissinger Distinguished Professor of Global Affairs at the Johns Hopkins School of Advanced International Studies and a Senior Fellow at the Center for Strategic and Budgetary Assessments, and Peter D. </w:t>
      </w:r>
      <w:proofErr w:type="spellStart"/>
      <w:r>
        <w:t>Feaver</w:t>
      </w:r>
      <w:proofErr w:type="spellEnd"/>
      <w:r>
        <w:t xml:space="preserve">, professor of political science and public policy at Duke University, directs the Triangle Institute for Security Studies and the Duke Program in American Grand Strategy, 2017, “Reevaluating Diplomatic &amp; Military Power: What Are America’s Alliances Good For?”, </w:t>
      </w:r>
      <w:hyperlink r:id="rId144" w:history="1">
        <w:r w:rsidRPr="0082713F">
          <w:rPr>
            <w:rStyle w:val="Hyperlink"/>
          </w:rPr>
          <w:t>https://ssi.armywarcollege.edu/pubs/parameters/Issues/Summer_2017/5_BrandsFeaver_WhatAreAmericasAlliancesGoodFor.pdf</w:t>
        </w:r>
      </w:hyperlink>
      <w:r>
        <w:t>, EO</w:t>
      </w:r>
    </w:p>
    <w:p w:rsidR="005A397F" w:rsidRPr="005F5483" w:rsidRDefault="005A397F" w:rsidP="005A397F">
      <w:pPr>
        <w:rPr>
          <w:sz w:val="16"/>
        </w:rPr>
      </w:pPr>
      <w:r w:rsidRPr="005F5483">
        <w:rPr>
          <w:sz w:val="16"/>
        </w:rPr>
        <w:t xml:space="preserve">If </w:t>
      </w:r>
      <w:r w:rsidRPr="00693B32">
        <w:rPr>
          <w:rStyle w:val="StyleUnderline"/>
        </w:rPr>
        <w:t>free-riding</w:t>
      </w:r>
      <w:r w:rsidRPr="005F5483">
        <w:rPr>
          <w:sz w:val="16"/>
        </w:rPr>
        <w:t xml:space="preserve"> is indeed a dilemma, however, it is also an implicit goal of US alliances, and it probably </w:t>
      </w:r>
      <w:r w:rsidRPr="005F5483">
        <w:rPr>
          <w:rStyle w:val="StyleUnderline"/>
        </w:rPr>
        <w:t>costs less</w:t>
      </w:r>
      <w:r w:rsidRPr="005F5483">
        <w:rPr>
          <w:sz w:val="16"/>
        </w:rPr>
        <w:t xml:space="preserve">—when “cost” is defined holistically—than the likely alternatives. As extensive scholarship demonstrates, a primary reason Washington created its postwar </w:t>
      </w:r>
      <w:r w:rsidRPr="005F5483">
        <w:rPr>
          <w:rStyle w:val="StyleUnderline"/>
        </w:rPr>
        <w:t>military alliances</w:t>
      </w:r>
      <w:r w:rsidRPr="005F5483">
        <w:rPr>
          <w:sz w:val="16"/>
        </w:rPr>
        <w:t xml:space="preserve"> was to </w:t>
      </w:r>
      <w:r w:rsidRPr="005F5483">
        <w:rPr>
          <w:rStyle w:val="StyleUnderline"/>
        </w:rPr>
        <w:t>break the cycle of unrestrained geopolitical competition</w:t>
      </w:r>
      <w:r w:rsidRPr="005F5483">
        <w:rPr>
          <w:sz w:val="16"/>
        </w:rPr>
        <w:t xml:space="preserve"> in Europe and East Asia, </w:t>
      </w:r>
      <w:r w:rsidRPr="005F5483">
        <w:rPr>
          <w:rStyle w:val="StyleUnderline"/>
        </w:rPr>
        <w:t>for</w:t>
      </w:r>
      <w:r w:rsidRPr="005F5483">
        <w:rPr>
          <w:sz w:val="16"/>
        </w:rPr>
        <w:t xml:space="preserve"> fear </w:t>
      </w:r>
      <w:r w:rsidRPr="005F5483">
        <w:rPr>
          <w:rStyle w:val="StyleUnderline"/>
        </w:rPr>
        <w:t>such competition would give rise to arms races and wars</w:t>
      </w:r>
      <w:r w:rsidRPr="005F5483">
        <w:rPr>
          <w:sz w:val="16"/>
        </w:rPr>
        <w:t xml:space="preserve">. Moreover, another prominent goal of </w:t>
      </w:r>
      <w:r w:rsidRPr="005F5483">
        <w:rPr>
          <w:rStyle w:val="StyleUnderline"/>
        </w:rPr>
        <w:t xml:space="preserve">US alliances </w:t>
      </w:r>
      <w:r w:rsidRPr="005F5483">
        <w:rPr>
          <w:sz w:val="16"/>
        </w:rPr>
        <w:t xml:space="preserve">has been to </w:t>
      </w:r>
      <w:r w:rsidRPr="005F5483">
        <w:rPr>
          <w:rStyle w:val="StyleUnderline"/>
        </w:rPr>
        <w:t>restrain nuclear proliferation, for</w:t>
      </w:r>
      <w:r w:rsidRPr="005F5483">
        <w:rPr>
          <w:sz w:val="16"/>
        </w:rPr>
        <w:t xml:space="preserve"> fear </w:t>
      </w:r>
      <w:r w:rsidRPr="005F5483">
        <w:rPr>
          <w:rStyle w:val="StyleUnderline"/>
        </w:rPr>
        <w:t>the spread of nuclear weapons would make nuclear war more likely</w:t>
      </w:r>
      <w:r w:rsidRPr="005F5483">
        <w:rPr>
          <w:sz w:val="16"/>
        </w:rPr>
        <w:t xml:space="preserve"> and dilute American influence.25</w:t>
      </w:r>
    </w:p>
    <w:p w:rsidR="005A397F" w:rsidRPr="005F5483" w:rsidRDefault="005A397F" w:rsidP="005A397F">
      <w:pPr>
        <w:rPr>
          <w:sz w:val="16"/>
        </w:rPr>
      </w:pPr>
      <w:r w:rsidRPr="005F5483">
        <w:rPr>
          <w:sz w:val="16"/>
        </w:rPr>
        <w:t xml:space="preserve">In other words, some degree of </w:t>
      </w:r>
      <w:r w:rsidRPr="00237248">
        <w:rPr>
          <w:rStyle w:val="StyleUnderline"/>
          <w:bdr w:val="single" w:sz="4" w:space="0" w:color="auto"/>
        </w:rPr>
        <w:t>free-riding is a feature of America’s alliances, not a glitch</w:t>
      </w:r>
      <w:r w:rsidRPr="005F5483">
        <w:rPr>
          <w:rStyle w:val="StyleUnderline"/>
        </w:rPr>
        <w:t>. The United States</w:t>
      </w:r>
      <w:r w:rsidRPr="005F5483">
        <w:rPr>
          <w:sz w:val="16"/>
        </w:rPr>
        <w:t xml:space="preserve"> has traditionally </w:t>
      </w:r>
      <w:r w:rsidRPr="00237248">
        <w:rPr>
          <w:rStyle w:val="StyleUnderline"/>
          <w:bdr w:val="single" w:sz="4" w:space="0" w:color="auto"/>
        </w:rPr>
        <w:t xml:space="preserve">preferred for allies to spend less on defense </w:t>
      </w:r>
      <w:r w:rsidRPr="005F5483">
        <w:rPr>
          <w:rStyle w:val="StyleUnderline"/>
        </w:rPr>
        <w:t xml:space="preserve">than they otherwise might, because </w:t>
      </w:r>
      <w:r w:rsidRPr="00237248">
        <w:rPr>
          <w:rStyle w:val="StyleUnderline"/>
          <w:bdr w:val="single" w:sz="4" w:space="0" w:color="auto"/>
        </w:rPr>
        <w:t>this restraint creates a world in which America itself is safer and more influential</w:t>
      </w:r>
      <w:r w:rsidRPr="005F5483">
        <w:rPr>
          <w:sz w:val="16"/>
        </w:rPr>
        <w:t xml:space="preserve">. To put it another way, </w:t>
      </w:r>
      <w:r w:rsidRPr="005F5483">
        <w:rPr>
          <w:rStyle w:val="StyleUnderline"/>
        </w:rPr>
        <w:t>does Washington really want a world in which Germany and Japan both spend 5 percent of GDP on defense and engage in nuclear arms-racing with adversaries? The answer is surely no</w:t>
      </w:r>
      <w:r w:rsidRPr="005F5483">
        <w:rPr>
          <w:sz w:val="16"/>
        </w:rPr>
        <w:t>, even if US officials might still urge these countries to spend moderately more than they do today.</w:t>
      </w:r>
    </w:p>
    <w:p w:rsidR="009030A5" w:rsidRPr="002C7AD9" w:rsidRDefault="009030A5" w:rsidP="009030A5"/>
    <w:p w:rsidR="009030A5" w:rsidRPr="002C7AD9" w:rsidRDefault="009030A5" w:rsidP="009030A5">
      <w:pPr>
        <w:pStyle w:val="Heading3"/>
        <w:rPr>
          <w:rFonts w:cs="Arial"/>
        </w:rPr>
      </w:pPr>
      <w:r w:rsidRPr="002C7AD9">
        <w:rPr>
          <w:rFonts w:cs="Arial"/>
        </w:rPr>
        <w:t>at: Impact Turn – Cost</w:t>
      </w:r>
    </w:p>
    <w:p w:rsidR="009030A5" w:rsidRPr="002C7AD9" w:rsidRDefault="009030A5" w:rsidP="009030A5">
      <w:pPr>
        <w:pStyle w:val="Heading4"/>
        <w:rPr>
          <w:rFonts w:cs="Arial"/>
        </w:rPr>
      </w:pPr>
      <w:r w:rsidRPr="002C7AD9">
        <w:rPr>
          <w:rFonts w:cs="Arial"/>
        </w:rPr>
        <w:t>Destroying alliances is net worse for US expenditure</w:t>
      </w:r>
    </w:p>
    <w:p w:rsidR="009030A5" w:rsidRPr="002C7AD9" w:rsidRDefault="009030A5" w:rsidP="009030A5">
      <w:r w:rsidRPr="002C7AD9">
        <w:rPr>
          <w:rStyle w:val="Style13ptBold"/>
        </w:rPr>
        <w:t xml:space="preserve">Brands &amp; </w:t>
      </w:r>
      <w:proofErr w:type="spellStart"/>
      <w:r w:rsidRPr="002C7AD9">
        <w:rPr>
          <w:rStyle w:val="Style13ptBold"/>
        </w:rPr>
        <w:t>Feaver</w:t>
      </w:r>
      <w:proofErr w:type="spellEnd"/>
      <w:r w:rsidRPr="002C7AD9">
        <w:rPr>
          <w:rStyle w:val="Style13ptBold"/>
        </w:rPr>
        <w:t xml:space="preserve"> 17</w:t>
      </w:r>
      <w:r w:rsidRPr="002C7AD9">
        <w:t xml:space="preserve"> - * Henry A. Kissinger Distinguished Professor of Global Affairs at the Johns Hopkins University School of Advanced International Studies and a Senior Fellow at the Center for Strategic and Budgetary Assessments and the Foreign Policy Research Institute AND ** American professor of political science and public policy at Duke University (Hal and Peter D., “What Are America’s Alliances Good For?,” </w:t>
      </w:r>
      <w:r w:rsidRPr="002C7AD9">
        <w:rPr>
          <w:i/>
        </w:rPr>
        <w:t>Reevaluating Diplomatic &amp; Military Power</w:t>
      </w:r>
      <w:r w:rsidRPr="002C7AD9">
        <w:rPr>
          <w:iCs/>
        </w:rPr>
        <w:t>,</w:t>
      </w:r>
      <w:r w:rsidRPr="002C7AD9">
        <w:t xml:space="preserve"> Summer 2017, Accessed Online at: https://ssi.armywarcollege.edu/pubs/parameters/Issues/Summer_2017/5_BrandsFeaver_WhatAreAmericasAlliancesGoodFor.pdf, Accessed Online on 06/24/19, SI)</w:t>
      </w:r>
    </w:p>
    <w:p w:rsidR="009030A5" w:rsidRPr="002C7AD9" w:rsidRDefault="009030A5" w:rsidP="009030A5">
      <w:r w:rsidRPr="002C7AD9">
        <w:t>To defend allies in the western Pacific or Europe, the United States requires global power-projection capabilities and a military that can win not just in its own backyard but in the backyards of its great-power rivals. America thus needs a larger, more technologically advanced, more sophisticated force than would be necessary strictly for continental defense, along with an accompanying global-basing network.</w:t>
      </w:r>
    </w:p>
    <w:p w:rsidR="009030A5" w:rsidRPr="002C7AD9" w:rsidRDefault="009030A5" w:rsidP="009030A5">
      <w:r w:rsidRPr="002C7AD9">
        <w:t xml:space="preserve">For these reasons, </w:t>
      </w:r>
      <w:r w:rsidRPr="002C7AD9">
        <w:rPr>
          <w:rStyle w:val="Emphasis"/>
        </w:rPr>
        <w:t>the US military is indeed more expensive than it would be absent US alliances. Yet this critique is also overblown.</w:t>
      </w:r>
      <w:r w:rsidRPr="002C7AD9">
        <w:t xml:space="preserve"> </w:t>
      </w:r>
      <w:r w:rsidRPr="001E4F92">
        <w:rPr>
          <w:rStyle w:val="StyleUnderline"/>
        </w:rPr>
        <w:t>After all, if the United States has an interest in preventing any hostile power from dominating a key region of Eurasia, then alliances or no alliances, Washington would still require a military capable of projecting decisive power into these regions in an emergency.</w:t>
      </w:r>
      <w:r w:rsidRPr="002C7AD9">
        <w:t xml:space="preserve">11 Likewise, </w:t>
      </w:r>
      <w:r w:rsidRPr="001E4F92">
        <w:rPr>
          <w:rStyle w:val="StyleUnderline"/>
        </w:rPr>
        <w:t>because America has geopolitical objectives beyond the protection of allies—such as counterterrorism and securing the global commons—the need for advanced power projection capabilities and overseas bases would remain even in a world without alliances.</w:t>
      </w:r>
    </w:p>
    <w:p w:rsidR="009030A5" w:rsidRPr="002C7AD9" w:rsidRDefault="009030A5" w:rsidP="009030A5">
      <w:r w:rsidRPr="002C7AD9">
        <w:t xml:space="preserve">Such a force might still be smaller than today’s military. </w:t>
      </w:r>
      <w:r w:rsidRPr="001E4F92">
        <w:rPr>
          <w:rStyle w:val="StyleUnderline"/>
        </w:rPr>
        <w:t>If the United States pursued a strategy in which it rolled back or attenuated key alliances, one critic suggests, it could reduce defense spending to 2.5 percent of gross domestic product (GDP), as opposed to 3.5 or 4 percent.</w:t>
      </w:r>
      <w:r w:rsidRPr="002C7AD9">
        <w:t xml:space="preserve">12 </w:t>
      </w:r>
      <w:r w:rsidRPr="002C7AD9">
        <w:rPr>
          <w:rStyle w:val="Emphasis"/>
        </w:rPr>
        <w:t>Yet America would still have the world’s largest defense budget by a considerable margin</w:t>
      </w:r>
      <w:r w:rsidRPr="002C7AD9">
        <w:t xml:space="preserve"> under this approach, and such a force—which would consist, for instance, of only four carrier strike groups instead of 10 to 11 today—might not actually be sufficient to command the global commons and fight its way back into key regions in a crisis.</w:t>
      </w:r>
    </w:p>
    <w:p w:rsidR="009030A5" w:rsidRPr="002C7AD9" w:rsidRDefault="009030A5" w:rsidP="009030A5">
      <w:pPr>
        <w:rPr>
          <w:rStyle w:val="Emphasis"/>
        </w:rPr>
      </w:pPr>
      <w:r w:rsidRPr="002C7AD9">
        <w:rPr>
          <w:rStyle w:val="Emphasis"/>
        </w:rPr>
        <w:t>In fact, if the United States pulled back from its alliance commitments and waited for a crisis to develop before surging back into key regions, it might find such a mission more difficult—and more expensive— than simply protecting its allies in the first place.</w:t>
      </w:r>
      <w:r w:rsidRPr="002C7AD9">
        <w:t xml:space="preserve"> It was precisely this fact—that the United States ended up deploying millions of troops to liberate Western Europe and East Asia during World War II, at financial and human costs that would be almost unimaginable today, that led </w:t>
      </w:r>
      <w:r w:rsidRPr="001E4F92">
        <w:rPr>
          <w:rStyle w:val="StyleUnderline"/>
        </w:rPr>
        <w:t>American policymakers to adopt a different approach featuring formal alliances and forward deployments thereafter.14 Nor would eliminating parts of the US basing network associated with protecting American allies save much money absent corresponding force reductions, because host-nation support arrangements often make it roughly as cheap, if not cheaper, to station American forces overseas than to station them in the United States.</w:t>
      </w:r>
      <w:r w:rsidRPr="002C7AD9">
        <w:t xml:space="preserve">15 </w:t>
      </w:r>
      <w:r w:rsidRPr="002C7AD9">
        <w:rPr>
          <w:rStyle w:val="Emphasis"/>
        </w:rPr>
        <w:t>American defense expenditures could slightly decrease in a world without US military alliances, at least in the short-term, but the savings would be less dramatic—and perhaps more ephemeral— than one might expect.</w:t>
      </w:r>
    </w:p>
    <w:p w:rsidR="009030A5" w:rsidRPr="002C7AD9" w:rsidRDefault="009030A5" w:rsidP="009030A5">
      <w:pPr>
        <w:rPr>
          <w:rStyle w:val="Emphasis"/>
        </w:rPr>
      </w:pPr>
    </w:p>
    <w:p w:rsidR="009030A5" w:rsidRPr="002C7AD9" w:rsidRDefault="009030A5" w:rsidP="009030A5">
      <w:pPr>
        <w:rPr>
          <w:rStyle w:val="Emphasis"/>
        </w:rPr>
      </w:pPr>
    </w:p>
    <w:p w:rsidR="009030A5" w:rsidRPr="002C7AD9" w:rsidRDefault="009030A5" w:rsidP="009030A5">
      <w:pPr>
        <w:pStyle w:val="Heading3"/>
        <w:rPr>
          <w:rFonts w:cs="Arial"/>
        </w:rPr>
      </w:pPr>
      <w:r w:rsidRPr="002C7AD9">
        <w:rPr>
          <w:rFonts w:cs="Arial"/>
        </w:rPr>
        <w:t>at: Impact Turn – Chain-Ganging</w:t>
      </w:r>
    </w:p>
    <w:p w:rsidR="009030A5" w:rsidRPr="002C7AD9" w:rsidRDefault="009030A5" w:rsidP="009030A5">
      <w:pPr>
        <w:pStyle w:val="Heading4"/>
        <w:rPr>
          <w:rFonts w:cs="Arial"/>
        </w:rPr>
      </w:pPr>
      <w:r w:rsidRPr="002C7AD9">
        <w:rPr>
          <w:rFonts w:cs="Arial"/>
        </w:rPr>
        <w:t>The threat of chain-ganging is blown out of proportion – loopholes prevent escalation</w:t>
      </w:r>
    </w:p>
    <w:p w:rsidR="009030A5" w:rsidRPr="002C7AD9" w:rsidRDefault="009030A5" w:rsidP="009030A5">
      <w:r w:rsidRPr="002C7AD9">
        <w:rPr>
          <w:rStyle w:val="Style13ptBold"/>
        </w:rPr>
        <w:t xml:space="preserve">Brands &amp; </w:t>
      </w:r>
      <w:proofErr w:type="spellStart"/>
      <w:r w:rsidRPr="002C7AD9">
        <w:rPr>
          <w:rStyle w:val="Style13ptBold"/>
        </w:rPr>
        <w:t>Feaver</w:t>
      </w:r>
      <w:proofErr w:type="spellEnd"/>
      <w:r w:rsidRPr="002C7AD9">
        <w:rPr>
          <w:rStyle w:val="Style13ptBold"/>
        </w:rPr>
        <w:t xml:space="preserve"> 17</w:t>
      </w:r>
      <w:r w:rsidRPr="002C7AD9">
        <w:t xml:space="preserve"> - * Henry A. Kissinger Distinguished Professor of Global Affairs at the Johns Hopkins University School of Advanced International Studies and a Senior Fellow at the Center for Strategic and Budgetary Assessments and the Foreign Policy Research Institute AND ** American professor of political science and public policy at Duke University (Hal and Peter D., “What Are America’s Alliances Good For?,” </w:t>
      </w:r>
      <w:r w:rsidRPr="002C7AD9">
        <w:rPr>
          <w:i/>
        </w:rPr>
        <w:t>Reevaluating Diplomatic &amp; Military Power</w:t>
      </w:r>
      <w:r w:rsidRPr="002C7AD9">
        <w:rPr>
          <w:iCs/>
        </w:rPr>
        <w:t>,</w:t>
      </w:r>
      <w:r w:rsidRPr="002C7AD9">
        <w:t xml:space="preserve"> Summer 2017, Accessed Online at: https://ssi.armywarcollege.edu/pubs/parameters/Issues/Summer_2017/5_BrandsFeaver_WhatAreAmericasAlliancesGoodFor.pdf, Accessed Online on 06/24/19, SI)</w:t>
      </w:r>
    </w:p>
    <w:p w:rsidR="009030A5" w:rsidRPr="001E4F92" w:rsidRDefault="009030A5" w:rsidP="009030A5">
      <w:pPr>
        <w:rPr>
          <w:rStyle w:val="StyleUnderline"/>
        </w:rPr>
      </w:pPr>
      <w:r w:rsidRPr="001E4F92">
        <w:rPr>
          <w:rStyle w:val="StyleUnderline"/>
        </w:rPr>
        <w:t>Critics of US alliances point to the danger of “reckless driving” and “chain-ganging.”</w:t>
      </w:r>
      <w:r w:rsidRPr="002C7AD9">
        <w:t xml:space="preserve"> </w:t>
      </w:r>
      <w:r w:rsidRPr="002C7AD9">
        <w:rPr>
          <w:rStyle w:val="Emphasis"/>
        </w:rPr>
        <w:t>Reckless driving occurs when an ally, protected by a US security guarantee, behaves more provocatively than would otherwise be prudent. Reckless driving, in turn, can trigger chain-ganging.</w:t>
      </w:r>
      <w:r w:rsidRPr="002C7AD9">
        <w:t xml:space="preserve"> </w:t>
      </w:r>
      <w:r w:rsidRPr="001E4F92">
        <w:rPr>
          <w:rStyle w:val="StyleUnderline"/>
        </w:rPr>
        <w:t>If an ally intentionally or unintentionally triggers conflict with an adversary, a formal security commitment may force the guarantor to enter the conflict whether it desires to or not.</w:t>
      </w:r>
      <w:r w:rsidRPr="002C7AD9">
        <w:t xml:space="preserve"> </w:t>
      </w:r>
      <w:r w:rsidRPr="001E4F92">
        <w:rPr>
          <w:rStyle w:val="StyleUnderline"/>
        </w:rPr>
        <w:t xml:space="preserve">There is some irreducible danger of reckless driving and chain-ganging in any credible alliance, of course. </w:t>
      </w:r>
      <w:r w:rsidRPr="002C7AD9">
        <w:rPr>
          <w:rStyle w:val="Emphasis"/>
        </w:rPr>
        <w:t>Yet historical evidence suggests that this problem is actually less severe in US alliances than one might expect.</w:t>
      </w:r>
    </w:p>
    <w:p w:rsidR="009030A5" w:rsidRPr="002C7AD9" w:rsidRDefault="009030A5" w:rsidP="009030A5">
      <w:r w:rsidRPr="002C7AD9">
        <w:t xml:space="preserve">As Michael Beckley and Victor Cha have shown, </w:t>
      </w:r>
      <w:r w:rsidRPr="002C7AD9">
        <w:rPr>
          <w:rStyle w:val="Emphasis"/>
        </w:rPr>
        <w:t>US policymakers have long been sensitive to this dilemma, and have thus inserted loopholes or escape hatches into security agreements with potentially problematic partners, such as Syngman Rhee’s South Korea or Chiang Kai-Shek’s Taiwan</w:t>
      </w:r>
      <w:r w:rsidRPr="002C7AD9">
        <w:t xml:space="preserve">.19 </w:t>
      </w:r>
      <w:r w:rsidRPr="001E4F92">
        <w:rPr>
          <w:rStyle w:val="StyleUnderline"/>
        </w:rPr>
        <w:t>Today, for instance, the US security commitment to Taiwan is ambiguous for this very purpose: to prevent Taipei from assuming Washington will automatically rescue Taiwan if its leaders provoke China.</w:t>
      </w:r>
      <w:r w:rsidRPr="002C7AD9">
        <w:t xml:space="preserve"> NATO forbids new members from having outstanding territorial disputes for the same reason.</w:t>
      </w:r>
    </w:p>
    <w:p w:rsidR="009030A5" w:rsidRPr="002C7AD9" w:rsidRDefault="009030A5" w:rsidP="009030A5">
      <w:pPr>
        <w:rPr>
          <w:rStyle w:val="Emphasis"/>
        </w:rPr>
      </w:pPr>
      <w:r w:rsidRPr="001E4F92">
        <w:rPr>
          <w:rStyle w:val="StyleUnderline"/>
        </w:rPr>
        <w:t>In recent decades, moreover, the United States has repeatedly pressured allies and security partners to behave with restraint and warned those allies against provoking stronger neighbors. American officials underscored this point in dealings with Taiwan during the George W. Bush administration, and reportedly, with the Philippines and other allies in their more recent maritime disputes with China.</w:t>
      </w:r>
      <w:r w:rsidRPr="002C7AD9">
        <w:t xml:space="preserve">20 As a result, scholars have found few, if any, unambiguous cases over the past 70 years in which the United States was dragged into shooting wars solely because of alliance commitments.21 </w:t>
      </w:r>
      <w:r w:rsidRPr="002C7AD9">
        <w:rPr>
          <w:rStyle w:val="Emphasis"/>
        </w:rPr>
        <w:t>Reckless driving and chain-ganging are risks, but US officials have so far proven fairly adept at managing them.</w:t>
      </w:r>
    </w:p>
    <w:p w:rsidR="009030A5" w:rsidRPr="002C7AD9" w:rsidRDefault="009030A5" w:rsidP="009030A5">
      <w:pPr>
        <w:rPr>
          <w:rStyle w:val="Emphasis"/>
        </w:rPr>
      </w:pPr>
    </w:p>
    <w:p w:rsidR="009030A5" w:rsidRPr="002C7AD9" w:rsidRDefault="009030A5" w:rsidP="009030A5">
      <w:pPr>
        <w:rPr>
          <w:rStyle w:val="Emphasis"/>
        </w:rPr>
      </w:pPr>
    </w:p>
    <w:p w:rsidR="009030A5" w:rsidRPr="002C7AD9" w:rsidRDefault="009030A5" w:rsidP="009030A5">
      <w:pPr>
        <w:pStyle w:val="Heading3"/>
        <w:rPr>
          <w:rFonts w:cs="Arial"/>
        </w:rPr>
      </w:pPr>
      <w:r w:rsidRPr="002C7AD9">
        <w:rPr>
          <w:rFonts w:cs="Arial"/>
        </w:rPr>
        <w:t>at: Impact Turn – Free-Riding</w:t>
      </w:r>
    </w:p>
    <w:p w:rsidR="009030A5" w:rsidRPr="002C7AD9" w:rsidRDefault="009030A5" w:rsidP="009030A5">
      <w:pPr>
        <w:pStyle w:val="Heading4"/>
        <w:rPr>
          <w:rFonts w:cs="Arial"/>
        </w:rPr>
      </w:pPr>
      <w:r w:rsidRPr="002C7AD9">
        <w:rPr>
          <w:rFonts w:cs="Arial"/>
        </w:rPr>
        <w:t>Free-riding is net better because it allows the US to be more influential</w:t>
      </w:r>
    </w:p>
    <w:p w:rsidR="009030A5" w:rsidRPr="002C7AD9" w:rsidRDefault="009030A5" w:rsidP="009030A5">
      <w:r w:rsidRPr="002C7AD9">
        <w:rPr>
          <w:rStyle w:val="Style13ptBold"/>
        </w:rPr>
        <w:t xml:space="preserve">Brands &amp; </w:t>
      </w:r>
      <w:proofErr w:type="spellStart"/>
      <w:r w:rsidRPr="002C7AD9">
        <w:rPr>
          <w:rStyle w:val="Style13ptBold"/>
        </w:rPr>
        <w:t>Feaver</w:t>
      </w:r>
      <w:proofErr w:type="spellEnd"/>
      <w:r w:rsidRPr="002C7AD9">
        <w:rPr>
          <w:rStyle w:val="Style13ptBold"/>
        </w:rPr>
        <w:t xml:space="preserve"> 17</w:t>
      </w:r>
      <w:r w:rsidRPr="002C7AD9">
        <w:t xml:space="preserve"> - * Henry A. Kissinger Distinguished Professor of Global Affairs at the Johns Hopkins University School of Advanced International Studies and a Senior Fellow at the Center for Strategic and Budgetary Assessments and the Foreign Policy Research Institute AND ** American professor of political science and public policy at Duke University (Hal and Peter D., “What Are America’s Alliances Good For?,” </w:t>
      </w:r>
      <w:r w:rsidRPr="002C7AD9">
        <w:rPr>
          <w:i/>
        </w:rPr>
        <w:t>Reevaluating Diplomatic &amp; Military Power</w:t>
      </w:r>
      <w:r w:rsidRPr="002C7AD9">
        <w:rPr>
          <w:iCs/>
        </w:rPr>
        <w:t>,</w:t>
      </w:r>
      <w:r w:rsidRPr="002C7AD9">
        <w:t xml:space="preserve"> Summer 2017, Accessed Online at: https://ssi.armywarcollege.edu/pubs/parameters/Issues/Summer_2017/5_BrandsFeaver_WhatAreAmericasAlliancesGoodFor.pdf, Accessed Online on 06/24/19, SI)</w:t>
      </w:r>
    </w:p>
    <w:p w:rsidR="009030A5" w:rsidRPr="002C7AD9" w:rsidRDefault="009030A5" w:rsidP="009030A5">
      <w:r w:rsidRPr="002C7AD9">
        <w:t xml:space="preserve">The opposite of reckless driving and chain ganging is free-riding. </w:t>
      </w:r>
      <w:r w:rsidRPr="002C7AD9">
        <w:rPr>
          <w:rStyle w:val="Emphasis"/>
        </w:rPr>
        <w:t>Logically, because America is committed to defend its allies, those states can spend less than they would otherwise on their own defense.</w:t>
      </w:r>
      <w:r w:rsidRPr="002C7AD9">
        <w:t xml:space="preserve"> In 2011, for instance, the United States spent around 4.5 percent of its GDP on defense, compared to 1.6 percent of GDP for European NATO allies and roughly 1 percent for Japan.22</w:t>
      </w:r>
    </w:p>
    <w:p w:rsidR="009030A5" w:rsidRPr="002C7AD9" w:rsidRDefault="009030A5" w:rsidP="009030A5">
      <w:r w:rsidRPr="002C7AD9">
        <w:t>To be fair, these statistics exaggerate the free-riding problem because America’s defense budget includes higher-than-average personnel costs as a way of recruiting and retaining an all-volunteer force in contrast to many allies and partners whose labor markets enable them to recruit personnel at lower wages or who rely primarily on conscription.23 Moreover, this gap was subsequently narrowed as US military spending, which had been inflated by the Iraq and Afghanistan wars, fell after 2010. Yet free-riding is nonetheless real enough, as US officials have frankly recognized. As Secretary of Defense Robert Gates told NATO in 2011, “The blunt reality is that there will be dwindling appetite and patience in the U.S. Congress—and in the American body politic writ large—to expend increasingly precious funds on behalf of nations that are apparently unwilling to devote the necessary resources or make the necessary changes to be serious and capable partners in their own defense.”24Indeed, this problem has troubling implications, for it renders the allies less capable of contributing to either out-of-area interventions or collective defense operations.</w:t>
      </w:r>
    </w:p>
    <w:p w:rsidR="009030A5" w:rsidRPr="002C7AD9" w:rsidRDefault="009030A5" w:rsidP="009030A5">
      <w:r w:rsidRPr="002C7AD9">
        <w:t xml:space="preserve">If free-riding is indeed a dilemma, however, it is also an implicit goal of US alliances, and it probably costs less—when “cost” is defined holistically—than the likely alternatives. As extensive scholarship demonstrates, </w:t>
      </w:r>
      <w:r w:rsidRPr="001E4F92">
        <w:rPr>
          <w:rStyle w:val="StyleUnderline"/>
        </w:rPr>
        <w:t>a primary reason Washington created its postwar military alliances was to break the cycle of unrestrained geopolitical competition in Europe and East Asia, for fear such competition would give rise to arms races and wars.</w:t>
      </w:r>
      <w:r w:rsidRPr="002C7AD9">
        <w:t xml:space="preserve"> </w:t>
      </w:r>
      <w:r w:rsidRPr="002C7AD9">
        <w:rPr>
          <w:rStyle w:val="Emphasis"/>
        </w:rPr>
        <w:t>Moreover, another prominent goal of US alliances has been to restrain nuclear proliferation, for fear the spread of nuclear weapons would make nuclear war more likely and dilute American influence.25</w:t>
      </w:r>
    </w:p>
    <w:p w:rsidR="009030A5" w:rsidRPr="002C7AD9" w:rsidRDefault="009030A5" w:rsidP="009030A5">
      <w:r w:rsidRPr="002C7AD9">
        <w:t xml:space="preserve">In other words, </w:t>
      </w:r>
      <w:r w:rsidRPr="001E4F92">
        <w:rPr>
          <w:rStyle w:val="StyleUnderline"/>
        </w:rPr>
        <w:t xml:space="preserve">some degree of free-riding is a feature of America’s alliances, not a glitch. </w:t>
      </w:r>
      <w:r w:rsidRPr="002C7AD9">
        <w:rPr>
          <w:rStyle w:val="Emphasis"/>
        </w:rPr>
        <w:t>The United States has traditionally preferred for allies to spend less on defense than they otherwise might, because this restraint creates a world in which America itself is safer and more influential.</w:t>
      </w:r>
      <w:r w:rsidRPr="002C7AD9">
        <w:t xml:space="preserve"> To put it another way, does Washington really want a world in which Germany and Japan both spend 5 percent of GDP on defense and engage in nuclear arms-racing with adversaries? The answer is surely no, even if US officials might still urge these countries to spend moderately more than they do today.</w:t>
      </w:r>
    </w:p>
    <w:p w:rsidR="009030A5" w:rsidRPr="002C7AD9" w:rsidRDefault="009030A5" w:rsidP="009030A5"/>
    <w:p w:rsidR="009030A5" w:rsidRPr="009030A5" w:rsidRDefault="009030A5" w:rsidP="00977206"/>
    <w:p w:rsidR="00CA413F" w:rsidRPr="00CA413F" w:rsidRDefault="00CA413F" w:rsidP="005D5081">
      <w:r>
        <w:t xml:space="preserve"> </w:t>
      </w:r>
    </w:p>
    <w:p w:rsidR="00800A5B" w:rsidRDefault="00800A5B" w:rsidP="00800A5B">
      <w:pPr>
        <w:pStyle w:val="Heading2"/>
      </w:pPr>
      <w:r>
        <w:t>2NC Warfighting DA</w:t>
      </w:r>
    </w:p>
    <w:p w:rsidR="00800A5B" w:rsidRDefault="00800A5B" w:rsidP="00800A5B"/>
    <w:p w:rsidR="00800A5B" w:rsidRDefault="00800A5B" w:rsidP="00800A5B">
      <w:pPr>
        <w:pStyle w:val="Heading3"/>
      </w:pPr>
      <w:r>
        <w:t xml:space="preserve">Internals: Sales = U.S. Ext Deter &amp; Power </w:t>
      </w:r>
      <w:proofErr w:type="spellStart"/>
      <w:r>
        <w:t>Proj</w:t>
      </w:r>
      <w:proofErr w:type="spellEnd"/>
    </w:p>
    <w:p w:rsidR="00800A5B" w:rsidRDefault="00800A5B" w:rsidP="00800A5B">
      <w:pPr>
        <w:pStyle w:val="Heading4"/>
      </w:pPr>
      <w:r>
        <w:t>And, capabilities through sales are critical to U.S. credibility and extended deterrence – strengthens the credibility of guarantees</w:t>
      </w:r>
    </w:p>
    <w:p w:rsidR="00800A5B" w:rsidRDefault="00800A5B" w:rsidP="00800A5B"/>
    <w:p w:rsidR="00800A5B" w:rsidRDefault="00800A5B" w:rsidP="00800A5B">
      <w:pPr>
        <w:rPr>
          <w:rStyle w:val="Style13ptBold"/>
        </w:rPr>
      </w:pPr>
      <w:r>
        <w:rPr>
          <w:rStyle w:val="Style13ptBold"/>
        </w:rPr>
        <w:t>Brands et al ‘18</w:t>
      </w:r>
    </w:p>
    <w:p w:rsidR="00800A5B" w:rsidRPr="000B2C72" w:rsidRDefault="00800A5B" w:rsidP="00800A5B">
      <w:pPr>
        <w:rPr>
          <w:b/>
          <w:bCs/>
          <w:sz w:val="18"/>
          <w:szCs w:val="18"/>
        </w:rPr>
      </w:pPr>
      <w:r w:rsidRPr="000B2C72">
        <w:rPr>
          <w:rStyle w:val="Style13ptBold"/>
          <w:sz w:val="18"/>
          <w:szCs w:val="18"/>
        </w:rPr>
        <w:t xml:space="preserve">(Hal Brands, Hal Brands is a Senior Fellow at CSBA and the Henry A. Kissinger Distinguished Professor of Global Affairs at Johns Hopkins University's School of Advanced International Studies (SAIS), Eric S. Edelman, Ph.D. in U.S. diplomatic history from Yale University. He is a Roger </w:t>
      </w:r>
      <w:proofErr w:type="spellStart"/>
      <w:r w:rsidRPr="000B2C72">
        <w:rPr>
          <w:rStyle w:val="Style13ptBold"/>
          <w:sz w:val="18"/>
          <w:szCs w:val="18"/>
        </w:rPr>
        <w:t>Hertog</w:t>
      </w:r>
      <w:proofErr w:type="spellEnd"/>
      <w:r w:rsidRPr="000B2C72">
        <w:rPr>
          <w:rStyle w:val="Style13ptBold"/>
          <w:sz w:val="18"/>
          <w:szCs w:val="18"/>
        </w:rPr>
        <w:t xml:space="preserve"> Distinguished Practitioner-in-Residence at the Philip Merrill Center for Strategic Studies at Johns Hopkins University Counselor at the Center for Strategic and Budgetary Assessments. He retired as a career minister from the U.S. Foreign Service on May 1, 2009. As Undersecretary of Defense for Policy (2005–2009), he was DoD’s senior policy official. He served as U.S. ambassador to Finland in the Clinton administration and Turkey in the Bush administration and was Vice President Cheney’s principal deputy assistant for national security affairs, Thomas G. </w:t>
      </w:r>
      <w:proofErr w:type="spellStart"/>
      <w:r w:rsidRPr="000B2C72">
        <w:rPr>
          <w:rStyle w:val="Style13ptBold"/>
          <w:sz w:val="18"/>
          <w:szCs w:val="18"/>
        </w:rPr>
        <w:t>Mahnken</w:t>
      </w:r>
      <w:proofErr w:type="spellEnd"/>
      <w:r w:rsidRPr="000B2C72">
        <w:rPr>
          <w:rStyle w:val="Style13ptBold"/>
          <w:sz w:val="18"/>
          <w:szCs w:val="18"/>
        </w:rPr>
        <w:t xml:space="preserve">, is President and Chief Executive Officer of the Center for Strategic and Budgetary Assessments. He is a Senior Research Professor at the Philip Merrill Center for Strategic Studies at The Johns Hopkins University’s Paul H. </w:t>
      </w:r>
      <w:proofErr w:type="spellStart"/>
      <w:r w:rsidRPr="000B2C72">
        <w:rPr>
          <w:rStyle w:val="Style13ptBold"/>
          <w:sz w:val="18"/>
          <w:szCs w:val="18"/>
        </w:rPr>
        <w:t>Nitze</w:t>
      </w:r>
      <w:proofErr w:type="spellEnd"/>
      <w:r w:rsidRPr="000B2C72">
        <w:rPr>
          <w:rStyle w:val="Style13ptBold"/>
          <w:sz w:val="18"/>
          <w:szCs w:val="18"/>
        </w:rPr>
        <w:t xml:space="preserve"> School of Advanced International Studies, “Credibility Matters Strengthening American Deterrence In An Age Of Geopolitical Turmoil,” </w:t>
      </w:r>
      <w:proofErr w:type="spellStart"/>
      <w:r w:rsidRPr="000B2C72">
        <w:rPr>
          <w:rStyle w:val="Style13ptBold"/>
          <w:sz w:val="18"/>
          <w:szCs w:val="18"/>
        </w:rPr>
        <w:t>pg</w:t>
      </w:r>
      <w:proofErr w:type="spellEnd"/>
      <w:r w:rsidRPr="000B2C72">
        <w:rPr>
          <w:rStyle w:val="Style13ptBold"/>
          <w:sz w:val="18"/>
          <w:szCs w:val="18"/>
        </w:rPr>
        <w:t xml:space="preserve"> online @ https://csbaonline.org/uploads/documents/Credibility_Paper_FINAL_format.pdf //um-</w:t>
      </w:r>
      <w:proofErr w:type="spellStart"/>
      <w:r w:rsidRPr="000B2C72">
        <w:rPr>
          <w:rStyle w:val="Style13ptBold"/>
          <w:sz w:val="18"/>
          <w:szCs w:val="18"/>
        </w:rPr>
        <w:t>ef</w:t>
      </w:r>
      <w:proofErr w:type="spellEnd"/>
      <w:r w:rsidRPr="000B2C72">
        <w:rPr>
          <w:rStyle w:val="Style13ptBold"/>
          <w:sz w:val="18"/>
          <w:szCs w:val="18"/>
        </w:rPr>
        <w:t>)</w:t>
      </w:r>
    </w:p>
    <w:p w:rsidR="00800A5B" w:rsidRPr="00FE0506" w:rsidRDefault="00800A5B" w:rsidP="00800A5B">
      <w:pPr>
        <w:rPr>
          <w:sz w:val="14"/>
        </w:rPr>
      </w:pPr>
      <w:r w:rsidRPr="00FE0506">
        <w:rPr>
          <w:sz w:val="14"/>
        </w:rPr>
        <w:t xml:space="preserve">Strengthening Allies </w:t>
      </w:r>
      <w:r w:rsidRPr="0096027A">
        <w:rPr>
          <w:rStyle w:val="Emphasis"/>
          <w:highlight w:val="green"/>
        </w:rPr>
        <w:t xml:space="preserve">Increasing U.S. capabilities, </w:t>
      </w:r>
      <w:r w:rsidRPr="00FE0506">
        <w:rPr>
          <w:sz w:val="14"/>
        </w:rPr>
        <w:t>especially at the high end of the spectrum</w:t>
      </w:r>
      <w:r w:rsidRPr="0096027A">
        <w:rPr>
          <w:rStyle w:val="Emphasis"/>
          <w:highlight w:val="green"/>
        </w:rPr>
        <w:t>, relates closely to</w:t>
      </w:r>
      <w:r w:rsidRPr="00FE0506">
        <w:rPr>
          <w:sz w:val="14"/>
        </w:rPr>
        <w:t xml:space="preserve"> a third imperative of </w:t>
      </w:r>
      <w:r w:rsidRPr="0096027A">
        <w:rPr>
          <w:rStyle w:val="Emphasis"/>
          <w:highlight w:val="green"/>
        </w:rPr>
        <w:t>restoring American credibility</w:t>
      </w:r>
      <w:r w:rsidRPr="00FE0506">
        <w:rPr>
          <w:sz w:val="14"/>
        </w:rPr>
        <w:t xml:space="preserve">, </w:t>
      </w:r>
      <w:r w:rsidRPr="0096027A">
        <w:rPr>
          <w:rStyle w:val="Emphasis"/>
          <w:highlight w:val="green"/>
        </w:rPr>
        <w:t>which is</w:t>
      </w:r>
      <w:r w:rsidRPr="00FE0506">
        <w:rPr>
          <w:rStyle w:val="Emphasis"/>
        </w:rPr>
        <w:t xml:space="preserve"> </w:t>
      </w:r>
      <w:r w:rsidRPr="0096027A">
        <w:rPr>
          <w:rStyle w:val="Emphasis"/>
          <w:highlight w:val="green"/>
        </w:rPr>
        <w:t>working with key allies to strengthen their own deterrent and warfighting capabilities</w:t>
      </w:r>
      <w:r w:rsidRPr="00FE0506">
        <w:rPr>
          <w:sz w:val="14"/>
        </w:rPr>
        <w:t xml:space="preserve">. </w:t>
      </w:r>
      <w:r w:rsidRPr="0096027A">
        <w:rPr>
          <w:rStyle w:val="Emphasis"/>
          <w:highlight w:val="green"/>
        </w:rPr>
        <w:t>Credibility is</w:t>
      </w:r>
      <w:r w:rsidRPr="00FE0506">
        <w:rPr>
          <w:sz w:val="14"/>
        </w:rPr>
        <w:t xml:space="preserve">, of course, a U.S. national asset, but since it is most </w:t>
      </w:r>
      <w:r w:rsidRPr="0096027A">
        <w:rPr>
          <w:rStyle w:val="Emphasis"/>
          <w:highlight w:val="green"/>
        </w:rPr>
        <w:t>commonly invoked in discussions of U.S. alliance relations</w:t>
      </w:r>
      <w:r w:rsidRPr="00FE0506">
        <w:rPr>
          <w:sz w:val="14"/>
        </w:rPr>
        <w:t xml:space="preserve">, </w:t>
      </w:r>
      <w:r w:rsidRPr="0096027A">
        <w:rPr>
          <w:rStyle w:val="Emphasis"/>
          <w:highlight w:val="green"/>
        </w:rPr>
        <w:t>measures that strengthen the overall alliance can have a positive effect on the overall credibility of that alliance.</w:t>
      </w:r>
      <w:r w:rsidRPr="00FE0506">
        <w:rPr>
          <w:sz w:val="14"/>
        </w:rPr>
        <w:t xml:space="preserve"> In particular, by </w:t>
      </w:r>
      <w:r w:rsidRPr="0096027A">
        <w:rPr>
          <w:rStyle w:val="Emphasis"/>
          <w:highlight w:val="green"/>
        </w:rPr>
        <w:t>providing front-line allies with more sophisticated capabilities</w:t>
      </w:r>
      <w:r w:rsidRPr="00FE0506">
        <w:rPr>
          <w:sz w:val="14"/>
        </w:rPr>
        <w:t xml:space="preserve"> such as missile defenses, ballistic and cruise missiles, and long-range artillery, </w:t>
      </w:r>
      <w:r w:rsidRPr="0096027A">
        <w:rPr>
          <w:rStyle w:val="Emphasis"/>
          <w:highlight w:val="green"/>
        </w:rPr>
        <w:t>the U</w:t>
      </w:r>
      <w:r w:rsidRPr="00FE0506">
        <w:rPr>
          <w:sz w:val="14"/>
        </w:rPr>
        <w:t xml:space="preserve">nited </w:t>
      </w:r>
      <w:r w:rsidRPr="0096027A">
        <w:rPr>
          <w:rStyle w:val="Emphasis"/>
          <w:highlight w:val="green"/>
        </w:rPr>
        <w:t>S</w:t>
      </w:r>
      <w:r w:rsidRPr="00FE0506">
        <w:rPr>
          <w:sz w:val="14"/>
        </w:rPr>
        <w:t xml:space="preserve">tates could </w:t>
      </w:r>
      <w:r w:rsidRPr="0096027A">
        <w:rPr>
          <w:rStyle w:val="Emphasis"/>
          <w:highlight w:val="green"/>
        </w:rPr>
        <w:t>allow its allies to offset their conventional weakness vis-à-vis great power competitors</w:t>
      </w:r>
      <w:r w:rsidRPr="00FE0506">
        <w:rPr>
          <w:sz w:val="14"/>
        </w:rPr>
        <w:t xml:space="preserve">. </w:t>
      </w:r>
      <w:r w:rsidRPr="0096027A">
        <w:rPr>
          <w:rStyle w:val="Emphasis"/>
          <w:highlight w:val="green"/>
        </w:rPr>
        <w:t>Providing such capabilities</w:t>
      </w:r>
      <w:r w:rsidRPr="00FE0506">
        <w:rPr>
          <w:sz w:val="14"/>
        </w:rPr>
        <w:t xml:space="preserve"> would thereby </w:t>
      </w:r>
      <w:r w:rsidRPr="0096027A">
        <w:rPr>
          <w:rStyle w:val="Emphasis"/>
          <w:highlight w:val="green"/>
        </w:rPr>
        <w:t>reinforce indigenous deterrence</w:t>
      </w:r>
      <w:r w:rsidRPr="00FE0506">
        <w:rPr>
          <w:sz w:val="14"/>
        </w:rPr>
        <w:t xml:space="preserve"> while also giving U.S. allies the ability either to continue a limited war for a longer period of time or to escalate a conflict to a level uncomfortable to the aggressor. </w:t>
      </w:r>
      <w:r w:rsidRPr="0096027A">
        <w:rPr>
          <w:rStyle w:val="Emphasis"/>
          <w:highlight w:val="green"/>
        </w:rPr>
        <w:t>Additionally, this approach would reinforce the credibility of American extended deterrence by countering or offsetting an adversary’s A2/AD capabilities</w:t>
      </w:r>
      <w:r w:rsidRPr="00FE0506">
        <w:rPr>
          <w:sz w:val="14"/>
        </w:rPr>
        <w:t xml:space="preserve">, </w:t>
      </w:r>
      <w:r w:rsidRPr="0096027A">
        <w:rPr>
          <w:rStyle w:val="Emphasis"/>
          <w:highlight w:val="green"/>
        </w:rPr>
        <w:t>thereby lowing the cost of U.S. power projection</w:t>
      </w:r>
      <w:r w:rsidRPr="00FE0506">
        <w:rPr>
          <w:sz w:val="14"/>
        </w:rPr>
        <w:t xml:space="preserve">. As Jakub </w:t>
      </w:r>
      <w:proofErr w:type="spellStart"/>
      <w:r w:rsidRPr="00FE0506">
        <w:rPr>
          <w:sz w:val="14"/>
        </w:rPr>
        <w:t>Grygiel</w:t>
      </w:r>
      <w:proofErr w:type="spellEnd"/>
      <w:r w:rsidRPr="00FE0506">
        <w:rPr>
          <w:sz w:val="14"/>
        </w:rPr>
        <w:t xml:space="preserve"> has written, </w:t>
      </w:r>
      <w:r w:rsidRPr="0096027A">
        <w:rPr>
          <w:rStyle w:val="Emphasis"/>
          <w:highlight w:val="green"/>
        </w:rPr>
        <w:t>providing allies</w:t>
      </w:r>
      <w:r w:rsidRPr="00FE0506">
        <w:rPr>
          <w:sz w:val="14"/>
        </w:rPr>
        <w:t xml:space="preserve"> </w:t>
      </w:r>
      <w:r w:rsidRPr="0096027A">
        <w:rPr>
          <w:rStyle w:val="Emphasis"/>
          <w:highlight w:val="green"/>
        </w:rPr>
        <w:t>with</w:t>
      </w:r>
      <w:r w:rsidRPr="00FE0506">
        <w:rPr>
          <w:sz w:val="14"/>
        </w:rPr>
        <w:t xml:space="preserve"> cruise missiles, ballistic missiles, and other </w:t>
      </w:r>
      <w:r w:rsidRPr="0096027A">
        <w:rPr>
          <w:rStyle w:val="Emphasis"/>
          <w:highlight w:val="green"/>
        </w:rPr>
        <w:t>offensive capabilities that</w:t>
      </w:r>
      <w:r w:rsidRPr="00FE0506">
        <w:rPr>
          <w:sz w:val="14"/>
        </w:rPr>
        <w:t xml:space="preserve"> “threaten targets deep inside the enemy’s homeland” </w:t>
      </w:r>
      <w:r w:rsidRPr="0096027A">
        <w:rPr>
          <w:rStyle w:val="Emphasis"/>
          <w:highlight w:val="green"/>
        </w:rPr>
        <w:t>can strengthen the credibility of U.S. guarantees</w:t>
      </w:r>
      <w:r w:rsidRPr="00FE0506">
        <w:rPr>
          <w:sz w:val="14"/>
        </w:rPr>
        <w:t xml:space="preserve">. It does so both by </w:t>
      </w:r>
      <w:r w:rsidRPr="0096027A">
        <w:rPr>
          <w:rStyle w:val="Emphasis"/>
          <w:highlight w:val="green"/>
        </w:rPr>
        <w:t>increasing the likelihood that an ally under attack can escalate the conflict to a level that would make American involvement more likely, and by giving NATO additional advanced capabilities</w:t>
      </w:r>
      <w:r w:rsidRPr="00FE0506">
        <w:rPr>
          <w:sz w:val="14"/>
        </w:rPr>
        <w:t xml:space="preserve"> within Russia’s A2/AD bubble. Similarly, the provision of </w:t>
      </w:r>
      <w:r w:rsidRPr="0096027A">
        <w:rPr>
          <w:rStyle w:val="Emphasis"/>
          <w:highlight w:val="green"/>
        </w:rPr>
        <w:t>defensive capabilities</w:t>
      </w:r>
      <w:r w:rsidRPr="00FE0506">
        <w:rPr>
          <w:sz w:val="14"/>
        </w:rPr>
        <w:t xml:space="preserve"> such as missile defenses and improved anti-aircraft defenses </w:t>
      </w:r>
      <w:r w:rsidRPr="0096027A">
        <w:rPr>
          <w:rStyle w:val="Emphasis"/>
          <w:highlight w:val="green"/>
        </w:rPr>
        <w:t>can allow U.S. allies to resist more effectively under enemy attack, thereby decreasing the possibility of a successful fait accompli that would preclude timely American intervention</w:t>
      </w:r>
      <w:r w:rsidRPr="00FE0506">
        <w:rPr>
          <w:sz w:val="14"/>
        </w:rPr>
        <w:t xml:space="preserve">. Under a similar logic, </w:t>
      </w:r>
      <w:r w:rsidRPr="0096027A">
        <w:rPr>
          <w:rStyle w:val="Emphasis"/>
          <w:highlight w:val="green"/>
        </w:rPr>
        <w:t>the provision</w:t>
      </w:r>
      <w:r w:rsidRPr="00FE0506">
        <w:rPr>
          <w:sz w:val="14"/>
        </w:rPr>
        <w:t xml:space="preserve"> of advanced missile defenses </w:t>
      </w:r>
      <w:r w:rsidRPr="0096027A">
        <w:rPr>
          <w:rStyle w:val="Emphasis"/>
          <w:highlight w:val="green"/>
        </w:rPr>
        <w:t>to partners like the</w:t>
      </w:r>
      <w:r w:rsidRPr="00FE0506">
        <w:rPr>
          <w:sz w:val="14"/>
        </w:rPr>
        <w:t xml:space="preserve"> </w:t>
      </w:r>
      <w:r w:rsidRPr="0096027A">
        <w:rPr>
          <w:rStyle w:val="Emphasis"/>
          <w:highlight w:val="green"/>
        </w:rPr>
        <w:t>U</w:t>
      </w:r>
      <w:r w:rsidRPr="00FE0506">
        <w:rPr>
          <w:sz w:val="14"/>
        </w:rPr>
        <w:t xml:space="preserve">nited </w:t>
      </w:r>
      <w:r w:rsidRPr="0096027A">
        <w:rPr>
          <w:rStyle w:val="Emphasis"/>
          <w:highlight w:val="green"/>
        </w:rPr>
        <w:t>A</w:t>
      </w:r>
      <w:r w:rsidRPr="00FE0506">
        <w:rPr>
          <w:sz w:val="14"/>
        </w:rPr>
        <w:t xml:space="preserve">rab </w:t>
      </w:r>
      <w:r w:rsidRPr="0096027A">
        <w:rPr>
          <w:rStyle w:val="Emphasis"/>
          <w:highlight w:val="green"/>
        </w:rPr>
        <w:t>E</w:t>
      </w:r>
      <w:r w:rsidRPr="00FE0506">
        <w:rPr>
          <w:sz w:val="14"/>
        </w:rPr>
        <w:t xml:space="preserve">mirates </w:t>
      </w:r>
      <w:r w:rsidRPr="0096027A">
        <w:rPr>
          <w:rStyle w:val="Emphasis"/>
          <w:highlight w:val="green"/>
        </w:rPr>
        <w:t>and allies such as South Korea</w:t>
      </w:r>
      <w:r w:rsidRPr="00FE0506">
        <w:rPr>
          <w:sz w:val="14"/>
        </w:rPr>
        <w:t xml:space="preserve"> offers an example that could be replicated elsewhere, whether in the Western Pacific, Eastern Europe, or the Middle East.99</w:t>
      </w:r>
    </w:p>
    <w:p w:rsidR="00800A5B" w:rsidRDefault="00800A5B" w:rsidP="00800A5B">
      <w:pPr>
        <w:pStyle w:val="Heading4"/>
      </w:pPr>
      <w:r>
        <w:t xml:space="preserve">Global power projection prevents nuclear war </w:t>
      </w:r>
    </w:p>
    <w:p w:rsidR="00800A5B" w:rsidRPr="005329B3" w:rsidRDefault="00800A5B" w:rsidP="00800A5B"/>
    <w:p w:rsidR="00800A5B" w:rsidRDefault="00800A5B" w:rsidP="00800A5B">
      <w:r>
        <w:t xml:space="preserve">Thomas H. </w:t>
      </w:r>
      <w:r w:rsidRPr="00C05A76">
        <w:rPr>
          <w:rStyle w:val="Style13ptBold"/>
        </w:rPr>
        <w:t xml:space="preserve">Henricksen </w:t>
      </w:r>
      <w:r>
        <w:rPr>
          <w:rStyle w:val="Style13ptBold"/>
        </w:rPr>
        <w:t>17</w:t>
      </w:r>
      <w:r>
        <w:t xml:space="preserve">, emeritus senior fellow at the Hoover Institution, 3/23/17, “Post-American World Order,” </w:t>
      </w:r>
      <w:hyperlink r:id="rId145" w:history="1">
        <w:r w:rsidRPr="00790267">
          <w:rPr>
            <w:rStyle w:val="Hyperlink"/>
          </w:rPr>
          <w:t>http://www.hoover.org/research/post-american-world-order</w:t>
        </w:r>
      </w:hyperlink>
    </w:p>
    <w:p w:rsidR="00800A5B" w:rsidRDefault="00800A5B" w:rsidP="00800A5B">
      <w:pPr>
        <w:rPr>
          <w:sz w:val="16"/>
        </w:rPr>
      </w:pPr>
      <w:r w:rsidRPr="00C019AD">
        <w:rPr>
          <w:sz w:val="16"/>
        </w:rPr>
        <w:t xml:space="preserve">The </w:t>
      </w:r>
      <w:r w:rsidRPr="00C019AD">
        <w:rPr>
          <w:rStyle w:val="StyleUnderline"/>
        </w:rPr>
        <w:t>tensions stoked by</w:t>
      </w:r>
      <w:r w:rsidRPr="00C019AD">
        <w:rPr>
          <w:sz w:val="16"/>
        </w:rPr>
        <w:t xml:space="preserve"> the </w:t>
      </w:r>
      <w:r w:rsidRPr="00C019AD">
        <w:rPr>
          <w:rStyle w:val="StyleUnderline"/>
        </w:rPr>
        <w:t>assertive regimes</w:t>
      </w:r>
      <w:r w:rsidRPr="00C019AD">
        <w:rPr>
          <w:sz w:val="16"/>
        </w:rPr>
        <w:t xml:space="preserve"> in the Kremlin or Tiananmen Square </w:t>
      </w:r>
      <w:r w:rsidRPr="00C019AD">
        <w:rPr>
          <w:rStyle w:val="StyleUnderline"/>
        </w:rPr>
        <w:t xml:space="preserve">could </w:t>
      </w:r>
      <w:r w:rsidRPr="00C019AD">
        <w:rPr>
          <w:rStyle w:val="Emphasis"/>
        </w:rPr>
        <w:t>spark a political or military incident</w:t>
      </w:r>
      <w:r w:rsidRPr="00C019AD">
        <w:rPr>
          <w:rStyle w:val="StyleUnderline"/>
        </w:rPr>
        <w:t xml:space="preserve"> that might set off a chain reaction leading to a</w:t>
      </w:r>
      <w:r w:rsidRPr="00C019AD">
        <w:rPr>
          <w:sz w:val="16"/>
        </w:rPr>
        <w:t xml:space="preserve"> </w:t>
      </w:r>
      <w:r w:rsidRPr="00C019AD">
        <w:rPr>
          <w:rStyle w:val="Emphasis"/>
        </w:rPr>
        <w:t>large-scale war</w:t>
      </w:r>
      <w:r w:rsidRPr="00C019AD">
        <w:rPr>
          <w:sz w:val="16"/>
        </w:rPr>
        <w:t xml:space="preserve">. Historically, powerful rivalries nearly always lead to at least skirmishes, if not a full-blown war. </w:t>
      </w:r>
      <w:r w:rsidRPr="00C019AD">
        <w:rPr>
          <w:rStyle w:val="StyleUnderline"/>
        </w:rPr>
        <w:t>The anomalous Cold War era</w:t>
      </w:r>
      <w:r w:rsidRPr="00C019AD">
        <w:rPr>
          <w:sz w:val="16"/>
        </w:rPr>
        <w:t xml:space="preserve"> </w:t>
      </w:r>
      <w:r w:rsidRPr="00C019AD">
        <w:rPr>
          <w:rStyle w:val="Emphasis"/>
        </w:rPr>
        <w:t>spared</w:t>
      </w:r>
      <w:r w:rsidRPr="00C019AD">
        <w:rPr>
          <w:sz w:val="16"/>
        </w:rPr>
        <w:t xml:space="preserve"> the United States and Soviet Russia a direct conflict, largely from concerns that one would trigger a </w:t>
      </w:r>
      <w:r w:rsidRPr="00C019AD">
        <w:rPr>
          <w:rStyle w:val="Emphasis"/>
        </w:rPr>
        <w:t>nuclear exchange destroying</w:t>
      </w:r>
      <w:r w:rsidRPr="00C019AD">
        <w:rPr>
          <w:sz w:val="16"/>
        </w:rPr>
        <w:t xml:space="preserve"> both states and much of </w:t>
      </w:r>
      <w:r w:rsidRPr="00C019AD">
        <w:rPr>
          <w:rStyle w:val="Emphasis"/>
        </w:rPr>
        <w:t>the world</w:t>
      </w:r>
      <w:r w:rsidRPr="00C019AD">
        <w:rPr>
          <w:rStyle w:val="StyleUnderline"/>
        </w:rPr>
        <w:t xml:space="preserve">. Such a repetition </w:t>
      </w:r>
      <w:r w:rsidRPr="00C019AD">
        <w:rPr>
          <w:rStyle w:val="Emphasis"/>
        </w:rPr>
        <w:t>might</w:t>
      </w:r>
      <w:r w:rsidRPr="00C019AD">
        <w:rPr>
          <w:rStyle w:val="StyleUnderline"/>
        </w:rPr>
        <w:t xml:space="preserve"> reoccur in the unfolding</w:t>
      </w:r>
      <w:r w:rsidRPr="00C019AD">
        <w:rPr>
          <w:sz w:val="16"/>
        </w:rPr>
        <w:t xml:space="preserve"> three-cornered </w:t>
      </w:r>
      <w:r w:rsidRPr="00C019AD">
        <w:rPr>
          <w:rStyle w:val="StyleUnderline"/>
        </w:rPr>
        <w:t>geopolitical world</w:t>
      </w:r>
      <w:r w:rsidRPr="00C019AD">
        <w:rPr>
          <w:sz w:val="16"/>
        </w:rPr>
        <w:t xml:space="preserve">. It seems safe to acknowledge that an ascendant China and a resurgent Russia will persist in their geo-strategic ambitions. What Is To Be Done? The first marching order is to dodge any kind of perpetual war of the sort that George Orwell outlined in “1984,” which engulfed the three super states of </w:t>
      </w:r>
      <w:proofErr w:type="spellStart"/>
      <w:r w:rsidRPr="00C019AD">
        <w:rPr>
          <w:sz w:val="16"/>
        </w:rPr>
        <w:t>Eastasia</w:t>
      </w:r>
      <w:proofErr w:type="spellEnd"/>
      <w:r w:rsidRPr="00C019AD">
        <w:rPr>
          <w:sz w:val="16"/>
        </w:rPr>
        <w:t xml:space="preserve">, Eurasia, and Oceania, and made possible the totalitarian Big Brother regime. A long-running Cold War-type confrontation would almost certainly take another form than the one that ran from 1945 until the downfall of the Soviet Union. What prescriptions can be offered in the face of the escalating competition among the three global powers? First, </w:t>
      </w:r>
      <w:r w:rsidRPr="00C019AD">
        <w:rPr>
          <w:rStyle w:val="StyleUnderline"/>
        </w:rPr>
        <w:t xml:space="preserve">by </w:t>
      </w:r>
      <w:r w:rsidRPr="00C019AD">
        <w:rPr>
          <w:rStyle w:val="Emphasis"/>
        </w:rPr>
        <w:t>staying militarily and economically strong</w:t>
      </w:r>
      <w:r w:rsidRPr="00C019AD">
        <w:rPr>
          <w:rStyle w:val="StyleUnderline"/>
        </w:rPr>
        <w:t>, the U</w:t>
      </w:r>
      <w:r w:rsidRPr="00C019AD">
        <w:rPr>
          <w:sz w:val="16"/>
        </w:rPr>
        <w:t xml:space="preserve">nited </w:t>
      </w:r>
      <w:r w:rsidRPr="00C019AD">
        <w:rPr>
          <w:rStyle w:val="StyleUnderline"/>
        </w:rPr>
        <w:t>S</w:t>
      </w:r>
      <w:r w:rsidRPr="00C019AD">
        <w:rPr>
          <w:sz w:val="16"/>
        </w:rPr>
        <w:t xml:space="preserve">tates </w:t>
      </w:r>
      <w:r w:rsidRPr="00C019AD">
        <w:rPr>
          <w:rStyle w:val="StyleUnderline"/>
        </w:rPr>
        <w:t>will have the resources to deter its peers’ hawkish behavior that might otherwise trigger</w:t>
      </w:r>
      <w:r w:rsidRPr="00C019AD">
        <w:rPr>
          <w:sz w:val="16"/>
        </w:rPr>
        <w:t xml:space="preserve"> a </w:t>
      </w:r>
      <w:r w:rsidRPr="00C019AD">
        <w:rPr>
          <w:rStyle w:val="Emphasis"/>
        </w:rPr>
        <w:t>major conflict</w:t>
      </w:r>
      <w:r w:rsidRPr="00C019AD">
        <w:rPr>
          <w:sz w:val="16"/>
        </w:rPr>
        <w:t xml:space="preserve">. Judging by the history of the Cold War, </w:t>
      </w:r>
      <w:r w:rsidRPr="00C019AD">
        <w:rPr>
          <w:rStyle w:val="StyleUnderline"/>
        </w:rPr>
        <w:t>the coming strategic chess match with Russia and China will prove tense and demanding</w:t>
      </w:r>
      <w:r w:rsidRPr="00C019AD">
        <w:rPr>
          <w:sz w:val="16"/>
        </w:rPr>
        <w:t>—</w:t>
      </w:r>
      <w:r w:rsidRPr="00C019AD">
        <w:rPr>
          <w:rStyle w:val="StyleUnderline"/>
        </w:rPr>
        <w:t>since</w:t>
      </w:r>
      <w:r w:rsidRPr="00C019AD">
        <w:rPr>
          <w:sz w:val="16"/>
        </w:rPr>
        <w:t xml:space="preserve"> </w:t>
      </w:r>
      <w:r w:rsidRPr="00C019AD">
        <w:rPr>
          <w:rStyle w:val="Emphasis"/>
        </w:rPr>
        <w:t>all the countries boast nuclear arms</w:t>
      </w:r>
      <w:r w:rsidRPr="00C019AD">
        <w:rPr>
          <w:sz w:val="16"/>
        </w:rPr>
        <w:t xml:space="preserve"> and long-range ballistic missiles. Next, </w:t>
      </w:r>
      <w:r w:rsidRPr="00C019AD">
        <w:rPr>
          <w:rStyle w:val="StyleUnderline"/>
        </w:rPr>
        <w:t>the U</w:t>
      </w:r>
      <w:r w:rsidRPr="00C019AD">
        <w:rPr>
          <w:sz w:val="16"/>
        </w:rPr>
        <w:t xml:space="preserve">nited </w:t>
      </w:r>
      <w:r w:rsidRPr="00C019AD">
        <w:rPr>
          <w:rStyle w:val="StyleUnderline"/>
        </w:rPr>
        <w:t>S</w:t>
      </w:r>
      <w:r w:rsidRPr="00C019AD">
        <w:rPr>
          <w:sz w:val="16"/>
        </w:rPr>
        <w:t xml:space="preserve">tates </w:t>
      </w:r>
      <w:r w:rsidRPr="00C019AD">
        <w:rPr>
          <w:rStyle w:val="StyleUnderline"/>
        </w:rPr>
        <w:t>should widen and sustain willing coalitions of partners</w:t>
      </w:r>
      <w:r w:rsidRPr="00C019AD">
        <w:rPr>
          <w:sz w:val="16"/>
        </w:rPr>
        <w:t xml:space="preserve">, something at which America excels, and at which China and Russia fail conspicuously. </w:t>
      </w:r>
      <w:r w:rsidRPr="00C019AD">
        <w:rPr>
          <w:rStyle w:val="StyleUnderline"/>
        </w:rPr>
        <w:t xml:space="preserve">There can be </w:t>
      </w:r>
      <w:r w:rsidRPr="00C019AD">
        <w:rPr>
          <w:rStyle w:val="Emphasis"/>
        </w:rPr>
        <w:t>little room for error</w:t>
      </w:r>
      <w:r w:rsidRPr="00C019AD">
        <w:rPr>
          <w:rStyle w:val="StyleUnderline"/>
        </w:rPr>
        <w:t xml:space="preserve"> in</w:t>
      </w:r>
      <w:r w:rsidRPr="00C019AD">
        <w:rPr>
          <w:sz w:val="16"/>
        </w:rPr>
        <w:t xml:space="preserve"> fraught </w:t>
      </w:r>
      <w:r w:rsidRPr="00C019AD">
        <w:rPr>
          <w:rStyle w:val="Emphasis"/>
        </w:rPr>
        <w:t>crises among nuclear-weaponized</w:t>
      </w:r>
      <w:r w:rsidRPr="00C019AD">
        <w:rPr>
          <w:sz w:val="16"/>
        </w:rPr>
        <w:t xml:space="preserve"> and </w:t>
      </w:r>
      <w:r w:rsidRPr="00C019AD">
        <w:rPr>
          <w:rStyle w:val="Emphasis"/>
        </w:rPr>
        <w:t>hostile powers</w:t>
      </w:r>
      <w:r w:rsidRPr="00C019AD">
        <w:rPr>
          <w:sz w:val="16"/>
        </w:rPr>
        <w:t xml:space="preserve">. Short- and long-term standoffs are likely, as they were during the Cold War. Thus, </w:t>
      </w:r>
      <w:r w:rsidRPr="00C019AD">
        <w:rPr>
          <w:rStyle w:val="StyleUnderline"/>
        </w:rPr>
        <w:t>the playbook</w:t>
      </w:r>
      <w:r w:rsidRPr="00C019AD">
        <w:rPr>
          <w:sz w:val="16"/>
        </w:rPr>
        <w:t xml:space="preserve">, in part, </w:t>
      </w:r>
      <w:r w:rsidRPr="00C019AD">
        <w:rPr>
          <w:rStyle w:val="StyleUnderline"/>
        </w:rPr>
        <w:t xml:space="preserve">involves a </w:t>
      </w:r>
      <w:r w:rsidRPr="00C019AD">
        <w:rPr>
          <w:rStyle w:val="Emphasis"/>
        </w:rPr>
        <w:t>waiting game</w:t>
      </w:r>
      <w:r w:rsidRPr="00C019AD">
        <w:rPr>
          <w:rStyle w:val="StyleUnderline"/>
        </w:rPr>
        <w:t xml:space="preserve"> in which each power looks to its rivals to suffer</w:t>
      </w:r>
      <w:r w:rsidRPr="00C019AD">
        <w:rPr>
          <w:sz w:val="16"/>
        </w:rPr>
        <w:t xml:space="preserve"> grievous </w:t>
      </w:r>
      <w:r w:rsidRPr="00C019AD">
        <w:rPr>
          <w:rStyle w:val="StyleUnderline"/>
        </w:rPr>
        <w:t>internal problems</w:t>
      </w:r>
      <w:r w:rsidRPr="00C019AD">
        <w:rPr>
          <w:sz w:val="16"/>
        </w:rPr>
        <w:t xml:space="preserve"> which could entail a collapse, as happened to the Soviet Union.</w:t>
      </w:r>
    </w:p>
    <w:p w:rsidR="00800A5B" w:rsidRDefault="00800A5B" w:rsidP="00800A5B"/>
    <w:p w:rsidR="00800A5B" w:rsidRDefault="00800A5B" w:rsidP="00800A5B">
      <w:pPr>
        <w:pStyle w:val="Heading3"/>
      </w:pPr>
      <w:r>
        <w:t>Internals: Sales k China Contain</w:t>
      </w:r>
    </w:p>
    <w:p w:rsidR="00800A5B" w:rsidRPr="005329B3" w:rsidRDefault="00800A5B" w:rsidP="00800A5B"/>
    <w:p w:rsidR="00800A5B" w:rsidRDefault="00800A5B" w:rsidP="00800A5B">
      <w:pPr>
        <w:pStyle w:val="Heading4"/>
      </w:pPr>
      <w:r>
        <w:t>And, sales are critical to off-set salami-slicing tactics</w:t>
      </w:r>
    </w:p>
    <w:p w:rsidR="00800A5B" w:rsidRDefault="00800A5B" w:rsidP="00800A5B"/>
    <w:p w:rsidR="00800A5B" w:rsidRDefault="00800A5B" w:rsidP="00800A5B">
      <w:pPr>
        <w:rPr>
          <w:rStyle w:val="Style13ptBold"/>
        </w:rPr>
      </w:pPr>
      <w:r>
        <w:rPr>
          <w:rStyle w:val="Style13ptBold"/>
        </w:rPr>
        <w:t>Brands et al ‘18</w:t>
      </w:r>
    </w:p>
    <w:p w:rsidR="00800A5B" w:rsidRPr="000B2C72" w:rsidRDefault="00800A5B" w:rsidP="00800A5B">
      <w:pPr>
        <w:rPr>
          <w:b/>
          <w:bCs/>
          <w:sz w:val="18"/>
          <w:szCs w:val="18"/>
        </w:rPr>
      </w:pPr>
      <w:r w:rsidRPr="000B2C72">
        <w:rPr>
          <w:rStyle w:val="Style13ptBold"/>
          <w:sz w:val="18"/>
          <w:szCs w:val="18"/>
        </w:rPr>
        <w:t xml:space="preserve">(Hal Brands, Hal Brands is a Senior Fellow at CSBA and the Henry A. Kissinger Distinguished Professor of Global Affairs at Johns Hopkins University's School of Advanced International Studies (SAIS), Eric S. Edelman, Ph.D. in U.S. diplomatic history from Yale University. He is a Roger </w:t>
      </w:r>
      <w:proofErr w:type="spellStart"/>
      <w:r w:rsidRPr="000B2C72">
        <w:rPr>
          <w:rStyle w:val="Style13ptBold"/>
          <w:sz w:val="18"/>
          <w:szCs w:val="18"/>
        </w:rPr>
        <w:t>Hertog</w:t>
      </w:r>
      <w:proofErr w:type="spellEnd"/>
      <w:r w:rsidRPr="000B2C72">
        <w:rPr>
          <w:rStyle w:val="Style13ptBold"/>
          <w:sz w:val="18"/>
          <w:szCs w:val="18"/>
        </w:rPr>
        <w:t xml:space="preserve"> Distinguished Practitioner-in-Residence at the Philip Merrill Center for Strategic Studies at Johns Hopkins University Counselor at the Center for Strategic and Budgetary Assessments. He retired as a career minister from the U.S. Foreign Service on May 1, 2009. As Undersecretary of Defense for Policy (2005–2009), he was DoD’s senior policy official. He served as U.S. ambassador to Finland in the Clinton administration and Turkey in the Bush administration and was Vice President Cheney’s principal deputy assistant for national security affairs, Thomas G. </w:t>
      </w:r>
      <w:proofErr w:type="spellStart"/>
      <w:r w:rsidRPr="000B2C72">
        <w:rPr>
          <w:rStyle w:val="Style13ptBold"/>
          <w:sz w:val="18"/>
          <w:szCs w:val="18"/>
        </w:rPr>
        <w:t>Mahnken</w:t>
      </w:r>
      <w:proofErr w:type="spellEnd"/>
      <w:r w:rsidRPr="000B2C72">
        <w:rPr>
          <w:rStyle w:val="Style13ptBold"/>
          <w:sz w:val="18"/>
          <w:szCs w:val="18"/>
        </w:rPr>
        <w:t xml:space="preserve">, is President and Chief Executive Officer of the Center for Strategic and Budgetary Assessments. He is a Senior Research Professor at the Philip Merrill Center for Strategic Studies at The Johns Hopkins University’s Paul H. </w:t>
      </w:r>
      <w:proofErr w:type="spellStart"/>
      <w:r w:rsidRPr="000B2C72">
        <w:rPr>
          <w:rStyle w:val="Style13ptBold"/>
          <w:sz w:val="18"/>
          <w:szCs w:val="18"/>
        </w:rPr>
        <w:t>Nitze</w:t>
      </w:r>
      <w:proofErr w:type="spellEnd"/>
      <w:r w:rsidRPr="000B2C72">
        <w:rPr>
          <w:rStyle w:val="Style13ptBold"/>
          <w:sz w:val="18"/>
          <w:szCs w:val="18"/>
        </w:rPr>
        <w:t xml:space="preserve"> School of Advanced International Studies, “Credibility Matters Strengthening American Deterrence In An Age Of Geopolitical Turmoil,” </w:t>
      </w:r>
      <w:proofErr w:type="spellStart"/>
      <w:r w:rsidRPr="000B2C72">
        <w:rPr>
          <w:rStyle w:val="Style13ptBold"/>
          <w:sz w:val="18"/>
          <w:szCs w:val="18"/>
        </w:rPr>
        <w:t>pg</w:t>
      </w:r>
      <w:proofErr w:type="spellEnd"/>
      <w:r w:rsidRPr="000B2C72">
        <w:rPr>
          <w:rStyle w:val="Style13ptBold"/>
          <w:sz w:val="18"/>
          <w:szCs w:val="18"/>
        </w:rPr>
        <w:t xml:space="preserve"> online @ https://csbaonline.org/uploads/documents/Credibility_Paper_FINAL_format.pdf //um-</w:t>
      </w:r>
      <w:proofErr w:type="spellStart"/>
      <w:r w:rsidRPr="000B2C72">
        <w:rPr>
          <w:rStyle w:val="Style13ptBold"/>
          <w:sz w:val="18"/>
          <w:szCs w:val="18"/>
        </w:rPr>
        <w:t>ef</w:t>
      </w:r>
      <w:proofErr w:type="spellEnd"/>
      <w:r w:rsidRPr="000B2C72">
        <w:rPr>
          <w:rStyle w:val="Style13ptBold"/>
          <w:sz w:val="18"/>
          <w:szCs w:val="18"/>
        </w:rPr>
        <w:t>)</w:t>
      </w:r>
    </w:p>
    <w:p w:rsidR="00800A5B" w:rsidRPr="004D6EC7" w:rsidRDefault="00800A5B" w:rsidP="00800A5B">
      <w:pPr>
        <w:rPr>
          <w:sz w:val="10"/>
        </w:rPr>
      </w:pPr>
      <w:r w:rsidRPr="004D6EC7">
        <w:rPr>
          <w:sz w:val="10"/>
        </w:rPr>
        <w:t xml:space="preserve">Getting Tough in the Gray Zone </w:t>
      </w:r>
      <w:r w:rsidRPr="0096027A">
        <w:rPr>
          <w:rStyle w:val="Emphasis"/>
          <w:highlight w:val="green"/>
        </w:rPr>
        <w:t>Increasing U.S. and allied credibility and strength</w:t>
      </w:r>
      <w:r w:rsidRPr="004D6EC7">
        <w:rPr>
          <w:sz w:val="10"/>
        </w:rPr>
        <w:t xml:space="preserve"> at the higher ends of the conflict spectrum </w:t>
      </w:r>
      <w:r w:rsidRPr="0096027A">
        <w:rPr>
          <w:rStyle w:val="Emphasis"/>
          <w:highlight w:val="green"/>
        </w:rPr>
        <w:t>is</w:t>
      </w:r>
      <w:r>
        <w:rPr>
          <w:rStyle w:val="Emphasis"/>
        </w:rPr>
        <w:t xml:space="preserve"> </w:t>
      </w:r>
      <w:r w:rsidRPr="004D6EC7">
        <w:rPr>
          <w:sz w:val="10"/>
        </w:rPr>
        <w:t xml:space="preserve">therefore </w:t>
      </w:r>
      <w:r w:rsidRPr="0096027A">
        <w:rPr>
          <w:rStyle w:val="Emphasis"/>
          <w:highlight w:val="green"/>
        </w:rPr>
        <w:t>essential</w:t>
      </w:r>
      <w:r w:rsidRPr="004D6EC7">
        <w:rPr>
          <w:sz w:val="10"/>
        </w:rPr>
        <w:t xml:space="preserve">. </w:t>
      </w:r>
      <w:r w:rsidRPr="0096027A">
        <w:rPr>
          <w:rStyle w:val="Emphasis"/>
          <w:highlight w:val="green"/>
        </w:rPr>
        <w:t>Yet doing so will matter relatively little if America’s position and credibility are steadily eroded</w:t>
      </w:r>
      <w:r w:rsidRPr="004D6EC7">
        <w:rPr>
          <w:sz w:val="10"/>
        </w:rPr>
        <w:t xml:space="preserve"> through lower-end challenges that do not rise to the level of open warfare. Accordingly, a fourth imperative is that </w:t>
      </w:r>
      <w:r w:rsidRPr="0096027A">
        <w:rPr>
          <w:rStyle w:val="Emphasis"/>
          <w:highlight w:val="green"/>
        </w:rPr>
        <w:t>the</w:t>
      </w:r>
      <w:r w:rsidRPr="004D6EC7">
        <w:rPr>
          <w:sz w:val="10"/>
        </w:rPr>
        <w:t xml:space="preserve"> </w:t>
      </w:r>
      <w:r w:rsidRPr="0096027A">
        <w:rPr>
          <w:rStyle w:val="Emphasis"/>
          <w:highlight w:val="green"/>
        </w:rPr>
        <w:t>U</w:t>
      </w:r>
      <w:r w:rsidRPr="004D6EC7">
        <w:rPr>
          <w:sz w:val="10"/>
        </w:rPr>
        <w:t xml:space="preserve">nited </w:t>
      </w:r>
      <w:r w:rsidRPr="0096027A">
        <w:rPr>
          <w:rStyle w:val="Emphasis"/>
          <w:highlight w:val="green"/>
        </w:rPr>
        <w:t>S</w:t>
      </w:r>
      <w:r w:rsidRPr="004D6EC7">
        <w:rPr>
          <w:sz w:val="10"/>
        </w:rPr>
        <w:t>tates</w:t>
      </w:r>
      <w:r w:rsidRPr="0096027A">
        <w:rPr>
          <w:rStyle w:val="Emphasis"/>
          <w:highlight w:val="green"/>
        </w:rPr>
        <w:t xml:space="preserve"> must</w:t>
      </w:r>
      <w:r w:rsidRPr="004D6EC7">
        <w:rPr>
          <w:sz w:val="10"/>
        </w:rPr>
        <w:t xml:space="preserve"> also </w:t>
      </w:r>
      <w:r w:rsidRPr="0096027A">
        <w:rPr>
          <w:rStyle w:val="Emphasis"/>
          <w:highlight w:val="green"/>
        </w:rPr>
        <w:t>enhance its response to the salami-slicing</w:t>
      </w:r>
      <w:r w:rsidRPr="004D6EC7">
        <w:rPr>
          <w:sz w:val="10"/>
        </w:rPr>
        <w:t xml:space="preserve"> or gray zone </w:t>
      </w:r>
      <w:r w:rsidRPr="0096027A">
        <w:rPr>
          <w:rStyle w:val="Emphasis"/>
          <w:highlight w:val="green"/>
        </w:rPr>
        <w:t>tactics that are weakening American credibility</w:t>
      </w:r>
      <w:r w:rsidRPr="004D6EC7">
        <w:rPr>
          <w:sz w:val="10"/>
        </w:rPr>
        <w:t xml:space="preserve"> on the installment plan, and it will need to do so through both military and non-military means. Washington has frequently struggled to do so in recent years, in part because of understandable but often paralyzing concerns about escalation. As work by Ross Babbage, Zack Cooper, Ely Ratner, and other authors indicates, however, </w:t>
      </w:r>
      <w:r w:rsidRPr="0096027A">
        <w:rPr>
          <w:rStyle w:val="Emphasis"/>
          <w:highlight w:val="green"/>
        </w:rPr>
        <w:t>there are a range of plausible measures the U</w:t>
      </w:r>
      <w:r w:rsidRPr="004D6EC7">
        <w:rPr>
          <w:sz w:val="10"/>
        </w:rPr>
        <w:t xml:space="preserve">nited </w:t>
      </w:r>
      <w:r w:rsidRPr="0096027A">
        <w:rPr>
          <w:rStyle w:val="Emphasis"/>
          <w:highlight w:val="green"/>
        </w:rPr>
        <w:t>S</w:t>
      </w:r>
      <w:r w:rsidRPr="004D6EC7">
        <w:rPr>
          <w:sz w:val="10"/>
        </w:rPr>
        <w:t>tates</w:t>
      </w:r>
      <w:r w:rsidRPr="0096027A">
        <w:rPr>
          <w:rStyle w:val="Emphasis"/>
          <w:highlight w:val="green"/>
        </w:rPr>
        <w:t xml:space="preserve"> and its </w:t>
      </w:r>
      <w:r w:rsidRPr="004D6EC7">
        <w:rPr>
          <w:sz w:val="10"/>
        </w:rPr>
        <w:t>close</w:t>
      </w:r>
      <w:r w:rsidRPr="0096027A">
        <w:rPr>
          <w:rStyle w:val="Emphasis"/>
          <w:highlight w:val="green"/>
        </w:rPr>
        <w:t xml:space="preserve"> allies could take to counter </w:t>
      </w:r>
      <w:r w:rsidRPr="004D6EC7">
        <w:rPr>
          <w:sz w:val="10"/>
        </w:rPr>
        <w:t>the most prominent example of</w:t>
      </w:r>
      <w:r w:rsidRPr="0096027A">
        <w:rPr>
          <w:rStyle w:val="Emphasis"/>
          <w:highlight w:val="green"/>
        </w:rPr>
        <w:t xml:space="preserve"> those tactics</w:t>
      </w:r>
      <w:r w:rsidRPr="004D6EC7">
        <w:rPr>
          <w:sz w:val="10"/>
        </w:rPr>
        <w:t xml:space="preserve">—Chinese maritime expansion and coercion in the South China Sea. These measures would extend far beyond the freedom of navigation operations that are often the focus of discussions about meeting the Chinese challenge in the South China Sea—although maintaining a robust yet unpredictable cycle of those operations remains foundational to signaling Washington’s commitment to supporting allies and partners and upholding the regional order. They might include the increased use of financial and economic sanctions against Chinese entities involved in maritime coercion or illegal land reclamation; informational activities to shed greater light on China’s destabilizing behavior; and military measures, such as stationing additional U.S. assets in the area or even helping friendly nations fortify the disputed features they occupy. </w:t>
      </w:r>
      <w:r w:rsidRPr="0096027A">
        <w:rPr>
          <w:rStyle w:val="Emphasis"/>
          <w:highlight w:val="green"/>
        </w:rPr>
        <w:t xml:space="preserve">They </w:t>
      </w:r>
      <w:r w:rsidRPr="004D6EC7">
        <w:rPr>
          <w:sz w:val="10"/>
        </w:rPr>
        <w:t>might also</w:t>
      </w:r>
      <w:r w:rsidRPr="0096027A">
        <w:rPr>
          <w:rStyle w:val="Emphasis"/>
          <w:highlight w:val="green"/>
        </w:rPr>
        <w:t xml:space="preserve"> include the provision of cheap and plentiful A2/AD capabilities such as fast-attack craft, sea mines, and land-based anti-ship missiles to U.S. allies and partners to strengthen their own defensive capabilities</w:t>
      </w:r>
      <w:r w:rsidRPr="004D6EC7">
        <w:rPr>
          <w:sz w:val="10"/>
        </w:rPr>
        <w:t xml:space="preserve"> and redress the imbalance that has allowed China to push the envelope so aggressively.100 </w:t>
      </w:r>
      <w:r w:rsidRPr="0096027A">
        <w:rPr>
          <w:rStyle w:val="Emphasis"/>
          <w:highlight w:val="green"/>
        </w:rPr>
        <w:t>What is crucial is that these measures demonstrate that the United States is prepared to impose greater costs on gray zone aggression</w:t>
      </w:r>
      <w:r w:rsidRPr="004D6EC7">
        <w:rPr>
          <w:sz w:val="10"/>
        </w:rPr>
        <w:t xml:space="preserve"> than has been the case to date; that it has at its disposal options that can retard, or at the very least meaningfully penalize, that behavior; </w:t>
      </w:r>
      <w:r w:rsidRPr="0096027A">
        <w:rPr>
          <w:rStyle w:val="Emphasis"/>
          <w:highlight w:val="green"/>
        </w:rPr>
        <w:t>and that Washington is willing to expose itself to greater uncertainty</w:t>
      </w:r>
      <w:r w:rsidRPr="004D6EC7">
        <w:rPr>
          <w:sz w:val="10"/>
        </w:rPr>
        <w:t xml:space="preserve"> and risk in order to achieve the desired effect. </w:t>
      </w:r>
    </w:p>
    <w:p w:rsidR="00800A5B" w:rsidRPr="002E19F2" w:rsidRDefault="00800A5B" w:rsidP="00800A5B"/>
    <w:p w:rsidR="00800A5B" w:rsidRDefault="00800A5B" w:rsidP="00800A5B"/>
    <w:p w:rsidR="00800A5B" w:rsidRPr="009840FE" w:rsidRDefault="00800A5B" w:rsidP="00800A5B"/>
    <w:p w:rsidR="00E5212C" w:rsidRDefault="00E5212C" w:rsidP="00E5212C">
      <w:pPr>
        <w:pStyle w:val="Heading1"/>
      </w:pPr>
      <w:proofErr w:type="spellStart"/>
      <w:r>
        <w:t>Aff</w:t>
      </w:r>
      <w:proofErr w:type="spellEnd"/>
      <w:r>
        <w:t xml:space="preserve"> Answers</w:t>
      </w:r>
    </w:p>
    <w:p w:rsidR="00E5212C" w:rsidRDefault="00E5212C" w:rsidP="00E5212C"/>
    <w:p w:rsidR="00D32D7D" w:rsidRDefault="00D32D7D" w:rsidP="00D32D7D"/>
    <w:p w:rsidR="00E5212C" w:rsidRDefault="00E5212C" w:rsidP="00E5212C">
      <w:pPr>
        <w:pStyle w:val="Heading2"/>
      </w:pPr>
      <w:r>
        <w:t>Uniqueness</w:t>
      </w:r>
    </w:p>
    <w:p w:rsidR="00DC1768" w:rsidRDefault="00DC1768" w:rsidP="00DC1768">
      <w:pPr>
        <w:pStyle w:val="Heading3"/>
      </w:pPr>
      <w:r>
        <w:t>U/Q – East Asia</w:t>
      </w:r>
    </w:p>
    <w:p w:rsidR="00DC1768" w:rsidRDefault="00DC1768" w:rsidP="00DC1768">
      <w:pPr>
        <w:pStyle w:val="Heading4"/>
      </w:pPr>
      <w:r>
        <w:t>Trump universally scales back East Asian security alliances – it’s part of his foreign policy</w:t>
      </w:r>
    </w:p>
    <w:p w:rsidR="00DC1768" w:rsidRPr="00EE4D84" w:rsidRDefault="00DC1768" w:rsidP="00DC1768">
      <w:r w:rsidRPr="00EE4D84">
        <w:rPr>
          <w:rStyle w:val="Style13ptBold"/>
        </w:rPr>
        <w:t>Miura 1/13</w:t>
      </w:r>
      <w:r>
        <w:t xml:space="preserve"> (Lully, lecturer at the Policy Alternatives Research Institute of the University of Tokyo, South China Morning Post, “How Trump forced Japan to take security into its own hands,” </w:t>
      </w:r>
      <w:hyperlink r:id="rId146" w:history="1">
        <w:r w:rsidRPr="005B532A">
          <w:rPr>
            <w:rStyle w:val="Hyperlink"/>
          </w:rPr>
          <w:t>https://www.scmp.com/week-asia/geopolitics/article/2181764/how-trump-forced-japan-take-security-its-own-hands</w:t>
        </w:r>
      </w:hyperlink>
      <w:r>
        <w:t>, 1/13/2019, 6/24/2019) DG</w:t>
      </w:r>
    </w:p>
    <w:p w:rsidR="00DC1768" w:rsidRDefault="00DC1768" w:rsidP="00DC1768">
      <w:pPr>
        <w:rPr>
          <w:rStyle w:val="Emphasis"/>
        </w:rPr>
      </w:pPr>
      <w:r w:rsidRPr="00EE4D84">
        <w:rPr>
          <w:sz w:val="14"/>
        </w:rPr>
        <w:t xml:space="preserve">A decade or so from now, </w:t>
      </w:r>
      <w:r w:rsidRPr="00D64CE0">
        <w:rPr>
          <w:rStyle w:val="StyleUnderline"/>
        </w:rPr>
        <w:t xml:space="preserve">people may look back on </w:t>
      </w:r>
      <w:r w:rsidRPr="00D64CE0">
        <w:rPr>
          <w:rStyle w:val="Emphasis"/>
        </w:rPr>
        <w:t>2019 as a turning point for Japan</w:t>
      </w:r>
      <w:r w:rsidRPr="00EE4D84">
        <w:rPr>
          <w:sz w:val="14"/>
        </w:rPr>
        <w:t xml:space="preserve"> – </w:t>
      </w:r>
      <w:r w:rsidRPr="00D64CE0">
        <w:rPr>
          <w:rStyle w:val="StyleUnderline"/>
        </w:rPr>
        <w:t>the moment it</w:t>
      </w:r>
      <w:r w:rsidRPr="00EE4D84">
        <w:rPr>
          <w:sz w:val="14"/>
        </w:rPr>
        <w:t xml:space="preserve"> finally </w:t>
      </w:r>
      <w:r w:rsidRPr="00D64CE0">
        <w:rPr>
          <w:rStyle w:val="StyleUnderline"/>
        </w:rPr>
        <w:t>came to terms with its own security</w:t>
      </w:r>
      <w:r w:rsidRPr="00EE4D84">
        <w:rPr>
          <w:sz w:val="14"/>
        </w:rPr>
        <w:t xml:space="preserve"> in the 21st century. </w:t>
      </w:r>
      <w:r w:rsidRPr="00D64CE0">
        <w:rPr>
          <w:rStyle w:val="StyleUnderline"/>
        </w:rPr>
        <w:t>Two years of the Donald Trump administration</w:t>
      </w:r>
      <w:r w:rsidRPr="00EE4D84">
        <w:rPr>
          <w:sz w:val="14"/>
        </w:rPr>
        <w:t xml:space="preserve"> in the United States </w:t>
      </w:r>
      <w:r w:rsidRPr="00D64CE0">
        <w:rPr>
          <w:rStyle w:val="StyleUnderline"/>
        </w:rPr>
        <w:t>have shaken the Japanese public</w:t>
      </w:r>
      <w:r w:rsidRPr="00EE4D84">
        <w:rPr>
          <w:sz w:val="14"/>
        </w:rPr>
        <w:t xml:space="preserve">, but after a bit of shock, </w:t>
      </w:r>
      <w:r w:rsidRPr="00D64CE0">
        <w:rPr>
          <w:rStyle w:val="StyleUnderline"/>
        </w:rPr>
        <w:t>they have accepted a new reality.</w:t>
      </w:r>
      <w:r w:rsidRPr="00EE4D84">
        <w:rPr>
          <w:sz w:val="14"/>
        </w:rPr>
        <w:t xml:space="preserve"> This is a post-Iraq-war world and </w:t>
      </w:r>
      <w:r w:rsidRPr="00D64CE0">
        <w:rPr>
          <w:rStyle w:val="StyleUnderline"/>
        </w:rPr>
        <w:t>Japan</w:t>
      </w:r>
      <w:r w:rsidRPr="00EE4D84">
        <w:rPr>
          <w:sz w:val="14"/>
        </w:rPr>
        <w:t xml:space="preserve">, for the first time since the end of the second world war, </w:t>
      </w:r>
      <w:r w:rsidRPr="00D64CE0">
        <w:rPr>
          <w:rStyle w:val="StyleUnderline"/>
        </w:rPr>
        <w:t xml:space="preserve">is facing the challenge of </w:t>
      </w:r>
      <w:r w:rsidRPr="00D64CE0">
        <w:rPr>
          <w:rStyle w:val="Emphasis"/>
        </w:rPr>
        <w:t>providing for its own security</w:t>
      </w:r>
      <w:r w:rsidRPr="00D64CE0">
        <w:rPr>
          <w:rStyle w:val="StyleUnderline"/>
        </w:rPr>
        <w:t>.</w:t>
      </w:r>
      <w:r w:rsidRPr="00EE4D84">
        <w:rPr>
          <w:sz w:val="14"/>
        </w:rPr>
        <w:t xml:space="preserve"> In the quarter century since the end of the cold war, which did not conclude with a "peace dividend” for East Asia, Japan has had to cope with the changing times. Throughout the 1990s, its alliance with the US was redefined, and Tokyo has had to confirm that such an alliance is still relevant. It has also sought to </w:t>
      </w:r>
      <w:proofErr w:type="spellStart"/>
      <w:r w:rsidRPr="00EE4D84">
        <w:rPr>
          <w:sz w:val="14"/>
        </w:rPr>
        <w:t>normalise</w:t>
      </w:r>
      <w:proofErr w:type="spellEnd"/>
      <w:r w:rsidRPr="00EE4D84">
        <w:rPr>
          <w:sz w:val="14"/>
        </w:rPr>
        <w:t xml:space="preserve"> its security policy while continuing its pacifist tradition. </w:t>
      </w:r>
      <w:r w:rsidRPr="00D64CE0">
        <w:rPr>
          <w:rStyle w:val="StyleUnderline"/>
        </w:rPr>
        <w:t xml:space="preserve">The ability to send its Self </w:t>
      </w:r>
      <w:proofErr w:type="spellStart"/>
      <w:r w:rsidRPr="00D64CE0">
        <w:rPr>
          <w:rStyle w:val="StyleUnderline"/>
        </w:rPr>
        <w:t>Defence</w:t>
      </w:r>
      <w:proofErr w:type="spellEnd"/>
      <w:r w:rsidRPr="00D64CE0">
        <w:rPr>
          <w:rStyle w:val="StyleUnderline"/>
        </w:rPr>
        <w:t xml:space="preserve"> Forces to peace missions overseas, and exercise collective </w:t>
      </w:r>
      <w:proofErr w:type="spellStart"/>
      <w:r w:rsidRPr="00D64CE0">
        <w:rPr>
          <w:rStyle w:val="StyleUnderline"/>
        </w:rPr>
        <w:t>self-defence</w:t>
      </w:r>
      <w:proofErr w:type="spellEnd"/>
      <w:r w:rsidRPr="00D64CE0">
        <w:rPr>
          <w:rStyle w:val="StyleUnderline"/>
        </w:rPr>
        <w:t xml:space="preserve"> with the US, were important</w:t>
      </w:r>
      <w:r w:rsidRPr="00EE4D84">
        <w:rPr>
          <w:sz w:val="14"/>
        </w:rPr>
        <w:t xml:space="preserve"> steps during this period. But </w:t>
      </w:r>
      <w:r w:rsidRPr="00D64CE0">
        <w:rPr>
          <w:rStyle w:val="StyleUnderline"/>
        </w:rPr>
        <w:t>Japan is now facing the sobering reality that its security environment has changed</w:t>
      </w:r>
      <w:r w:rsidRPr="00EE4D84">
        <w:rPr>
          <w:sz w:val="14"/>
        </w:rPr>
        <w:t xml:space="preserve">, more so than the incremental steps it has so far taken towards bolstering its </w:t>
      </w:r>
      <w:proofErr w:type="spellStart"/>
      <w:r w:rsidRPr="00EE4D84">
        <w:rPr>
          <w:sz w:val="14"/>
        </w:rPr>
        <w:t>defences</w:t>
      </w:r>
      <w:proofErr w:type="spellEnd"/>
      <w:r w:rsidRPr="00EE4D84">
        <w:rPr>
          <w:sz w:val="14"/>
        </w:rPr>
        <w:t xml:space="preserve"> would suggest. Asia has faced its fair share of security challenges in the past – from the Soviet military build-up of the 1950s and 1960s, to China becoming a nuclear power in 1964 and the North Korean nuclear crisis that still rumbles on to this day – but none of these crises changed the fundamentals of East Asian security, since the US’ relative military superiority and resolve were never in question. </w:t>
      </w:r>
      <w:r w:rsidRPr="00D64CE0">
        <w:rPr>
          <w:rStyle w:val="StyleUnderline"/>
        </w:rPr>
        <w:t>So long as the region could count on US commitment, other factors were of secondary concern. What has changed in the Trump era is American resolve. His emergence within the Republican Party</w:t>
      </w:r>
      <w:r w:rsidRPr="00EE4D84">
        <w:rPr>
          <w:sz w:val="14"/>
        </w:rPr>
        <w:t xml:space="preserve">, mirrored on the left by a renewed enthusiasm for disengagement within the Democratic Party, </w:t>
      </w:r>
      <w:r w:rsidRPr="00D64CE0">
        <w:rPr>
          <w:rStyle w:val="StyleUnderline"/>
        </w:rPr>
        <w:t>is a clear sign of shifting priorities in the US over whether to maintain its informal "empire” overseas</w:t>
      </w:r>
      <w:r w:rsidRPr="00EE4D84">
        <w:rPr>
          <w:sz w:val="14"/>
        </w:rPr>
        <w:t xml:space="preserve">. Of course, </w:t>
      </w:r>
      <w:r w:rsidRPr="00D64CE0">
        <w:rPr>
          <w:rStyle w:val="StyleUnderline"/>
        </w:rPr>
        <w:t>America will not</w:t>
      </w:r>
      <w:r w:rsidRPr="00EE4D84">
        <w:rPr>
          <w:sz w:val="14"/>
        </w:rPr>
        <w:t xml:space="preserve"> simply </w:t>
      </w:r>
      <w:r w:rsidRPr="00D64CE0">
        <w:rPr>
          <w:rStyle w:val="StyleUnderline"/>
        </w:rPr>
        <w:t>turn over its worldwide dominance to China</w:t>
      </w:r>
      <w:r w:rsidRPr="00EE4D84">
        <w:rPr>
          <w:sz w:val="14"/>
        </w:rPr>
        <w:t xml:space="preserve">. Its recent focus on pressuring China economically, and rebuilding its technological pre-eminence, are clear signs that it doesn’t intend to do so. From a security perspective, </w:t>
      </w:r>
      <w:r w:rsidRPr="00D64CE0">
        <w:rPr>
          <w:rStyle w:val="StyleUnderline"/>
        </w:rPr>
        <w:t xml:space="preserve">the US’ </w:t>
      </w:r>
      <w:proofErr w:type="spellStart"/>
      <w:r w:rsidRPr="00D64CE0">
        <w:rPr>
          <w:rStyle w:val="StyleUnderline"/>
        </w:rPr>
        <w:t>modernisation</w:t>
      </w:r>
      <w:proofErr w:type="spellEnd"/>
      <w:r w:rsidRPr="00D64CE0">
        <w:rPr>
          <w:rStyle w:val="StyleUnderline"/>
        </w:rPr>
        <w:t xml:space="preserve"> of its nuclear arsenal, investments in artificial intelligence and cybersecurity, and honing in on space warfare are all signs of its imperial resolve. But that doesn’t necessarily translate into regional hegemony in East Asia</w:t>
      </w:r>
      <w:r w:rsidRPr="00EE4D84">
        <w:rPr>
          <w:sz w:val="14"/>
        </w:rPr>
        <w:t xml:space="preserve">. Talks between the US and North Korea have also </w:t>
      </w:r>
      <w:proofErr w:type="spellStart"/>
      <w:r w:rsidRPr="00EE4D84">
        <w:rPr>
          <w:sz w:val="14"/>
        </w:rPr>
        <w:t>signalled</w:t>
      </w:r>
      <w:proofErr w:type="spellEnd"/>
      <w:r w:rsidRPr="00EE4D84">
        <w:rPr>
          <w:sz w:val="14"/>
        </w:rPr>
        <w:t xml:space="preserve"> a symbolic change to US foreign policy in the region. </w:t>
      </w:r>
      <w:r w:rsidRPr="00D64CE0">
        <w:rPr>
          <w:rStyle w:val="StyleUnderline"/>
        </w:rPr>
        <w:t xml:space="preserve">US appeasement towards Pyongyang has been met by </w:t>
      </w:r>
      <w:r w:rsidRPr="00D64CE0">
        <w:rPr>
          <w:rStyle w:val="Emphasis"/>
        </w:rPr>
        <w:t>feelings of disappointment and helplessness in the Japanese media</w:t>
      </w:r>
      <w:r w:rsidRPr="00D64CE0">
        <w:rPr>
          <w:rStyle w:val="StyleUnderline"/>
        </w:rPr>
        <w:t xml:space="preserve">, </w:t>
      </w:r>
      <w:r w:rsidRPr="00EE4D84">
        <w:rPr>
          <w:sz w:val="14"/>
        </w:rPr>
        <w:t xml:space="preserve">especially when Trump mentioned Japan as one of the main cost bearers of </w:t>
      </w:r>
      <w:proofErr w:type="spellStart"/>
      <w:r w:rsidRPr="00EE4D84">
        <w:rPr>
          <w:sz w:val="14"/>
        </w:rPr>
        <w:t>denuclearisation</w:t>
      </w:r>
      <w:proofErr w:type="spellEnd"/>
      <w:r w:rsidRPr="00EE4D84">
        <w:rPr>
          <w:sz w:val="14"/>
        </w:rPr>
        <w:t xml:space="preserve">, despite no concrete agreement having been made. Once again, Japan would be paying for something it has little influence over. </w:t>
      </w:r>
      <w:r w:rsidRPr="00D64CE0">
        <w:rPr>
          <w:rStyle w:val="StyleUnderline"/>
        </w:rPr>
        <w:t xml:space="preserve">The country finds itself in an awkward position, as </w:t>
      </w:r>
      <w:r w:rsidRPr="00D64CE0">
        <w:rPr>
          <w:rStyle w:val="Emphasis"/>
        </w:rPr>
        <w:t>it has no offensive capabilities</w:t>
      </w:r>
      <w:r w:rsidRPr="00D64CE0">
        <w:rPr>
          <w:rStyle w:val="StyleUnderline"/>
        </w:rPr>
        <w:t xml:space="preserve"> to draw concessions out of North Korea, yet the US does not share its fear of Pyongyang. Tokyo can only attempt to influence the situation</w:t>
      </w:r>
      <w:r w:rsidRPr="00EE4D84">
        <w:rPr>
          <w:sz w:val="14"/>
        </w:rPr>
        <w:t xml:space="preserve"> by influencing the US. The talks have also exposed a more fundamental issue: the gap in perceptions between Tokyo and Washington regarding their alliance. </w:t>
      </w:r>
      <w:r w:rsidRPr="00D64CE0">
        <w:rPr>
          <w:rStyle w:val="Emphasis"/>
        </w:rPr>
        <w:t>The Trump administration embodies a distrust of Japan as a "free-rider</w:t>
      </w:r>
      <w:r w:rsidRPr="00D64CE0">
        <w:rPr>
          <w:rStyle w:val="StyleUnderline"/>
        </w:rPr>
        <w:t xml:space="preserve">” that does not contribute enough towards its own </w:t>
      </w:r>
      <w:proofErr w:type="spellStart"/>
      <w:r w:rsidRPr="00D64CE0">
        <w:rPr>
          <w:rStyle w:val="StyleUnderline"/>
        </w:rPr>
        <w:t>defence</w:t>
      </w:r>
      <w:proofErr w:type="spellEnd"/>
      <w:r w:rsidRPr="00EE4D84">
        <w:rPr>
          <w:sz w:val="14"/>
        </w:rPr>
        <w:t xml:space="preserve">. This is not a view widely shared in Japan at all. </w:t>
      </w:r>
      <w:r w:rsidRPr="00D64CE0">
        <w:rPr>
          <w:rStyle w:val="StyleUnderline"/>
        </w:rPr>
        <w:t>The Japanese public is more afraid of "entrapment” by the US and becoming tangled up in its wars</w:t>
      </w:r>
      <w:r w:rsidRPr="00EE4D84">
        <w:rPr>
          <w:sz w:val="14"/>
        </w:rPr>
        <w:t xml:space="preserve">. This perception gap exists because the Japanese public have largely been shielded from the realities of the alliance by a government that has feared being abandoned by the US, but did not want to broadcast its hospitality towards the superpower for fear of a pacifist backlash. In the two years since Trump came to power, the Japanese public have become increasingly </w:t>
      </w:r>
      <w:proofErr w:type="spellStart"/>
      <w:r w:rsidRPr="00EE4D84">
        <w:rPr>
          <w:sz w:val="14"/>
        </w:rPr>
        <w:t>sceptical</w:t>
      </w:r>
      <w:proofErr w:type="spellEnd"/>
      <w:r w:rsidRPr="00EE4D84">
        <w:rPr>
          <w:sz w:val="14"/>
        </w:rPr>
        <w:t xml:space="preserve"> of US support in the case of a limited crisis, such as one involving the disputed Diaoyu Islands, which Japan calls the Senkaku Islands. </w:t>
      </w:r>
      <w:r w:rsidRPr="00D64CE0">
        <w:rPr>
          <w:rStyle w:val="Emphasis"/>
        </w:rPr>
        <w:t>Japanese progressives</w:t>
      </w:r>
      <w:r w:rsidRPr="00EE4D84">
        <w:rPr>
          <w:sz w:val="14"/>
        </w:rPr>
        <w:t xml:space="preserve"> – both in opposition and in the media – </w:t>
      </w:r>
      <w:r w:rsidRPr="00D64CE0">
        <w:rPr>
          <w:rStyle w:val="StyleUnderline"/>
        </w:rPr>
        <w:t>have become more isolationist. They</w:t>
      </w:r>
      <w:r w:rsidRPr="00D64CE0">
        <w:rPr>
          <w:rStyle w:val="Emphasis"/>
        </w:rPr>
        <w:t xml:space="preserve"> are keen to weaken the alliance</w:t>
      </w:r>
      <w:r w:rsidRPr="00D64CE0">
        <w:rPr>
          <w:rStyle w:val="StyleUnderline"/>
        </w:rPr>
        <w:t>, but not necessarily build up independent military capabilities</w:t>
      </w:r>
      <w:r w:rsidRPr="00EE4D84">
        <w:rPr>
          <w:sz w:val="14"/>
        </w:rPr>
        <w:t xml:space="preserve">. Neither do recent progressives see China </w:t>
      </w:r>
      <w:proofErr w:type="spellStart"/>
      <w:r w:rsidRPr="00EE4D84">
        <w:rPr>
          <w:sz w:val="14"/>
        </w:rPr>
        <w:t>favourably</w:t>
      </w:r>
      <w:proofErr w:type="spellEnd"/>
      <w:r w:rsidRPr="00EE4D84">
        <w:rPr>
          <w:sz w:val="14"/>
        </w:rPr>
        <w:t xml:space="preserve">, compared with the cold war period. In the same way </w:t>
      </w:r>
      <w:r w:rsidRPr="00EE4D84">
        <w:rPr>
          <w:rStyle w:val="StyleUnderline"/>
        </w:rPr>
        <w:t>Japan</w:t>
      </w:r>
      <w:r w:rsidRPr="00EE4D84">
        <w:rPr>
          <w:sz w:val="14"/>
        </w:rPr>
        <w:t xml:space="preserve"> is wary of the US, it </w:t>
      </w:r>
      <w:r w:rsidRPr="00EE4D84">
        <w:rPr>
          <w:rStyle w:val="StyleUnderline"/>
        </w:rPr>
        <w:t>is also wary of South Korea given their historical issues</w:t>
      </w:r>
      <w:r w:rsidRPr="00EE4D84">
        <w:rPr>
          <w:sz w:val="14"/>
        </w:rPr>
        <w:t xml:space="preserve">, with ties fraying again now because of a disagreement over wartime </w:t>
      </w:r>
      <w:proofErr w:type="spellStart"/>
      <w:r w:rsidRPr="00EE4D84">
        <w:rPr>
          <w:sz w:val="14"/>
        </w:rPr>
        <w:t>labour</w:t>
      </w:r>
      <w:proofErr w:type="spellEnd"/>
      <w:r w:rsidRPr="00EE4D84">
        <w:rPr>
          <w:sz w:val="14"/>
        </w:rPr>
        <w:t xml:space="preserve"> compensation. The conservatives in power, meanwhile, are gradually adapting to a new reality. </w:t>
      </w:r>
      <w:r w:rsidRPr="00EE4D84">
        <w:rPr>
          <w:rStyle w:val="StyleUnderline"/>
        </w:rPr>
        <w:t>Japan has reinforced its military relationships with others</w:t>
      </w:r>
      <w:r w:rsidRPr="00EE4D84">
        <w:rPr>
          <w:sz w:val="14"/>
        </w:rPr>
        <w:t xml:space="preserve">, such as the members of the Quad, and plans to boost </w:t>
      </w:r>
      <w:proofErr w:type="spellStart"/>
      <w:r w:rsidRPr="00EE4D84">
        <w:rPr>
          <w:sz w:val="14"/>
        </w:rPr>
        <w:t>defence</w:t>
      </w:r>
      <w:proofErr w:type="spellEnd"/>
      <w:r w:rsidRPr="00EE4D84">
        <w:rPr>
          <w:sz w:val="14"/>
        </w:rPr>
        <w:t xml:space="preserve"> spending over the next five years with advanced military equipment from the US. Yet these guidelines, while championing resilience and self-sustainability, also continue with the basic philosophy of pacifism. </w:t>
      </w:r>
      <w:r w:rsidRPr="00EE4D84">
        <w:rPr>
          <w:rStyle w:val="StyleUnderline"/>
        </w:rPr>
        <w:t xml:space="preserve">The remaining years of the Trump era are likely to see Japanese society further </w:t>
      </w:r>
      <w:r w:rsidRPr="00EE4D84">
        <w:rPr>
          <w:rStyle w:val="Emphasis"/>
        </w:rPr>
        <w:t>torn between isolationism and realism.</w:t>
      </w:r>
    </w:p>
    <w:p w:rsidR="00DC1768" w:rsidRPr="00F41FE2" w:rsidRDefault="00DC1768" w:rsidP="00DC1768">
      <w:pPr>
        <w:pStyle w:val="Heading3"/>
      </w:pPr>
      <w:r w:rsidRPr="00F41FE2">
        <w:t>U/Q – Japan</w:t>
      </w:r>
    </w:p>
    <w:p w:rsidR="00DC1768" w:rsidRDefault="00DC1768" w:rsidP="00DC1768">
      <w:pPr>
        <w:pStyle w:val="Heading4"/>
      </w:pPr>
      <w:r>
        <w:t>North Korea tensions and auto tariffs thump – summits just papered over tensions</w:t>
      </w:r>
    </w:p>
    <w:p w:rsidR="00DC1768" w:rsidRPr="00AE657B" w:rsidRDefault="00DC1768" w:rsidP="00DC1768">
      <w:r w:rsidRPr="00AE657B">
        <w:rPr>
          <w:rStyle w:val="Style13ptBold"/>
        </w:rPr>
        <w:t xml:space="preserve">Colvin &amp; </w:t>
      </w:r>
      <w:proofErr w:type="spellStart"/>
      <w:r w:rsidRPr="00AE657B">
        <w:rPr>
          <w:rStyle w:val="Style13ptBold"/>
        </w:rPr>
        <w:t>Superville</w:t>
      </w:r>
      <w:proofErr w:type="spellEnd"/>
      <w:r w:rsidRPr="00AE657B">
        <w:rPr>
          <w:rStyle w:val="Style13ptBold"/>
        </w:rPr>
        <w:t xml:space="preserve"> 5/27</w:t>
      </w:r>
      <w:r>
        <w:t xml:space="preserve"> (Jill, White House correspondent, Darlene, Correspondent for White House Associated Press, Stars and Stripes, “Trump, Japan’s Abe at odds over North Korean missile tests,” </w:t>
      </w:r>
      <w:hyperlink r:id="rId147" w:history="1">
        <w:r w:rsidRPr="005B532A">
          <w:rPr>
            <w:rStyle w:val="Hyperlink"/>
          </w:rPr>
          <w:t>https://www.stripes.com/news/pacific/trump-and-japan-s-abe-at-odds-over-north-korea-missile-tests-1.583265</w:t>
        </w:r>
      </w:hyperlink>
      <w:r>
        <w:t>, 5/27/2019, 6/24/2019) DG</w:t>
      </w:r>
    </w:p>
    <w:p w:rsidR="00DC1768" w:rsidRDefault="00DC1768" w:rsidP="00DC1768">
      <w:pPr>
        <w:rPr>
          <w:sz w:val="14"/>
        </w:rPr>
      </w:pPr>
      <w:r w:rsidRPr="00AE657B">
        <w:rPr>
          <w:sz w:val="14"/>
        </w:rPr>
        <w:t xml:space="preserve">TOKYO (AP) — </w:t>
      </w:r>
      <w:r w:rsidRPr="00F41FE2">
        <w:rPr>
          <w:rStyle w:val="StyleUnderline"/>
        </w:rPr>
        <w:t>All the pomp and pageantry</w:t>
      </w:r>
      <w:r w:rsidRPr="00AE657B">
        <w:rPr>
          <w:sz w:val="14"/>
        </w:rPr>
        <w:t xml:space="preserve"> in the world </w:t>
      </w:r>
      <w:r w:rsidRPr="00F41FE2">
        <w:rPr>
          <w:rStyle w:val="StyleUnderline"/>
        </w:rPr>
        <w:t>couldn't paper over the tensions between</w:t>
      </w:r>
      <w:r w:rsidRPr="00AE657B">
        <w:rPr>
          <w:sz w:val="14"/>
        </w:rPr>
        <w:t xml:space="preserve"> President Donald </w:t>
      </w:r>
      <w:r w:rsidRPr="00F41FE2">
        <w:rPr>
          <w:rStyle w:val="StyleUnderline"/>
        </w:rPr>
        <w:t>Trump and</w:t>
      </w:r>
      <w:r w:rsidRPr="00AE657B">
        <w:rPr>
          <w:sz w:val="14"/>
        </w:rPr>
        <w:t xml:space="preserve"> Japan's Shinzo </w:t>
      </w:r>
      <w:r w:rsidRPr="00F41FE2">
        <w:rPr>
          <w:rStyle w:val="StyleUnderline"/>
        </w:rPr>
        <w:t>Abe</w:t>
      </w:r>
      <w:r w:rsidRPr="00AE657B">
        <w:rPr>
          <w:sz w:val="14"/>
        </w:rPr>
        <w:t xml:space="preserve"> on two of their most pressing issues: North Korea and trade. </w:t>
      </w:r>
      <w:r w:rsidRPr="00F41FE2">
        <w:rPr>
          <w:rStyle w:val="StyleUnderline"/>
        </w:rPr>
        <w:t>The president and prime minister tried</w:t>
      </w:r>
      <w:r w:rsidRPr="00AE657B">
        <w:rPr>
          <w:sz w:val="14"/>
        </w:rPr>
        <w:t xml:space="preserve"> mightily </w:t>
      </w:r>
      <w:r w:rsidRPr="00F41FE2">
        <w:rPr>
          <w:rStyle w:val="StyleUnderline"/>
        </w:rPr>
        <w:t>to minimize their differences</w:t>
      </w:r>
      <w:r w:rsidRPr="00AE657B">
        <w:rPr>
          <w:sz w:val="14"/>
        </w:rPr>
        <w:t xml:space="preserve"> during Trump's four-day state visit to Tokyo, while playing up their close personal friendship and their countries' long-held ties. </w:t>
      </w:r>
      <w:r w:rsidRPr="00F41FE2">
        <w:rPr>
          <w:rStyle w:val="StyleUnderline"/>
        </w:rPr>
        <w:t>But tension abounded, with Trump</w:t>
      </w:r>
      <w:r w:rsidRPr="00AE657B">
        <w:rPr>
          <w:sz w:val="14"/>
        </w:rPr>
        <w:t xml:space="preserve"> on Monday </w:t>
      </w:r>
      <w:r w:rsidRPr="00F41FE2">
        <w:rPr>
          <w:rStyle w:val="StyleUnderline"/>
        </w:rPr>
        <w:t xml:space="preserve">brushing off the significance of North Korean </w:t>
      </w:r>
      <w:r w:rsidRPr="00F41FE2">
        <w:rPr>
          <w:rStyle w:val="Emphasis"/>
        </w:rPr>
        <w:t>short-range missile tests that have rattled Japan</w:t>
      </w:r>
      <w:r w:rsidRPr="00F41FE2">
        <w:rPr>
          <w:rStyle w:val="StyleUnderline"/>
        </w:rPr>
        <w:t xml:space="preserve"> and reasserting his threats to hit Abe with</w:t>
      </w:r>
      <w:r w:rsidRPr="00AE657B">
        <w:rPr>
          <w:sz w:val="14"/>
        </w:rPr>
        <w:t xml:space="preserve"> potentially </w:t>
      </w:r>
      <w:r w:rsidRPr="00F41FE2">
        <w:rPr>
          <w:rStyle w:val="StyleUnderline"/>
        </w:rPr>
        <w:t xml:space="preserve">devastating </w:t>
      </w:r>
      <w:r w:rsidRPr="00F41FE2">
        <w:rPr>
          <w:rStyle w:val="Emphasis"/>
        </w:rPr>
        <w:t>auto import tariffs</w:t>
      </w:r>
      <w:r w:rsidRPr="00AE657B">
        <w:rPr>
          <w:sz w:val="14"/>
        </w:rPr>
        <w:t xml:space="preserve">. </w:t>
      </w:r>
      <w:r w:rsidRPr="00F41FE2">
        <w:rPr>
          <w:rStyle w:val="StyleUnderline"/>
        </w:rPr>
        <w:t>Asked if he was bothered by the missile tests, Trump said: "No, I'm not</w:t>
      </w:r>
      <w:r w:rsidRPr="00AE657B">
        <w:rPr>
          <w:sz w:val="14"/>
        </w:rPr>
        <w:t xml:space="preserve">. I am personally not." </w:t>
      </w:r>
      <w:r w:rsidRPr="00F41FE2">
        <w:rPr>
          <w:rStyle w:val="StyleUnderline"/>
        </w:rPr>
        <w:t>Abe</w:t>
      </w:r>
      <w:r w:rsidRPr="00AE657B">
        <w:rPr>
          <w:sz w:val="14"/>
        </w:rPr>
        <w:t xml:space="preserve">, in contrast, </w:t>
      </w:r>
      <w:r w:rsidRPr="00F41FE2">
        <w:rPr>
          <w:rStyle w:val="StyleUnderline"/>
        </w:rPr>
        <w:t>said the missile tests were "of great regret." The conflict demonstrates the limits of Abe's long-term strategy of showering Trump with affection</w:t>
      </w:r>
      <w:r w:rsidRPr="00AE657B">
        <w:rPr>
          <w:sz w:val="14"/>
        </w:rPr>
        <w:t xml:space="preserve"> in hopes of extracting benefits. Trump appeared uninterested in concessions despite a program tailor-made for the president that included a showy visit with the new Japanese emperor, a round of golf and prime seats at a sumo tournament where Trump got to present a "President's Cup" to the winner, </w:t>
      </w:r>
      <w:r w:rsidRPr="00F41FE2">
        <w:rPr>
          <w:rStyle w:val="StyleUnderline"/>
        </w:rPr>
        <w:t>Trump</w:t>
      </w:r>
      <w:r w:rsidRPr="00AE657B">
        <w:rPr>
          <w:sz w:val="14"/>
        </w:rPr>
        <w:t xml:space="preserve"> also </w:t>
      </w:r>
      <w:r w:rsidRPr="00F41FE2">
        <w:rPr>
          <w:rStyle w:val="StyleUnderline"/>
        </w:rPr>
        <w:t>demonstrated</w:t>
      </w:r>
      <w:r w:rsidRPr="00AE657B">
        <w:rPr>
          <w:sz w:val="14"/>
        </w:rPr>
        <w:t xml:space="preserve"> again that </w:t>
      </w:r>
      <w:r w:rsidRPr="00F41FE2">
        <w:rPr>
          <w:rStyle w:val="Emphasis"/>
        </w:rPr>
        <w:t>he is willing to turn his back on long-held norms</w:t>
      </w:r>
      <w:r w:rsidRPr="00AE657B">
        <w:rPr>
          <w:sz w:val="14"/>
        </w:rPr>
        <w:t xml:space="preserve"> as he assailed Joe Biden, the 2020 Democratic hopeful whom North Korean leader Kim Jon Un recently criticized as having a low IQ. "I don't take sides as to who I'm in favor or who I'm not," Trump said when asked whether he was favoring a violent dictator over the former vice president. "But I can tell you that Joe Biden was a disaster." Indeed, </w:t>
      </w:r>
      <w:r w:rsidRPr="00F41FE2">
        <w:rPr>
          <w:rStyle w:val="StyleUnderline"/>
        </w:rPr>
        <w:t>Trump</w:t>
      </w:r>
      <w:r w:rsidRPr="00AE657B">
        <w:rPr>
          <w:sz w:val="14"/>
        </w:rPr>
        <w:t xml:space="preserve"> also </w:t>
      </w:r>
      <w:r w:rsidRPr="00F41FE2">
        <w:rPr>
          <w:rStyle w:val="StyleUnderline"/>
        </w:rPr>
        <w:t xml:space="preserve">sided with Kim on the question of whether the short-term missile launches violated U.N. Security Council resolutions, </w:t>
      </w:r>
      <w:r w:rsidRPr="00AE657B">
        <w:rPr>
          <w:sz w:val="14"/>
        </w:rPr>
        <w:t xml:space="preserve">as both Abe and Trump's own national security adviser, John Bolton, had stated. "My people think it could have been a violation," said Trump. "I view it differently. I view it as a man — perhaps he wants to get attention and perhaps not. Who knows?" </w:t>
      </w:r>
      <w:r w:rsidRPr="00F41FE2">
        <w:rPr>
          <w:rStyle w:val="StyleUnderline"/>
        </w:rPr>
        <w:t>Japan has long voiced concern about short-range missiles because of the threat they pose to its security. Kim's decision to lift the pause in ballistic missile launches</w:t>
      </w:r>
      <w:r w:rsidRPr="00AE657B">
        <w:rPr>
          <w:sz w:val="14"/>
        </w:rPr>
        <w:t xml:space="preserve"> that began in late 2017 </w:t>
      </w:r>
      <w:r w:rsidRPr="00F41FE2">
        <w:rPr>
          <w:rStyle w:val="StyleUnderline"/>
        </w:rPr>
        <w:t>alarmed North Korea's neighbors</w:t>
      </w:r>
      <w:r w:rsidRPr="00AE657B">
        <w:rPr>
          <w:sz w:val="14"/>
        </w:rPr>
        <w:t xml:space="preserve">. Most analysts believe </w:t>
      </w:r>
      <w:r w:rsidRPr="00F41FE2">
        <w:rPr>
          <w:rStyle w:val="StyleUnderline"/>
        </w:rPr>
        <w:t>the missiles were ballistic missiles</w:t>
      </w:r>
      <w:r w:rsidRPr="00AE657B">
        <w:rPr>
          <w:sz w:val="14"/>
        </w:rPr>
        <w:t xml:space="preserve">, which are not allowed under U.N. resolutions. Trump's visit to Japan was designed to highlight the U.S.-Japan alliance and showcase the warm relations between the two leaders. Trump said he and Abe deliberated over trade, Iran and more during hours of talks at Akasaka Palace. Trump was invited to Japan to be the first world leader to meet the country's new emperor. But despite being far from Washington, Trump didn't hold back in his criticism of Biden, telling the world he agreed with the North Korean leader's assessment and declaring himself "not a fan." "Kim Jong Un made a statement that Joe Biden is a low-IQ individual," Trump said. "He probably is, based on his record. I think I agree with him on that." Pressed on whether he was supporting a dictator over a former U.S. vice president, Trump recited a host of complaints about the Obama-Biden administration. U.S. officeholders have in the past generally avoided engaging in politics while on foreign soil, hewing to the adage that politics stops at the water's edge. But Trump's sharp attack on Biden, through his declaration of agreement with Kim, cast aside that tradition. Biden, during a recent campaign event, accused Trump of cozying up to "dictators and tyrants" like Kim. </w:t>
      </w:r>
      <w:r w:rsidRPr="00AE657B">
        <w:rPr>
          <w:rStyle w:val="StyleUnderline"/>
        </w:rPr>
        <w:t>Trump continues to hold out hope of getting Kim to agree to give up his nuclear weapons and ballistic missiles</w:t>
      </w:r>
      <w:r w:rsidRPr="00AE657B">
        <w:rPr>
          <w:sz w:val="14"/>
        </w:rPr>
        <w:t xml:space="preserve">, even though the two summits he's had with the North Korean leader have produced no concrete pledge to denuclearize the Korean peninsula. </w:t>
      </w:r>
      <w:r w:rsidRPr="00AE657B">
        <w:rPr>
          <w:rStyle w:val="StyleUnderline"/>
        </w:rPr>
        <w:t>Trump nonetheless praised Kim, calling him a "smart man</w:t>
      </w:r>
      <w:r w:rsidRPr="00AE657B">
        <w:rPr>
          <w:sz w:val="14"/>
        </w:rPr>
        <w:t xml:space="preserve">" who was </w:t>
      </w:r>
      <w:r w:rsidRPr="00AE657B">
        <w:rPr>
          <w:rStyle w:val="StyleUnderline"/>
        </w:rPr>
        <w:t>intent on making his country better</w:t>
      </w:r>
      <w:r w:rsidRPr="00AE657B">
        <w:rPr>
          <w:sz w:val="14"/>
        </w:rPr>
        <w:t xml:space="preserve">. "All I know is there have been no nuclear tests, no ballistic missiles going out, no long-range missiles going out, and I think that someday we'll have a deal," Trump said, adding that he is in "no rush." Trump is correct that North Korea has not recently tested a long-range missile that could reach the U.S. But this month, </w:t>
      </w:r>
      <w:r w:rsidRPr="00AE657B">
        <w:rPr>
          <w:rStyle w:val="Emphasis"/>
        </w:rPr>
        <w:t>North Korea fired off a series of short-range missiles</w:t>
      </w:r>
      <w:r w:rsidRPr="00AE657B">
        <w:rPr>
          <w:sz w:val="14"/>
        </w:rPr>
        <w:t xml:space="preserve">. "This is violating the Security Council resolution," Abe said, adding that, </w:t>
      </w:r>
      <w:r w:rsidRPr="00AE657B">
        <w:rPr>
          <w:rStyle w:val="StyleUnderline"/>
        </w:rPr>
        <w:t xml:space="preserve">as North Korea's neighbor, </w:t>
      </w:r>
      <w:r w:rsidRPr="00AE657B">
        <w:rPr>
          <w:rStyle w:val="Emphasis"/>
        </w:rPr>
        <w:t>Japan feels threatened.</w:t>
      </w:r>
      <w:r w:rsidRPr="00AE657B">
        <w:rPr>
          <w:rStyle w:val="StyleUnderline"/>
        </w:rPr>
        <w:t xml:space="preserve"> "</w:t>
      </w:r>
      <w:r w:rsidRPr="00AE657B">
        <w:rPr>
          <w:sz w:val="14"/>
        </w:rPr>
        <w:t xml:space="preserve">It is of great regret." Still, Trump and Abe pledged to work closer together as they attend to North Korea and move forward with trade talks. Earlier Monday, Trump said he backed Abe's interest in leveraging his country's good relations with Iran to help broker a possible dialogue between the U.S. and its nemesis in the Middle East. Abe said he is willing to do whatever he can to help to reduce tensions between the U.S. and Iran. "Peace and stability of (the) Middle East is very important for Japan and the United States and also for the international community as a whole," Abe said. Abe could visit Iran next month. Trump also said his only aim is to prevent the country from obtaining nuclear weapons. "We're not looking for regime change," he said. "I just want to make that clear. We're looking for no nuclear weapons." Trump and Abe held hours of talks Monday after Trump became the first world leader to meet Japan's new emperor, Naruhito, who ascended to the throne May 1. Trump's meeting with the new emperor and his wife, Empress Masako, was preceded by a grand outdoor welcome ceremony at Japan's Imperial Palace, where Trump walked solo across red carpets, reviewing Japanese troops as the guest of honor. </w:t>
      </w:r>
      <w:r w:rsidRPr="00AE657B">
        <w:rPr>
          <w:rStyle w:val="StyleUnderline"/>
        </w:rPr>
        <w:t>Trump's official visit also made time for</w:t>
      </w:r>
      <w:r w:rsidRPr="00AE657B">
        <w:rPr>
          <w:sz w:val="14"/>
        </w:rPr>
        <w:t xml:space="preserve"> golf with Abe, presentation of a trophy he created to a sumo wrestling champion and a black-tie banquet at the palace — </w:t>
      </w:r>
      <w:r w:rsidRPr="00AE657B">
        <w:rPr>
          <w:rStyle w:val="StyleUnderline"/>
        </w:rPr>
        <w:t xml:space="preserve">as well as hours of one-on-one time with Abe, who has been trying to remain on Trump's good side, especially on trade. Trump and Abe largely </w:t>
      </w:r>
      <w:r w:rsidRPr="00AE657B">
        <w:rPr>
          <w:rStyle w:val="Emphasis"/>
        </w:rPr>
        <w:t>glossed over their differences</w:t>
      </w:r>
      <w:r w:rsidRPr="00AE657B">
        <w:rPr>
          <w:sz w:val="14"/>
        </w:rPr>
        <w:t xml:space="preserve">, </w:t>
      </w:r>
      <w:r w:rsidRPr="00AE657B">
        <w:rPr>
          <w:rStyle w:val="StyleUnderline"/>
        </w:rPr>
        <w:t xml:space="preserve">despite the auto tariffs that Trump is threatening to impose on Japan and the European Union. Trump declined to say what Japan would have to do to avoid those tariffs but </w:t>
      </w:r>
      <w:r w:rsidRPr="00AE657B">
        <w:rPr>
          <w:rStyle w:val="Emphasis"/>
        </w:rPr>
        <w:t>complained of an "unbelievably large" trade imbalance</w:t>
      </w:r>
      <w:r w:rsidRPr="00AE657B">
        <w:rPr>
          <w:rStyle w:val="StyleUnderline"/>
        </w:rPr>
        <w:t xml:space="preserve"> with the nation</w:t>
      </w:r>
      <w:r w:rsidRPr="00AE657B">
        <w:rPr>
          <w:sz w:val="14"/>
        </w:rPr>
        <w:t>. Still, he said he expects to reach trade deals with Japan and China "sometime into the future." Trump and Chinese President Xi Jinping are expected to meet during a world leaders' summit next month in Osaka.</w:t>
      </w:r>
    </w:p>
    <w:p w:rsidR="00DC1768" w:rsidRDefault="00DC1768" w:rsidP="00DC1768">
      <w:pPr>
        <w:pStyle w:val="Heading3"/>
      </w:pPr>
      <w:r>
        <w:t>U/Q – Europe</w:t>
      </w:r>
    </w:p>
    <w:p w:rsidR="00DC1768" w:rsidRDefault="00DC1768" w:rsidP="00DC1768">
      <w:pPr>
        <w:pStyle w:val="Heading4"/>
      </w:pPr>
      <w:r>
        <w:t>Trade permanently kills US-EU relations – it’s the largest issue</w:t>
      </w:r>
    </w:p>
    <w:p w:rsidR="00DC1768" w:rsidRPr="00854A8E" w:rsidRDefault="00DC1768" w:rsidP="00DC1768">
      <w:r w:rsidRPr="00854A8E">
        <w:rPr>
          <w:rStyle w:val="Style13ptBold"/>
        </w:rPr>
        <w:t>McGuinness 6/7</w:t>
      </w:r>
      <w:r>
        <w:t xml:space="preserve"> (Romina, journalist, Daily Express, “US-EU alliance is ‘probably over’ says ex-French PM as Trump ‘RESENTS’ Brussels,” </w:t>
      </w:r>
      <w:hyperlink r:id="rId148" w:history="1">
        <w:r w:rsidRPr="005B532A">
          <w:rPr>
            <w:rStyle w:val="Hyperlink"/>
          </w:rPr>
          <w:t>https://www.express.co.uk/news/world/1137686/Donald-trump-news-US-EU-france-emmanuel-macron-d-day</w:t>
        </w:r>
      </w:hyperlink>
      <w:r>
        <w:t>, 6/7/2019, 6/24/2019) DG</w:t>
      </w:r>
    </w:p>
    <w:p w:rsidR="00DC1768" w:rsidRDefault="00DC1768" w:rsidP="00DC1768">
      <w:pPr>
        <w:rPr>
          <w:sz w:val="14"/>
        </w:rPr>
      </w:pPr>
      <w:r w:rsidRPr="00854A8E">
        <w:rPr>
          <w:sz w:val="14"/>
        </w:rPr>
        <w:t xml:space="preserve">Jean-Pierre </w:t>
      </w:r>
      <w:proofErr w:type="spellStart"/>
      <w:r w:rsidRPr="00854A8E">
        <w:rPr>
          <w:sz w:val="14"/>
        </w:rPr>
        <w:t>Raffarin</w:t>
      </w:r>
      <w:proofErr w:type="spellEnd"/>
      <w:r w:rsidRPr="00854A8E">
        <w:rPr>
          <w:sz w:val="14"/>
        </w:rPr>
        <w:t xml:space="preserve"> fears US President Donald </w:t>
      </w:r>
      <w:r w:rsidRPr="00E01B2A">
        <w:rPr>
          <w:rStyle w:val="StyleUnderline"/>
        </w:rPr>
        <w:t xml:space="preserve">Trump could be less willing than his predecessors to come to Europe’s </w:t>
      </w:r>
      <w:proofErr w:type="spellStart"/>
      <w:r w:rsidRPr="00E01B2A">
        <w:rPr>
          <w:rStyle w:val="StyleUnderline"/>
        </w:rPr>
        <w:t>defence</w:t>
      </w:r>
      <w:proofErr w:type="spellEnd"/>
      <w:r w:rsidRPr="00E01B2A">
        <w:rPr>
          <w:rStyle w:val="StyleUnderline"/>
        </w:rPr>
        <w:t xml:space="preserve"> in times of conflict.</w:t>
      </w:r>
      <w:r w:rsidRPr="00854A8E">
        <w:rPr>
          <w:sz w:val="14"/>
        </w:rPr>
        <w:t xml:space="preserve"> Asked on the 75th anniversary of the D-Day landings whether he thought </w:t>
      </w:r>
      <w:proofErr w:type="spellStart"/>
      <w:r w:rsidRPr="00854A8E">
        <w:rPr>
          <w:sz w:val="14"/>
        </w:rPr>
        <w:t>Mr</w:t>
      </w:r>
      <w:proofErr w:type="spellEnd"/>
      <w:r w:rsidRPr="00854A8E">
        <w:rPr>
          <w:sz w:val="14"/>
        </w:rPr>
        <w:t xml:space="preserve"> Trump would have sent American troops to Europe to combat the Nazis, </w:t>
      </w:r>
      <w:proofErr w:type="spellStart"/>
      <w:r w:rsidRPr="00854A8E">
        <w:rPr>
          <w:sz w:val="14"/>
        </w:rPr>
        <w:t>Mr</w:t>
      </w:r>
      <w:proofErr w:type="spellEnd"/>
      <w:r w:rsidRPr="00854A8E">
        <w:rPr>
          <w:sz w:val="14"/>
        </w:rPr>
        <w:t xml:space="preserve"> </w:t>
      </w:r>
      <w:proofErr w:type="spellStart"/>
      <w:r w:rsidRPr="00854A8E">
        <w:rPr>
          <w:sz w:val="14"/>
        </w:rPr>
        <w:t>Raffarin</w:t>
      </w:r>
      <w:proofErr w:type="spellEnd"/>
      <w:r w:rsidRPr="00854A8E">
        <w:rPr>
          <w:sz w:val="14"/>
        </w:rPr>
        <w:t xml:space="preserve"> replied: “I don’t think so.” </w:t>
      </w:r>
      <w:proofErr w:type="spellStart"/>
      <w:r w:rsidRPr="00854A8E">
        <w:rPr>
          <w:sz w:val="14"/>
        </w:rPr>
        <w:t>Mr</w:t>
      </w:r>
      <w:proofErr w:type="spellEnd"/>
      <w:r w:rsidRPr="00854A8E">
        <w:rPr>
          <w:sz w:val="14"/>
        </w:rPr>
        <w:t xml:space="preserve"> </w:t>
      </w:r>
      <w:proofErr w:type="spellStart"/>
      <w:r w:rsidRPr="00854A8E">
        <w:rPr>
          <w:sz w:val="14"/>
        </w:rPr>
        <w:t>Raffarin</w:t>
      </w:r>
      <w:proofErr w:type="spellEnd"/>
      <w:r w:rsidRPr="00854A8E">
        <w:rPr>
          <w:sz w:val="14"/>
        </w:rPr>
        <w:t>, who was Prime Minister of France between 2002 and 2005, added: “</w:t>
      </w:r>
      <w:r w:rsidRPr="00E01B2A">
        <w:rPr>
          <w:rStyle w:val="StyleUnderline"/>
        </w:rPr>
        <w:t>If we needed America today I’m not sure it would be there for us.” The symbolic “alliance” between the EU and the US</w:t>
      </w:r>
      <w:r w:rsidRPr="00854A8E">
        <w:rPr>
          <w:sz w:val="14"/>
        </w:rPr>
        <w:t xml:space="preserve"> born from World War 2 </w:t>
      </w:r>
      <w:r w:rsidRPr="00E01B2A">
        <w:rPr>
          <w:rStyle w:val="Emphasis"/>
        </w:rPr>
        <w:t>was “probably over</w:t>
      </w:r>
      <w:r w:rsidRPr="00854A8E">
        <w:rPr>
          <w:sz w:val="14"/>
        </w:rPr>
        <w:t xml:space="preserve">”, he said. “There is a malaise. We get the impression that </w:t>
      </w:r>
      <w:r w:rsidRPr="00E01B2A">
        <w:rPr>
          <w:rStyle w:val="StyleUnderline"/>
        </w:rPr>
        <w:t>the current state of affairs is turning its back on history. Those who were once our allies</w:t>
      </w:r>
      <w:r w:rsidRPr="00854A8E">
        <w:rPr>
          <w:sz w:val="14"/>
        </w:rPr>
        <w:t xml:space="preserve">, who fought for freedom alongside us, </w:t>
      </w:r>
      <w:r w:rsidRPr="00E01B2A">
        <w:rPr>
          <w:rStyle w:val="StyleUnderline"/>
        </w:rPr>
        <w:t>are now sometimes our competitors and our adversaries.”</w:t>
      </w:r>
      <w:r w:rsidRPr="00854A8E">
        <w:rPr>
          <w:sz w:val="14"/>
        </w:rPr>
        <w:t xml:space="preserve"> </w:t>
      </w:r>
      <w:proofErr w:type="spellStart"/>
      <w:r w:rsidRPr="00854A8E">
        <w:rPr>
          <w:sz w:val="14"/>
        </w:rPr>
        <w:t>Mr</w:t>
      </w:r>
      <w:proofErr w:type="spellEnd"/>
      <w:r w:rsidRPr="00854A8E">
        <w:rPr>
          <w:sz w:val="14"/>
        </w:rPr>
        <w:t xml:space="preserve"> </w:t>
      </w:r>
      <w:proofErr w:type="spellStart"/>
      <w:r w:rsidRPr="00854A8E">
        <w:rPr>
          <w:sz w:val="14"/>
        </w:rPr>
        <w:t>Raffarin</w:t>
      </w:r>
      <w:proofErr w:type="spellEnd"/>
      <w:r w:rsidRPr="00854A8E">
        <w:rPr>
          <w:sz w:val="14"/>
        </w:rPr>
        <w:t xml:space="preserve"> said </w:t>
      </w:r>
      <w:proofErr w:type="spellStart"/>
      <w:r w:rsidRPr="00854A8E">
        <w:rPr>
          <w:sz w:val="14"/>
        </w:rPr>
        <w:t>Mr</w:t>
      </w:r>
      <w:proofErr w:type="spellEnd"/>
      <w:r w:rsidRPr="00854A8E">
        <w:rPr>
          <w:sz w:val="14"/>
        </w:rPr>
        <w:t xml:space="preserve"> </w:t>
      </w:r>
      <w:r w:rsidRPr="00E01B2A">
        <w:rPr>
          <w:rStyle w:val="StyleUnderline"/>
        </w:rPr>
        <w:t xml:space="preserve">Trump’s ‘America First’ agenda and tough stance on Europe had </w:t>
      </w:r>
      <w:r w:rsidRPr="00E01B2A">
        <w:rPr>
          <w:rStyle w:val="Emphasis"/>
        </w:rPr>
        <w:t>undermined US-EU relations.</w:t>
      </w:r>
      <w:r w:rsidRPr="00854A8E">
        <w:rPr>
          <w:sz w:val="14"/>
        </w:rPr>
        <w:t xml:space="preserve"> He said: “</w:t>
      </w:r>
      <w:r w:rsidRPr="00E01B2A">
        <w:rPr>
          <w:rStyle w:val="StyleUnderline"/>
        </w:rPr>
        <w:t>The United States resent Europe. They don’t support the euro. They support Brexit</w:t>
      </w:r>
      <w:r w:rsidRPr="00854A8E">
        <w:rPr>
          <w:sz w:val="14"/>
        </w:rPr>
        <w:t xml:space="preserve">. Donald Trump just recently urged Britain to ‘get rid of the shackles’ of the EU… </w:t>
      </w:r>
      <w:r w:rsidRPr="00E01B2A">
        <w:rPr>
          <w:rStyle w:val="StyleUnderline"/>
        </w:rPr>
        <w:t>America is</w:t>
      </w:r>
      <w:r w:rsidRPr="00854A8E">
        <w:rPr>
          <w:sz w:val="14"/>
        </w:rPr>
        <w:t xml:space="preserve"> a </w:t>
      </w:r>
      <w:proofErr w:type="spellStart"/>
      <w:r w:rsidRPr="00854A8E">
        <w:rPr>
          <w:sz w:val="14"/>
        </w:rPr>
        <w:t>historic ally</w:t>
      </w:r>
      <w:proofErr w:type="spellEnd"/>
      <w:r w:rsidRPr="00854A8E">
        <w:rPr>
          <w:sz w:val="14"/>
        </w:rPr>
        <w:t xml:space="preserve">, but </w:t>
      </w:r>
      <w:r w:rsidRPr="00E01B2A">
        <w:rPr>
          <w:rStyle w:val="Emphasis"/>
        </w:rPr>
        <w:t>not</w:t>
      </w:r>
      <w:r w:rsidRPr="00854A8E">
        <w:rPr>
          <w:sz w:val="14"/>
        </w:rPr>
        <w:t xml:space="preserve"> necessarily </w:t>
      </w:r>
      <w:r w:rsidRPr="00E01B2A">
        <w:rPr>
          <w:rStyle w:val="Emphasis"/>
        </w:rPr>
        <w:t>an ally of the future</w:t>
      </w:r>
      <w:r w:rsidRPr="00854A8E">
        <w:rPr>
          <w:sz w:val="14"/>
        </w:rPr>
        <w:t xml:space="preserve">.” Asked to comment on </w:t>
      </w:r>
      <w:proofErr w:type="spellStart"/>
      <w:r w:rsidRPr="00854A8E">
        <w:rPr>
          <w:sz w:val="14"/>
        </w:rPr>
        <w:t>Mr</w:t>
      </w:r>
      <w:proofErr w:type="spellEnd"/>
      <w:r w:rsidRPr="00854A8E">
        <w:rPr>
          <w:sz w:val="14"/>
        </w:rPr>
        <w:t xml:space="preserve"> </w:t>
      </w:r>
      <w:proofErr w:type="spellStart"/>
      <w:r w:rsidRPr="00854A8E">
        <w:rPr>
          <w:sz w:val="14"/>
        </w:rPr>
        <w:t>Raffarin’s</w:t>
      </w:r>
      <w:proofErr w:type="spellEnd"/>
      <w:r w:rsidRPr="00854A8E">
        <w:rPr>
          <w:sz w:val="14"/>
        </w:rPr>
        <w:t xml:space="preserve"> claims later on Thursday, former foreign minister Hubert </w:t>
      </w:r>
      <w:proofErr w:type="spellStart"/>
      <w:r w:rsidRPr="00854A8E">
        <w:rPr>
          <w:sz w:val="14"/>
        </w:rPr>
        <w:t>Védrine</w:t>
      </w:r>
      <w:proofErr w:type="spellEnd"/>
      <w:r w:rsidRPr="00854A8E">
        <w:rPr>
          <w:sz w:val="14"/>
        </w:rPr>
        <w:t xml:space="preserve"> said that the ex-premier was right to cast doubt on the viability of the US-EU alliance. He told Europe 1 radio: “</w:t>
      </w:r>
      <w:proofErr w:type="spellStart"/>
      <w:r w:rsidRPr="00854A8E">
        <w:rPr>
          <w:sz w:val="14"/>
        </w:rPr>
        <w:t>Mr</w:t>
      </w:r>
      <w:proofErr w:type="spellEnd"/>
      <w:r w:rsidRPr="00854A8E">
        <w:rPr>
          <w:sz w:val="14"/>
        </w:rPr>
        <w:t xml:space="preserve"> </w:t>
      </w:r>
      <w:proofErr w:type="spellStart"/>
      <w:r w:rsidRPr="00854A8E">
        <w:rPr>
          <w:sz w:val="14"/>
        </w:rPr>
        <w:t>Raffarin</w:t>
      </w:r>
      <w:proofErr w:type="spellEnd"/>
      <w:r w:rsidRPr="00854A8E">
        <w:rPr>
          <w:sz w:val="14"/>
        </w:rPr>
        <w:t xml:space="preserve"> is right to ask that question: do the Americans still need and want such an alliance?” The problem, </w:t>
      </w:r>
      <w:proofErr w:type="spellStart"/>
      <w:r w:rsidRPr="00854A8E">
        <w:rPr>
          <w:sz w:val="14"/>
        </w:rPr>
        <w:t>Mr</w:t>
      </w:r>
      <w:proofErr w:type="spellEnd"/>
      <w:r w:rsidRPr="00854A8E">
        <w:rPr>
          <w:sz w:val="14"/>
        </w:rPr>
        <w:t xml:space="preserve"> </w:t>
      </w:r>
      <w:proofErr w:type="spellStart"/>
      <w:r w:rsidRPr="00854A8E">
        <w:rPr>
          <w:sz w:val="14"/>
        </w:rPr>
        <w:t>Védrine</w:t>
      </w:r>
      <w:proofErr w:type="spellEnd"/>
      <w:r w:rsidRPr="00854A8E">
        <w:rPr>
          <w:sz w:val="14"/>
        </w:rPr>
        <w:t xml:space="preserve"> continued, is that </w:t>
      </w:r>
      <w:r w:rsidRPr="00854A8E">
        <w:rPr>
          <w:rStyle w:val="StyleUnderline"/>
        </w:rPr>
        <w:t>Europe “is still not capable of defending itself alone”.</w:t>
      </w:r>
      <w:r w:rsidRPr="00854A8E">
        <w:rPr>
          <w:sz w:val="14"/>
        </w:rPr>
        <w:t xml:space="preserve"> He added: “Today, </w:t>
      </w:r>
      <w:r w:rsidRPr="00854A8E">
        <w:rPr>
          <w:rStyle w:val="StyleUnderline"/>
        </w:rPr>
        <w:t xml:space="preserve">Europeans can carry out useful [military] operations, but 70 per cent of </w:t>
      </w:r>
      <w:proofErr w:type="spellStart"/>
      <w:r w:rsidRPr="00854A8E">
        <w:rPr>
          <w:rStyle w:val="StyleUnderline"/>
        </w:rPr>
        <w:t>Nato’s</w:t>
      </w:r>
      <w:proofErr w:type="spellEnd"/>
      <w:r w:rsidRPr="00854A8E">
        <w:rPr>
          <w:rStyle w:val="StyleUnderline"/>
        </w:rPr>
        <w:t xml:space="preserve"> budget is covered by the United States.”</w:t>
      </w:r>
      <w:r w:rsidRPr="00854A8E">
        <w:rPr>
          <w:sz w:val="14"/>
        </w:rPr>
        <w:t xml:space="preserve"> But he brushed off fears </w:t>
      </w:r>
      <w:proofErr w:type="spellStart"/>
      <w:r w:rsidRPr="00854A8E">
        <w:rPr>
          <w:sz w:val="14"/>
        </w:rPr>
        <w:t>Mr</w:t>
      </w:r>
      <w:proofErr w:type="spellEnd"/>
      <w:r w:rsidRPr="00854A8E">
        <w:rPr>
          <w:sz w:val="14"/>
        </w:rPr>
        <w:t xml:space="preserve"> Trump will one day make good on his threat to pull the US out of </w:t>
      </w:r>
      <w:proofErr w:type="spellStart"/>
      <w:r w:rsidRPr="00854A8E">
        <w:rPr>
          <w:sz w:val="14"/>
        </w:rPr>
        <w:t>Nato</w:t>
      </w:r>
      <w:proofErr w:type="spellEnd"/>
      <w:r w:rsidRPr="00854A8E">
        <w:rPr>
          <w:sz w:val="14"/>
        </w:rPr>
        <w:t xml:space="preserve">, saying: “Donald Trump is brutal and selfish but he is not an isolationist. He won’t denounce the treaty.” In the past, </w:t>
      </w:r>
      <w:proofErr w:type="spellStart"/>
      <w:r w:rsidRPr="00854A8E">
        <w:rPr>
          <w:sz w:val="14"/>
        </w:rPr>
        <w:t>Mr</w:t>
      </w:r>
      <w:proofErr w:type="spellEnd"/>
      <w:r w:rsidRPr="00854A8E">
        <w:rPr>
          <w:sz w:val="14"/>
        </w:rPr>
        <w:t xml:space="preserve"> Trump has questioned </w:t>
      </w:r>
      <w:proofErr w:type="spellStart"/>
      <w:r w:rsidRPr="00854A8E">
        <w:rPr>
          <w:sz w:val="14"/>
        </w:rPr>
        <w:t>Nato's</w:t>
      </w:r>
      <w:proofErr w:type="spellEnd"/>
      <w:r w:rsidRPr="00854A8E">
        <w:rPr>
          <w:sz w:val="14"/>
        </w:rPr>
        <w:t xml:space="preserve"> value to Washington and slammed the alliance as “obsolete”. As the alliance’s de facto leader, he has made </w:t>
      </w:r>
      <w:proofErr w:type="spellStart"/>
      <w:r w:rsidRPr="00854A8E">
        <w:rPr>
          <w:sz w:val="14"/>
        </w:rPr>
        <w:t>defence</w:t>
      </w:r>
      <w:proofErr w:type="spellEnd"/>
      <w:r w:rsidRPr="00854A8E">
        <w:rPr>
          <w:sz w:val="14"/>
        </w:rPr>
        <w:t xml:space="preserve"> spending a priority and threatened to pull out if his allies did not raise their spending to two per cent of economic output. Between 2016 and 2020, NATO Europe, including Turkey and Canada, are expected to increase </w:t>
      </w:r>
      <w:proofErr w:type="spellStart"/>
      <w:r w:rsidRPr="00854A8E">
        <w:rPr>
          <w:sz w:val="14"/>
        </w:rPr>
        <w:t>defence</w:t>
      </w:r>
      <w:proofErr w:type="spellEnd"/>
      <w:r w:rsidRPr="00854A8E">
        <w:rPr>
          <w:sz w:val="14"/>
        </w:rPr>
        <w:t xml:space="preserve"> spending by a cumulative $100 billion (£88.6 billion). </w:t>
      </w:r>
      <w:r w:rsidRPr="00854A8E">
        <w:rPr>
          <w:rStyle w:val="Emphasis"/>
        </w:rPr>
        <w:t>America’s turn inwards</w:t>
      </w:r>
      <w:r w:rsidRPr="00854A8E">
        <w:rPr>
          <w:rStyle w:val="StyleUnderline"/>
        </w:rPr>
        <w:t xml:space="preserve"> under the Trump administration has </w:t>
      </w:r>
      <w:r w:rsidRPr="00854A8E">
        <w:rPr>
          <w:rStyle w:val="Emphasis"/>
        </w:rPr>
        <w:t>prompted EU leaders,</w:t>
      </w:r>
      <w:r w:rsidRPr="00854A8E">
        <w:rPr>
          <w:sz w:val="14"/>
        </w:rPr>
        <w:t xml:space="preserve"> namely France’s Emmanuel Macron, </w:t>
      </w:r>
      <w:r w:rsidRPr="00854A8E">
        <w:rPr>
          <w:rStyle w:val="StyleUnderline"/>
        </w:rPr>
        <w:t xml:space="preserve">to call for the creation of a “real European army” </w:t>
      </w:r>
      <w:r w:rsidRPr="00854A8E">
        <w:rPr>
          <w:rStyle w:val="Emphasis"/>
        </w:rPr>
        <w:t>to reduce dependence on Washington</w:t>
      </w:r>
      <w:r w:rsidRPr="00854A8E">
        <w:rPr>
          <w:sz w:val="14"/>
        </w:rPr>
        <w:t xml:space="preserve">. On Thursday, however, </w:t>
      </w:r>
      <w:proofErr w:type="spellStart"/>
      <w:r w:rsidRPr="00854A8E">
        <w:rPr>
          <w:sz w:val="14"/>
        </w:rPr>
        <w:t>Mr</w:t>
      </w:r>
      <w:proofErr w:type="spellEnd"/>
      <w:r w:rsidRPr="00854A8E">
        <w:rPr>
          <w:sz w:val="14"/>
        </w:rPr>
        <w:t xml:space="preserve"> Trump and </w:t>
      </w:r>
      <w:proofErr w:type="spellStart"/>
      <w:r w:rsidRPr="00854A8E">
        <w:rPr>
          <w:sz w:val="14"/>
        </w:rPr>
        <w:t>Mr</w:t>
      </w:r>
      <w:proofErr w:type="spellEnd"/>
      <w:r w:rsidRPr="00854A8E">
        <w:rPr>
          <w:sz w:val="14"/>
        </w:rPr>
        <w:t xml:space="preserve"> Macron put on a united front as they marked the anniversary of the 1944 allied invasion that helped bring World War Two to an end. After meeting American D-Day veterans in Normandy with </w:t>
      </w:r>
      <w:proofErr w:type="spellStart"/>
      <w:r w:rsidRPr="00854A8E">
        <w:rPr>
          <w:sz w:val="14"/>
        </w:rPr>
        <w:t>Mr</w:t>
      </w:r>
      <w:proofErr w:type="spellEnd"/>
      <w:r w:rsidRPr="00854A8E">
        <w:rPr>
          <w:sz w:val="14"/>
        </w:rPr>
        <w:t xml:space="preserve"> Trump, </w:t>
      </w:r>
      <w:proofErr w:type="spellStart"/>
      <w:r w:rsidRPr="00854A8E">
        <w:rPr>
          <w:sz w:val="14"/>
        </w:rPr>
        <w:t>Mr</w:t>
      </w:r>
      <w:proofErr w:type="spellEnd"/>
      <w:r w:rsidRPr="00854A8E">
        <w:rPr>
          <w:sz w:val="14"/>
        </w:rPr>
        <w:t xml:space="preserve"> Macron said: “We know what we owe to you, our veterans: our freedom. On behalf of my country, I want to say ‘thank you’. “These men moved through the fires of hell. They came here and saved freedom, and then they went home and showed us all what freedom is about.”</w:t>
      </w:r>
    </w:p>
    <w:p w:rsidR="009465DC" w:rsidRDefault="009465DC" w:rsidP="009465DC">
      <w:pPr>
        <w:pStyle w:val="Heading4"/>
      </w:pPr>
      <w:r>
        <w:t>Treaty commitment erosion tanks relations – prefer studies</w:t>
      </w:r>
    </w:p>
    <w:p w:rsidR="009465DC" w:rsidRPr="00313C12" w:rsidRDefault="009465DC" w:rsidP="009465DC">
      <w:proofErr w:type="spellStart"/>
      <w:r w:rsidRPr="00313C12">
        <w:rPr>
          <w:rStyle w:val="Style13ptBold"/>
        </w:rPr>
        <w:t>Batchelor</w:t>
      </w:r>
      <w:proofErr w:type="spellEnd"/>
      <w:r w:rsidRPr="00313C12">
        <w:rPr>
          <w:rStyle w:val="Style13ptBold"/>
        </w:rPr>
        <w:t xml:space="preserve"> 18</w:t>
      </w:r>
      <w:r>
        <w:t xml:space="preserve"> (Tom, senior reporter and desk editor, The Independent, “The US and Europe are drifting apart and not just because of Trump, finds Chatham House study,” </w:t>
      </w:r>
      <w:hyperlink r:id="rId149" w:history="1">
        <w:r w:rsidRPr="00111245">
          <w:rPr>
            <w:rStyle w:val="Hyperlink"/>
          </w:rPr>
          <w:t>https://www.independent.co.uk/news/world/politics/us-europe-relations-nato-iaea-latin-america-africa-asia-alliances-trade-defence-security-a8160821.html</w:t>
        </w:r>
      </w:hyperlink>
      <w:r>
        <w:t>, 1/16/2018, 6/29/2019) DG</w:t>
      </w:r>
    </w:p>
    <w:p w:rsidR="009465DC" w:rsidRDefault="009465DC" w:rsidP="009465DC">
      <w:pPr>
        <w:rPr>
          <w:sz w:val="14"/>
        </w:rPr>
      </w:pPr>
      <w:r w:rsidRPr="00313C12">
        <w:rPr>
          <w:sz w:val="14"/>
        </w:rPr>
        <w:t xml:space="preserve">Donald </w:t>
      </w:r>
      <w:r w:rsidRPr="00313C12">
        <w:rPr>
          <w:rStyle w:val="StyleUnderline"/>
        </w:rPr>
        <w:t>Trump’s tenure in the White House may have driven a wedge between Washington and Europe</w:t>
      </w:r>
      <w:r w:rsidRPr="00313C12">
        <w:rPr>
          <w:sz w:val="14"/>
        </w:rPr>
        <w:t xml:space="preserve">, but </w:t>
      </w:r>
      <w:r w:rsidRPr="00313C12">
        <w:rPr>
          <w:rStyle w:val="Emphasis"/>
        </w:rPr>
        <w:t>it is fundamental changes in demographics and the weakening of institutions</w:t>
      </w:r>
      <w:r w:rsidRPr="00313C12">
        <w:rPr>
          <w:sz w:val="14"/>
        </w:rPr>
        <w:t xml:space="preserve"> like </w:t>
      </w:r>
      <w:proofErr w:type="spellStart"/>
      <w:r w:rsidRPr="00313C12">
        <w:rPr>
          <w:sz w:val="14"/>
        </w:rPr>
        <w:t>Nato</w:t>
      </w:r>
      <w:proofErr w:type="spellEnd"/>
      <w:r w:rsidRPr="00313C12">
        <w:rPr>
          <w:sz w:val="14"/>
        </w:rPr>
        <w:t xml:space="preserve"> </w:t>
      </w:r>
      <w:r w:rsidRPr="00313C12">
        <w:rPr>
          <w:rStyle w:val="Emphasis"/>
        </w:rPr>
        <w:t>that pose the greatest long-term threat to transatlantic relations</w:t>
      </w:r>
      <w:r w:rsidRPr="00313C12">
        <w:rPr>
          <w:sz w:val="14"/>
        </w:rPr>
        <w:t xml:space="preserve">, a leading think tank has warned. </w:t>
      </w:r>
      <w:r w:rsidRPr="00313C12">
        <w:rPr>
          <w:rStyle w:val="StyleUnderline"/>
        </w:rPr>
        <w:t xml:space="preserve">A report from Chatham House said </w:t>
      </w:r>
      <w:r w:rsidRPr="00313C12">
        <w:rPr>
          <w:rStyle w:val="Emphasis"/>
        </w:rPr>
        <w:t>migration patterns</w:t>
      </w:r>
      <w:r w:rsidRPr="00313C12">
        <w:rPr>
          <w:rStyle w:val="StyleUnderline"/>
        </w:rPr>
        <w:t xml:space="preserve"> were having a far more profound impact in the US and Europe than</w:t>
      </w:r>
      <w:r w:rsidRPr="00313C12">
        <w:rPr>
          <w:sz w:val="14"/>
        </w:rPr>
        <w:t xml:space="preserve"> the election of </w:t>
      </w:r>
      <w:proofErr w:type="spellStart"/>
      <w:r w:rsidRPr="00313C12">
        <w:rPr>
          <w:sz w:val="14"/>
        </w:rPr>
        <w:t>Mr</w:t>
      </w:r>
      <w:proofErr w:type="spellEnd"/>
      <w:r w:rsidRPr="00313C12">
        <w:rPr>
          <w:sz w:val="14"/>
        </w:rPr>
        <w:t xml:space="preserve"> </w:t>
      </w:r>
      <w:r w:rsidRPr="00313C12">
        <w:rPr>
          <w:rStyle w:val="StyleUnderline"/>
        </w:rPr>
        <w:t>Trump</w:t>
      </w:r>
      <w:r w:rsidRPr="00313C12">
        <w:rPr>
          <w:sz w:val="14"/>
        </w:rPr>
        <w:t xml:space="preserve">. “The increase in Latin American and Asian groups in the US, and to a lesser extent, Middle Eastern populations in Europe is likely to cause the US and Europe to continue to diverge in terms of their regional interests and attention,” said Xenia </w:t>
      </w:r>
      <w:proofErr w:type="spellStart"/>
      <w:r w:rsidRPr="00313C12">
        <w:rPr>
          <w:sz w:val="14"/>
        </w:rPr>
        <w:t>Wickett</w:t>
      </w:r>
      <w:proofErr w:type="spellEnd"/>
      <w:r w:rsidRPr="00313C12">
        <w:rPr>
          <w:sz w:val="14"/>
        </w:rPr>
        <w:t xml:space="preserve">, an international relations expert who authored the report. The US Hispanic population has grown in recent years, with one in five Americans now from the Latino community. That has coincided with a surge in the flow of refugees and migrants to Europe from the Middle East, triggered by wars in Syria, Iraq and Afghanistan. </w:t>
      </w:r>
      <w:proofErr w:type="spellStart"/>
      <w:r w:rsidRPr="00313C12">
        <w:rPr>
          <w:sz w:val="14"/>
        </w:rPr>
        <w:t>Ms</w:t>
      </w:r>
      <w:proofErr w:type="spellEnd"/>
      <w:r w:rsidRPr="00313C12">
        <w:rPr>
          <w:sz w:val="14"/>
        </w:rPr>
        <w:t xml:space="preserve"> </w:t>
      </w:r>
      <w:proofErr w:type="spellStart"/>
      <w:r w:rsidRPr="00313C12">
        <w:rPr>
          <w:sz w:val="14"/>
        </w:rPr>
        <w:t>Wickett</w:t>
      </w:r>
      <w:proofErr w:type="spellEnd"/>
      <w:r w:rsidRPr="00313C12">
        <w:rPr>
          <w:sz w:val="14"/>
        </w:rPr>
        <w:t xml:space="preserve">, head of the US and Americas </w:t>
      </w:r>
      <w:proofErr w:type="spellStart"/>
      <w:r w:rsidRPr="00313C12">
        <w:rPr>
          <w:sz w:val="14"/>
        </w:rPr>
        <w:t>programme</w:t>
      </w:r>
      <w:proofErr w:type="spellEnd"/>
      <w:r w:rsidRPr="00313C12">
        <w:rPr>
          <w:sz w:val="14"/>
        </w:rPr>
        <w:t xml:space="preserve"> at Chatham House, said </w:t>
      </w:r>
      <w:r w:rsidRPr="00313C12">
        <w:rPr>
          <w:rStyle w:val="StyleUnderline"/>
        </w:rPr>
        <w:t xml:space="preserve">the election of </w:t>
      </w:r>
      <w:proofErr w:type="spellStart"/>
      <w:r w:rsidRPr="00313C12">
        <w:rPr>
          <w:rStyle w:val="StyleUnderline"/>
        </w:rPr>
        <w:t>Mr</w:t>
      </w:r>
      <w:proofErr w:type="spellEnd"/>
      <w:r w:rsidRPr="00313C12">
        <w:rPr>
          <w:rStyle w:val="StyleUnderline"/>
        </w:rPr>
        <w:t xml:space="preserve"> Trump would cause “real and meaningful shorter-term disruptions</w:t>
      </w:r>
      <w:r w:rsidRPr="00313C12">
        <w:rPr>
          <w:sz w:val="14"/>
        </w:rPr>
        <w:t xml:space="preserve">” but that </w:t>
      </w:r>
      <w:r w:rsidRPr="00313C12">
        <w:rPr>
          <w:rStyle w:val="StyleUnderline"/>
        </w:rPr>
        <w:t>he posed “less of a long-term threat to the relationship between the US and Europe</w:t>
      </w:r>
      <w:r w:rsidRPr="00313C12">
        <w:rPr>
          <w:sz w:val="14"/>
        </w:rPr>
        <w:t xml:space="preserve">”. The report noted: “While many fear that Trump’s presidency will lead to a permanent decline in the transatlantic relationship and that the Trump years may be fundamentally different from anything that has gone before, history suggests otherwise. “While his policies may have reverberations beyond his time in office, there is no reason to believe that the consequences are likely to be profound and long-lasting for the fundamental interests of the transatlantic relationship.” </w:t>
      </w:r>
      <w:r w:rsidRPr="00313C12">
        <w:rPr>
          <w:rStyle w:val="Emphasis"/>
        </w:rPr>
        <w:t>The decline of international institutions is highlighted as a secondary trigger of US-European divergence</w:t>
      </w:r>
      <w:r w:rsidRPr="00313C12">
        <w:rPr>
          <w:sz w:val="14"/>
        </w:rPr>
        <w:t xml:space="preserve">. </w:t>
      </w:r>
      <w:proofErr w:type="spellStart"/>
      <w:r w:rsidRPr="00313C12">
        <w:rPr>
          <w:rStyle w:val="StyleUnderline"/>
        </w:rPr>
        <w:t>Organisations</w:t>
      </w:r>
      <w:proofErr w:type="spellEnd"/>
      <w:r w:rsidRPr="00313C12">
        <w:rPr>
          <w:rStyle w:val="StyleUnderline"/>
        </w:rPr>
        <w:t xml:space="preserve"> and treaties, including </w:t>
      </w:r>
      <w:proofErr w:type="spellStart"/>
      <w:r w:rsidRPr="00313C12">
        <w:rPr>
          <w:rStyle w:val="StyleUnderline"/>
        </w:rPr>
        <w:t>Nato</w:t>
      </w:r>
      <w:proofErr w:type="spellEnd"/>
      <w:r w:rsidRPr="00313C12">
        <w:rPr>
          <w:rStyle w:val="StyleUnderline"/>
        </w:rPr>
        <w:t>, the I</w:t>
      </w:r>
      <w:r w:rsidRPr="00313C12">
        <w:rPr>
          <w:sz w:val="14"/>
        </w:rPr>
        <w:t xml:space="preserve">nternational </w:t>
      </w:r>
      <w:r w:rsidRPr="00313C12">
        <w:rPr>
          <w:rStyle w:val="StyleUnderline"/>
        </w:rPr>
        <w:t>A</w:t>
      </w:r>
      <w:r w:rsidRPr="00313C12">
        <w:rPr>
          <w:sz w:val="14"/>
        </w:rPr>
        <w:t xml:space="preserve">tomic </w:t>
      </w:r>
      <w:r w:rsidRPr="00313C12">
        <w:rPr>
          <w:rStyle w:val="StyleUnderline"/>
        </w:rPr>
        <w:t>E</w:t>
      </w:r>
      <w:r w:rsidRPr="00313C12">
        <w:rPr>
          <w:sz w:val="14"/>
        </w:rPr>
        <w:t xml:space="preserve">nergy </w:t>
      </w:r>
      <w:r w:rsidRPr="00313C12">
        <w:rPr>
          <w:rStyle w:val="StyleUnderline"/>
        </w:rPr>
        <w:t>A</w:t>
      </w:r>
      <w:r w:rsidRPr="00313C12">
        <w:rPr>
          <w:sz w:val="14"/>
        </w:rPr>
        <w:t xml:space="preserve">gency </w:t>
      </w:r>
      <w:r w:rsidRPr="00313C12">
        <w:rPr>
          <w:rStyle w:val="StyleUnderline"/>
        </w:rPr>
        <w:t xml:space="preserve">and the Treaty on the Non-Proliferation of Nuclear Weapons, are "perceived as </w:t>
      </w:r>
      <w:r w:rsidRPr="00313C12">
        <w:rPr>
          <w:rStyle w:val="Emphasis"/>
        </w:rPr>
        <w:t>unable to meet today’s challenges</w:t>
      </w:r>
      <w:r w:rsidRPr="00313C12">
        <w:rPr>
          <w:rStyle w:val="StyleUnderline"/>
        </w:rPr>
        <w:t>"</w:t>
      </w:r>
      <w:r w:rsidRPr="00313C12">
        <w:rPr>
          <w:sz w:val="14"/>
        </w:rPr>
        <w:t xml:space="preserve">, wrote </w:t>
      </w:r>
      <w:proofErr w:type="spellStart"/>
      <w:r w:rsidRPr="00313C12">
        <w:rPr>
          <w:sz w:val="14"/>
        </w:rPr>
        <w:t>Ms</w:t>
      </w:r>
      <w:proofErr w:type="spellEnd"/>
      <w:r w:rsidRPr="00313C12">
        <w:rPr>
          <w:sz w:val="14"/>
        </w:rPr>
        <w:t xml:space="preserve"> </w:t>
      </w:r>
      <w:proofErr w:type="spellStart"/>
      <w:r w:rsidRPr="00313C12">
        <w:rPr>
          <w:sz w:val="14"/>
        </w:rPr>
        <w:t>Wickett</w:t>
      </w:r>
      <w:proofErr w:type="spellEnd"/>
      <w:r w:rsidRPr="00313C12">
        <w:rPr>
          <w:sz w:val="14"/>
        </w:rPr>
        <w:t>. "</w:t>
      </w:r>
      <w:r w:rsidRPr="00313C12">
        <w:rPr>
          <w:rStyle w:val="Emphasis"/>
        </w:rPr>
        <w:t>As their relevance declines, so they weaken as levers of transatlantic cooperation</w:t>
      </w:r>
      <w:r w:rsidRPr="00313C12">
        <w:rPr>
          <w:sz w:val="14"/>
        </w:rPr>
        <w:t xml:space="preserve">." The report also said </w:t>
      </w:r>
      <w:r w:rsidRPr="00313C12">
        <w:rPr>
          <w:rStyle w:val="StyleUnderline"/>
        </w:rPr>
        <w:t>the likelihood of a post-Brexit deal with the US had been thrown into doubt, with</w:t>
      </w:r>
      <w:r w:rsidRPr="00313C12">
        <w:rPr>
          <w:sz w:val="14"/>
        </w:rPr>
        <w:t xml:space="preserve"> political </w:t>
      </w:r>
      <w:r w:rsidRPr="00313C12">
        <w:rPr>
          <w:rStyle w:val="StyleUnderline"/>
        </w:rPr>
        <w:t>uncertainty causing agreements on free trade and environmental protections to “halt or even go into reverse</w:t>
      </w:r>
      <w:r w:rsidRPr="00313C12">
        <w:rPr>
          <w:sz w:val="14"/>
        </w:rPr>
        <w:t xml:space="preserve">”. “With the EU currently looking inward, and President </w:t>
      </w:r>
      <w:r w:rsidRPr="00313C12">
        <w:rPr>
          <w:rStyle w:val="StyleUnderline"/>
        </w:rPr>
        <w:t>Trump’s antipathy to a number of historically common US–European interests</w:t>
      </w:r>
      <w:r w:rsidRPr="00313C12">
        <w:rPr>
          <w:sz w:val="14"/>
        </w:rPr>
        <w:t xml:space="preserve"> – from </w:t>
      </w:r>
      <w:proofErr w:type="spellStart"/>
      <w:r w:rsidRPr="00313C12">
        <w:rPr>
          <w:sz w:val="14"/>
        </w:rPr>
        <w:t>Nato</w:t>
      </w:r>
      <w:proofErr w:type="spellEnd"/>
      <w:r w:rsidRPr="00313C12">
        <w:rPr>
          <w:sz w:val="14"/>
        </w:rPr>
        <w:t xml:space="preserve"> to the Iran nuclear deal, the Paris Agreement and the decision to </w:t>
      </w:r>
      <w:proofErr w:type="spellStart"/>
      <w:r w:rsidRPr="00313C12">
        <w:rPr>
          <w:sz w:val="14"/>
        </w:rPr>
        <w:t>recognise</w:t>
      </w:r>
      <w:proofErr w:type="spellEnd"/>
      <w:r w:rsidRPr="00313C12">
        <w:rPr>
          <w:sz w:val="14"/>
        </w:rPr>
        <w:t xml:space="preserve"> Jerusalem as Israel’s capital – </w:t>
      </w:r>
      <w:r w:rsidRPr="00313C12">
        <w:rPr>
          <w:rStyle w:val="StyleUnderline"/>
        </w:rPr>
        <w:t>the continuation of close transatlantic collaboration is in question,”</w:t>
      </w:r>
      <w:r w:rsidRPr="00313C12">
        <w:rPr>
          <w:sz w:val="14"/>
        </w:rPr>
        <w:t xml:space="preserve"> she wrote. The British Government has defended moves to court </w:t>
      </w:r>
      <w:proofErr w:type="spellStart"/>
      <w:r w:rsidRPr="00313C12">
        <w:rPr>
          <w:sz w:val="14"/>
        </w:rPr>
        <w:t>Mr</w:t>
      </w:r>
      <w:proofErr w:type="spellEnd"/>
      <w:r w:rsidRPr="00313C12">
        <w:rPr>
          <w:sz w:val="14"/>
        </w:rPr>
        <w:t xml:space="preserve"> Trump, including with an invitation for a state visit later this year, saying it was crucial to secure a </w:t>
      </w:r>
      <w:proofErr w:type="spellStart"/>
      <w:r w:rsidRPr="00313C12">
        <w:rPr>
          <w:sz w:val="14"/>
        </w:rPr>
        <w:t>favourable</w:t>
      </w:r>
      <w:proofErr w:type="spellEnd"/>
      <w:r w:rsidRPr="00313C12">
        <w:rPr>
          <w:sz w:val="14"/>
        </w:rPr>
        <w:t xml:space="preserve"> post-Brexit trade deal. But the Chatham House report noted </w:t>
      </w:r>
      <w:proofErr w:type="spellStart"/>
      <w:r w:rsidRPr="00313C12">
        <w:rPr>
          <w:sz w:val="14"/>
        </w:rPr>
        <w:t>Mr</w:t>
      </w:r>
      <w:proofErr w:type="spellEnd"/>
      <w:r w:rsidRPr="00313C12">
        <w:rPr>
          <w:sz w:val="14"/>
        </w:rPr>
        <w:t xml:space="preserve"> Trump may be less pivotal to the future of the UK-US “special relationship” than Theresa May has suggested. At the weekend, Jeremy Corbyn said Britain’s relationship with the US was “culturally and economically significant” but not necessarily the most important. “I think there are many important relationships,” he said. In contrast, </w:t>
      </w:r>
      <w:proofErr w:type="spellStart"/>
      <w:r w:rsidRPr="00313C12">
        <w:rPr>
          <w:sz w:val="14"/>
        </w:rPr>
        <w:t>Ms</w:t>
      </w:r>
      <w:proofErr w:type="spellEnd"/>
      <w:r w:rsidRPr="00313C12">
        <w:rPr>
          <w:sz w:val="14"/>
        </w:rPr>
        <w:t xml:space="preserve"> May has defended close ties to the US, saying she and </w:t>
      </w:r>
      <w:proofErr w:type="spellStart"/>
      <w:r w:rsidRPr="00313C12">
        <w:rPr>
          <w:sz w:val="14"/>
        </w:rPr>
        <w:t>Mr</w:t>
      </w:r>
      <w:proofErr w:type="spellEnd"/>
      <w:r w:rsidRPr="00313C12">
        <w:rPr>
          <w:sz w:val="14"/>
        </w:rPr>
        <w:t xml:space="preserve"> Trump “work very well together”.</w:t>
      </w:r>
    </w:p>
    <w:p w:rsidR="00DC1768" w:rsidRDefault="00DC1768" w:rsidP="00DC1768">
      <w:pPr>
        <w:pStyle w:val="Heading4"/>
      </w:pPr>
      <w:r>
        <w:t xml:space="preserve">Pulling out of the Iran Deal is the straw that broke the camel’s back – it blindsided </w:t>
      </w:r>
      <w:r>
        <w:rPr>
          <w:u w:val="single"/>
        </w:rPr>
        <w:t>every European ally</w:t>
      </w:r>
      <w:r>
        <w:t xml:space="preserve"> and permanently damaged US-EU relations</w:t>
      </w:r>
    </w:p>
    <w:p w:rsidR="00DC1768" w:rsidRPr="00FD73DA" w:rsidRDefault="00DC1768" w:rsidP="00DC1768">
      <w:r w:rsidRPr="00FD73DA">
        <w:rPr>
          <w:rStyle w:val="Style13ptBold"/>
        </w:rPr>
        <w:t>Johnson et al. 18</w:t>
      </w:r>
      <w:r>
        <w:t xml:space="preserve"> (Keith, global </w:t>
      </w:r>
      <w:proofErr w:type="spellStart"/>
      <w:r>
        <w:t>geoeconomics</w:t>
      </w:r>
      <w:proofErr w:type="spellEnd"/>
      <w:r>
        <w:t xml:space="preserve"> correspondent, Dan De Luce, national security and global affairs reporter for NBC News, Emily </w:t>
      </w:r>
      <w:proofErr w:type="spellStart"/>
      <w:r>
        <w:t>Tamkin</w:t>
      </w:r>
      <w:proofErr w:type="spellEnd"/>
      <w:r>
        <w:t xml:space="preserve">, Washington, D.C. Reporter covering foreign affairs at the Washington Post, Foreign Policy, “Can the U.S.-Europe Alliance Survive Trump?”, </w:t>
      </w:r>
      <w:hyperlink r:id="rId150" w:history="1">
        <w:r w:rsidRPr="0070735D">
          <w:rPr>
            <w:rStyle w:val="Hyperlink"/>
          </w:rPr>
          <w:t>https://foreignpolicy.com/2018/05/18/can-the-u-s-europe-alliance-survive-trump/</w:t>
        </w:r>
      </w:hyperlink>
      <w:r>
        <w:t>, 5/18/2018, 6/26/2019) DG</w:t>
      </w:r>
    </w:p>
    <w:p w:rsidR="00DC1768" w:rsidRDefault="00DC1768" w:rsidP="00DC1768">
      <w:pPr>
        <w:rPr>
          <w:sz w:val="14"/>
        </w:rPr>
      </w:pPr>
      <w:r w:rsidRPr="00717A7B">
        <w:rPr>
          <w:rStyle w:val="StyleUnderline"/>
        </w:rPr>
        <w:t>Fifteen years ago, it was the Iraq War that divided Europe and the United States. Five years ago, it was</w:t>
      </w:r>
      <w:r w:rsidRPr="00717A7B">
        <w:rPr>
          <w:sz w:val="14"/>
        </w:rPr>
        <w:t xml:space="preserve"> the awkward revelation that </w:t>
      </w:r>
      <w:r w:rsidRPr="00717A7B">
        <w:rPr>
          <w:rStyle w:val="StyleUnderline"/>
        </w:rPr>
        <w:t>the U.S</w:t>
      </w:r>
      <w:r w:rsidRPr="00717A7B">
        <w:rPr>
          <w:sz w:val="14"/>
        </w:rPr>
        <w:t xml:space="preserve">. had been </w:t>
      </w:r>
      <w:r w:rsidRPr="00717A7B">
        <w:rPr>
          <w:rStyle w:val="StyleUnderline"/>
        </w:rPr>
        <w:t>eavesdropping on the German chancellor’s cellphone. The two powers</w:t>
      </w:r>
      <w:r w:rsidRPr="00717A7B">
        <w:rPr>
          <w:sz w:val="14"/>
        </w:rPr>
        <w:t xml:space="preserve">, pillars of the postwar world order, </w:t>
      </w:r>
      <w:r w:rsidRPr="00717A7B">
        <w:rPr>
          <w:rStyle w:val="StyleUnderline"/>
        </w:rPr>
        <w:t>don’t always see eye-to-eye</w:t>
      </w:r>
      <w:r w:rsidRPr="00717A7B">
        <w:rPr>
          <w:sz w:val="14"/>
        </w:rPr>
        <w:t xml:space="preserve"> on policies and practices. But U.S. President Donald </w:t>
      </w:r>
      <w:r w:rsidRPr="00717A7B">
        <w:rPr>
          <w:rStyle w:val="StyleUnderline"/>
        </w:rPr>
        <w:t>Trump’s decision to pull out of the Iran nuclear deal and his embrace of a protectionist approach</w:t>
      </w:r>
      <w:r w:rsidRPr="00717A7B">
        <w:rPr>
          <w:sz w:val="14"/>
        </w:rPr>
        <w:t xml:space="preserve"> to trade even with close allies </w:t>
      </w:r>
      <w:r w:rsidRPr="00717A7B">
        <w:rPr>
          <w:rStyle w:val="StyleUnderline"/>
        </w:rPr>
        <w:t>have blown a hole in their trans-Atlantic alliance,</w:t>
      </w:r>
      <w:r w:rsidRPr="00717A7B">
        <w:rPr>
          <w:sz w:val="14"/>
        </w:rPr>
        <w:t xml:space="preserve"> a breach so big that it could jeopardize decades of stability and prosperity for the West and end up benefiting two other global powers: Russia and China. The White House initiatives are at the heart of the rupture, but it goes beyond them</w:t>
      </w:r>
      <w:r w:rsidRPr="00717A7B">
        <w:rPr>
          <w:rStyle w:val="StyleUnderline"/>
        </w:rPr>
        <w:t>. The two sides are clashing over basic principles</w:t>
      </w:r>
      <w:r w:rsidRPr="00717A7B">
        <w:rPr>
          <w:sz w:val="14"/>
        </w:rPr>
        <w:t xml:space="preserve">, calling into question the shared values and approach to the world that have defined relations between Europe and Washington since the 1940s. “During previous rifts, they parted company over means,” says Charles </w:t>
      </w:r>
      <w:proofErr w:type="spellStart"/>
      <w:r w:rsidRPr="00717A7B">
        <w:rPr>
          <w:sz w:val="14"/>
        </w:rPr>
        <w:t>Kupchan</w:t>
      </w:r>
      <w:proofErr w:type="spellEnd"/>
      <w:r w:rsidRPr="00717A7B">
        <w:rPr>
          <w:sz w:val="14"/>
        </w:rPr>
        <w:t xml:space="preserve">, who oversaw European policy at the National Security Council in the Obama administration. “This is the first time they are parting company over ends.” </w:t>
      </w:r>
      <w:r w:rsidRPr="00717A7B">
        <w:rPr>
          <w:rStyle w:val="StyleUnderline"/>
        </w:rPr>
        <w:t>European leaders had been bracing for Trump</w:t>
      </w:r>
      <w:r w:rsidRPr="00717A7B">
        <w:rPr>
          <w:sz w:val="14"/>
        </w:rPr>
        <w:t xml:space="preserve"> since his days as a presidential candidate, when he questioned the value of the NATO alliance and railed against what he called European countries’ unfair trade. But </w:t>
      </w:r>
      <w:r w:rsidRPr="00717A7B">
        <w:rPr>
          <w:rStyle w:val="StyleUnderline"/>
        </w:rPr>
        <w:t>throughout his first year in office, there was a sense of relief</w:t>
      </w:r>
      <w:r w:rsidRPr="00717A7B">
        <w:rPr>
          <w:sz w:val="14"/>
        </w:rPr>
        <w:t xml:space="preserve"> in European capitals </w:t>
      </w:r>
      <w:r w:rsidRPr="00717A7B">
        <w:rPr>
          <w:rStyle w:val="StyleUnderline"/>
        </w:rPr>
        <w:t>that Trump’s action did not match his rhetoric</w:t>
      </w:r>
      <w:r w:rsidRPr="00717A7B">
        <w:rPr>
          <w:sz w:val="14"/>
        </w:rPr>
        <w:t xml:space="preserve">. That sense of normalcy was bolstered by reassuring messages from senior administration officials such as Vice President Mike Pence and Defense Secretary James Mattis, along with two now-former officials — Secretary of State Rex Tillerson and National Security Advisor H.R. McMaster. But with Tillerson and McMaster gone, the administration’s posture has turned more aggressive. </w:t>
      </w:r>
      <w:r w:rsidRPr="00717A7B">
        <w:rPr>
          <w:rStyle w:val="Emphasis"/>
        </w:rPr>
        <w:t xml:space="preserve">European allies </w:t>
      </w:r>
      <w:r w:rsidRPr="00717A7B">
        <w:rPr>
          <w:rStyle w:val="StyleUnderline"/>
        </w:rPr>
        <w:t xml:space="preserve">working to fix the Iran nuclear deal </w:t>
      </w:r>
      <w:r w:rsidRPr="00717A7B">
        <w:rPr>
          <w:sz w:val="14"/>
        </w:rPr>
        <w:t xml:space="preserve">say they </w:t>
      </w:r>
      <w:r w:rsidRPr="00717A7B">
        <w:rPr>
          <w:rStyle w:val="Emphasis"/>
        </w:rPr>
        <w:t>were blindsided</w:t>
      </w:r>
      <w:r w:rsidRPr="00717A7B">
        <w:rPr>
          <w:rStyle w:val="StyleUnderline"/>
        </w:rPr>
        <w:t xml:space="preserve"> when Trump</w:t>
      </w:r>
      <w:r w:rsidRPr="00717A7B">
        <w:rPr>
          <w:sz w:val="14"/>
        </w:rPr>
        <w:t xml:space="preserve"> abruptly </w:t>
      </w:r>
      <w:r w:rsidRPr="00717A7B">
        <w:rPr>
          <w:rStyle w:val="StyleUnderline"/>
        </w:rPr>
        <w:t>pulled out of the accord and reinstated</w:t>
      </w:r>
      <w:r w:rsidRPr="00717A7B">
        <w:rPr>
          <w:sz w:val="14"/>
        </w:rPr>
        <w:t xml:space="preserve"> sweeping </w:t>
      </w:r>
      <w:r w:rsidRPr="00717A7B">
        <w:rPr>
          <w:rStyle w:val="StyleUnderline"/>
        </w:rPr>
        <w:t>economic sanctions</w:t>
      </w:r>
      <w:r w:rsidRPr="00717A7B">
        <w:rPr>
          <w:sz w:val="14"/>
        </w:rPr>
        <w:t xml:space="preserve"> on Tehran this month — all despite Iran’s undisputed compliance with the terms of the 2015 agreement. “With friends like that who needs enemies,” European Council President Donald Tusk wrote about the United States in an unusually blunt tweet this week. Julianne Smith, who worked as deputy national security advisor for former Vice President Joe Biden and is now a senior fellow at the Center for a New American Security, says </w:t>
      </w:r>
      <w:r w:rsidRPr="00717A7B">
        <w:rPr>
          <w:rStyle w:val="Emphasis"/>
        </w:rPr>
        <w:t>European allies are feeling betrayed and angry</w:t>
      </w:r>
      <w:r w:rsidRPr="00717A7B">
        <w:rPr>
          <w:sz w:val="14"/>
        </w:rPr>
        <w:t>. “</w:t>
      </w:r>
      <w:r w:rsidRPr="00717A7B">
        <w:rPr>
          <w:rStyle w:val="StyleUnderline"/>
        </w:rPr>
        <w:t>Some of them are</w:t>
      </w:r>
      <w:r w:rsidRPr="00717A7B">
        <w:rPr>
          <w:sz w:val="14"/>
        </w:rPr>
        <w:t xml:space="preserve"> already </w:t>
      </w:r>
      <w:r w:rsidRPr="00717A7B">
        <w:rPr>
          <w:rStyle w:val="StyleUnderline"/>
        </w:rPr>
        <w:t>issuing last rites on the relationship</w:t>
      </w:r>
      <w:r w:rsidRPr="00717A7B">
        <w:rPr>
          <w:sz w:val="14"/>
        </w:rPr>
        <w:t xml:space="preserve">,” she says. On Thursday, the leaders of Great Britain, Germany, and France reiterated their firm commitment to the Iran deal and pledged to work with the remaining parties to try to keep it alive. That came a day after a European Union-wide summit sought ways to protect the deal even in the wake of the U.S. withdrawal. </w:t>
      </w:r>
      <w:r w:rsidRPr="00717A7B">
        <w:rPr>
          <w:rStyle w:val="StyleUnderline"/>
        </w:rPr>
        <w:t>Europe seems prepared to push back</w:t>
      </w:r>
      <w:r w:rsidRPr="00717A7B">
        <w:rPr>
          <w:sz w:val="14"/>
        </w:rPr>
        <w:t xml:space="preserve"> in more dramatic ways </w:t>
      </w:r>
      <w:r w:rsidRPr="00717A7B">
        <w:rPr>
          <w:rStyle w:val="StyleUnderline"/>
        </w:rPr>
        <w:t xml:space="preserve">against what many leaders now see as </w:t>
      </w:r>
      <w:r w:rsidRPr="00717A7B">
        <w:rPr>
          <w:rStyle w:val="Emphasis"/>
        </w:rPr>
        <w:t>a unilateral U.S. effort to railroad the rest of the world</w:t>
      </w:r>
      <w:r w:rsidRPr="00717A7B">
        <w:rPr>
          <w:sz w:val="14"/>
        </w:rPr>
        <w:t xml:space="preserve"> diplomatically. European Commission President Jean-Claude Juncker said Brussels will on Friday begin activating so-called blocking statutes to shield European companies from the reach of U.S. economic sanctions if they do business with Iran. The statutes were drawn up in the 1990s in response to previous U.S. sanctions on Cuba and other countries, but they have never been used. Juncker also said that the European Investment Bank, the EU’s lending arm, will be available to keep financing European investment in Iran. </w:t>
      </w:r>
      <w:r w:rsidRPr="00717A7B">
        <w:rPr>
          <w:rStyle w:val="StyleUnderline"/>
        </w:rPr>
        <w:t>Trump is threatening Europe’s foreign-policy sovereignty</w:t>
      </w:r>
      <w:r w:rsidRPr="00717A7B">
        <w:rPr>
          <w:sz w:val="14"/>
        </w:rPr>
        <w:t xml:space="preserve">, said former Swedish Prime Minister and Foreign Minister Carl </w:t>
      </w:r>
      <w:proofErr w:type="spellStart"/>
      <w:r w:rsidRPr="00717A7B">
        <w:rPr>
          <w:sz w:val="14"/>
        </w:rPr>
        <w:t>Bildt</w:t>
      </w:r>
      <w:proofErr w:type="spellEnd"/>
      <w:r w:rsidRPr="00717A7B">
        <w:rPr>
          <w:sz w:val="14"/>
        </w:rPr>
        <w:t xml:space="preserve"> at a conference on Friday. </w:t>
      </w:r>
      <w:r w:rsidRPr="00717A7B">
        <w:rPr>
          <w:rStyle w:val="StyleUnderline"/>
        </w:rPr>
        <w:t>Europe is particularly incensed</w:t>
      </w:r>
      <w:r w:rsidRPr="00717A7B">
        <w:rPr>
          <w:sz w:val="14"/>
        </w:rPr>
        <w:t>, because e</w:t>
      </w:r>
      <w:r w:rsidRPr="00717A7B">
        <w:rPr>
          <w:rStyle w:val="StyleUnderline"/>
        </w:rPr>
        <w:t>ven as Trump administration officials criticized it</w:t>
      </w:r>
      <w:r w:rsidRPr="00717A7B">
        <w:rPr>
          <w:sz w:val="14"/>
        </w:rPr>
        <w:t xml:space="preserve"> for complying with the existing Iran accord, </w:t>
      </w:r>
      <w:r w:rsidRPr="00717A7B">
        <w:rPr>
          <w:rStyle w:val="StyleUnderline"/>
        </w:rPr>
        <w:t>Trump is</w:t>
      </w:r>
      <w:r w:rsidRPr="00717A7B">
        <w:rPr>
          <w:sz w:val="14"/>
        </w:rPr>
        <w:t xml:space="preserve"> reportedly </w:t>
      </w:r>
      <w:r w:rsidRPr="00717A7B">
        <w:rPr>
          <w:rStyle w:val="StyleUnderline"/>
        </w:rPr>
        <w:t>offering to give a pass to a Chinese telecoms firm that</w:t>
      </w:r>
      <w:r w:rsidRPr="00717A7B">
        <w:rPr>
          <w:sz w:val="14"/>
        </w:rPr>
        <w:t xml:space="preserve"> for years </w:t>
      </w:r>
      <w:r w:rsidRPr="00717A7B">
        <w:rPr>
          <w:rStyle w:val="StyleUnderline"/>
        </w:rPr>
        <w:t>illegally flouted Iran sanctions to do business with Tehran. “</w:t>
      </w:r>
      <w:r w:rsidRPr="00717A7B">
        <w:rPr>
          <w:rStyle w:val="Emphasis"/>
        </w:rPr>
        <w:t>The Iran deal is the straw that broke the camel’s back</w:t>
      </w:r>
      <w:r w:rsidRPr="00717A7B">
        <w:rPr>
          <w:rStyle w:val="StyleUnderline"/>
        </w:rPr>
        <w:t>,”</w:t>
      </w:r>
      <w:r w:rsidRPr="00717A7B">
        <w:rPr>
          <w:sz w:val="14"/>
        </w:rPr>
        <w:t xml:space="preserve"> </w:t>
      </w:r>
      <w:proofErr w:type="spellStart"/>
      <w:r w:rsidRPr="00717A7B">
        <w:rPr>
          <w:sz w:val="14"/>
        </w:rPr>
        <w:t>Kupchan</w:t>
      </w:r>
      <w:proofErr w:type="spellEnd"/>
      <w:r w:rsidRPr="00717A7B">
        <w:rPr>
          <w:sz w:val="14"/>
        </w:rPr>
        <w:t xml:space="preserve"> says. “Unlike the Paris climate agreement, where Europe just said, ‘We’ll stay in,’ </w:t>
      </w:r>
      <w:r w:rsidRPr="00717A7B">
        <w:rPr>
          <w:rStyle w:val="StyleUnderline"/>
        </w:rPr>
        <w:t xml:space="preserve">this is a case where upholding the Iran deal </w:t>
      </w:r>
      <w:r w:rsidRPr="00717A7B">
        <w:rPr>
          <w:sz w:val="14"/>
        </w:rPr>
        <w:t xml:space="preserve">actually </w:t>
      </w:r>
      <w:r w:rsidRPr="00717A7B">
        <w:rPr>
          <w:rStyle w:val="StyleUnderline"/>
        </w:rPr>
        <w:t>sets Europe against the United States</w:t>
      </w:r>
      <w:r w:rsidRPr="00717A7B">
        <w:rPr>
          <w:sz w:val="14"/>
        </w:rPr>
        <w:t xml:space="preserve">,” he says. </w:t>
      </w:r>
      <w:r w:rsidRPr="00717A7B">
        <w:rPr>
          <w:rStyle w:val="StyleUnderline"/>
        </w:rPr>
        <w:t>The blowup over Iran comes</w:t>
      </w:r>
      <w:r w:rsidRPr="00717A7B">
        <w:rPr>
          <w:sz w:val="14"/>
        </w:rPr>
        <w:t xml:space="preserve"> just </w:t>
      </w:r>
      <w:r w:rsidRPr="00717A7B">
        <w:rPr>
          <w:rStyle w:val="StyleUnderline"/>
        </w:rPr>
        <w:t xml:space="preserve">as Europe and the United States </w:t>
      </w:r>
      <w:r w:rsidRPr="00717A7B">
        <w:rPr>
          <w:rStyle w:val="Emphasis"/>
        </w:rPr>
        <w:t xml:space="preserve">face a possible trade war </w:t>
      </w:r>
      <w:r w:rsidRPr="00717A7B">
        <w:rPr>
          <w:rStyle w:val="StyleUnderline"/>
        </w:rPr>
        <w:t>within weeks</w:t>
      </w:r>
      <w:r w:rsidRPr="00717A7B">
        <w:rPr>
          <w:sz w:val="14"/>
        </w:rPr>
        <w:t xml:space="preserve">. That’s a remarkable about-face less than two years after Washington and Brussels were deep in talks on an ambitious free-trade agreement that now lies moribund. </w:t>
      </w:r>
      <w:r w:rsidRPr="00717A7B">
        <w:rPr>
          <w:rStyle w:val="StyleUnderline"/>
        </w:rPr>
        <w:t>The president and other administration officials have</w:t>
      </w:r>
      <w:r w:rsidRPr="00717A7B">
        <w:rPr>
          <w:sz w:val="14"/>
        </w:rPr>
        <w:t xml:space="preserve"> repeatedly </w:t>
      </w:r>
      <w:r w:rsidRPr="00717A7B">
        <w:rPr>
          <w:rStyle w:val="StyleUnderline"/>
        </w:rPr>
        <w:t>taken aim at European trade practices and threatened</w:t>
      </w:r>
      <w:r w:rsidRPr="00717A7B">
        <w:rPr>
          <w:sz w:val="14"/>
        </w:rPr>
        <w:t xml:space="preserve"> to slap </w:t>
      </w:r>
      <w:r w:rsidRPr="00717A7B">
        <w:rPr>
          <w:rStyle w:val="StyleUnderline"/>
        </w:rPr>
        <w:t>tariffs</w:t>
      </w:r>
      <w:r w:rsidRPr="00717A7B">
        <w:rPr>
          <w:sz w:val="14"/>
        </w:rPr>
        <w:t xml:space="preserve"> on a wide variety of European products. This spring, the Trump administration levied hefty tariffs on exports of steel and aluminum from a bevy of countries, including several NATO allies. While Trump gave the EU a temporary exemption to try to reach a broader trade agreement, that deadline expires June 1, and there is no sign of a deal in sight. In fact, </w:t>
      </w:r>
      <w:r w:rsidRPr="00717A7B">
        <w:rPr>
          <w:rStyle w:val="StyleUnderline"/>
        </w:rPr>
        <w:t>the Trump administration is reportedly pressuring Germany</w:t>
      </w:r>
      <w:r w:rsidRPr="00717A7B">
        <w:rPr>
          <w:sz w:val="14"/>
        </w:rPr>
        <w:t xml:space="preserve"> — the main target of Trump’s trade animus — </w:t>
      </w:r>
      <w:r w:rsidRPr="00717A7B">
        <w:rPr>
          <w:rStyle w:val="StyleUnderline"/>
        </w:rPr>
        <w:t>to withdraw its support for a big Russian energy project</w:t>
      </w:r>
      <w:r w:rsidRPr="00717A7B">
        <w:rPr>
          <w:sz w:val="14"/>
        </w:rPr>
        <w:t xml:space="preserve"> if it hopes to secure a permanent exemption to the steel tariffs, even threatening sanctions on European firms that participate in the project. Meanwhile</w:t>
      </w:r>
      <w:r w:rsidRPr="00717A7B">
        <w:rPr>
          <w:rStyle w:val="Emphasis"/>
        </w:rPr>
        <w:t>, Europe is digging in its heels</w:t>
      </w:r>
      <w:r w:rsidRPr="00717A7B">
        <w:rPr>
          <w:sz w:val="14"/>
        </w:rPr>
        <w:t xml:space="preserve">. On Thursday, French President Emmanuel Macron said </w:t>
      </w:r>
      <w:r w:rsidRPr="00717A7B">
        <w:rPr>
          <w:rStyle w:val="Emphasis"/>
        </w:rPr>
        <w:t>no serious bilateral trade talks can take place at all until Washington gives Europe a permanent exemption to the steel tariffs</w:t>
      </w:r>
      <w:r w:rsidRPr="00717A7B">
        <w:rPr>
          <w:sz w:val="14"/>
        </w:rPr>
        <w:t xml:space="preserve">. And Brussels is preparing its own steep, retaliatory tariffs on billions of dollars of iconic U.S. exports such as Levi’s jeans and Harley-Davidson motorcycles. “If illegal tariffs are imposed on European goods against [World Trade Organization] rules, we fully reserve our right to do what is necessary to counteract that,” EU Ambassador to the United States David O’Sullivan tells Foreign Policy. More broadly, Brussels — and not Washington — is the one trying to ink new trade deals all over the world, he says. “We’re the ones opening up our markets. We’re the ones who will be at the center of the largest free trade network the world has ever seen.” With its fixation on quotas and trade deficits and a focus on old-school industries such as steel and autos, the Trump administration has a mentality that resembles the protectionist 1930s, European diplomats say. “We don’t see how we can avoid to have a confrontation on trade with the Americans,” a European official says. The trade fight isn’t just about steel or bourbon or BMWs, but rather the nature of the global economic architecture that the United States helped to build amid the ruins after World War II. Even when Washington and Brussels went toe-to-toe on matters like government subsidies for Airbus and Boeing, the two biggest economic blocs in the world long made common cause to try to liberalize markets and boost global trade. That included pushing back against China’s abusive trade practices — teaming up at the WTO, for example, to battle Chinese dumping of everything from steel to solar-power gear. But now, </w:t>
      </w:r>
      <w:r w:rsidRPr="00717A7B">
        <w:rPr>
          <w:rStyle w:val="StyleUnderline"/>
        </w:rPr>
        <w:t>the Trump administration is lumping Europe’s market economy in the same bucket as Chinese state capitalism, and subjecting both to</w:t>
      </w:r>
      <w:r w:rsidRPr="00717A7B">
        <w:rPr>
          <w:sz w:val="14"/>
        </w:rPr>
        <w:t xml:space="preserve"> </w:t>
      </w:r>
      <w:r w:rsidRPr="00717A7B">
        <w:rPr>
          <w:rStyle w:val="StyleUnderline"/>
        </w:rPr>
        <w:t>the same angry rhetoric.</w:t>
      </w:r>
      <w:r w:rsidRPr="00717A7B">
        <w:rPr>
          <w:sz w:val="14"/>
        </w:rPr>
        <w:t xml:space="preserve"> “Both China and Europe eloquently espouse free-trade rhetoric, but — in actual practice — are far more protectionist than the United States,” U.S. Commerce Secretary Wilbur Ross said in a speech this week. “</w:t>
      </w:r>
      <w:r w:rsidRPr="00717A7B">
        <w:rPr>
          <w:rStyle w:val="StyleUnderline"/>
        </w:rPr>
        <w:t>Concessions made to China or Europe</w:t>
      </w:r>
      <w:r w:rsidRPr="00717A7B">
        <w:rPr>
          <w:sz w:val="14"/>
        </w:rPr>
        <w:t xml:space="preserve"> that might have been totally correct </w:t>
      </w:r>
      <w:r w:rsidRPr="00717A7B">
        <w:rPr>
          <w:rStyle w:val="StyleUnderline"/>
        </w:rPr>
        <w:t>50 years ago are</w:t>
      </w:r>
      <w:r w:rsidRPr="00717A7B">
        <w:rPr>
          <w:sz w:val="14"/>
        </w:rPr>
        <w:t xml:space="preserve"> simply </w:t>
      </w:r>
      <w:r w:rsidRPr="00717A7B">
        <w:rPr>
          <w:rStyle w:val="StyleUnderline"/>
        </w:rPr>
        <w:t>no longer appropriate</w:t>
      </w:r>
      <w:r w:rsidRPr="00717A7B">
        <w:rPr>
          <w:sz w:val="14"/>
        </w:rPr>
        <w:t xml:space="preserve"> today,” he said. </w:t>
      </w:r>
      <w:r w:rsidRPr="00717A7B">
        <w:rPr>
          <w:rStyle w:val="Emphasis"/>
        </w:rPr>
        <w:t>The feuds</w:t>
      </w:r>
      <w:r w:rsidRPr="00717A7B">
        <w:rPr>
          <w:sz w:val="14"/>
        </w:rPr>
        <w:t xml:space="preserve">, whether over business with Iran or tariff levels on imported steel, </w:t>
      </w:r>
      <w:r w:rsidRPr="00717A7B">
        <w:rPr>
          <w:rStyle w:val="Emphasis"/>
        </w:rPr>
        <w:t>are weakening the bonds of a relationship that built and defended the international order for more than 70 years</w:t>
      </w:r>
      <w:r w:rsidRPr="00717A7B">
        <w:rPr>
          <w:sz w:val="14"/>
        </w:rPr>
        <w:t xml:space="preserve">, according to Smith, the former Obama administration official. She said former President Barack Obama learned once in office that a president’s first phone calls in a crisis are almost always to London, Paris, and Berlin. That held true even during the dark days after the U.S. invasion of Iraq. Despite the bitter feelings about the U.S. war, the discord did not spread to other issues or reflect a deeper philosophical divide, European diplomats and former U.S. officials say. “This is worse and could get a hell of a lot worse,” Smith says. </w:t>
      </w:r>
      <w:r w:rsidRPr="00717A7B">
        <w:rPr>
          <w:rStyle w:val="Emphasis"/>
        </w:rPr>
        <w:t>If those longtime allies are deliberately cast aside</w:t>
      </w:r>
      <w:r w:rsidRPr="00717A7B">
        <w:rPr>
          <w:sz w:val="14"/>
        </w:rPr>
        <w:t xml:space="preserve">, </w:t>
      </w:r>
      <w:r w:rsidRPr="00717A7B">
        <w:rPr>
          <w:rStyle w:val="StyleUnderline"/>
        </w:rPr>
        <w:t>China and Russia will likely be the beneficiaries,</w:t>
      </w:r>
      <w:r w:rsidRPr="00717A7B">
        <w:rPr>
          <w:sz w:val="14"/>
        </w:rPr>
        <w:t xml:space="preserve"> former U.S. officials and Western diplomats say. Together, the United States and Europe made a formidable bloc, cemented by a common understanding of the values they sought to defend. With Washington and Brussels at loggerheads, Moscow and Beijing will have an easier time upending the existing order. “Putin feels himself to be the temporary winner in this new situation,” Norbert </w:t>
      </w:r>
      <w:proofErr w:type="spellStart"/>
      <w:r w:rsidRPr="00717A7B">
        <w:rPr>
          <w:sz w:val="14"/>
        </w:rPr>
        <w:t>Röttgen</w:t>
      </w:r>
      <w:proofErr w:type="spellEnd"/>
      <w:r w:rsidRPr="00717A7B">
        <w:rPr>
          <w:sz w:val="14"/>
        </w:rPr>
        <w:t xml:space="preserve">, chairman of the </w:t>
      </w:r>
      <w:proofErr w:type="spellStart"/>
      <w:r w:rsidRPr="00717A7B">
        <w:rPr>
          <w:sz w:val="14"/>
        </w:rPr>
        <w:t>Bundestag’s</w:t>
      </w:r>
      <w:proofErr w:type="spellEnd"/>
      <w:r w:rsidRPr="00717A7B">
        <w:rPr>
          <w:sz w:val="14"/>
        </w:rPr>
        <w:t xml:space="preserve"> foreign affairs committee, told the Financial Times. “He can’t quite believe his luck.” And </w:t>
      </w:r>
      <w:r w:rsidRPr="00717A7B">
        <w:rPr>
          <w:rStyle w:val="Emphasis"/>
        </w:rPr>
        <w:t>it’s not clear that the next U.S. president could undo the damage</w:t>
      </w:r>
      <w:r w:rsidRPr="00717A7B">
        <w:rPr>
          <w:sz w:val="14"/>
        </w:rPr>
        <w:t xml:space="preserve">, </w:t>
      </w:r>
      <w:proofErr w:type="spellStart"/>
      <w:r w:rsidRPr="00717A7B">
        <w:rPr>
          <w:sz w:val="14"/>
        </w:rPr>
        <w:t>Kupchan</w:t>
      </w:r>
      <w:proofErr w:type="spellEnd"/>
      <w:r w:rsidRPr="00717A7B">
        <w:rPr>
          <w:sz w:val="14"/>
        </w:rPr>
        <w:t xml:space="preserve"> says. There are populist currents on both sides of the Atlantic working against what the alliance stood for: overcoming narrow nationalisms, promoting liberal democracy and human rights, and seeking greater economic integration as a guarantee of peace and prosperity. “What will be left of the trans-Atlantic relationship? How much damage will it have suffered?” asks </w:t>
      </w:r>
      <w:proofErr w:type="spellStart"/>
      <w:r w:rsidRPr="00717A7B">
        <w:rPr>
          <w:sz w:val="14"/>
        </w:rPr>
        <w:t>Kupchan</w:t>
      </w:r>
      <w:proofErr w:type="spellEnd"/>
      <w:r w:rsidRPr="00717A7B">
        <w:rPr>
          <w:sz w:val="14"/>
        </w:rPr>
        <w:t>. “Will it be possible to put Humpty Dumpty back on the wall?”</w:t>
      </w:r>
    </w:p>
    <w:p w:rsidR="001135BF" w:rsidRDefault="001135BF" w:rsidP="00DC1768">
      <w:pPr>
        <w:rPr>
          <w:sz w:val="14"/>
        </w:rPr>
      </w:pPr>
    </w:p>
    <w:p w:rsidR="001135BF" w:rsidRDefault="001135BF" w:rsidP="001135BF">
      <w:pPr>
        <w:pStyle w:val="Heading4"/>
      </w:pPr>
      <w:r>
        <w:t xml:space="preserve">U.S.-Europe alliances are dead and unrevivable — Trump’s retreat from global politics, kneejerk foreign policies, and isolationist national security advisors ensure that the course is set. </w:t>
      </w:r>
    </w:p>
    <w:p w:rsidR="001135BF" w:rsidRDefault="001135BF" w:rsidP="001135BF">
      <w:r w:rsidRPr="00F62FC6">
        <w:rPr>
          <w:b/>
          <w:bCs/>
          <w:sz w:val="26"/>
          <w:szCs w:val="26"/>
        </w:rPr>
        <w:t>Gordon &amp; Shapiro 19</w:t>
      </w:r>
      <w:r>
        <w:t xml:space="preserve"> Philip H. Gordon and Jeremy Shapiro. </w:t>
      </w:r>
      <w:r w:rsidRPr="00F62FC6">
        <w:t xml:space="preserve">Philip H. Gordon is the Mary and David </w:t>
      </w:r>
      <w:proofErr w:type="spellStart"/>
      <w:r w:rsidRPr="00F62FC6">
        <w:t>Boies</w:t>
      </w:r>
      <w:proofErr w:type="spellEnd"/>
      <w:r w:rsidRPr="00F62FC6">
        <w:t xml:space="preserve"> senior fellow in U.S. foreign policy at the Council on Foreign Relations. He was special assistant to the president and White House coordinator for the Middle East, North Africa, and the Gulf Region from 2013 to 2015.</w:t>
      </w:r>
      <w:r>
        <w:t xml:space="preserve"> </w:t>
      </w:r>
      <w:r w:rsidRPr="00F62FC6">
        <w:t>Jeremy Shapiro is research director at the European Council on Foreign Relations. Previously he was special advisor to the assistant secretary of state for Europe and Eurasia at the U.S. Department of State</w:t>
      </w:r>
      <w:r>
        <w:t>.</w:t>
      </w:r>
      <w:r w:rsidRPr="00F62FC6">
        <w:t xml:space="preserve"> </w:t>
      </w:r>
      <w:r>
        <w:t>“How Trump Killed the Atlantic Alliance And How the Next President Can Restore It.” February 26</w:t>
      </w:r>
      <w:r w:rsidRPr="00E37915">
        <w:rPr>
          <w:vertAlign w:val="superscript"/>
        </w:rPr>
        <w:t>th</w:t>
      </w:r>
      <w:r>
        <w:t xml:space="preserve"> 2019. </w:t>
      </w:r>
      <w:r w:rsidRPr="008E1463">
        <w:t xml:space="preserve">https://www.foreignaffairs.com/articles/2019-02-26/how-trump-killed-atlantic-alliance </w:t>
      </w:r>
      <w:r>
        <w:t>|| SW</w:t>
      </w:r>
    </w:p>
    <w:p w:rsidR="001135BF" w:rsidRDefault="001135BF" w:rsidP="001135BF">
      <w:pPr>
        <w:rPr>
          <w:sz w:val="16"/>
        </w:rPr>
      </w:pPr>
      <w:r w:rsidRPr="00D6132B">
        <w:rPr>
          <w:rStyle w:val="Emphasis"/>
        </w:rPr>
        <w:t>The Atlantic alliance as we know it is dead.</w:t>
      </w:r>
      <w:r w:rsidRPr="009F590C">
        <w:rPr>
          <w:sz w:val="16"/>
        </w:rPr>
        <w:t xml:space="preserve"> The end of the Cold War, </w:t>
      </w:r>
      <w:r w:rsidRPr="00D6132B">
        <w:rPr>
          <w:rStyle w:val="StyleUnderline"/>
        </w:rPr>
        <w:t xml:space="preserve">the United States’ growing weariness of global burdens, and a preoccupation with domestic affairs on both sides of the ocean had already weakened transatlantic bonds when the presidency of Donald </w:t>
      </w:r>
      <w:r w:rsidRPr="00D6132B">
        <w:rPr>
          <w:rStyle w:val="Emphasis"/>
        </w:rPr>
        <w:t>Trump inflicted the deathblow.</w:t>
      </w:r>
      <w:r>
        <w:rPr>
          <w:rStyle w:val="Emphasis"/>
        </w:rPr>
        <w:t xml:space="preserve"> </w:t>
      </w:r>
      <w:r w:rsidRPr="00D6132B">
        <w:rPr>
          <w:rStyle w:val="Emphasis"/>
        </w:rPr>
        <w:t>A future U.S. administration, even one that is more sympathetic to the idea of alliances, will be unable to restore the old alliance</w:t>
      </w:r>
      <w:r w:rsidRPr="009F590C">
        <w:rPr>
          <w:sz w:val="16"/>
        </w:rPr>
        <w:t xml:space="preserve">. If </w:t>
      </w:r>
      <w:r w:rsidRPr="00D6132B">
        <w:rPr>
          <w:rStyle w:val="StyleUnderline"/>
        </w:rPr>
        <w:t xml:space="preserve">a new alliance is to emerge from the ashes of the past, it must be one based on a more realistic bargain between Europe and the United States, and one that better addresses the needs of both partners. </w:t>
      </w:r>
      <w:r w:rsidRPr="009F590C">
        <w:rPr>
          <w:sz w:val="16"/>
        </w:rPr>
        <w:t>The alliance is dead; long live the alliance.</w:t>
      </w:r>
      <w:r>
        <w:rPr>
          <w:rStyle w:val="StyleUnderline"/>
        </w:rPr>
        <w:t xml:space="preserve"> </w:t>
      </w:r>
      <w:r w:rsidRPr="009F590C">
        <w:rPr>
          <w:sz w:val="16"/>
        </w:rPr>
        <w:t xml:space="preserve">AUTOPSY The alliance died slowly, then all at once. </w:t>
      </w:r>
      <w:r w:rsidRPr="00D6132B">
        <w:rPr>
          <w:rStyle w:val="StyleUnderline"/>
        </w:rPr>
        <w:t>For the first two years of Trump’s presidency, European leaders behaved like abused spouses, mistreated but afraid to leave, hoping against hope that things would improve</w:t>
      </w:r>
      <w:r w:rsidRPr="009F590C">
        <w:rPr>
          <w:sz w:val="16"/>
        </w:rPr>
        <w:t xml:space="preserve">. Faced with overwhelming evidence that </w:t>
      </w:r>
      <w:r w:rsidRPr="00D6132B">
        <w:rPr>
          <w:rStyle w:val="StyleUnderline"/>
        </w:rPr>
        <w:t>Trump did not believe in the concept of alliances and viewed Europe more as a rival than a partner,</w:t>
      </w:r>
      <w:r w:rsidRPr="009F590C">
        <w:rPr>
          <w:sz w:val="16"/>
        </w:rPr>
        <w:t xml:space="preserve"> they clung to the vain hope that the “adults in the room”—the experienced foreign policy advisers around Trump—would restrain the president’s worst instincts. Some Americans buttressed this fantasy by imploring Europeans to pay more attention to Trump’s policies than his tweets and to take comfort in the president’s reassuring personnel choices, particularly that of Secretary of Defense James Mattis. </w:t>
      </w:r>
      <w:r w:rsidRPr="00D6132B">
        <w:rPr>
          <w:rStyle w:val="StyleUnderline"/>
        </w:rPr>
        <w:t>There will be no transatlantic alliance under Trump.</w:t>
      </w:r>
      <w:r>
        <w:rPr>
          <w:rStyle w:val="StyleUnderline"/>
        </w:rPr>
        <w:t xml:space="preserve"> </w:t>
      </w:r>
      <w:r w:rsidRPr="00D6132B">
        <w:rPr>
          <w:rStyle w:val="StyleUnderline"/>
        </w:rPr>
        <w:t>To keep Trump on side, European leaders flattered him.</w:t>
      </w:r>
      <w:r w:rsidRPr="009F590C">
        <w:rPr>
          <w:sz w:val="16"/>
        </w:rPr>
        <w:t xml:space="preserve"> British Prime Minister Theresa May held his hand and offered him a state visit. French President Emmanuel Macron pretended to be his best friend and invited him to a big military parade in Paris. German Chancellor Angela Merkel held firm on values but studiously avoided policy disputes. The President of the European Commission Jean-Claude Juncker came to Washington and helped create the appearance of a trade victory for Trump without making any real commitments</w:t>
      </w:r>
      <w:r w:rsidRPr="00D6132B">
        <w:rPr>
          <w:rStyle w:val="StyleUnderline"/>
        </w:rPr>
        <w:t>. None of these approaches worked. Flattering Trump bought only a momentary respite; his determination to stop letting Europe “take advantage of the United States” was implacable.</w:t>
      </w:r>
      <w:r>
        <w:rPr>
          <w:rStyle w:val="StyleUnderline"/>
        </w:rPr>
        <w:t xml:space="preserve"> </w:t>
      </w:r>
      <w:r w:rsidRPr="009F590C">
        <w:rPr>
          <w:sz w:val="16"/>
        </w:rPr>
        <w:t xml:space="preserve">The European fantasy held—more or less—for Trump’s first two years, but reality is now setting in. There will be no transatlantic alliance under Trump. </w:t>
      </w:r>
      <w:r w:rsidRPr="00D6132B">
        <w:rPr>
          <w:rStyle w:val="StyleUnderline"/>
        </w:rPr>
        <w:t>Having watched Trump in action, only 27 percent of people in the United Kingdom, ten percent in Germany, nine percent in France, and seven percent in Spain have confidence in the U.S. president to do the right thing when it comes to global affairs</w:t>
      </w:r>
      <w:r w:rsidRPr="009F590C">
        <w:rPr>
          <w:sz w:val="16"/>
        </w:rPr>
        <w:t xml:space="preserve">. Majorities in France and Germany trust China and Russia more than they do the United States and </w:t>
      </w:r>
      <w:r w:rsidRPr="00D6132B">
        <w:rPr>
          <w:rStyle w:val="StyleUnderline"/>
        </w:rPr>
        <w:t xml:space="preserve">favorable views of the United States are down by double digits across the continent. Even </w:t>
      </w:r>
      <w:proofErr w:type="spellStart"/>
      <w:r w:rsidRPr="00D6132B">
        <w:rPr>
          <w:rStyle w:val="StyleUnderline"/>
        </w:rPr>
        <w:t>Atlanticist</w:t>
      </w:r>
      <w:proofErr w:type="spellEnd"/>
      <w:r w:rsidRPr="00D6132B">
        <w:rPr>
          <w:rStyle w:val="StyleUnderline"/>
        </w:rPr>
        <w:t xml:space="preserve"> leaders such as Merkel have concluded that Europe “must take its destiny in its own hands,” </w:t>
      </w:r>
      <w:r w:rsidRPr="009F590C">
        <w:rPr>
          <w:sz w:val="16"/>
        </w:rPr>
        <w:t xml:space="preserve">although neither she nor anyone else has yet figured out what that would entail. </w:t>
      </w:r>
      <w:r w:rsidRPr="00D6132B">
        <w:rPr>
          <w:rStyle w:val="Emphasis"/>
        </w:rPr>
        <w:t>Trump’s policies could scarcely have been better designed to undermine the alliance had that been their objective</w:t>
      </w:r>
      <w:r w:rsidRPr="009F590C">
        <w:rPr>
          <w:sz w:val="16"/>
        </w:rPr>
        <w:t xml:space="preserve">. </w:t>
      </w:r>
      <w:r w:rsidRPr="00D6132B">
        <w:rPr>
          <w:rStyle w:val="StyleUnderline"/>
        </w:rPr>
        <w:t>Trump started off his presidency by abandoning the Paris climate pact, signaling that the United States would refuse to cooperate on an issue that most Europeans see as an existential threat. He then made a habit of questioning NATO</w:t>
      </w:r>
      <w:r w:rsidRPr="009F590C">
        <w:rPr>
          <w:sz w:val="16"/>
        </w:rPr>
        <w:t xml:space="preserve">’s Article 5 </w:t>
      </w:r>
      <w:r w:rsidRPr="00D6132B">
        <w:rPr>
          <w:rStyle w:val="Emphasis"/>
        </w:rPr>
        <w:t>guarantee of mutual defense, the central pillar of European security for the past 70 years.</w:t>
      </w:r>
      <w:r w:rsidRPr="009F590C">
        <w:rPr>
          <w:sz w:val="16"/>
        </w:rPr>
        <w:t xml:space="preserve"> </w:t>
      </w:r>
      <w:r w:rsidRPr="00D6132B">
        <w:rPr>
          <w:rStyle w:val="StyleUnderline"/>
        </w:rPr>
        <w:t>The United States, he has declared, might not defend European allies that refuse to “pay their bills.”</w:t>
      </w:r>
      <w:r>
        <w:rPr>
          <w:rStyle w:val="StyleUnderline"/>
        </w:rPr>
        <w:t xml:space="preserve"> </w:t>
      </w:r>
      <w:r w:rsidRPr="009F590C">
        <w:rPr>
          <w:sz w:val="16"/>
        </w:rPr>
        <w:t xml:space="preserve">In May 2018, </w:t>
      </w:r>
      <w:r w:rsidRPr="00D6132B">
        <w:rPr>
          <w:rStyle w:val="StyleUnderline"/>
        </w:rPr>
        <w:t>Trump pulled the United States out of the Iran nuclear deal. Every country in Europe wanted to preserve it</w:t>
      </w:r>
      <w:r w:rsidRPr="009F590C">
        <w:rPr>
          <w:sz w:val="16"/>
        </w:rPr>
        <w:t>. Those that co-negotiated the deal—</w:t>
      </w:r>
      <w:r w:rsidRPr="00D6132B">
        <w:rPr>
          <w:rStyle w:val="StyleUnderline"/>
        </w:rPr>
        <w:t>France, Germany, the United Kingdom, and the EU—bent over backwards to meet Trump’s demands that the arrangement be “fixed.” But after months of negotiations, Trump pulled the plug anyway</w:t>
      </w:r>
      <w:r w:rsidRPr="009F590C">
        <w:rPr>
          <w:sz w:val="16"/>
        </w:rPr>
        <w:t xml:space="preserve">, threatening the United States’ closest trading partners with sanctions. Later in May, </w:t>
      </w:r>
      <w:r w:rsidRPr="00D6132B">
        <w:rPr>
          <w:rStyle w:val="StyleUnderline"/>
        </w:rPr>
        <w:t>Trump announced tariffs on European steel and aluminum. He has threatened to impose similar taxes on automobile imports, under the absurd pretext of the need to defend “national security</w:t>
      </w:r>
      <w:r w:rsidRPr="009F590C">
        <w:rPr>
          <w:sz w:val="16"/>
        </w:rPr>
        <w:t xml:space="preserve">,” a threat that prompted Merkel to remind him last week that many of the German cars Americans buy are built in South Carolina. In December, </w:t>
      </w:r>
      <w:r w:rsidRPr="00D6132B">
        <w:rPr>
          <w:rStyle w:val="StyleUnderline"/>
        </w:rPr>
        <w:t>Trump sent Secretary of State Mike Pompeo to Brussels to deliver a withering assault on the very concept of multilateralism.</w:t>
      </w:r>
      <w:r w:rsidRPr="009F590C">
        <w:rPr>
          <w:sz w:val="16"/>
        </w:rPr>
        <w:t xml:space="preserve"> Speaking in the EU capital, Pompeo excluded the EU from the short list of multilateral organizations the United States considered effective, invoked Brexit as a healthy “wake-up call” for the bloc, and implied that “bureaucrats in Brussels” put their own interests ahead of those of their countries and citizens. </w:t>
      </w:r>
      <w:r w:rsidRPr="00D6132B">
        <w:rPr>
          <w:rStyle w:val="StyleUnderline"/>
        </w:rPr>
        <w:t>Trying to put an intellectual framework around Trump’s aggressive nationalism, Pompeo asserted the “central role of the nation-state” and maintained that the United States’ mission was to “reassert our sovereignty.” Essentially declaring America’s intention to act however it saw fit, and reminding his audience of principles that, when abused, once left their continent in flames was an odd way to rally European support for the “central leadership role in the world” to which he said the Trump administration was returning.</w:t>
      </w:r>
      <w:r w:rsidRPr="009F590C">
        <w:rPr>
          <w:sz w:val="16"/>
        </w:rPr>
        <w:t xml:space="preserve"> A few weeks later, as if to demonstrate what his version of sovereignty looked like, </w:t>
      </w:r>
      <w:r w:rsidRPr="00D6132B">
        <w:rPr>
          <w:rStyle w:val="StyleUnderline"/>
        </w:rPr>
        <w:t>Trump suddenly announced plans to withdraw all U.S. troops from Syria without consulting or even informing the United States’ European partners in the fight against</w:t>
      </w:r>
      <w:r w:rsidRPr="009F590C">
        <w:rPr>
          <w:sz w:val="16"/>
        </w:rPr>
        <w:t xml:space="preserve"> the Islamic State (or </w:t>
      </w:r>
      <w:r w:rsidRPr="00D6132B">
        <w:rPr>
          <w:rStyle w:val="StyleUnderline"/>
        </w:rPr>
        <w:t>ISIS</w:t>
      </w:r>
      <w:r w:rsidRPr="009F590C">
        <w:rPr>
          <w:sz w:val="16"/>
        </w:rPr>
        <w:t xml:space="preserve">). This sudden move took even Trump’s top officials by surprise. But that did not prevent those same officials from later requesting that European countries replace U.S. forces and that they accept detained ISIS fighters whom the United States would not take. Last week Trump reversed course yet again, saying some U.S. troops would remain, but Europeans remain wary of joining them, unsure what the next tweet might say. </w:t>
      </w:r>
      <w:r w:rsidRPr="00D6132B">
        <w:rPr>
          <w:rStyle w:val="Emphasis"/>
        </w:rPr>
        <w:t>With such a confrontational, unreliable, and unpredictable partner in Washington, the question should not be why Europeans are now turning away from the United States but why it took them so long to do so.</w:t>
      </w:r>
      <w:r>
        <w:rPr>
          <w:rStyle w:val="Emphasis"/>
        </w:rPr>
        <w:t xml:space="preserve"> </w:t>
      </w:r>
      <w:r w:rsidRPr="00D6132B">
        <w:rPr>
          <w:rStyle w:val="StyleUnderline"/>
        </w:rPr>
        <w:t>To be fair, Trump has maintained and even increased some elements of transatlantic cooperation</w:t>
      </w:r>
      <w:r w:rsidRPr="009F590C">
        <w:rPr>
          <w:sz w:val="16"/>
        </w:rPr>
        <w:t xml:space="preserve">. He implemented President Barack Obama’s decision to deploy more U.S. defense assets to Eastern Europe, sent arms to Ukraine, and signed—grudgingly—legislation sanctioning Russia for interfering in U.S. elections and trying to assassinate a former spy in the United Kingdom. </w:t>
      </w:r>
      <w:r w:rsidRPr="00D6132B">
        <w:rPr>
          <w:rStyle w:val="StyleUnderline"/>
        </w:rPr>
        <w:t>But these were all rearguard actions, engineered, sometimes against Trump’s will, either by Congress or by people no longer in the administration. Now,</w:t>
      </w:r>
      <w:r w:rsidRPr="009F590C">
        <w:rPr>
          <w:sz w:val="16"/>
        </w:rPr>
        <w:t xml:space="preserve"> having lost his majority in Congress and turning to foreign policy for political victories, as many presidents have before him, </w:t>
      </w:r>
      <w:r w:rsidRPr="00D6132B">
        <w:rPr>
          <w:rStyle w:val="StyleUnderline"/>
        </w:rPr>
        <w:t>Trump is acting more in line with his own instincts. That is bad news for Europe.</w:t>
      </w:r>
      <w:r>
        <w:rPr>
          <w:rStyle w:val="StyleUnderline"/>
        </w:rPr>
        <w:t xml:space="preserve"> </w:t>
      </w:r>
      <w:r w:rsidRPr="00D6132B">
        <w:rPr>
          <w:rStyle w:val="StyleUnderline"/>
        </w:rPr>
        <w:t>The “adults in the room” are gone, too. Rex Tillerson, the former secretary of state, H. R. McMaster, the former national security adviser, James Mattis, the former secretary of defense, and John Kelly, the former chief of staff, all had a traditional view of alliances and tried to show a degree of independence from the president</w:t>
      </w:r>
      <w:r w:rsidRPr="009F590C">
        <w:rPr>
          <w:sz w:val="16"/>
        </w:rPr>
        <w:t xml:space="preserve">; </w:t>
      </w:r>
      <w:r w:rsidRPr="00D6132B">
        <w:rPr>
          <w:rStyle w:val="Emphasis"/>
        </w:rPr>
        <w:t>all have been forced out of the administration</w:t>
      </w:r>
      <w:r w:rsidRPr="009F590C">
        <w:rPr>
          <w:sz w:val="16"/>
        </w:rPr>
        <w:t xml:space="preserve">. In a stunning rebuke of Trump’s world view, </w:t>
      </w:r>
      <w:r w:rsidRPr="00D6132B">
        <w:rPr>
          <w:rStyle w:val="StyleUnderline"/>
        </w:rPr>
        <w:t>Mattis’ resignation letter underlined the importance of “</w:t>
      </w:r>
      <w:r w:rsidRPr="00D6132B">
        <w:rPr>
          <w:rStyle w:val="Emphasis"/>
        </w:rPr>
        <w:t>treating allies with respect</w:t>
      </w:r>
      <w:r w:rsidRPr="00D6132B">
        <w:rPr>
          <w:rStyle w:val="StyleUnderline"/>
        </w:rPr>
        <w:t xml:space="preserve">” and Mattis’ conviction, obviously not shared by the president, that </w:t>
      </w:r>
      <w:r w:rsidRPr="00D6132B">
        <w:rPr>
          <w:rStyle w:val="Emphasis"/>
        </w:rPr>
        <w:t>“our strength as a nation is inextricably linked to the strength of our unique and comprehensive system of alliances and partnerships.”</w:t>
      </w:r>
      <w:r>
        <w:rPr>
          <w:rStyle w:val="StyleUnderline"/>
        </w:rPr>
        <w:t xml:space="preserve"> </w:t>
      </w:r>
      <w:r w:rsidRPr="009F590C">
        <w:rPr>
          <w:sz w:val="16"/>
        </w:rPr>
        <w:t xml:space="preserve">With the departure of those officials, </w:t>
      </w:r>
      <w:r w:rsidRPr="00D6132B">
        <w:rPr>
          <w:rStyle w:val="StyleUnderline"/>
        </w:rPr>
        <w:t>Trump is now surrounded by people</w:t>
      </w:r>
      <w:r w:rsidRPr="009F590C">
        <w:rPr>
          <w:sz w:val="16"/>
        </w:rPr>
        <w:t xml:space="preserve">, such as national security adviser John Bolton, </w:t>
      </w:r>
      <w:r w:rsidRPr="00D6132B">
        <w:rPr>
          <w:rStyle w:val="StyleUnderline"/>
        </w:rPr>
        <w:t>who either share his preference for unilateralism or are willing to bury their own views to please their boss.</w:t>
      </w:r>
      <w:r w:rsidRPr="009F590C">
        <w:rPr>
          <w:sz w:val="16"/>
        </w:rPr>
        <w:t xml:space="preserve"> Vice President Mike Pence’s obsequious praise for Trump—a “champion of freedom,” apparently—in a speech at the Munich Security Conference in February seemed to be aimed at an audience of one. And his expectation that an audience largely made up of Europeans would applaud at the mention of “the 45th President of the United States” suggests that the administration is oblivious to the damage it has done. </w:t>
      </w:r>
      <w:r w:rsidRPr="009F590C">
        <w:rPr>
          <w:rStyle w:val="StyleUnderline"/>
        </w:rPr>
        <w:t>Pompeo, in turn, had to swallow hard and defend Trump’s decision to pull U.S. troops out of Syria (a “change of tactics but not of strategy”) as well as Trump’s unwillingness to confirm that the United States would automatically come to the defense of NATO allies</w:t>
      </w:r>
      <w:r w:rsidRPr="009F590C">
        <w:rPr>
          <w:sz w:val="16"/>
        </w:rPr>
        <w:t xml:space="preserve">. When asked in January if the United States would uphold Article 5 for NATO member Montenegro, </w:t>
      </w:r>
      <w:r w:rsidRPr="009F590C">
        <w:rPr>
          <w:rStyle w:val="StyleUnderline"/>
        </w:rPr>
        <w:t xml:space="preserve">Pompeo refused to “get into hypotheticals.” </w:t>
      </w:r>
      <w:r w:rsidRPr="009F590C">
        <w:rPr>
          <w:rStyle w:val="Emphasis"/>
        </w:rPr>
        <w:t>The United States’ European allies previously believed that a U.S. treaty commitment was not hypothetical—indeed, the guarantee was created to deter aggression by taking the ambiguity away.</w:t>
      </w:r>
      <w:r>
        <w:rPr>
          <w:rStyle w:val="Emphasis"/>
        </w:rPr>
        <w:t xml:space="preserve"> </w:t>
      </w:r>
      <w:r w:rsidRPr="009F590C">
        <w:rPr>
          <w:sz w:val="16"/>
        </w:rPr>
        <w:t xml:space="preserve">THE ALLIANCE IS DEAD The United States and Europe have clashed before. Indeed, the history of the alliance is a history of splits. In 1956, during the Suez Crisis, the United States deliberately undermined a war that France and the United Kingdom had started. In Vietnam, European countries refused to support an American war. During the presidency of Ronald Reagan, Europe and the United States argued over gas pipelines from Russia and U.S. missiles in Europe. During the Clinton administration, Americans and Europeans fought about trade, and about U.S. sanctions on European business with Cuba, Iran, and Libya. The George W. Bush administration pursued policies on Iraq, missile defense, and climate change, provoking European critiques similar to those made of the Trump administration today. Yet </w:t>
      </w:r>
      <w:r w:rsidRPr="009F590C">
        <w:rPr>
          <w:rStyle w:val="StyleUnderline"/>
        </w:rPr>
        <w:t xml:space="preserve">there is something fundamentally different about the current crisis. </w:t>
      </w:r>
      <w:r w:rsidRPr="009F590C">
        <w:rPr>
          <w:sz w:val="16"/>
        </w:rPr>
        <w:t xml:space="preserve">This is not merely due to the absence of a shared threat from the Soviet Union. </w:t>
      </w:r>
      <w:r w:rsidRPr="009F590C">
        <w:rPr>
          <w:rStyle w:val="StyleUnderline"/>
        </w:rPr>
        <w:t xml:space="preserve">Whatever their differences with Europe, all previous U.S. presidents, Democrat and Republican alike, believed that the alliance with Europe mattered. </w:t>
      </w:r>
      <w:r w:rsidRPr="009F590C">
        <w:rPr>
          <w:rStyle w:val="Emphasis"/>
        </w:rPr>
        <w:t>Americans valued European support.</w:t>
      </w:r>
      <w:r>
        <w:rPr>
          <w:rStyle w:val="Emphasis"/>
        </w:rPr>
        <w:t xml:space="preserve"> </w:t>
      </w:r>
      <w:r w:rsidRPr="009F590C">
        <w:rPr>
          <w:rStyle w:val="Emphasis"/>
        </w:rPr>
        <w:t>This president is different. He doesn’t believe in alliances, treaty commitments, loyalty, or the value of European partners.</w:t>
      </w:r>
      <w:r w:rsidRPr="009F590C">
        <w:rPr>
          <w:sz w:val="16"/>
        </w:rPr>
        <w:t xml:space="preserve"> For the Trump administration, </w:t>
      </w:r>
      <w:r w:rsidRPr="009F590C">
        <w:rPr>
          <w:rStyle w:val="StyleUnderline"/>
        </w:rPr>
        <w:t>U.S. “leadership” means the United States doing what it wants, and transatlantic “unity” means Europeans doing what the United States tells them to do</w:t>
      </w:r>
      <w:r w:rsidRPr="009F590C">
        <w:rPr>
          <w:sz w:val="16"/>
        </w:rPr>
        <w:t xml:space="preserve">. During Bush’s second term, after the Iraq disaster, the United States returned to a more multilateral approach, in part out of a recognition that it had to keep the Europeans on board and in part to spur Europe to contribute more to U.S. efforts. There will be no similar pivot under Trump. On the contrary, </w:t>
      </w:r>
      <w:r w:rsidRPr="009F590C">
        <w:rPr>
          <w:rStyle w:val="StyleUnderline"/>
        </w:rPr>
        <w:t>Europeans will realize they have to rely more on themselves, as Merkel and others have said. Such a “Europe first” policy</w:t>
      </w:r>
      <w:r w:rsidRPr="009F590C">
        <w:rPr>
          <w:sz w:val="16"/>
        </w:rPr>
        <w:t xml:space="preserve">, whether in the form of trade retaliation, independent energy initiatives such as the </w:t>
      </w:r>
      <w:proofErr w:type="spellStart"/>
      <w:r w:rsidRPr="009F590C">
        <w:rPr>
          <w:sz w:val="16"/>
        </w:rPr>
        <w:t>Nordstream</w:t>
      </w:r>
      <w:proofErr w:type="spellEnd"/>
      <w:r w:rsidRPr="009F590C">
        <w:rPr>
          <w:sz w:val="16"/>
        </w:rPr>
        <w:t xml:space="preserve"> 2 pipeline with Russia, financial instruments created to avoid U.S. sanctions, or joint efforts with China to counter the United States in international forums, </w:t>
      </w:r>
      <w:r w:rsidRPr="009F590C">
        <w:rPr>
          <w:rStyle w:val="StyleUnderline"/>
        </w:rPr>
        <w:t>will only exacerbate tensions with Washington.</w:t>
      </w:r>
      <w:r>
        <w:rPr>
          <w:rStyle w:val="StyleUnderline"/>
        </w:rPr>
        <w:t xml:space="preserve"> </w:t>
      </w:r>
      <w:r w:rsidRPr="009F590C">
        <w:rPr>
          <w:sz w:val="16"/>
        </w:rPr>
        <w:t xml:space="preserve">LONG LIVE THE ALLIANCE So, </w:t>
      </w:r>
      <w:r w:rsidRPr="009F590C">
        <w:rPr>
          <w:rStyle w:val="StyleUnderline"/>
        </w:rPr>
        <w:t>is the transatlantic breach permanent? Not necessarily. The old relationship is dead, but a new one can emerge</w:t>
      </w:r>
      <w:r w:rsidRPr="009F590C">
        <w:rPr>
          <w:sz w:val="16"/>
        </w:rPr>
        <w:t xml:space="preserve">. Trump has his fervent supporters, but </w:t>
      </w:r>
      <w:r w:rsidRPr="009F590C">
        <w:rPr>
          <w:rStyle w:val="StyleUnderline"/>
        </w:rPr>
        <w:t xml:space="preserve">many in the United States still recognize the importance of allies. </w:t>
      </w:r>
      <w:r w:rsidRPr="009F590C">
        <w:rPr>
          <w:sz w:val="16"/>
        </w:rPr>
        <w:t xml:space="preserve">According to recent polls taken by the Chicago Council on Global Affairs, </w:t>
      </w:r>
      <w:r w:rsidRPr="009F590C">
        <w:rPr>
          <w:rStyle w:val="StyleUnderline"/>
        </w:rPr>
        <w:t>91 percent of Americans say the United States is more effective when it works with allies</w:t>
      </w:r>
      <w:r w:rsidRPr="009F590C">
        <w:rPr>
          <w:sz w:val="16"/>
        </w:rPr>
        <w:t xml:space="preserve">, and </w:t>
      </w:r>
      <w:r w:rsidRPr="009F590C">
        <w:rPr>
          <w:rStyle w:val="StyleUnderline"/>
        </w:rPr>
        <w:t>the share of Americans who support an “active U.S. role in world affairs” has actually risen under Trump, from 63 to 70 percent</w:t>
      </w:r>
      <w:r w:rsidRPr="009F590C">
        <w:rPr>
          <w:sz w:val="16"/>
        </w:rPr>
        <w:t xml:space="preserve">. Seventy-three percent of Americans believe it is more important to be admired in the world than feared. Solid majorities want the United States to participate in the Paris Climate accord (68 percent) and the Iran nuclear deal (66 percent), and 75 percent want to see the United States maintain or increase its commitment to NATO. In part as a result, all the major Democratic candidates in the coming presidential election will run on restoring alliances and adopting policies that align with European preferences on issues such as Iran, climate change, and arms control. That said, </w:t>
      </w:r>
      <w:r w:rsidRPr="009F590C">
        <w:rPr>
          <w:rStyle w:val="StyleUnderline"/>
        </w:rPr>
        <w:t>Europeans cannot just wait Trump out</w:t>
      </w:r>
      <w:r w:rsidRPr="009F590C">
        <w:rPr>
          <w:sz w:val="16"/>
        </w:rPr>
        <w:t xml:space="preserve">. He could win in 2020, and if he does, </w:t>
      </w:r>
      <w:r w:rsidRPr="009F590C">
        <w:rPr>
          <w:rStyle w:val="StyleUnderline"/>
        </w:rPr>
        <w:t>the alliance could be reborn as a populist, nationalist, and racist partnership between the United States and governments in Hungary, Poland, Italy, or others</w:t>
      </w:r>
      <w:r w:rsidRPr="009F590C">
        <w:rPr>
          <w:sz w:val="16"/>
        </w:rPr>
        <w:t xml:space="preserve">. Such a transatlantic alliance, one based on the shared values of hating Islam and immigrants, would not be worth having. </w:t>
      </w:r>
      <w:r w:rsidRPr="009F590C">
        <w:rPr>
          <w:rStyle w:val="Emphasis"/>
        </w:rPr>
        <w:t xml:space="preserve">Even if a Democrat wins in 2020 there will be no going back to the way things were. </w:t>
      </w:r>
      <w:r w:rsidRPr="009F590C">
        <w:rPr>
          <w:rStyle w:val="StyleUnderline"/>
        </w:rPr>
        <w:t>A Democratic president will be more positively disposed toward cooperation with Europe, but deeper trends will continue to make the United States a demanding partner</w:t>
      </w:r>
      <w:r w:rsidRPr="009F590C">
        <w:rPr>
          <w:sz w:val="16"/>
        </w:rPr>
        <w:t xml:space="preserve">. </w:t>
      </w:r>
      <w:r w:rsidRPr="009F590C">
        <w:rPr>
          <w:rStyle w:val="StyleUnderline"/>
        </w:rPr>
        <w:t xml:space="preserve">Declining U.S. relative power, the accumulating costs of military deployments, and competition with China and other powers will increasingly challenge the American public’s willingness to </w:t>
      </w:r>
      <w:r w:rsidRPr="009F590C">
        <w:rPr>
          <w:rStyle w:val="Emphasis"/>
        </w:rPr>
        <w:t>bear the burdens of global leadership.</w:t>
      </w:r>
      <w:r>
        <w:rPr>
          <w:rStyle w:val="Emphasis"/>
        </w:rPr>
        <w:t xml:space="preserve"> </w:t>
      </w:r>
      <w:r w:rsidRPr="009F590C">
        <w:rPr>
          <w:rStyle w:val="StyleUnderline"/>
        </w:rPr>
        <w:t>Trump’s policy toward Europe was in this sense a symptom, if an extreme one, of a deeper disease</w:t>
      </w:r>
      <w:r w:rsidRPr="009F590C">
        <w:rPr>
          <w:rStyle w:val="Emphasis"/>
        </w:rPr>
        <w:t>. No future U.S. president will be elected on a mandate of solidarity with Europe without being assured of getting something in return.</w:t>
      </w:r>
      <w:r w:rsidRPr="009F590C">
        <w:rPr>
          <w:sz w:val="16"/>
        </w:rPr>
        <w:t xml:space="preserve"> The next U.S. president will probably take a tough line on trade and focus more on Asia and Latin America than on Europe. The United States need not become the angry, xenophobic bully of Europe’s worst fears, but neither will it be the transatlantic altruist of Europe’s nostalgic fantasies. A new transatlantic alliance will require both a U.S. president who recognizes its value and Europeans who are able to overcome their own internal divisions and commit to an equal partnership. </w:t>
      </w:r>
      <w:r w:rsidRPr="009F590C">
        <w:rPr>
          <w:rStyle w:val="StyleUnderline"/>
        </w:rPr>
        <w:t xml:space="preserve">The next alliance cannot be only about channeling U.S. contributions to European security; it must also be a global partnership to which each side contributes </w:t>
      </w:r>
      <w:r w:rsidRPr="009F590C">
        <w:rPr>
          <w:sz w:val="16"/>
        </w:rPr>
        <w:t>in order to protect their mutual security and economic interests. That sort of alliance remains possible. It is worth fighting for.</w:t>
      </w:r>
    </w:p>
    <w:p w:rsidR="001135BF" w:rsidRDefault="001135BF" w:rsidP="001135BF">
      <w:pPr>
        <w:rPr>
          <w:sz w:val="16"/>
        </w:rPr>
      </w:pPr>
    </w:p>
    <w:p w:rsidR="001135BF" w:rsidRDefault="001135BF" w:rsidP="00DC1768">
      <w:pPr>
        <w:rPr>
          <w:sz w:val="14"/>
        </w:rPr>
      </w:pPr>
    </w:p>
    <w:p w:rsidR="00DC1768" w:rsidRPr="005256D2" w:rsidRDefault="00DC1768" w:rsidP="00DC1768">
      <w:pPr>
        <w:pStyle w:val="Heading3"/>
      </w:pPr>
      <w:r w:rsidRPr="005256D2">
        <w:t>U/Q – NATO</w:t>
      </w:r>
    </w:p>
    <w:p w:rsidR="00DC1768" w:rsidRDefault="00DC1768" w:rsidP="00DC1768">
      <w:pPr>
        <w:pStyle w:val="Heading4"/>
      </w:pPr>
      <w:r>
        <w:t>Trump and Europe both destroyed NATO – recent evidence</w:t>
      </w:r>
    </w:p>
    <w:p w:rsidR="00DC1768" w:rsidRPr="00D04211" w:rsidRDefault="00DC1768" w:rsidP="00DC1768">
      <w:proofErr w:type="spellStart"/>
      <w:r w:rsidRPr="00D04211">
        <w:rPr>
          <w:rStyle w:val="Style13ptBold"/>
        </w:rPr>
        <w:t>Röttgen</w:t>
      </w:r>
      <w:proofErr w:type="spellEnd"/>
      <w:r w:rsidRPr="00D04211">
        <w:rPr>
          <w:rStyle w:val="Style13ptBold"/>
        </w:rPr>
        <w:t xml:space="preserve"> 6/17</w:t>
      </w:r>
      <w:r>
        <w:t xml:space="preserve"> (Norbert, Chair of the Foreign Affairs Committee of the German Bundestag, Foreign Affairs, “How to Save the Transatlantic Alliance,” </w:t>
      </w:r>
      <w:hyperlink r:id="rId151" w:history="1">
        <w:r w:rsidRPr="00D373E3">
          <w:rPr>
            <w:rStyle w:val="Hyperlink"/>
          </w:rPr>
          <w:t>https://www.foreignaffairs.com/articles/europe/2019-06-17/how-save-transatlantic-alliance</w:t>
        </w:r>
      </w:hyperlink>
      <w:r>
        <w:t>, 6/17/2019, 6/25/2019) DG</w:t>
      </w:r>
    </w:p>
    <w:p w:rsidR="00DC1768" w:rsidRDefault="00DC1768" w:rsidP="00DC1768">
      <w:pPr>
        <w:rPr>
          <w:sz w:val="14"/>
        </w:rPr>
      </w:pPr>
      <w:r w:rsidRPr="005256D2">
        <w:rPr>
          <w:rStyle w:val="StyleUnderline"/>
        </w:rPr>
        <w:t>Trump</w:t>
      </w:r>
      <w:r w:rsidRPr="00D04211">
        <w:rPr>
          <w:sz w:val="14"/>
        </w:rPr>
        <w:t xml:space="preserve"> has </w:t>
      </w:r>
      <w:r w:rsidRPr="005256D2">
        <w:rPr>
          <w:rStyle w:val="StyleUnderline"/>
        </w:rPr>
        <w:t xml:space="preserve">wreaked </w:t>
      </w:r>
      <w:r w:rsidRPr="005256D2">
        <w:rPr>
          <w:rStyle w:val="Emphasis"/>
        </w:rPr>
        <w:t>severe damage on the transatlantic relationship</w:t>
      </w:r>
      <w:r w:rsidRPr="00D04211">
        <w:rPr>
          <w:sz w:val="14"/>
        </w:rPr>
        <w:t xml:space="preserve">. But </w:t>
      </w:r>
      <w:r w:rsidRPr="005256D2">
        <w:rPr>
          <w:rStyle w:val="StyleUnderline"/>
        </w:rPr>
        <w:t>Europeans have some responsibility to bear</w:t>
      </w:r>
      <w:r w:rsidRPr="00D04211">
        <w:rPr>
          <w:sz w:val="14"/>
        </w:rPr>
        <w:t xml:space="preserve">, too. In particular, </w:t>
      </w:r>
      <w:r w:rsidRPr="005256D2">
        <w:rPr>
          <w:rStyle w:val="StyleUnderline"/>
        </w:rPr>
        <w:t>Europe needs to ramp up its military spending, an issue that even</w:t>
      </w:r>
      <w:r w:rsidRPr="00D04211">
        <w:rPr>
          <w:sz w:val="14"/>
        </w:rPr>
        <w:t xml:space="preserve"> Trump’s predecessor, Barack </w:t>
      </w:r>
      <w:r w:rsidRPr="005256D2">
        <w:rPr>
          <w:rStyle w:val="StyleUnderline"/>
        </w:rPr>
        <w:t>Obama, complained about.</w:t>
      </w:r>
      <w:r w:rsidRPr="00D04211">
        <w:rPr>
          <w:sz w:val="14"/>
        </w:rPr>
        <w:t xml:space="preserve"> In 2014, </w:t>
      </w:r>
      <w:r w:rsidRPr="005256D2">
        <w:rPr>
          <w:rStyle w:val="StyleUnderline"/>
        </w:rPr>
        <w:t>Germany</w:t>
      </w:r>
      <w:r w:rsidRPr="00D04211">
        <w:rPr>
          <w:sz w:val="14"/>
        </w:rPr>
        <w:t>, along with other NATO allies</w:t>
      </w:r>
      <w:r w:rsidRPr="005256D2">
        <w:rPr>
          <w:rStyle w:val="StyleUnderline"/>
        </w:rPr>
        <w:t>, pledged to increase its defense budget to two percent of GDP by 2024. The German government</w:t>
      </w:r>
      <w:r w:rsidRPr="00D04211">
        <w:rPr>
          <w:sz w:val="14"/>
        </w:rPr>
        <w:t xml:space="preserve"> soon </w:t>
      </w:r>
      <w:r w:rsidRPr="005256D2">
        <w:rPr>
          <w:rStyle w:val="StyleUnderline"/>
        </w:rPr>
        <w:t>watered down its pledge</w:t>
      </w:r>
      <w:r w:rsidRPr="00D04211">
        <w:rPr>
          <w:sz w:val="14"/>
        </w:rPr>
        <w:t xml:space="preserve"> to just 1.5 percent, but it won’t hit even that goal: under the country’s current defense budgeting plans, its defense spending will amount to just 1.25 percent of GDP by 2024. </w:t>
      </w:r>
      <w:r w:rsidRPr="005256D2">
        <w:rPr>
          <w:rStyle w:val="StyleUnderline"/>
        </w:rPr>
        <w:t>Berlin’s unwillingness to pay enough to meet the defense needs of Europe and NATO is not acceptable,</w:t>
      </w:r>
      <w:r w:rsidRPr="00D04211">
        <w:rPr>
          <w:sz w:val="14"/>
        </w:rPr>
        <w:t xml:space="preserve"> and Germany’s partners have been rightly critical. German Chancellor Angela Merkel has at least committed herself repeatedly to the 1.5 percent goal. Germany’s timid approach to military spending needs to change. NATO is indispensable for Europe’s security, and it is only fair for the alliance’s European members to pay their share. </w:t>
      </w:r>
      <w:r w:rsidRPr="005256D2">
        <w:rPr>
          <w:rStyle w:val="StyleUnderline"/>
        </w:rPr>
        <w:t>Europe</w:t>
      </w:r>
      <w:r w:rsidRPr="00D04211">
        <w:rPr>
          <w:sz w:val="14"/>
        </w:rPr>
        <w:t xml:space="preserve">, moreover, cannot meet the United States on equal terms if it is not ready to pull its own weight. To do so in the future, </w:t>
      </w:r>
      <w:r w:rsidRPr="005256D2">
        <w:rPr>
          <w:rStyle w:val="StyleUnderline"/>
        </w:rPr>
        <w:t>Europe will need to play a much greater role in guaranteeing its own security</w:t>
      </w:r>
      <w:r w:rsidRPr="00D04211">
        <w:rPr>
          <w:sz w:val="14"/>
        </w:rPr>
        <w:t xml:space="preserve">, including its own defense capabilities, </w:t>
      </w:r>
      <w:r w:rsidRPr="005256D2">
        <w:rPr>
          <w:rStyle w:val="StyleUnderline"/>
        </w:rPr>
        <w:t>even if the United States’ contribution will remain indispensable</w:t>
      </w:r>
      <w:r w:rsidRPr="00D04211">
        <w:rPr>
          <w:sz w:val="14"/>
        </w:rPr>
        <w:t xml:space="preserve">. In the long term, getting there will require an “Army of the Europeans,” designed not to replace national armies but to complement them. </w:t>
      </w:r>
      <w:r w:rsidRPr="005256D2">
        <w:rPr>
          <w:rStyle w:val="Emphasis"/>
        </w:rPr>
        <w:t>The Nord Stream 2</w:t>
      </w:r>
      <w:r w:rsidRPr="005256D2">
        <w:rPr>
          <w:rStyle w:val="StyleUnderline"/>
        </w:rPr>
        <w:t xml:space="preserve"> pipeline project</w:t>
      </w:r>
      <w:r w:rsidRPr="00D04211">
        <w:rPr>
          <w:sz w:val="14"/>
        </w:rPr>
        <w:t xml:space="preserve">, </w:t>
      </w:r>
      <w:r w:rsidRPr="005256D2">
        <w:rPr>
          <w:rStyle w:val="StyleUnderline"/>
        </w:rPr>
        <w:t xml:space="preserve">which will carry Russian gas exports to Germany via the Baltic Sea, has become </w:t>
      </w:r>
      <w:r w:rsidRPr="005256D2">
        <w:rPr>
          <w:rStyle w:val="Emphasis"/>
        </w:rPr>
        <w:t>another flash point for transatlantic disagreement</w:t>
      </w:r>
      <w:r w:rsidRPr="005256D2">
        <w:rPr>
          <w:rStyle w:val="StyleUnderline"/>
        </w:rPr>
        <w:t>.</w:t>
      </w:r>
      <w:r w:rsidRPr="00D04211">
        <w:rPr>
          <w:sz w:val="14"/>
        </w:rPr>
        <w:t xml:space="preserve"> For now, </w:t>
      </w:r>
      <w:r w:rsidRPr="005256D2">
        <w:rPr>
          <w:rStyle w:val="StyleUnderline"/>
        </w:rPr>
        <w:t>much of the gas</w:t>
      </w:r>
      <w:r w:rsidRPr="00D04211">
        <w:rPr>
          <w:sz w:val="14"/>
        </w:rPr>
        <w:t xml:space="preserve"> destined for that pipeline </w:t>
      </w:r>
      <w:r w:rsidRPr="005256D2">
        <w:rPr>
          <w:rStyle w:val="StyleUnderline"/>
        </w:rPr>
        <w:t>flows through Ukraine. If Moscow no longer depends on Ukraine</w:t>
      </w:r>
      <w:r w:rsidRPr="00D04211">
        <w:rPr>
          <w:sz w:val="14"/>
        </w:rPr>
        <w:t xml:space="preserve"> to act as a conduit for its gas exports, </w:t>
      </w:r>
      <w:r w:rsidRPr="005256D2">
        <w:rPr>
          <w:rStyle w:val="StyleUnderline"/>
        </w:rPr>
        <w:t>Ukraine will be even more vulnerable to Russia’s aggressive policies. The United States</w:t>
      </w:r>
      <w:r w:rsidRPr="00D04211">
        <w:rPr>
          <w:sz w:val="14"/>
        </w:rPr>
        <w:t xml:space="preserve">, along with several European countries, </w:t>
      </w:r>
      <w:r w:rsidRPr="005256D2">
        <w:rPr>
          <w:rStyle w:val="StyleUnderline"/>
        </w:rPr>
        <w:t>has long been critical of the pipeline,</w:t>
      </w:r>
      <w:r w:rsidRPr="00D04211">
        <w:rPr>
          <w:sz w:val="14"/>
        </w:rPr>
        <w:t xml:space="preserve"> and rightly so. But stopping the project is difficult, as all relevant European states have already granted the necessary building permits, with the exception of Denmark. What is more, </w:t>
      </w:r>
      <w:r w:rsidRPr="005256D2">
        <w:rPr>
          <w:rStyle w:val="StyleUnderline"/>
        </w:rPr>
        <w:t>the German government remains a fierce supporter of Nord Stream 2</w:t>
      </w:r>
      <w:r w:rsidRPr="00D04211">
        <w:rPr>
          <w:sz w:val="14"/>
        </w:rPr>
        <w:t xml:space="preserve">. But whereas Berlin once tried to cast the pipeline as a purely economic matter, </w:t>
      </w:r>
      <w:r w:rsidRPr="005256D2">
        <w:rPr>
          <w:rStyle w:val="StyleUnderline"/>
        </w:rPr>
        <w:t>it now acknowledges the project’s political implications for Ukraine,</w:t>
      </w:r>
      <w:r w:rsidRPr="00D04211">
        <w:rPr>
          <w:sz w:val="14"/>
        </w:rPr>
        <w:t xml:space="preserve"> and Chancellor </w:t>
      </w:r>
      <w:r w:rsidRPr="005256D2">
        <w:rPr>
          <w:rStyle w:val="StyleUnderline"/>
        </w:rPr>
        <w:t>Merkel has promised to stand up for continued gas transit through Ukraine. Trump,</w:t>
      </w:r>
      <w:r w:rsidRPr="00D04211">
        <w:rPr>
          <w:sz w:val="14"/>
        </w:rPr>
        <w:t xml:space="preserve"> for his part, </w:t>
      </w:r>
      <w:r w:rsidRPr="005256D2">
        <w:rPr>
          <w:rStyle w:val="StyleUnderline"/>
        </w:rPr>
        <w:t>might be less interested in Ukraine’s energy security than in increasing U.S. gas exports to Europe</w:t>
      </w:r>
      <w:r w:rsidRPr="00D04211">
        <w:rPr>
          <w:sz w:val="14"/>
        </w:rPr>
        <w:t xml:space="preserve">, but no matter his motives, the criticism of Nord Stream 2, and of Germany’s position in particular, is justified. </w:t>
      </w:r>
      <w:r w:rsidRPr="005256D2">
        <w:rPr>
          <w:rStyle w:val="StyleUnderline"/>
        </w:rPr>
        <w:t>What is not justified</w:t>
      </w:r>
      <w:r w:rsidRPr="00D04211">
        <w:rPr>
          <w:sz w:val="14"/>
        </w:rPr>
        <w:t xml:space="preserve">, however, </w:t>
      </w:r>
      <w:r w:rsidRPr="005256D2">
        <w:rPr>
          <w:rStyle w:val="StyleUnderline"/>
        </w:rPr>
        <w:t xml:space="preserve">is Trump’s attempt to interfere in European energy politics </w:t>
      </w:r>
      <w:r w:rsidRPr="005256D2">
        <w:rPr>
          <w:rStyle w:val="Emphasis"/>
        </w:rPr>
        <w:t>by threatening sanctions</w:t>
      </w:r>
      <w:r w:rsidRPr="00D04211">
        <w:rPr>
          <w:sz w:val="14"/>
        </w:rPr>
        <w:t xml:space="preserve">, as he did in late 2018. </w:t>
      </w:r>
      <w:r w:rsidRPr="005256D2">
        <w:rPr>
          <w:rStyle w:val="StyleUnderline"/>
        </w:rPr>
        <w:t>Trump is,</w:t>
      </w:r>
      <w:r w:rsidRPr="00D04211">
        <w:rPr>
          <w:sz w:val="14"/>
        </w:rPr>
        <w:t xml:space="preserve"> of course, </w:t>
      </w:r>
      <w:r w:rsidRPr="005256D2">
        <w:rPr>
          <w:rStyle w:val="StyleUnderline"/>
        </w:rPr>
        <w:t>welcome to express his concerns and put forward relevant arguments</w:t>
      </w:r>
      <w:r w:rsidRPr="00D04211">
        <w:rPr>
          <w:sz w:val="14"/>
        </w:rPr>
        <w:t xml:space="preserve">—Europeans do so quite frequently on U.S. foreign policy decisions. But in the end, </w:t>
      </w:r>
      <w:r w:rsidRPr="005256D2">
        <w:rPr>
          <w:rStyle w:val="StyleUnderline"/>
        </w:rPr>
        <w:t xml:space="preserve">Trump </w:t>
      </w:r>
      <w:r w:rsidRPr="005256D2">
        <w:rPr>
          <w:rStyle w:val="Emphasis"/>
        </w:rPr>
        <w:t>must accept the decision of sovereign European states</w:t>
      </w:r>
      <w:r w:rsidRPr="005256D2">
        <w:rPr>
          <w:rStyle w:val="StyleUnderline"/>
        </w:rPr>
        <w:t xml:space="preserve"> and should not try to impose his will on international partners. </w:t>
      </w:r>
      <w:r w:rsidRPr="00D04211">
        <w:rPr>
          <w:sz w:val="14"/>
        </w:rPr>
        <w:t xml:space="preserve">Some issues, finally, will require Europe and Washington to change their policies in equal measure. China’s role as a rising global power is one such concern. </w:t>
      </w:r>
      <w:r w:rsidRPr="005256D2">
        <w:rPr>
          <w:rStyle w:val="StyleUnderline"/>
        </w:rPr>
        <w:t>A united Western effort to protect the rules-based international trading system</w:t>
      </w:r>
      <w:r w:rsidRPr="00D04211">
        <w:rPr>
          <w:sz w:val="14"/>
        </w:rPr>
        <w:t xml:space="preserve">, which both Europe and the United States want to shield from unfair Chinese competition, </w:t>
      </w:r>
      <w:r w:rsidRPr="005256D2">
        <w:rPr>
          <w:rStyle w:val="StyleUnderline"/>
        </w:rPr>
        <w:t xml:space="preserve">cannot rest on measures that themselves undermine the order, such as </w:t>
      </w:r>
      <w:r w:rsidRPr="005256D2">
        <w:rPr>
          <w:rStyle w:val="Emphasis"/>
        </w:rPr>
        <w:t xml:space="preserve">Trump’s trade war with Beijing. </w:t>
      </w:r>
      <w:r w:rsidRPr="005256D2">
        <w:rPr>
          <w:rStyle w:val="StyleUnderline"/>
        </w:rPr>
        <w:t xml:space="preserve">Europe, for its part, for too long </w:t>
      </w:r>
      <w:r w:rsidRPr="005256D2">
        <w:rPr>
          <w:rStyle w:val="Emphasis"/>
        </w:rPr>
        <w:t>took a somewhat naive approach toward China</w:t>
      </w:r>
      <w:r w:rsidRPr="005256D2">
        <w:rPr>
          <w:rStyle w:val="StyleUnderline"/>
        </w:rPr>
        <w:t>,</w:t>
      </w:r>
      <w:r w:rsidRPr="00D04211">
        <w:rPr>
          <w:sz w:val="14"/>
        </w:rPr>
        <w:t xml:space="preserve"> </w:t>
      </w:r>
      <w:r w:rsidRPr="005256D2">
        <w:rPr>
          <w:rStyle w:val="StyleUnderline"/>
        </w:rPr>
        <w:t>built on the desire above all to safeguard European economic interests</w:t>
      </w:r>
      <w:r w:rsidRPr="00D04211">
        <w:rPr>
          <w:sz w:val="14"/>
        </w:rPr>
        <w:t>. In order to continue exporting high-end commercial goods to the Chinese market, it has accepted imbalances in its trading relations with China. Whereas Chinese investors have almost unlimited access to the European market, the same does not hold true for European competitors eager to invest in China. Some recent EU-wide initiatives, such as the European Commission’s ten-point plan on China and the bloc’s new investment-screening mechanism, prove that Europe has finally caught on to the problem and is starting to adopt a realistic view.</w:t>
      </w:r>
    </w:p>
    <w:p w:rsidR="00590A33" w:rsidRDefault="00590A33" w:rsidP="00590A33">
      <w:pPr>
        <w:pStyle w:val="Heading4"/>
      </w:pPr>
      <w:r>
        <w:t>NATO is dead – lack of defense commitments from other countries</w:t>
      </w:r>
    </w:p>
    <w:p w:rsidR="00590A33" w:rsidRPr="00BF5BC4" w:rsidRDefault="00590A33" w:rsidP="00590A33">
      <w:r w:rsidRPr="00BF5BC4">
        <w:rPr>
          <w:rStyle w:val="Style13ptBold"/>
        </w:rPr>
        <w:t>Mead 3/25</w:t>
      </w:r>
      <w:r>
        <w:t xml:space="preserve"> (Walter, James Clarke Chace Professor of Foreign Affairs and the Humanities at Bard College, Distinguished Fellow in American Strategy and Statesmanship at the Hudson Institute, Wall Street Journal, “NATO Is Dying, but Don’t Blame Trump,” </w:t>
      </w:r>
      <w:hyperlink r:id="rId152" w:history="1">
        <w:r w:rsidRPr="00111245">
          <w:rPr>
            <w:rStyle w:val="Hyperlink"/>
          </w:rPr>
          <w:t>https://www.wsj.com/articles/nato-is-dying-but-dont-blame-trump-11553555665</w:t>
        </w:r>
      </w:hyperlink>
      <w:r>
        <w:t>, 3/25/2019, 6/28/2019) DG</w:t>
      </w:r>
    </w:p>
    <w:p w:rsidR="00590A33" w:rsidRDefault="00590A33" w:rsidP="00590A33">
      <w:pPr>
        <w:rPr>
          <w:sz w:val="14"/>
        </w:rPr>
      </w:pPr>
      <w:r w:rsidRPr="00BF5BC4">
        <w:rPr>
          <w:rStyle w:val="StyleUnderline"/>
        </w:rPr>
        <w:t>Is NATO dying?</w:t>
      </w:r>
      <w:r w:rsidRPr="00BF5BC4">
        <w:rPr>
          <w:sz w:val="14"/>
        </w:rPr>
        <w:t xml:space="preserve"> The idea was once unthinkable, but </w:t>
      </w:r>
      <w:r w:rsidRPr="00BF5BC4">
        <w:rPr>
          <w:rStyle w:val="StyleUnderline"/>
        </w:rPr>
        <w:t>after the German cabinet decided to keep defense spending as low as 1.25% of g</w:t>
      </w:r>
      <w:r w:rsidRPr="00BF5BC4">
        <w:rPr>
          <w:sz w:val="14"/>
        </w:rPr>
        <w:t xml:space="preserve">ross </w:t>
      </w:r>
      <w:r w:rsidRPr="00BF5BC4">
        <w:rPr>
          <w:rStyle w:val="StyleUnderline"/>
        </w:rPr>
        <w:t>do</w:t>
      </w:r>
      <w:r w:rsidRPr="00BF5BC4">
        <w:rPr>
          <w:sz w:val="14"/>
        </w:rPr>
        <w:t>mestic</w:t>
      </w:r>
      <w:r w:rsidRPr="00BF5BC4">
        <w:rPr>
          <w:rStyle w:val="StyleUnderline"/>
        </w:rPr>
        <w:t xml:space="preserve"> p</w:t>
      </w:r>
      <w:r w:rsidRPr="00BF5BC4">
        <w:rPr>
          <w:sz w:val="14"/>
        </w:rPr>
        <w:t xml:space="preserve">roduct for the next five years </w:t>
      </w:r>
      <w:r w:rsidRPr="00BF5BC4">
        <w:rPr>
          <w:rStyle w:val="Emphasis"/>
        </w:rPr>
        <w:t>it has become unavoidable</w:t>
      </w:r>
      <w:r w:rsidRPr="00BF5BC4">
        <w:rPr>
          <w:rStyle w:val="StyleUnderline"/>
        </w:rPr>
        <w:t>. This decision is not driven by any fiscal urgency. Germany is projected to have a balanced budget after last year’s surplus</w:t>
      </w:r>
      <w:r w:rsidRPr="00BF5BC4">
        <w:rPr>
          <w:sz w:val="14"/>
        </w:rPr>
        <w:t xml:space="preserve"> of €11.2 billion, its fifth annual surplus in a row</w:t>
      </w:r>
      <w:r w:rsidRPr="00BF5BC4">
        <w:rPr>
          <w:rStyle w:val="StyleUnderline"/>
        </w:rPr>
        <w:t>. What Berlin means</w:t>
      </w:r>
      <w:r w:rsidRPr="00BF5BC4">
        <w:rPr>
          <w:sz w:val="14"/>
        </w:rPr>
        <w:t xml:space="preserve"> by this decision </w:t>
      </w:r>
      <w:r w:rsidRPr="00BF5BC4">
        <w:rPr>
          <w:rStyle w:val="StyleUnderline"/>
        </w:rPr>
        <w:t>is clear: The N</w:t>
      </w:r>
      <w:r w:rsidRPr="00BF5BC4">
        <w:rPr>
          <w:sz w:val="14"/>
        </w:rPr>
        <w:t xml:space="preserve">orth </w:t>
      </w:r>
      <w:r w:rsidRPr="00BF5BC4">
        <w:rPr>
          <w:rStyle w:val="StyleUnderline"/>
        </w:rPr>
        <w:t>A</w:t>
      </w:r>
      <w:r w:rsidRPr="00BF5BC4">
        <w:rPr>
          <w:sz w:val="14"/>
        </w:rPr>
        <w:t xml:space="preserve">tlantic </w:t>
      </w:r>
      <w:r w:rsidRPr="00BF5BC4">
        <w:rPr>
          <w:rStyle w:val="StyleUnderline"/>
        </w:rPr>
        <w:t>T</w:t>
      </w:r>
      <w:r w:rsidRPr="00BF5BC4">
        <w:rPr>
          <w:sz w:val="14"/>
        </w:rPr>
        <w:t xml:space="preserve">reaty </w:t>
      </w:r>
      <w:r w:rsidRPr="00BF5BC4">
        <w:rPr>
          <w:rStyle w:val="StyleUnderline"/>
        </w:rPr>
        <w:t>O</w:t>
      </w:r>
      <w:r w:rsidRPr="00BF5BC4">
        <w:rPr>
          <w:sz w:val="14"/>
        </w:rPr>
        <w:t xml:space="preserve">rganization </w:t>
      </w:r>
      <w:r w:rsidRPr="00BF5BC4">
        <w:rPr>
          <w:rStyle w:val="StyleUnderline"/>
        </w:rPr>
        <w:t>and the U.S. are not as important to Germany as they used to be.</w:t>
      </w:r>
      <w:r w:rsidRPr="00BF5BC4">
        <w:rPr>
          <w:sz w:val="14"/>
        </w:rPr>
        <w:t xml:space="preserve"> While irritation with and contempt for President Trump influence German foreign policy, </w:t>
      </w:r>
      <w:r w:rsidRPr="00BF5BC4">
        <w:rPr>
          <w:rStyle w:val="StyleUnderline"/>
        </w:rPr>
        <w:t>something more profound is at work</w:t>
      </w:r>
      <w:r w:rsidRPr="00BF5BC4">
        <w:rPr>
          <w:sz w:val="14"/>
        </w:rPr>
        <w:t xml:space="preserve">. Democrats including President Obama, as well as Republicans like John McCain, have long called on Germany to demonstrate its commitment to NATO by spending 2% of GDP on defense. </w:t>
      </w:r>
      <w:r w:rsidRPr="00BF5BC4">
        <w:rPr>
          <w:rStyle w:val="StyleUnderline"/>
        </w:rPr>
        <w:t>By refusing even to come close to meeting NATO’s spending targets, Berlin is thumbing its nose</w:t>
      </w:r>
      <w:r w:rsidRPr="00BF5BC4">
        <w:rPr>
          <w:sz w:val="14"/>
        </w:rPr>
        <w:t xml:space="preserve"> not only at Donald Trump but </w:t>
      </w:r>
      <w:r w:rsidRPr="00BF5BC4">
        <w:rPr>
          <w:rStyle w:val="StyleUnderline"/>
        </w:rPr>
        <w:t>at the U.S. It’s also blowing off its neighbors</w:t>
      </w:r>
      <w:r w:rsidRPr="00BF5BC4">
        <w:rPr>
          <w:sz w:val="14"/>
        </w:rPr>
        <w:t xml:space="preserve">. Britain and France are seething over German restrictions on arms exports that limit their ability to sell weapons developed in association with German defense companies to third countries of which Berlin disapproves, like Saudi Arabia. Germany’s eastern neighbors, including Poland and the Baltic states, want a stronger, better-funded NATO. </w:t>
      </w:r>
      <w:r w:rsidRPr="00BF5BC4">
        <w:rPr>
          <w:rStyle w:val="Emphasis"/>
        </w:rPr>
        <w:t>Germany’s refusal to honor its commitments</w:t>
      </w:r>
      <w:r w:rsidRPr="00BF5BC4">
        <w:rPr>
          <w:sz w:val="14"/>
        </w:rPr>
        <w:t xml:space="preserve">, combined with its cooperation with Russia over the controversial Nord Stream 2 gas pipeline, </w:t>
      </w:r>
      <w:r w:rsidRPr="00BF5BC4">
        <w:rPr>
          <w:rStyle w:val="Emphasis"/>
        </w:rPr>
        <w:t>leaves these countries deeply fearful</w:t>
      </w:r>
      <w:r w:rsidRPr="00BF5BC4">
        <w:rPr>
          <w:sz w:val="14"/>
        </w:rPr>
        <w:t xml:space="preserve">. </w:t>
      </w:r>
      <w:r w:rsidRPr="00BF5BC4">
        <w:rPr>
          <w:rStyle w:val="StyleUnderline"/>
        </w:rPr>
        <w:t>Germany isn’t alone in distancing itself from NATO. Turkey’s plans to buy S-400 missiles from Russia, and Italy’s</w:t>
      </w:r>
      <w:r w:rsidRPr="00BF5BC4">
        <w:rPr>
          <w:sz w:val="14"/>
        </w:rPr>
        <w:t xml:space="preserve"> recent </w:t>
      </w:r>
      <w:r w:rsidRPr="00BF5BC4">
        <w:rPr>
          <w:rStyle w:val="StyleUnderline"/>
        </w:rPr>
        <w:t>decision to sign on to China’s B</w:t>
      </w:r>
      <w:r w:rsidRPr="00BF5BC4">
        <w:rPr>
          <w:sz w:val="14"/>
        </w:rPr>
        <w:t xml:space="preserve">elt and </w:t>
      </w:r>
      <w:r w:rsidRPr="00BF5BC4">
        <w:rPr>
          <w:rStyle w:val="StyleUnderline"/>
        </w:rPr>
        <w:t>R</w:t>
      </w:r>
      <w:r w:rsidRPr="00BF5BC4">
        <w:rPr>
          <w:sz w:val="14"/>
        </w:rPr>
        <w:t xml:space="preserve">oad </w:t>
      </w:r>
      <w:r w:rsidRPr="00BF5BC4">
        <w:rPr>
          <w:rStyle w:val="StyleUnderline"/>
        </w:rPr>
        <w:t>I</w:t>
      </w:r>
      <w:r w:rsidRPr="00BF5BC4">
        <w:rPr>
          <w:sz w:val="14"/>
        </w:rPr>
        <w:t xml:space="preserve">nitiative, </w:t>
      </w:r>
      <w:r w:rsidRPr="00BF5BC4">
        <w:rPr>
          <w:rStyle w:val="StyleUnderline"/>
        </w:rPr>
        <w:t>are</w:t>
      </w:r>
      <w:r w:rsidRPr="00BF5BC4">
        <w:rPr>
          <w:sz w:val="14"/>
        </w:rPr>
        <w:t xml:space="preserve"> also </w:t>
      </w:r>
      <w:r w:rsidRPr="00BF5BC4">
        <w:rPr>
          <w:rStyle w:val="Emphasis"/>
        </w:rPr>
        <w:t>measures of the diminished value placed on the trans-Atlantic alliance</w:t>
      </w:r>
      <w:r w:rsidRPr="00BF5BC4">
        <w:rPr>
          <w:sz w:val="14"/>
        </w:rPr>
        <w:t xml:space="preserve">. </w:t>
      </w:r>
      <w:r w:rsidRPr="00BF5BC4">
        <w:rPr>
          <w:rStyle w:val="StyleUnderline"/>
        </w:rPr>
        <w:t>The U.S. has</w:t>
      </w:r>
      <w:r w:rsidRPr="00BF5BC4">
        <w:rPr>
          <w:sz w:val="14"/>
        </w:rPr>
        <w:t xml:space="preserve"> also </w:t>
      </w:r>
      <w:r w:rsidRPr="00BF5BC4">
        <w:rPr>
          <w:rStyle w:val="StyleUnderline"/>
        </w:rPr>
        <w:t>been backing away from the alliance for</w:t>
      </w:r>
      <w:r w:rsidRPr="00BF5BC4">
        <w:rPr>
          <w:sz w:val="14"/>
        </w:rPr>
        <w:t xml:space="preserve"> the better part of </w:t>
      </w:r>
      <w:r w:rsidRPr="00BF5BC4">
        <w:rPr>
          <w:rStyle w:val="StyleUnderline"/>
        </w:rPr>
        <w:t>a decade. It did not start with</w:t>
      </w:r>
      <w:r w:rsidRPr="00BF5BC4">
        <w:rPr>
          <w:sz w:val="14"/>
        </w:rPr>
        <w:t xml:space="preserve"> Mr. </w:t>
      </w:r>
      <w:r w:rsidRPr="00BF5BC4">
        <w:rPr>
          <w:rStyle w:val="StyleUnderline"/>
        </w:rPr>
        <w:t>Trump</w:t>
      </w:r>
      <w:r w:rsidRPr="00BF5BC4">
        <w:rPr>
          <w:sz w:val="14"/>
        </w:rPr>
        <w:t xml:space="preserve">’s bluster. The Syrian civil war and the resulting flood of refugees caused grave political and social crises in Turkey and the European Union, and the Obama administration’s erratic and indecisive approach to the catastrophe sent an unmistakable message about American priorities to the allies. </w:t>
      </w:r>
      <w:r w:rsidRPr="00BF5BC4">
        <w:rPr>
          <w:rStyle w:val="Emphasis"/>
        </w:rPr>
        <w:t>NATO members are less committed to the alliance than they used to be</w:t>
      </w:r>
      <w:r w:rsidRPr="00BF5BC4">
        <w:rPr>
          <w:sz w:val="14"/>
        </w:rPr>
        <w:t xml:space="preserve"> </w:t>
      </w:r>
      <w:r w:rsidRPr="00BF5BC4">
        <w:rPr>
          <w:rStyle w:val="StyleUnderline"/>
        </w:rPr>
        <w:t xml:space="preserve">because most worry less about </w:t>
      </w:r>
      <w:r w:rsidRPr="00BF5BC4">
        <w:rPr>
          <w:sz w:val="14"/>
        </w:rPr>
        <w:t>conventional military attacks from</w:t>
      </w:r>
      <w:r w:rsidRPr="00BF5BC4">
        <w:rPr>
          <w:rStyle w:val="StyleUnderline"/>
        </w:rPr>
        <w:t xml:space="preserve"> Russia</w:t>
      </w:r>
      <w:r w:rsidRPr="00BF5BC4">
        <w:rPr>
          <w:sz w:val="14"/>
        </w:rPr>
        <w:t xml:space="preserve">. During the Cold War, NATO was a military alliance that countries like Germany, Turkey and Italy thought was their best and perhaps only defense against Soviet aggression. For Americans it was the cornerstone of a global containment strategy. </w:t>
      </w:r>
      <w:r w:rsidRPr="00BF5BC4">
        <w:rPr>
          <w:rStyle w:val="StyleUnderline"/>
        </w:rPr>
        <w:t>After the Cold War, Russia</w:t>
      </w:r>
      <w:r w:rsidRPr="00BF5BC4">
        <w:rPr>
          <w:sz w:val="14"/>
        </w:rPr>
        <w:t xml:space="preserve"> largely </w:t>
      </w:r>
      <w:r w:rsidRPr="00BF5BC4">
        <w:rPr>
          <w:rStyle w:val="StyleUnderline"/>
        </w:rPr>
        <w:t>disappeared as a military threat for two decades</w:t>
      </w:r>
      <w:r w:rsidRPr="00BF5BC4">
        <w:rPr>
          <w:sz w:val="14"/>
        </w:rPr>
        <w:t xml:space="preserve">, and </w:t>
      </w:r>
      <w:r w:rsidRPr="00BF5BC4">
        <w:rPr>
          <w:rStyle w:val="StyleUnderline"/>
        </w:rPr>
        <w:t>NATO was repurposed into one of two tools</w:t>
      </w:r>
      <w:r w:rsidRPr="00BF5BC4">
        <w:rPr>
          <w:sz w:val="14"/>
        </w:rPr>
        <w:t xml:space="preserve"> (along with EU integration) </w:t>
      </w:r>
      <w:r w:rsidRPr="00BF5BC4">
        <w:rPr>
          <w:rStyle w:val="StyleUnderline"/>
        </w:rPr>
        <w:t>for extending Western</w:t>
      </w:r>
      <w:r w:rsidRPr="00BF5BC4">
        <w:rPr>
          <w:sz w:val="14"/>
        </w:rPr>
        <w:t xml:space="preserve"> political, military and economic </w:t>
      </w:r>
      <w:r w:rsidRPr="00BF5BC4">
        <w:rPr>
          <w:rStyle w:val="StyleUnderline"/>
        </w:rPr>
        <w:t>institutions into Eastern Europe. After 9/11 there were attempts to transform NATO into a global “out of area” alliance</w:t>
      </w:r>
      <w:r w:rsidRPr="00BF5BC4">
        <w:rPr>
          <w:sz w:val="14"/>
        </w:rPr>
        <w:t xml:space="preserve">, either against terror or for other, vaguely defined purposes. </w:t>
      </w:r>
      <w:r w:rsidRPr="00BF5BC4">
        <w:rPr>
          <w:rStyle w:val="StyleUnderline"/>
        </w:rPr>
        <w:t>Those efforts have</w:t>
      </w:r>
      <w:r w:rsidRPr="00BF5BC4">
        <w:rPr>
          <w:sz w:val="14"/>
        </w:rPr>
        <w:t xml:space="preserve"> clearly </w:t>
      </w:r>
      <w:r w:rsidRPr="00BF5BC4">
        <w:rPr>
          <w:rStyle w:val="StyleUnderline"/>
        </w:rPr>
        <w:t>fallen short.</w:t>
      </w:r>
      <w:r w:rsidRPr="00BF5BC4">
        <w:rPr>
          <w:sz w:val="14"/>
        </w:rPr>
        <w:t xml:space="preserve"> Countries with the misfortune to be neighbors of Russia are still enthusiastic about NATO. But </w:t>
      </w:r>
      <w:r w:rsidRPr="00BF5BC4">
        <w:rPr>
          <w:rStyle w:val="StyleUnderline"/>
        </w:rPr>
        <w:t xml:space="preserve">the anti-Russian zeal of Poland and the Baltic states is </w:t>
      </w:r>
      <w:r w:rsidRPr="00BF5BC4">
        <w:rPr>
          <w:sz w:val="14"/>
        </w:rPr>
        <w:t xml:space="preserve">something of </w:t>
      </w:r>
      <w:r w:rsidRPr="00BF5BC4">
        <w:rPr>
          <w:rStyle w:val="StyleUnderline"/>
        </w:rPr>
        <w:t>an embarrassment for Germans</w:t>
      </w:r>
      <w:r w:rsidRPr="00BF5BC4">
        <w:rPr>
          <w:sz w:val="14"/>
        </w:rPr>
        <w:t xml:space="preserve"> eager to cut Nord Stream 2-type deals with Moscow over the heads of their mostly small, poor and importunate eastern neighbors. And even the U.S. is not sure what to think of them. Mr. </w:t>
      </w:r>
      <w:r w:rsidRPr="00BF5BC4">
        <w:rPr>
          <w:rStyle w:val="StyleUnderline"/>
        </w:rPr>
        <w:t>Trump’s electoral base is divided between national-security hawks,</w:t>
      </w:r>
      <w:r w:rsidRPr="00BF5BC4">
        <w:rPr>
          <w:sz w:val="14"/>
        </w:rPr>
        <w:t xml:space="preserve"> </w:t>
      </w:r>
      <w:r w:rsidRPr="00BF5BC4">
        <w:rPr>
          <w:rStyle w:val="StyleUnderline"/>
        </w:rPr>
        <w:t>who see Eastern Europe’s NATO stalwarts as serving American purposes agains</w:t>
      </w:r>
      <w:r w:rsidRPr="00BF5BC4">
        <w:rPr>
          <w:sz w:val="14"/>
        </w:rPr>
        <w:t xml:space="preserve">t both Moscow and European </w:t>
      </w:r>
      <w:r w:rsidRPr="00BF5BC4">
        <w:rPr>
          <w:rStyle w:val="StyleUnderline"/>
        </w:rPr>
        <w:t>neutralists, and unilateralists and neo-isolationists, who yearn for a grand bargain with Russia.</w:t>
      </w:r>
      <w:r w:rsidRPr="00BF5BC4">
        <w:rPr>
          <w:sz w:val="14"/>
        </w:rPr>
        <w:t xml:space="preserve"> Meanwhile, although </w:t>
      </w:r>
      <w:r w:rsidRPr="00BF5BC4">
        <w:rPr>
          <w:rStyle w:val="Emphasis"/>
        </w:rPr>
        <w:t>political support for NATO is in recession</w:t>
      </w:r>
      <w:r w:rsidRPr="00BF5BC4">
        <w:rPr>
          <w:sz w:val="14"/>
        </w:rPr>
        <w:t xml:space="preserve">, its bureaucratic structures remain robust. There are battalions of generals, flocks of ambassadors, and armies of paper shufflers who intend to go on doing their jobs as long as they get paid. Unintentionally, perhaps, </w:t>
      </w:r>
      <w:r w:rsidRPr="00BF5BC4">
        <w:rPr>
          <w:rStyle w:val="StyleUnderline"/>
        </w:rPr>
        <w:t xml:space="preserve">NATO has found a new function: a grand experiment to see how long </w:t>
      </w:r>
      <w:r w:rsidRPr="00BF5BC4">
        <w:rPr>
          <w:sz w:val="14"/>
        </w:rPr>
        <w:t xml:space="preserve">the </w:t>
      </w:r>
      <w:r w:rsidRPr="00BF5BC4">
        <w:rPr>
          <w:rStyle w:val="StyleUnderline"/>
        </w:rPr>
        <w:t>bureaucratic structures of cooperation can prolong</w:t>
      </w:r>
      <w:r w:rsidRPr="00BF5BC4">
        <w:rPr>
          <w:sz w:val="14"/>
        </w:rPr>
        <w:t xml:space="preserve"> the existence of </w:t>
      </w:r>
      <w:r w:rsidRPr="00BF5BC4">
        <w:rPr>
          <w:rStyle w:val="StyleUnderline"/>
        </w:rPr>
        <w:t xml:space="preserve">an alliance when its key </w:t>
      </w:r>
      <w:r w:rsidRPr="00BF5BC4">
        <w:rPr>
          <w:rStyle w:val="Emphasis"/>
        </w:rPr>
        <w:t>members no longer believe the security calculations at its heart</w:t>
      </w:r>
      <w:r w:rsidRPr="00BF5BC4">
        <w:rPr>
          <w:rStyle w:val="StyleUnderline"/>
        </w:rPr>
        <w:t>.</w:t>
      </w:r>
      <w:r w:rsidRPr="00BF5BC4">
        <w:rPr>
          <w:sz w:val="14"/>
        </w:rPr>
        <w:t xml:space="preserve"> Sooner or later, even in diplomacy, reality sweeps even the most imposing shams aside. NATO is not a sham—yet. It is still a valuable institution honoring an important purpose. There will be ceremonies and speeches when it turns 70 in April. But without a change of heart on the part of its most important members, </w:t>
      </w:r>
      <w:r w:rsidRPr="00BF5BC4">
        <w:rPr>
          <w:rStyle w:val="Emphasis"/>
        </w:rPr>
        <w:t>the outlook for NATO is poor.</w:t>
      </w:r>
      <w:r w:rsidRPr="00BF5BC4">
        <w:rPr>
          <w:sz w:val="14"/>
        </w:rPr>
        <w:t xml:space="preserve"> The longest-lived and most-effective multilateral military alliance in history is not what it was in its prime. This is a consequential fact in world politics, and in Moscow and Beijing, conclusions are being drawn.</w:t>
      </w:r>
    </w:p>
    <w:p w:rsidR="00C4631F" w:rsidRDefault="00C4631F" w:rsidP="00C4631F">
      <w:pPr>
        <w:pStyle w:val="Heading4"/>
      </w:pPr>
      <w:r>
        <w:t>Assurances have zero credibility</w:t>
      </w:r>
    </w:p>
    <w:p w:rsidR="00C4631F" w:rsidRDefault="00C4631F" w:rsidP="00C4631F">
      <w:r>
        <w:t xml:space="preserve">Michael </w:t>
      </w:r>
      <w:r w:rsidRPr="009E08E8">
        <w:rPr>
          <w:rStyle w:val="Style13ptBold"/>
        </w:rPr>
        <w:t>Birnbaum</w:t>
      </w:r>
      <w:r>
        <w:t xml:space="preserve"> and Dan </w:t>
      </w:r>
      <w:r w:rsidRPr="009E08E8">
        <w:rPr>
          <w:rStyle w:val="Style13ptBold"/>
        </w:rPr>
        <w:t>Lamothe 6-27</w:t>
      </w:r>
      <w:r>
        <w:t>-19 {Michael, Brussels bureau chief covering Europe. Dan, Reporter covering the Pentagon and the U.S. military. 6-27-2018. “Acting Pentagon chief Esper presses NATO on Iran and spending.” https://www.washingtonpost.com/world/europe/acting-pentagon-chief-esper-presses-nato-on-spending-in-his-international-debut/2019/06/27/b868818e-9698-11e9-9a16-dc551ea5a43b_story.html}//JM</w:t>
      </w:r>
    </w:p>
    <w:p w:rsidR="00C4631F" w:rsidRPr="00FD7932" w:rsidRDefault="00C4631F" w:rsidP="00C4631F">
      <w:pPr>
        <w:rPr>
          <w:u w:val="single"/>
        </w:rPr>
      </w:pPr>
      <w:r w:rsidRPr="00714B79">
        <w:rPr>
          <w:u w:val="single"/>
        </w:rPr>
        <w:t xml:space="preserve">Esper is the </w:t>
      </w:r>
      <w:r w:rsidRPr="00FD7932">
        <w:rPr>
          <w:rStyle w:val="Emphasis"/>
        </w:rPr>
        <w:t>third defense secretary in six months</w:t>
      </w:r>
      <w:r w:rsidRPr="00714B79">
        <w:rPr>
          <w:u w:val="single"/>
        </w:rPr>
        <w:t>, and his predecessor, Patrick Shanahan, made it to only a single NATO meeting</w:t>
      </w:r>
      <w:r w:rsidRPr="00FD7932">
        <w:rPr>
          <w:sz w:val="14"/>
        </w:rPr>
        <w:t xml:space="preserve">. Esper’s focus on his European bona fides was an implicit contrast with Shanahan, who had few connections to policymakers in Washington or abroad when he arrived at the Pentagon after a long career at Boeing. Shanahan resigned last week after accounts surfaced about his contentious divorce. </w:t>
      </w:r>
      <w:r w:rsidRPr="00714B79">
        <w:rPr>
          <w:u w:val="single"/>
        </w:rPr>
        <w:t xml:space="preserve">NATO allies viewed President Trump’s first defense secretary, Jim </w:t>
      </w:r>
      <w:r w:rsidRPr="00FD7932">
        <w:rPr>
          <w:rStyle w:val="Emphasis"/>
        </w:rPr>
        <w:t>Mattis, as a bulwark against his most unpredictable impulses, and they feared that Mattis’s departure at the end of last year would remove a roadblock against White House anger</w:t>
      </w:r>
      <w:r w:rsidRPr="00714B79">
        <w:rPr>
          <w:u w:val="single"/>
        </w:rPr>
        <w:t xml:space="preserve"> toward Europe.</w:t>
      </w:r>
      <w:r>
        <w:rPr>
          <w:u w:val="single"/>
        </w:rPr>
        <w:t xml:space="preserve"> </w:t>
      </w:r>
      <w:r w:rsidRPr="00FD7932">
        <w:rPr>
          <w:sz w:val="14"/>
        </w:rPr>
        <w:t xml:space="preserve">By now, </w:t>
      </w:r>
      <w:r w:rsidRPr="00FD7932">
        <w:rPr>
          <w:rStyle w:val="Emphasis"/>
        </w:rPr>
        <w:t>European leaders appear resigned to making the best of the situation</w:t>
      </w:r>
      <w:r w:rsidRPr="00714B79">
        <w:rPr>
          <w:u w:val="single"/>
        </w:rPr>
        <w:t xml:space="preserve"> regardless of who occupies the seat. For allies battered by 2 1/2</w:t>
      </w:r>
      <w:r>
        <w:rPr>
          <w:u w:val="single"/>
        </w:rPr>
        <w:t xml:space="preserve"> </w:t>
      </w:r>
      <w:r w:rsidRPr="00714B79">
        <w:rPr>
          <w:u w:val="single"/>
        </w:rPr>
        <w:t>years of Trump’s skepticism</w:t>
      </w:r>
      <w:r w:rsidRPr="00FD7932">
        <w:rPr>
          <w:sz w:val="14"/>
        </w:rPr>
        <w:t xml:space="preserve">, Esper offered some strategically reassuring words. “We’ve had no change in our commitment to NATO,” Esper said. “My goal is to strengthen our alliance and improve our readiness.” Esper repeated U.S. desires for increased NATO defense spending. “Adequate funding underpins everything that we do, and much more needs to be done,” he said. Europeans appeared happy to embrace Esper and move on. Some downplayed the differences among the Pentagon chiefs. “They are three different persons, but for me what really matters is that they are conveying the same strong message,” NATO Secretary General Jens Stoltenberg told reporters. Esper “has actually served in Europe, as a U.S. soldier, and that just highlights that he really understands the transatlantic bond and the importance of the U.S. military presence in Europe.” Trump said last week that he would nominate Esper as defense secretary, reflecting a feeling in Washington that the Pentagon needs a Senate-confirmed leader amid mounting fears of conflict with Iran. “Jim Mattis was a real and important figure in his strong stance, but during the last six months we’ve seen continuity,” said Lithuanian Defense Minister </w:t>
      </w:r>
      <w:proofErr w:type="spellStart"/>
      <w:r w:rsidRPr="00FD7932">
        <w:rPr>
          <w:sz w:val="14"/>
        </w:rPr>
        <w:t>Raimundas</w:t>
      </w:r>
      <w:proofErr w:type="spellEnd"/>
      <w:r w:rsidRPr="00FD7932">
        <w:rPr>
          <w:sz w:val="14"/>
        </w:rPr>
        <w:t xml:space="preserve"> </w:t>
      </w:r>
      <w:proofErr w:type="spellStart"/>
      <w:r w:rsidRPr="00FD7932">
        <w:rPr>
          <w:sz w:val="14"/>
        </w:rPr>
        <w:t>Karoblis</w:t>
      </w:r>
      <w:proofErr w:type="spellEnd"/>
      <w:r w:rsidRPr="00FD7932">
        <w:rPr>
          <w:sz w:val="14"/>
        </w:rPr>
        <w:t>. “I don’t have any doubts that it will continue.” But there was also acknowledgment that Trump will call the shots on Washington’s relations with the rest of the world, regardless of whom he picks as his subordinates. “</w:t>
      </w:r>
      <w:r w:rsidRPr="00FD7932">
        <w:rPr>
          <w:u w:val="single"/>
        </w:rPr>
        <w:t>The idea that Trump can now be captured or controlled by the Washington crowd has by now been discredited</w:t>
      </w:r>
      <w:r w:rsidRPr="00FD7932">
        <w:rPr>
          <w:sz w:val="14"/>
        </w:rPr>
        <w:t xml:space="preserve">,” said Tomas </w:t>
      </w:r>
      <w:proofErr w:type="spellStart"/>
      <w:r w:rsidRPr="00FD7932">
        <w:rPr>
          <w:sz w:val="14"/>
        </w:rPr>
        <w:t>Valasek</w:t>
      </w:r>
      <w:proofErr w:type="spellEnd"/>
      <w:r w:rsidRPr="00FD7932">
        <w:rPr>
          <w:sz w:val="14"/>
        </w:rPr>
        <w:t xml:space="preserve">, who served as Slovakia’s ambassador to NATO and now heads the Brussels office of the Carnegie think tank. “The assumption on this side of the pond is that the president will disregard his staff and do as he pleases. </w:t>
      </w:r>
      <w:r w:rsidRPr="00FD7932">
        <w:rPr>
          <w:rStyle w:val="Emphasis"/>
        </w:rPr>
        <w:t>Any assurances</w:t>
      </w:r>
      <w:r w:rsidRPr="00FD7932">
        <w:rPr>
          <w:u w:val="single"/>
        </w:rPr>
        <w:t xml:space="preserve"> that the secretaries try to dispense will be seen as welcome but </w:t>
      </w:r>
      <w:r w:rsidRPr="00FD7932">
        <w:rPr>
          <w:rStyle w:val="Emphasis"/>
        </w:rPr>
        <w:t>not entirely credible</w:t>
      </w:r>
      <w:r w:rsidRPr="00FD7932">
        <w:rPr>
          <w:u w:val="single"/>
        </w:rPr>
        <w:t>.”</w:t>
      </w:r>
    </w:p>
    <w:p w:rsidR="00590A33" w:rsidRDefault="00590A33" w:rsidP="00DC1768">
      <w:pPr>
        <w:rPr>
          <w:sz w:val="14"/>
        </w:rPr>
      </w:pPr>
    </w:p>
    <w:p w:rsidR="00DC1768" w:rsidRDefault="00DC1768" w:rsidP="00DC1768">
      <w:pPr>
        <w:pStyle w:val="Heading3"/>
      </w:pPr>
      <w:r>
        <w:t>U/Q – Generic</w:t>
      </w:r>
    </w:p>
    <w:p w:rsidR="00DC1768" w:rsidRDefault="00DC1768" w:rsidP="00DC1768">
      <w:pPr>
        <w:pStyle w:val="Heading4"/>
      </w:pPr>
      <w:r>
        <w:t>Long-term alliance agreements aren’t credible – American politics are too unpredictable</w:t>
      </w:r>
    </w:p>
    <w:p w:rsidR="00DC1768" w:rsidRPr="00F953FF" w:rsidRDefault="00DC1768" w:rsidP="00DC1768">
      <w:r w:rsidRPr="00F953FF">
        <w:rPr>
          <w:rStyle w:val="Style13ptBold"/>
        </w:rPr>
        <w:t>Keating 5/24</w:t>
      </w:r>
      <w:r>
        <w:t xml:space="preserve"> (Joshua, staff writer focusing on international affairs, Slate, “Why Would Any Country Trust America Again?”, </w:t>
      </w:r>
      <w:hyperlink r:id="rId153" w:history="1">
        <w:r w:rsidRPr="005B532A">
          <w:rPr>
            <w:rStyle w:val="Hyperlink"/>
          </w:rPr>
          <w:t>https://slate.com/news-and-politics/2019/05/trump-foreign-policy-broken-trust-america.html</w:t>
        </w:r>
      </w:hyperlink>
      <w:r>
        <w:t>, 5/24/2019, 6/24/2019) DG</w:t>
      </w:r>
    </w:p>
    <w:p w:rsidR="00DC1768" w:rsidRPr="00F72853" w:rsidRDefault="00DC1768" w:rsidP="00DC1768">
      <w:pPr>
        <w:rPr>
          <w:u w:val="single"/>
        </w:rPr>
      </w:pPr>
      <w:r w:rsidRPr="00B90475">
        <w:rPr>
          <w:rStyle w:val="StyleUnderline"/>
        </w:rPr>
        <w:t>Remember Sen. Tom Cotton’s letter to Iran?</w:t>
      </w:r>
      <w:r w:rsidRPr="00F953FF">
        <w:rPr>
          <w:sz w:val="14"/>
        </w:rPr>
        <w:t xml:space="preserve"> These days, you can bet that </w:t>
      </w:r>
      <w:r w:rsidRPr="00B90475">
        <w:rPr>
          <w:rStyle w:val="StyleUnderline"/>
        </w:rPr>
        <w:t>the leaders of Iran do. The letter,</w:t>
      </w:r>
      <w:r w:rsidRPr="00F953FF">
        <w:rPr>
          <w:sz w:val="14"/>
        </w:rPr>
        <w:t xml:space="preserve"> sent in March 2015, was one of those events that </w:t>
      </w:r>
      <w:r w:rsidRPr="00B90475">
        <w:rPr>
          <w:rStyle w:val="StyleUnderline"/>
        </w:rPr>
        <w:t>seemed like a major outrage</w:t>
      </w:r>
      <w:r w:rsidRPr="00F953FF">
        <w:rPr>
          <w:sz w:val="14"/>
        </w:rPr>
        <w:t xml:space="preserve"> at the time but now feels like such ancient history that the letter might as well have been written on parchment. At the height of the debate over the Obama administration’s nuclear diplomacy with Iran, the Arkansas senator organized a group of 47 Republican colleagues to send a letter to the “leaders of the Islamic Republic of Iran” explaining “features of our Constitution … which you should consider seriously as negotiations progress.” Noting that any deal would be merely an “executive agreement between President Obama and Ayatollah Khamenei” rather than a formal treaty ratified by Congress and that Barack Obama would be leaving office in January 2017, the letter warned that the next president would revoke it “with the stroke of a pen.” </w:t>
      </w:r>
      <w:r w:rsidRPr="00F953FF">
        <w:rPr>
          <w:rStyle w:val="StyleUnderline"/>
        </w:rPr>
        <w:t>Democrats were livid about what they saw as a Republican attempt to sabotage ongoing diplomatic negotiations.</w:t>
      </w:r>
      <w:r w:rsidRPr="00F953FF">
        <w:rPr>
          <w:sz w:val="14"/>
        </w:rPr>
        <w:t xml:space="preserve"> It certainly was that, but the thing is, Cotton was completely right: On May 8, 2018, Donald Trump pulled the U.S. out of the deal the Obama administration had negotiated and re-imposed sanctions lifted as part of it. </w:t>
      </w:r>
      <w:r w:rsidRPr="00F953FF">
        <w:rPr>
          <w:rStyle w:val="StyleUnderline"/>
        </w:rPr>
        <w:t>Tensions between the two countries have been rising ever since.</w:t>
      </w:r>
      <w:r w:rsidRPr="00F953FF">
        <w:rPr>
          <w:sz w:val="14"/>
        </w:rPr>
        <w:t xml:space="preserve"> The five other countries that were party to the deal and the European Union are still committed to it, as is Iran, but just barely. This week, </w:t>
      </w:r>
      <w:r w:rsidRPr="00F953FF">
        <w:rPr>
          <w:rStyle w:val="StyleUnderline"/>
        </w:rPr>
        <w:t>Iranian nuclear officials announced that they had quadrupled the country’s uranium enrichment production</w:t>
      </w:r>
      <w:r w:rsidRPr="00F953FF">
        <w:rPr>
          <w:sz w:val="14"/>
        </w:rPr>
        <w:t xml:space="preserve">, putting them on a path to exceed limits set by the accord. </w:t>
      </w:r>
      <w:r w:rsidRPr="00F953FF">
        <w:rPr>
          <w:rStyle w:val="StyleUnderline"/>
        </w:rPr>
        <w:t>If the Iranian regime stays in compliance with the deal, it may be only because they know Trump won’t be in office forever</w:t>
      </w:r>
      <w:r w:rsidRPr="00F953FF">
        <w:rPr>
          <w:sz w:val="14"/>
        </w:rPr>
        <w:t xml:space="preserve">, either. Most of the Democratic candidates running for president in 2020 have promised to rejoin the Iran deal, which would entail lifting the sanctions that Trump has re-imposed. Ironically, </w:t>
      </w:r>
      <w:r w:rsidRPr="00F953FF">
        <w:rPr>
          <w:rStyle w:val="StyleUnderline"/>
        </w:rPr>
        <w:t>Democrats have been borrowing from the Republicans’ old playbook with</w:t>
      </w:r>
      <w:r w:rsidRPr="00F953FF">
        <w:rPr>
          <w:sz w:val="14"/>
        </w:rPr>
        <w:t xml:space="preserve"> former Secretary of State John </w:t>
      </w:r>
      <w:r w:rsidRPr="00F953FF">
        <w:rPr>
          <w:rStyle w:val="StyleUnderline"/>
        </w:rPr>
        <w:t>Kerry</w:t>
      </w:r>
      <w:r w:rsidRPr="00F953FF">
        <w:rPr>
          <w:sz w:val="14"/>
        </w:rPr>
        <w:t xml:space="preserve">, who spent years negotiating the original deal, </w:t>
      </w:r>
      <w:r w:rsidRPr="00F953FF">
        <w:rPr>
          <w:rStyle w:val="StyleUnderline"/>
        </w:rPr>
        <w:t>meeting with his Iranian counterparts in an attempt so salvage it.</w:t>
      </w:r>
      <w:r w:rsidRPr="00F953FF">
        <w:rPr>
          <w:sz w:val="14"/>
        </w:rPr>
        <w:t xml:space="preserve"> In both cases, critics of these actions invoked the Logan Act, the oft-cited but never enforced law barring U.S. citizens from conducting unauthorized negotiations with foreign governments. “He told them to wait out the Trump Administration!” an enraged Trump tweeted. Waiting out the Trump administration is a popular idea these days. Susan </w:t>
      </w:r>
      <w:r w:rsidRPr="00F953FF">
        <w:rPr>
          <w:rStyle w:val="StyleUnderline"/>
        </w:rPr>
        <w:t>Thornton</w:t>
      </w:r>
      <w:r w:rsidRPr="00F953FF">
        <w:rPr>
          <w:sz w:val="14"/>
        </w:rPr>
        <w:t xml:space="preserve">, the former acting assistant secretary of state, </w:t>
      </w:r>
      <w:r w:rsidRPr="00F953FF">
        <w:rPr>
          <w:rStyle w:val="StyleUnderline"/>
        </w:rPr>
        <w:t>told a gathering in Shanghai earlier this month that China should be patient amid the ongoing trade war</w:t>
      </w:r>
      <w:r w:rsidRPr="00F953FF">
        <w:rPr>
          <w:sz w:val="14"/>
        </w:rPr>
        <w:t xml:space="preserve"> and not rush to resolve it, telling the audience, “If this skeptical attitude towards talking diplomacy continues in this administration, you might have to wait till another administration.” </w:t>
      </w:r>
      <w:r w:rsidRPr="00F953FF">
        <w:rPr>
          <w:rStyle w:val="StyleUnderline"/>
        </w:rPr>
        <w:t xml:space="preserve">The parties to the Paris climate agreement may </w:t>
      </w:r>
      <w:r w:rsidRPr="00F953FF">
        <w:rPr>
          <w:sz w:val="14"/>
        </w:rPr>
        <w:t xml:space="preserve">also </w:t>
      </w:r>
      <w:r w:rsidRPr="00F953FF">
        <w:rPr>
          <w:rStyle w:val="StyleUnderline"/>
        </w:rPr>
        <w:t>be somewhat heartened that every major Democratic candidate has pledged to keep the U.S. in the agreement</w:t>
      </w:r>
      <w:r w:rsidRPr="00F953FF">
        <w:rPr>
          <w:sz w:val="14"/>
        </w:rPr>
        <w:t xml:space="preserve">. (The U.S. will technically still be a party to the Paris agreement until November 2020 at the earliest, despite Trump’s withdrawal announcement in 2017.) </w:t>
      </w:r>
      <w:r w:rsidRPr="00F953FF">
        <w:rPr>
          <w:rStyle w:val="StyleUnderline"/>
        </w:rPr>
        <w:t>This isn’t a very encouraging state of affairs, and not only because there’s a decent chance Trump will be reelected in 2020</w:t>
      </w:r>
      <w:r w:rsidRPr="00F953FF">
        <w:rPr>
          <w:sz w:val="14"/>
        </w:rPr>
        <w:t xml:space="preserve">. If it becomes the norm that agreements struck by a U.S. president will be kept only so long as that president’s party is in power, why would any country ever sign a deal with the U.S. ever again? </w:t>
      </w:r>
      <w:r w:rsidRPr="00F953FF">
        <w:rPr>
          <w:rStyle w:val="StyleUnderline"/>
        </w:rPr>
        <w:t xml:space="preserve">If </w:t>
      </w:r>
      <w:r w:rsidRPr="00F953FF">
        <w:rPr>
          <w:rStyle w:val="Emphasis"/>
        </w:rPr>
        <w:t>the entire disposition of U.S. foreign policy transforms depending on whether a Democrat or a Republican occupies the White House</w:t>
      </w:r>
      <w:r w:rsidRPr="00F953FF">
        <w:rPr>
          <w:rStyle w:val="StyleUnderline"/>
        </w:rPr>
        <w:t>, it will have a destabilizing impact on international relations</w:t>
      </w:r>
      <w:r w:rsidRPr="00F953FF">
        <w:rPr>
          <w:sz w:val="14"/>
        </w:rPr>
        <w:t xml:space="preserve"> long </w:t>
      </w:r>
      <w:r w:rsidRPr="00F953FF">
        <w:rPr>
          <w:rStyle w:val="StyleUnderline"/>
        </w:rPr>
        <w:t>after Trump leaves office. Politics has never entirely stopped “at the water’s edge.”</w:t>
      </w:r>
      <w:r w:rsidRPr="00F953FF">
        <w:rPr>
          <w:sz w:val="14"/>
        </w:rPr>
        <w:t xml:space="preserve"> Richard Nixon’s campaign scuttled Vietnam peace talks by promising to change the Lyndon Johnson administration’s policies. The Carter-to-Reagan transition was no doubt almost as whiplash-inducing for foreign governments as the Obama-to-Trump transition. </w:t>
      </w:r>
      <w:r w:rsidRPr="00F953FF">
        <w:rPr>
          <w:rStyle w:val="StyleUnderline"/>
        </w:rPr>
        <w:t>But presidents of both parties have,</w:t>
      </w:r>
      <w:r w:rsidRPr="00F953FF">
        <w:rPr>
          <w:sz w:val="14"/>
        </w:rPr>
        <w:t xml:space="preserve"> at the very least, </w:t>
      </w:r>
      <w:r w:rsidRPr="00F953FF">
        <w:rPr>
          <w:rStyle w:val="StyleUnderline"/>
        </w:rPr>
        <w:t>shared a disposition toward international alliances</w:t>
      </w:r>
      <w:r w:rsidRPr="00F953FF">
        <w:rPr>
          <w:sz w:val="14"/>
        </w:rPr>
        <w:t xml:space="preserve"> </w:t>
      </w:r>
      <w:r w:rsidRPr="00F953FF">
        <w:rPr>
          <w:rStyle w:val="StyleUnderline"/>
        </w:rPr>
        <w:t>and broad policy objectives that contrasts with domestic political divides. This hasn’t always been for the best</w:t>
      </w:r>
      <w:r w:rsidRPr="00F953FF">
        <w:rPr>
          <w:sz w:val="14"/>
        </w:rPr>
        <w:t>—the bipartisan foreign policy consensus has gotten the U.S. into a number of wars it should never have fought—</w:t>
      </w:r>
      <w:r w:rsidRPr="00F953FF">
        <w:rPr>
          <w:rStyle w:val="StyleUnderline"/>
        </w:rPr>
        <w:t>but it has allowed for a certain level of continuity that makes diplomacy possible</w:t>
      </w:r>
      <w:r w:rsidRPr="00F953FF">
        <w:rPr>
          <w:sz w:val="14"/>
        </w:rPr>
        <w:t xml:space="preserve">. The exceptions to the rule are those occasions when the culture war bleeds into foreign policy. One example is the Mexico City Policy, known by opponents as the Global Gag Rule, a draconian rule introduced by the Reagan administration requiring NGOs that receive U.S. funding to certify they will not perform abortions or promote abortion as a method of family planning. The policy was rescinded under Bill Clinton, reintroduced under George W. Bush, rescinded under Obama, then reintroduced and made even more restrictive under Trump. The policy is bad enough on its own, restricting needed aid to many organizations providing vital family planning and HIV/AIDS services. The fact that these organizations don’t even know what the U.S. funding policies will be from year to year, and can’t plan their activities accordingly, makes the problem worse. </w:t>
      </w:r>
      <w:r w:rsidRPr="00F953FF">
        <w:rPr>
          <w:rStyle w:val="StyleUnderline"/>
        </w:rPr>
        <w:t xml:space="preserve">In today’s U.S. political climate, all </w:t>
      </w:r>
      <w:r w:rsidRPr="00F953FF">
        <w:rPr>
          <w:rStyle w:val="Emphasis"/>
        </w:rPr>
        <w:t>issues are becoming culture war issues</w:t>
      </w:r>
      <w:r w:rsidRPr="00F953FF">
        <w:rPr>
          <w:rStyle w:val="StyleUnderline"/>
        </w:rPr>
        <w:t>, and more</w:t>
      </w:r>
      <w:r w:rsidRPr="00F953FF">
        <w:rPr>
          <w:sz w:val="14"/>
        </w:rPr>
        <w:t xml:space="preserve"> and more official U</w:t>
      </w:r>
      <w:r w:rsidRPr="00F953FF">
        <w:rPr>
          <w:rStyle w:val="StyleUnderline"/>
        </w:rPr>
        <w:t>.S. policies abroad are coming to resemble the Mexico City Policy</w:t>
      </w:r>
      <w:r w:rsidRPr="00F953FF">
        <w:rPr>
          <w:sz w:val="14"/>
        </w:rPr>
        <w:t>—</w:t>
      </w:r>
      <w:r w:rsidRPr="00F953FF">
        <w:rPr>
          <w:rStyle w:val="StyleUnderline"/>
        </w:rPr>
        <w:t>switches to be flipped on or off depending on which domestic constituency the party in power wants to appeal to</w:t>
      </w:r>
      <w:r w:rsidRPr="00F953FF">
        <w:rPr>
          <w:sz w:val="14"/>
        </w:rPr>
        <w:t xml:space="preserve">. There traditionally has been less daylight between the parties on foreign policy, and it comes up much less than domestic issues in presidential campaigns, but ironically, </w:t>
      </w:r>
      <w:r w:rsidRPr="00F953FF">
        <w:rPr>
          <w:rStyle w:val="StyleUnderline"/>
        </w:rPr>
        <w:t>partisanship may come to have more of an impact on foreign policy: In an era of congressional gridlock, it’s a rare area where the president can act relatively unfettered. Even if</w:t>
      </w:r>
      <w:r w:rsidRPr="00F953FF">
        <w:rPr>
          <w:sz w:val="14"/>
        </w:rPr>
        <w:t xml:space="preserve"> Bernie </w:t>
      </w:r>
      <w:r w:rsidRPr="00F953FF">
        <w:rPr>
          <w:rStyle w:val="StyleUnderline"/>
        </w:rPr>
        <w:t xml:space="preserve">Sanders were to become president, it’s unlikely he’d be able to get a </w:t>
      </w:r>
      <w:r w:rsidRPr="00F953FF">
        <w:rPr>
          <w:sz w:val="14"/>
        </w:rPr>
        <w:t>controversial domestic</w:t>
      </w:r>
      <w:r w:rsidRPr="00F953FF">
        <w:rPr>
          <w:rStyle w:val="StyleUnderline"/>
        </w:rPr>
        <w:t xml:space="preserve"> policy like Medicare for All passed</w:t>
      </w:r>
      <w:r w:rsidRPr="00F953FF">
        <w:rPr>
          <w:sz w:val="14"/>
        </w:rPr>
        <w:t xml:space="preserve"> by Congress. But he would definitely be able to pursue a vastly different policy on Iran. This dynamic has only been getting more acute in recent years. The near impossibility of getting Republican support meant that Obama had to carry out most of his signature diplomatic achievements—the Iran deal, the Paris accord, the normalization of relations with Cuba—via executive action. That also meant those achievements could be undone by executive action. </w:t>
      </w:r>
      <w:r w:rsidRPr="00F953FF">
        <w:rPr>
          <w:rStyle w:val="Emphasis"/>
        </w:rPr>
        <w:t>Treaties</w:t>
      </w:r>
      <w:r w:rsidRPr="00F953FF">
        <w:rPr>
          <w:sz w:val="14"/>
        </w:rPr>
        <w:t xml:space="preserve">, as defined by Article II of the Constitution, require a two-thirds majority of the Senate for ratification, so they </w:t>
      </w:r>
      <w:r w:rsidRPr="00F953FF">
        <w:rPr>
          <w:rStyle w:val="StyleUnderline"/>
        </w:rPr>
        <w:t xml:space="preserve">have become almost </w:t>
      </w:r>
      <w:r w:rsidRPr="00F953FF">
        <w:rPr>
          <w:rStyle w:val="Emphasis"/>
        </w:rPr>
        <w:t>unheard of</w:t>
      </w:r>
      <w:r w:rsidRPr="00F953FF">
        <w:rPr>
          <w:sz w:val="14"/>
        </w:rPr>
        <w:t xml:space="preserve">. George W. Bush submitted more than 100 treaties to the Senate for ratification during his time in office, roughly on par with his 20th-century predecessors. Obama submitted just 38, only 15 of which were ratified. Trump has submitted just two so far: an amendment to an earlier fisheries agreement and an update to the North Atlantic Treaty allowing North Macedonia to join NATO. (Trump wasn’t too enthusiastic about this.) Meanwhile, </w:t>
      </w:r>
      <w:r w:rsidRPr="00F953FF">
        <w:rPr>
          <w:rStyle w:val="StyleUnderline"/>
        </w:rPr>
        <w:t>Trump has pulled the U.S. out of negotiations for the planned Trans-Pacific Partnership and the 1987 Intermediate-Range Nuclear Forces treaty</w:t>
      </w:r>
      <w:r w:rsidRPr="00F953FF">
        <w:rPr>
          <w:sz w:val="14"/>
        </w:rPr>
        <w:t xml:space="preserve"> with Russia. </w:t>
      </w:r>
      <w:r w:rsidRPr="00F953FF">
        <w:rPr>
          <w:rStyle w:val="StyleUnderline"/>
        </w:rPr>
        <w:t>Even the Universal Postal Union hasn’t been safe</w:t>
      </w:r>
      <w:r w:rsidRPr="00F953FF">
        <w:rPr>
          <w:sz w:val="14"/>
        </w:rPr>
        <w:t xml:space="preserve">. Nearly all the Democratic presidential candidates, to the extent they discuss foreign policy at all, emphasize the importance of rebuilding international alliances. If any of them becomes president, he or she would probably work to rejoin many of the deals and institutions that Trump has pulled out of and reaffirm the U.S. commitment to those, notably NATO, that Trump has simply trashed. But </w:t>
      </w:r>
      <w:r w:rsidRPr="00F953FF">
        <w:rPr>
          <w:rStyle w:val="StyleUnderline"/>
        </w:rPr>
        <w:t>it will be immeasurably more difficult for the next Democratic president to</w:t>
      </w:r>
      <w:r w:rsidRPr="00F953FF">
        <w:rPr>
          <w:sz w:val="14"/>
        </w:rPr>
        <w:t xml:space="preserve"> </w:t>
      </w:r>
      <w:r w:rsidRPr="00F953FF">
        <w:rPr>
          <w:rStyle w:val="StyleUnderline"/>
        </w:rPr>
        <w:t>replicate</w:t>
      </w:r>
      <w:r w:rsidRPr="00F953FF">
        <w:rPr>
          <w:sz w:val="14"/>
        </w:rPr>
        <w:t xml:space="preserve"> even </w:t>
      </w:r>
      <w:r w:rsidRPr="00F953FF">
        <w:rPr>
          <w:rStyle w:val="StyleUnderline"/>
        </w:rPr>
        <w:t>the limited diplomatic achievements of the Obama years</w:t>
      </w:r>
      <w:r w:rsidRPr="00F953FF">
        <w:rPr>
          <w:sz w:val="14"/>
        </w:rPr>
        <w:t xml:space="preserve">. Why would the leader of any U.S. adversary want to repeat the experience of Iran or Cuba by spending political capital on a rapprochement with the U.S., only to see the offer humiliatingly rescinded by the next president? </w:t>
      </w:r>
      <w:r w:rsidRPr="00F953FF">
        <w:rPr>
          <w:rStyle w:val="StyleUnderline"/>
        </w:rPr>
        <w:t>The problem isn’t just treaties and agreements. The way Americans view the world,</w:t>
      </w:r>
      <w:r w:rsidRPr="00F953FF">
        <w:rPr>
          <w:sz w:val="14"/>
        </w:rPr>
        <w:t xml:space="preserve"> and other countries, </w:t>
      </w:r>
      <w:r w:rsidRPr="00F953FF">
        <w:rPr>
          <w:rStyle w:val="StyleUnderline"/>
        </w:rPr>
        <w:t>is</w:t>
      </w:r>
      <w:r w:rsidRPr="00F953FF">
        <w:rPr>
          <w:sz w:val="14"/>
        </w:rPr>
        <w:t xml:space="preserve"> increasingly </w:t>
      </w:r>
      <w:r w:rsidRPr="00F953FF">
        <w:rPr>
          <w:rStyle w:val="StyleUnderline"/>
        </w:rPr>
        <w:t>polarized. Polls show increasing divergences between the parties</w:t>
      </w:r>
      <w:r w:rsidRPr="00F953FF">
        <w:rPr>
          <w:sz w:val="14"/>
        </w:rPr>
        <w:t xml:space="preserve"> in views on Mexico, Iran, Russia, Germany, Canada, and other countries. Iran may not be particularly popular on either side of the aisle, but </w:t>
      </w:r>
      <w:r w:rsidRPr="00F953FF">
        <w:rPr>
          <w:rStyle w:val="StyleUnderline"/>
        </w:rPr>
        <w:t>prominent voices on Democratic foreign policy</w:t>
      </w:r>
      <w:r w:rsidRPr="00F953FF">
        <w:rPr>
          <w:sz w:val="14"/>
        </w:rPr>
        <w:t xml:space="preserve">, including Sanders’ foreign policy adviser, </w:t>
      </w:r>
      <w:r w:rsidRPr="00F953FF">
        <w:rPr>
          <w:rStyle w:val="StyleUnderline"/>
        </w:rPr>
        <w:t>have been arguing that Saudi Arabia is viewed as worse</w:t>
      </w:r>
      <w:r w:rsidRPr="00F953FF">
        <w:rPr>
          <w:sz w:val="14"/>
        </w:rPr>
        <w:t xml:space="preserve">. Whether you think the Iranians or the Saudis are a bigger threat to human rights and regional stability may soon become an indicator of partisan loyalty. On the flip side, while Americans are broadly supportive of Israel, there is an increasingly stark partisan divide in views of the Israeli government and the Israeli-Palestinian conflict. This shouldn’t be all that surprising considering that few leaders have inserted themselves into America’s partisan warfare as consciously or effectively as Israeli Prime Minister Benjamin Netanyahu. While he has declared that “Israel should always remain a bipartisan issue,” </w:t>
      </w:r>
      <w:r w:rsidRPr="00F953FF">
        <w:rPr>
          <w:rStyle w:val="StyleUnderline"/>
        </w:rPr>
        <w:t>Netanyahu</w:t>
      </w:r>
      <w:r w:rsidRPr="00F953FF">
        <w:rPr>
          <w:sz w:val="14"/>
        </w:rPr>
        <w:t xml:space="preserve"> has effectively </w:t>
      </w:r>
      <w:r w:rsidRPr="00F953FF">
        <w:rPr>
          <w:rStyle w:val="StyleUnderline"/>
        </w:rPr>
        <w:t xml:space="preserve">aligned himself with Republicans, </w:t>
      </w:r>
      <w:r w:rsidRPr="00F953FF">
        <w:rPr>
          <w:sz w:val="14"/>
        </w:rPr>
        <w:t xml:space="preserve">at least </w:t>
      </w:r>
      <w:r w:rsidRPr="00F953FF">
        <w:rPr>
          <w:rStyle w:val="StyleUnderline"/>
        </w:rPr>
        <w:t xml:space="preserve">since the debate over the Iran deal. </w:t>
      </w:r>
      <w:r w:rsidRPr="00F953FF">
        <w:rPr>
          <w:rStyle w:val="Emphasis"/>
        </w:rPr>
        <w:t>Mideast peace</w:t>
      </w:r>
      <w:r w:rsidRPr="00F953FF">
        <w:rPr>
          <w:sz w:val="14"/>
        </w:rPr>
        <w:t xml:space="preserve">, too, </w:t>
      </w:r>
      <w:r w:rsidRPr="00F953FF">
        <w:rPr>
          <w:rStyle w:val="Emphasis"/>
        </w:rPr>
        <w:t>is a culture war issue now</w:t>
      </w:r>
      <w:r w:rsidRPr="00F953FF">
        <w:rPr>
          <w:sz w:val="14"/>
        </w:rPr>
        <w:t xml:space="preserve">. The downside of this is it has become politically easier for Democrats to criticize Israeli policies—some in quite stark terms—but it’s hard to say the strategy hasn’t paid off for Netanyahu or for Trump. </w:t>
      </w:r>
      <w:r w:rsidRPr="00F953FF">
        <w:rPr>
          <w:rStyle w:val="StyleUnderline"/>
        </w:rPr>
        <w:t>The U.S. administration has moved forward on a wish list of Israeli policy demands</w:t>
      </w:r>
      <w:r w:rsidRPr="00F953FF">
        <w:rPr>
          <w:sz w:val="14"/>
        </w:rPr>
        <w:t xml:space="preserve"> such as scuttling the Iran deal, moving the U.S. Embassy to Jerusalem, and recognizing Israeli sovereignty over the Golan Heights. </w:t>
      </w:r>
      <w:r w:rsidRPr="00F953FF">
        <w:rPr>
          <w:rStyle w:val="StyleUnderline"/>
        </w:rPr>
        <w:t>The effect all this will have on stability in the Middle East, Palestinian human rights, or even Israel’s own long-term interests are another story.</w:t>
      </w:r>
      <w:r w:rsidRPr="00F953FF">
        <w:rPr>
          <w:sz w:val="14"/>
        </w:rPr>
        <w:t xml:space="preserve"> Other leaders may follow Netanyahu’s lead by attempting to align themselves with a U.S. political party rather than the U.S. as a whole. Just look at Hungary’s controversial right-wing Prime Minister Viktor Oban, who was the first world leader to endorse Trump’s candidacy in 2016 and was subsequently feted by Trump in the Oval Office last week ahead of crucial European Parliament elections, despite both Bush and Obama previously giving him the cold shoulder. Countries may never be entirely neutral topics in each other’s partisan politics—the U.S. certainly hasn’t always been. But at least the ideal state of affairs is that they’re willing to conduct business with whatever party is in power. And that only works if there’s at least a certain level of continuity in foreign policy outlook and strategic goals as well as a baseline willingness to honor agreements signed by the previous administration, even if the new one doesn’t like them very much. </w:t>
      </w:r>
      <w:r w:rsidRPr="00F953FF">
        <w:rPr>
          <w:rStyle w:val="StyleUnderline"/>
        </w:rPr>
        <w:t>If current trends continue,</w:t>
      </w:r>
      <w:r w:rsidRPr="00F953FF">
        <w:rPr>
          <w:sz w:val="14"/>
        </w:rPr>
        <w:t xml:space="preserve"> </w:t>
      </w:r>
      <w:r w:rsidRPr="00F953FF">
        <w:rPr>
          <w:rStyle w:val="StyleUnderline"/>
        </w:rPr>
        <w:t>America’s partisan divide will continue to widen, and foreign policy questions will</w:t>
      </w:r>
      <w:r w:rsidRPr="00F953FF">
        <w:rPr>
          <w:sz w:val="14"/>
        </w:rPr>
        <w:t xml:space="preserve"> increasingly </w:t>
      </w:r>
      <w:r w:rsidRPr="00F953FF">
        <w:rPr>
          <w:rStyle w:val="StyleUnderline"/>
        </w:rPr>
        <w:t>be treated as culture war fights</w:t>
      </w:r>
      <w:r w:rsidRPr="00F953FF">
        <w:rPr>
          <w:sz w:val="14"/>
        </w:rPr>
        <w:t xml:space="preserve"> between the parties. </w:t>
      </w:r>
      <w:r w:rsidRPr="00F953FF">
        <w:rPr>
          <w:rStyle w:val="StyleUnderline"/>
        </w:rPr>
        <w:t xml:space="preserve">If future presidents share Trump’s disdain for international institutions and agreements, </w:t>
      </w:r>
      <w:r w:rsidRPr="00F953FF">
        <w:rPr>
          <w:rStyle w:val="Emphasis"/>
        </w:rPr>
        <w:t>the credibility of U.S. foreign policy stances will suffer</w:t>
      </w:r>
      <w:r w:rsidRPr="00F953FF">
        <w:rPr>
          <w:sz w:val="14"/>
        </w:rPr>
        <w:t xml:space="preserve">. And </w:t>
      </w:r>
      <w:r w:rsidRPr="00F953FF">
        <w:rPr>
          <w:rStyle w:val="StyleUnderline"/>
        </w:rPr>
        <w:t>if these partisan swings become predicabl</w:t>
      </w:r>
      <w:r w:rsidRPr="00F953FF">
        <w:rPr>
          <w:sz w:val="14"/>
        </w:rPr>
        <w:t>e—in other words, if countries know in advance that certain U.S. policies and agreements only apply when one party or another is in office—</w:t>
      </w:r>
      <w:r w:rsidRPr="00F953FF">
        <w:rPr>
          <w:rStyle w:val="StyleUnderline"/>
        </w:rPr>
        <w:t>it will increase incentives for foreign powers to</w:t>
      </w:r>
      <w:r w:rsidRPr="00F953FF">
        <w:rPr>
          <w:sz w:val="14"/>
        </w:rPr>
        <w:t xml:space="preserve"> try to </w:t>
      </w:r>
      <w:r w:rsidRPr="00F953FF">
        <w:rPr>
          <w:rStyle w:val="StyleUnderline"/>
        </w:rPr>
        <w:t>influence and meddle in U.S. elections.</w:t>
      </w:r>
      <w:r w:rsidRPr="00F953FF">
        <w:rPr>
          <w:sz w:val="14"/>
        </w:rPr>
        <w:t xml:space="preserve"> What’s a few cyberattacks or Facebook ad buys when the entire foreign policy outlook of the most powerful country is at stake? </w:t>
      </w:r>
      <w:r w:rsidRPr="00F953FF">
        <w:rPr>
          <w:rStyle w:val="StyleUnderline"/>
        </w:rPr>
        <w:t xml:space="preserve">Americans are </w:t>
      </w:r>
      <w:r w:rsidRPr="00F953FF">
        <w:rPr>
          <w:sz w:val="14"/>
        </w:rPr>
        <w:t xml:space="preserve">increasingly </w:t>
      </w:r>
      <w:r w:rsidRPr="00F953FF">
        <w:rPr>
          <w:rStyle w:val="StyleUnderline"/>
        </w:rPr>
        <w:t>living in two different countries at home</w:t>
      </w:r>
      <w:r w:rsidRPr="00F953FF">
        <w:rPr>
          <w:sz w:val="14"/>
        </w:rPr>
        <w:t xml:space="preserve">. </w:t>
      </w:r>
      <w:r w:rsidRPr="00F953FF">
        <w:rPr>
          <w:rStyle w:val="StyleUnderline"/>
        </w:rPr>
        <w:t xml:space="preserve">Soon </w:t>
      </w:r>
      <w:r w:rsidRPr="00F953FF">
        <w:rPr>
          <w:rStyle w:val="Emphasis"/>
        </w:rPr>
        <w:t xml:space="preserve">we may be treated as two different countries abroad </w:t>
      </w:r>
      <w:r w:rsidRPr="00F953FF">
        <w:rPr>
          <w:rStyle w:val="StyleUnderline"/>
        </w:rPr>
        <w:t xml:space="preserve">as well. </w:t>
      </w:r>
    </w:p>
    <w:p w:rsidR="00DC1768" w:rsidRDefault="00DC1768" w:rsidP="00DC1768">
      <w:pPr>
        <w:pStyle w:val="Heading4"/>
      </w:pPr>
      <w:r>
        <w:t>Political polarization undermines credibility</w:t>
      </w:r>
    </w:p>
    <w:p w:rsidR="00DC1768" w:rsidRDefault="00DC1768" w:rsidP="00DC1768">
      <w:proofErr w:type="spellStart"/>
      <w:r w:rsidRPr="00F72853">
        <w:rPr>
          <w:rStyle w:val="Style13ptBold"/>
        </w:rPr>
        <w:t>Drezner</w:t>
      </w:r>
      <w:proofErr w:type="spellEnd"/>
      <w:r w:rsidRPr="00F72853">
        <w:rPr>
          <w:rStyle w:val="Style13ptBold"/>
        </w:rPr>
        <w:t xml:space="preserve"> 18</w:t>
      </w:r>
      <w:r>
        <w:t xml:space="preserve"> (Daniel, professor of international politics at the Fletcher School of Law and Diplomacy at Tufts University, The Washington Post, “The polarization of U.S. alliances,” </w:t>
      </w:r>
      <w:hyperlink r:id="rId154" w:history="1">
        <w:r w:rsidRPr="005B532A">
          <w:rPr>
            <w:rStyle w:val="Hyperlink"/>
          </w:rPr>
          <w:t>https://www.washingtonpost.com/news/posteverything/wp/2018/05/07/the-polarization-of-u-s-alliances</w:t>
        </w:r>
      </w:hyperlink>
      <w:r>
        <w:t>, 5/7/2018, 6/24/2019) DG</w:t>
      </w:r>
    </w:p>
    <w:p w:rsidR="00DC1768" w:rsidRDefault="00DC1768" w:rsidP="00DC1768">
      <w:pPr>
        <w:rPr>
          <w:rStyle w:val="Emphasis"/>
        </w:rPr>
      </w:pPr>
      <w:r w:rsidRPr="00F72853">
        <w:rPr>
          <w:rStyle w:val="StyleUnderline"/>
        </w:rPr>
        <w:t xml:space="preserve">The increase of political polarization has had a lot of </w:t>
      </w:r>
      <w:r w:rsidRPr="00F72853">
        <w:rPr>
          <w:rStyle w:val="Emphasis"/>
        </w:rPr>
        <w:t>negative effects on American foreign policy</w:t>
      </w:r>
      <w:r w:rsidRPr="00F72853">
        <w:rPr>
          <w:sz w:val="14"/>
        </w:rPr>
        <w:t xml:space="preserve">. </w:t>
      </w:r>
      <w:r w:rsidRPr="00F72853">
        <w:rPr>
          <w:rStyle w:val="StyleUnderline"/>
        </w:rPr>
        <w:t>It led the Obama administration to pursue</w:t>
      </w:r>
      <w:r w:rsidRPr="00F72853">
        <w:rPr>
          <w:sz w:val="14"/>
        </w:rPr>
        <w:t xml:space="preserve"> a variety of </w:t>
      </w:r>
      <w:r w:rsidRPr="00F72853">
        <w:rPr>
          <w:rStyle w:val="StyleUnderline"/>
        </w:rPr>
        <w:t>foreign policy initiatives through executive actions</w:t>
      </w:r>
      <w:r w:rsidRPr="00F72853">
        <w:rPr>
          <w:sz w:val="14"/>
        </w:rPr>
        <w:t xml:space="preserve"> alone. </w:t>
      </w:r>
      <w:r w:rsidRPr="00F72853">
        <w:rPr>
          <w:rStyle w:val="StyleUnderline"/>
        </w:rPr>
        <w:t>This gambit made certain agreements possible but</w:t>
      </w:r>
      <w:r w:rsidRPr="00F72853">
        <w:rPr>
          <w:sz w:val="14"/>
        </w:rPr>
        <w:t xml:space="preserve"> also </w:t>
      </w:r>
      <w:r w:rsidRPr="00F72853">
        <w:rPr>
          <w:rStyle w:val="StyleUnderline"/>
        </w:rPr>
        <w:t xml:space="preserve">carried </w:t>
      </w:r>
      <w:r w:rsidRPr="00F72853">
        <w:rPr>
          <w:rStyle w:val="Emphasis"/>
        </w:rPr>
        <w:t>significant risks</w:t>
      </w:r>
      <w:r w:rsidRPr="00F72853">
        <w:rPr>
          <w:sz w:val="14"/>
        </w:rPr>
        <w:t xml:space="preserve">. Among other things, </w:t>
      </w:r>
      <w:r w:rsidRPr="00F72853">
        <w:rPr>
          <w:rStyle w:val="StyleUnderline"/>
        </w:rPr>
        <w:t>it has been easy for the Trump administration to walk away</w:t>
      </w:r>
      <w:r w:rsidRPr="00F72853">
        <w:rPr>
          <w:sz w:val="14"/>
        </w:rPr>
        <w:t xml:space="preserve"> from them. Polarization’s erosion of America’s credible commitment is disconcerting, but I am beginning to wonder if </w:t>
      </w:r>
      <w:r w:rsidRPr="00F72853">
        <w:rPr>
          <w:rStyle w:val="Emphasis"/>
        </w:rPr>
        <w:t>we have underestimated its effects.</w:t>
      </w:r>
      <w:r w:rsidRPr="00F72853">
        <w:rPr>
          <w:sz w:val="14"/>
        </w:rPr>
        <w:t xml:space="preserve"> I have written previously about how polarization has led to the Trump administration pursuing an “</w:t>
      </w:r>
      <w:proofErr w:type="spellStart"/>
      <w:r w:rsidRPr="00F72853">
        <w:rPr>
          <w:sz w:val="14"/>
        </w:rPr>
        <w:t>omnibalancing</w:t>
      </w:r>
      <w:proofErr w:type="spellEnd"/>
      <w:r w:rsidRPr="00F72853">
        <w:rPr>
          <w:sz w:val="14"/>
        </w:rPr>
        <w:t xml:space="preserve">” strategy. </w:t>
      </w:r>
      <w:r w:rsidRPr="00F72853">
        <w:rPr>
          <w:rStyle w:val="StyleUnderline"/>
        </w:rPr>
        <w:t>U.S. allies appear to be faced with a</w:t>
      </w:r>
      <w:r w:rsidRPr="00F72853">
        <w:rPr>
          <w:sz w:val="14"/>
        </w:rPr>
        <w:t xml:space="preserve">n increasingly stark </w:t>
      </w:r>
      <w:r w:rsidRPr="00F72853">
        <w:rPr>
          <w:rStyle w:val="StyleUnderline"/>
        </w:rPr>
        <w:t xml:space="preserve">choice: choose to </w:t>
      </w:r>
      <w:r w:rsidRPr="00F72853">
        <w:rPr>
          <w:rStyle w:val="Emphasis"/>
        </w:rPr>
        <w:t>partner with the Trump</w:t>
      </w:r>
      <w:r w:rsidRPr="00F72853">
        <w:rPr>
          <w:rStyle w:val="StyleUnderline"/>
        </w:rPr>
        <w:t xml:space="preserve"> administration </w:t>
      </w:r>
      <w:r w:rsidRPr="00F72853">
        <w:rPr>
          <w:rStyle w:val="Emphasis"/>
        </w:rPr>
        <w:t>or</w:t>
      </w:r>
      <w:r w:rsidRPr="00F72853">
        <w:rPr>
          <w:sz w:val="14"/>
        </w:rPr>
        <w:t xml:space="preserve"> choose to </w:t>
      </w:r>
      <w:r w:rsidRPr="00F72853">
        <w:rPr>
          <w:rStyle w:val="StyleUnderline"/>
        </w:rPr>
        <w:t xml:space="preserve">partner with </w:t>
      </w:r>
      <w:r w:rsidRPr="00F72853">
        <w:rPr>
          <w:rStyle w:val="Emphasis"/>
        </w:rPr>
        <w:t>the Democrat opposition</w:t>
      </w:r>
      <w:r w:rsidRPr="00F72853">
        <w:rPr>
          <w:rStyle w:val="StyleUnderline"/>
        </w:rPr>
        <w:t>.</w:t>
      </w:r>
      <w:r w:rsidRPr="00F72853">
        <w:rPr>
          <w:sz w:val="14"/>
        </w:rPr>
        <w:t xml:space="preserve"> </w:t>
      </w:r>
      <w:r w:rsidRPr="00F72853">
        <w:rPr>
          <w:rStyle w:val="StyleUnderline"/>
        </w:rPr>
        <w:t>This started last year, when Canada responded to the</w:t>
      </w:r>
      <w:r w:rsidRPr="00F72853">
        <w:rPr>
          <w:sz w:val="14"/>
        </w:rPr>
        <w:t xml:space="preserve"> Trump </w:t>
      </w:r>
      <w:r w:rsidRPr="00F72853">
        <w:rPr>
          <w:rStyle w:val="StyleUnderline"/>
        </w:rPr>
        <w:t xml:space="preserve">administration’s hostile moves by partnering with governors, mayors and members of Congress who supported NAFTA and the Paris </w:t>
      </w:r>
      <w:r w:rsidRPr="00F72853">
        <w:rPr>
          <w:sz w:val="14"/>
        </w:rPr>
        <w:t>climate change</w:t>
      </w:r>
      <w:r w:rsidRPr="00F72853">
        <w:rPr>
          <w:rStyle w:val="StyleUnderline"/>
        </w:rPr>
        <w:t xml:space="preserve"> deal</w:t>
      </w:r>
      <w:r w:rsidRPr="00F72853">
        <w:rPr>
          <w:sz w:val="14"/>
        </w:rPr>
        <w:t xml:space="preserve">. On the other hand, </w:t>
      </w:r>
      <w:r w:rsidRPr="00F72853">
        <w:rPr>
          <w:rStyle w:val="StyleUnderline"/>
        </w:rPr>
        <w:t>Middle East allies</w:t>
      </w:r>
      <w:r w:rsidRPr="00F72853">
        <w:rPr>
          <w:sz w:val="14"/>
        </w:rPr>
        <w:t xml:space="preserve"> like Saudi Arabia and Israel, which had extremely prickly relations with the Obama administration, have </w:t>
      </w:r>
      <w:r w:rsidRPr="00F72853">
        <w:rPr>
          <w:rStyle w:val="StyleUnderline"/>
        </w:rPr>
        <w:t>showered the Trump administration with glowing orbs and glitzy news conferences</w:t>
      </w:r>
      <w:r w:rsidRPr="00F72853">
        <w:rPr>
          <w:sz w:val="14"/>
        </w:rPr>
        <w:t xml:space="preserve"> designed to make the White House look good. This past week a raft of news reports suggest the ways in which allies have been forced into some extreme choices because of U.S. political discord. The New York Times’s Andrew Kramer reported that </w:t>
      </w:r>
      <w:r w:rsidRPr="00F72853">
        <w:rPr>
          <w:rStyle w:val="StyleUnderline"/>
        </w:rPr>
        <w:t>Ukraine has withheld cooperation with the Mueller probe on</w:t>
      </w:r>
      <w:r w:rsidRPr="00F72853">
        <w:rPr>
          <w:sz w:val="14"/>
        </w:rPr>
        <w:t xml:space="preserve"> former Trump campaign chairman Paul Manafort’s prosecution: In Ukraine, where officials are wary of offending President Trump, four meandering cases that involve Mr. Manafort, Mr. Trump’s former campaign chairman, have been effectively frozen by Ukraine’s chief prosecutor. The cases are just too sensitive for a government deeply reliant on United States financial and military aid, and keenly aware of Mr. Trump’s distaste for the investigation by the special counsel, Robert S. Mueller III, into possible collusion between Russia and his campaign, some lawmakers say. The decision to halt the investigations by an anticorruption prosecutor was handed down at a delicate moment for Ukraine, as the Trump administration was finalizing plans to sell the country sophisticated anti-tank missiles, called Javelins. This follows up on a March report by the Daily Beast’s Anna Nemtsova that said, “In a series of interviews over the last few weeks, current Ukrainian politicians as well as former Manafort colleagues repeatedly told the Daily Beast that in today’s political situation in Ukraine, a year before presidential elections, leading political competitors did not want to upset President Donald Trump.” The Atlantic’s Natasha Bertrand has also reported that the </w:t>
      </w:r>
      <w:r w:rsidRPr="00F72853">
        <w:rPr>
          <w:rStyle w:val="StyleUnderline"/>
        </w:rPr>
        <w:t>Ukrainian government hired GOP lobbyists to influence the Trump White House.</w:t>
      </w:r>
      <w:r w:rsidRPr="00F72853">
        <w:rPr>
          <w:sz w:val="14"/>
        </w:rPr>
        <w:t xml:space="preserve"> Euromaidan’s </w:t>
      </w:r>
      <w:proofErr w:type="spellStart"/>
      <w:r w:rsidRPr="00F72853">
        <w:rPr>
          <w:sz w:val="14"/>
        </w:rPr>
        <w:t>Alya</w:t>
      </w:r>
      <w:proofErr w:type="spellEnd"/>
      <w:r w:rsidRPr="00F72853">
        <w:rPr>
          <w:sz w:val="14"/>
        </w:rPr>
        <w:t xml:space="preserve"> Shandra has pushed back on these reports, so there may be less here than meets the eye. Indeed, that also holds for other recent stories. Did Qatar buy $6.5 million worth of real estate from Trump World Tower in January to get the White House to pressure the Saudis to stop their Gulf Cooperation Council boycott? Or is it “due to their location, nothing more,” as the Qataris claim? Similarly, has the Trump White House “hired an Israeli private intelligence agency to orchestrate a ‘dirty ops’ campaign against key individuals from the Obama administration who helped negotiate the Iran nuclear deal,” as the Guardian’s Mark Townsend and Julian Borger report? On the one hand, their details seem a bit fuzzy. On the other hand, one of those key individuals has some interesting corroborating evidence. As previously noted, </w:t>
      </w:r>
      <w:r w:rsidRPr="00F72853">
        <w:rPr>
          <w:rStyle w:val="StyleUnderline"/>
        </w:rPr>
        <w:t>one of the problems with thinking about the Trump administration is the degree to which one must indulge in conspiratorial thinking</w:t>
      </w:r>
      <w:r w:rsidRPr="00F72853">
        <w:rPr>
          <w:sz w:val="14"/>
        </w:rPr>
        <w:t>. Maybe all these stories are overhyped, and U.S. allies are not forced to choose between allying with Trump or allying with his domestic rivals. On the other hand</w:t>
      </w:r>
      <w:r w:rsidRPr="00F72853">
        <w:rPr>
          <w:rStyle w:val="StyleUnderline"/>
        </w:rPr>
        <w:t>, it seems as if Trump’s opponents are starting to adopt a similar attitude about</w:t>
      </w:r>
      <w:r w:rsidRPr="00F72853">
        <w:rPr>
          <w:sz w:val="14"/>
        </w:rPr>
        <w:t xml:space="preserve"> approaching </w:t>
      </w:r>
      <w:r w:rsidRPr="00F72853">
        <w:rPr>
          <w:rStyle w:val="StyleUnderline"/>
        </w:rPr>
        <w:t>other governments.</w:t>
      </w:r>
      <w:r w:rsidRPr="00F72853">
        <w:rPr>
          <w:sz w:val="14"/>
        </w:rPr>
        <w:t xml:space="preserve"> For example, the Boston Globe’s Matt </w:t>
      </w:r>
      <w:proofErr w:type="spellStart"/>
      <w:r w:rsidRPr="00F72853">
        <w:rPr>
          <w:sz w:val="14"/>
        </w:rPr>
        <w:t>Viser</w:t>
      </w:r>
      <w:proofErr w:type="spellEnd"/>
      <w:r w:rsidRPr="00F72853">
        <w:rPr>
          <w:sz w:val="14"/>
        </w:rPr>
        <w:t xml:space="preserve"> reports that former secretary of state John F. </w:t>
      </w:r>
      <w:r w:rsidRPr="00F72853">
        <w:rPr>
          <w:rStyle w:val="StyleUnderline"/>
        </w:rPr>
        <w:t>Kerry is freelancing in an effort to save the Iran deal</w:t>
      </w:r>
      <w:r w:rsidRPr="00F72853">
        <w:rPr>
          <w:sz w:val="14"/>
        </w:rPr>
        <w:t xml:space="preserve"> from the Trump administration. John </w:t>
      </w:r>
      <w:r w:rsidRPr="00F72853">
        <w:rPr>
          <w:rStyle w:val="StyleUnderline"/>
        </w:rPr>
        <w:t xml:space="preserve">Kerry’s bid to save one of his most significant accomplishments </w:t>
      </w:r>
      <w:r w:rsidRPr="00F72853">
        <w:rPr>
          <w:sz w:val="14"/>
        </w:rPr>
        <w:t xml:space="preserve">as secretary of state </w:t>
      </w:r>
      <w:r w:rsidRPr="00F72853">
        <w:rPr>
          <w:rStyle w:val="StyleUnderline"/>
        </w:rPr>
        <w:t>took him to</w:t>
      </w:r>
      <w:r w:rsidRPr="00F72853">
        <w:rPr>
          <w:sz w:val="14"/>
        </w:rPr>
        <w:t xml:space="preserve"> </w:t>
      </w:r>
      <w:r w:rsidRPr="00F72853">
        <w:rPr>
          <w:rStyle w:val="StyleUnderline"/>
        </w:rPr>
        <w:t>New York</w:t>
      </w:r>
      <w:r w:rsidRPr="00F72853">
        <w:rPr>
          <w:sz w:val="14"/>
        </w:rPr>
        <w:t xml:space="preserve"> on a Sunday afternoon two weeks ago, </w:t>
      </w:r>
      <w:r w:rsidRPr="00F72853">
        <w:rPr>
          <w:rStyle w:val="StyleUnderline"/>
        </w:rPr>
        <w:t>where</w:t>
      </w:r>
      <w:r w:rsidRPr="00F72853">
        <w:rPr>
          <w:sz w:val="14"/>
        </w:rPr>
        <w:t xml:space="preserve">, more than a year after he left office, </w:t>
      </w:r>
      <w:r w:rsidRPr="00F72853">
        <w:rPr>
          <w:rStyle w:val="StyleUnderline"/>
        </w:rPr>
        <w:t xml:space="preserve">he engaged in some unusual </w:t>
      </w:r>
      <w:r w:rsidRPr="00F72853">
        <w:rPr>
          <w:rStyle w:val="StyleUnderline"/>
          <w14:textOutline w14:w="9525" w14:cap="rnd" w14:cmpd="sng" w14:algn="ctr">
            <w14:solidFill>
              <w14:schemeClr w14:val="bg2">
                <w14:alpha w14:val="15000"/>
                <w14:lumMod w14:val="50000"/>
              </w14:schemeClr>
            </w14:solidFill>
            <w14:prstDash w14:val="solid"/>
            <w14:bevel/>
          </w14:textOutline>
        </w:rPr>
        <w:t xml:space="preserve">shadow </w:t>
      </w:r>
      <w:r w:rsidRPr="00F72853">
        <w:rPr>
          <w:rStyle w:val="Emphasis"/>
        </w:rPr>
        <w:t>diplomacy with a top-ranking Iranian official</w:t>
      </w:r>
      <w:r w:rsidRPr="00F72853">
        <w:rPr>
          <w:rStyle w:val="StyleUnderline"/>
        </w:rPr>
        <w:t>.</w:t>
      </w:r>
      <w:r w:rsidRPr="00F72853">
        <w:rPr>
          <w:sz w:val="14"/>
        </w:rPr>
        <w:t xml:space="preserve"> He sat down at the United Nations with Foreign Minister </w:t>
      </w:r>
      <w:proofErr w:type="spellStart"/>
      <w:r w:rsidRPr="00F72853">
        <w:rPr>
          <w:sz w:val="14"/>
        </w:rPr>
        <w:t>Javad</w:t>
      </w:r>
      <w:proofErr w:type="spellEnd"/>
      <w:r w:rsidRPr="00F72853">
        <w:rPr>
          <w:sz w:val="14"/>
        </w:rPr>
        <w:t xml:space="preserve"> Zarif to discuss ways of preserving the pact limiting Iran’s nuclear weapons program. It was the second time in about two months that the two had met to strategize over salvaging a deal they spent years negotiating during the Obama administration, according to a person briefed on the meetings…. </w:t>
      </w:r>
      <w:r w:rsidRPr="00F72853">
        <w:rPr>
          <w:rStyle w:val="StyleUnderline"/>
        </w:rPr>
        <w:t>Kerry</w:t>
      </w:r>
      <w:r w:rsidRPr="00F72853">
        <w:rPr>
          <w:sz w:val="14"/>
        </w:rPr>
        <w:t xml:space="preserve"> also </w:t>
      </w:r>
      <w:r w:rsidRPr="00F72853">
        <w:rPr>
          <w:rStyle w:val="StyleUnderline"/>
        </w:rPr>
        <w:t>met last month with</w:t>
      </w:r>
      <w:r w:rsidRPr="00F72853">
        <w:rPr>
          <w:sz w:val="14"/>
        </w:rPr>
        <w:t xml:space="preserve"> German President </w:t>
      </w:r>
      <w:r w:rsidRPr="00F72853">
        <w:rPr>
          <w:rStyle w:val="StyleUnderline"/>
        </w:rPr>
        <w:t>Frank-Walter Steinmeier,</w:t>
      </w:r>
      <w:r w:rsidRPr="00F72853">
        <w:rPr>
          <w:sz w:val="14"/>
        </w:rPr>
        <w:t xml:space="preserve"> and </w:t>
      </w:r>
      <w:r w:rsidRPr="00F72853">
        <w:rPr>
          <w:rStyle w:val="StyleUnderline"/>
        </w:rPr>
        <w:t>he’s been on the phone with top European Union official Federica Mogherini</w:t>
      </w:r>
      <w:r w:rsidRPr="00F72853">
        <w:rPr>
          <w:sz w:val="14"/>
        </w:rPr>
        <w:t xml:space="preserve">, according to the source, </w:t>
      </w:r>
      <w:r w:rsidRPr="00F72853">
        <w:rPr>
          <w:rStyle w:val="StyleUnderline"/>
        </w:rPr>
        <w:t>who spoke on the condition of anonymity to reveal the private meetings</w:t>
      </w:r>
      <w:r w:rsidRPr="00F72853">
        <w:rPr>
          <w:sz w:val="14"/>
        </w:rPr>
        <w:t xml:space="preserve">. Kerry has also met with French President Emmanuel Macron in both Paris and New York, conversing over the details of sanctions and regional nuclear threats in both French and English. </w:t>
      </w:r>
      <w:r w:rsidRPr="00F72853">
        <w:rPr>
          <w:rStyle w:val="StyleUnderline"/>
        </w:rPr>
        <w:t xml:space="preserve">What Kerry is doing will make the problem worse, not better. The ordinary way for the United States to </w:t>
      </w:r>
      <w:r w:rsidRPr="00F72853">
        <w:rPr>
          <w:sz w:val="14"/>
        </w:rPr>
        <w:t xml:space="preserve">credibly </w:t>
      </w:r>
      <w:r w:rsidRPr="00F72853">
        <w:rPr>
          <w:rStyle w:val="StyleUnderline"/>
        </w:rPr>
        <w:t>commit to an agreement is to have Congress ratify a treaty</w:t>
      </w:r>
      <w:r w:rsidRPr="00F72853">
        <w:rPr>
          <w:sz w:val="14"/>
        </w:rPr>
        <w:t xml:space="preserve"> or a legislative-executive agreement. But </w:t>
      </w:r>
      <w:r w:rsidRPr="00F72853">
        <w:rPr>
          <w:rStyle w:val="StyleUnderline"/>
        </w:rPr>
        <w:t>it is highly unlikely that this Congress will be able to do anything of the kind for a polarizing Trump administration initiative</w:t>
      </w:r>
      <w:r w:rsidRPr="00F72853">
        <w:rPr>
          <w:sz w:val="14"/>
        </w:rPr>
        <w:t xml:space="preserve">. Which means that this White House will behave exactly as the Obama White House did and rely on executive agreements alone. </w:t>
      </w:r>
      <w:r w:rsidRPr="00F72853">
        <w:rPr>
          <w:rStyle w:val="StyleUnderline"/>
        </w:rPr>
        <w:t>There are aspects of foreign affairs</w:t>
      </w:r>
      <w:r w:rsidRPr="00F72853">
        <w:rPr>
          <w:sz w:val="14"/>
        </w:rPr>
        <w:t xml:space="preserve">, like the Mexico City policy, </w:t>
      </w:r>
      <w:r w:rsidRPr="00F72853">
        <w:rPr>
          <w:rStyle w:val="StyleUnderline"/>
        </w:rPr>
        <w:t>that toggle back and forth depending on which party is in power. Carried to its logical extreme, one wonders just how much of foreign policy will wind up in this basket</w:t>
      </w:r>
      <w:r w:rsidRPr="00F72853">
        <w:rPr>
          <w:sz w:val="14"/>
        </w:rPr>
        <w:t xml:space="preserve">. The stock of allies will rise or fall depending on the partisanship of who is in the White House. Some long-standing allies, like those in Eastern Europe or the Middle East, will remain the province of Republicans. Others, like those in Western Europe or the Americas, will more closely link arms with Democrats. </w:t>
      </w:r>
      <w:r w:rsidRPr="00F72853">
        <w:rPr>
          <w:rStyle w:val="Emphasis"/>
        </w:rPr>
        <w:t>This is a stupid way to run the foreign policy railroad. But it is not a problem that will disappear anytime soon.</w:t>
      </w:r>
    </w:p>
    <w:p w:rsidR="00DC1768" w:rsidRDefault="00DC1768" w:rsidP="00DC1768">
      <w:pPr>
        <w:pStyle w:val="Heading4"/>
      </w:pPr>
      <w:r>
        <w:t>Trump erodes global multilateralism – HR norms, alliance commitments prove</w:t>
      </w:r>
    </w:p>
    <w:p w:rsidR="00DC1768" w:rsidRPr="008F1CEE" w:rsidRDefault="00DC1768" w:rsidP="00DC1768">
      <w:proofErr w:type="spellStart"/>
      <w:r w:rsidRPr="008F1CEE">
        <w:rPr>
          <w:rStyle w:val="Style13ptBold"/>
        </w:rPr>
        <w:t>Nougayrède</w:t>
      </w:r>
      <w:proofErr w:type="spellEnd"/>
      <w:r w:rsidRPr="008F1CEE">
        <w:rPr>
          <w:rStyle w:val="Style13ptBold"/>
        </w:rPr>
        <w:t xml:space="preserve"> 17</w:t>
      </w:r>
      <w:r>
        <w:t xml:space="preserve"> (Natalie, columnist, lead writer, and foreign affairs commentator, The Guardian, “Donald Trump is ripping up the alliances that keep the world safe. We must defend them,” </w:t>
      </w:r>
      <w:hyperlink r:id="rId155" w:history="1">
        <w:r w:rsidRPr="0070735D">
          <w:rPr>
            <w:rStyle w:val="Hyperlink"/>
          </w:rPr>
          <w:t>https://www.theguardian.com/commentisfree/2017/oct/17/donald-trump-alliances-iran-unesco-europe</w:t>
        </w:r>
      </w:hyperlink>
      <w:r>
        <w:t>, 10/17/2017, 6/26/2019) DG</w:t>
      </w:r>
    </w:p>
    <w:p w:rsidR="00DC1768" w:rsidRDefault="00DC1768" w:rsidP="00DC1768">
      <w:pPr>
        <w:rPr>
          <w:rStyle w:val="Emphasis"/>
        </w:rPr>
      </w:pPr>
      <w:r w:rsidRPr="008F1CEE">
        <w:rPr>
          <w:sz w:val="14"/>
        </w:rPr>
        <w:t xml:space="preserve">Five months ago, Donald </w:t>
      </w:r>
      <w:r w:rsidRPr="008F1CEE">
        <w:rPr>
          <w:rStyle w:val="StyleUnderline"/>
        </w:rPr>
        <w:t>Trump’s national security adviser</w:t>
      </w:r>
      <w:r w:rsidRPr="008F1CEE">
        <w:rPr>
          <w:sz w:val="14"/>
        </w:rPr>
        <w:t xml:space="preserve"> HR </w:t>
      </w:r>
      <w:r w:rsidRPr="008F1CEE">
        <w:rPr>
          <w:rStyle w:val="StyleUnderline"/>
        </w:rPr>
        <w:t>McMaster penned a column attempting to persuade the world that “America first” did not mean “America alone”.</w:t>
      </w:r>
      <w:r w:rsidRPr="008F1CEE">
        <w:rPr>
          <w:sz w:val="14"/>
        </w:rPr>
        <w:t xml:space="preserve"> Last week </w:t>
      </w:r>
      <w:r w:rsidRPr="008F1CEE">
        <w:rPr>
          <w:rStyle w:val="StyleUnderline"/>
        </w:rPr>
        <w:t>Trump took two decisions that landed the US in a</w:t>
      </w:r>
      <w:r w:rsidRPr="008F1CEE">
        <w:rPr>
          <w:sz w:val="14"/>
        </w:rPr>
        <w:t xml:space="preserve"> strikingly </w:t>
      </w:r>
      <w:r w:rsidRPr="008F1CEE">
        <w:rPr>
          <w:rStyle w:val="StyleUnderline"/>
        </w:rPr>
        <w:t xml:space="preserve">lonely position: </w:t>
      </w:r>
      <w:r w:rsidRPr="008F1CEE">
        <w:rPr>
          <w:rStyle w:val="Emphasis"/>
        </w:rPr>
        <w:t xml:space="preserve">he pulled his country out of </w:t>
      </w:r>
      <w:proofErr w:type="spellStart"/>
      <w:r w:rsidRPr="008F1CEE">
        <w:rPr>
          <w:rStyle w:val="Emphasis"/>
        </w:rPr>
        <w:t>Unesco</w:t>
      </w:r>
      <w:proofErr w:type="spellEnd"/>
      <w:r w:rsidRPr="008F1CEE">
        <w:rPr>
          <w:rStyle w:val="StyleUnderline"/>
        </w:rPr>
        <w:t xml:space="preserve">, and took </w:t>
      </w:r>
      <w:r w:rsidRPr="008F1CEE">
        <w:rPr>
          <w:rStyle w:val="Emphasis"/>
        </w:rPr>
        <w:t>a massive swipe at the 2015 Iran nuclear deal</w:t>
      </w:r>
      <w:r w:rsidRPr="008F1CEE">
        <w:rPr>
          <w:rStyle w:val="StyleUnderline"/>
        </w:rPr>
        <w:t>.</w:t>
      </w:r>
      <w:r w:rsidRPr="008F1CEE">
        <w:rPr>
          <w:sz w:val="14"/>
        </w:rPr>
        <w:t xml:space="preserve"> </w:t>
      </w:r>
      <w:r w:rsidRPr="008F1CEE">
        <w:rPr>
          <w:rStyle w:val="StyleUnderline"/>
        </w:rPr>
        <w:t>The two moves</w:t>
      </w:r>
      <w:r w:rsidRPr="008F1CEE">
        <w:rPr>
          <w:sz w:val="14"/>
        </w:rPr>
        <w:t xml:space="preserve"> were very different, but both </w:t>
      </w:r>
      <w:r w:rsidRPr="008F1CEE">
        <w:rPr>
          <w:rStyle w:val="StyleUnderline"/>
        </w:rPr>
        <w:t>demonstrated</w:t>
      </w:r>
      <w:r w:rsidRPr="008F1CEE">
        <w:rPr>
          <w:sz w:val="14"/>
        </w:rPr>
        <w:t xml:space="preserve"> </w:t>
      </w:r>
      <w:r w:rsidRPr="008F1CEE">
        <w:rPr>
          <w:rStyle w:val="Emphasis"/>
        </w:rPr>
        <w:t>utter disdain for the mechanisms and principles of multilateralism</w:t>
      </w:r>
      <w:r w:rsidRPr="008F1CEE">
        <w:rPr>
          <w:sz w:val="14"/>
        </w:rPr>
        <w:t xml:space="preserve">, as </w:t>
      </w:r>
      <w:r w:rsidRPr="008F1CEE">
        <w:rPr>
          <w:rStyle w:val="StyleUnderline"/>
        </w:rPr>
        <w:t>enshrined in the UN-based international order</w:t>
      </w:r>
      <w:r w:rsidRPr="008F1CEE">
        <w:rPr>
          <w:sz w:val="14"/>
        </w:rPr>
        <w:t xml:space="preserve">. </w:t>
      </w:r>
      <w:proofErr w:type="spellStart"/>
      <w:r w:rsidRPr="008F1CEE">
        <w:rPr>
          <w:rStyle w:val="StyleUnderline"/>
        </w:rPr>
        <w:t>Unesco</w:t>
      </w:r>
      <w:proofErr w:type="spellEnd"/>
      <w:r w:rsidRPr="008F1CEE">
        <w:rPr>
          <w:rStyle w:val="StyleUnderline"/>
        </w:rPr>
        <w:t xml:space="preserve"> was created to promote culture and education</w:t>
      </w:r>
      <w:r w:rsidRPr="008F1CEE">
        <w:rPr>
          <w:sz w:val="14"/>
        </w:rPr>
        <w:t xml:space="preserve"> as a vehicle for peace. </w:t>
      </w:r>
      <w:r w:rsidRPr="008F1CEE">
        <w:rPr>
          <w:rStyle w:val="StyleUnderline"/>
        </w:rPr>
        <w:t>The Iran accord was</w:t>
      </w:r>
      <w:r w:rsidRPr="008F1CEE">
        <w:rPr>
          <w:sz w:val="14"/>
        </w:rPr>
        <w:t xml:space="preserve"> painstakingly </w:t>
      </w:r>
      <w:r w:rsidRPr="008F1CEE">
        <w:rPr>
          <w:rStyle w:val="StyleUnderline"/>
        </w:rPr>
        <w:t>negotiated</w:t>
      </w:r>
      <w:r w:rsidRPr="008F1CEE">
        <w:rPr>
          <w:sz w:val="14"/>
        </w:rPr>
        <w:t xml:space="preserve"> by Trump’s predecessor, along with America’s allies Russia and China, </w:t>
      </w:r>
      <w:r w:rsidRPr="008F1CEE">
        <w:rPr>
          <w:rStyle w:val="StyleUnderline"/>
        </w:rPr>
        <w:t>to thwart the danger of all-out war across the Middle East</w:t>
      </w:r>
      <w:r w:rsidRPr="008F1CEE">
        <w:rPr>
          <w:sz w:val="14"/>
        </w:rPr>
        <w:t xml:space="preserve"> and possibly beyond. Importantly, </w:t>
      </w:r>
      <w:r w:rsidRPr="008F1CEE">
        <w:rPr>
          <w:rStyle w:val="StyleUnderline"/>
        </w:rPr>
        <w:t>it was unanimously endorsed</w:t>
      </w:r>
      <w:r w:rsidRPr="008F1CEE">
        <w:rPr>
          <w:sz w:val="14"/>
        </w:rPr>
        <w:t xml:space="preserve"> by UN resolution 2231. That kind of consensus does not come easily – and now it is being wrecked. Trump’s decisions gave their full meaning to key sentences in the McMaster article, and offered a clear illustration of this administration’s foreign policy outlook. “The world is not a ‘global community’ but an arena where nations, non-governmental actors and businesses engage and compete for advantage,” said that text, adding: “Rather than deny this elemental nature of international affairs, we embrace it.” So here we all are, thrown into the “arena”. </w:t>
      </w:r>
      <w:r w:rsidRPr="008F1CEE">
        <w:rPr>
          <w:rStyle w:val="Emphasis"/>
        </w:rPr>
        <w:t>Multilateralism seems to be dying before our eyes</w:t>
      </w:r>
      <w:r w:rsidRPr="008F1CEE">
        <w:rPr>
          <w:rStyle w:val="StyleUnderline"/>
        </w:rPr>
        <w:t>.</w:t>
      </w:r>
      <w:r w:rsidRPr="008F1CEE">
        <w:rPr>
          <w:sz w:val="14"/>
        </w:rPr>
        <w:t xml:space="preserve"> </w:t>
      </w:r>
      <w:r w:rsidRPr="008F1CEE">
        <w:rPr>
          <w:rStyle w:val="StyleUnderline"/>
        </w:rPr>
        <w:t>Europe cannot, and will not, be immune.</w:t>
      </w:r>
      <w:r w:rsidRPr="008F1CEE">
        <w:rPr>
          <w:sz w:val="14"/>
        </w:rPr>
        <w:t xml:space="preserve"> For one thing, recent </w:t>
      </w:r>
      <w:r w:rsidRPr="008F1CEE">
        <w:rPr>
          <w:rStyle w:val="StyleUnderline"/>
        </w:rPr>
        <w:t>elections in Austria have shown populism is still at work, tearing at the fabric of EU values</w:t>
      </w:r>
      <w:r w:rsidRPr="008F1CEE">
        <w:rPr>
          <w:sz w:val="14"/>
        </w:rPr>
        <w:t xml:space="preserve">. If anything, </w:t>
      </w:r>
      <w:r w:rsidRPr="008F1CEE">
        <w:rPr>
          <w:rStyle w:val="StyleUnderline"/>
        </w:rPr>
        <w:t>this will only add to the difficulties</w:t>
      </w:r>
      <w:r w:rsidRPr="008F1CEE">
        <w:rPr>
          <w:sz w:val="14"/>
        </w:rPr>
        <w:t xml:space="preserve"> already </w:t>
      </w:r>
      <w:r w:rsidRPr="008F1CEE">
        <w:rPr>
          <w:rStyle w:val="StyleUnderline"/>
        </w:rPr>
        <w:t>encountered by those who dream of transforming Europe into “the leader of the free world</w:t>
      </w:r>
      <w:r w:rsidRPr="008F1CEE">
        <w:rPr>
          <w:sz w:val="14"/>
        </w:rPr>
        <w:t xml:space="preserve">” – to quote Emmanuel Macron, the continent’s current poster child for liberal democracy. It’s true that other US presidents have lashed out at </w:t>
      </w:r>
      <w:proofErr w:type="spellStart"/>
      <w:r w:rsidRPr="008F1CEE">
        <w:rPr>
          <w:sz w:val="14"/>
        </w:rPr>
        <w:t>Unesco</w:t>
      </w:r>
      <w:proofErr w:type="spellEnd"/>
      <w:r w:rsidRPr="008F1CEE">
        <w:rPr>
          <w:sz w:val="14"/>
        </w:rPr>
        <w:t xml:space="preserve"> in the past; the </w:t>
      </w:r>
      <w:proofErr w:type="spellStart"/>
      <w:r w:rsidRPr="008F1CEE">
        <w:rPr>
          <w:sz w:val="14"/>
        </w:rPr>
        <w:t>organisation</w:t>
      </w:r>
      <w:proofErr w:type="spellEnd"/>
      <w:r w:rsidRPr="008F1CEE">
        <w:rPr>
          <w:sz w:val="14"/>
        </w:rPr>
        <w:t xml:space="preserve"> is not exactly flawless. But </w:t>
      </w:r>
      <w:r w:rsidRPr="008F1CEE">
        <w:rPr>
          <w:rStyle w:val="StyleUnderline"/>
        </w:rPr>
        <w:t>no one in the Oval Office before Trump has ever</w:t>
      </w:r>
      <w:r w:rsidRPr="008F1CEE">
        <w:rPr>
          <w:sz w:val="14"/>
        </w:rPr>
        <w:t xml:space="preserve"> so </w:t>
      </w:r>
      <w:r w:rsidRPr="008F1CEE">
        <w:rPr>
          <w:rStyle w:val="StyleUnderline"/>
        </w:rPr>
        <w:t xml:space="preserve">openly and ideologically </w:t>
      </w:r>
      <w:r w:rsidRPr="008F1CEE">
        <w:rPr>
          <w:rStyle w:val="Emphasis"/>
        </w:rPr>
        <w:t>run a bulldozer</w:t>
      </w:r>
      <w:r w:rsidRPr="008F1CEE">
        <w:rPr>
          <w:rStyle w:val="StyleUnderline"/>
        </w:rPr>
        <w:t xml:space="preserve"> into US-built, post-1945 institutions. Trump</w:t>
      </w:r>
      <w:r w:rsidRPr="008F1CEE">
        <w:rPr>
          <w:sz w:val="14"/>
        </w:rPr>
        <w:t xml:space="preserve"> had </w:t>
      </w:r>
      <w:r w:rsidRPr="008F1CEE">
        <w:rPr>
          <w:rStyle w:val="StyleUnderline"/>
        </w:rPr>
        <w:t>laid</w:t>
      </w:r>
      <w:r w:rsidRPr="008F1CEE">
        <w:rPr>
          <w:sz w:val="14"/>
        </w:rPr>
        <w:t xml:space="preserve"> it </w:t>
      </w:r>
      <w:r w:rsidRPr="008F1CEE">
        <w:rPr>
          <w:rStyle w:val="StyleUnderline"/>
        </w:rPr>
        <w:t>out</w:t>
      </w:r>
      <w:r w:rsidRPr="008F1CEE">
        <w:rPr>
          <w:sz w:val="14"/>
        </w:rPr>
        <w:t xml:space="preserve"> in his speech at the UN general assembly last month. “</w:t>
      </w:r>
      <w:r w:rsidRPr="008F1CEE">
        <w:rPr>
          <w:rStyle w:val="StyleUnderline"/>
        </w:rPr>
        <w:t>The best vehicle for elevating the human conditio</w:t>
      </w:r>
      <w:r w:rsidRPr="008F1CEE">
        <w:rPr>
          <w:sz w:val="14"/>
        </w:rPr>
        <w:t>n,” he said, “</w:t>
      </w:r>
      <w:r w:rsidRPr="008F1CEE">
        <w:rPr>
          <w:rStyle w:val="StyleUnderline"/>
        </w:rPr>
        <w:t>is the nation state.” Not</w:t>
      </w:r>
      <w:r w:rsidRPr="008F1CEE">
        <w:rPr>
          <w:sz w:val="14"/>
        </w:rPr>
        <w:t xml:space="preserve"> </w:t>
      </w:r>
      <w:r w:rsidRPr="008F1CEE">
        <w:rPr>
          <w:rStyle w:val="StyleUnderline"/>
        </w:rPr>
        <w:t>international cooperation, not global regulation, and</w:t>
      </w:r>
      <w:r w:rsidRPr="008F1CEE">
        <w:rPr>
          <w:sz w:val="14"/>
        </w:rPr>
        <w:t xml:space="preserve"> certainly </w:t>
      </w:r>
      <w:r w:rsidRPr="008F1CEE">
        <w:rPr>
          <w:rStyle w:val="StyleUnderline"/>
        </w:rPr>
        <w:t>not universal values</w:t>
      </w:r>
      <w:r w:rsidRPr="008F1CEE">
        <w:rPr>
          <w:sz w:val="14"/>
        </w:rPr>
        <w:t xml:space="preserve">. With that, </w:t>
      </w:r>
      <w:r w:rsidRPr="008F1CEE">
        <w:rPr>
          <w:rStyle w:val="StyleUnderline"/>
        </w:rPr>
        <w:t>the US has</w:t>
      </w:r>
      <w:r w:rsidRPr="008F1CEE">
        <w:rPr>
          <w:sz w:val="14"/>
        </w:rPr>
        <w:t xml:space="preserve"> now bluntly </w:t>
      </w:r>
      <w:r w:rsidRPr="008F1CEE">
        <w:rPr>
          <w:rStyle w:val="StyleUnderline"/>
        </w:rPr>
        <w:t>demonstrated</w:t>
      </w:r>
      <w:r w:rsidRPr="008F1CEE">
        <w:rPr>
          <w:sz w:val="14"/>
        </w:rPr>
        <w:t xml:space="preserve"> that </w:t>
      </w:r>
      <w:r w:rsidRPr="008F1CEE">
        <w:rPr>
          <w:rStyle w:val="StyleUnderline"/>
        </w:rPr>
        <w:t xml:space="preserve">it is ready to </w:t>
      </w:r>
      <w:r w:rsidRPr="008F1CEE">
        <w:rPr>
          <w:rStyle w:val="Emphasis"/>
        </w:rPr>
        <w:t>go it alone</w:t>
      </w:r>
      <w:r w:rsidRPr="008F1CEE">
        <w:rPr>
          <w:sz w:val="14"/>
        </w:rPr>
        <w:t xml:space="preserve">. In the case of the Iran deal, the consequences for international security are potentially immense, and could unravel quickly. One US senator may not have been exaggerating when he warned that Trump risked putting his country “on the path to world war three”. </w:t>
      </w:r>
      <w:r w:rsidRPr="008F1CEE">
        <w:rPr>
          <w:rStyle w:val="StyleUnderline"/>
        </w:rPr>
        <w:t>Trump</w:t>
      </w:r>
      <w:r w:rsidRPr="008F1CEE">
        <w:rPr>
          <w:sz w:val="14"/>
        </w:rPr>
        <w:t xml:space="preserve"> has refrained from instantly tearing up the nuclear agreement, but he’s </w:t>
      </w:r>
      <w:r w:rsidRPr="008F1CEE">
        <w:rPr>
          <w:rStyle w:val="StyleUnderline"/>
        </w:rPr>
        <w:t>put conditions on its survival that Congress and US allies alike will now struggle to address</w:t>
      </w:r>
      <w:r w:rsidRPr="008F1CEE">
        <w:rPr>
          <w:sz w:val="14"/>
        </w:rPr>
        <w:t xml:space="preserve">; and </w:t>
      </w:r>
      <w:r w:rsidRPr="008F1CEE">
        <w:rPr>
          <w:rStyle w:val="StyleUnderline"/>
        </w:rPr>
        <w:t>he has threatened to deliver a final blow if they don’t comply</w:t>
      </w:r>
      <w:r w:rsidRPr="008F1CEE">
        <w:rPr>
          <w:sz w:val="14"/>
        </w:rPr>
        <w:t xml:space="preserve">. To understand the scale of what is happening, remember how intensely Obama wanted to achieve this UN-endorsed 2015 deal with Iran, and how convinced he was that a price worth paying was inaction in Syria against the Assad regime, despite the massacres. </w:t>
      </w:r>
      <w:r w:rsidRPr="008F1CEE">
        <w:rPr>
          <w:rStyle w:val="StyleUnderline"/>
        </w:rPr>
        <w:t xml:space="preserve">Assad is Iran’s protege. Civilians were slaughtered by a dictator’s army. </w:t>
      </w:r>
      <w:proofErr w:type="spellStart"/>
      <w:r w:rsidRPr="008F1CEE">
        <w:rPr>
          <w:rStyle w:val="StyleUnderline"/>
        </w:rPr>
        <w:t>Radicalisation</w:t>
      </w:r>
      <w:proofErr w:type="spellEnd"/>
      <w:r w:rsidRPr="008F1CEE">
        <w:rPr>
          <w:rStyle w:val="StyleUnderline"/>
        </w:rPr>
        <w:t xml:space="preserve"> grew.</w:t>
      </w:r>
      <w:r w:rsidRPr="008F1CEE">
        <w:rPr>
          <w:sz w:val="14"/>
        </w:rPr>
        <w:t xml:space="preserve"> For Europe, the outcome was a massive refugee phenomenon as well as terrorism – which upended the continent’s politics and contributed to Brexit. </w:t>
      </w:r>
      <w:r w:rsidRPr="008F1CEE">
        <w:rPr>
          <w:rStyle w:val="StyleUnderline"/>
        </w:rPr>
        <w:t xml:space="preserve">Now think about what a war over Iran’s nuclear </w:t>
      </w:r>
      <w:proofErr w:type="spellStart"/>
      <w:r w:rsidRPr="008F1CEE">
        <w:rPr>
          <w:rStyle w:val="StyleUnderline"/>
        </w:rPr>
        <w:t>programme</w:t>
      </w:r>
      <w:proofErr w:type="spellEnd"/>
      <w:r w:rsidRPr="008F1CEE">
        <w:rPr>
          <w:rStyle w:val="StyleUnderline"/>
        </w:rPr>
        <w:t xml:space="preserve"> would do</w:t>
      </w:r>
      <w:r w:rsidRPr="008F1CEE">
        <w:rPr>
          <w:sz w:val="14"/>
        </w:rPr>
        <w:t xml:space="preserve"> to the Middle East and the wider world: </w:t>
      </w:r>
      <w:r w:rsidRPr="008F1CEE">
        <w:rPr>
          <w:rStyle w:val="StyleUnderline"/>
        </w:rPr>
        <w:t>it’s a scenario Trump’s reckless policies have now put back on the table</w:t>
      </w:r>
      <w:r w:rsidRPr="008F1CEE">
        <w:rPr>
          <w:sz w:val="14"/>
        </w:rPr>
        <w:t xml:space="preserve">. To be sure, </w:t>
      </w:r>
      <w:r w:rsidRPr="008F1CEE">
        <w:rPr>
          <w:rStyle w:val="StyleUnderline"/>
        </w:rPr>
        <w:t>multilateralism has hardly been in good shape in recent years</w:t>
      </w:r>
      <w:r w:rsidRPr="008F1CEE">
        <w:rPr>
          <w:sz w:val="14"/>
        </w:rPr>
        <w:t xml:space="preserve">. Focusing solely on Trump-related risks makes us forget about how other powers and leaders have already chipped away at a global order designed to prevent conflict and human rights violations. </w:t>
      </w:r>
      <w:r w:rsidRPr="008F1CEE">
        <w:rPr>
          <w:rStyle w:val="StyleUnderline"/>
        </w:rPr>
        <w:t>Need one mention</w:t>
      </w:r>
      <w:r w:rsidRPr="008F1CEE">
        <w:rPr>
          <w:sz w:val="14"/>
        </w:rPr>
        <w:t xml:space="preserve"> George W </w:t>
      </w:r>
      <w:r w:rsidRPr="008F1CEE">
        <w:rPr>
          <w:rStyle w:val="StyleUnderline"/>
        </w:rPr>
        <w:t>Bush and</w:t>
      </w:r>
      <w:r w:rsidRPr="008F1CEE">
        <w:rPr>
          <w:sz w:val="14"/>
        </w:rPr>
        <w:t xml:space="preserve"> Tony </w:t>
      </w:r>
      <w:r w:rsidRPr="008F1CEE">
        <w:rPr>
          <w:rStyle w:val="StyleUnderline"/>
        </w:rPr>
        <w:t>Blair’s 2003 decision to invade Iraq?</w:t>
      </w:r>
      <w:r w:rsidRPr="008F1CEE">
        <w:rPr>
          <w:sz w:val="14"/>
        </w:rPr>
        <w:t xml:space="preserve"> </w:t>
      </w:r>
      <w:r w:rsidRPr="008F1CEE">
        <w:rPr>
          <w:rStyle w:val="StyleUnderline"/>
        </w:rPr>
        <w:t>Russia’s 2014 aggression against Ukraine was another watershed: Crimea’s annexation was the first</w:t>
      </w:r>
      <w:r w:rsidRPr="008F1CEE">
        <w:rPr>
          <w:sz w:val="14"/>
        </w:rPr>
        <w:t xml:space="preserve"> unilateral redrawing of borders through use of force in </w:t>
      </w:r>
      <w:r w:rsidRPr="008F1CEE">
        <w:rPr>
          <w:rStyle w:val="StyleUnderline"/>
        </w:rPr>
        <w:t>Europe since the second world war</w:t>
      </w:r>
      <w:r w:rsidRPr="008F1CEE">
        <w:rPr>
          <w:sz w:val="14"/>
        </w:rPr>
        <w:t xml:space="preserve">. It amounted to throwing crucial multilateral agreements, such as the 1975 Helsinki Final Act and the 1990 Paris Charter, straight in the bin. </w:t>
      </w:r>
      <w:r w:rsidRPr="008F1CEE">
        <w:rPr>
          <w:rStyle w:val="StyleUnderline"/>
        </w:rPr>
        <w:t>China has shown little interest in UN-sponsored laws of the sea</w:t>
      </w:r>
      <w:r w:rsidRPr="008F1CEE">
        <w:rPr>
          <w:sz w:val="14"/>
        </w:rPr>
        <w:t xml:space="preserve">, as it seeks to establish its hold on contested maritime territories. North Korea keeps tearing up the 1970 Non-Proliferation Treaty. </w:t>
      </w:r>
      <w:r w:rsidRPr="008F1CEE">
        <w:rPr>
          <w:rStyle w:val="StyleUnderline"/>
        </w:rPr>
        <w:t>Add to that the collective failure to deal with the global refugee crisis</w:t>
      </w:r>
      <w:r w:rsidRPr="008F1CEE">
        <w:rPr>
          <w:sz w:val="14"/>
        </w:rPr>
        <w:t xml:space="preserve">, and it is clear that </w:t>
      </w:r>
      <w:r w:rsidRPr="008F1CEE">
        <w:rPr>
          <w:rStyle w:val="Emphasis"/>
        </w:rPr>
        <w:t>multilateralism has been in deep trouble for some time</w:t>
      </w:r>
      <w:r w:rsidRPr="008F1CEE">
        <w:rPr>
          <w:sz w:val="14"/>
        </w:rPr>
        <w:t xml:space="preserve">. Much has been said about the danger hanging over the Paris climate accord. Just as worrying is the fact that institutions created in the aftermath of 20th-century atrocities, in an effort to uphold the promise of “never again”, have increasingly come under assault. Several African states have turned their backs on the international criminal court, a body set up in 2002 as a reaction to the Rwanda genocide and the killing fields of Bosnia. </w:t>
      </w:r>
      <w:r w:rsidRPr="008F1CEE">
        <w:rPr>
          <w:rStyle w:val="StyleUnderline"/>
        </w:rPr>
        <w:t>The UN and its council on human rights have been obstructed on crises ranging from Syria to Yemen, not to mention</w:t>
      </w:r>
      <w:r w:rsidRPr="008F1CEE">
        <w:rPr>
          <w:sz w:val="14"/>
        </w:rPr>
        <w:t xml:space="preserve"> the </w:t>
      </w:r>
      <w:r w:rsidRPr="008F1CEE">
        <w:rPr>
          <w:rStyle w:val="StyleUnderline"/>
        </w:rPr>
        <w:t>Rohingya</w:t>
      </w:r>
      <w:r w:rsidRPr="008F1CEE">
        <w:rPr>
          <w:sz w:val="14"/>
        </w:rPr>
        <w:t xml:space="preserve"> tragedy. European weaknesses were evident when, earlier this year and for the first time ever, an EU statement (on China’s human rights record) was blocked by one of its member states (Greece). It’s not just that authoritarian powers are actively trying to devalue multilateralism; the problem is that there are now fewer and fewer reliable defenders of it. Are we past the tipping point? </w:t>
      </w:r>
      <w:r w:rsidRPr="008F1CEE">
        <w:rPr>
          <w:rStyle w:val="StyleUnderline"/>
        </w:rPr>
        <w:t>Trump may well have his handlers</w:t>
      </w:r>
      <w:r w:rsidRPr="008F1CEE">
        <w:rPr>
          <w:sz w:val="14"/>
        </w:rPr>
        <w:t xml:space="preserve">, the so-called “adults in the room”. But </w:t>
      </w:r>
      <w:r w:rsidRPr="008F1CEE">
        <w:rPr>
          <w:rStyle w:val="StyleUnderline"/>
        </w:rPr>
        <w:t>much will depend on whether liberal democratic forces</w:t>
      </w:r>
      <w:r w:rsidRPr="008F1CEE">
        <w:rPr>
          <w:sz w:val="14"/>
        </w:rPr>
        <w:t xml:space="preserve"> in Europe and elsewhere </w:t>
      </w:r>
      <w:r w:rsidRPr="008F1CEE">
        <w:rPr>
          <w:rStyle w:val="StyleUnderline"/>
        </w:rPr>
        <w:t>can</w:t>
      </w:r>
      <w:r w:rsidRPr="008F1CEE">
        <w:rPr>
          <w:sz w:val="14"/>
        </w:rPr>
        <w:t xml:space="preserve"> unite to </w:t>
      </w:r>
      <w:r w:rsidRPr="008F1CEE">
        <w:rPr>
          <w:rStyle w:val="StyleUnderline"/>
        </w:rPr>
        <w:t xml:space="preserve">prevent more institutions from being </w:t>
      </w:r>
      <w:proofErr w:type="spellStart"/>
      <w:r w:rsidRPr="008F1CEE">
        <w:rPr>
          <w:rStyle w:val="StyleUnderline"/>
        </w:rPr>
        <w:t>disembowelled</w:t>
      </w:r>
      <w:proofErr w:type="spellEnd"/>
      <w:r w:rsidRPr="008F1CEE">
        <w:rPr>
          <w:rStyle w:val="StyleUnderline"/>
        </w:rPr>
        <w:t xml:space="preserve">, and crucial agreements from unravelling </w:t>
      </w:r>
      <w:r w:rsidRPr="008F1CEE">
        <w:rPr>
          <w:sz w:val="14"/>
        </w:rPr>
        <w:t xml:space="preserve">entirely. As far as Britain is concerned, </w:t>
      </w:r>
      <w:r w:rsidRPr="008F1CEE">
        <w:rPr>
          <w:rStyle w:val="StyleUnderline"/>
        </w:rPr>
        <w:t xml:space="preserve">the combination of </w:t>
      </w:r>
      <w:r w:rsidRPr="008F1CEE">
        <w:rPr>
          <w:rStyle w:val="Emphasis"/>
        </w:rPr>
        <w:t>Brexit and</w:t>
      </w:r>
      <w:r w:rsidRPr="008F1CEE">
        <w:rPr>
          <w:rStyle w:val="StyleUnderline"/>
        </w:rPr>
        <w:t xml:space="preserve"> of rising </w:t>
      </w:r>
      <w:r w:rsidRPr="008F1CEE">
        <w:rPr>
          <w:rStyle w:val="Emphasis"/>
        </w:rPr>
        <w:t>leftwing anti-western sentiment does not bode well</w:t>
      </w:r>
      <w:r w:rsidRPr="008F1CEE">
        <w:rPr>
          <w:rStyle w:val="StyleUnderline"/>
        </w:rPr>
        <w:t xml:space="preserve"> for the future</w:t>
      </w:r>
      <w:r w:rsidRPr="008F1CEE">
        <w:rPr>
          <w:sz w:val="14"/>
        </w:rPr>
        <w:t xml:space="preserve">. Young British </w:t>
      </w:r>
      <w:proofErr w:type="spellStart"/>
      <w:r w:rsidRPr="008F1CEE">
        <w:rPr>
          <w:sz w:val="14"/>
        </w:rPr>
        <w:t>Labour</w:t>
      </w:r>
      <w:proofErr w:type="spellEnd"/>
      <w:r w:rsidRPr="008F1CEE">
        <w:rPr>
          <w:sz w:val="14"/>
        </w:rPr>
        <w:t xml:space="preserve"> voices saying they want to get rid of </w:t>
      </w:r>
      <w:proofErr w:type="spellStart"/>
      <w:r w:rsidRPr="008F1CEE">
        <w:rPr>
          <w:sz w:val="14"/>
        </w:rPr>
        <w:t>Nato</w:t>
      </w:r>
      <w:proofErr w:type="spellEnd"/>
      <w:r w:rsidRPr="008F1CEE">
        <w:rPr>
          <w:sz w:val="14"/>
        </w:rPr>
        <w:t xml:space="preserve"> should be careful what they wish for. Alliances don’t threaten the global liberal order: they are part of what underwrites it. </w:t>
      </w:r>
      <w:r w:rsidRPr="008F1CEE">
        <w:rPr>
          <w:rStyle w:val="StyleUnderline"/>
        </w:rPr>
        <w:t>With America running amok and Britain shrinking into itself, the two countries that</w:t>
      </w:r>
      <w:r w:rsidRPr="008F1CEE">
        <w:rPr>
          <w:sz w:val="14"/>
        </w:rPr>
        <w:t xml:space="preserve"> have </w:t>
      </w:r>
      <w:r w:rsidRPr="008F1CEE">
        <w:rPr>
          <w:rStyle w:val="StyleUnderline"/>
        </w:rPr>
        <w:t>historically set the foundations of the international liberal order may</w:t>
      </w:r>
      <w:r w:rsidRPr="008F1CEE">
        <w:rPr>
          <w:sz w:val="14"/>
        </w:rPr>
        <w:t xml:space="preserve"> one day </w:t>
      </w:r>
      <w:r w:rsidRPr="008F1CEE">
        <w:rPr>
          <w:rStyle w:val="StyleUnderline"/>
        </w:rPr>
        <w:t xml:space="preserve">find themselves working together </w:t>
      </w:r>
      <w:r w:rsidRPr="008F1CEE">
        <w:rPr>
          <w:rStyle w:val="Emphasis"/>
        </w:rPr>
        <w:t>to undermine it.</w:t>
      </w:r>
      <w:r w:rsidRPr="008F1CEE">
        <w:rPr>
          <w:sz w:val="14"/>
        </w:rPr>
        <w:t xml:space="preserve"> </w:t>
      </w:r>
      <w:r w:rsidRPr="008F1CEE">
        <w:rPr>
          <w:rStyle w:val="Emphasis"/>
        </w:rPr>
        <w:t>Trump is</w:t>
      </w:r>
      <w:r w:rsidRPr="008F1CEE">
        <w:rPr>
          <w:sz w:val="14"/>
        </w:rPr>
        <w:t xml:space="preserve">, no doubt, </w:t>
      </w:r>
      <w:r w:rsidRPr="008F1CEE">
        <w:rPr>
          <w:rStyle w:val="Emphasis"/>
        </w:rPr>
        <w:t>a major problem</w:t>
      </w:r>
      <w:r w:rsidRPr="008F1CEE">
        <w:rPr>
          <w:rStyle w:val="StyleUnderline"/>
        </w:rPr>
        <w:t>.</w:t>
      </w:r>
      <w:r w:rsidRPr="008F1CEE">
        <w:rPr>
          <w:sz w:val="14"/>
        </w:rPr>
        <w:t xml:space="preserve"> But for Britain and the rest of Europe, getting priorities right will matter immensely. </w:t>
      </w:r>
      <w:r w:rsidRPr="008F1CEE">
        <w:rPr>
          <w:rStyle w:val="StyleUnderline"/>
        </w:rPr>
        <w:t xml:space="preserve">The global “arena” theory is not just words. </w:t>
      </w:r>
      <w:r w:rsidRPr="008F1CEE">
        <w:rPr>
          <w:rStyle w:val="Emphasis"/>
        </w:rPr>
        <w:t>It is fast becoming a reality.</w:t>
      </w:r>
    </w:p>
    <w:p w:rsidR="00DC1768" w:rsidRDefault="00DC1768" w:rsidP="00DC1768">
      <w:pPr>
        <w:pStyle w:val="Heading4"/>
      </w:pPr>
      <w:r>
        <w:t>Polling proves the world has lost faith in US leadership – recent data</w:t>
      </w:r>
    </w:p>
    <w:p w:rsidR="00DC1768" w:rsidRPr="00852208" w:rsidRDefault="00DC1768" w:rsidP="00DC1768">
      <w:r>
        <w:rPr>
          <w:rStyle w:val="Style13ptBold"/>
        </w:rPr>
        <w:t>D</w:t>
      </w:r>
      <w:r w:rsidRPr="00852208">
        <w:rPr>
          <w:rStyle w:val="Style13ptBold"/>
        </w:rPr>
        <w:t>a Silva 6/12</w:t>
      </w:r>
      <w:r>
        <w:t xml:space="preserve"> (Chantal, reporter focused on U.S. politics, immigration and rights issues, Newsweek, “The World Has Lost Confidence In America's Leadership Since Donald Trump Was Elected, Peace Index Shows,” </w:t>
      </w:r>
      <w:hyperlink r:id="rId156" w:history="1">
        <w:r w:rsidRPr="0070735D">
          <w:rPr>
            <w:rStyle w:val="Hyperlink"/>
          </w:rPr>
          <w:t>https://www.newsweek.com/donald-trump-us-global-peace-index-approval-1443557</w:t>
        </w:r>
      </w:hyperlink>
      <w:r>
        <w:t>, 6/12/2019, 6/26/2019) DG</w:t>
      </w:r>
    </w:p>
    <w:p w:rsidR="00DC1768" w:rsidRDefault="00DC1768" w:rsidP="00DC1768">
      <w:pPr>
        <w:rPr>
          <w:sz w:val="14"/>
        </w:rPr>
      </w:pPr>
      <w:r w:rsidRPr="00852208">
        <w:rPr>
          <w:rStyle w:val="StyleUnderline"/>
        </w:rPr>
        <w:t>Ever since</w:t>
      </w:r>
      <w:r w:rsidRPr="00852208">
        <w:rPr>
          <w:sz w:val="14"/>
        </w:rPr>
        <w:t xml:space="preserve"> President Donald </w:t>
      </w:r>
      <w:r w:rsidRPr="00852208">
        <w:rPr>
          <w:rStyle w:val="StyleUnderline"/>
        </w:rPr>
        <w:t xml:space="preserve">Trump was voted into office, </w:t>
      </w:r>
      <w:r w:rsidRPr="00852208">
        <w:rPr>
          <w:rStyle w:val="Emphasis"/>
        </w:rPr>
        <w:t>global confidence in U.S. leadership has plummeted</w:t>
      </w:r>
      <w:r w:rsidRPr="00852208">
        <w:rPr>
          <w:sz w:val="14"/>
        </w:rPr>
        <w:t xml:space="preserve">. </w:t>
      </w:r>
      <w:r w:rsidRPr="00852208">
        <w:rPr>
          <w:rStyle w:val="StyleUnderline"/>
        </w:rPr>
        <w:t>That's according to this year's Global Peace Index. The 2019 Global Peace Index</w:t>
      </w:r>
      <w:r w:rsidRPr="00852208">
        <w:rPr>
          <w:sz w:val="14"/>
        </w:rPr>
        <w:t xml:space="preserve">, which was published on Wednesday, </w:t>
      </w:r>
      <w:r w:rsidRPr="00852208">
        <w:rPr>
          <w:rStyle w:val="StyleUnderline"/>
        </w:rPr>
        <w:t>showed that while global approval of leadership in Germany, China and Russia has been steadily on the rise</w:t>
      </w:r>
      <w:r w:rsidRPr="00852208">
        <w:rPr>
          <w:sz w:val="14"/>
        </w:rPr>
        <w:t xml:space="preserve"> since 2016, </w:t>
      </w:r>
      <w:r w:rsidRPr="00852208">
        <w:rPr>
          <w:rStyle w:val="Emphasis"/>
        </w:rPr>
        <w:t>approval of U.S. leadership has seen a dramatic decline</w:t>
      </w:r>
      <w:r w:rsidRPr="00852208">
        <w:rPr>
          <w:sz w:val="14"/>
        </w:rPr>
        <w:t xml:space="preserve">. In 2016, </w:t>
      </w:r>
      <w:r w:rsidRPr="00852208">
        <w:rPr>
          <w:rStyle w:val="StyleUnderline"/>
        </w:rPr>
        <w:t>confidence in U.S. leadership was at 45 percent, but fell below 35 percent by 2017.</w:t>
      </w:r>
      <w:r w:rsidRPr="00852208">
        <w:rPr>
          <w:sz w:val="14"/>
        </w:rPr>
        <w:t xml:space="preserve"> Since then, Steve </w:t>
      </w:r>
      <w:proofErr w:type="spellStart"/>
      <w:r w:rsidRPr="00852208">
        <w:rPr>
          <w:rStyle w:val="StyleUnderline"/>
        </w:rPr>
        <w:t>Killelea</w:t>
      </w:r>
      <w:proofErr w:type="spellEnd"/>
      <w:r w:rsidRPr="00852208">
        <w:rPr>
          <w:sz w:val="14"/>
        </w:rPr>
        <w:t xml:space="preserve"> (founder of the Institute for Economics and Peace, which produces the Global Peace Index) </w:t>
      </w:r>
      <w:r w:rsidRPr="00852208">
        <w:rPr>
          <w:rStyle w:val="StyleUnderline"/>
        </w:rPr>
        <w:t>said, approval has started to plateau</w:t>
      </w:r>
      <w:r w:rsidRPr="00852208">
        <w:rPr>
          <w:sz w:val="14"/>
        </w:rPr>
        <w:t xml:space="preserve">, seeing a subtle uptick. However, </w:t>
      </w:r>
      <w:r w:rsidRPr="00852208">
        <w:rPr>
          <w:rStyle w:val="StyleUnderline"/>
        </w:rPr>
        <w:t>confidence levels in U.S. leadership still sit below approval of leadership in both China and Germany</w:t>
      </w:r>
      <w:r w:rsidRPr="00852208">
        <w:rPr>
          <w:sz w:val="14"/>
        </w:rPr>
        <w:t xml:space="preserve">. Overall, </w:t>
      </w:r>
      <w:proofErr w:type="spellStart"/>
      <w:r w:rsidRPr="00852208">
        <w:rPr>
          <w:sz w:val="14"/>
        </w:rPr>
        <w:t>Killelea</w:t>
      </w:r>
      <w:proofErr w:type="spellEnd"/>
      <w:r w:rsidRPr="00852208">
        <w:rPr>
          <w:sz w:val="14"/>
        </w:rPr>
        <w:t xml:space="preserve"> pointed out, </w:t>
      </w:r>
      <w:r w:rsidRPr="00852208">
        <w:rPr>
          <w:rStyle w:val="Emphasis"/>
        </w:rPr>
        <w:t>levels of support for U.S. leadership have fallen 17 percentage points since 2009.</w:t>
      </w:r>
      <w:r w:rsidRPr="00852208">
        <w:rPr>
          <w:sz w:val="14"/>
        </w:rPr>
        <w:t xml:space="preserve"> That was when Barack Obama entered the Oval Office, sending approval ratings soaring to 50 percent. </w:t>
      </w:r>
      <w:r w:rsidRPr="00852208">
        <w:rPr>
          <w:rStyle w:val="StyleUnderline"/>
        </w:rPr>
        <w:t>Whereas Obama was "very popular</w:t>
      </w:r>
      <w:r w:rsidRPr="00852208">
        <w:rPr>
          <w:sz w:val="14"/>
        </w:rPr>
        <w:t xml:space="preserve"> internationally and had historically high levels," </w:t>
      </w:r>
      <w:proofErr w:type="spellStart"/>
      <w:r w:rsidRPr="00852208">
        <w:rPr>
          <w:sz w:val="14"/>
        </w:rPr>
        <w:t>Killelea</w:t>
      </w:r>
      <w:proofErr w:type="spellEnd"/>
      <w:r w:rsidRPr="00852208">
        <w:rPr>
          <w:sz w:val="14"/>
        </w:rPr>
        <w:t xml:space="preserve"> told Newsweek, "</w:t>
      </w:r>
      <w:r w:rsidRPr="00852208">
        <w:rPr>
          <w:rStyle w:val="StyleUnderline"/>
        </w:rPr>
        <w:t>the election of President Trump saw a lot of negative press</w:t>
      </w:r>
      <w:r w:rsidRPr="00852208">
        <w:rPr>
          <w:sz w:val="14"/>
        </w:rPr>
        <w:t>." The Global Peace Index founder said he believed that</w:t>
      </w:r>
      <w:r w:rsidRPr="00852208">
        <w:rPr>
          <w:rStyle w:val="StyleUnderline"/>
        </w:rPr>
        <w:t xml:space="preserve"> </w:t>
      </w:r>
      <w:r w:rsidRPr="00852208">
        <w:rPr>
          <w:rStyle w:val="Emphasis"/>
        </w:rPr>
        <w:t>negative press in the international media played a significant role</w:t>
      </w:r>
      <w:r w:rsidRPr="00852208">
        <w:rPr>
          <w:rStyle w:val="StyleUnderline"/>
        </w:rPr>
        <w:t xml:space="preserve"> in seeing approval in U.S. leadership drop</w:t>
      </w:r>
      <w:r w:rsidRPr="00852208">
        <w:rPr>
          <w:sz w:val="14"/>
        </w:rPr>
        <w:t xml:space="preserve">. On average, the 2019 Global Peace Index shows that the level of global peacefulness improved "very slightly" last year, according </w:t>
      </w:r>
      <w:r w:rsidRPr="00852208">
        <w:rPr>
          <w:rStyle w:val="StyleUnderline"/>
        </w:rPr>
        <w:t>to</w:t>
      </w:r>
      <w:r w:rsidRPr="00852208">
        <w:rPr>
          <w:sz w:val="14"/>
        </w:rPr>
        <w:t xml:space="preserve"> the report, representing the first increase in the last five years. "Despite this improvement," however, the report said, "</w:t>
      </w:r>
      <w:r w:rsidRPr="00852208">
        <w:rPr>
          <w:rStyle w:val="StyleUnderline"/>
        </w:rPr>
        <w:t>the world remains</w:t>
      </w:r>
      <w:r w:rsidRPr="00852208">
        <w:rPr>
          <w:sz w:val="14"/>
        </w:rPr>
        <w:t xml:space="preserve"> considerably </w:t>
      </w:r>
      <w:r w:rsidRPr="00852208">
        <w:rPr>
          <w:rStyle w:val="StyleUnderline"/>
        </w:rPr>
        <w:t>less peaceful now than a decade ago,</w:t>
      </w:r>
      <w:r w:rsidRPr="00852208">
        <w:rPr>
          <w:sz w:val="14"/>
        </w:rPr>
        <w:t xml:space="preserve"> with the average level of peacefulness deteriorating by 3.78 percent since 2008." In </w:t>
      </w:r>
      <w:r w:rsidRPr="00852208">
        <w:rPr>
          <w:rStyle w:val="StyleUnderline"/>
        </w:rPr>
        <w:t>addition to heightened political tensions in both the U.S. and Europe, the report</w:t>
      </w:r>
      <w:r w:rsidRPr="00852208">
        <w:rPr>
          <w:sz w:val="14"/>
        </w:rPr>
        <w:t xml:space="preserve"> said that </w:t>
      </w:r>
      <w:r w:rsidRPr="00852208">
        <w:rPr>
          <w:rStyle w:val="StyleUnderline"/>
        </w:rPr>
        <w:t xml:space="preserve">the global fall in peacefulness </w:t>
      </w:r>
      <w:r w:rsidRPr="00852208">
        <w:rPr>
          <w:sz w:val="14"/>
        </w:rPr>
        <w:t xml:space="preserve">over the past decade </w:t>
      </w:r>
      <w:r w:rsidRPr="00852208">
        <w:rPr>
          <w:rStyle w:val="StyleUnderline"/>
        </w:rPr>
        <w:t>could be attributed to a wide range of factors. These include "increased terrorist activity, the intensification of conflicts in the Middle East, rising regional tensions in Eastern Europe and northeast Asia and</w:t>
      </w:r>
      <w:r w:rsidRPr="00852208">
        <w:rPr>
          <w:sz w:val="14"/>
        </w:rPr>
        <w:t xml:space="preserve"> increasing numbers of </w:t>
      </w:r>
      <w:r w:rsidRPr="00852208">
        <w:rPr>
          <w:rStyle w:val="StyleUnderline"/>
        </w:rPr>
        <w:t>refugees</w:t>
      </w:r>
      <w:r w:rsidRPr="00852208">
        <w:rPr>
          <w:sz w:val="14"/>
        </w:rPr>
        <w:t xml:space="preserve">. </w:t>
      </w:r>
      <w:proofErr w:type="spellStart"/>
      <w:r w:rsidRPr="00852208">
        <w:rPr>
          <w:sz w:val="14"/>
        </w:rPr>
        <w:t>Killelea</w:t>
      </w:r>
      <w:proofErr w:type="spellEnd"/>
      <w:r w:rsidRPr="00852208">
        <w:rPr>
          <w:sz w:val="14"/>
        </w:rPr>
        <w:t xml:space="preserve"> said the index also shows the growing threat that climate change poses to global peace. The report shows how many of the "least peaceful" countries in the world also have high risk of climate hazard. These include Somalia, the sixth least peaceful country, which has the highest risk of drought of all recorded countries. "These are countries that are at high risk of a degradation of peace because of climate change," </w:t>
      </w:r>
      <w:proofErr w:type="spellStart"/>
      <w:r w:rsidRPr="00852208">
        <w:rPr>
          <w:sz w:val="14"/>
        </w:rPr>
        <w:t>Killelea</w:t>
      </w:r>
      <w:proofErr w:type="spellEnd"/>
      <w:r w:rsidRPr="00852208">
        <w:rPr>
          <w:sz w:val="14"/>
        </w:rPr>
        <w:t xml:space="preserve"> said. "So I do think that climate change is a risk to peace and it's only going to increase over the next 20 years or so." "As we move forward, that's something that we do need to pay attention to," he said. </w:t>
      </w:r>
    </w:p>
    <w:p w:rsidR="00DC1768" w:rsidRDefault="00DC1768" w:rsidP="00DC1768">
      <w:pPr>
        <w:pStyle w:val="Heading4"/>
      </w:pPr>
      <w:r>
        <w:t>Trump is abandoning global security cooperation – he’s stopped signing agreements</w:t>
      </w:r>
    </w:p>
    <w:p w:rsidR="00DC1768" w:rsidRPr="00BD588F" w:rsidRDefault="00DC1768" w:rsidP="00DC1768">
      <w:proofErr w:type="spellStart"/>
      <w:r w:rsidRPr="00BD588F">
        <w:rPr>
          <w:rStyle w:val="Style13ptBold"/>
        </w:rPr>
        <w:t>Kinne</w:t>
      </w:r>
      <w:proofErr w:type="spellEnd"/>
      <w:r w:rsidRPr="00BD588F">
        <w:rPr>
          <w:rStyle w:val="Style13ptBold"/>
        </w:rPr>
        <w:t xml:space="preserve"> 1/30</w:t>
      </w:r>
      <w:r>
        <w:t xml:space="preserve"> (Brandon, Associate Professor of Political Science at the University of California, Davis, Foreign Affairs, “Trump Is Abandoning Security Cooperation,” </w:t>
      </w:r>
      <w:hyperlink r:id="rId157" w:history="1">
        <w:r w:rsidRPr="0070735D">
          <w:rPr>
            <w:rStyle w:val="Hyperlink"/>
          </w:rPr>
          <w:t>https://www.foreignaffairs.com/articles/2019-01-30/trump-abandoning-security-cooperation</w:t>
        </w:r>
      </w:hyperlink>
      <w:r>
        <w:t>, 1/30/2019, 6/26/2019) DG</w:t>
      </w:r>
    </w:p>
    <w:p w:rsidR="00DC1768" w:rsidRDefault="00DC1768" w:rsidP="00DC1768">
      <w:pPr>
        <w:rPr>
          <w:rStyle w:val="Emphasis"/>
        </w:rPr>
      </w:pPr>
      <w:r w:rsidRPr="00BD588F">
        <w:rPr>
          <w:sz w:val="14"/>
        </w:rPr>
        <w:t xml:space="preserve">US. President Donald </w:t>
      </w:r>
      <w:r w:rsidRPr="005B29EB">
        <w:rPr>
          <w:rStyle w:val="StyleUnderline"/>
        </w:rPr>
        <w:t>Trump’s distaste for international cooperation is well known</w:t>
      </w:r>
      <w:r w:rsidRPr="00BD588F">
        <w:rPr>
          <w:sz w:val="14"/>
        </w:rPr>
        <w:t xml:space="preserve">. For decades, </w:t>
      </w:r>
      <w:r w:rsidRPr="005B29EB">
        <w:rPr>
          <w:rStyle w:val="StyleUnderline"/>
        </w:rPr>
        <w:t>he has denounced U.S. allies for “taking advantage” of the United States</w:t>
      </w:r>
      <w:r w:rsidRPr="00BD588F">
        <w:rPr>
          <w:sz w:val="14"/>
        </w:rPr>
        <w:t xml:space="preserve">. According to a recent article in The New York Times, </w:t>
      </w:r>
      <w:r w:rsidRPr="005B29EB">
        <w:rPr>
          <w:rStyle w:val="StyleUnderline"/>
        </w:rPr>
        <w:t>he has repeatedly expressed a desire to withdraw the United States from NATO</w:t>
      </w:r>
      <w:r w:rsidRPr="00BD588F">
        <w:rPr>
          <w:sz w:val="14"/>
        </w:rPr>
        <w:t xml:space="preserve">. But </w:t>
      </w:r>
      <w:r w:rsidRPr="005B29EB">
        <w:rPr>
          <w:rStyle w:val="StyleUnderline"/>
        </w:rPr>
        <w:t>international cooperation covers a lot more than treaty alliances and multilateral organizations</w:t>
      </w:r>
      <w:r w:rsidRPr="00BD588F">
        <w:rPr>
          <w:sz w:val="14"/>
        </w:rPr>
        <w:t xml:space="preserve">. Every year, countries sign dozens of security agreements covering everything from biological weapons to defense research. </w:t>
      </w:r>
      <w:r w:rsidRPr="005B29EB">
        <w:rPr>
          <w:rStyle w:val="Emphasis"/>
        </w:rPr>
        <w:t>The United States used to be a leading player. No longer</w:t>
      </w:r>
      <w:r w:rsidRPr="00BD588F">
        <w:rPr>
          <w:sz w:val="14"/>
        </w:rPr>
        <w:t xml:space="preserve">. </w:t>
      </w:r>
      <w:r w:rsidRPr="005B29EB">
        <w:rPr>
          <w:rStyle w:val="StyleUnderline"/>
        </w:rPr>
        <w:t xml:space="preserve">Under Trump, the flood of new security partnerships has slowed to a trickle. </w:t>
      </w:r>
      <w:r w:rsidRPr="005B29EB">
        <w:rPr>
          <w:rStyle w:val="Emphasis"/>
        </w:rPr>
        <w:t>That is bad news for U.S. security</w:t>
      </w:r>
      <w:r w:rsidRPr="00BD588F">
        <w:rPr>
          <w:sz w:val="14"/>
        </w:rPr>
        <w:t xml:space="preserve">. LET’S MAKE A DEAL </w:t>
      </w:r>
      <w:r w:rsidRPr="005B29EB">
        <w:rPr>
          <w:rStyle w:val="StyleUnderline"/>
        </w:rPr>
        <w:t>Military alliances,</w:t>
      </w:r>
      <w:r w:rsidRPr="00BD588F">
        <w:rPr>
          <w:sz w:val="14"/>
        </w:rPr>
        <w:t xml:space="preserve"> such as NATO, </w:t>
      </w:r>
      <w:r w:rsidRPr="005B29EB">
        <w:rPr>
          <w:rStyle w:val="StyleUnderline"/>
        </w:rPr>
        <w:t>are the best-known instrument of security cooperation</w:t>
      </w:r>
      <w:r w:rsidRPr="00BD588F">
        <w:rPr>
          <w:sz w:val="14"/>
        </w:rPr>
        <w:t xml:space="preserve">, but they cannot address every concern. </w:t>
      </w:r>
      <w:r w:rsidRPr="005B29EB">
        <w:rPr>
          <w:rStyle w:val="StyleUnderline"/>
        </w:rPr>
        <w:t>Governments</w:t>
      </w:r>
      <w:r w:rsidRPr="00BD588F">
        <w:rPr>
          <w:sz w:val="14"/>
        </w:rPr>
        <w:t xml:space="preserve"> also </w:t>
      </w:r>
      <w:r w:rsidRPr="005B29EB">
        <w:rPr>
          <w:rStyle w:val="StyleUnderline"/>
        </w:rPr>
        <w:t>sign specific agreements on a wide range of issues,</w:t>
      </w:r>
      <w:r w:rsidRPr="00BD588F">
        <w:rPr>
          <w:sz w:val="14"/>
        </w:rPr>
        <w:t xml:space="preserve"> military exercises and training, peacekeeping, counterterrorism, personnel exchanges, defense policy, and the development and sale of weapons. The result is a sprawling web of protocols, memoranda, and treaties, often referred to as “bilateral security agreements.” My research on this topic shows that </w:t>
      </w:r>
      <w:r w:rsidRPr="005B29EB">
        <w:rPr>
          <w:rStyle w:val="StyleUnderline"/>
        </w:rPr>
        <w:t xml:space="preserve">governments use these agreements to provide the legal frameworks </w:t>
      </w:r>
      <w:r w:rsidRPr="00BD588F">
        <w:rPr>
          <w:sz w:val="14"/>
        </w:rPr>
        <w:t xml:space="preserve">that allow soldiers, diplomats, bureaucrats, and spies from different countries to work together every day. Such agreements are meant to tackle modern threats: terrorism, cyberattacks, transnational rebel movements, biological and chemical weapons, piracy, and trafficking in dangerous materials. </w:t>
      </w:r>
      <w:r w:rsidRPr="005B29EB">
        <w:rPr>
          <w:rStyle w:val="StyleUnderline"/>
        </w:rPr>
        <w:t xml:space="preserve">Security agreements matter because most countries have few traditional alliances; narrower partnerships help fill in the gaps. </w:t>
      </w:r>
      <w:r w:rsidRPr="005B29EB">
        <w:rPr>
          <w:rStyle w:val="Emphasis"/>
        </w:rPr>
        <w:t>Governments sign between 150 and 200 of them each year</w:t>
      </w:r>
      <w:r w:rsidRPr="005B29EB">
        <w:rPr>
          <w:rStyle w:val="StyleUnderline"/>
        </w:rPr>
        <w:t>. Many such partnerships are ambitious, encompassing the full scope of military relations</w:t>
      </w:r>
      <w:r w:rsidRPr="00BD588F">
        <w:rPr>
          <w:sz w:val="14"/>
        </w:rPr>
        <w:t xml:space="preserve"> between the two countries that sign them. </w:t>
      </w:r>
      <w:r w:rsidRPr="005B29EB">
        <w:rPr>
          <w:rStyle w:val="StyleUnderline"/>
        </w:rPr>
        <w:t>The United States and South Korea</w:t>
      </w:r>
      <w:r w:rsidRPr="00BD588F">
        <w:rPr>
          <w:sz w:val="14"/>
        </w:rPr>
        <w:t xml:space="preserve">, for example, </w:t>
      </w:r>
      <w:r w:rsidRPr="005B29EB">
        <w:rPr>
          <w:rStyle w:val="StyleUnderline"/>
        </w:rPr>
        <w:t>have signed an agreement regulating their joint military exercises</w:t>
      </w:r>
      <w:r w:rsidRPr="00BD588F">
        <w:rPr>
          <w:sz w:val="14"/>
        </w:rPr>
        <w:t xml:space="preserve">, another creating several joint research projects between their defense industries, and another on cybersecurity. Other agreements focus on specific threats. </w:t>
      </w:r>
      <w:r w:rsidRPr="005B29EB">
        <w:rPr>
          <w:rStyle w:val="StyleUnderline"/>
        </w:rPr>
        <w:t>The United States’ hundreds of security agreements include a deal with Indonesia strengthening security protocols for biological pathogens, one with Lithuania on preventing the illicit trafficking of nuclear material, and one with Australia on improving</w:t>
      </w:r>
      <w:r w:rsidRPr="00BD588F">
        <w:rPr>
          <w:sz w:val="14"/>
        </w:rPr>
        <w:t xml:space="preserve"> the </w:t>
      </w:r>
      <w:r w:rsidRPr="005B29EB">
        <w:rPr>
          <w:rStyle w:val="StyleUnderline"/>
        </w:rPr>
        <w:t xml:space="preserve">technology in torpedoes. </w:t>
      </w:r>
      <w:r w:rsidRPr="005B29EB">
        <w:rPr>
          <w:rStyle w:val="Emphasis"/>
        </w:rPr>
        <w:t>Before Trump, the United States led the field in security agreements</w:t>
      </w:r>
      <w:r w:rsidRPr="005B29EB">
        <w:rPr>
          <w:rStyle w:val="StyleUnderline"/>
        </w:rPr>
        <w:t>.</w:t>
      </w:r>
      <w:r w:rsidRPr="00BD588F">
        <w:rPr>
          <w:sz w:val="14"/>
        </w:rPr>
        <w:t xml:space="preserve"> During its first two years, </w:t>
      </w:r>
      <w:r w:rsidRPr="005B29EB">
        <w:rPr>
          <w:rStyle w:val="StyleUnderline"/>
        </w:rPr>
        <w:t>the Obama administration reached 36 such deals</w:t>
      </w:r>
      <w:r w:rsidRPr="00BD588F">
        <w:rPr>
          <w:sz w:val="14"/>
        </w:rPr>
        <w:t xml:space="preserve">. Some deepened ties with longtime allies; others brought new partners into the fold. In 2010, for example, the Obama administration inked the United States’ first major defense agreement with Brazil in over 30 years. The agreement promoted joint military exercises and training, research and development partnerships, and arms sales. It also created a forum for collaboration between American and Brazilian defense firms. The Obama administration implemented over a dozen new agreements just in its final year, including research partnerships with Estonia and Japan and sprawling multi-sector agreements with Latvia and Lithuania. Such cooperation enhances U.S. national security. As former Secretary of Defense Ash Carter wrote in this magazine in 2016, security agreements allow countries “to take coordinated action in response to humanitarian crises and natural disasters, address common challenges such as terrorism, and ensure the security of and equal access to the commons.” A 2007 agreement with Singapore on research related to homeland security, for example, paved the way for inspectors to scan U.S.-bound freight for nuclear or radioactive materials. A little-known 2013 agreement with Libya helped eliminate that country’s remaining stocks of chemical weapons, preventing them from falling into the hands of terrorists or other transnational groups. </w:t>
      </w:r>
      <w:r w:rsidRPr="005B29EB">
        <w:rPr>
          <w:rStyle w:val="Emphasis"/>
        </w:rPr>
        <w:t>ENTER TRUMP</w:t>
      </w:r>
      <w:r w:rsidRPr="00BD588F">
        <w:rPr>
          <w:sz w:val="14"/>
        </w:rPr>
        <w:t xml:space="preserve"> </w:t>
      </w:r>
      <w:r w:rsidRPr="005B29EB">
        <w:rPr>
          <w:rStyle w:val="Emphasis"/>
        </w:rPr>
        <w:t>The Trump administration</w:t>
      </w:r>
      <w:r w:rsidRPr="00BD588F">
        <w:rPr>
          <w:sz w:val="14"/>
        </w:rPr>
        <w:t xml:space="preserve">, by contrast, </w:t>
      </w:r>
      <w:r w:rsidRPr="005B29EB">
        <w:rPr>
          <w:rStyle w:val="Emphasis"/>
        </w:rPr>
        <w:t>has shrunk away from bilateral partnerships</w:t>
      </w:r>
      <w:r w:rsidRPr="005B29EB">
        <w:rPr>
          <w:rStyle w:val="StyleUnderline"/>
        </w:rPr>
        <w:t xml:space="preserve">. It signed just five new agreements in 2017 and three in 2018, </w:t>
      </w:r>
      <w:r w:rsidRPr="005B29EB">
        <w:rPr>
          <w:rStyle w:val="Emphasis"/>
        </w:rPr>
        <w:t>the lowest figure since</w:t>
      </w:r>
      <w:r w:rsidRPr="005B29EB">
        <w:rPr>
          <w:rStyle w:val="StyleUnderline"/>
        </w:rPr>
        <w:t xml:space="preserve"> the </w:t>
      </w:r>
      <w:r w:rsidRPr="005B29EB">
        <w:rPr>
          <w:rStyle w:val="Emphasis"/>
        </w:rPr>
        <w:t xml:space="preserve">9/11 </w:t>
      </w:r>
      <w:r w:rsidRPr="005B29EB">
        <w:rPr>
          <w:rStyle w:val="StyleUnderline"/>
        </w:rPr>
        <w:t>attacks began a wave of security cooperation nearly two decades ago.</w:t>
      </w:r>
      <w:r w:rsidRPr="00BD588F">
        <w:rPr>
          <w:sz w:val="14"/>
        </w:rPr>
        <w:t xml:space="preserve"> Even those meager numbers exaggerate the Trump administration’s commitment to treaty making. </w:t>
      </w:r>
      <w:r w:rsidRPr="005B29EB">
        <w:rPr>
          <w:rStyle w:val="StyleUnderline"/>
        </w:rPr>
        <w:t>Three of the 2017 agreements</w:t>
      </w:r>
      <w:r w:rsidRPr="00BD588F">
        <w:rPr>
          <w:sz w:val="14"/>
        </w:rPr>
        <w:t>—a deal on sharing research and development data in the defense-industrial sector with Brazil, a reciprocal procurement agreement with Latvia, and an agreement with Sweden on testing military equipment—</w:t>
      </w:r>
      <w:r w:rsidRPr="005B29EB">
        <w:rPr>
          <w:rStyle w:val="StyleUnderline"/>
        </w:rPr>
        <w:t xml:space="preserve">were begun by the Obama administration. </w:t>
      </w:r>
      <w:r w:rsidRPr="00BD588F">
        <w:rPr>
          <w:sz w:val="14"/>
        </w:rPr>
        <w:t xml:space="preserve">The agreement with Brazil, signed less than two weeks after Trump took office, had been under negotiation since 2010. </w:t>
      </w:r>
      <w:r w:rsidRPr="005B29EB">
        <w:rPr>
          <w:rStyle w:val="StyleUnderline"/>
        </w:rPr>
        <w:t>Not only has the Trump administration signed fewer agreements</w:t>
      </w:r>
      <w:r w:rsidRPr="00BD588F">
        <w:rPr>
          <w:sz w:val="14"/>
        </w:rPr>
        <w:t xml:space="preserve"> than its predecessors, </w:t>
      </w:r>
      <w:r w:rsidRPr="005B29EB">
        <w:rPr>
          <w:rStyle w:val="Emphasis"/>
        </w:rPr>
        <w:t>those it has signed have been less significant</w:t>
      </w:r>
      <w:r w:rsidRPr="00BD588F">
        <w:rPr>
          <w:sz w:val="14"/>
        </w:rPr>
        <w:t xml:space="preserve">. </w:t>
      </w:r>
      <w:r w:rsidRPr="005B29EB">
        <w:rPr>
          <w:rStyle w:val="StyleUnderline"/>
        </w:rPr>
        <w:t xml:space="preserve">Previous U.S. agreements have involved extensive cooperation, often with major regional powers, </w:t>
      </w:r>
      <w:r w:rsidRPr="00BD588F">
        <w:rPr>
          <w:sz w:val="14"/>
        </w:rPr>
        <w:t xml:space="preserve">such as Brazil, India, South Africa, and Turkey. </w:t>
      </w:r>
      <w:r w:rsidRPr="005B29EB">
        <w:rPr>
          <w:rStyle w:val="StyleUnderline"/>
        </w:rPr>
        <w:t>The Trump’s administration’s 2018 deals consist of an information-sharing agreement with Brunei, a similar agreement with Montenegro, and a pedestrian military basing deal with Ghana</w:t>
      </w:r>
      <w:r w:rsidRPr="00BD588F">
        <w:rPr>
          <w:sz w:val="14"/>
        </w:rPr>
        <w:t xml:space="preserve">. Although Trump’s isolationist tendencies are well known, </w:t>
      </w:r>
      <w:r w:rsidRPr="005B29EB">
        <w:rPr>
          <w:rStyle w:val="StyleUnderline"/>
        </w:rPr>
        <w:t xml:space="preserve">it’s not clear </w:t>
      </w:r>
      <w:r w:rsidRPr="00BD588F">
        <w:rPr>
          <w:sz w:val="14"/>
        </w:rPr>
        <w:t>exactly</w:t>
      </w:r>
      <w:r w:rsidRPr="005B29EB">
        <w:rPr>
          <w:rStyle w:val="StyleUnderline"/>
        </w:rPr>
        <w:t xml:space="preserve"> why his administration has shunned military partnerships. </w:t>
      </w:r>
      <w:r w:rsidRPr="00BD588F">
        <w:rPr>
          <w:sz w:val="14"/>
        </w:rPr>
        <w:t xml:space="preserve">In the 2018 National Defense Strategy, former Secretary of Defense James Mattis argued for “new partnerships around shared interests to reinforce regional coalitions and security cooperation”—words that suggest the Defense Department, at least, continues to emphasize international security collaboration. </w:t>
      </w:r>
      <w:r w:rsidRPr="005B29EB">
        <w:rPr>
          <w:rStyle w:val="StyleUnderline"/>
        </w:rPr>
        <w:t>The most likely explanation is</w:t>
      </w:r>
      <w:r w:rsidRPr="00BD588F">
        <w:rPr>
          <w:sz w:val="14"/>
        </w:rPr>
        <w:t xml:space="preserve"> not a deliberate change of policy, but rather </w:t>
      </w:r>
      <w:r w:rsidRPr="005B29EB">
        <w:rPr>
          <w:rStyle w:val="StyleUnderline"/>
        </w:rPr>
        <w:t xml:space="preserve">the Trump administration’s </w:t>
      </w:r>
      <w:r w:rsidRPr="005B29EB">
        <w:rPr>
          <w:rStyle w:val="Emphasis"/>
        </w:rPr>
        <w:t>broader lack of interest in diplomacy</w:t>
      </w:r>
      <w:r w:rsidRPr="005B29EB">
        <w:rPr>
          <w:rStyle w:val="StyleUnderline"/>
        </w:rPr>
        <w:t xml:space="preserve">. Foreign governments may </w:t>
      </w:r>
      <w:r w:rsidRPr="00BD588F">
        <w:rPr>
          <w:sz w:val="14"/>
        </w:rPr>
        <w:t xml:space="preserve">also </w:t>
      </w:r>
      <w:r w:rsidRPr="005B29EB">
        <w:rPr>
          <w:rStyle w:val="StyleUnderline"/>
        </w:rPr>
        <w:t>be less interested in cooperating with the United States</w:t>
      </w:r>
      <w:r w:rsidRPr="00BD588F">
        <w:rPr>
          <w:sz w:val="14"/>
        </w:rPr>
        <w:t xml:space="preserve">. Political scientists have long known that </w:t>
      </w:r>
      <w:r w:rsidRPr="00BD588F">
        <w:rPr>
          <w:rStyle w:val="StyleUnderline"/>
        </w:rPr>
        <w:t>capricious leaders</w:t>
      </w:r>
      <w:r w:rsidRPr="00BD588F">
        <w:rPr>
          <w:sz w:val="14"/>
        </w:rPr>
        <w:t xml:space="preserve">, even in democracies, </w:t>
      </w:r>
      <w:r w:rsidRPr="00BD588F">
        <w:rPr>
          <w:rStyle w:val="StyleUnderline"/>
        </w:rPr>
        <w:t>make for unreliable allies</w:t>
      </w:r>
      <w:r w:rsidRPr="00BD588F">
        <w:rPr>
          <w:sz w:val="14"/>
        </w:rPr>
        <w:t xml:space="preserve">. And the reinvigorated foreign policies of China and Russia, combined with neglectful U.S. diplomacy, have given governments new options. In 2018, China and Russia each signed defense agreements with India and the Philippines—countries that are crucial to U.S. interests in Asia. China and Russia have also strengthened their security ties with U.S. partners in the Middle East, including Kuwait, Qatar, and Saudi Arabia. </w:t>
      </w:r>
      <w:r w:rsidRPr="00BD588F">
        <w:rPr>
          <w:rStyle w:val="StyleUnderline"/>
        </w:rPr>
        <w:t>The Trump administration is getting left behind. Many of today’s most dangerous threats</w:t>
      </w:r>
      <w:r w:rsidRPr="00BD588F">
        <w:rPr>
          <w:sz w:val="14"/>
        </w:rPr>
        <w:t>—terrorism, cyberattacks, biological and chemical weapons, piracy, drug trafficking—</w:t>
      </w:r>
      <w:r w:rsidRPr="00BD588F">
        <w:rPr>
          <w:rStyle w:val="StyleUnderline"/>
        </w:rPr>
        <w:t>cannot be fought by one country alone</w:t>
      </w:r>
      <w:r w:rsidRPr="00BD588F">
        <w:rPr>
          <w:sz w:val="14"/>
        </w:rPr>
        <w:t xml:space="preserve">. Governments need to share intelligence, coordinate policies, conduct joint exercises, allow one another access to military bases, and collaborate to develop new defense technologies. </w:t>
      </w:r>
      <w:r w:rsidRPr="00BD588F">
        <w:rPr>
          <w:rStyle w:val="Emphasis"/>
        </w:rPr>
        <w:t>Failing to strike new security deals will leave Americans out in the cold.</w:t>
      </w:r>
    </w:p>
    <w:p w:rsidR="00DC1768" w:rsidRDefault="00DC1768" w:rsidP="00DC1768">
      <w:pPr>
        <w:pStyle w:val="Heading4"/>
      </w:pPr>
      <w:r>
        <w:t>Trump’s chills diplomacy – he hates travelling</w:t>
      </w:r>
    </w:p>
    <w:p w:rsidR="00DC1768" w:rsidRPr="009D016D" w:rsidRDefault="00DC1768" w:rsidP="00DC1768">
      <w:proofErr w:type="spellStart"/>
      <w:r w:rsidRPr="009D016D">
        <w:rPr>
          <w:rStyle w:val="Style13ptBold"/>
        </w:rPr>
        <w:t>Lebovic</w:t>
      </w:r>
      <w:proofErr w:type="spellEnd"/>
      <w:r w:rsidRPr="009D016D">
        <w:rPr>
          <w:rStyle w:val="Style13ptBold"/>
        </w:rPr>
        <w:t xml:space="preserve"> &amp; Saunders 1/20</w:t>
      </w:r>
      <w:r>
        <w:t xml:space="preserve"> (James, Professor of Political Science and International Affairs at The George Washington University, Elizabeth, Associate Professor in the School of Foreign Service at Georgetown University, Foreign Affairs, “Trump Doesn’t Like Traveling. That’s Bad for Diplomacy.”, </w:t>
      </w:r>
      <w:hyperlink r:id="rId158" w:history="1">
        <w:r w:rsidRPr="0070735D">
          <w:rPr>
            <w:rStyle w:val="Hyperlink"/>
          </w:rPr>
          <w:t>https://www.foreignaffairs.com/articles/2019-01-20/trump-doesnt-traveling-thats-bad-diplomacy</w:t>
        </w:r>
      </w:hyperlink>
      <w:r>
        <w:t>, 1/20/2019, 6/26/2019) DG</w:t>
      </w:r>
    </w:p>
    <w:p w:rsidR="00DC1768" w:rsidRPr="009D016D" w:rsidRDefault="00DC1768" w:rsidP="00DC1768">
      <w:pPr>
        <w:rPr>
          <w:rStyle w:val="Emphasis"/>
        </w:rPr>
      </w:pPr>
      <w:r w:rsidRPr="009D016D">
        <w:rPr>
          <w:rStyle w:val="StyleUnderline"/>
        </w:rPr>
        <w:t xml:space="preserve">One of </w:t>
      </w:r>
      <w:r w:rsidRPr="009D016D">
        <w:rPr>
          <w:sz w:val="14"/>
        </w:rPr>
        <w:t xml:space="preserve">U.S. President Donald </w:t>
      </w:r>
      <w:r w:rsidRPr="009D016D">
        <w:rPr>
          <w:rStyle w:val="StyleUnderline"/>
        </w:rPr>
        <w:t>Trump’s few consistent views is that the United States must</w:t>
      </w:r>
      <w:r w:rsidRPr="009D016D">
        <w:rPr>
          <w:sz w:val="14"/>
        </w:rPr>
        <w:t xml:space="preserve"> replace grand, multilateral </w:t>
      </w:r>
      <w:r w:rsidRPr="009D016D">
        <w:rPr>
          <w:rStyle w:val="StyleUnderline"/>
        </w:rPr>
        <w:t>bargains with more favorable bilateral deals</w:t>
      </w:r>
      <w:r w:rsidRPr="009D016D">
        <w:rPr>
          <w:sz w:val="14"/>
        </w:rPr>
        <w:t xml:space="preserve">. As he said of the Trans-Pacific Partnership in a 2016 speech, “We need bilateral trade deals. We do not need to enter into another massive international agreement that ties us up and binds us down.” </w:t>
      </w:r>
      <w:r w:rsidRPr="009D016D">
        <w:rPr>
          <w:rStyle w:val="StyleUnderline"/>
        </w:rPr>
        <w:t xml:space="preserve">But two years into Trump’s presidency, </w:t>
      </w:r>
      <w:r w:rsidRPr="009D016D">
        <w:rPr>
          <w:rStyle w:val="Emphasis"/>
        </w:rPr>
        <w:t>the results are underwhelmin</w:t>
      </w:r>
      <w:r w:rsidRPr="009D016D">
        <w:rPr>
          <w:rStyle w:val="StyleUnderline"/>
        </w:rPr>
        <w:t>g. A deal with China has proved elusive. Trump’s new agreement with Canada and Mexico amounts to little more than a rebranded NAFTA. A grand bargain with North Korea still</w:t>
      </w:r>
      <w:r w:rsidRPr="009D016D">
        <w:rPr>
          <w:sz w:val="14"/>
        </w:rPr>
        <w:t xml:space="preserve"> </w:t>
      </w:r>
      <w:r w:rsidRPr="009D016D">
        <w:rPr>
          <w:rStyle w:val="StyleUnderline"/>
        </w:rPr>
        <w:t>seems unlikely</w:t>
      </w:r>
      <w:r w:rsidRPr="009D016D">
        <w:rPr>
          <w:sz w:val="14"/>
        </w:rPr>
        <w:t xml:space="preserve">, notwithstanding the announcement on Friday of a second summit between Trump and North Korean leader Kim Jong Un. U.S. </w:t>
      </w:r>
      <w:r w:rsidRPr="009D016D">
        <w:rPr>
          <w:rStyle w:val="StyleUnderline"/>
        </w:rPr>
        <w:t>alliances with Japan and South Korea are fraying</w:t>
      </w:r>
      <w:r w:rsidRPr="009D016D">
        <w:rPr>
          <w:sz w:val="14"/>
        </w:rPr>
        <w:t xml:space="preserve">, and </w:t>
      </w:r>
      <w:r w:rsidRPr="009D016D">
        <w:rPr>
          <w:rStyle w:val="StyleUnderline"/>
        </w:rPr>
        <w:t>relations with Russia, Saudi Arabia, and Turkey are little better than they were two years ago, despite Trump’s efforts to cultivate personal relationships with those countries’ leaders</w:t>
      </w:r>
      <w:r w:rsidRPr="009D016D">
        <w:rPr>
          <w:sz w:val="14"/>
        </w:rPr>
        <w:t xml:space="preserve">. The art of the deal has fallen flat. It’s not hard to see why. Trump’s bull-in-a-China-shop performances at international summits—by now so familiar that December’s relatively uneventful G-20 came as a surprise—and his fixation on particular issues, such as allies’ defense spending, trade deficits, and European car imports, at the expense of the bigger policy picture, drive home that Trump is better at dismantling deals than making new ones. But there’s an even more basic problem with his diplomacy: Trump does not put in the legwork. He travels abroad little, and the trips he does make rarely end up achieving what he wants. HOMEBODY </w:t>
      </w:r>
      <w:r w:rsidRPr="009D016D">
        <w:rPr>
          <w:rStyle w:val="StyleUnderline"/>
        </w:rPr>
        <w:t>Presidential time is a scarce resource. Where a president travels sends an important signal about his priorities</w:t>
      </w:r>
      <w:r w:rsidRPr="009D016D">
        <w:rPr>
          <w:sz w:val="14"/>
        </w:rPr>
        <w:t xml:space="preserve">, because foreign visits invest U.S. prestige in the relationship with the host country and stake the president’s reputation on the outcome of the meeting. </w:t>
      </w:r>
      <w:r w:rsidRPr="009D016D">
        <w:rPr>
          <w:rStyle w:val="StyleUnderline"/>
        </w:rPr>
        <w:t>Trump’s predecessors planned their travel carefully</w:t>
      </w:r>
      <w:r w:rsidRPr="009D016D">
        <w:rPr>
          <w:sz w:val="14"/>
        </w:rPr>
        <w:t xml:space="preserve">, and they did a lot of it. </w:t>
      </w:r>
      <w:r w:rsidRPr="009D016D">
        <w:rPr>
          <w:rStyle w:val="Emphasis"/>
        </w:rPr>
        <w:t>Trump does not</w:t>
      </w:r>
      <w:r w:rsidRPr="009D016D">
        <w:rPr>
          <w:sz w:val="14"/>
        </w:rPr>
        <w:t xml:space="preserve">. His hopes for striking new bilateral deals rest on his ability to build relationships, but </w:t>
      </w:r>
      <w:r w:rsidRPr="009D016D">
        <w:rPr>
          <w:rStyle w:val="StyleUnderline"/>
        </w:rPr>
        <w:t xml:space="preserve">he has made few foreign trips for one-on-one sessions with host country leaders. </w:t>
      </w:r>
      <w:r w:rsidRPr="009D016D">
        <w:rPr>
          <w:sz w:val="14"/>
        </w:rPr>
        <w:t xml:space="preserve">Excluding visits to countries hosting routine international gatherings (such as the G-20) and third-party summits (such as the one between Trump and Russian President Vladimir Putin in Finland and the Singapore summit with Kim), </w:t>
      </w:r>
      <w:r w:rsidRPr="009D016D">
        <w:rPr>
          <w:rStyle w:val="StyleUnderline"/>
        </w:rPr>
        <w:t>Trump has made only 11 visits for such one-on-one sessions.</w:t>
      </w:r>
      <w:r w:rsidRPr="009D016D">
        <w:rPr>
          <w:sz w:val="14"/>
        </w:rPr>
        <w:t xml:space="preserve"> (One was a quasi-multilateral visit to France for World War I commemorations last November, which we count as bilateral since Trump met separately with French President Emmanuel Macron.) </w:t>
      </w:r>
      <w:r w:rsidRPr="009D016D">
        <w:rPr>
          <w:rStyle w:val="StyleUnderline"/>
        </w:rPr>
        <w:t>That figure compares to 19 such trips for Barack Obama during his first two years in office, 13 for George W. Bush, and 16 for Bill Clinton.</w:t>
      </w:r>
      <w:r w:rsidRPr="009D016D">
        <w:rPr>
          <w:sz w:val="14"/>
        </w:rPr>
        <w:t xml:space="preserve"> Of course, </w:t>
      </w:r>
      <w:r w:rsidRPr="009D016D">
        <w:rPr>
          <w:rStyle w:val="StyleUnderline"/>
        </w:rPr>
        <w:t>leaders</w:t>
      </w:r>
      <w:r w:rsidRPr="009D016D">
        <w:rPr>
          <w:sz w:val="14"/>
        </w:rPr>
        <w:t xml:space="preserve"> also </w:t>
      </w:r>
      <w:r w:rsidRPr="009D016D">
        <w:rPr>
          <w:rStyle w:val="StyleUnderline"/>
        </w:rPr>
        <w:t>meet bilaterally on the sidelines of multilateral gatherings, although such meetings are not the main focus of their trip.</w:t>
      </w:r>
      <w:r w:rsidRPr="009D016D">
        <w:rPr>
          <w:sz w:val="14"/>
        </w:rPr>
        <w:t xml:space="preserve"> At first glance, including such meetings, Trump’s total number of bilateral trips (18 visits to 17 countries) approximates those of his three immediate predecessors in their first two years—19 visits to 19 countries for Clinton, 19 visits to 16 countries for Bush, and 21 visits to 20 countries for Obama. But adding these sideline meetings exaggerates Trump’s facetime with host country leaders. </w:t>
      </w:r>
      <w:r w:rsidRPr="009D016D">
        <w:rPr>
          <w:rStyle w:val="StyleUnderline"/>
        </w:rPr>
        <w:t>Although sideline meetings can be useful, the multilateral setting means they are</w:t>
      </w:r>
      <w:r w:rsidRPr="009D016D">
        <w:rPr>
          <w:sz w:val="14"/>
        </w:rPr>
        <w:t xml:space="preserve"> usually </w:t>
      </w:r>
      <w:r w:rsidRPr="009D016D">
        <w:rPr>
          <w:rStyle w:val="StyleUnderline"/>
        </w:rPr>
        <w:t>shorter and less concentrated on bilateral relations than true bilateral visits</w:t>
      </w:r>
      <w:r w:rsidRPr="009D016D">
        <w:rPr>
          <w:sz w:val="14"/>
        </w:rPr>
        <w:t xml:space="preserve">. These totals also obscure a dramatic drop-off in purely bilateral visits with host country leaders in Trump’s second year in office. Trump made only two such visits in all of 2018—the return visit to France, which had a multilateral component, and a much-delayed trip to the United Kingdom, which itself came only as a stopover between a NATO summit and the meeting in Finland with Putin. Bush, by contrast, made most of his bilateral trips in his second year—the year following the September 11 attacks—travelling to Asia and Latin America as well as to U.S. allies in Europe and North America. By any reasonable count, therefore, Trump travels far less than his predecessors did for the purpose of holding bilateral meetings with a host country leader. Although he talks about foreign policy as a transactional affair, Trump is barely a deal-seeker, much less a dealmaker. </w:t>
      </w:r>
      <w:r w:rsidRPr="009D016D">
        <w:rPr>
          <w:rStyle w:val="Emphasis"/>
        </w:rPr>
        <w:t>MOST PRESIDENTIAL TRAVEL IS BORING</w:t>
      </w:r>
      <w:r w:rsidRPr="009D016D">
        <w:rPr>
          <w:sz w:val="14"/>
        </w:rPr>
        <w:t xml:space="preserve"> </w:t>
      </w:r>
      <w:r w:rsidRPr="009D016D">
        <w:rPr>
          <w:rStyle w:val="StyleUnderline"/>
        </w:rPr>
        <w:t>Although he clearly dislikes travel, Trump’s dogged pursuit of splashy, televised meetings with North Korea’s leader shows</w:t>
      </w:r>
      <w:r w:rsidRPr="009D016D">
        <w:rPr>
          <w:sz w:val="14"/>
        </w:rPr>
        <w:t xml:space="preserve"> that </w:t>
      </w:r>
      <w:r w:rsidRPr="009D016D">
        <w:rPr>
          <w:rStyle w:val="StyleUnderline"/>
        </w:rPr>
        <w:t>he nonetheless values diplomacy</w:t>
      </w:r>
      <w:r w:rsidRPr="009D016D">
        <w:rPr>
          <w:sz w:val="14"/>
        </w:rPr>
        <w:t xml:space="preserve"> that makes news. Trump is not alone in equating diplomacy with grand occasions. </w:t>
      </w:r>
      <w:r w:rsidRPr="009D016D">
        <w:rPr>
          <w:rStyle w:val="StyleUnderline"/>
        </w:rPr>
        <w:t>The public tends to picture presidents travelling to look the enemy in the eye</w:t>
      </w:r>
      <w:r w:rsidRPr="009D016D">
        <w:rPr>
          <w:sz w:val="14"/>
        </w:rPr>
        <w:t xml:space="preserve">, as in the great Cold War summits, or to break new diplomatic ground, </w:t>
      </w:r>
      <w:r w:rsidRPr="009D016D">
        <w:rPr>
          <w:rStyle w:val="StyleUnderline"/>
        </w:rPr>
        <w:t>as when</w:t>
      </w:r>
      <w:r w:rsidRPr="009D016D">
        <w:rPr>
          <w:sz w:val="14"/>
        </w:rPr>
        <w:t xml:space="preserve"> Richard </w:t>
      </w:r>
      <w:r w:rsidRPr="009D016D">
        <w:rPr>
          <w:rStyle w:val="StyleUnderline"/>
        </w:rPr>
        <w:t>Nixon restored U.S. relations with China in 1972. The problem is that such occasions are rare. Most diplomacy is boring</w:t>
      </w:r>
      <w:r w:rsidRPr="009D016D">
        <w:rPr>
          <w:sz w:val="14"/>
        </w:rPr>
        <w:t xml:space="preserve">—indeed, </w:t>
      </w:r>
      <w:r w:rsidRPr="009D016D">
        <w:rPr>
          <w:rStyle w:val="StyleUnderline"/>
        </w:rPr>
        <w:t>the routine is usually the point</w:t>
      </w:r>
      <w:r w:rsidRPr="009D016D">
        <w:rPr>
          <w:sz w:val="14"/>
        </w:rPr>
        <w:t xml:space="preserve">. Our research shows that during the Cold War and in the decades since, U.S. presidents and their secretaries of state traveled disproportionately to major U.S. trading partners and recipients of U.S. arms and military assistance. Powerful countries were also more likely to receive a visit than weaker ones. </w:t>
      </w:r>
      <w:r w:rsidRPr="009D016D">
        <w:rPr>
          <w:rStyle w:val="StyleUnderline"/>
        </w:rPr>
        <w:t>Official travel</w:t>
      </w:r>
      <w:r w:rsidRPr="009D016D">
        <w:rPr>
          <w:sz w:val="14"/>
        </w:rPr>
        <w:t xml:space="preserve"> largely </w:t>
      </w:r>
      <w:r w:rsidRPr="009D016D">
        <w:rPr>
          <w:rStyle w:val="StyleUnderline"/>
        </w:rPr>
        <w:t>involves presidents and secretaries of state</w:t>
      </w:r>
      <w:r w:rsidRPr="009D016D">
        <w:rPr>
          <w:sz w:val="14"/>
        </w:rPr>
        <w:t xml:space="preserve"> regularly </w:t>
      </w:r>
      <w:r w:rsidRPr="009D016D">
        <w:rPr>
          <w:rStyle w:val="StyleUnderline"/>
        </w:rPr>
        <w:t xml:space="preserve">doing ordinary things in predictable places. </w:t>
      </w:r>
      <w:r w:rsidRPr="009D016D">
        <w:rPr>
          <w:rStyle w:val="Emphasis"/>
        </w:rPr>
        <w:t>Trump disdains the mundane</w:t>
      </w:r>
      <w:r w:rsidRPr="009D016D">
        <w:rPr>
          <w:sz w:val="14"/>
        </w:rPr>
        <w:t xml:space="preserve">. But </w:t>
      </w:r>
      <w:r w:rsidRPr="009D016D">
        <w:rPr>
          <w:rStyle w:val="Emphasis"/>
        </w:rPr>
        <w:t>he misses that in diplomacy</w:t>
      </w:r>
      <w:r w:rsidRPr="009D016D">
        <w:rPr>
          <w:sz w:val="14"/>
        </w:rPr>
        <w:t xml:space="preserve">, uninteresting does not mean unimportant. Research by political scientists shows that face-to-face diplomacy helps leaders assess each other’s intentions, send and read signals, and foster trust. Presidential visits to regular destinations, such as international summits, matter because they rely on earlier legwork by diplomats to produce deals and statements the leaders can sign. </w:t>
      </w:r>
      <w:r w:rsidRPr="009D016D">
        <w:rPr>
          <w:rStyle w:val="StyleUnderline"/>
        </w:rPr>
        <w:t>The secretary of state</w:t>
      </w:r>
      <w:r w:rsidRPr="009D016D">
        <w:rPr>
          <w:sz w:val="14"/>
        </w:rPr>
        <w:t xml:space="preserve">, backed by the ambassador and experts in the host country, </w:t>
      </w:r>
      <w:r w:rsidRPr="009D016D">
        <w:rPr>
          <w:rStyle w:val="StyleUnderline"/>
        </w:rPr>
        <w:t>can provide the experience, knowledge, and attention to detail the president cannot. Trump’s Singapore summit failed because U.S. diplomats had little chance to make it worthwhile.</w:t>
      </w:r>
      <w:r w:rsidRPr="009D016D">
        <w:rPr>
          <w:sz w:val="14"/>
        </w:rPr>
        <w:t xml:space="preserve"> The routine nature of most diplomacy means that the absence of a visit can send a powerful message. </w:t>
      </w:r>
      <w:r w:rsidRPr="009D016D">
        <w:rPr>
          <w:rStyle w:val="StyleUnderline"/>
        </w:rPr>
        <w:t>Trump has failed to visit either Germany or Mexico for a one-on-one summit, major omissions for a U.S. President</w:t>
      </w:r>
      <w:r w:rsidRPr="009D016D">
        <w:rPr>
          <w:sz w:val="14"/>
        </w:rPr>
        <w:t xml:space="preserve">. (Trump did travel to Hamburg for the G-20 summit in July 2017, and met Chancellor Angela Merkel individually to resolve disagreements that could disrupt the summit.) </w:t>
      </w:r>
      <w:r w:rsidRPr="009D016D">
        <w:rPr>
          <w:rStyle w:val="StyleUnderline"/>
        </w:rPr>
        <w:t>Bush and Obama both traveled to Mexico in their first two years in office. And Clinton, Bush, and Obama all visited German</w:t>
      </w:r>
      <w:r w:rsidRPr="009D016D">
        <w:rPr>
          <w:sz w:val="14"/>
        </w:rPr>
        <w:t xml:space="preserve">y for one-on-one meetings in the same period. Just as bad as not making a trip is scheduling one, and then cancelling it. In November, </w:t>
      </w:r>
      <w:r w:rsidRPr="009D016D">
        <w:rPr>
          <w:rStyle w:val="StyleUnderline"/>
        </w:rPr>
        <w:t>Trump scratched a planned visit to Colombia, a close U.S. ally. That the trip would have been easy</w:t>
      </w:r>
      <w:r w:rsidRPr="009D016D">
        <w:rPr>
          <w:sz w:val="14"/>
        </w:rPr>
        <w:t xml:space="preserve">—a stopover on the way back from the G-20 Summit in Buenos Aires—added insult to injury. Trump had met Colombian president Iván Duque on the sidelines of the UN General Assembly in September 2018, praising Duque’s “strong stance on drugs” and his efforts to take in refugees in the region, including from Venezuela. Trump has emphasized threats from Latin America, so the twice-canceled visit was a missed opportunity to reward the most Trump-friendly regime in the region. Sometimes, the demands of the office make cancelling a trip unavoidable; Obama canceled a trip to Asia in 2013 amid a government shutdown, leading some allies to question his administration’s commitment to the region. But Trump’s already-limited travel gives those countries he spurns less reason to suppose that he means to reschedule. ACCEPT NO SUBSTITUTES Although Trump has stuck close to home, his subordinates have followed more normal diplomatic itineraries. Rex Tillerson, Trump’s first secretary of state, generally copied his predecessors in his travel choices. Mike Pompeo, his successor, has done the same. By the end of 2018, Tillerson and Pompeo had traveled to a total of 53 countries. On almost 90 percent of those visits, they met one-on-one with leaders of the host country. The countries they chose—NATO members, U.S. trading partners, and major regional powers—included roughly three-quarters of those visited for such bilateral sessions by at least one secretary of state in the first two years of the Clinton, Bush, and Obama administrations. In total, through 2018, Trump’s two secretaries of state had made 101 country visits, about the same as the average figure—107 visits—for the prior three administrations. Tillerson and Pompeo have not been alone in picking up the slack. Vice President Mike Pence, former Secretary of Defense James Mattis, and even Trump’s family members have traveled in Trump’s absence. Pence has crisscrossed the globe to visit 29 countries, roughly 80 percent of them for the one-on-one meetings with host country leaders that Trump has spurned. Mattis traveled more frequently than his immediate predecessors did, matching the intensity of his counterparts at the State Department. Trump’s surrogates may be more welcome presences given Trump’s habit of haranguing even close U.S. allies in person. But surrogates and even family members are no substitute for the real thing when there is little prospect of a presidential visit to seal any deal—and when any progress can be undone from afar by a presidential tweet. A surrogate visit can also make the president’s absence more glaring, as when Melania Trump visited Africa last October without her husband. UNWELCOME GUEST Over the next two years, </w:t>
      </w:r>
      <w:r w:rsidRPr="009D016D">
        <w:rPr>
          <w:rStyle w:val="StyleUnderline"/>
        </w:rPr>
        <w:t xml:space="preserve">Trump may be tempted to look for diplomatic triumphs abroad as a respite from deadlock at home. Presidents often turn to foreign policy when their domestic agendas stall. </w:t>
      </w:r>
      <w:r w:rsidRPr="009D016D">
        <w:rPr>
          <w:sz w:val="14"/>
        </w:rPr>
        <w:t>Indeed</w:t>
      </w:r>
      <w:r w:rsidRPr="009D016D">
        <w:rPr>
          <w:rStyle w:val="StyleUnderline"/>
        </w:rPr>
        <w:t>, Trump has already started to make this turn</w:t>
      </w:r>
      <w:r w:rsidRPr="009D016D">
        <w:rPr>
          <w:sz w:val="14"/>
        </w:rPr>
        <w:t xml:space="preserve">. His Christmas night trip to Iraq last December—his first visit to American troops in a combat zone—came after a week of domestic turmoil. </w:t>
      </w:r>
      <w:r w:rsidRPr="009D016D">
        <w:rPr>
          <w:rStyle w:val="StyleUnderline"/>
        </w:rPr>
        <w:t>But as so often with Trump’s visits, things did not go smoothly</w:t>
      </w:r>
      <w:r w:rsidRPr="009D016D">
        <w:rPr>
          <w:sz w:val="14"/>
        </w:rPr>
        <w:t xml:space="preserve">. Iraqi Prime Minister Adil Abdul-Mahdi was unable (or unwilling) to travel to meet Trump at a moment’s notice, and </w:t>
      </w:r>
      <w:r w:rsidRPr="009D016D">
        <w:rPr>
          <w:rStyle w:val="StyleUnderline"/>
        </w:rPr>
        <w:t>Iraqi politicians accused Trump of violating Iraq’s sovereignty by failing to announce his trip beforehand.</w:t>
      </w:r>
      <w:r w:rsidRPr="009D016D">
        <w:rPr>
          <w:sz w:val="14"/>
        </w:rPr>
        <w:t xml:space="preserve"> Even if Trump were to get past his allergy to visiting foreign capitals, </w:t>
      </w:r>
      <w:r w:rsidRPr="009D016D">
        <w:rPr>
          <w:rStyle w:val="Emphasis"/>
        </w:rPr>
        <w:t>he might find himself an unwelcome guest.</w:t>
      </w:r>
      <w:r w:rsidRPr="009D016D">
        <w:rPr>
          <w:sz w:val="14"/>
        </w:rPr>
        <w:t xml:space="preserve"> Foreign leaders have discovered that Trump is often a disruptive—and lonely—presence. In June 2018, Trump blasted the just-agreed G-7 communique—and the Canadian Prime Minister—as Air Force One took off from Ottawa. During Trump’s July 2018 visit to the United Kingdom, British Prime Minister Theresa May hosted a dinner at Blenheim Palace for Trump—only to have a tabloid interview in which he blasted her handling of Brexit published while they ate. </w:t>
      </w:r>
      <w:r w:rsidRPr="009D016D">
        <w:rPr>
          <w:rStyle w:val="StyleUnderline"/>
        </w:rPr>
        <w:t>Trump’s decision to be driven to the World War I commemoration</w:t>
      </w:r>
      <w:r w:rsidRPr="009D016D">
        <w:rPr>
          <w:sz w:val="14"/>
        </w:rPr>
        <w:t xml:space="preserve"> in Paris last November, </w:t>
      </w:r>
      <w:r w:rsidRPr="009D016D">
        <w:rPr>
          <w:rStyle w:val="StyleUnderline"/>
        </w:rPr>
        <w:t xml:space="preserve">rather than walking in the rain with fellow dignitaries, revealed a United States that has </w:t>
      </w:r>
      <w:r w:rsidRPr="009D016D">
        <w:rPr>
          <w:rStyle w:val="Emphasis"/>
        </w:rPr>
        <w:t>rejected the inconveniences of cooperation</w:t>
      </w:r>
      <w:r w:rsidRPr="009D016D">
        <w:rPr>
          <w:rStyle w:val="StyleUnderline"/>
        </w:rPr>
        <w:t xml:space="preserve"> to reap the alleged benefits of going it alone</w:t>
      </w:r>
      <w:r w:rsidRPr="009D016D">
        <w:rPr>
          <w:sz w:val="14"/>
        </w:rPr>
        <w:t xml:space="preserve">. In the weeks after Trump won the presidency and took office, </w:t>
      </w:r>
      <w:r w:rsidRPr="009D016D">
        <w:rPr>
          <w:rStyle w:val="StyleUnderline"/>
        </w:rPr>
        <w:t>world leaders lined up to visit him at Mar-a-Lago</w:t>
      </w:r>
      <w:r w:rsidRPr="009D016D">
        <w:rPr>
          <w:sz w:val="14"/>
        </w:rPr>
        <w:t xml:space="preserve">. Two years in, </w:t>
      </w:r>
      <w:r w:rsidRPr="009D016D">
        <w:rPr>
          <w:rStyle w:val="StyleUnderline"/>
        </w:rPr>
        <w:t>NATO leaders have downgraded the alliance’s planned 70th anniversary summit in Washington to a foreign ministers’ meeting.</w:t>
      </w:r>
      <w:r w:rsidRPr="009D016D">
        <w:rPr>
          <w:sz w:val="14"/>
        </w:rPr>
        <w:t xml:space="preserve"> The world seems to have decided that it wants to see less of Trump, not more. Absent accomplishments—or an agenda—that could motivate additional trips, and short now of enthusiastic hosts, Trump’s travel schedule seems unlikely to grow in 2019 and 2020. Trump might still find it useful to collect some frequent flier miles. </w:t>
      </w:r>
      <w:r w:rsidRPr="009D016D">
        <w:rPr>
          <w:rStyle w:val="StyleUnderline"/>
        </w:rPr>
        <w:t xml:space="preserve">The problem is that to strike the bilateral deals he wants, he will have to learn the central lesson of high-level diplomacy: </w:t>
      </w:r>
      <w:r w:rsidRPr="009D016D">
        <w:rPr>
          <w:rStyle w:val="Emphasis"/>
        </w:rPr>
        <w:t>it’s the visit</w:t>
      </w:r>
      <w:r w:rsidRPr="009D016D">
        <w:rPr>
          <w:sz w:val="14"/>
        </w:rPr>
        <w:t>—and what you do while you're there—</w:t>
      </w:r>
      <w:r w:rsidRPr="009D016D">
        <w:rPr>
          <w:rStyle w:val="Emphasis"/>
        </w:rPr>
        <w:t>that counts, not the souvenir.</w:t>
      </w:r>
    </w:p>
    <w:p w:rsidR="00DC1768" w:rsidRDefault="00DC1768" w:rsidP="00DC1768">
      <w:pPr>
        <w:pStyle w:val="Heading3"/>
      </w:pPr>
      <w:r>
        <w:t>U/Q – Middle East</w:t>
      </w:r>
    </w:p>
    <w:p w:rsidR="00DC1768" w:rsidRDefault="00DC1768" w:rsidP="00DC1768">
      <w:pPr>
        <w:pStyle w:val="Heading4"/>
      </w:pPr>
      <w:r>
        <w:t>Iran crisis thumps credibility – makes us look impossible to work with</w:t>
      </w:r>
    </w:p>
    <w:p w:rsidR="00DC1768" w:rsidRPr="00267D3B" w:rsidRDefault="00DC1768" w:rsidP="00DC1768">
      <w:r w:rsidRPr="00267D3B">
        <w:rPr>
          <w:rStyle w:val="Style13ptBold"/>
        </w:rPr>
        <w:t>Morello et al. 6/16</w:t>
      </w:r>
      <w:r>
        <w:t xml:space="preserve"> (Carol, National reporter focusing on foreign policy and State Department, Kareem Fahim, Istanbul bureau chief covering the Middle East, Simon </w:t>
      </w:r>
      <w:proofErr w:type="spellStart"/>
      <w:r>
        <w:t>Denyer</w:t>
      </w:r>
      <w:proofErr w:type="spellEnd"/>
      <w:r>
        <w:t xml:space="preserve">, Tokyo bureau chief covering Japan, North Korea and South Korea, The Washington Post, “Standoff with Iran exposes Trump’s credibility issue as some allies seek more proof of tanker attack,” </w:t>
      </w:r>
      <w:hyperlink r:id="rId159" w:history="1">
        <w:r w:rsidRPr="005B532A">
          <w:rPr>
            <w:rStyle w:val="Hyperlink"/>
          </w:rPr>
          <w:t>https://www.washingtonpost.com/world/saudi-crown-prince-blames-iran-for-tanker-attacks-as-tensions-soar/2019/06/16/7eeb43ca-900c-11e9-b162-8f6f41ec3c04_story.html</w:t>
        </w:r>
      </w:hyperlink>
      <w:r>
        <w:t>, 6/16/2019, 6/24/2019) DG</w:t>
      </w:r>
    </w:p>
    <w:p w:rsidR="00DC1768" w:rsidRDefault="00DC1768" w:rsidP="00DC1768">
      <w:pPr>
        <w:rPr>
          <w:rStyle w:val="StyleUnderline"/>
        </w:rPr>
      </w:pPr>
      <w:r w:rsidRPr="00854A8E">
        <w:rPr>
          <w:rStyle w:val="StyleUnderline"/>
        </w:rPr>
        <w:t>As U.S. allies pressed the</w:t>
      </w:r>
      <w:r w:rsidRPr="00267D3B">
        <w:rPr>
          <w:sz w:val="14"/>
        </w:rPr>
        <w:t xml:space="preserve"> Trump </w:t>
      </w:r>
      <w:r w:rsidRPr="00854A8E">
        <w:rPr>
          <w:rStyle w:val="StyleUnderline"/>
        </w:rPr>
        <w:t>administration for</w:t>
      </w:r>
      <w:r w:rsidRPr="00267D3B">
        <w:rPr>
          <w:sz w:val="14"/>
        </w:rPr>
        <w:t xml:space="preserve"> more </w:t>
      </w:r>
      <w:r w:rsidRPr="00854A8E">
        <w:rPr>
          <w:rStyle w:val="StyleUnderline"/>
        </w:rPr>
        <w:t>concrete evidence linking Iran to attacks on two oil tankers</w:t>
      </w:r>
      <w:r w:rsidRPr="00267D3B">
        <w:rPr>
          <w:sz w:val="14"/>
        </w:rPr>
        <w:t xml:space="preserve"> in the Gulf of Oman, Secretary of State Mike </w:t>
      </w:r>
      <w:r w:rsidRPr="00854A8E">
        <w:rPr>
          <w:rStyle w:val="StyleUnderline"/>
        </w:rPr>
        <w:t xml:space="preserve">Pompeo said </w:t>
      </w:r>
      <w:r w:rsidRPr="00267D3B">
        <w:rPr>
          <w:sz w:val="14"/>
        </w:rPr>
        <w:t xml:space="preserve">Sunday that </w:t>
      </w:r>
      <w:r w:rsidRPr="00854A8E">
        <w:rPr>
          <w:rStyle w:val="StyleUnderline"/>
        </w:rPr>
        <w:t>additional proof will be forthcoming</w:t>
      </w:r>
      <w:r w:rsidRPr="00267D3B">
        <w:rPr>
          <w:sz w:val="14"/>
        </w:rPr>
        <w:t xml:space="preserve">. Japan and Germany have requested stronger evidence than the grainy video released by the Pentagon appearing to show an Iranian patrol boat removing from one of the ships an item said to be an unexploded mine. Pompeo said in appearances on CBS’s “Face the Nation” and “Fox News Sunday” that he had spent much of the weekend talking with his counterparts in foreign capitals. It was an implicit acknowledgment that he has work to do convincing the world the U.S. accusations against Iran, which has denied responsibility for the suspicious explosions last week, are indeed, as Pompeo put it, “indisputable” and “unmistakable.” “There is no doubt,” he said on “Fox News Sunday.” “The intelligence community has lots of data, lots of evidence. The world will come to see much of it, but the American people should rest assured we have high confidence with respect to who conducted these attacks as well as half a dozen other attacks throughout the world over the past 40 days.” </w:t>
      </w:r>
      <w:r w:rsidRPr="00854A8E">
        <w:rPr>
          <w:rStyle w:val="StyleUnderline"/>
        </w:rPr>
        <w:t xml:space="preserve">Last week’s tanker attacks have laid bare </w:t>
      </w:r>
      <w:r w:rsidRPr="00854A8E">
        <w:rPr>
          <w:rStyle w:val="Emphasis"/>
        </w:rPr>
        <w:t>a credibility problem burdening the Trump administration</w:t>
      </w:r>
      <w:r w:rsidRPr="00854A8E">
        <w:rPr>
          <w:rStyle w:val="StyleUnderline"/>
        </w:rPr>
        <w:t xml:space="preserve"> as it faces skepticism, especially from wary U.S. allies urging “maximum restraint” to avoid a spiraling confrontation</w:t>
      </w:r>
      <w:r w:rsidRPr="00267D3B">
        <w:rPr>
          <w:sz w:val="14"/>
        </w:rPr>
        <w:t xml:space="preserve"> between the United States and Iran. Pompeo bristled at the suggestion that the U.S. conclusion was under question, including German Foreign Minister Heiko Maas’s request for more information because the video was “not enough.” “The German foreign minister has seen a great deal more than just that video,” Pompeo said on CBS. “He will continue to see more.” Pompeo said some countries “just wish this would go away.” But he called it a fundamental right of every country to travel through the international waters of the Strait of Hormuz, which he said Iran is attempting to deny. “I am confident that as we continue to develop the fact pattern, countries around the world will not only accept the basic facts, which I think are indisputable, but will come to understand that this is an important mission for the world,” he said. </w:t>
      </w:r>
      <w:r w:rsidRPr="00267D3B">
        <w:rPr>
          <w:rStyle w:val="StyleUnderline"/>
        </w:rPr>
        <w:t>But the uncertainty has persisted. Some is rooted in a suspicion of President Trump,</w:t>
      </w:r>
      <w:r w:rsidRPr="00267D3B">
        <w:rPr>
          <w:sz w:val="14"/>
        </w:rPr>
        <w:t xml:space="preserve"> who has made numerous misleading statements in the past. </w:t>
      </w:r>
      <w:r w:rsidRPr="00267D3B">
        <w:rPr>
          <w:rStyle w:val="StyleUnderline"/>
        </w:rPr>
        <w:t>Some is focused on</w:t>
      </w:r>
      <w:r w:rsidRPr="00267D3B">
        <w:rPr>
          <w:sz w:val="14"/>
        </w:rPr>
        <w:t xml:space="preserve"> the national security adviser, John </w:t>
      </w:r>
      <w:r w:rsidRPr="00267D3B">
        <w:rPr>
          <w:rStyle w:val="StyleUnderline"/>
        </w:rPr>
        <w:t>Bolton, who advocated the 2003 invasion of Iraq on the faulty assertion that</w:t>
      </w:r>
      <w:r w:rsidRPr="00267D3B">
        <w:rPr>
          <w:sz w:val="14"/>
        </w:rPr>
        <w:t xml:space="preserve"> Saddam </w:t>
      </w:r>
      <w:r w:rsidRPr="00267D3B">
        <w:rPr>
          <w:rStyle w:val="StyleUnderline"/>
        </w:rPr>
        <w:t>Hussein had weapons of mass destruction. And some skepticism is aimed at Pompeo.</w:t>
      </w:r>
      <w:r w:rsidRPr="00267D3B">
        <w:rPr>
          <w:sz w:val="14"/>
        </w:rPr>
        <w:t xml:space="preserve"> In laying out a litany of Iran’s behavior in recent weeks, Pompeo said Tehran was behind a May 31 car bomb in Kabul as a U.S. convoy was passing, lightly injuring four U.S. service members and killing four Afghans. The Taliban claimed responsibility for that. But Pompeo said the Taliban claim should not be believed. “We have confidence that Iran instigated this attack,” he said Sunday when asked about the discrepancy, adding, “I wouldn’t have said it if the intelligence community hadn’t become convinced that this was the case.” </w:t>
      </w:r>
      <w:r w:rsidRPr="00267D3B">
        <w:rPr>
          <w:rStyle w:val="StyleUnderline"/>
        </w:rPr>
        <w:t>Tensions between the United States and Iran have been deteriorating since early May, when the</w:t>
      </w:r>
      <w:r w:rsidRPr="00267D3B">
        <w:rPr>
          <w:sz w:val="14"/>
        </w:rPr>
        <w:t xml:space="preserve"> Trump </w:t>
      </w:r>
      <w:r w:rsidRPr="00267D3B">
        <w:rPr>
          <w:rStyle w:val="StyleUnderline"/>
        </w:rPr>
        <w:t>administration stiffened its enforcement of oil sanctions i</w:t>
      </w:r>
      <w:r w:rsidRPr="00267D3B">
        <w:rPr>
          <w:sz w:val="14"/>
        </w:rPr>
        <w:t xml:space="preserve">n an attempt to drive Iran’s oil revenue to zero. At least two times this month, the Pentagon says, Iran or Iran-backed Houthi rebels in Yemen have tried to shoot down U.S. drones. One targeted drone was monitoring the fire aboard the </w:t>
      </w:r>
      <w:proofErr w:type="spellStart"/>
      <w:r w:rsidRPr="00267D3B">
        <w:rPr>
          <w:sz w:val="14"/>
        </w:rPr>
        <w:t>Kokuka</w:t>
      </w:r>
      <w:proofErr w:type="spellEnd"/>
      <w:r w:rsidRPr="00267D3B">
        <w:rPr>
          <w:sz w:val="14"/>
        </w:rPr>
        <w:t xml:space="preserve"> Courageous, the Japanese tanker hit Thursday. Though he sidestepped questions about sending more American troops, ships, warplanes or submarines to the region, Pompeo said on Fox News that the United States will guarantee the safe transit of oil through the Strait of Hormuz. “This is an international challenge,” he said. “This is important to the entire globe. The United States is going to make sure that we take all actions necessary, diplomatic and otherwise, to achieve that outcome.” Aaron David Miller, a former State Department official now with the Wilson Center, said Pompeo is attempting to build a case to get international support so the United States would not have to act alone if it responds. </w:t>
      </w:r>
      <w:r w:rsidRPr="00267D3B">
        <w:rPr>
          <w:rStyle w:val="StyleUnderline"/>
        </w:rPr>
        <w:t xml:space="preserve">Many European allies believe the Trump administration started this cycle of escalation by pulling out of the nuclear deal with Iran last year. Questions about the U.S. account of what happened </w:t>
      </w:r>
      <w:r w:rsidRPr="00267D3B">
        <w:rPr>
          <w:sz w:val="14"/>
        </w:rPr>
        <w:t xml:space="preserve">to the two oil tankers have </w:t>
      </w:r>
      <w:r w:rsidRPr="00267D3B">
        <w:rPr>
          <w:rStyle w:val="StyleUnderline"/>
        </w:rPr>
        <w:t xml:space="preserve">swirled since Japanese shipping heads said the </w:t>
      </w:r>
      <w:proofErr w:type="spellStart"/>
      <w:r w:rsidRPr="00267D3B">
        <w:rPr>
          <w:rStyle w:val="StyleUnderline"/>
        </w:rPr>
        <w:t>Kokuka</w:t>
      </w:r>
      <w:proofErr w:type="spellEnd"/>
      <w:r w:rsidRPr="00267D3B">
        <w:rPr>
          <w:rStyle w:val="StyleUnderline"/>
        </w:rPr>
        <w:t xml:space="preserve"> Courageous was hit by a “flying object</w:t>
      </w:r>
      <w:r w:rsidRPr="00267D3B">
        <w:rPr>
          <w:sz w:val="14"/>
        </w:rPr>
        <w:t xml:space="preserve">,” not a mine, as the U.S. video suggested. The Saudi and British governments agreed that the grainy U.S. video seemed to point to Iran, with the Saudi crown prince, Mohammed bin Salman, calling on the international community to take a “decisive stance” against what he called Iranian expansionism. In a story published Sunday by the Saudi-owned Asharq al-Awsat newspaper, the crown prince did not offer new evidence of Iran’s culpability in the tanker attacks, according to a transcript of his interview. Saudi Arabia views Iran as its principal adversary in the Middle East, and the Saudis, along with the United Arab Emirates and Israel, have been key supporters of the Trump administration’s “maximum pressure” strategy against the Iranian government. But Germany’s foreign minister said the video was insufficient to make a final assessment of blame. The Japanese government is similarly unconvinced, according to Japanese media reports that Tokyo has asked Washington for concrete evidence to back its conclusion Iran is responsible. “The U.S. explanation has not helped us go beyond speculation,” a senior government official told Japan Today. </w:t>
      </w:r>
      <w:r w:rsidRPr="00267D3B">
        <w:rPr>
          <w:rStyle w:val="StyleUnderline"/>
        </w:rPr>
        <w:t>Similar demands for “credible” proof have been made by a senior European Union foreign policy adviser and by Jeremy Corbyn, who is a leading member of Britain’s Parliament</w:t>
      </w:r>
      <w:r w:rsidRPr="00267D3B">
        <w:rPr>
          <w:sz w:val="14"/>
        </w:rPr>
        <w:t>. Taken together</w:t>
      </w:r>
      <w:r w:rsidRPr="00267D3B">
        <w:rPr>
          <w:rStyle w:val="StyleUnderline"/>
        </w:rPr>
        <w:t>, the remarks represent an extraordinary display of refusal to take the administration’s assertions at face value.</w:t>
      </w:r>
      <w:r w:rsidRPr="00267D3B">
        <w:rPr>
          <w:sz w:val="14"/>
        </w:rPr>
        <w:t xml:space="preserve"> Democratic presidential candidate Pete </w:t>
      </w:r>
      <w:r w:rsidRPr="00267D3B">
        <w:rPr>
          <w:rStyle w:val="StyleUnderline"/>
        </w:rPr>
        <w:t xml:space="preserve">Buttigieg said </w:t>
      </w:r>
      <w:r w:rsidRPr="00267D3B">
        <w:rPr>
          <w:rStyle w:val="Emphasis"/>
        </w:rPr>
        <w:t>the Trump administration’s “low” credibility</w:t>
      </w:r>
      <w:r w:rsidRPr="00267D3B">
        <w:rPr>
          <w:rStyle w:val="StyleUnderline"/>
        </w:rPr>
        <w:t xml:space="preserve"> has </w:t>
      </w:r>
      <w:r w:rsidRPr="00267D3B">
        <w:rPr>
          <w:rStyle w:val="Emphasis"/>
        </w:rPr>
        <w:t>added to confusion</w:t>
      </w:r>
      <w:r w:rsidRPr="00267D3B">
        <w:rPr>
          <w:rStyle w:val="StyleUnderline"/>
        </w:rPr>
        <w:t xml:space="preserve"> about what happened</w:t>
      </w:r>
      <w:r w:rsidRPr="00267D3B">
        <w:rPr>
          <w:sz w:val="14"/>
        </w:rPr>
        <w:t xml:space="preserve">. “It’s a little distressing to think that because this administration’s credibility is so low in general, I think a lot of people are thinking twice at a moment when </w:t>
      </w:r>
      <w:r w:rsidRPr="00267D3B">
        <w:rPr>
          <w:rStyle w:val="Emphasis"/>
        </w:rPr>
        <w:t>America’s word should be decisive</w:t>
      </w:r>
      <w:r w:rsidRPr="00267D3B">
        <w:rPr>
          <w:sz w:val="14"/>
        </w:rPr>
        <w:t xml:space="preserve">,” the South Bend, Ind., mayor said Sunday on NBC’s “Meet the Press.” “That being said, </w:t>
      </w:r>
      <w:r w:rsidRPr="00267D3B">
        <w:rPr>
          <w:rStyle w:val="StyleUnderline"/>
        </w:rPr>
        <w:t>this is not inconsistent with Iranian behavior that has been aggressive</w:t>
      </w:r>
      <w:r w:rsidRPr="00267D3B">
        <w:rPr>
          <w:sz w:val="14"/>
        </w:rPr>
        <w:t xml:space="preserve"> and often malignant in the region. The real question is what can we do, given the facts on the ground, to ensure a measured response that will de-escalate, rather than inflame, tensions in the region?” Several lawmakers have said the White House should not go to war without seeking authorization from Congress. Sen. Tom Cotton (R-Ark.) said on “Face the Nation” that “unprovoked attacks on commercial shipping warrant a retaliatory military strike” against Iran. Rep. Adam B. Schiff (D-Calif.), who heads the House Intelligence Committee, called the evidence “very strong and compelling.” But he expressed concern about the influence of Pompeo and Bolton, both longtime hawks on Iran. Schiff, also appearing on CBS, agreed that </w:t>
      </w:r>
      <w:r w:rsidRPr="00267D3B">
        <w:rPr>
          <w:rStyle w:val="StyleUnderline"/>
        </w:rPr>
        <w:t>Trump wants to avoid war in the Middle East but said “his people</w:t>
      </w:r>
      <w:r w:rsidRPr="00267D3B">
        <w:rPr>
          <w:sz w:val="14"/>
        </w:rPr>
        <w:t xml:space="preserve">, and I don’t know whether [that] is Pompeo or Bolton or both, </w:t>
      </w:r>
      <w:r w:rsidRPr="00267D3B">
        <w:rPr>
          <w:rStyle w:val="StyleUnderline"/>
        </w:rPr>
        <w:t>seem to be taking actions to undercut that ambition to stay out of war.”</w:t>
      </w:r>
    </w:p>
    <w:p w:rsidR="00DC1768" w:rsidRDefault="00DC1768" w:rsidP="00DC1768">
      <w:pPr>
        <w:pStyle w:val="Heading4"/>
      </w:pPr>
      <w:r>
        <w:t>Kushner’s peace plan undermined credibility – it helps nobody</w:t>
      </w:r>
    </w:p>
    <w:p w:rsidR="00DC1768" w:rsidRPr="00D97695" w:rsidRDefault="00DC1768" w:rsidP="00DC1768">
      <w:r w:rsidRPr="00D97695">
        <w:rPr>
          <w:rStyle w:val="Style13ptBold"/>
        </w:rPr>
        <w:t>Dockery 6/24</w:t>
      </w:r>
      <w:r>
        <w:t xml:space="preserve"> (Wesley, journalist, International Business Times, “US-Middle East Relations: Trump's Palestinian Economic Plan Faces Opposition From Arab World,” </w:t>
      </w:r>
      <w:hyperlink r:id="rId160" w:history="1">
        <w:r w:rsidRPr="00D373E3">
          <w:rPr>
            <w:rStyle w:val="Hyperlink"/>
          </w:rPr>
          <w:t>https://www.ibtimes.com/us-middle-east-relations-trumps-palestinian-economic-plan-faces-opposition-arab-world-2802780</w:t>
        </w:r>
      </w:hyperlink>
      <w:r>
        <w:t>, 6/24/2019, 6/25/2019) DG</w:t>
      </w:r>
    </w:p>
    <w:p w:rsidR="00DC1768" w:rsidRPr="00D97695" w:rsidRDefault="00DC1768" w:rsidP="00DC1768">
      <w:pPr>
        <w:rPr>
          <w:rStyle w:val="StyleUnderline"/>
        </w:rPr>
      </w:pPr>
      <w:r w:rsidRPr="00D97695">
        <w:rPr>
          <w:sz w:val="14"/>
        </w:rPr>
        <w:t xml:space="preserve">President </w:t>
      </w:r>
      <w:r w:rsidRPr="00D97695">
        <w:rPr>
          <w:rStyle w:val="StyleUnderline"/>
        </w:rPr>
        <w:t xml:space="preserve">Trump's son-in-law and White House adviser Jared Kushner </w:t>
      </w:r>
      <w:r w:rsidRPr="00D97695">
        <w:rPr>
          <w:sz w:val="14"/>
        </w:rPr>
        <w:t xml:space="preserve">has </w:t>
      </w:r>
      <w:r w:rsidRPr="00D97695">
        <w:rPr>
          <w:rStyle w:val="StyleUnderline"/>
        </w:rPr>
        <w:t>unveiled an economic plan that would provide Palestinians</w:t>
      </w:r>
      <w:r w:rsidRPr="00D97695">
        <w:rPr>
          <w:sz w:val="14"/>
        </w:rPr>
        <w:t xml:space="preserve"> in the West Bank and Gaza </w:t>
      </w:r>
      <w:r w:rsidRPr="00D97695">
        <w:rPr>
          <w:rStyle w:val="StyleUnderline"/>
        </w:rPr>
        <w:t xml:space="preserve">with $50 billion of investment over the next 10 years. The plan, </w:t>
      </w:r>
      <w:r w:rsidRPr="00D97695">
        <w:rPr>
          <w:sz w:val="14"/>
        </w:rPr>
        <w:t xml:space="preserve">called "The Path To Prosperity," </w:t>
      </w:r>
      <w:r w:rsidRPr="00D97695">
        <w:rPr>
          <w:rStyle w:val="StyleUnderline"/>
        </w:rPr>
        <w:t>is purely an economic initiative and does not give Palestinians their own state. Kushner</w:t>
      </w:r>
      <w:r w:rsidRPr="00D97695">
        <w:rPr>
          <w:sz w:val="14"/>
        </w:rPr>
        <w:t xml:space="preserve"> on Tuesday </w:t>
      </w:r>
      <w:r w:rsidRPr="00D97695">
        <w:rPr>
          <w:rStyle w:val="StyleUnderline"/>
        </w:rPr>
        <w:t>will lead an economic conference</w:t>
      </w:r>
      <w:r w:rsidRPr="00D97695">
        <w:rPr>
          <w:sz w:val="14"/>
        </w:rPr>
        <w:t xml:space="preserve"> in Manama, Bahrain, </w:t>
      </w:r>
      <w:r w:rsidRPr="00D97695">
        <w:rPr>
          <w:rStyle w:val="StyleUnderline"/>
        </w:rPr>
        <w:t>to try and get investors behind the initiative</w:t>
      </w:r>
      <w:r w:rsidRPr="00D97695">
        <w:rPr>
          <w:sz w:val="14"/>
        </w:rPr>
        <w:t xml:space="preserve">, as it is unclear how the plan will be funded. Yet </w:t>
      </w:r>
      <w:r w:rsidRPr="00D97695">
        <w:rPr>
          <w:rStyle w:val="Emphasis"/>
        </w:rPr>
        <w:t>the initiative is extremely controversial</w:t>
      </w:r>
      <w:r w:rsidRPr="00D97695">
        <w:rPr>
          <w:sz w:val="14"/>
        </w:rPr>
        <w:t xml:space="preserve"> in the Arab world and </w:t>
      </w:r>
      <w:r w:rsidRPr="00D97695">
        <w:rPr>
          <w:rStyle w:val="Emphasis"/>
        </w:rPr>
        <w:t>many leaders</w:t>
      </w:r>
      <w:r w:rsidRPr="00D97695">
        <w:rPr>
          <w:rStyle w:val="StyleUnderline"/>
        </w:rPr>
        <w:t xml:space="preserve">, including those of the Palestinians, have </w:t>
      </w:r>
      <w:r w:rsidRPr="00D97695">
        <w:rPr>
          <w:rStyle w:val="Emphasis"/>
        </w:rPr>
        <w:t>rejected the idea</w:t>
      </w:r>
      <w:r w:rsidRPr="00D97695">
        <w:rPr>
          <w:sz w:val="14"/>
        </w:rPr>
        <w:t xml:space="preserve">. Hundreds of </w:t>
      </w:r>
      <w:r w:rsidRPr="00D97695">
        <w:rPr>
          <w:rStyle w:val="StyleUnderline"/>
        </w:rPr>
        <w:t>Palestinians in the West Bank protested against the plan over the past few days</w:t>
      </w:r>
      <w:r w:rsidRPr="00D97695">
        <w:rPr>
          <w:sz w:val="14"/>
        </w:rPr>
        <w:t xml:space="preserve">, with Palestinian Prime Minister Mohammad </w:t>
      </w:r>
      <w:proofErr w:type="spellStart"/>
      <w:r w:rsidRPr="00D97695">
        <w:rPr>
          <w:sz w:val="14"/>
        </w:rPr>
        <w:t>Shtayyeh</w:t>
      </w:r>
      <w:proofErr w:type="spellEnd"/>
      <w:r w:rsidRPr="00D97695">
        <w:rPr>
          <w:sz w:val="14"/>
        </w:rPr>
        <w:t xml:space="preserve"> calling it "nonsense." </w:t>
      </w:r>
      <w:r w:rsidRPr="00D97695">
        <w:rPr>
          <w:rStyle w:val="StyleUnderline"/>
        </w:rPr>
        <w:t>Palestinian Authority Leader Mahmoud Abbas won't take part in the conference</w:t>
      </w:r>
      <w:r w:rsidRPr="00D97695">
        <w:rPr>
          <w:sz w:val="14"/>
        </w:rPr>
        <w:t xml:space="preserve">, saying that the real problem facing Palestinians is political and not economic. </w:t>
      </w:r>
      <w:r w:rsidRPr="00D97695">
        <w:rPr>
          <w:rStyle w:val="Emphasis"/>
        </w:rPr>
        <w:t>Lebanon is worried that the plan would not help the country</w:t>
      </w:r>
      <w:r w:rsidRPr="00D97695">
        <w:rPr>
          <w:sz w:val="14"/>
        </w:rPr>
        <w:t xml:space="preserve">, as </w:t>
      </w:r>
      <w:r w:rsidRPr="00D97695">
        <w:rPr>
          <w:rStyle w:val="StyleUnderline"/>
        </w:rPr>
        <w:t xml:space="preserve">the Lebanese would like the Palestinians </w:t>
      </w:r>
      <w:r w:rsidRPr="00D97695">
        <w:rPr>
          <w:sz w:val="14"/>
        </w:rPr>
        <w:t xml:space="preserve">in Lebanon to </w:t>
      </w:r>
      <w:r w:rsidRPr="00D97695">
        <w:rPr>
          <w:rStyle w:val="StyleUnderline"/>
        </w:rPr>
        <w:t>return to their own state</w:t>
      </w:r>
      <w:r w:rsidRPr="00D97695">
        <w:rPr>
          <w:sz w:val="14"/>
        </w:rPr>
        <w:t xml:space="preserve">. There are currently 470,000 registered Palestinian refugees in Lebanon. Lebanon restricts the rights of Palestinians to work in the country. "Nobody can accept an alternative to his homeland. Our stay is temporary," Hassan Ali Abdel Rahman, a Palestinian refugee in his 50s living in Lebanon told Reuters. </w:t>
      </w:r>
      <w:r w:rsidRPr="00D97695">
        <w:rPr>
          <w:rStyle w:val="Emphasis"/>
        </w:rPr>
        <w:t>In Morocco, thousands of citizens burned Israeli flags</w:t>
      </w:r>
      <w:r w:rsidRPr="00D97695">
        <w:rPr>
          <w:sz w:val="14"/>
        </w:rPr>
        <w:t xml:space="preserve"> </w:t>
      </w:r>
      <w:r w:rsidRPr="00D97695">
        <w:rPr>
          <w:rStyle w:val="StyleUnderline"/>
        </w:rPr>
        <w:t>and protested the plan</w:t>
      </w:r>
      <w:r w:rsidRPr="00D97695">
        <w:rPr>
          <w:sz w:val="14"/>
        </w:rPr>
        <w:t xml:space="preserve"> in Rabat, the capital. </w:t>
      </w:r>
      <w:r w:rsidRPr="00D97695">
        <w:rPr>
          <w:rStyle w:val="StyleUnderline"/>
        </w:rPr>
        <w:t>The Israeli government</w:t>
      </w:r>
      <w:r w:rsidRPr="00D97695">
        <w:rPr>
          <w:sz w:val="14"/>
        </w:rPr>
        <w:t xml:space="preserve"> under Benjamin Netanyahu said it will stay open to the plan, but </w:t>
      </w:r>
      <w:r w:rsidRPr="00D97695">
        <w:rPr>
          <w:rStyle w:val="StyleUnderline"/>
        </w:rPr>
        <w:t>has not offered a full endorsement</w:t>
      </w:r>
      <w:r w:rsidRPr="00D97695">
        <w:rPr>
          <w:sz w:val="14"/>
        </w:rPr>
        <w:t xml:space="preserve">. The only current participants in the Manama conference are delegations from Saudi Arabia and other U.S. Gulf allies. Egypt and Jordan will also send mid-level officials to the event. Millions of Palestinians also live in Jordan, where on Friday Jordanian Islamists protested the event. The Trump administration has called the plan "The Deal Of The Century." Under the Obama administration, former Secretary of State John </w:t>
      </w:r>
      <w:r w:rsidRPr="00D97695">
        <w:rPr>
          <w:rStyle w:val="StyleUnderline"/>
        </w:rPr>
        <w:t>Kerry</w:t>
      </w:r>
      <w:r w:rsidRPr="00D97695">
        <w:rPr>
          <w:sz w:val="14"/>
        </w:rPr>
        <w:t xml:space="preserve"> made multiple trips to the Middle East region to try and reach a peace deal between the Israelis and Palestinians but </w:t>
      </w:r>
      <w:r w:rsidRPr="00D97695">
        <w:rPr>
          <w:rStyle w:val="StyleUnderline"/>
        </w:rPr>
        <w:t>came back empty-handed.</w:t>
      </w:r>
    </w:p>
    <w:p w:rsidR="00DC1768" w:rsidRPr="00582443" w:rsidRDefault="00DC1768" w:rsidP="00DC1768">
      <w:pPr>
        <w:pStyle w:val="Heading3"/>
      </w:pPr>
      <w:r w:rsidRPr="00582443">
        <w:t>U/Q – Israel</w:t>
      </w:r>
    </w:p>
    <w:p w:rsidR="00DC1768" w:rsidRDefault="00DC1768" w:rsidP="00DC1768">
      <w:pPr>
        <w:pStyle w:val="Heading4"/>
      </w:pPr>
      <w:r>
        <w:t>Israeli pivot to Asia thumps – lessens the need for relations with the US</w:t>
      </w:r>
    </w:p>
    <w:p w:rsidR="00DC1768" w:rsidRPr="00582443" w:rsidRDefault="00DC1768" w:rsidP="00DC1768">
      <w:proofErr w:type="spellStart"/>
      <w:r w:rsidRPr="00582443">
        <w:rPr>
          <w:rStyle w:val="Style13ptBold"/>
        </w:rPr>
        <w:t>Laipson</w:t>
      </w:r>
      <w:proofErr w:type="spellEnd"/>
      <w:r w:rsidRPr="00582443">
        <w:rPr>
          <w:rStyle w:val="Style13ptBold"/>
        </w:rPr>
        <w:t xml:space="preserve"> 6/12</w:t>
      </w:r>
      <w:r>
        <w:t xml:space="preserve"> (Ellen, former vice-chairwoman of the US National Intelligence Council, director of the international security program at the </w:t>
      </w:r>
      <w:proofErr w:type="spellStart"/>
      <w:r>
        <w:t>Schar</w:t>
      </w:r>
      <w:proofErr w:type="spellEnd"/>
      <w:r>
        <w:t xml:space="preserve"> School of Policy and Government at George Mason University, former president and CEO of the Stimson Center, Asia Times, “Will Israel’s pivot to Asia affect ties with US?”, </w:t>
      </w:r>
      <w:hyperlink r:id="rId161" w:history="1">
        <w:r w:rsidRPr="00D373E3">
          <w:rPr>
            <w:rStyle w:val="Hyperlink"/>
          </w:rPr>
          <w:t>https://www.asiatimes.com/2019/06/opinion/will-israels-pivot-to-asia-affect-ties-with-us/</w:t>
        </w:r>
      </w:hyperlink>
      <w:r>
        <w:t>, 6/12/2019, 6/25/2019) DG</w:t>
      </w:r>
    </w:p>
    <w:p w:rsidR="00DC1768" w:rsidRDefault="00DC1768" w:rsidP="00DC1768">
      <w:pPr>
        <w:rPr>
          <w:sz w:val="14"/>
        </w:rPr>
      </w:pPr>
      <w:r w:rsidRPr="00582443">
        <w:rPr>
          <w:sz w:val="14"/>
        </w:rPr>
        <w:t xml:space="preserve">The conventional truth that US-Israeli relations are solid, sustainable and largely impervious to American partisan differences is mostly correct. But </w:t>
      </w:r>
      <w:r w:rsidRPr="00582443">
        <w:rPr>
          <w:rStyle w:val="StyleUnderline"/>
        </w:rPr>
        <w:t>it’s</w:t>
      </w:r>
      <w:r w:rsidRPr="00582443">
        <w:rPr>
          <w:sz w:val="14"/>
        </w:rPr>
        <w:t xml:space="preserve"> </w:t>
      </w:r>
      <w:r w:rsidRPr="00582443">
        <w:rPr>
          <w:rStyle w:val="StyleUnderline"/>
        </w:rPr>
        <w:t>worth considering whether some important shifts in Israel’s foreign-policy priorities will have an impact on its bonds with Washington</w:t>
      </w:r>
      <w:r w:rsidRPr="00582443">
        <w:rPr>
          <w:sz w:val="14"/>
        </w:rPr>
        <w:t xml:space="preserve">. Over time, </w:t>
      </w:r>
      <w:r w:rsidRPr="00582443">
        <w:rPr>
          <w:rStyle w:val="StyleUnderline"/>
        </w:rPr>
        <w:t>Israel’s leaders may find ties to major Asian countries</w:t>
      </w:r>
      <w:r w:rsidRPr="00582443">
        <w:rPr>
          <w:sz w:val="14"/>
        </w:rPr>
        <w:t xml:space="preserve"> at least </w:t>
      </w:r>
      <w:r w:rsidRPr="00582443">
        <w:rPr>
          <w:rStyle w:val="StyleUnderline"/>
        </w:rPr>
        <w:t>of equal value and</w:t>
      </w:r>
      <w:r w:rsidRPr="00582443">
        <w:rPr>
          <w:sz w:val="14"/>
        </w:rPr>
        <w:t xml:space="preserve"> at most </w:t>
      </w:r>
      <w:r w:rsidRPr="00582443">
        <w:rPr>
          <w:rStyle w:val="Emphasis"/>
        </w:rPr>
        <w:t>an acceptable alternative</w:t>
      </w:r>
      <w:r w:rsidRPr="00582443">
        <w:rPr>
          <w:rStyle w:val="StyleUnderline"/>
        </w:rPr>
        <w:t xml:space="preserve"> to its long-standing Western orientation</w:t>
      </w:r>
      <w:r w:rsidRPr="00582443">
        <w:rPr>
          <w:sz w:val="14"/>
        </w:rPr>
        <w:t xml:space="preserve">. Two years ago, Israeli Prime Minister Benjamin </w:t>
      </w:r>
      <w:r w:rsidRPr="00582443">
        <w:rPr>
          <w:rStyle w:val="StyleUnderline"/>
        </w:rPr>
        <w:t>Netanyahu announced</w:t>
      </w:r>
      <w:r w:rsidRPr="00582443">
        <w:rPr>
          <w:sz w:val="14"/>
        </w:rPr>
        <w:t xml:space="preserve"> during a visit to Singapore </w:t>
      </w:r>
      <w:r w:rsidRPr="00582443">
        <w:rPr>
          <w:rStyle w:val="StyleUnderline"/>
        </w:rPr>
        <w:t>a “pivot to Asia,” an amusing echo of the Obama-era pivot</w:t>
      </w:r>
      <w:r w:rsidRPr="00582443">
        <w:rPr>
          <w:sz w:val="14"/>
        </w:rPr>
        <w:t xml:space="preserve"> that was much maligned and misunderstood. (It was criticized as proof that the Middle East would be abandoned, and for the appearance that it focused more on military cooperation with Asian countries wary of China, rather than a more three-dimensional engagement with the rising powers of the East</w:t>
      </w:r>
      <w:r w:rsidRPr="00582443">
        <w:rPr>
          <w:rStyle w:val="StyleUnderline"/>
        </w:rPr>
        <w:t>.) For Israel, the announcement was a rhetorical flourish for a reality that had been evolving over many years</w:t>
      </w:r>
      <w:r w:rsidRPr="00582443">
        <w:rPr>
          <w:sz w:val="14"/>
        </w:rPr>
        <w:t xml:space="preserve">. From its early days as an independent state, </w:t>
      </w:r>
      <w:r w:rsidRPr="00582443">
        <w:rPr>
          <w:rStyle w:val="StyleUnderline"/>
        </w:rPr>
        <w:t>Israel courted those members of the United Nations that might be willing to provide political recognition. The Philippines and Burma</w:t>
      </w:r>
      <w:r w:rsidRPr="00582443">
        <w:rPr>
          <w:sz w:val="14"/>
        </w:rPr>
        <w:t xml:space="preserve"> (today’s Myanmar) </w:t>
      </w:r>
      <w:r w:rsidRPr="00582443">
        <w:rPr>
          <w:rStyle w:val="StyleUnderline"/>
        </w:rPr>
        <w:t>were the only Asian nations to provide support</w:t>
      </w:r>
      <w:r w:rsidRPr="00582443">
        <w:rPr>
          <w:sz w:val="14"/>
        </w:rPr>
        <w:t xml:space="preserve"> in 1947 and 1948, voting for the partition resolution and the admittance of Israel as a UN member, respectively. Burma’s leader, U Nu, was the first foreign leader to visit the state. In the 1950s, </w:t>
      </w:r>
      <w:r w:rsidRPr="00582443">
        <w:rPr>
          <w:rStyle w:val="StyleUnderline"/>
        </w:rPr>
        <w:t>Israel helped Singapore develop its security sector</w:t>
      </w:r>
      <w:r w:rsidRPr="00582443">
        <w:rPr>
          <w:sz w:val="14"/>
        </w:rPr>
        <w:t xml:space="preserve">, and </w:t>
      </w:r>
      <w:r w:rsidRPr="00582443">
        <w:rPr>
          <w:rStyle w:val="StyleUnderline"/>
        </w:rPr>
        <w:t>relations have remained strong over the years</w:t>
      </w:r>
      <w:r w:rsidRPr="00582443">
        <w:rPr>
          <w:sz w:val="14"/>
        </w:rPr>
        <w:t xml:space="preserve">, often out of the limelight, because of sensitivities about offending Singapore’s large Muslim-majority neighbor, </w:t>
      </w:r>
      <w:r w:rsidRPr="00582443">
        <w:rPr>
          <w:rStyle w:val="StyleUnderline"/>
        </w:rPr>
        <w:t xml:space="preserve">Malaysia. India and China, the two Asian powerhouses of today, established discreet relations </w:t>
      </w:r>
      <w:r w:rsidRPr="00582443">
        <w:rPr>
          <w:sz w:val="14"/>
        </w:rPr>
        <w:t xml:space="preserve">with Israel in 1950, </w:t>
      </w:r>
      <w:r w:rsidRPr="00582443">
        <w:rPr>
          <w:rStyle w:val="StyleUnderline"/>
        </w:rPr>
        <w:t>but it took 40 years to establish full diplomatic relations</w:t>
      </w:r>
      <w:r w:rsidRPr="00582443">
        <w:rPr>
          <w:sz w:val="14"/>
        </w:rPr>
        <w:t xml:space="preserve">. Trade was modest in the early years, in the tens of millions of dollars, but today, </w:t>
      </w:r>
      <w:r w:rsidRPr="00582443">
        <w:rPr>
          <w:rStyle w:val="Emphasis"/>
        </w:rPr>
        <w:t>China is Israel’s second-most-important trading partner</w:t>
      </w:r>
      <w:r w:rsidRPr="00582443">
        <w:rPr>
          <w:sz w:val="14"/>
        </w:rPr>
        <w:t xml:space="preserve">, </w:t>
      </w:r>
      <w:r w:rsidRPr="00582443">
        <w:rPr>
          <w:rStyle w:val="StyleUnderline"/>
        </w:rPr>
        <w:t xml:space="preserve">with more than US$17 billion in two-way trade in 2017, and with </w:t>
      </w:r>
      <w:r w:rsidRPr="00582443">
        <w:rPr>
          <w:rStyle w:val="Emphasis"/>
        </w:rPr>
        <w:t>India around $5 billion</w:t>
      </w:r>
      <w:r w:rsidRPr="00582443">
        <w:rPr>
          <w:sz w:val="14"/>
        </w:rPr>
        <w:t xml:space="preserve">. (The US-Israel trade volume, by comparison, was about $35 billion in 2017 and 2018.) </w:t>
      </w:r>
      <w:r w:rsidRPr="00582443">
        <w:rPr>
          <w:rStyle w:val="StyleUnderline"/>
        </w:rPr>
        <w:t xml:space="preserve">Israel is now a member of the </w:t>
      </w:r>
      <w:r w:rsidRPr="00582443">
        <w:rPr>
          <w:rStyle w:val="Emphasis"/>
        </w:rPr>
        <w:t>A</w:t>
      </w:r>
      <w:r w:rsidRPr="00582443">
        <w:rPr>
          <w:rStyle w:val="StyleUnderline"/>
        </w:rPr>
        <w:t xml:space="preserve">sian </w:t>
      </w:r>
      <w:r w:rsidRPr="00582443">
        <w:rPr>
          <w:rStyle w:val="Emphasis"/>
        </w:rPr>
        <w:t>I</w:t>
      </w:r>
      <w:r w:rsidRPr="00582443">
        <w:rPr>
          <w:rStyle w:val="StyleUnderline"/>
        </w:rPr>
        <w:t xml:space="preserve">nfrastructure </w:t>
      </w:r>
      <w:r w:rsidRPr="00582443">
        <w:rPr>
          <w:rStyle w:val="Emphasis"/>
        </w:rPr>
        <w:t>I</w:t>
      </w:r>
      <w:r w:rsidRPr="00582443">
        <w:rPr>
          <w:rStyle w:val="StyleUnderline"/>
        </w:rPr>
        <w:t xml:space="preserve">nvestment </w:t>
      </w:r>
      <w:r w:rsidRPr="00582443">
        <w:rPr>
          <w:rStyle w:val="Emphasis"/>
        </w:rPr>
        <w:t>B</w:t>
      </w:r>
      <w:r w:rsidRPr="00582443">
        <w:rPr>
          <w:rStyle w:val="StyleUnderline"/>
        </w:rPr>
        <w:t>ank</w:t>
      </w:r>
      <w:r w:rsidRPr="00582443">
        <w:rPr>
          <w:sz w:val="14"/>
        </w:rPr>
        <w:t xml:space="preserve">, and </w:t>
      </w:r>
      <w:r w:rsidRPr="00582443">
        <w:rPr>
          <w:rStyle w:val="StyleUnderline"/>
        </w:rPr>
        <w:t>China has begun to think of its strategic location as part of the massive Belt and Road Initiative.</w:t>
      </w:r>
      <w:r w:rsidRPr="00582443">
        <w:rPr>
          <w:sz w:val="14"/>
        </w:rPr>
        <w:t xml:space="preserve"> In other measures of soft power, </w:t>
      </w:r>
      <w:r w:rsidRPr="00582443">
        <w:rPr>
          <w:rStyle w:val="Emphasis"/>
        </w:rPr>
        <w:t>Israeli-China and Israeli-India relations are developing depth</w:t>
      </w:r>
      <w:r w:rsidRPr="00582443">
        <w:rPr>
          <w:sz w:val="14"/>
        </w:rPr>
        <w:t xml:space="preserve">. There are two Confucius Institutes in Israel, based in the two major universities in Tel Aviv and Jerusalem. An Israeli non-governmental organization, the Israel Asia Center, is committed to building ties among emerging leaders from China, Taiwan, South Korea and India. </w:t>
      </w:r>
      <w:r w:rsidRPr="00582443">
        <w:rPr>
          <w:rStyle w:val="StyleUnderline"/>
        </w:rPr>
        <w:t>Tourist travel from Asia is growing</w:t>
      </w:r>
      <w:r w:rsidRPr="00582443">
        <w:rPr>
          <w:sz w:val="14"/>
        </w:rPr>
        <w:t xml:space="preserve"> annually </w:t>
      </w:r>
      <w:r w:rsidRPr="00582443">
        <w:rPr>
          <w:rStyle w:val="StyleUnderline"/>
        </w:rPr>
        <w:t>by double digits, and the Israeli tourism industry plans expanded hotel capacity</w:t>
      </w:r>
      <w:r w:rsidRPr="00582443">
        <w:rPr>
          <w:sz w:val="14"/>
        </w:rPr>
        <w:t xml:space="preserve"> to accommodate an anticipated growth in travel from newly mobile Chinese citizens. Economic relations in a global marketplace may not be the most important metric of power and influence. One could argue that </w:t>
      </w:r>
      <w:r w:rsidRPr="00582443">
        <w:rPr>
          <w:rStyle w:val="StyleUnderline"/>
        </w:rPr>
        <w:t>all these examples simply show the power of mutual economic benefit. Israelis are pragmatic</w:t>
      </w:r>
      <w:r w:rsidRPr="00582443">
        <w:rPr>
          <w:sz w:val="14"/>
        </w:rPr>
        <w:t xml:space="preserve">, and </w:t>
      </w:r>
      <w:r w:rsidRPr="00582443">
        <w:rPr>
          <w:rStyle w:val="StyleUnderline"/>
        </w:rPr>
        <w:t>their location between Europe and Asia provides a distinct opportunity to sustain their economic success</w:t>
      </w:r>
      <w:r w:rsidRPr="00582443">
        <w:rPr>
          <w:sz w:val="14"/>
        </w:rPr>
        <w:t xml:space="preserve"> by expanding to new markets. </w:t>
      </w:r>
      <w:r w:rsidRPr="00582443">
        <w:rPr>
          <w:rStyle w:val="StyleUnderline"/>
        </w:rPr>
        <w:t>But with the rising Asian powers, it’s worth keeping in mind</w:t>
      </w:r>
      <w:r w:rsidRPr="00582443">
        <w:rPr>
          <w:sz w:val="14"/>
        </w:rPr>
        <w:t xml:space="preserve"> that the </w:t>
      </w:r>
      <w:r w:rsidRPr="00582443">
        <w:rPr>
          <w:rStyle w:val="StyleUnderline"/>
        </w:rPr>
        <w:t>scale of economic interaction can lead to interdependence</w:t>
      </w:r>
      <w:r w:rsidRPr="00582443">
        <w:rPr>
          <w:sz w:val="14"/>
        </w:rPr>
        <w:t xml:space="preserve"> in some sectors, </w:t>
      </w:r>
      <w:r w:rsidRPr="00582443">
        <w:rPr>
          <w:rStyle w:val="StyleUnderline"/>
        </w:rPr>
        <w:t>and that takes on larger political and security dimensions</w:t>
      </w:r>
      <w:r w:rsidRPr="00582443">
        <w:rPr>
          <w:sz w:val="14"/>
        </w:rPr>
        <w:t xml:space="preserve">. For now, nearly all analysts would insist that there is no substitute for the security partnership with the US; Israel has been able to develop its high-tech defense sector and its civilian economy, and avoid painful compromises with the Palestinians, thanks to American political protection and support. And in the past, when forced to choose between meeting US expectations or working with new Asian business partners, Israel has accepted the primacy of its ties to Washington. In the late 1990s and again in 2005, Israel had to publicly rescind lucrative transactions with China when the US objected to the technology transfer of airborne radar systems and unmanned aerial vehicles (UAVs, or drones). Even now, as trade in defense goods forms a significant part of Israeli exports to India and to China, those transactions are still fraught with political considerations. Israel is wary of China’s arms trade with Iran, and China is unhappy with Israel’s important investments in India’s defense sector, estimated at about $600 million in one recent annual count. So one cannot make the case that Israel has deep relationships of trust with the Asian powers, comparable to its decades of strategic cooperation with Washington. However, </w:t>
      </w:r>
      <w:r w:rsidRPr="00582443">
        <w:rPr>
          <w:rStyle w:val="StyleUnderline"/>
        </w:rPr>
        <w:t xml:space="preserve">it’s still worth opening our minds to the potential shift. Trade in the billions of dollars takes on political value for politicians and industry leaders. They begin to have a vested interest in keeping those relationships steady. Should US-China relations move in a more adversarial direction, </w:t>
      </w:r>
      <w:r w:rsidRPr="00582443">
        <w:rPr>
          <w:rStyle w:val="Emphasis"/>
        </w:rPr>
        <w:t>Israel may be faced with some difficult tradeoffs</w:t>
      </w:r>
      <w:r w:rsidRPr="00582443">
        <w:rPr>
          <w:rStyle w:val="StyleUnderline"/>
        </w:rPr>
        <w:t>. The dilemmas will sharpen if a post-Trump administration walks back the</w:t>
      </w:r>
      <w:r w:rsidRPr="00582443">
        <w:rPr>
          <w:sz w:val="14"/>
        </w:rPr>
        <w:t xml:space="preserve"> over-the-top </w:t>
      </w:r>
      <w:r w:rsidRPr="00582443">
        <w:rPr>
          <w:rStyle w:val="StyleUnderline"/>
        </w:rPr>
        <w:t>embrace of hardline Israeli positions, creating friction in that key relationship.</w:t>
      </w:r>
      <w:r w:rsidRPr="00582443">
        <w:rPr>
          <w:sz w:val="14"/>
        </w:rPr>
        <w:t xml:space="preserve"> And </w:t>
      </w:r>
      <w:r w:rsidRPr="00582443">
        <w:rPr>
          <w:rStyle w:val="StyleUnderline"/>
        </w:rPr>
        <w:t>rising anti-Semitism in many Western countries will erode Israelis’ trust in the West</w:t>
      </w:r>
      <w:r w:rsidRPr="00582443">
        <w:rPr>
          <w:sz w:val="14"/>
        </w:rPr>
        <w:t xml:space="preserve">. It’s not self-evident that </w:t>
      </w:r>
      <w:r w:rsidRPr="00582443">
        <w:rPr>
          <w:rStyle w:val="StyleUnderline"/>
        </w:rPr>
        <w:t xml:space="preserve">Israel’s pivot to Asia </w:t>
      </w:r>
      <w:r w:rsidRPr="00582443">
        <w:rPr>
          <w:rStyle w:val="Emphasis"/>
        </w:rPr>
        <w:t>will harm its traditional foreign policy</w:t>
      </w:r>
      <w:r w:rsidRPr="00582443">
        <w:rPr>
          <w:sz w:val="14"/>
        </w:rPr>
        <w:t>, but it might.</w:t>
      </w:r>
    </w:p>
    <w:p w:rsidR="00DC1768" w:rsidRDefault="00DC1768" w:rsidP="00DC1768">
      <w:pPr>
        <w:pStyle w:val="Heading3"/>
      </w:pPr>
      <w:r>
        <w:t>U/Q – Turkey</w:t>
      </w:r>
    </w:p>
    <w:p w:rsidR="00DC1768" w:rsidRDefault="00DC1768" w:rsidP="00DC1768">
      <w:pPr>
        <w:pStyle w:val="Heading4"/>
      </w:pPr>
      <w:r w:rsidRPr="00D97695">
        <w:t>S-400 purchases destroy relations – they undercut US interests</w:t>
      </w:r>
    </w:p>
    <w:p w:rsidR="00DC1768" w:rsidRPr="00D97695" w:rsidRDefault="00DC1768" w:rsidP="00DC1768">
      <w:proofErr w:type="spellStart"/>
      <w:r w:rsidRPr="00D97695">
        <w:rPr>
          <w:rStyle w:val="Style13ptBold"/>
        </w:rPr>
        <w:t>Dilleen</w:t>
      </w:r>
      <w:proofErr w:type="spellEnd"/>
      <w:r w:rsidRPr="00D97695">
        <w:rPr>
          <w:rStyle w:val="Style13ptBold"/>
        </w:rPr>
        <w:t xml:space="preserve"> 6/25</w:t>
      </w:r>
      <w:r>
        <w:t xml:space="preserve"> (Connor, worked for the Department of Foreign Affairs and Trade and the Office of National Assessments in Australia, Australian Strategic Policy Institute, “Will Turkey sacrifice US relations and the F-35 for Russian-made air </w:t>
      </w:r>
      <w:proofErr w:type="spellStart"/>
      <w:r>
        <w:t>defence</w:t>
      </w:r>
      <w:proofErr w:type="spellEnd"/>
      <w:r>
        <w:t xml:space="preserve">?”, </w:t>
      </w:r>
      <w:hyperlink r:id="rId162" w:history="1">
        <w:r w:rsidRPr="00D373E3">
          <w:rPr>
            <w:rStyle w:val="Hyperlink"/>
          </w:rPr>
          <w:t>https://www.aspistrategist.org.au/will-turkey-sacrifice-us-relations-and-the-f-35-for-russian-made-air-defence/</w:t>
        </w:r>
      </w:hyperlink>
      <w:r>
        <w:t xml:space="preserve">, 6/25/2019, 6/25/2019) DG </w:t>
      </w:r>
    </w:p>
    <w:p w:rsidR="00DC1768" w:rsidRPr="00D97695" w:rsidRDefault="00DC1768" w:rsidP="00DC1768">
      <w:pPr>
        <w:rPr>
          <w:sz w:val="14"/>
        </w:rPr>
      </w:pPr>
      <w:r w:rsidRPr="00D97695">
        <w:rPr>
          <w:rStyle w:val="Emphasis"/>
        </w:rPr>
        <w:t>America’s relationship with Turkey deteriorated sharply</w:t>
      </w:r>
      <w:r w:rsidRPr="00D97695">
        <w:rPr>
          <w:rStyle w:val="StyleUnderline"/>
        </w:rPr>
        <w:t xml:space="preserve"> early this month, when Washington gave Ankara a deadline of 31 July to cancel its purchase of the Russian S-400 air </w:t>
      </w:r>
      <w:proofErr w:type="spellStart"/>
      <w:r w:rsidRPr="00D97695">
        <w:rPr>
          <w:rStyle w:val="StyleUnderline"/>
        </w:rPr>
        <w:t>defence</w:t>
      </w:r>
      <w:proofErr w:type="spellEnd"/>
      <w:r w:rsidRPr="00D97695">
        <w:rPr>
          <w:rStyle w:val="StyleUnderline"/>
        </w:rPr>
        <w:t xml:space="preserve"> system or face having its participation in the F-35 fighter jet project discontinued. The US</w:t>
      </w:r>
      <w:r w:rsidRPr="00D97695">
        <w:rPr>
          <w:sz w:val="14"/>
        </w:rPr>
        <w:t xml:space="preserve"> also </w:t>
      </w:r>
      <w:r w:rsidRPr="00D97695">
        <w:rPr>
          <w:rStyle w:val="StyleUnderline"/>
        </w:rPr>
        <w:t>threatened</w:t>
      </w:r>
      <w:r w:rsidRPr="00D97695">
        <w:rPr>
          <w:sz w:val="14"/>
        </w:rPr>
        <w:t xml:space="preserve"> Turkey with </w:t>
      </w:r>
      <w:r w:rsidRPr="00D97695">
        <w:rPr>
          <w:rStyle w:val="StyleUnderline"/>
        </w:rPr>
        <w:t>sanctions</w:t>
      </w:r>
      <w:r w:rsidRPr="00D97695">
        <w:rPr>
          <w:sz w:val="14"/>
        </w:rPr>
        <w:t xml:space="preserve"> under the Countering American Adversaries Through Sanctions Act </w:t>
      </w:r>
      <w:r w:rsidRPr="00D97695">
        <w:rPr>
          <w:rStyle w:val="StyleUnderline"/>
        </w:rPr>
        <w:t>if it decided to go through with the S-400 purchase</w:t>
      </w:r>
      <w:r w:rsidRPr="00D97695">
        <w:rPr>
          <w:sz w:val="14"/>
        </w:rPr>
        <w:t xml:space="preserve">. Washington has stated that </w:t>
      </w:r>
      <w:r w:rsidRPr="00D97695">
        <w:rPr>
          <w:rStyle w:val="StyleUnderline"/>
        </w:rPr>
        <w:t>it opposes the purchase because it ‘does not want to have the F-35 in close proximity to the S-400</w:t>
      </w:r>
      <w:r w:rsidRPr="00D97695">
        <w:rPr>
          <w:sz w:val="14"/>
        </w:rPr>
        <w:t xml:space="preserve"> over a period of time because of the ability to understand the profile of the F-35 on that particular piece of equipment’. It has also noted that the S-400 procurement would hinder Turkey’s ability to enhance or maintain cooperation with the US and within NATO and would lead to ‘Turkey’s strategic and economic over-dependence on Russia’. </w:t>
      </w:r>
      <w:r w:rsidRPr="00D97695">
        <w:rPr>
          <w:rStyle w:val="StyleUnderline"/>
        </w:rPr>
        <w:t>Ankara</w:t>
      </w:r>
      <w:r w:rsidRPr="00D97695">
        <w:rPr>
          <w:sz w:val="14"/>
        </w:rPr>
        <w:t xml:space="preserve"> has since </w:t>
      </w:r>
      <w:r w:rsidRPr="00D97695">
        <w:rPr>
          <w:rStyle w:val="Emphasis"/>
        </w:rPr>
        <w:t>doubled down on its commitment to buy the S-400.</w:t>
      </w:r>
      <w:r w:rsidRPr="00D97695">
        <w:rPr>
          <w:sz w:val="14"/>
        </w:rPr>
        <w:t xml:space="preserve"> Turkish President Recep Tayyip </w:t>
      </w:r>
      <w:proofErr w:type="spellStart"/>
      <w:r w:rsidRPr="00D97695">
        <w:rPr>
          <w:rStyle w:val="StyleUnderline"/>
        </w:rPr>
        <w:t>Erdoğan</w:t>
      </w:r>
      <w:proofErr w:type="spellEnd"/>
      <w:r w:rsidRPr="00D97695">
        <w:rPr>
          <w:rStyle w:val="StyleUnderline"/>
        </w:rPr>
        <w:t xml:space="preserve"> maintains that it is a ‘done deal’ and that he hopes that the system will be delivered to Turkey in July. </w:t>
      </w:r>
      <w:proofErr w:type="spellStart"/>
      <w:r w:rsidRPr="00D97695">
        <w:rPr>
          <w:rStyle w:val="StyleUnderline"/>
        </w:rPr>
        <w:t>Erdoğan</w:t>
      </w:r>
      <w:proofErr w:type="spellEnd"/>
      <w:r w:rsidRPr="00D97695">
        <w:rPr>
          <w:sz w:val="14"/>
        </w:rPr>
        <w:t xml:space="preserve"> also </w:t>
      </w:r>
      <w:r w:rsidRPr="00D97695">
        <w:rPr>
          <w:rStyle w:val="StyleUnderline"/>
        </w:rPr>
        <w:t>indicated that he would seek answers on Turkey’s exclusion from the F-35 project</w:t>
      </w:r>
      <w:r w:rsidRPr="00D97695">
        <w:rPr>
          <w:sz w:val="14"/>
        </w:rPr>
        <w:t xml:space="preserve"> for ‘reasons that have no rational or legitimate basis’. The financial ramifications of Turkey’s US$2.5 billion purchase of the S-400 system are significant, and the procurement will </w:t>
      </w:r>
      <w:proofErr w:type="spellStart"/>
      <w:r w:rsidRPr="00D97695">
        <w:rPr>
          <w:sz w:val="14"/>
        </w:rPr>
        <w:t>jeopardise</w:t>
      </w:r>
      <w:proofErr w:type="spellEnd"/>
      <w:r w:rsidRPr="00D97695">
        <w:rPr>
          <w:sz w:val="14"/>
        </w:rPr>
        <w:t xml:space="preserve"> Turkey’s membership of NATO and its relationship with the US. Turkey is seeking to purchase up to 100 F-35s and has already invested around US$1.25 billion in the project. Turkey’s </w:t>
      </w:r>
      <w:proofErr w:type="spellStart"/>
      <w:r w:rsidRPr="00D97695">
        <w:rPr>
          <w:sz w:val="14"/>
        </w:rPr>
        <w:t>defence</w:t>
      </w:r>
      <w:proofErr w:type="spellEnd"/>
      <w:r w:rsidRPr="00D97695">
        <w:rPr>
          <w:sz w:val="14"/>
        </w:rPr>
        <w:t xml:space="preserve"> industry produces more than 900 components for the F-35, and its participation in the co-production element of the F-35 program is estimated to be worth US$12 billion. Ankara’s apparent willingness to risk all of this by purchasing the S-400 is therefore curious, particularly given that Washington has offered Turkey the Patriot PAC-3 MSE missile system for US$3.5 billion, less than half the cost of an earlier offer, if Ankara cancels its S-400 order. </w:t>
      </w:r>
      <w:r w:rsidRPr="00D97695">
        <w:rPr>
          <w:rStyle w:val="StyleUnderline"/>
        </w:rPr>
        <w:t>Ankara may be thinking that Washington won’t go through with its threat</w:t>
      </w:r>
      <w:r w:rsidRPr="00D97695">
        <w:rPr>
          <w:sz w:val="14"/>
        </w:rPr>
        <w:t xml:space="preserve"> to suspend Turkey’s participation in the F-35 program and that US President Donald Trump will overrule the Pentagon’s position. Turkey’s foreign minister, </w:t>
      </w:r>
      <w:proofErr w:type="spellStart"/>
      <w:r w:rsidRPr="00D97695">
        <w:rPr>
          <w:sz w:val="14"/>
        </w:rPr>
        <w:t>Mevlüt</w:t>
      </w:r>
      <w:proofErr w:type="spellEnd"/>
      <w:r w:rsidRPr="00D97695">
        <w:rPr>
          <w:sz w:val="14"/>
        </w:rPr>
        <w:t xml:space="preserve"> </w:t>
      </w:r>
      <w:proofErr w:type="spellStart"/>
      <w:r w:rsidRPr="00D97695">
        <w:rPr>
          <w:sz w:val="14"/>
        </w:rPr>
        <w:t>Çavuşoğlu</w:t>
      </w:r>
      <w:proofErr w:type="spellEnd"/>
      <w:r w:rsidRPr="00D97695">
        <w:rPr>
          <w:sz w:val="14"/>
        </w:rPr>
        <w:t xml:space="preserve">, alluded to this view during a press conference on 13 June. </w:t>
      </w:r>
      <w:proofErr w:type="spellStart"/>
      <w:r w:rsidRPr="00D97695">
        <w:rPr>
          <w:sz w:val="14"/>
        </w:rPr>
        <w:t>Çavuşoğlu</w:t>
      </w:r>
      <w:proofErr w:type="spellEnd"/>
      <w:r w:rsidRPr="00D97695">
        <w:rPr>
          <w:sz w:val="14"/>
        </w:rPr>
        <w:t xml:space="preserve"> referenced a Turkish proposal for a two-way technical committee to study the impact of the deployment of the S-400 on Turkish soil on the integrity of the F-35 platform and noted that ‘President Trump says “Yes” but other institutions say “No”’. It’s also possible that </w:t>
      </w:r>
      <w:r w:rsidRPr="00D97695">
        <w:rPr>
          <w:rStyle w:val="StyleUnderline"/>
        </w:rPr>
        <w:t>Ankara is committed to the S-400 purchase because it addresses its strategic objectives better than the Patriot alternative. The S-400 has a</w:t>
      </w:r>
      <w:r w:rsidRPr="00D97695">
        <w:rPr>
          <w:sz w:val="14"/>
        </w:rPr>
        <w:t xml:space="preserve"> significantly </w:t>
      </w:r>
      <w:r w:rsidRPr="00D97695">
        <w:rPr>
          <w:rStyle w:val="StyleUnderline"/>
        </w:rPr>
        <w:t>greater range than the Patriot and provides Turkey with an anti-access/area-denial capability that would give it a significant strategic advantage over regional rivals</w:t>
      </w:r>
      <w:r w:rsidRPr="00D97695">
        <w:rPr>
          <w:sz w:val="14"/>
        </w:rPr>
        <w:t xml:space="preserve"> such as Greece or Syria. Nevertheless, </w:t>
      </w:r>
      <w:proofErr w:type="spellStart"/>
      <w:r w:rsidRPr="00D97695">
        <w:rPr>
          <w:rStyle w:val="Emphasis"/>
        </w:rPr>
        <w:t>Erdoğan’s</w:t>
      </w:r>
      <w:proofErr w:type="spellEnd"/>
      <w:r w:rsidRPr="00D97695">
        <w:rPr>
          <w:rStyle w:val="Emphasis"/>
        </w:rPr>
        <w:t xml:space="preserve"> administration is increasingly antagonistic towards Washington,</w:t>
      </w:r>
      <w:r w:rsidRPr="00D97695">
        <w:rPr>
          <w:sz w:val="14"/>
        </w:rPr>
        <w:t xml:space="preserve"> and </w:t>
      </w:r>
      <w:r w:rsidRPr="00D97695">
        <w:rPr>
          <w:rStyle w:val="StyleUnderline"/>
        </w:rPr>
        <w:t xml:space="preserve">Ankara’s broader </w:t>
      </w:r>
      <w:proofErr w:type="spellStart"/>
      <w:r w:rsidRPr="00D97695">
        <w:rPr>
          <w:rStyle w:val="StyleUnderline"/>
        </w:rPr>
        <w:t>behaviour</w:t>
      </w:r>
      <w:proofErr w:type="spellEnd"/>
      <w:r w:rsidRPr="00D97695">
        <w:rPr>
          <w:rStyle w:val="StyleUnderline"/>
        </w:rPr>
        <w:t xml:space="preserve"> is aggravating other NATO partners. Issues such as Washington’s arming of</w:t>
      </w:r>
      <w:r w:rsidRPr="00D97695">
        <w:rPr>
          <w:sz w:val="14"/>
        </w:rPr>
        <w:t xml:space="preserve"> Kurdish People’s Protection Units (</w:t>
      </w:r>
      <w:r w:rsidRPr="00D97695">
        <w:rPr>
          <w:rStyle w:val="StyleUnderline"/>
        </w:rPr>
        <w:t>YPG</w:t>
      </w:r>
      <w:r w:rsidRPr="00D97695">
        <w:rPr>
          <w:sz w:val="14"/>
        </w:rPr>
        <w:t xml:space="preserve">) </w:t>
      </w:r>
      <w:r w:rsidRPr="00D97695">
        <w:rPr>
          <w:rStyle w:val="StyleUnderline"/>
        </w:rPr>
        <w:t>in northern Syria and its refusal to extradite</w:t>
      </w:r>
      <w:r w:rsidRPr="00D97695">
        <w:rPr>
          <w:sz w:val="14"/>
        </w:rPr>
        <w:t xml:space="preserve"> Turkish cleric Fethullah </w:t>
      </w:r>
      <w:proofErr w:type="spellStart"/>
      <w:r w:rsidRPr="00D97695">
        <w:rPr>
          <w:rStyle w:val="StyleUnderline"/>
        </w:rPr>
        <w:t>Gülen</w:t>
      </w:r>
      <w:proofErr w:type="spellEnd"/>
      <w:r w:rsidRPr="00D97695">
        <w:rPr>
          <w:rStyle w:val="StyleUnderline"/>
        </w:rPr>
        <w:t xml:space="preserve"> have </w:t>
      </w:r>
      <w:r w:rsidRPr="00D97695">
        <w:rPr>
          <w:sz w:val="14"/>
        </w:rPr>
        <w:t>also</w:t>
      </w:r>
      <w:r w:rsidRPr="00D97695">
        <w:rPr>
          <w:rStyle w:val="StyleUnderline"/>
        </w:rPr>
        <w:t xml:space="preserve"> not helped relations</w:t>
      </w:r>
      <w:r w:rsidRPr="00D97695">
        <w:rPr>
          <w:sz w:val="14"/>
        </w:rPr>
        <w:t xml:space="preserve">. Given this context, it is possible that </w:t>
      </w:r>
      <w:r w:rsidRPr="00D97695">
        <w:rPr>
          <w:rStyle w:val="StyleUnderline"/>
        </w:rPr>
        <w:t xml:space="preserve">the S-400 procurement is a </w:t>
      </w:r>
      <w:r w:rsidRPr="00D97695">
        <w:rPr>
          <w:rStyle w:val="Emphasis"/>
        </w:rPr>
        <w:t>deliberate move</w:t>
      </w:r>
      <w:r w:rsidRPr="00D97695">
        <w:rPr>
          <w:sz w:val="14"/>
        </w:rPr>
        <w:t xml:space="preserve"> by Ankara </w:t>
      </w:r>
      <w:r w:rsidRPr="00D97695">
        <w:rPr>
          <w:rStyle w:val="Emphasis"/>
        </w:rPr>
        <w:t>towards closer alignment with Moscow</w:t>
      </w:r>
      <w:r w:rsidRPr="00D97695">
        <w:rPr>
          <w:sz w:val="14"/>
        </w:rPr>
        <w:t xml:space="preserve">, </w:t>
      </w:r>
      <w:r w:rsidRPr="00D97695">
        <w:rPr>
          <w:rStyle w:val="StyleUnderline"/>
        </w:rPr>
        <w:t>at the cost of its partnership with NATO and the</w:t>
      </w:r>
      <w:r w:rsidRPr="00D97695">
        <w:rPr>
          <w:sz w:val="14"/>
        </w:rPr>
        <w:t xml:space="preserve"> </w:t>
      </w:r>
      <w:r w:rsidRPr="00D97695">
        <w:rPr>
          <w:rStyle w:val="StyleUnderline"/>
        </w:rPr>
        <w:t>US</w:t>
      </w:r>
      <w:r w:rsidRPr="00D97695">
        <w:rPr>
          <w:sz w:val="14"/>
        </w:rPr>
        <w:t xml:space="preserve">. In some respects, </w:t>
      </w:r>
      <w:proofErr w:type="spellStart"/>
      <w:r w:rsidRPr="00D97695">
        <w:rPr>
          <w:sz w:val="14"/>
        </w:rPr>
        <w:t>Erdoğan</w:t>
      </w:r>
      <w:proofErr w:type="spellEnd"/>
      <w:r w:rsidRPr="00D97695">
        <w:rPr>
          <w:sz w:val="14"/>
        </w:rPr>
        <w:t xml:space="preserve"> and Russian President Vladimir Putin are natural bedfellows. They share similar authoritarian tendencies and have pursued domestic programs that have </w:t>
      </w:r>
      <w:proofErr w:type="spellStart"/>
      <w:r w:rsidRPr="00D97695">
        <w:rPr>
          <w:sz w:val="14"/>
        </w:rPr>
        <w:t>marginalised</w:t>
      </w:r>
      <w:proofErr w:type="spellEnd"/>
      <w:r w:rsidRPr="00D97695">
        <w:rPr>
          <w:sz w:val="14"/>
        </w:rPr>
        <w:t xml:space="preserve"> the media and undermined the rule of law. </w:t>
      </w:r>
      <w:proofErr w:type="spellStart"/>
      <w:r w:rsidRPr="00D97695">
        <w:rPr>
          <w:sz w:val="14"/>
        </w:rPr>
        <w:t>Erdoğan</w:t>
      </w:r>
      <w:proofErr w:type="spellEnd"/>
      <w:r w:rsidRPr="00D97695">
        <w:rPr>
          <w:sz w:val="14"/>
        </w:rPr>
        <w:t xml:space="preserve"> and Putin also arguably share a </w:t>
      </w:r>
      <w:proofErr w:type="spellStart"/>
      <w:r w:rsidRPr="00D97695">
        <w:rPr>
          <w:sz w:val="14"/>
        </w:rPr>
        <w:t>scepticism</w:t>
      </w:r>
      <w:proofErr w:type="spellEnd"/>
      <w:r w:rsidRPr="00D97695">
        <w:rPr>
          <w:sz w:val="14"/>
        </w:rPr>
        <w:t xml:space="preserve"> of Western policies and political systems. Turkey and Russia are also increasingly interlinked economically. Turkey is heavily reliant on Russian gas for its energy security—it uses natural gas to produce 60% of its electricity and gets over half of that gas from Russia. And it will become more dependent on Russian gas as a consequence of Russia’s partnership in the </w:t>
      </w:r>
      <w:proofErr w:type="spellStart"/>
      <w:r w:rsidRPr="00D97695">
        <w:rPr>
          <w:sz w:val="14"/>
        </w:rPr>
        <w:t>TurkStream</w:t>
      </w:r>
      <w:proofErr w:type="spellEnd"/>
      <w:r w:rsidRPr="00D97695">
        <w:rPr>
          <w:sz w:val="14"/>
        </w:rPr>
        <w:t xml:space="preserve"> gas pipeline project. But Turkey and Russia have also long been strategic competitors and historically their relationship has been </w:t>
      </w:r>
      <w:proofErr w:type="spellStart"/>
      <w:r w:rsidRPr="00D97695">
        <w:rPr>
          <w:sz w:val="14"/>
        </w:rPr>
        <w:t>characterised</w:t>
      </w:r>
      <w:proofErr w:type="spellEnd"/>
      <w:r w:rsidRPr="00D97695">
        <w:rPr>
          <w:sz w:val="14"/>
        </w:rPr>
        <w:t xml:space="preserve"> by conflict rather than cooperation. Turkey and Russia have disagreed on Syria more than they have agreed, and Turkey’s downing of a Russian warplane on the Turkish–Syrian border in 2015 saw tensions between the two countries escalate and Moscow retaliate by imposing sanctions on Ankara. The two countries have since reset relations but sources of tension remain. Ankara is still not reconciled with Moscow’s support for the Assad regime in Syria. Turkey has also refused to </w:t>
      </w:r>
      <w:proofErr w:type="spellStart"/>
      <w:r w:rsidRPr="00D97695">
        <w:rPr>
          <w:sz w:val="14"/>
        </w:rPr>
        <w:t>recognise</w:t>
      </w:r>
      <w:proofErr w:type="spellEnd"/>
      <w:r w:rsidRPr="00D97695">
        <w:rPr>
          <w:sz w:val="14"/>
        </w:rPr>
        <w:t xml:space="preserve"> Russia’s annexation of Crimea and is concerned that Russia’s </w:t>
      </w:r>
      <w:proofErr w:type="spellStart"/>
      <w:r w:rsidRPr="00D97695">
        <w:rPr>
          <w:sz w:val="14"/>
        </w:rPr>
        <w:t>militarisation</w:t>
      </w:r>
      <w:proofErr w:type="spellEnd"/>
      <w:r w:rsidRPr="00D97695">
        <w:rPr>
          <w:sz w:val="14"/>
        </w:rPr>
        <w:t xml:space="preserve"> of the Black Sea and its expanded military footprint in Syria, Armenia and Georgia’s secessionist regions of Abkhazia and South Ossetia will lead to encirclement. Russia and Turkey also support opposing sides in the frozen conflict between Azerbaijan and Armenia in Nagorno-Karabakh. The relationship is defined by an asymmetry that clearly gives Russia an advantage over Turkey, which Moscow will likely exploit. </w:t>
      </w:r>
      <w:r w:rsidRPr="00D97695">
        <w:rPr>
          <w:rStyle w:val="StyleUnderline"/>
        </w:rPr>
        <w:t>Moscow probably sees the S-400 sale as a tool for driving a wedge between Turkey and</w:t>
      </w:r>
      <w:r w:rsidRPr="00D97695">
        <w:rPr>
          <w:sz w:val="14"/>
        </w:rPr>
        <w:t xml:space="preserve"> its </w:t>
      </w:r>
      <w:r w:rsidRPr="00D97695">
        <w:rPr>
          <w:rStyle w:val="StyleUnderline"/>
        </w:rPr>
        <w:t>NATO</w:t>
      </w:r>
      <w:r w:rsidRPr="00D97695">
        <w:rPr>
          <w:sz w:val="14"/>
        </w:rPr>
        <w:t xml:space="preserve"> allies. Ankara’s current disposition towards Moscow reflects a marriage of convenience rather than the consolidation of a durable partnership. The US, in developing its response to Turkey’s S-400 purchase, needs to </w:t>
      </w:r>
      <w:proofErr w:type="spellStart"/>
      <w:r w:rsidRPr="00D97695">
        <w:rPr>
          <w:sz w:val="14"/>
        </w:rPr>
        <w:t>recognise</w:t>
      </w:r>
      <w:proofErr w:type="spellEnd"/>
      <w:r w:rsidRPr="00D97695">
        <w:rPr>
          <w:sz w:val="14"/>
        </w:rPr>
        <w:t xml:space="preserve"> that this issue is a symptom and not the cause of the fundamental problems at the heart of Turkey’s alliance with the US and NATO. Washington must decide whether Ankara is a reliable partner and balance that assessment against the cost of losing Turkey as a key ally in the Middle East. More effective use of diplomacy and </w:t>
      </w:r>
      <w:proofErr w:type="spellStart"/>
      <w:r w:rsidRPr="00D97695">
        <w:rPr>
          <w:sz w:val="14"/>
        </w:rPr>
        <w:t>defence</w:t>
      </w:r>
      <w:proofErr w:type="spellEnd"/>
      <w:r w:rsidRPr="00D97695">
        <w:rPr>
          <w:sz w:val="14"/>
        </w:rPr>
        <w:t xml:space="preserve"> assistance may help the US preserve its alliance with Turkey, but the window of opportunity to do so will soon close.</w:t>
      </w:r>
    </w:p>
    <w:p w:rsidR="000F719C" w:rsidRPr="000F719C" w:rsidRDefault="000F719C" w:rsidP="000F719C">
      <w:pPr>
        <w:pStyle w:val="Heading3"/>
      </w:pPr>
      <w:r>
        <w:t>U/Q – Alliances Dead</w:t>
      </w:r>
    </w:p>
    <w:p w:rsidR="000F719C" w:rsidRDefault="000F719C" w:rsidP="000F719C"/>
    <w:p w:rsidR="000F719C" w:rsidRPr="004D2342" w:rsidRDefault="000F719C" w:rsidP="000F719C">
      <w:pPr>
        <w:pStyle w:val="Heading4"/>
      </w:pPr>
      <w:r>
        <w:t>Trump trade policies shred U.S. alliances.</w:t>
      </w:r>
    </w:p>
    <w:p w:rsidR="000F719C" w:rsidRDefault="000F719C" w:rsidP="000F719C">
      <w:r w:rsidRPr="004D2342">
        <w:rPr>
          <w:b/>
          <w:bCs/>
          <w:sz w:val="26"/>
          <w:szCs w:val="26"/>
        </w:rPr>
        <w:t>Ip 19</w:t>
      </w:r>
      <w:r>
        <w:t xml:space="preserve"> Greg Ip, </w:t>
      </w:r>
      <w:r w:rsidRPr="004D2342">
        <w:t>Chief Economics Commentator, The Wall Street Journal</w:t>
      </w:r>
      <w:r>
        <w:t xml:space="preserve">. June 2nd 2019. </w:t>
      </w:r>
      <w:hyperlink r:id="rId163" w:history="1">
        <w:r w:rsidRPr="000A65CC">
          <w:rPr>
            <w:rStyle w:val="Hyperlink"/>
          </w:rPr>
          <w:t>https://www.wsj.com/articles/trumps-trade-levers-test-long-term-u-s-alliances-11559495186</w:t>
        </w:r>
      </w:hyperlink>
      <w:r>
        <w:t xml:space="preserve"> || SW </w:t>
      </w:r>
    </w:p>
    <w:p w:rsidR="000F719C" w:rsidRDefault="000F719C" w:rsidP="000F719C">
      <w:pPr>
        <w:rPr>
          <w:sz w:val="16"/>
        </w:rPr>
      </w:pPr>
      <w:r w:rsidRPr="004D2342">
        <w:rPr>
          <w:sz w:val="16"/>
        </w:rPr>
        <w:t xml:space="preserve">President </w:t>
      </w:r>
      <w:r w:rsidRPr="004D2342">
        <w:rPr>
          <w:rStyle w:val="StyleUnderline"/>
        </w:rPr>
        <w:t>Trump’s threat to hit Mexico with tariffs over immigration is the latest and most dramatic step in the weaponization of international economic levers.</w:t>
      </w:r>
      <w:r>
        <w:rPr>
          <w:rStyle w:val="StyleUnderline"/>
        </w:rPr>
        <w:t xml:space="preserve"> </w:t>
      </w:r>
      <w:r w:rsidRPr="004D2342">
        <w:rPr>
          <w:sz w:val="16"/>
        </w:rPr>
        <w:t xml:space="preserve">In the short run, these moves may serve the U.S. interest. But </w:t>
      </w:r>
      <w:r w:rsidRPr="004D2342">
        <w:rPr>
          <w:rStyle w:val="StyleUnderline"/>
        </w:rPr>
        <w:t>in the long run, they</w:t>
      </w:r>
      <w:r w:rsidRPr="004D2342">
        <w:rPr>
          <w:sz w:val="16"/>
        </w:rPr>
        <w:t xml:space="preserve"> could do the opposite, by </w:t>
      </w:r>
      <w:r w:rsidRPr="004D2342">
        <w:rPr>
          <w:rStyle w:val="StyleUnderline"/>
        </w:rPr>
        <w:t>emboldening everyone to ignore international conventions and rules that reserved tariffs and sanctions for specific purposes. The U.S. may also find its “soft power,”</w:t>
      </w:r>
      <w:r w:rsidRPr="004D2342">
        <w:rPr>
          <w:sz w:val="16"/>
        </w:rPr>
        <w:t xml:space="preserve"> the ability to get other countries to cooperate out of shared mutual interest rather than threat, </w:t>
      </w:r>
      <w:r w:rsidRPr="004D2342">
        <w:rPr>
          <w:rStyle w:val="StyleUnderline"/>
        </w:rPr>
        <w:t>diminished</w:t>
      </w:r>
      <w:r w:rsidRPr="004D2342">
        <w:rPr>
          <w:sz w:val="16"/>
        </w:rPr>
        <w:t xml:space="preserve">. Mr. </w:t>
      </w:r>
      <w:r w:rsidRPr="004D2342">
        <w:rPr>
          <w:rStyle w:val="StyleUnderline"/>
        </w:rPr>
        <w:t>Trump is not the first president to use trade levers to achieve unrelated goals</w:t>
      </w:r>
      <w:r w:rsidRPr="004D2342">
        <w:rPr>
          <w:sz w:val="16"/>
        </w:rPr>
        <w:t xml:space="preserve">. Congress has granted the president authority to do so in successive statutes, starting with the Trading with the Enemy Act of 1917. These laws enabled Presidents Roosevelt to declare a bank holiday in 1933, Nixon to impose a 10% tariff on foreign imports and Reagan to sanction Nicaragua. </w:t>
      </w:r>
      <w:r w:rsidRPr="004D2342">
        <w:rPr>
          <w:rStyle w:val="StyleUnderline"/>
        </w:rPr>
        <w:t>But Mr. Trump’s trade maneuvers have been different in several ways</w:t>
      </w:r>
      <w:r w:rsidRPr="004D2342">
        <w:rPr>
          <w:sz w:val="16"/>
        </w:rPr>
        <w:t xml:space="preserve">. First, </w:t>
      </w:r>
      <w:r w:rsidRPr="004D2342">
        <w:rPr>
          <w:rStyle w:val="Emphasis"/>
        </w:rPr>
        <w:t>the extent is unprecedented</w:t>
      </w:r>
      <w:r w:rsidRPr="004D2342">
        <w:rPr>
          <w:sz w:val="16"/>
        </w:rPr>
        <w:t xml:space="preserve">: Last year, </w:t>
      </w:r>
      <w:r w:rsidRPr="004D2342">
        <w:rPr>
          <w:rStyle w:val="StyleUnderline"/>
        </w:rPr>
        <w:t>he used national-security justifications to impose tariffs on steel and aluminum imports, even from allies, and is threatening the same with autos</w:t>
      </w:r>
      <w:r w:rsidRPr="004D2342">
        <w:rPr>
          <w:sz w:val="16"/>
        </w:rPr>
        <w:t xml:space="preserve">. He then </w:t>
      </w:r>
      <w:r w:rsidRPr="004D2342">
        <w:rPr>
          <w:rStyle w:val="StyleUnderline"/>
        </w:rPr>
        <w:t>doubled tariffs on Turkish steel</w:t>
      </w:r>
      <w:r w:rsidRPr="004D2342">
        <w:rPr>
          <w:sz w:val="16"/>
        </w:rPr>
        <w:t xml:space="preserve"> to force that country to release an American pastor. He has </w:t>
      </w:r>
      <w:r w:rsidRPr="004D2342">
        <w:rPr>
          <w:rStyle w:val="StyleUnderline"/>
        </w:rPr>
        <w:t>imposed new sanctions that would severely penalize any foreign or U.S. company that does business with Iran.</w:t>
      </w:r>
      <w:r w:rsidRPr="004D2342">
        <w:rPr>
          <w:sz w:val="16"/>
        </w:rPr>
        <w:t xml:space="preserve"> A new order barring U.S. companies from doing business with China’s Huawei Technologies Co. because it could be a conduit for spying is ensnaring foreign companies as well. “There’s nobody like this in the last century,” said Gary </w:t>
      </w:r>
      <w:proofErr w:type="spellStart"/>
      <w:r w:rsidRPr="004D2342">
        <w:rPr>
          <w:sz w:val="16"/>
        </w:rPr>
        <w:t>Hufbauer</w:t>
      </w:r>
      <w:proofErr w:type="spellEnd"/>
      <w:r w:rsidRPr="004D2342">
        <w:rPr>
          <w:sz w:val="16"/>
        </w:rPr>
        <w:t xml:space="preserve">, a trade expert at the Peterson Institute for International Economics. Second, </w:t>
      </w:r>
      <w:r w:rsidRPr="004D2342">
        <w:rPr>
          <w:rStyle w:val="StyleUnderline"/>
        </w:rPr>
        <w:t>the president has used these powers to achieve narrow goals with little connection to the economic imbalances or national-security threats for which they were intended</w:t>
      </w:r>
      <w:r w:rsidRPr="004D2342">
        <w:rPr>
          <w:sz w:val="16"/>
        </w:rPr>
        <w:t xml:space="preserve">. In 1985, Mr. Reagan imposed sanctions on Nicaragua using the International Emergency Economic Powers Act of 1977, the same authority Mr. Trump invoked for his tariffs on Mexico. But the U.S. regarded Nicaragua as a hostile client-state of the Soviet Union. Similarly, Mr. Reagan imposed sanctions on construction of a natural-gas pipeline from the Soviet Union to Western Europe for fear it would make American allies vulnerable to Soviet economic blackmail. Mr. </w:t>
      </w:r>
      <w:r w:rsidRPr="004D2342">
        <w:rPr>
          <w:rStyle w:val="StyleUnderline"/>
        </w:rPr>
        <w:t>Trump’s actions don’t flow from an overarching geostrategic vision: His tariffs on imports of steel, aluminum and, potentially, autos are designed primarily to shore up favored domestic industries</w:t>
      </w:r>
      <w:r w:rsidRPr="004D2342">
        <w:rPr>
          <w:sz w:val="16"/>
        </w:rPr>
        <w:t xml:space="preserve">. His threat toward Mexico came because he says it hasn’t done enough to stem the flow of Central American asylum seekers traveling north to the U.S. border. And while </w:t>
      </w:r>
      <w:r w:rsidRPr="004D2342">
        <w:rPr>
          <w:rStyle w:val="StyleUnderline"/>
        </w:rPr>
        <w:t>his tariffs on China and his sanctions on Huawei superficially resemble Mr. Reagan’s efforts to contain the Soviet Union, Mr. Trump’s calculus is more transactional</w:t>
      </w:r>
      <w:r w:rsidRPr="004D2342">
        <w:rPr>
          <w:sz w:val="16"/>
        </w:rPr>
        <w:t xml:space="preserve">. He has suggested, for example, that the case against Huawei, which U.S. officials say is motivated by national security, might be dropped as part of a trade deal. </w:t>
      </w:r>
      <w:r w:rsidRPr="004D2342">
        <w:rPr>
          <w:rStyle w:val="StyleUnderline"/>
        </w:rPr>
        <w:t>In the near term, these tactics can work. His assumption that other countries will prioritize retaining access to the U.S. market has generally proved correct</w:t>
      </w:r>
      <w:r w:rsidRPr="004D2342">
        <w:rPr>
          <w:sz w:val="16"/>
        </w:rPr>
        <w:t>. Mexico has so far been restrained in responding to his tariff threat. Though U.S. allies haven’t joined its sanctions on Iran—designed to halt all its nuclear activity and support for Syria’s government and groups the U.S. considers terrorists—</w:t>
      </w:r>
      <w:r w:rsidRPr="004D2342">
        <w:rPr>
          <w:rStyle w:val="StyleUnderline"/>
        </w:rPr>
        <w:t>the threat of American penalties has dissuaded their companies from resuming business there. As a result, Iran’s economy is cratering</w:t>
      </w:r>
      <w:r w:rsidRPr="004D2342">
        <w:rPr>
          <w:sz w:val="16"/>
        </w:rPr>
        <w:t xml:space="preserve">. Similarly, several Western European companies have suspended business with Huawei even as their governments don’t view it as the threat the U.S. does. </w:t>
      </w:r>
      <w:r w:rsidRPr="004D2342">
        <w:rPr>
          <w:rStyle w:val="Emphasis"/>
        </w:rPr>
        <w:t>Yet in the long term, these actions, with other trends, likely will weaken ties between the U.S. and its allies and the security and leverage all derive from acting together.</w:t>
      </w:r>
      <w:r>
        <w:rPr>
          <w:rStyle w:val="Emphasis"/>
        </w:rPr>
        <w:t xml:space="preserve"> </w:t>
      </w:r>
      <w:r w:rsidRPr="004D2342">
        <w:rPr>
          <w:sz w:val="16"/>
        </w:rPr>
        <w:t xml:space="preserve">The Pew Research Center has found </w:t>
      </w:r>
      <w:r w:rsidRPr="004D2342">
        <w:rPr>
          <w:rStyle w:val="StyleUnderline"/>
        </w:rPr>
        <w:t>a growing share of Republican voters, like Mr. Trump, are skeptical that openness to the world or deference to allies serve U.S. interests</w:t>
      </w:r>
      <w:r w:rsidRPr="004D2342">
        <w:rPr>
          <w:sz w:val="16"/>
        </w:rPr>
        <w:t xml:space="preserve">. And many countries are moving in a similar direction. Nationalists now govern India, Israel, Brazil, the Philippines, Poland, Hungary and Italy, and Chinese President Xi Jinping espouses a more bellicose, China-first agenda than his predecessors. </w:t>
      </w:r>
      <w:r w:rsidRPr="004D2342">
        <w:rPr>
          <w:rStyle w:val="StyleUnderline"/>
        </w:rPr>
        <w:t>Because they define national interest in the same transactional terms as Mr. Trump, they are more likely to defy the U.S. if it suits their immediate needs.</w:t>
      </w:r>
      <w:r w:rsidRPr="004D2342">
        <w:rPr>
          <w:sz w:val="16"/>
        </w:rPr>
        <w:t xml:space="preserve"> The Philippines, for example, has courted Chinese investment, and Italy has welcomed Huawei. Despite Mr. Trump’s personal fondness for Indian Prime Minister Narendra Modi, India has sought to circumvent the U.S. crackdown on trade with Iran, while the U.S., unhappy with Indian protectionism, has withdrawn tariff preferences from India. </w:t>
      </w:r>
      <w:r w:rsidRPr="004D2342">
        <w:rPr>
          <w:rStyle w:val="StyleUnderline"/>
        </w:rPr>
        <w:t>Even countries still ideologically allied with the U.S. will question the value of doing deals if, as with Mexico, they fail to prevent unilateral punishment for nontrade matters.</w:t>
      </w:r>
      <w:r>
        <w:rPr>
          <w:rStyle w:val="StyleUnderline"/>
        </w:rPr>
        <w:t xml:space="preserve"> </w:t>
      </w:r>
      <w:r w:rsidRPr="004D2342">
        <w:rPr>
          <w:sz w:val="16"/>
        </w:rPr>
        <w:t xml:space="preserve">“As </w:t>
      </w:r>
      <w:r w:rsidRPr="004D2342">
        <w:rPr>
          <w:rStyle w:val="Emphasis"/>
        </w:rPr>
        <w:t>Trump shreds international trust in the U.S., friendly countries have to start preparing Plan Bs: alternatives to relying on America</w:t>
      </w:r>
      <w:r w:rsidRPr="004D2342">
        <w:rPr>
          <w:sz w:val="16"/>
        </w:rPr>
        <w:t>,” said Robert Zoellick, the U.S. trade representative under George W. Bush and later World Bank president. “</w:t>
      </w:r>
      <w:r w:rsidRPr="004D2342">
        <w:rPr>
          <w:rStyle w:val="StyleUnderline"/>
        </w:rPr>
        <w:t>This shift won’t occur overnight, but the erosion is increasing rapidly, and the negative dynamic weakens U.S. influence</w:t>
      </w:r>
      <w:r w:rsidRPr="004D2342">
        <w:rPr>
          <w:sz w:val="16"/>
        </w:rPr>
        <w:t xml:space="preserve">.” The Iran sanctions are an early sign of this diminished leverage. Other countries, tired of how the U.S. uses the dollar’s role in global payments to enforce unilateral sanctions, are devising workarounds. The U.K., Germany and France are building an alternative payments system for dealing with Iran, which has meanwhile begun expanding its stockpile of enriched uranium. The </w:t>
      </w:r>
      <w:r w:rsidRPr="004D2342">
        <w:rPr>
          <w:rStyle w:val="Emphasis"/>
        </w:rPr>
        <w:t xml:space="preserve">political trends weakening U.S. leverage with the world are compounded by economic trends. </w:t>
      </w:r>
      <w:r w:rsidRPr="004D2342">
        <w:rPr>
          <w:sz w:val="16"/>
        </w:rPr>
        <w:t xml:space="preserve">Since 1985, </w:t>
      </w:r>
      <w:r w:rsidRPr="004D2342">
        <w:rPr>
          <w:rStyle w:val="StyleUnderline"/>
        </w:rPr>
        <w:t>the U.S. share of global gross domestic product has shrunk to 24% from 35%, while China’s has grown to 16% from 3%. This means other countries have less to gain by cooperating with the U.S. and more to lose from antagonizing China.</w:t>
      </w:r>
      <w:r w:rsidRPr="004D2342">
        <w:rPr>
          <w:sz w:val="16"/>
        </w:rPr>
        <w:t xml:space="preserve"> </w:t>
      </w:r>
      <w:r w:rsidRPr="004D2342">
        <w:rPr>
          <w:rStyle w:val="StyleUnderline"/>
        </w:rPr>
        <w:t>If U.S. tariffs, real and threatened, shrink trade and investment flows, that would further diminish economic incentives to cooperate, while also weakening the constituencies in other countries favoring openness and integration with the U.S.</w:t>
      </w:r>
      <w:r>
        <w:rPr>
          <w:rStyle w:val="StyleUnderline"/>
        </w:rPr>
        <w:t xml:space="preserve"> </w:t>
      </w:r>
      <w:r w:rsidRPr="004D2342">
        <w:rPr>
          <w:sz w:val="16"/>
        </w:rPr>
        <w:t xml:space="preserve">Sheng Hong of the </w:t>
      </w:r>
      <w:proofErr w:type="spellStart"/>
      <w:r w:rsidRPr="004D2342">
        <w:rPr>
          <w:sz w:val="16"/>
        </w:rPr>
        <w:t>Unirule</w:t>
      </w:r>
      <w:proofErr w:type="spellEnd"/>
      <w:r w:rsidRPr="004D2342">
        <w:rPr>
          <w:sz w:val="16"/>
        </w:rPr>
        <w:t xml:space="preserve"> Institute, a pro-market Chinese think tank, recently wrote that U.S. tariffs are falling primarily not on state-owned enterprises but on private and foreign-owned firms: “This is not to correct market distortions, but to punish companies that follow market rules, and make the market more distorted.” This is likely to weaken pro-Western Chinese advocates of economic liberalization. </w:t>
      </w:r>
      <w:r w:rsidRPr="004D2342">
        <w:rPr>
          <w:rStyle w:val="StyleUnderline"/>
        </w:rPr>
        <w:t>Trump administration officials note those advocates have little sway in China: It has become increasingly repressive at home and antagonistic abroad despite previous U.S. efforts to accommodate its rise, and thus some decoupling of the two economies, while painful, is inevitable and prudent.</w:t>
      </w:r>
      <w:r>
        <w:rPr>
          <w:rStyle w:val="StyleUnderline"/>
        </w:rPr>
        <w:t xml:space="preserve"> </w:t>
      </w:r>
      <w:r w:rsidRPr="004D2342">
        <w:rPr>
          <w:sz w:val="16"/>
        </w:rPr>
        <w:t xml:space="preserve">But that argument can’t be applied to other countries targeted by Mr. Trump. Aaron </w:t>
      </w:r>
      <w:proofErr w:type="spellStart"/>
      <w:r w:rsidRPr="004D2342">
        <w:rPr>
          <w:sz w:val="16"/>
        </w:rPr>
        <w:t>Tornell</w:t>
      </w:r>
      <w:proofErr w:type="spellEnd"/>
      <w:r w:rsidRPr="004D2342">
        <w:rPr>
          <w:sz w:val="16"/>
        </w:rPr>
        <w:t xml:space="preserve">, a Mexican-born economist at the University of California, Los Angeles, noted that since the 1980s, Mexico has turned away from left-wing isolationism toward liberalized markets and closer cooperation with the U.S. on trade and security issues such as narcotics. Advocates in Mexico of this integration argued American presidents and big business would prevent the U.S. from using its enhanced leverage to punish Mexico. Mr. </w:t>
      </w:r>
      <w:r w:rsidRPr="004D2342">
        <w:rPr>
          <w:rStyle w:val="Emphasis"/>
        </w:rPr>
        <w:t>Trump’s policies could “destroy the political foundations of a country that has been following liberal economic policies for the last 30 years and give more power to those who want to be like Venezuela</w:t>
      </w:r>
      <w:r w:rsidRPr="004D2342">
        <w:rPr>
          <w:sz w:val="16"/>
        </w:rPr>
        <w:t xml:space="preserve">,” Mr. </w:t>
      </w:r>
      <w:proofErr w:type="spellStart"/>
      <w:r w:rsidRPr="004D2342">
        <w:rPr>
          <w:sz w:val="16"/>
        </w:rPr>
        <w:t>Tornell</w:t>
      </w:r>
      <w:proofErr w:type="spellEnd"/>
      <w:r w:rsidRPr="004D2342">
        <w:rPr>
          <w:sz w:val="16"/>
        </w:rPr>
        <w:t xml:space="preserve"> said.</w:t>
      </w:r>
    </w:p>
    <w:p w:rsidR="000F719C" w:rsidRDefault="000F719C" w:rsidP="000F719C"/>
    <w:p w:rsidR="00DC1768" w:rsidRDefault="00DC1768" w:rsidP="00DC1768">
      <w:pPr>
        <w:pStyle w:val="Heading3"/>
      </w:pPr>
      <w:r>
        <w:t>U/Q – AT: Trump Realist</w:t>
      </w:r>
    </w:p>
    <w:p w:rsidR="00DC1768" w:rsidRDefault="00DC1768" w:rsidP="00DC1768">
      <w:pPr>
        <w:pStyle w:val="Heading4"/>
      </w:pPr>
      <w:r>
        <w:t>Administration statements don’t reflect actual policy – no matter how much Pompeo demands it, Trump isn’t a realist</w:t>
      </w:r>
    </w:p>
    <w:p w:rsidR="00DC1768" w:rsidRPr="003D5CAC" w:rsidRDefault="00DC1768" w:rsidP="00DC1768">
      <w:r w:rsidRPr="003D5CAC">
        <w:rPr>
          <w:rStyle w:val="Style13ptBold"/>
        </w:rPr>
        <w:t>McGurk 6/5</w:t>
      </w:r>
      <w:r>
        <w:t xml:space="preserve"> (Brett, Payne Distinguished Lecturer at Stanford University’s Freeman </w:t>
      </w:r>
      <w:proofErr w:type="spellStart"/>
      <w:r>
        <w:t>Spogli</w:t>
      </w:r>
      <w:proofErr w:type="spellEnd"/>
      <w:r>
        <w:t xml:space="preserve"> Institute, served in senior foreign policy positions under Presidents Bush, Obama, and Trump, most recently as Special Presidential Envoy for the Campaign to Defeat ISIS, Foreign Affairs, “American Foreign Policy Adrift,” </w:t>
      </w:r>
      <w:hyperlink r:id="rId164" w:history="1">
        <w:r w:rsidRPr="0070735D">
          <w:rPr>
            <w:rStyle w:val="Hyperlink"/>
          </w:rPr>
          <w:t>https://www.foreignaffairs.com/articles/united-states/2019-06-05/american-foreign-policy-adrift</w:t>
        </w:r>
      </w:hyperlink>
      <w:r>
        <w:t>, 6/5/2019, 6/26/2019) DG</w:t>
      </w:r>
    </w:p>
    <w:p w:rsidR="00DC1768" w:rsidRDefault="00DC1768" w:rsidP="00DC1768">
      <w:pPr>
        <w:rPr>
          <w:sz w:val="14"/>
        </w:rPr>
      </w:pPr>
      <w:r w:rsidRPr="003D5CAC">
        <w:rPr>
          <w:sz w:val="14"/>
        </w:rPr>
        <w:t xml:space="preserve">In a May 11 speech at the Claremont Institute in Beverly Hills, entitled “A Foreign Policy from the Founding,” U.S. Secretary of State Mike </w:t>
      </w:r>
      <w:r w:rsidRPr="003D5CAC">
        <w:rPr>
          <w:rStyle w:val="StyleUnderline"/>
        </w:rPr>
        <w:t>Pompeo quoted John Quincy Adams to explain how Donald Trump’s foreign policy is grounded in a “realism” that eluded his predecessors</w:t>
      </w:r>
      <w:r w:rsidRPr="003D5CAC">
        <w:rPr>
          <w:sz w:val="14"/>
        </w:rPr>
        <w:t xml:space="preserve">, particularly George W. Bush and Barack Obama. Adams, then Secretary of State, wrote in 1821 that America “goes not abroad in search of monsters to destroy. She is the well-wisher to the freedom and independence of all.” According to Pompeo, Trump’s foreign policy is grounded in this prudent tradition of the United States’ founding generation, with an emphasis on “realism, restraint, and respect.” Trump, Pompeo said, “has no aspiration to use force to spread the American model.” Instead, he aims to lead by example. “The unsurpassed attractiveness of the American experiment is something I market every day,” Pompeo said, describing his role as America’s top diplomat. He then quoted George Washington, who predicted that the United States’ democracy might ultimately inspire “the applause, the affection, and the adoption of every nation which is yet a stranger to it.” This is the true model for Trump’s foreign policy, Pompeo says. We do not seek monsters to destroy. We seek to renew ourselves at home, and lead by example. Pompeo’s speech, if one removes the partisan jabs, outlines a foreign policy based on realism and a careful articulation of American interests. It suggests that Trump is acting in good caution against overextension abroad. “No more,” according to Pompeo, will the United States “engage in conflicts without a clear sense of mission.” Quoting Washington again, he said that Trump is building alliances based upon “humanity and interest” to serve his country’s fundamental values. Full disclosure: between April and December of last year, I worked for Pompeo at the State Department as a Special Presidential Envoy. I like him. That may be enough for some to stop reading. But he offered me full support both in private and public when I was a diplomat with a difficult overseas mission. Pompeo cares about those serving under him. And he cares greatly about the United States. That comes through in the Claremont speech. Unfortunately, the policies of Trump and his administration often bear little resemblance to those outlined by Pompeo. A true return to first principles in foreign policy would be welcome, and would perhaps enjoy bipartisan support. </w:t>
      </w:r>
      <w:r w:rsidRPr="003D5CAC">
        <w:rPr>
          <w:rStyle w:val="Emphasis"/>
        </w:rPr>
        <w:t>In reality, however, Trump’s national security team risks doubling down on what Pompeo himself identifies as the worst excesses of U.S. foreign policy over the last 18 years</w:t>
      </w:r>
      <w:r w:rsidRPr="003D5CAC">
        <w:rPr>
          <w:sz w:val="14"/>
        </w:rPr>
        <w:t xml:space="preserve">. REALITY CHECK Since 9/11, Washington has pursued grand foreign policy objectives that cannot be met with any reasonable level of investment, let alone one acceptable to the American people. President George W. Bush embarked on wars that began with clear objectives (remove the Taliban from Afghanistan and Saddam Hussein from Iraq) but then morphed into multi-decade campaigns to democratize societies that U.S. leaders at first barely understood. Today, Iraq may be emerging as a success story, but one that few Americans would say justified the cost. President Barack Obama set an ambitious goal—regime change—from the outset in Syria and later in Libya but gave little thought as to how and at what cost it might be achieved, or, most important, to what might come next. Today, Syrian President Bashar al-Assad is still in power and Libya is a complete mess. </w:t>
      </w:r>
      <w:r w:rsidRPr="003D5CAC">
        <w:rPr>
          <w:rStyle w:val="StyleUnderline"/>
        </w:rPr>
        <w:t>Listening to Pompeo, one might believe the United States is done with grandiose objectives of regime change and societal transformation</w:t>
      </w:r>
      <w:r w:rsidRPr="003D5CAC">
        <w:rPr>
          <w:sz w:val="14"/>
        </w:rPr>
        <w:t xml:space="preserve">. His words suggest that it is time for the United States to harness its own resources to prepare for a new era of great-power competition against China and Russia. Unlike his boss, Pompeo rightly pulls no punches on Russia: “The Putin regime slays dissidents in cold blood and invades its neighbors.” Nor on China: “The Chinese Communist Party has detained more than one million Chinese Muslims in labor camps, and it uses coercion and corruption as its primary tools of statecraft.” Pompeo warned that both countries are “intent on eroding American power,” and that Washington can no longer be “untethered from common sense” in confronting them. </w:t>
      </w:r>
      <w:r w:rsidRPr="003D5CAC">
        <w:rPr>
          <w:rStyle w:val="Emphasis"/>
        </w:rPr>
        <w:t>This emphasis on realism and restraint</w:t>
      </w:r>
      <w:r w:rsidRPr="003D5CAC">
        <w:rPr>
          <w:sz w:val="14"/>
        </w:rPr>
        <w:t xml:space="preserve">, however, </w:t>
      </w:r>
      <w:r w:rsidRPr="003D5CAC">
        <w:rPr>
          <w:rStyle w:val="Emphasis"/>
        </w:rPr>
        <w:t>does not reflect Trump’s foreign policy</w:t>
      </w:r>
      <w:r w:rsidRPr="003D5CAC">
        <w:rPr>
          <w:sz w:val="14"/>
        </w:rPr>
        <w:t xml:space="preserve">. </w:t>
      </w:r>
      <w:r w:rsidRPr="003D5CAC">
        <w:rPr>
          <w:rStyle w:val="StyleUnderline"/>
        </w:rPr>
        <w:t>Trump may not even realize it, but particularly since the arrival of</w:t>
      </w:r>
      <w:r w:rsidRPr="003D5CAC">
        <w:rPr>
          <w:sz w:val="14"/>
        </w:rPr>
        <w:t xml:space="preserve"> John </w:t>
      </w:r>
      <w:r w:rsidRPr="003D5CAC">
        <w:rPr>
          <w:rStyle w:val="StyleUnderline"/>
        </w:rPr>
        <w:t>Bolton</w:t>
      </w:r>
      <w:r w:rsidRPr="003D5CAC">
        <w:rPr>
          <w:sz w:val="14"/>
        </w:rPr>
        <w:t xml:space="preserve"> as national security adviser last year, </w:t>
      </w:r>
      <w:r w:rsidRPr="003D5CAC">
        <w:rPr>
          <w:rStyle w:val="StyleUnderline"/>
        </w:rPr>
        <w:t>his administration has been pursuing</w:t>
      </w:r>
      <w:r w:rsidRPr="003D5CAC">
        <w:rPr>
          <w:sz w:val="14"/>
        </w:rPr>
        <w:t xml:space="preserve"> what are effectively </w:t>
      </w:r>
      <w:r w:rsidRPr="003D5CAC">
        <w:rPr>
          <w:rStyle w:val="StyleUnderline"/>
        </w:rPr>
        <w:t>regime-change policies in</w:t>
      </w:r>
      <w:r w:rsidRPr="003D5CAC">
        <w:rPr>
          <w:sz w:val="14"/>
        </w:rPr>
        <w:t xml:space="preserve"> not one but three countries: </w:t>
      </w:r>
      <w:r w:rsidRPr="003D5CAC">
        <w:rPr>
          <w:rStyle w:val="StyleUnderline"/>
        </w:rPr>
        <w:t>Venezuela, Syria, and Iran. In Venezuela, the administration set a zero-sum objective</w:t>
      </w:r>
      <w:r w:rsidRPr="003D5CAC">
        <w:rPr>
          <w:sz w:val="14"/>
        </w:rPr>
        <w:t>—“</w:t>
      </w:r>
      <w:r w:rsidRPr="003D5CAC">
        <w:rPr>
          <w:rStyle w:val="StyleUnderline"/>
        </w:rPr>
        <w:t>Maduro must go</w:t>
      </w:r>
      <w:r w:rsidRPr="003D5CAC">
        <w:rPr>
          <w:sz w:val="14"/>
        </w:rPr>
        <w:t>”—</w:t>
      </w:r>
      <w:r w:rsidRPr="003D5CAC">
        <w:rPr>
          <w:rStyle w:val="StyleUnderline"/>
        </w:rPr>
        <w:t>with no credible plan</w:t>
      </w:r>
      <w:r w:rsidRPr="003D5CAC">
        <w:rPr>
          <w:sz w:val="14"/>
        </w:rPr>
        <w:t xml:space="preserve"> other than sanctions and tweets to bring it about. </w:t>
      </w:r>
      <w:r w:rsidRPr="003D5CAC">
        <w:rPr>
          <w:rStyle w:val="StyleUnderline"/>
        </w:rPr>
        <w:t>Sanctions are</w:t>
      </w:r>
      <w:r w:rsidRPr="003D5CAC">
        <w:rPr>
          <w:sz w:val="14"/>
        </w:rPr>
        <w:t xml:space="preserve"> an </w:t>
      </w:r>
      <w:r w:rsidRPr="003D5CAC">
        <w:rPr>
          <w:rStyle w:val="StyleUnderline"/>
        </w:rPr>
        <w:t>effective</w:t>
      </w:r>
      <w:r w:rsidRPr="003D5CAC">
        <w:rPr>
          <w:sz w:val="14"/>
        </w:rPr>
        <w:t xml:space="preserve"> tool </w:t>
      </w:r>
      <w:r w:rsidRPr="003D5CAC">
        <w:rPr>
          <w:rStyle w:val="StyleUnderline"/>
        </w:rPr>
        <w:t>when tied to limited political aims, but they have never succeeded in changing a regime</w:t>
      </w:r>
      <w:r w:rsidRPr="003D5CAC">
        <w:rPr>
          <w:sz w:val="14"/>
        </w:rPr>
        <w:t xml:space="preserve">. Given the stated objective, moreover, for every day that Maduro remains in power, the United States looks weak and feckless, particularly compared to Russia and China, both backers of the Maduro regime. What the White House had initially touted as a likely near-term win in Venezuela now looks as if it will turn into a protracted struggle, with little chance of Washington achieving its stated objective short of a U.S. military intervention that few seem to want. Last month, </w:t>
      </w:r>
      <w:r w:rsidRPr="003D5CAC">
        <w:rPr>
          <w:rStyle w:val="StyleUnderline"/>
        </w:rPr>
        <w:t>Pompeo threatened U.S. military action if Maduro refused to step aside;</w:t>
      </w:r>
      <w:r w:rsidRPr="003D5CAC">
        <w:rPr>
          <w:sz w:val="14"/>
        </w:rPr>
        <w:t xml:space="preserve"> in Beverly Hills, he never mentioned Venezuela, and </w:t>
      </w:r>
      <w:r w:rsidRPr="003D5CAC">
        <w:rPr>
          <w:rStyle w:val="StyleUnderline"/>
        </w:rPr>
        <w:t>Trump is reportedly souring on the entire enterprise. Although the United States is not explicitly calling for regime change in Iran and Syria, it is pursuing policies</w:t>
      </w:r>
      <w:r w:rsidRPr="003D5CAC">
        <w:rPr>
          <w:sz w:val="14"/>
        </w:rPr>
        <w:t xml:space="preserve"> in both countries </w:t>
      </w:r>
      <w:r w:rsidRPr="003D5CAC">
        <w:rPr>
          <w:rStyle w:val="StyleUnderline"/>
        </w:rPr>
        <w:t>that</w:t>
      </w:r>
      <w:r w:rsidRPr="003D5CAC">
        <w:rPr>
          <w:sz w:val="14"/>
        </w:rPr>
        <w:t xml:space="preserve">, if carried to their logical conclusion, </w:t>
      </w:r>
      <w:r w:rsidRPr="003D5CAC">
        <w:rPr>
          <w:rStyle w:val="StyleUnderline"/>
        </w:rPr>
        <w:t xml:space="preserve">necessitate a change of government. In Syria, U.S. policy objectives have grown so expansive as to be </w:t>
      </w:r>
      <w:r w:rsidRPr="003D5CAC">
        <w:rPr>
          <w:rStyle w:val="Emphasis"/>
        </w:rPr>
        <w:t>nonsensical</w:t>
      </w:r>
      <w:r w:rsidRPr="003D5CAC">
        <w:rPr>
          <w:rStyle w:val="StyleUnderline"/>
        </w:rPr>
        <w:t>, given Washington’s low level of investment in the country and Trump’s</w:t>
      </w:r>
      <w:r w:rsidRPr="003D5CAC">
        <w:rPr>
          <w:sz w:val="14"/>
        </w:rPr>
        <w:t xml:space="preserve"> repeatedly </w:t>
      </w:r>
      <w:r w:rsidRPr="003D5CAC">
        <w:rPr>
          <w:rStyle w:val="StyleUnderline"/>
        </w:rPr>
        <w:t>stated desire to leave altogether. American officials</w:t>
      </w:r>
      <w:r w:rsidRPr="003D5CAC">
        <w:rPr>
          <w:sz w:val="14"/>
        </w:rPr>
        <w:t xml:space="preserve"> recently </w:t>
      </w:r>
      <w:r w:rsidRPr="003D5CAC">
        <w:rPr>
          <w:rStyle w:val="StyleUnderline"/>
        </w:rPr>
        <w:t>confirmed that U.S. objectives in Syria include ejecting “all Iranian-led forces</w:t>
      </w:r>
      <w:r w:rsidRPr="003D5CAC">
        <w:rPr>
          <w:sz w:val="14"/>
        </w:rPr>
        <w:t xml:space="preserve">” and completing a dormant political process through which Assad would be held accountable for war crimes. Neither of those objectives has any realistic chance of being met, even if the United States massively increases its commitment of troops and resources to Syria, which it will not do. Thus </w:t>
      </w:r>
      <w:r w:rsidRPr="003D5CAC">
        <w:rPr>
          <w:rStyle w:val="Emphasis"/>
        </w:rPr>
        <w:t>Trump is pursuing a policy dead end</w:t>
      </w:r>
      <w:r w:rsidRPr="003D5CAC">
        <w:rPr>
          <w:sz w:val="14"/>
        </w:rPr>
        <w:t xml:space="preserve">—one that advantages China and Russia, who seem to have far more discipline in declaring realistic near-term objectives and far less scruple in ensuring they are achieved. (I outlined a more realistic Syria strategy in the May/June issue of Foreign Affairs.) In Iran, the administration cannot seem to agree on an objective even as it seeks to implode the country through “maximum pressure” and sanctions. Pompeo says he wants Iran to be “a normal country” and has issued a list of 12 maximalist demands (adding a 13th later) that no expert says Iran can ever hope to meet. Bolton last month warned Iran’s leader, Ayatollah Khamenei, after the 40th anniversary of Iran’s 1979 revolution, that he should not expect “many more to enjoy” (suggesting that Khamenei may be gone in a year). Trump, on the other hand, has repeatedly asked Iran to call him directly and reportedly passed through the Swiss a private White House phone number. With seemingly nobody in charge of U.S. Iran policy, the net result is a policy of ever-increasing sanctions, imposed without the support of allies and with no plausible on-ramp for Iran to enter negotiations, since nobody, including the Iranians, knows what Iran is supposed to negotiate about. Without prospect for talks, pressure becomes an end in itself, which begets counter-pressure—and an increasing risk of conflict. A NEW CONSENSUS? </w:t>
      </w:r>
      <w:r w:rsidRPr="003D5CAC">
        <w:rPr>
          <w:rStyle w:val="Emphasis"/>
        </w:rPr>
        <w:t>Trump hates looking weak, but that is how his foreign policy is making him look</w:t>
      </w:r>
      <w:r w:rsidRPr="003D5CAC">
        <w:rPr>
          <w:sz w:val="14"/>
        </w:rPr>
        <w:t xml:space="preserve">. My office on the Stanford University campus is across the road from that of George Shultz, the 98-year-old veteran of the Eisenhower, Nixon, and Reagan administrations. In a recent discussion, an energetic and fully engaged Shultz recounted an anecdote from his first day in the U.S. Marine Corps in 1942. “When I was issued my rifle,” he said, “the first rule was never to point it at anyone unless I was prepared to pull the trigger.” The lesson as applied to grand strategy: stop declaring national objectives that we are either unable or unwilling to achieve. </w:t>
      </w:r>
      <w:r w:rsidRPr="003D5CAC">
        <w:rPr>
          <w:rStyle w:val="StyleUnderline"/>
        </w:rPr>
        <w:t>Sound strategy requires leaders to prioritize objectives</w:t>
      </w:r>
      <w:r w:rsidRPr="003D5CAC">
        <w:rPr>
          <w:sz w:val="14"/>
        </w:rPr>
        <w:t xml:space="preserve">, carefully </w:t>
      </w:r>
      <w:r w:rsidRPr="003D5CAC">
        <w:rPr>
          <w:rStyle w:val="StyleUnderline"/>
        </w:rPr>
        <w:t>align them with available resources, and develop some idea as to how those resources might be</w:t>
      </w:r>
      <w:r w:rsidRPr="003D5CAC">
        <w:rPr>
          <w:sz w:val="14"/>
        </w:rPr>
        <w:t xml:space="preserve"> effectively </w:t>
      </w:r>
      <w:r w:rsidRPr="003D5CAC">
        <w:rPr>
          <w:rStyle w:val="StyleUnderline"/>
        </w:rPr>
        <w:t xml:space="preserve">marshaled. By this standard, U.S. foreign policy today is by definition </w:t>
      </w:r>
      <w:r w:rsidRPr="003D5CAC">
        <w:rPr>
          <w:rStyle w:val="Emphasis"/>
        </w:rPr>
        <w:t>nonstrategic</w:t>
      </w:r>
      <w:r w:rsidRPr="003D5CAC">
        <w:rPr>
          <w:rStyle w:val="StyleUnderline"/>
        </w:rPr>
        <w:t>, as it</w:t>
      </w:r>
      <w:r w:rsidRPr="003D5CAC">
        <w:rPr>
          <w:sz w:val="14"/>
        </w:rPr>
        <w:t xml:space="preserve"> continually </w:t>
      </w:r>
      <w:r w:rsidRPr="003D5CAC">
        <w:rPr>
          <w:rStyle w:val="StyleUnderline"/>
        </w:rPr>
        <w:t>states objectives with no consideration as to whether or how they might</w:t>
      </w:r>
      <w:r w:rsidRPr="003D5CAC">
        <w:rPr>
          <w:sz w:val="14"/>
        </w:rPr>
        <w:t xml:space="preserve"> realistically </w:t>
      </w:r>
      <w:r w:rsidRPr="003D5CAC">
        <w:rPr>
          <w:rStyle w:val="StyleUnderline"/>
        </w:rPr>
        <w:t xml:space="preserve">be achieved. </w:t>
      </w:r>
      <w:r w:rsidRPr="003D5CAC">
        <w:rPr>
          <w:sz w:val="14"/>
        </w:rPr>
        <w:t xml:space="preserve">The result is that tactics substitute for strategy. Most American commentators would agree that the world would be far better if Maduro, Assad, and Khamenei were replaced by moderate leaders friendly to the United States. Hoping for their replacement, however, is very different than declaring such hopes official U.S. policy and then embarking on a fruitless and costly course of action in order to turn those hopes into reality. </w:t>
      </w:r>
      <w:r w:rsidRPr="003D5CAC">
        <w:rPr>
          <w:rStyle w:val="StyleUnderline"/>
        </w:rPr>
        <w:t>The road to folly in foreign affairs is paved by setting ambitious goals without an honest consideration of the means required to achieve them</w:t>
      </w:r>
      <w:r w:rsidRPr="003D5CAC">
        <w:rPr>
          <w:sz w:val="14"/>
        </w:rPr>
        <w:t xml:space="preserve">. Regime change policies in particular are costly, expensive, protracted, and uncertain. They rarely produce declared objectives, and even when they do, the benefits to the United States rarely outweigh their costs in blood, treasure, and unintended consequence. The American people seem wise to this conundrum. Trump, like Obama, promised during his presidential campaign to reduce the United States’ overseas commitments, and few of the candidates now seeking the Democratic nomination in 2020 advocate for regime change or new military interventions abroad. A recent poll from the Center for American Progress suggests that </w:t>
      </w:r>
      <w:r w:rsidRPr="003D5CAC">
        <w:rPr>
          <w:rStyle w:val="StyleUnderline"/>
        </w:rPr>
        <w:t>although the American people are not isolationist, they want their leaders to focus on building strength at hom</w:t>
      </w:r>
      <w:r w:rsidRPr="003D5CAC">
        <w:rPr>
          <w:sz w:val="14"/>
        </w:rPr>
        <w:t xml:space="preserve">e (shoring up U.S. infrastructure, health care, and education) while acting with “restrained engagement” around the world. </w:t>
      </w:r>
      <w:r w:rsidRPr="003D5CAC">
        <w:rPr>
          <w:rStyle w:val="StyleUnderline"/>
        </w:rPr>
        <w:t>Such a formula is consistent with</w:t>
      </w:r>
      <w:r w:rsidRPr="003D5CAC">
        <w:rPr>
          <w:sz w:val="14"/>
        </w:rPr>
        <w:t xml:space="preserve"> the core theme of </w:t>
      </w:r>
      <w:r w:rsidRPr="003D5CAC">
        <w:rPr>
          <w:rStyle w:val="StyleUnderline"/>
        </w:rPr>
        <w:t>Pompeo’s speech, even if contrary to the day-to-day workings of the Trump administration.</w:t>
      </w:r>
      <w:r w:rsidRPr="003D5CAC">
        <w:rPr>
          <w:sz w:val="14"/>
        </w:rPr>
        <w:t xml:space="preserve"> Importantly, a policy of “restrained engagement” is also consistent with the policies advanced by Democratic candidates seeking to challenge Trump, to the extent that foreign policy is being discussed at all on the campaign trail. Therein lies some hope. In his “long telegram” sent from Moscow in 1947, George Kennan, one of the great diplomat-intellectuals of the last century, focused as much on the domestic situation in the United States as he did on the internal situation within Russia in order to articulate his doctrine of containing Soviet expansion. For strategies in international affairs to succeed, he wrote, they must rest on “the point at which domestic and foreign policies meet.” Whatever might be stated in speeches, or diplomatic communiqués, or inside the White House, the ultimate success or failure of a strategy “depends on the health and vigor of our own society.” The essence of Pompeo’s speech—a principled foreign policy grounded in humility and restraint—may point ultimately, and contrary to his intent, toward a new bipartisan consensus on the United States’ role in the world. This would be the point at which domestic and foreign policies meet: a policy anchored on building strength at home, aligning ends with means, being prudent in the use of force, and mending relations with allies who also confront a rising China and revanchist Russia. Trump and those working for him might believe they are stewards of such a policy, but </w:t>
      </w:r>
      <w:r w:rsidRPr="003D5CAC">
        <w:rPr>
          <w:rStyle w:val="StyleUnderline"/>
        </w:rPr>
        <w:t>Trump seems to have little control over his own national security team</w:t>
      </w:r>
      <w:r w:rsidRPr="003D5CAC">
        <w:rPr>
          <w:sz w:val="14"/>
        </w:rPr>
        <w:t xml:space="preserve">, and </w:t>
      </w:r>
      <w:r w:rsidRPr="003D5CAC">
        <w:rPr>
          <w:rStyle w:val="StyleUnderline"/>
        </w:rPr>
        <w:t xml:space="preserve">his impulsive tweeting together with the lack of strategic deliberation or process makes </w:t>
      </w:r>
      <w:r w:rsidRPr="003D5CAC">
        <w:rPr>
          <w:rStyle w:val="Emphasis"/>
        </w:rPr>
        <w:t>any coherence in foreign affairs impossible</w:t>
      </w:r>
      <w:r w:rsidRPr="003D5CAC">
        <w:rPr>
          <w:sz w:val="14"/>
        </w:rPr>
        <w:t xml:space="preserve">. The net result is that Washington’s adversaries are growing emboldened, its allies bewildered, and its alliances frayed, as observers around the world see the “health and vigor” of U.S. society depleting month by month. One framing quote not cited by Pompeo happens to be from the most famous Founding Father of our time, Alexander Hamilton. Hamilton was the author of Federalist 70, which outlined the powers granted to the president in Article II of the Constitution, and a keen observer of the United States’ earliest presidents, whom he measured by the standard set in the founding charter. Writing in 1800 about the attributes necessary to guide our country, </w:t>
      </w:r>
      <w:r w:rsidRPr="003D5CAC">
        <w:rPr>
          <w:rStyle w:val="StyleUnderline"/>
        </w:rPr>
        <w:t xml:space="preserve">Hamilton pointed to the “modest and sage” Washington, who as president “consulted much, pondered much, resolved slowly, resolved wisely.” Trump could not be more different. </w:t>
      </w:r>
      <w:r w:rsidRPr="003D5CAC">
        <w:rPr>
          <w:rStyle w:val="Emphasis"/>
        </w:rPr>
        <w:t>He rarely consults. Never ponders. Barely resolve</w:t>
      </w:r>
      <w:r w:rsidRPr="003D5CAC">
        <w:rPr>
          <w:rStyle w:val="StyleUnderline"/>
        </w:rPr>
        <w:t>s</w:t>
      </w:r>
      <w:r w:rsidRPr="003D5CAC">
        <w:rPr>
          <w:sz w:val="14"/>
        </w:rPr>
        <w:t xml:space="preserve">. Does little wisely. </w:t>
      </w:r>
      <w:r w:rsidRPr="003D5CAC">
        <w:rPr>
          <w:rStyle w:val="StyleUnderline"/>
        </w:rPr>
        <w:t>His is a foreign policy of chaos, not the prudence and restraint envisioned by Pompeo and demanded by a significant majority of the American people.</w:t>
      </w:r>
      <w:r w:rsidRPr="003D5CAC">
        <w:rPr>
          <w:sz w:val="14"/>
        </w:rPr>
        <w:t xml:space="preserve"> The opportunity for those now seeking the presidency, or who are prepared to contest Trump on the merits of his foreign policy, is to capture this emerging consensus and articulate a smarter role for America abroad grounded in the true meaning of Pompeo’s triptych: “realism, restraint, and respect.” Republicans and Democrats might even come to agree on such a formula. The United States will be far stronger if they do.</w:t>
      </w:r>
    </w:p>
    <w:p w:rsidR="00F910FD" w:rsidRDefault="00F910FD" w:rsidP="00DC1768">
      <w:pPr>
        <w:rPr>
          <w:sz w:val="14"/>
        </w:rPr>
      </w:pPr>
    </w:p>
    <w:p w:rsidR="00F910FD" w:rsidRDefault="00F910FD" w:rsidP="00F910FD">
      <w:pPr>
        <w:pStyle w:val="Heading3"/>
      </w:pPr>
      <w:r>
        <w:t xml:space="preserve">U/Q – Credibility </w:t>
      </w:r>
    </w:p>
    <w:p w:rsidR="00F910FD" w:rsidRDefault="00F910FD" w:rsidP="00F910FD"/>
    <w:p w:rsidR="00F910FD" w:rsidRPr="0013506C" w:rsidRDefault="00F910FD" w:rsidP="00F910FD">
      <w:pPr>
        <w:pStyle w:val="Heading4"/>
      </w:pPr>
      <w:r>
        <w:t>Allies’ reactions to Iran tensions prove U.S. cred is dead.</w:t>
      </w:r>
    </w:p>
    <w:p w:rsidR="00F910FD" w:rsidRPr="0013506C" w:rsidRDefault="00F910FD" w:rsidP="00F910FD">
      <w:r w:rsidRPr="0013506C">
        <w:rPr>
          <w:b/>
          <w:bCs/>
          <w:sz w:val="26"/>
          <w:szCs w:val="26"/>
        </w:rPr>
        <w:t>Rezaian 19</w:t>
      </w:r>
      <w:r>
        <w:t xml:space="preserve"> </w:t>
      </w:r>
      <w:r w:rsidRPr="0013506C">
        <w:t>Jason Rezaian is a writer for Global Opinions. He served as The Post's correspondent in Tehran from 2012 to 2016. Nieman Fellow, Harvard University, Class of 201</w:t>
      </w:r>
      <w:r>
        <w:t xml:space="preserve">7. </w:t>
      </w:r>
      <w:proofErr w:type="spellStart"/>
      <w:r w:rsidRPr="0013506C">
        <w:t>Terker</w:t>
      </w:r>
      <w:proofErr w:type="spellEnd"/>
      <w:r w:rsidRPr="0013506C">
        <w:t xml:space="preserve"> Distinguished Fellow, George Washington University, 2016-2018</w:t>
      </w:r>
      <w:r>
        <w:t>. “</w:t>
      </w:r>
      <w:r w:rsidRPr="0013506C">
        <w:t>What the Iran crisis tells us about Trump’s lack of credibility</w:t>
      </w:r>
      <w:r>
        <w:t>.” June 17</w:t>
      </w:r>
      <w:r w:rsidRPr="0013506C">
        <w:rPr>
          <w:vertAlign w:val="superscript"/>
        </w:rPr>
        <w:t>th</w:t>
      </w:r>
      <w:r>
        <w:t xml:space="preserve"> 2019. </w:t>
      </w:r>
      <w:hyperlink r:id="rId165" w:history="1">
        <w:r w:rsidRPr="00B3657E">
          <w:rPr>
            <w:rStyle w:val="Hyperlink"/>
          </w:rPr>
          <w:t>https://www.washingtonpost.com/opinions/2019/06/17/what-iran-crisis-tells-us-about-trumps-lack-credibility/?utm_term=.3cf94f2dd1fb</w:t>
        </w:r>
      </w:hyperlink>
      <w:r>
        <w:t xml:space="preserve"> || SW</w:t>
      </w:r>
    </w:p>
    <w:p w:rsidR="00F910FD" w:rsidRDefault="00F910FD" w:rsidP="00F910FD">
      <w:pPr>
        <w:rPr>
          <w:rStyle w:val="Emphasis"/>
        </w:rPr>
      </w:pPr>
      <w:r w:rsidRPr="0013506C">
        <w:rPr>
          <w:rStyle w:val="StyleUnderline"/>
        </w:rPr>
        <w:t>Nearly a week after</w:t>
      </w:r>
      <w:r>
        <w:rPr>
          <w:rStyle w:val="StyleUnderline"/>
        </w:rPr>
        <w:t xml:space="preserve"> </w:t>
      </w:r>
      <w:hyperlink r:id="rId166" w:tgtFrame="_blank" w:history="1">
        <w:r w:rsidRPr="0013506C">
          <w:rPr>
            <w:rStyle w:val="StyleUnderline"/>
          </w:rPr>
          <w:t>two oil tankers</w:t>
        </w:r>
      </w:hyperlink>
      <w:r>
        <w:rPr>
          <w:rStyle w:val="StyleUnderline"/>
        </w:rPr>
        <w:t xml:space="preserve"> </w:t>
      </w:r>
      <w:r w:rsidRPr="0013506C">
        <w:rPr>
          <w:rStyle w:val="StyleUnderline"/>
        </w:rPr>
        <w:t xml:space="preserve">were attacked with explosives in the Gulf of Oman, what actually happened is still in dispute. What is clear to everyone watching, though, is </w:t>
      </w:r>
      <w:r w:rsidRPr="0013506C">
        <w:rPr>
          <w:rStyle w:val="Emphasis"/>
        </w:rPr>
        <w:t>the Trump administration’s complete lack of credibility</w:t>
      </w:r>
      <w:r w:rsidRPr="0013506C">
        <w:rPr>
          <w:sz w:val="16"/>
        </w:rPr>
        <w:t xml:space="preserve"> </w:t>
      </w:r>
      <w:r w:rsidRPr="0013506C">
        <w:rPr>
          <w:rStyle w:val="StyleUnderline"/>
        </w:rPr>
        <w:t>as it continues its bumbling attempts to express a coherent Iran policy.</w:t>
      </w:r>
      <w:r w:rsidRPr="0013506C">
        <w:rPr>
          <w:sz w:val="16"/>
        </w:rPr>
        <w:t xml:space="preserve"> Soon after the attack, Secretary of State Mike Pompeo showed a grainy video of several men on a small boat pulling an object from the side of a much larger vessel. He claimed the video showed an Iranian patrol boat removing an unexploded mine from the ship. This, he said, was irrefutable evidence that Iran had launched an attack on a Japanese-owned ship. Pompeo made these statements on the same day that Japan’s prime minister, Shinzo Abe, </w:t>
      </w:r>
      <w:hyperlink r:id="rId167" w:tgtFrame="_blank" w:history="1">
        <w:r w:rsidRPr="0013506C">
          <w:rPr>
            <w:rStyle w:val="Hyperlink"/>
            <w:sz w:val="16"/>
          </w:rPr>
          <w:t>visited Tehran</w:t>
        </w:r>
      </w:hyperlink>
      <w:r w:rsidRPr="0013506C">
        <w:rPr>
          <w:sz w:val="16"/>
        </w:rPr>
        <w:t xml:space="preserve"> — at the behest of President Trump — to urge Iran to begin new negotiations with the White House. </w:t>
      </w:r>
      <w:r w:rsidRPr="0013506C">
        <w:rPr>
          <w:rStyle w:val="Emphasis"/>
        </w:rPr>
        <w:t>The skepticism was immediate</w:t>
      </w:r>
      <w:r w:rsidRPr="0013506C">
        <w:rPr>
          <w:rStyle w:val="StyleUnderline"/>
        </w:rPr>
        <w:t>. Allies who are predisposed to agree with the United States on all issues (such as Britain or and Israel), or specifically on anti-Iran measures (such as</w:t>
      </w:r>
      <w:r>
        <w:rPr>
          <w:rStyle w:val="StyleUnderline"/>
        </w:rPr>
        <w:t xml:space="preserve"> </w:t>
      </w:r>
      <w:hyperlink r:id="rId168" w:history="1">
        <w:r w:rsidRPr="0013506C">
          <w:rPr>
            <w:rStyle w:val="StyleUnderline"/>
          </w:rPr>
          <w:t>Saudi Arabia</w:t>
        </w:r>
      </w:hyperlink>
      <w:r>
        <w:rPr>
          <w:rStyle w:val="StyleUnderline"/>
        </w:rPr>
        <w:t xml:space="preserve"> </w:t>
      </w:r>
      <w:r w:rsidRPr="0013506C">
        <w:rPr>
          <w:rStyle w:val="StyleUnderline"/>
        </w:rPr>
        <w:t>or the United Arab Emirates) were on board.</w:t>
      </w:r>
      <w:r>
        <w:rPr>
          <w:rStyle w:val="StyleUnderline"/>
        </w:rPr>
        <w:t xml:space="preserve"> </w:t>
      </w:r>
      <w:r w:rsidRPr="0013506C">
        <w:rPr>
          <w:sz w:val="16"/>
        </w:rPr>
        <w:t>But where was everyone else? “</w:t>
      </w:r>
      <w:r w:rsidRPr="0013506C">
        <w:rPr>
          <w:rStyle w:val="StyleUnderline"/>
        </w:rPr>
        <w:t>The video is not enough</w:t>
      </w:r>
      <w:r w:rsidRPr="0013506C">
        <w:rPr>
          <w:sz w:val="16"/>
        </w:rPr>
        <w:t xml:space="preserve">. We can understand what is being shown, sure, but </w:t>
      </w:r>
      <w:r w:rsidRPr="0013506C">
        <w:rPr>
          <w:rStyle w:val="StyleUnderline"/>
        </w:rPr>
        <w:t>to make a final assessment, this is not enough for me,” Germany’s foreign minister, Heiko Maas,</w:t>
      </w:r>
      <w:r>
        <w:rPr>
          <w:rStyle w:val="StyleUnderline"/>
        </w:rPr>
        <w:t xml:space="preserve"> </w:t>
      </w:r>
      <w:hyperlink r:id="rId169" w:tgtFrame="_blank" w:history="1">
        <w:r w:rsidRPr="0013506C">
          <w:rPr>
            <w:rStyle w:val="StyleUnderline"/>
          </w:rPr>
          <w:t>told reporters</w:t>
        </w:r>
      </w:hyperlink>
      <w:r w:rsidRPr="0013506C">
        <w:rPr>
          <w:sz w:val="16"/>
        </w:rPr>
        <w:t xml:space="preserve"> on Friday. </w:t>
      </w:r>
      <w:r w:rsidRPr="0013506C">
        <w:rPr>
          <w:rStyle w:val="StyleUnderline"/>
        </w:rPr>
        <w:t>Japan has also requested</w:t>
      </w:r>
      <w:r>
        <w:rPr>
          <w:rStyle w:val="StyleUnderline"/>
        </w:rPr>
        <w:t xml:space="preserve"> </w:t>
      </w:r>
      <w:hyperlink r:id="rId170" w:tgtFrame="_blank" w:history="1">
        <w:r w:rsidRPr="0013506C">
          <w:rPr>
            <w:rStyle w:val="StyleUnderline"/>
          </w:rPr>
          <w:t>stronger evidence</w:t>
        </w:r>
      </w:hyperlink>
      <w:r w:rsidRPr="0013506C">
        <w:rPr>
          <w:rStyle w:val="StyleUnderline"/>
        </w:rPr>
        <w:t>.</w:t>
      </w:r>
      <w:r>
        <w:rPr>
          <w:rStyle w:val="StyleUnderline"/>
        </w:rPr>
        <w:t xml:space="preserve"> </w:t>
      </w:r>
      <w:r w:rsidRPr="0013506C">
        <w:rPr>
          <w:sz w:val="16"/>
        </w:rPr>
        <w:t xml:space="preserve">Iran could very well have been behind the tanker attacks, as the Trump administration claims. But </w:t>
      </w:r>
      <w:r w:rsidRPr="0013506C">
        <w:rPr>
          <w:rStyle w:val="Emphasis"/>
        </w:rPr>
        <w:t>the lingering doubts about the White House’s account, expressed by friends and adversaries alike, are the real story here.</w:t>
      </w:r>
      <w:r>
        <w:rPr>
          <w:rStyle w:val="Emphasis"/>
        </w:rPr>
        <w:t xml:space="preserve"> </w:t>
      </w:r>
      <w:r w:rsidRPr="0013506C">
        <w:rPr>
          <w:sz w:val="16"/>
        </w:rPr>
        <w:t xml:space="preserve">“There is no doubt,” Pompeo </w:t>
      </w:r>
      <w:hyperlink r:id="rId171" w:history="1">
        <w:r w:rsidRPr="0013506C">
          <w:rPr>
            <w:rStyle w:val="Hyperlink"/>
            <w:sz w:val="16"/>
          </w:rPr>
          <w:t>told</w:t>
        </w:r>
      </w:hyperlink>
      <w:r w:rsidRPr="0013506C">
        <w:rPr>
          <w:sz w:val="16"/>
        </w:rPr>
        <w:t xml:space="preserve"> “Fox News Sunday,” adding, “The intelligence community has lots of data, lots of evidence. The world will come to see much of it, but the American people should rest assured we have high confidence with respect to who conducted these attacks as well as half a dozen other attacks throughout the world over the past 40 days.” But </w:t>
      </w:r>
      <w:r w:rsidRPr="0013506C">
        <w:rPr>
          <w:rStyle w:val="StyleUnderline"/>
        </w:rPr>
        <w:t>there appears to be great doubt, and the fault lies with the administration’s flimsy and unconvincing case to counter what it claims is an increasing threat from Tehran.</w:t>
      </w:r>
      <w:r>
        <w:rPr>
          <w:rStyle w:val="StyleUnderline"/>
        </w:rPr>
        <w:t xml:space="preserve"> </w:t>
      </w:r>
      <w:r w:rsidRPr="0013506C">
        <w:rPr>
          <w:sz w:val="16"/>
        </w:rPr>
        <w:t xml:space="preserve">As though on cue, Iran’s Atomic Energy Organization announced on Monday that it would </w:t>
      </w:r>
      <w:hyperlink r:id="rId172" w:history="1">
        <w:r w:rsidRPr="0013506C">
          <w:rPr>
            <w:rStyle w:val="Hyperlink"/>
            <w:sz w:val="16"/>
          </w:rPr>
          <w:t>increase its stockpile</w:t>
        </w:r>
      </w:hyperlink>
      <w:r w:rsidRPr="0013506C">
        <w:rPr>
          <w:sz w:val="16"/>
        </w:rPr>
        <w:t xml:space="preserve"> of enriched uranium to beyond the limits it had agreed to as part of the 2015 nuclear </w:t>
      </w:r>
      <w:hyperlink r:id="rId173" w:tgtFrame="_blank" w:history="1">
        <w:r w:rsidRPr="0013506C">
          <w:rPr>
            <w:rStyle w:val="Hyperlink"/>
            <w:sz w:val="16"/>
          </w:rPr>
          <w:t>deal</w:t>
        </w:r>
      </w:hyperlink>
      <w:r w:rsidRPr="0013506C">
        <w:rPr>
          <w:sz w:val="16"/>
        </w:rPr>
        <w:t xml:space="preserve"> with world powers, including the United States. From the start, the entire premise of Trump’s decision to pull out of the nuclear agreement with Iran was disingenuous. Like the Obama-era deal or not, it seemed to be doing what it was intended to do: limiting Iran’s nuclear activities so that it couldn’t weaponize its program. By withdrawing from the deal, the Trump administration gave up key leverage that it could use against the regime. </w:t>
      </w:r>
      <w:r w:rsidRPr="0013506C">
        <w:rPr>
          <w:rStyle w:val="StyleUnderline"/>
        </w:rPr>
        <w:t>Iran’s move to begin pulling back from its commitments under the nuclear deal</w:t>
      </w:r>
      <w:r w:rsidRPr="0013506C">
        <w:rPr>
          <w:sz w:val="16"/>
        </w:rPr>
        <w:t xml:space="preserve"> underscores that fact, and </w:t>
      </w:r>
      <w:r w:rsidRPr="0013506C">
        <w:rPr>
          <w:rStyle w:val="StyleUnderline"/>
        </w:rPr>
        <w:t>marks yet another escalation in tensions between Tehran and Washington.</w:t>
      </w:r>
      <w:r>
        <w:rPr>
          <w:rStyle w:val="StyleUnderline"/>
        </w:rPr>
        <w:t xml:space="preserve"> </w:t>
      </w:r>
      <w:r w:rsidRPr="0013506C">
        <w:rPr>
          <w:sz w:val="16"/>
        </w:rPr>
        <w:t xml:space="preserve">The State Department’s narrative that Iran’s malign behavior over recent months is a result of a regime emboldened by a weak nuclear deal, and then angered by Washington pulling out of that same deal, is a farce. The Iranian regime has been engaged in terrible acts since its inception 40 years ago. Its antagonism toward the United States and its allies has ebbed and flowed, depending on perceived threats and opportunities — and the U.S. withdrawal from the deal took away the major incentive Iran had to behave. </w:t>
      </w:r>
      <w:r w:rsidRPr="0013506C">
        <w:rPr>
          <w:rStyle w:val="StyleUnderline"/>
        </w:rPr>
        <w:t>By its own rhetoric, the Trump administration is currently exerting what it calls “maximum pressure” on Tehran. Under this policy, reactions from Iran — such as the tanker attacks or increased uranium enrichment — are not only expected, but are, in essence, a self-fulfilling prophecy.</w:t>
      </w:r>
      <w:r>
        <w:rPr>
          <w:rStyle w:val="StyleUnderline"/>
        </w:rPr>
        <w:t xml:space="preserve"> </w:t>
      </w:r>
      <w:r w:rsidRPr="0013506C">
        <w:rPr>
          <w:sz w:val="16"/>
        </w:rPr>
        <w:t xml:space="preserve">By being pushed into a corner economically and militarily, the regime in Tehran may perceive there to be few other options. Given recent events, the administration has reason to call for increased pressure on Iran. But other world leaders are signaling to the White House that they don’t trust Washington to lead the way. The big question, then, is </w:t>
      </w:r>
      <w:r w:rsidRPr="0013506C">
        <w:rPr>
          <w:rStyle w:val="StyleUnderline"/>
        </w:rPr>
        <w:t>why is the administration failing so miserably in making its case to the world? The reactions to Pompeo’s</w:t>
      </w:r>
      <w:r>
        <w:rPr>
          <w:rStyle w:val="StyleUnderline"/>
        </w:rPr>
        <w:t xml:space="preserve"> </w:t>
      </w:r>
      <w:hyperlink r:id="rId174" w:tgtFrame="_blank" w:history="1">
        <w:r w:rsidRPr="0013506C">
          <w:rPr>
            <w:rStyle w:val="StyleUnderline"/>
          </w:rPr>
          <w:t>remarks</w:t>
        </w:r>
      </w:hyperlink>
      <w:r>
        <w:rPr>
          <w:rStyle w:val="StyleUnderline"/>
        </w:rPr>
        <w:t xml:space="preserve"> </w:t>
      </w:r>
      <w:r w:rsidRPr="0013506C">
        <w:rPr>
          <w:rStyle w:val="Emphasis"/>
        </w:rPr>
        <w:t>reflect how much credibility the administration has lost — both on Iran, and on its foreign policy objectives as a whole.</w:t>
      </w:r>
      <w:r>
        <w:rPr>
          <w:rStyle w:val="Emphasis"/>
        </w:rPr>
        <w:t xml:space="preserve"> </w:t>
      </w:r>
      <w:r w:rsidRPr="0013506C">
        <w:rPr>
          <w:rStyle w:val="StyleUnderline"/>
        </w:rPr>
        <w:t xml:space="preserve">Pointing a finger at Iran for any crime was once as close to a slam dunk as there was in international politics. </w:t>
      </w:r>
      <w:r w:rsidRPr="0013506C">
        <w:rPr>
          <w:rStyle w:val="Emphasis"/>
        </w:rPr>
        <w:t>Not anymore.</w:t>
      </w:r>
      <w:r>
        <w:rPr>
          <w:rStyle w:val="Emphasis"/>
        </w:rPr>
        <w:t xml:space="preserve"> </w:t>
      </w:r>
      <w:r w:rsidRPr="0013506C">
        <w:rPr>
          <w:sz w:val="16"/>
        </w:rPr>
        <w:t xml:space="preserve">That is because </w:t>
      </w:r>
      <w:r w:rsidRPr="0013506C">
        <w:rPr>
          <w:rStyle w:val="StyleUnderline"/>
        </w:rPr>
        <w:t>we are reminded at every turn that the notions of U.S. supremacy and security have little to do with the promotion of foreign democracy</w:t>
      </w:r>
      <w:r w:rsidRPr="0013506C">
        <w:rPr>
          <w:rStyle w:val="Emphasis"/>
        </w:rPr>
        <w:t>. The Trump team’s inability to take a principled stand on the</w:t>
      </w:r>
      <w:r>
        <w:rPr>
          <w:rStyle w:val="Emphasis"/>
        </w:rPr>
        <w:t xml:space="preserve"> </w:t>
      </w:r>
      <w:hyperlink r:id="rId175" w:tgtFrame="_blank" w:history="1">
        <w:r w:rsidRPr="0013506C">
          <w:rPr>
            <w:rStyle w:val="Emphasis"/>
          </w:rPr>
          <w:t>thuggish behavior</w:t>
        </w:r>
      </w:hyperlink>
      <w:r>
        <w:rPr>
          <w:rStyle w:val="Emphasis"/>
        </w:rPr>
        <w:t xml:space="preserve"> </w:t>
      </w:r>
      <w:r w:rsidRPr="0013506C">
        <w:rPr>
          <w:rStyle w:val="Emphasis"/>
        </w:rPr>
        <w:t>of Saudi Arabia’s Crown Prince Mohammed bin Salman and the tepid response to the</w:t>
      </w:r>
      <w:r>
        <w:rPr>
          <w:rStyle w:val="Emphasis"/>
        </w:rPr>
        <w:t xml:space="preserve"> </w:t>
      </w:r>
      <w:hyperlink r:id="rId176" w:tgtFrame="_blank" w:history="1">
        <w:r w:rsidRPr="0013506C">
          <w:rPr>
            <w:rStyle w:val="Emphasis"/>
          </w:rPr>
          <w:t>crisis in Venezuela</w:t>
        </w:r>
      </w:hyperlink>
      <w:r>
        <w:rPr>
          <w:rStyle w:val="Emphasis"/>
        </w:rPr>
        <w:t xml:space="preserve"> </w:t>
      </w:r>
      <w:r w:rsidRPr="0013506C">
        <w:rPr>
          <w:rStyle w:val="Emphasis"/>
        </w:rPr>
        <w:t>are prime examples.</w:t>
      </w:r>
      <w:r>
        <w:rPr>
          <w:rStyle w:val="Emphasis"/>
        </w:rPr>
        <w:t xml:space="preserve"> </w:t>
      </w:r>
      <w:r w:rsidRPr="0013506C">
        <w:rPr>
          <w:rStyle w:val="Emphasis"/>
        </w:rPr>
        <w:t>And if Iran did attack the tankers, it was likely banking on exactly what has happened: one more crack in the United States’ shield of credibility.</w:t>
      </w:r>
      <w:r>
        <w:rPr>
          <w:rStyle w:val="Emphasis"/>
        </w:rPr>
        <w:t xml:space="preserve"> </w:t>
      </w:r>
    </w:p>
    <w:p w:rsidR="00F84114" w:rsidRPr="00016FDB" w:rsidRDefault="00F84114" w:rsidP="00F84114">
      <w:pPr>
        <w:pStyle w:val="Heading4"/>
      </w:pPr>
      <w:r>
        <w:t xml:space="preserve">Alt causes thump U.S credibility. </w:t>
      </w:r>
    </w:p>
    <w:p w:rsidR="00F84114" w:rsidRPr="008E42CD" w:rsidRDefault="00F84114" w:rsidP="00F84114">
      <w:r w:rsidRPr="00A24930">
        <w:t xml:space="preserve">(Hal </w:t>
      </w:r>
      <w:r w:rsidRPr="00A24930">
        <w:rPr>
          <w:rStyle w:val="Style13ptBold"/>
        </w:rPr>
        <w:t>Brands</w:t>
      </w:r>
      <w:r w:rsidRPr="00A24930">
        <w:t>, 1-30-20</w:t>
      </w:r>
      <w:r w:rsidRPr="00A24930">
        <w:rPr>
          <w:rStyle w:val="Style13ptBold"/>
        </w:rPr>
        <w:t>19</w:t>
      </w:r>
      <w:r w:rsidRPr="00A24930">
        <w:t>,</w:t>
      </w:r>
      <w:r>
        <w:t xml:space="preserve"> </w:t>
      </w:r>
      <w:r w:rsidRPr="008E42CD">
        <w:t>Hal Brands is an American historian. He is the Henry A. Kissinger Distinguished Professor of Global Affairs at the Johns Hopkins University School of Advanced International Studies and a Senior Fellow at the Center for Strategic and Budgetary Assessments and the Foreign Policy Research Institute</w:t>
      </w:r>
      <w:r>
        <w:t>,</w:t>
      </w:r>
      <w:r w:rsidRPr="00A24930">
        <w:t xml:space="preserve"> "Can U.S. alliances withstand Trump's venom?," Japan Times, </w:t>
      </w:r>
      <w:hyperlink r:id="rId177" w:anchor=".XRZNI5NKiL1" w:history="1">
        <w:r w:rsidRPr="00C36747">
          <w:rPr>
            <w:rStyle w:val="Hyperlink"/>
          </w:rPr>
          <w:t>https://www.japantimes.co.jp/opinion/2019/01/30/commentary/world-commentary/can-u-s-alliances-withstand-trumps-venom/#.XRZNI5NKiL1</w:t>
        </w:r>
      </w:hyperlink>
      <w:r>
        <w:t>) //reem</w:t>
      </w:r>
    </w:p>
    <w:p w:rsidR="00F84114" w:rsidRPr="008E42CD" w:rsidRDefault="00F84114" w:rsidP="00F84114">
      <w:pPr>
        <w:rPr>
          <w:rStyle w:val="Emphasis"/>
        </w:rPr>
      </w:pPr>
      <w:r w:rsidRPr="008E42CD">
        <w:rPr>
          <w:sz w:val="14"/>
        </w:rPr>
        <w:t xml:space="preserve">Things are no better on the other side of the world. </w:t>
      </w:r>
      <w:r w:rsidRPr="002D49F5">
        <w:rPr>
          <w:b/>
          <w:u w:val="single"/>
        </w:rPr>
        <w:t xml:space="preserve">The Japan-U.S. alliance has come through the first half of Trump’s term in stronger shape than one might have expected, given the president’s three-decade history of Japan-bashing. Yet </w:t>
      </w:r>
      <w:r w:rsidRPr="003042FC">
        <w:rPr>
          <w:rStyle w:val="Emphasis"/>
        </w:rPr>
        <w:t>the strains are subtly mounting</w:t>
      </w:r>
      <w:r w:rsidRPr="008E42CD">
        <w:rPr>
          <w:sz w:val="14"/>
        </w:rPr>
        <w:t xml:space="preserve">. Prime Minister Shinzo Abe’s assiduous personal cultivation of Trump did not prevent the president from peremptorily withdrawing from the Trans-Pacific Partnership in his first week in office. Now, </w:t>
      </w:r>
      <w:r w:rsidRPr="002D49F5">
        <w:rPr>
          <w:b/>
          <w:u w:val="single"/>
        </w:rPr>
        <w:t xml:space="preserve">Abe fears that Trump may cut a grand bargain with China at Japan’s expense, or make a deal with North Korea that similarly ignores Tokyo’s security concerns. </w:t>
      </w:r>
      <w:r w:rsidRPr="008E42CD">
        <w:rPr>
          <w:sz w:val="14"/>
        </w:rPr>
        <w:t xml:space="preserve">And while the challenges in the Japan-U.S. alliance are merely simmering, the problems may be coming to a boil in two other alliances. </w:t>
      </w:r>
      <w:r w:rsidRPr="002D49F5">
        <w:rPr>
          <w:b/>
          <w:u w:val="single"/>
        </w:rPr>
        <w:t xml:space="preserve">The U.S.-South Korea alliance is in crisis, as negotiations on the amount Seoul pays to defray the costs of the American troop presence have deadlocked. </w:t>
      </w:r>
      <w:r w:rsidRPr="008E42CD">
        <w:rPr>
          <w:sz w:val="14"/>
        </w:rPr>
        <w:t xml:space="preserve">According to South Korean officials, </w:t>
      </w:r>
      <w:r w:rsidRPr="002D49F5">
        <w:rPr>
          <w:b/>
          <w:u w:val="single"/>
        </w:rPr>
        <w:t>U.S. negotiators asked for a dramatic hike in these payments, casting doubt on whether Washington was dealing in good faith</w:t>
      </w:r>
      <w:r w:rsidRPr="008E42CD">
        <w:rPr>
          <w:sz w:val="14"/>
        </w:rPr>
        <w:t xml:space="preserve">. The fact that the U.S. side has asked for annual renegotiations — as opposed to a multi-year agreement — has heightened concerns that Trump will simply ask for more again next year. </w:t>
      </w:r>
      <w:r w:rsidRPr="002D49F5">
        <w:rPr>
          <w:b/>
          <w:u w:val="single"/>
        </w:rPr>
        <w:t>The resulting impasse may lead the Pentagon to stop paying South Korean contractors starting in the spring. It could also give an American president who has never liked the U.S. presence on the Korean Peninsula an excuse to begin reducing that presence</w:t>
      </w:r>
      <w:r w:rsidRPr="008E42CD">
        <w:rPr>
          <w:sz w:val="14"/>
        </w:rPr>
        <w:t xml:space="preserve">. Last year, Congress passed legislation prohibiting the Pentagon from cutting U.S. troop levels in South Korea below 22,000 (from the current 28,000). That prohibition can be circumvented, however, if the secretary of defense certifies that doing so is in the national interest. </w:t>
      </w:r>
      <w:r w:rsidRPr="002D49F5">
        <w:rPr>
          <w:b/>
          <w:u w:val="single"/>
        </w:rPr>
        <w:t>Making the future of the alliance even more precarious is that this internal dispute is happening at a critical stage in U.S.-North Korea diplomacy.</w:t>
      </w:r>
      <w:r w:rsidRPr="008E42CD">
        <w:rPr>
          <w:sz w:val="14"/>
        </w:rPr>
        <w:t xml:space="preserve"> As the upcoming summit with Kim Jong Un approaches, Trump will surely be tempted to make a big concession that will jump-start moribund negotiations on North Korean missiles and nukes. Given how little he cares for the U.S. troop presence in the first place — and </w:t>
      </w:r>
      <w:r w:rsidRPr="002D49F5">
        <w:rPr>
          <w:b/>
          <w:u w:val="single"/>
        </w:rPr>
        <w:t>given that he suspended U.S.-South Korean military exercises after his previous summit with Kim — the president may try to kill two birds with one stone</w:t>
      </w:r>
      <w:r w:rsidRPr="008E42CD">
        <w:rPr>
          <w:sz w:val="14"/>
        </w:rPr>
        <w:t xml:space="preserve">. He could withdraw some U.S. forces as a way of appeasing Kim and punishing the South Koreans for not paying up. </w:t>
      </w:r>
      <w:r w:rsidRPr="002D49F5">
        <w:rPr>
          <w:b/>
          <w:u w:val="single"/>
        </w:rPr>
        <w:t xml:space="preserve">Doing so would be a gift to Pyongyang, Moscow and Beijing: It would be a big step toward undermining the alliance with Seoul and America’s position in Northeast Asia. </w:t>
      </w:r>
      <w:r w:rsidRPr="008E42CD">
        <w:rPr>
          <w:sz w:val="14"/>
        </w:rPr>
        <w:t xml:space="preserve">Finally, America’s most important alliance in Southeast Asia is also entering a danger zone. For years, </w:t>
      </w:r>
      <w:r w:rsidRPr="002D49F5">
        <w:rPr>
          <w:b/>
          <w:u w:val="single"/>
        </w:rPr>
        <w:t xml:space="preserve">the U.S. has refused to clarify whether the Mutual Defense Treaty with the Philippines covers the islands and reefs that Manila controls in the South China Sea. That ambiguity is meant to avoid writing a “blank check” that Manila might cash by provoking China. Yet given how rapidly China’s expansionism is shifting the balance of influence in the region, ambiguity is rapidly becoming untenable. </w:t>
      </w:r>
      <w:r w:rsidRPr="008E42CD">
        <w:rPr>
          <w:sz w:val="14"/>
        </w:rPr>
        <w:t xml:space="preserve">Since 2012, when the U.S. failed to prevent Beijing from seizing control of Scarborough Shoal, Filipino officials have worried that Washington cannot deter the Chinese salami-slicing that is paring away their country’s sovereignty. Making matters worse, the U.S. has formally clarified its commitment to defending the Japanese-administered Senkaku Islands in the East China Sea, while evading questions about whether it has a parallel commitment to the Philippines. Further fueling the crisis is the fact that the Philippines now have a president — Rodrigo Duterte — who is openly skeptical of the value the U.S. defense commitment provides. As a result of all this, Philippines Secretary of National Defense Delfin </w:t>
      </w:r>
      <w:proofErr w:type="spellStart"/>
      <w:r w:rsidRPr="008E42CD">
        <w:rPr>
          <w:sz w:val="14"/>
        </w:rPr>
        <w:t>Lorenzana</w:t>
      </w:r>
      <w:proofErr w:type="spellEnd"/>
      <w:r w:rsidRPr="008E42CD">
        <w:rPr>
          <w:sz w:val="14"/>
        </w:rPr>
        <w:t xml:space="preserve"> has been signaling that Manila may re-evaluate its commitment to the Mutual Defense Treaty if Washington doesn’t clarify its position. Yet the Trump administration has so far been silent, perhaps because American officials sense that this issue will be a loser with a president who sees alliances as burdens. A position of continued American ambiguity will probably not lead Duterte to pull out of the alliance. But it may reinforce his belief that Chinese power will ultimately dominate Southeast Asia, and that Manila should accommodate rather than resist the inevitable. That, in turn, would make it far harder for the U.S. to rally the region against Chinese revisionism; it would subtly but unmistakably erode America’s position in Southeast Asia. To be fair, the crisis of this particular alliance is not really Trump’s fault. Reassuring an exposed ally — while also restraining that ally from unwise actions — would test the abilities of even a competent, committed administration. Yet the </w:t>
      </w:r>
      <w:r w:rsidRPr="002D49F5">
        <w:rPr>
          <w:b/>
          <w:u w:val="single"/>
        </w:rPr>
        <w:t>chances that things could turn out badly, with the Philippines or any of these allies, are only heightened by the fact that America currently has a hollowed-out administration led by this particular president. Since Trump took office, U.S. foreign policy wonks have worried that his presidency would be a period of grave peril for America’s alliances</w:t>
      </w:r>
      <w:r w:rsidRPr="008E42CD">
        <w:rPr>
          <w:sz w:val="14"/>
        </w:rPr>
        <w:t xml:space="preserve">. </w:t>
      </w:r>
      <w:r w:rsidRPr="008E42CD">
        <w:rPr>
          <w:rStyle w:val="Emphasis"/>
        </w:rPr>
        <w:t>This might be the year that proves them right.</w:t>
      </w:r>
    </w:p>
    <w:p w:rsidR="00191407" w:rsidRDefault="00191407" w:rsidP="00191407">
      <w:pPr>
        <w:pStyle w:val="Heading4"/>
      </w:pPr>
      <w:r>
        <w:t xml:space="preserve">Notification delays and North Korean cooperation thump US credibility </w:t>
      </w:r>
    </w:p>
    <w:p w:rsidR="00191407" w:rsidRPr="00C74F11" w:rsidRDefault="00191407" w:rsidP="00191407">
      <w:r w:rsidRPr="00C74F11">
        <w:rPr>
          <w:rStyle w:val="Style13ptBold"/>
        </w:rPr>
        <w:t>Brown 17</w:t>
      </w:r>
      <w:r>
        <w:t xml:space="preserve"> </w:t>
      </w:r>
      <w:r w:rsidRPr="00C74F11">
        <w:rPr>
          <w:sz w:val="16"/>
          <w:szCs w:val="16"/>
        </w:rPr>
        <w:t xml:space="preserve">(David Brown - China Studies Visiting Scholar at the Paul H. </w:t>
      </w:r>
      <w:proofErr w:type="spellStart"/>
      <w:r w:rsidRPr="00C74F11">
        <w:rPr>
          <w:sz w:val="16"/>
          <w:szCs w:val="16"/>
        </w:rPr>
        <w:t>Nitze</w:t>
      </w:r>
      <w:proofErr w:type="spellEnd"/>
      <w:r w:rsidRPr="00C74F11">
        <w:rPr>
          <w:sz w:val="16"/>
          <w:szCs w:val="16"/>
        </w:rPr>
        <w:t xml:space="preserve"> School of Advanced International Studies, member of the Board of the American Institute in Taiwan, former Associate Director of Asian Studies at SAIS, former Foreign Service Officer in the U.S. State Department, former Senior Associate at the Asia Pacific Policy Center. &lt;MKIM&gt; “Why Trump Must Approve Taiwan Arms Sales Now”. 6/28/17. DOA: 6/24/19. https://thediplomat.com/2017/06/why-trump-must-approve-taiwan-arms-sales-now/)</w:t>
      </w:r>
    </w:p>
    <w:p w:rsidR="00191407" w:rsidRPr="00492932" w:rsidRDefault="00191407" w:rsidP="00191407">
      <w:pPr>
        <w:rPr>
          <w:b/>
          <w:u w:val="single"/>
        </w:rPr>
      </w:pPr>
      <w:r w:rsidRPr="008B0C55">
        <w:rPr>
          <w:sz w:val="16"/>
          <w:szCs w:val="16"/>
        </w:rPr>
        <w:t xml:space="preserve">There is no doubt that </w:t>
      </w:r>
      <w:r w:rsidRPr="00492932">
        <w:rPr>
          <w:b/>
          <w:u w:val="single"/>
        </w:rPr>
        <w:t>Taiwan requires additional defense articles</w:t>
      </w:r>
      <w:r w:rsidRPr="008B0C55">
        <w:rPr>
          <w:sz w:val="16"/>
          <w:szCs w:val="16"/>
        </w:rPr>
        <w:t xml:space="preserve">. What should be sold is a matter of debate, </w:t>
      </w:r>
      <w:r w:rsidRPr="00C74F11">
        <w:rPr>
          <w:sz w:val="16"/>
          <w:szCs w:val="16"/>
        </w:rPr>
        <w:t>but</w:t>
      </w:r>
      <w:r w:rsidRPr="00492932">
        <w:rPr>
          <w:b/>
          <w:u w:val="single"/>
        </w:rPr>
        <w:t xml:space="preserve"> the </w:t>
      </w:r>
      <w:r w:rsidRPr="008B0C55">
        <w:rPr>
          <w:sz w:val="16"/>
          <w:szCs w:val="16"/>
        </w:rPr>
        <w:t>fundamental fact is that the People’s Liberation Army’s (</w:t>
      </w:r>
      <w:r w:rsidRPr="00492932">
        <w:rPr>
          <w:b/>
          <w:u w:val="single"/>
        </w:rPr>
        <w:t>PLA</w:t>
      </w:r>
      <w:r w:rsidRPr="008B0C55">
        <w:rPr>
          <w:sz w:val="16"/>
          <w:szCs w:val="16"/>
        </w:rPr>
        <w:t xml:space="preserve">) </w:t>
      </w:r>
      <w:r w:rsidRPr="00492932">
        <w:rPr>
          <w:b/>
          <w:u w:val="single"/>
        </w:rPr>
        <w:t>capabilities against Taiwan continue to expand</w:t>
      </w:r>
      <w:r w:rsidRPr="008B0C55">
        <w:rPr>
          <w:sz w:val="16"/>
          <w:szCs w:val="16"/>
        </w:rPr>
        <w:t xml:space="preserve">. The PLA defense budget is now about 14 times larger than Taiwan’s. The Department of Defense’s 2017 report on security developments in the PRC concludes that, despite Taipei’s defense improvements, </w:t>
      </w:r>
      <w:r w:rsidRPr="00492932">
        <w:rPr>
          <w:b/>
          <w:u w:val="single"/>
        </w:rPr>
        <w:t>the defensive advantages Taiwan has enjoyed are declining.</w:t>
      </w:r>
      <w:r w:rsidRPr="008B0C55">
        <w:rPr>
          <w:sz w:val="16"/>
          <w:szCs w:val="16"/>
        </w:rPr>
        <w:t xml:space="preserve"> </w:t>
      </w:r>
      <w:r w:rsidRPr="00492932">
        <w:rPr>
          <w:b/>
          <w:u w:val="single"/>
        </w:rPr>
        <w:t xml:space="preserve">Delaying arms sales </w:t>
      </w:r>
      <w:r w:rsidRPr="008B0C55">
        <w:rPr>
          <w:sz w:val="16"/>
          <w:szCs w:val="16"/>
        </w:rPr>
        <w:t xml:space="preserve">to Taiwan </w:t>
      </w:r>
      <w:r w:rsidRPr="00492932">
        <w:rPr>
          <w:b/>
          <w:u w:val="single"/>
        </w:rPr>
        <w:t xml:space="preserve">is one issue </w:t>
      </w:r>
      <w:r w:rsidRPr="008B0C55">
        <w:rPr>
          <w:sz w:val="16"/>
          <w:szCs w:val="16"/>
        </w:rPr>
        <w:t xml:space="preserve">that is </w:t>
      </w:r>
      <w:r w:rsidRPr="00094E36">
        <w:rPr>
          <w:b/>
          <w:u w:val="single"/>
        </w:rPr>
        <w:t>undermining regional confidence in the United States</w:t>
      </w:r>
      <w:r w:rsidRPr="008B0C55">
        <w:rPr>
          <w:sz w:val="16"/>
          <w:szCs w:val="16"/>
        </w:rPr>
        <w:t xml:space="preserve">. </w:t>
      </w:r>
      <w:r w:rsidRPr="00492932">
        <w:rPr>
          <w:b/>
          <w:u w:val="single"/>
        </w:rPr>
        <w:t xml:space="preserve">The delay is part of a pattern of actions or inactions by the Trump administration that has </w:t>
      </w:r>
      <w:r w:rsidRPr="00094E36">
        <w:rPr>
          <w:b/>
          <w:u w:val="single"/>
        </w:rPr>
        <w:t>weakened U.S. credibility in Asia</w:t>
      </w:r>
      <w:r w:rsidRPr="00094E36">
        <w:rPr>
          <w:b/>
          <w:sz w:val="16"/>
          <w:szCs w:val="16"/>
        </w:rPr>
        <w:t>.</w:t>
      </w:r>
      <w:r w:rsidRPr="008B0C55">
        <w:rPr>
          <w:sz w:val="16"/>
          <w:szCs w:val="16"/>
        </w:rPr>
        <w:t xml:space="preserve"> That is why </w:t>
      </w:r>
      <w:r w:rsidRPr="00492932">
        <w:rPr>
          <w:b/>
          <w:u w:val="single"/>
        </w:rPr>
        <w:t xml:space="preserve">Mattis had to make </w:t>
      </w:r>
      <w:r w:rsidRPr="008B0C55">
        <w:rPr>
          <w:sz w:val="16"/>
          <w:szCs w:val="16"/>
        </w:rPr>
        <w:t xml:space="preserve">so many specific </w:t>
      </w:r>
      <w:r w:rsidRPr="00492932">
        <w:rPr>
          <w:b/>
          <w:u w:val="single"/>
        </w:rPr>
        <w:t xml:space="preserve">reassuring statements </w:t>
      </w:r>
      <w:r w:rsidRPr="008B0C55">
        <w:rPr>
          <w:sz w:val="16"/>
          <w:szCs w:val="16"/>
        </w:rPr>
        <w:t xml:space="preserve">in his address in Singapore. </w:t>
      </w:r>
      <w:r w:rsidRPr="00492932">
        <w:rPr>
          <w:b/>
          <w:u w:val="single"/>
        </w:rPr>
        <w:t xml:space="preserve">Nevertheless, there is uncertainty about whether those words will be implemented or overruled by the president, as has happened on other issues. </w:t>
      </w:r>
      <w:r w:rsidRPr="008B0C55">
        <w:rPr>
          <w:sz w:val="16"/>
          <w:szCs w:val="16"/>
        </w:rPr>
        <w:t xml:space="preserve">Consequently, the notification to Congress of new arms sales is essential to putting these doubts to rest. In the meantime, </w:t>
      </w:r>
      <w:r w:rsidRPr="00492932">
        <w:rPr>
          <w:b/>
          <w:u w:val="single"/>
        </w:rPr>
        <w:t>inaction feeds uncertainty</w:t>
      </w:r>
      <w:r w:rsidRPr="008B0C55">
        <w:rPr>
          <w:sz w:val="16"/>
          <w:szCs w:val="16"/>
        </w:rPr>
        <w:t xml:space="preserve">. Since President Trump tweeted about “one China” last December, the Taiwan media has been full of commentary questioning whether the United States is reliable. Not surprisingly, the pro-PRC media has argued that, since Trump will treat Taiwan as a bargaining chip, it is foolish for Taiwan to rely on the United States and that greater accommodation with Beijing is required. Even some commentators well disposed toward the United States have said that the more volatile environment under Trump is a new reality. </w:t>
      </w:r>
      <w:r w:rsidRPr="00492932">
        <w:rPr>
          <w:b/>
          <w:u w:val="single"/>
        </w:rPr>
        <w:t xml:space="preserve">The delay in announcing new arms sales has been cited as evidence of </w:t>
      </w:r>
      <w:r w:rsidRPr="00094E36">
        <w:rPr>
          <w:b/>
          <w:u w:val="single"/>
        </w:rPr>
        <w:t>Washington’s declining reliability.</w:t>
      </w:r>
      <w:r w:rsidRPr="008B0C55">
        <w:rPr>
          <w:sz w:val="16"/>
          <w:szCs w:val="16"/>
        </w:rPr>
        <w:t xml:space="preserve"> Taiwan’s 2017 Ministry of Defense Quadrennial Defense Report released in May stated for the first time that U.S. policy toward Taiwan “remains to be seen.” Trump’s belief that his good relations with Xi require him to consult Beijing about Taiwan is based on a flawed understanding of China. China respects power and a consistent commitment to one’s principles. Consequently, successive U.S. administrations have sought to convince Beijing that the peaceful settlement of cross-strait differences is a matter of principle for the United States. The tradeoff of one U.S. interest for another will only lead Beijing to conclude that the Washington does not have any principles. </w:t>
      </w:r>
      <w:r w:rsidRPr="00492932">
        <w:rPr>
          <w:b/>
          <w:u w:val="single"/>
        </w:rPr>
        <w:t xml:space="preserve">By indicating that relations with Taiwan can be traded away for Beijing’s support on North Korea, Trump has damaged the U.S. interest with respect to maintaining peace in the Taiwan Strait. </w:t>
      </w:r>
      <w:r w:rsidRPr="008B0C55">
        <w:rPr>
          <w:sz w:val="16"/>
          <w:szCs w:val="16"/>
        </w:rPr>
        <w:t xml:space="preserve">The delays in arms sales decisions could be avoided if the U.S. government adopted a practice of regularly approving sales rather than accumulating items into packages that are more politically sensitive to Beijing. Although the wisdom of this has been recognized both in and out of government for at least two decades, successive administrations have been unable to implement regular approvals. Given the president’s penchant for changing his views and given the uncertainty of who can speak with authority for his administration, it is truer than ever that action speaks louder than words. An early notification of new arms for Taiwan is necessary to put to rest </w:t>
      </w:r>
      <w:r w:rsidRPr="00492932">
        <w:rPr>
          <w:b/>
          <w:u w:val="single"/>
        </w:rPr>
        <w:t xml:space="preserve">doubts </w:t>
      </w:r>
      <w:r w:rsidRPr="008B0C55">
        <w:rPr>
          <w:sz w:val="16"/>
          <w:szCs w:val="16"/>
        </w:rPr>
        <w:t xml:space="preserve">that </w:t>
      </w:r>
      <w:r w:rsidRPr="00492932">
        <w:rPr>
          <w:b/>
          <w:u w:val="single"/>
        </w:rPr>
        <w:t>are undermining the credibility of U.S. support for Taiwan’s security.</w:t>
      </w:r>
    </w:p>
    <w:p w:rsidR="002F178E" w:rsidRDefault="002F178E" w:rsidP="002F178E">
      <w:pPr>
        <w:pStyle w:val="Heading4"/>
      </w:pPr>
      <w:r>
        <w:t xml:space="preserve">Multiple alt causes to US allied credibility decline </w:t>
      </w:r>
    </w:p>
    <w:p w:rsidR="002F178E" w:rsidRPr="006312A8" w:rsidRDefault="002F178E" w:rsidP="002F178E">
      <w:pPr>
        <w:rPr>
          <w:sz w:val="16"/>
          <w:szCs w:val="16"/>
        </w:rPr>
      </w:pPr>
      <w:r w:rsidRPr="006312A8">
        <w:rPr>
          <w:rStyle w:val="Style13ptBold"/>
        </w:rPr>
        <w:t>Cropsey 16</w:t>
      </w:r>
      <w:r>
        <w:t xml:space="preserve"> </w:t>
      </w:r>
      <w:r w:rsidRPr="006312A8">
        <w:rPr>
          <w:sz w:val="16"/>
          <w:szCs w:val="16"/>
        </w:rPr>
        <w:t>(Seth Cropsey – Former assistant to the Secretary of Defense, former Deputy Undersecretary of the Navy. &lt;MKIM&gt; “New American Grand Strategy”. 4/13/19. DOA: 6/26/19. https://www.hudson.org/research/12409-new-american-grand-strategy)</w:t>
      </w:r>
    </w:p>
    <w:p w:rsidR="002F178E" w:rsidRPr="00CF33C0" w:rsidRDefault="002F178E" w:rsidP="002F178E">
      <w:pPr>
        <w:rPr>
          <w:sz w:val="16"/>
          <w:szCs w:val="16"/>
        </w:rPr>
      </w:pPr>
      <w:r w:rsidRPr="00CF33C0">
        <w:rPr>
          <w:sz w:val="16"/>
          <w:szCs w:val="16"/>
        </w:rPr>
        <w:t xml:space="preserve">The First Gulf War suggested a clear strategy to counter the U.S. Deny American forces access to a region, and the U.S. loses power. </w:t>
      </w:r>
      <w:r w:rsidRPr="00492932">
        <w:rPr>
          <w:b/>
          <w:u w:val="single"/>
        </w:rPr>
        <w:t>Chinese, Russian, and Iranian efforts have</w:t>
      </w:r>
      <w:r w:rsidRPr="00CF33C0">
        <w:rPr>
          <w:sz w:val="16"/>
          <w:szCs w:val="16"/>
        </w:rPr>
        <w:t xml:space="preserve"> all </w:t>
      </w:r>
      <w:r w:rsidRPr="00492932">
        <w:rPr>
          <w:b/>
          <w:u w:val="single"/>
        </w:rPr>
        <w:t>focused on denying America access to their respective regions</w:t>
      </w:r>
      <w:r w:rsidRPr="00CF33C0">
        <w:rPr>
          <w:sz w:val="16"/>
          <w:szCs w:val="16"/>
        </w:rPr>
        <w:t xml:space="preserve">. As it turns up the heat on the Baltic States, </w:t>
      </w:r>
      <w:r w:rsidRPr="00492932">
        <w:rPr>
          <w:b/>
          <w:u w:val="single"/>
        </w:rPr>
        <w:t>Russia is proscribing options for a rapid buildup by deploying long-range air defense and strike missiles</w:t>
      </w:r>
      <w:r w:rsidRPr="00CF33C0">
        <w:rPr>
          <w:sz w:val="16"/>
          <w:szCs w:val="16"/>
        </w:rPr>
        <w:t xml:space="preserve"> </w:t>
      </w:r>
      <w:r w:rsidRPr="00492932">
        <w:rPr>
          <w:b/>
          <w:u w:val="single"/>
        </w:rPr>
        <w:t>at NATO’s borders</w:t>
      </w:r>
      <w:r w:rsidRPr="00CF33C0">
        <w:rPr>
          <w:sz w:val="16"/>
          <w:szCs w:val="16"/>
        </w:rPr>
        <w:t xml:space="preserve">. This is consistent with U.S. European Command commander General Philip Breedlove’s late February statement to Congress that “President Putin has sought to undermine the rules-based system of European security and attempted to maximize his power on the world stage.” </w:t>
      </w:r>
      <w:r w:rsidRPr="00492932">
        <w:rPr>
          <w:b/>
          <w:u w:val="single"/>
        </w:rPr>
        <w:t>China’s land reclamation campaign, increasing naval power, and anti-ship missiles</w:t>
      </w:r>
      <w:r w:rsidRPr="00CF33C0">
        <w:rPr>
          <w:sz w:val="16"/>
          <w:szCs w:val="16"/>
        </w:rPr>
        <w:t xml:space="preserve"> aim to </w:t>
      </w:r>
      <w:r w:rsidRPr="00223729">
        <w:rPr>
          <w:b/>
          <w:u w:val="single"/>
        </w:rPr>
        <w:t>keep American forces at a distance</w:t>
      </w:r>
      <w:r w:rsidRPr="00492932">
        <w:rPr>
          <w:b/>
          <w:u w:val="single"/>
        </w:rPr>
        <w:t xml:space="preserve"> from which effective combat power cannot readily be applied</w:t>
      </w:r>
      <w:r w:rsidRPr="00CF33C0">
        <w:rPr>
          <w:sz w:val="16"/>
          <w:szCs w:val="16"/>
        </w:rPr>
        <w:t xml:space="preserve">. </w:t>
      </w:r>
      <w:r w:rsidRPr="00492932">
        <w:rPr>
          <w:b/>
          <w:u w:val="single"/>
        </w:rPr>
        <w:t>Iran’s low-cost missile boats, midget subs, large numbers of</w:t>
      </w:r>
      <w:r w:rsidRPr="00CF33C0">
        <w:rPr>
          <w:sz w:val="16"/>
          <w:szCs w:val="16"/>
        </w:rPr>
        <w:t xml:space="preserve"> ballistic and cruise </w:t>
      </w:r>
      <w:r w:rsidRPr="00492932">
        <w:rPr>
          <w:b/>
          <w:u w:val="single"/>
        </w:rPr>
        <w:t xml:space="preserve">missile as well as mines, and its influence at the Strait of Hormuz seek to </w:t>
      </w:r>
      <w:r w:rsidRPr="00223729">
        <w:rPr>
          <w:b/>
          <w:u w:val="single"/>
        </w:rPr>
        <w:t>offset</w:t>
      </w:r>
      <w:r w:rsidRPr="00223729">
        <w:rPr>
          <w:b/>
          <w:sz w:val="16"/>
          <w:szCs w:val="16"/>
        </w:rPr>
        <w:t xml:space="preserve"> </w:t>
      </w:r>
      <w:r w:rsidRPr="00223729">
        <w:rPr>
          <w:b/>
          <w:u w:val="single"/>
        </w:rPr>
        <w:t>American</w:t>
      </w:r>
      <w:r w:rsidRPr="00223729">
        <w:rPr>
          <w:b/>
          <w:sz w:val="16"/>
          <w:szCs w:val="16"/>
        </w:rPr>
        <w:t xml:space="preserve"> </w:t>
      </w:r>
      <w:r w:rsidRPr="00223729">
        <w:rPr>
          <w:b/>
          <w:u w:val="single"/>
        </w:rPr>
        <w:t>escalation</w:t>
      </w:r>
      <w:r w:rsidRPr="00CF33C0">
        <w:rPr>
          <w:sz w:val="16"/>
          <w:szCs w:val="16"/>
        </w:rPr>
        <w:t xml:space="preserve">. </w:t>
      </w:r>
      <w:r w:rsidRPr="00492932">
        <w:rPr>
          <w:b/>
          <w:u w:val="single"/>
        </w:rPr>
        <w:t xml:space="preserve">Instability in Iraq and the U.S.’s shaky relations with Pakistan further </w:t>
      </w:r>
      <w:r w:rsidRPr="00223729">
        <w:rPr>
          <w:b/>
          <w:u w:val="single"/>
        </w:rPr>
        <w:t>restrict staging points for an American attack</w:t>
      </w:r>
      <w:r w:rsidRPr="00CF33C0">
        <w:rPr>
          <w:sz w:val="16"/>
          <w:szCs w:val="16"/>
        </w:rPr>
        <w:t xml:space="preserve">. </w:t>
      </w:r>
      <w:r w:rsidRPr="00492932">
        <w:rPr>
          <w:b/>
          <w:u w:val="single"/>
        </w:rPr>
        <w:t xml:space="preserve">Declining U.S. military budgets and a shrinking force combined with poor treatment of critical allies have made things worse </w:t>
      </w:r>
      <w:r w:rsidRPr="00223729">
        <w:rPr>
          <w:b/>
          <w:u w:val="single"/>
        </w:rPr>
        <w:t>calling into question the US’ ability to honor its commitments</w:t>
      </w:r>
      <w:r w:rsidRPr="00223729">
        <w:rPr>
          <w:b/>
          <w:sz w:val="16"/>
          <w:szCs w:val="16"/>
        </w:rPr>
        <w:t>.</w:t>
      </w:r>
      <w:r w:rsidRPr="00CF33C0">
        <w:rPr>
          <w:sz w:val="16"/>
          <w:szCs w:val="16"/>
        </w:rPr>
        <w:t xml:space="preserve"> </w:t>
      </w:r>
      <w:r w:rsidRPr="00223729">
        <w:rPr>
          <w:sz w:val="16"/>
          <w:szCs w:val="16"/>
        </w:rPr>
        <w:t>The current administration’s</w:t>
      </w:r>
      <w:r w:rsidRPr="00492932">
        <w:rPr>
          <w:b/>
          <w:u w:val="single"/>
        </w:rPr>
        <w:t xml:space="preserve"> abrogation of ballistic missile defense agreements with Poland and the Czech Republic; </w:t>
      </w:r>
      <w:r w:rsidRPr="00223729">
        <w:rPr>
          <w:sz w:val="16"/>
          <w:szCs w:val="16"/>
        </w:rPr>
        <w:t>its</w:t>
      </w:r>
      <w:r w:rsidRPr="00492932">
        <w:rPr>
          <w:b/>
          <w:u w:val="single"/>
        </w:rPr>
        <w:t xml:space="preserve"> prolonged interruption of defensive arms sales to Taiwan; and </w:t>
      </w:r>
      <w:r w:rsidRPr="00223729">
        <w:rPr>
          <w:sz w:val="16"/>
          <w:szCs w:val="16"/>
        </w:rPr>
        <w:t>its</w:t>
      </w:r>
      <w:r w:rsidRPr="00492932">
        <w:rPr>
          <w:b/>
          <w:u w:val="single"/>
        </w:rPr>
        <w:t xml:space="preserve"> failure to keep the Saudis informed about last year’s deal with Iran </w:t>
      </w:r>
      <w:r w:rsidRPr="00223729">
        <w:rPr>
          <w:b/>
          <w:u w:val="single"/>
        </w:rPr>
        <w:t>are examples of treating allies shabbily</w:t>
      </w:r>
      <w:r w:rsidRPr="00492932">
        <w:rPr>
          <w:b/>
          <w:u w:val="single"/>
        </w:rPr>
        <w:t>.</w:t>
      </w:r>
      <w:r w:rsidRPr="00CF33C0">
        <w:rPr>
          <w:sz w:val="16"/>
          <w:szCs w:val="16"/>
        </w:rPr>
        <w:t xml:space="preserve"> As a result, the U.S. is less able to rely on adequate basing rights where they are needed both to deter and if necessary to fight.</w:t>
      </w:r>
    </w:p>
    <w:p w:rsidR="00F910FD" w:rsidRPr="00F910FD" w:rsidRDefault="00F910FD" w:rsidP="00F910FD"/>
    <w:p w:rsidR="00E5212C" w:rsidRDefault="00E5212C" w:rsidP="00E5212C">
      <w:pPr>
        <w:pStyle w:val="Heading2"/>
      </w:pPr>
      <w:r>
        <w:t>Internals</w:t>
      </w:r>
    </w:p>
    <w:p w:rsidR="00E5212C" w:rsidRDefault="00E82ED2" w:rsidP="00E82ED2">
      <w:pPr>
        <w:pStyle w:val="Heading3"/>
      </w:pPr>
      <w:r>
        <w:t xml:space="preserve">No I/L – A/S Not k Alliances </w:t>
      </w:r>
    </w:p>
    <w:p w:rsidR="00E82ED2" w:rsidRDefault="00E82ED2" w:rsidP="00E82ED2"/>
    <w:p w:rsidR="00E82ED2" w:rsidRDefault="00E82ED2" w:rsidP="00E82ED2">
      <w:pPr>
        <w:pStyle w:val="Heading4"/>
      </w:pPr>
      <w:r>
        <w:t>Using arms sales to maintain alliances is an outdated strategy that empirically fails and makes things worse</w:t>
      </w:r>
    </w:p>
    <w:p w:rsidR="00E82ED2" w:rsidRDefault="00E82ED2" w:rsidP="00E82ED2">
      <w:r>
        <w:t xml:space="preserve">Tally </w:t>
      </w:r>
      <w:proofErr w:type="spellStart"/>
      <w:r w:rsidRPr="00CF72C5">
        <w:rPr>
          <w:rStyle w:val="Style13ptBold"/>
        </w:rPr>
        <w:t>Helfont</w:t>
      </w:r>
      <w:proofErr w:type="spellEnd"/>
      <w:r w:rsidRPr="00CF72C5">
        <w:rPr>
          <w:rStyle w:val="Style13ptBold"/>
        </w:rPr>
        <w:t xml:space="preserve"> 15</w:t>
      </w:r>
      <w:r>
        <w:t xml:space="preserve"> {Tally </w:t>
      </w:r>
      <w:proofErr w:type="spellStart"/>
      <w:r>
        <w:t>Helfont</w:t>
      </w:r>
      <w:proofErr w:type="spellEnd"/>
      <w:r>
        <w:t xml:space="preserve"> is the Director of the Foreign Policy Research Institute’s Program on the Middle East. She is also a Contributing Analyst for </w:t>
      </w:r>
      <w:proofErr w:type="spellStart"/>
      <w:r>
        <w:t>Wikistrat's</w:t>
      </w:r>
      <w:proofErr w:type="spellEnd"/>
      <w:r>
        <w:t xml:space="preserve"> Middle East Desk, a crowdsourcing consultancy. 7-14-2015. “America and Its Allies in the Middle East: Bungling toward Strategic Cooperation.” </w:t>
      </w:r>
      <w:hyperlink r:id="rId178" w:history="1">
        <w:r w:rsidRPr="00047C80">
          <w:rPr>
            <w:rStyle w:val="Hyperlink"/>
          </w:rPr>
          <w:t>https://www-sciencedirect-com.proxy.lib.umich.edu/science/article/pii/S0030438715000423}//JM</w:t>
        </w:r>
      </w:hyperlink>
    </w:p>
    <w:p w:rsidR="00E82ED2" w:rsidRDefault="00E82ED2" w:rsidP="00E82ED2">
      <w:pPr>
        <w:rPr>
          <w:rStyle w:val="Emphasis"/>
        </w:rPr>
      </w:pPr>
      <w:r w:rsidRPr="00995FC3">
        <w:rPr>
          <w:rStyle w:val="Emphasis"/>
        </w:rPr>
        <w:t>The Bush Administration’s decision to pursue</w:t>
      </w:r>
      <w:r w:rsidRPr="00105E8E">
        <w:rPr>
          <w:u w:val="single"/>
        </w:rPr>
        <w:t xml:space="preserve"> an activist approach that included maintaining forces in Afghanistan and Iraq in and of itself demonstrated a dramatic departure from previous decades of U.S. policy in the Middle East</w:t>
      </w:r>
      <w:r w:rsidRPr="002E7091">
        <w:rPr>
          <w:sz w:val="16"/>
        </w:rPr>
        <w:t xml:space="preserve">. In the past, </w:t>
      </w:r>
      <w:r w:rsidRPr="00105E8E">
        <w:rPr>
          <w:u w:val="single"/>
        </w:rPr>
        <w:t>our primary emphases had been on ensuring the stability of regimes in the region</w:t>
      </w:r>
      <w:r w:rsidRPr="002E7091">
        <w:rPr>
          <w:sz w:val="16"/>
        </w:rPr>
        <w:t xml:space="preserve">—regardless of their level of democratization and civil-society participation; on securing a steady supply of oil; </w:t>
      </w:r>
      <w:r w:rsidRPr="00105E8E">
        <w:rPr>
          <w:u w:val="single"/>
        </w:rPr>
        <w:t xml:space="preserve">on preventing the proliferation of weapons of mass destruction; and on ensuring the </w:t>
      </w:r>
      <w:r w:rsidRPr="00995FC3">
        <w:rPr>
          <w:rStyle w:val="Emphasis"/>
        </w:rPr>
        <w:t>survival of allies such as Israel through the provision of military and economic aid</w:t>
      </w:r>
      <w:r w:rsidRPr="002E7091">
        <w:rPr>
          <w:sz w:val="16"/>
        </w:rPr>
        <w:t xml:space="preserve">. However, in </w:t>
      </w:r>
      <w:r w:rsidRPr="00105E8E">
        <w:rPr>
          <w:u w:val="single"/>
        </w:rPr>
        <w:t>the period immediately following the launch of these two wars, U.S. policy toward the Middle East shifted to a new, two-pronged yet interrelated approach</w:t>
      </w:r>
      <w:r w:rsidRPr="002E7091">
        <w:rPr>
          <w:sz w:val="16"/>
        </w:rPr>
        <w:t xml:space="preserve">. First, the United States would pursue identified terrorists and the regimes that supported them under the rubric of the War on Terror.1 Second, </w:t>
      </w:r>
      <w:r w:rsidRPr="00105E8E">
        <w:rPr>
          <w:u w:val="single"/>
        </w:rPr>
        <w:t>the United States would actively push for the democratic transformation of governments in the region</w:t>
      </w:r>
      <w:r w:rsidRPr="002E7091">
        <w:rPr>
          <w:sz w:val="16"/>
        </w:rPr>
        <w:t xml:space="preserve">, based on the dual premises that 1) democracies were more stable and less likely to fight one another, and 2) the autocratic character of Middle Eastern states provided a fertile breeding ground for the types of terrorists, terrorist groups, and grievance culture that caused these deadly attacks to reach American shores. As such, the Bush Administration set out to transform the Middle East in America’s image through what it considered to be a strategy of rooting out evil and spreading the good word of democracy. In cases such as Afghanistan and Iraq, this meant imposing democracy wholesale through the establishment of monitored, democratically inspired elections, and hands-on engineering of their governments. In other countries such as Egypt, Jordan, and even Saudi Arabia, this involved pressuring their leaders to engage in democratic reforms by appending a myriad of clauses to pre-existing alliance arrangements and engaging in private and public rhetorical lashings. At first, this strategy bore fruit. </w:t>
      </w:r>
      <w:r w:rsidRPr="002E7091">
        <w:rPr>
          <w:u w:val="single"/>
        </w:rPr>
        <w:t>The United States exerted tremendous power abroad, dominated, of course, by military might and significant fiscal spending</w:t>
      </w:r>
      <w:r w:rsidRPr="002E7091">
        <w:rPr>
          <w:sz w:val="16"/>
        </w:rPr>
        <w:t xml:space="preserve">. Having witnessed the American ouster of the Taliban2 from Afghanistan in 2001 and the fall of Baghdad in 2003—which forced the likes of both Osama bin Laden and Saddam Hussein to go into hiding—regional actors began capitulating to America’s will, based on intimidation and the prospect of military consequences. Two prominent examples of this fear-based self-policing included Libya, which gave up its WMD program to prevent U.S.-imposed regime change, and Iran, which halted its nuclear program for a time out of fear that the United States was coming after the Ayatollahs next.3 However, success was short-lived and things took a turn for the worse during the subsequent period, 2004-2007. </w:t>
      </w:r>
      <w:r w:rsidRPr="002E7091">
        <w:rPr>
          <w:u w:val="single"/>
        </w:rPr>
        <w:t>The United States became bogged down, both militarily and financially, in the burgeoning insurgency in Iraq. The administration diverted almost all of its regional assets to try to tackle the problem and, as a result, Iraq became an all-consuming project</w:t>
      </w:r>
      <w:r w:rsidRPr="002E7091">
        <w:rPr>
          <w:sz w:val="16"/>
        </w:rPr>
        <w:t xml:space="preserve"> (to the detriment of Afghanistan and therefore to the United States, as we would later find out). Deference to the United States out of fear of U.S. projection of military might became less and less effective. The United States was no longer prevailing in Iraq. Yet as the country was sinking, the U.S. seemed to be digging its heels in further. </w:t>
      </w:r>
      <w:r w:rsidRPr="002E7091">
        <w:rPr>
          <w:u w:val="single"/>
        </w:rPr>
        <w:t>Consequently, the first prong of the U.S.’ two-pronged regional approach—its War on Terror—had begun to falter. The second prong</w:t>
      </w:r>
      <w:r w:rsidRPr="002E7091">
        <w:rPr>
          <w:sz w:val="16"/>
        </w:rPr>
        <w:t xml:space="preserve"> of U.S. strategy toward the region—its democracy agenda—</w:t>
      </w:r>
      <w:r w:rsidRPr="002E7091">
        <w:rPr>
          <w:u w:val="single"/>
        </w:rPr>
        <w:t>was also proving a disappointment and was causing more problems than it solved.</w:t>
      </w:r>
      <w:r w:rsidRPr="002E7091">
        <w:rPr>
          <w:sz w:val="16"/>
        </w:rPr>
        <w:t xml:space="preserve"> Why? When examined closely, </w:t>
      </w:r>
      <w:r w:rsidRPr="002E7091">
        <w:rPr>
          <w:u w:val="single"/>
        </w:rPr>
        <w:t>America’s democracy agenda was not geopolitically sound for it ignored the history, culture, and geographic distribution of the peoples in the region</w:t>
      </w:r>
      <w:r w:rsidRPr="002E7091">
        <w:rPr>
          <w:sz w:val="16"/>
        </w:rPr>
        <w:t xml:space="preserve">. Two such examples in which U.S. democratic pressure led to destabilizing and detrimental realities on the ground can be found in Egypt in 2005, where American pressure on Egyptian President Hosni Mubarak to make democratic reforms predictably empowered the only well-organized opposition in the country—the Muslim Brotherhood,4 and in the Palestinian Territories in 2006, where the United States pushed for democratic elections that brought a terrorist organization in the form of Hamas to elected government. In short, </w:t>
      </w:r>
      <w:r w:rsidRPr="002E7091">
        <w:rPr>
          <w:u w:val="single"/>
        </w:rPr>
        <w:t>the 2004-2007 period</w:t>
      </w:r>
      <w:r w:rsidRPr="002E7091">
        <w:rPr>
          <w:sz w:val="16"/>
        </w:rPr>
        <w:t xml:space="preserve">, which followed the launch of the Afghanistan and Iraq wars, </w:t>
      </w:r>
      <w:r w:rsidRPr="002E7091">
        <w:rPr>
          <w:u w:val="single"/>
        </w:rPr>
        <w:t xml:space="preserve">represented a true </w:t>
      </w:r>
      <w:r w:rsidRPr="00995FC3">
        <w:rPr>
          <w:rStyle w:val="Emphasis"/>
        </w:rPr>
        <w:t>low point for</w:t>
      </w:r>
      <w:r w:rsidRPr="002E7091">
        <w:rPr>
          <w:u w:val="single"/>
        </w:rPr>
        <w:t xml:space="preserve"> the strategic position of </w:t>
      </w:r>
      <w:r w:rsidRPr="00995FC3">
        <w:rPr>
          <w:rStyle w:val="Emphasis"/>
        </w:rPr>
        <w:t>the United States in the Middle East in terms</w:t>
      </w:r>
      <w:r w:rsidRPr="002E7091">
        <w:rPr>
          <w:u w:val="single"/>
        </w:rPr>
        <w:t xml:space="preserve"> of </w:t>
      </w:r>
      <w:r w:rsidRPr="00995FC3">
        <w:rPr>
          <w:rStyle w:val="Emphasis"/>
        </w:rPr>
        <w:t>threats, resources, strategy, and alliances</w:t>
      </w:r>
    </w:p>
    <w:p w:rsidR="005C0FD0" w:rsidRDefault="005C0FD0" w:rsidP="005C0FD0"/>
    <w:p w:rsidR="005C0FD0" w:rsidRDefault="005C0FD0" w:rsidP="005C0FD0">
      <w:pPr>
        <w:pStyle w:val="Heading4"/>
      </w:pPr>
      <w:r>
        <w:t>Alliance decline inevitable- also disproves correlation between arms and relations</w:t>
      </w:r>
    </w:p>
    <w:p w:rsidR="005C0FD0" w:rsidRDefault="005C0FD0" w:rsidP="005C0FD0">
      <w:proofErr w:type="spellStart"/>
      <w:r>
        <w:t>Natan</w:t>
      </w:r>
      <w:proofErr w:type="spellEnd"/>
      <w:r>
        <w:t xml:space="preserve"> </w:t>
      </w:r>
      <w:r w:rsidRPr="003801E3">
        <w:rPr>
          <w:rStyle w:val="Style13ptBold"/>
        </w:rPr>
        <w:t>Sachs 16</w:t>
      </w:r>
      <w:r>
        <w:t xml:space="preserve"> {Director - Center for Middle East Policy. May 31, 2016. “Whose side are you on? Alliance credibility in the Middle East and Japan.” </w:t>
      </w:r>
      <w:hyperlink r:id="rId179" w:history="1">
        <w:r w:rsidRPr="00383033">
          <w:rPr>
            <w:rStyle w:val="Hyperlink"/>
          </w:rPr>
          <w:t>https://www.brookings.edu/blog/order-from-chaos/2016/05/31/whose-side-are-you-on-alliance-credibility-in-the-middle-east-and-japan/}//JM</w:t>
        </w:r>
      </w:hyperlink>
    </w:p>
    <w:p w:rsidR="005C0FD0" w:rsidRDefault="005C0FD0" w:rsidP="005C0FD0">
      <w:pPr>
        <w:rPr>
          <w:sz w:val="16"/>
        </w:rPr>
      </w:pPr>
      <w:r w:rsidRPr="001C1907">
        <w:rPr>
          <w:sz w:val="16"/>
        </w:rPr>
        <w:t>The visit came at a time when many U.S. allies question the future and durability of these alliances</w:t>
      </w:r>
      <w:r w:rsidRPr="00DA56D2">
        <w:rPr>
          <w:b/>
          <w:u w:val="single"/>
        </w:rPr>
        <w:t>. The U.S. presidential election presents a unique threat to the alliance system, with a major political party about to nominate a candidate openly hostile to U.S. alliances. Donald Trump has suggested that the United States might lift the security umbrella</w:t>
      </w:r>
      <w:r w:rsidRPr="001C1907">
        <w:rPr>
          <w:sz w:val="16"/>
        </w:rPr>
        <w:t xml:space="preserve"> over Japan and South Korea, and that he finds it perfectly acceptable that these allies may arm themselves with nuclear weapons as an alternative defense. Beyond Trump, U.S</w:t>
      </w:r>
      <w:r w:rsidRPr="001C1907">
        <w:rPr>
          <w:i/>
          <w:sz w:val="16"/>
        </w:rPr>
        <w:t xml:space="preserve">. </w:t>
      </w:r>
      <w:r w:rsidRPr="00DA56D2">
        <w:rPr>
          <w:b/>
          <w:u w:val="single"/>
        </w:rPr>
        <w:t xml:space="preserve">politics are exerting an inward pull on politicians, </w:t>
      </w:r>
      <w:r w:rsidRPr="001C1907">
        <w:rPr>
          <w:sz w:val="16"/>
        </w:rPr>
        <w:t xml:space="preserve">and they are obliging. </w:t>
      </w:r>
      <w:r w:rsidRPr="00DA56D2">
        <w:rPr>
          <w:b/>
          <w:u w:val="single"/>
        </w:rPr>
        <w:t>The president’s visit also follows years of strains to U.S. alliances elsewhere—in the Middle East</w:t>
      </w:r>
      <w:r w:rsidRPr="001C1907">
        <w:rPr>
          <w:sz w:val="16"/>
        </w:rPr>
        <w:t xml:space="preserve">—and his administration openly questions the depth of U.S. involvement required to maintain some of its Middle Eastern partnerships. I visited Japan last month for discussions on Middle Eastern affairs—and U.S. and Japanese involvement in them—with Japanese officials, scholars, and journalists. It was a view from one end of the U.S. pivot to Asia (or the “rebalance”) to another; from the region ripe for deeper U.S. investment to that in which the administration hoped invest less (and which stubbornly refused to be divested from). I was not a Japan expert before the trip, nor am I now, but it was valuable for me to hear how the Japanese I met looked to, and what they learned from, U.S. involvement in a region I know slightly better, in Asia’s southwest. </w:t>
      </w:r>
      <w:r w:rsidRPr="00DA56D2">
        <w:rPr>
          <w:b/>
          <w:u w:val="single"/>
        </w:rPr>
        <w:t>In the Middle East, many now complain that the United States has lost credibility as an ally. After 30 years of supporting Mubarak</w:t>
      </w:r>
      <w:r w:rsidRPr="001C1907">
        <w:rPr>
          <w:sz w:val="16"/>
        </w:rPr>
        <w:t xml:space="preserve">, the refrain goes, </w:t>
      </w:r>
      <w:r w:rsidRPr="00DA56D2">
        <w:rPr>
          <w:b/>
          <w:u w:val="single"/>
        </w:rPr>
        <w:t>the United States abandoned him in a matter of weeks. Notwithstanding the fact that the United States gives more material support to some of its allies than it ever has, in the form of</w:t>
      </w:r>
      <w:r w:rsidRPr="001C1907">
        <w:rPr>
          <w:sz w:val="16"/>
        </w:rPr>
        <w:t xml:space="preserve"> aid or </w:t>
      </w:r>
      <w:r w:rsidRPr="00DA56D2">
        <w:rPr>
          <w:b/>
          <w:u w:val="single"/>
        </w:rPr>
        <w:t>arms sales</w:t>
      </w:r>
      <w:r w:rsidRPr="001C1907">
        <w:rPr>
          <w:sz w:val="16"/>
        </w:rPr>
        <w:t xml:space="preserve"> (to Saudi Arabia and Israel, for example), </w:t>
      </w:r>
      <w:r w:rsidRPr="00DA56D2">
        <w:rPr>
          <w:b/>
          <w:u w:val="single"/>
        </w:rPr>
        <w:t>the perception of a declining U.S. alliance is strong and pervasive</w:t>
      </w:r>
      <w:r w:rsidRPr="001C1907">
        <w:rPr>
          <w:sz w:val="16"/>
        </w:rPr>
        <w:t xml:space="preserve">. </w:t>
      </w:r>
    </w:p>
    <w:p w:rsidR="005C0FD0" w:rsidRPr="002E7091" w:rsidRDefault="005C0FD0" w:rsidP="00E82ED2">
      <w:pPr>
        <w:rPr>
          <w:u w:val="single"/>
        </w:rPr>
      </w:pPr>
    </w:p>
    <w:p w:rsidR="00E82ED2" w:rsidRDefault="008A7519" w:rsidP="008A7519">
      <w:pPr>
        <w:pStyle w:val="Heading3"/>
      </w:pPr>
      <w:r>
        <w:t xml:space="preserve">No I/L A/S not Key </w:t>
      </w:r>
    </w:p>
    <w:p w:rsidR="008A7519" w:rsidRDefault="008A7519" w:rsidP="008A7519"/>
    <w:p w:rsidR="008A7519" w:rsidRDefault="008A7519" w:rsidP="008A7519">
      <w:pPr>
        <w:pStyle w:val="Heading4"/>
      </w:pPr>
      <w:r>
        <w:t>Alliances are resilient and no brink- 15 years of oscillations and tons of alt causes prove</w:t>
      </w:r>
    </w:p>
    <w:p w:rsidR="008A7519" w:rsidRDefault="008A7519" w:rsidP="008A7519">
      <w:r>
        <w:t xml:space="preserve">Tally </w:t>
      </w:r>
      <w:proofErr w:type="spellStart"/>
      <w:r w:rsidRPr="00CF72C5">
        <w:rPr>
          <w:rStyle w:val="Style13ptBold"/>
        </w:rPr>
        <w:t>Helfont</w:t>
      </w:r>
      <w:proofErr w:type="spellEnd"/>
      <w:r w:rsidRPr="00CF72C5">
        <w:rPr>
          <w:rStyle w:val="Style13ptBold"/>
        </w:rPr>
        <w:t xml:space="preserve"> 15</w:t>
      </w:r>
      <w:r>
        <w:t xml:space="preserve"> {Tally </w:t>
      </w:r>
      <w:proofErr w:type="spellStart"/>
      <w:r>
        <w:t>Helfont</w:t>
      </w:r>
      <w:proofErr w:type="spellEnd"/>
      <w:r>
        <w:t xml:space="preserve"> is the Director of the Foreign Policy Research Institute’s Program on the Middle East. She is also a Contributing Analyst for </w:t>
      </w:r>
      <w:proofErr w:type="spellStart"/>
      <w:r>
        <w:t>Wikistrat's</w:t>
      </w:r>
      <w:proofErr w:type="spellEnd"/>
      <w:r>
        <w:t xml:space="preserve"> Middle East Desk, a crowdsourcing consultancy. 7-14-2015. “America and Its Allies in the Middle East: Bungling toward Strategic Cooperation.” https://www-sciencedirect-com.proxy.lib.umich.edu/science/article/pii/S0030438715000423}//JM</w:t>
      </w:r>
    </w:p>
    <w:p w:rsidR="008A7519" w:rsidRPr="00406EA4" w:rsidRDefault="008A7519" w:rsidP="008A7519">
      <w:pPr>
        <w:rPr>
          <w:u w:val="single"/>
        </w:rPr>
      </w:pPr>
      <w:r w:rsidRPr="00406EA4">
        <w:rPr>
          <w:sz w:val="16"/>
        </w:rPr>
        <w:t xml:space="preserve">Today, the Middle East is mired in conflict and more complicated than ever. On the one hand, the United States and its friends and allies are facing non-state threats in the form of ISIS, al-Qaeda, and al-Qaeda-like groups in Syria, Iraq, the Sinai, and other places. On the other hand, the United States and its friends and allies are facing traditional threats in the form of Iranian regional subversion and nuclear ambitions. This is to say nothing of the perennial challenges of poverty, inequality for women, maltreatment of ethnic and religious minorities, etc. Unfortunately, there are neither easy answers nor quick solutions to the challenges facing the region. However, </w:t>
      </w:r>
      <w:r w:rsidRPr="00406EA4">
        <w:rPr>
          <w:u w:val="single"/>
        </w:rPr>
        <w:t xml:space="preserve">the current U.S. strategic position in the Middle East is not as bad as some would have it and the reality is more complex than most have allowed, especially in light of the </w:t>
      </w:r>
      <w:r w:rsidRPr="00406EA4">
        <w:rPr>
          <w:rStyle w:val="Emphasis"/>
        </w:rPr>
        <w:t>peaks and valleys of the past 15 years</w:t>
      </w:r>
      <w:r w:rsidRPr="00406EA4">
        <w:rPr>
          <w:u w:val="single"/>
        </w:rPr>
        <w:t>. The United States has shifted the way in which it pursues its interests in the region out of necessity. It has been relying much more on alliances and diversifying the assets it employs in the</w:t>
      </w:r>
      <w:r w:rsidRPr="00406EA4">
        <w:rPr>
          <w:sz w:val="16"/>
        </w:rPr>
        <w:t xml:space="preserve"> region. On the one hand, this approach has weakened America’s hand in some ways since it can no longer dictate outcomes. On the other hand, </w:t>
      </w:r>
      <w:r w:rsidRPr="00406EA4">
        <w:rPr>
          <w:u w:val="single"/>
        </w:rPr>
        <w:t xml:space="preserve">the United States has </w:t>
      </w:r>
      <w:r w:rsidRPr="00406EA4">
        <w:rPr>
          <w:rStyle w:val="Emphasis"/>
        </w:rPr>
        <w:t>extricated itself from the unenviable position of playing “Mr. Fix-It”</w:t>
      </w:r>
      <w:r w:rsidRPr="00406EA4">
        <w:rPr>
          <w:u w:val="single"/>
        </w:rPr>
        <w:t xml:space="preserve"> to every regional problem. America’s Stabilizer allies in the region are sharing the burden by contributing </w:t>
      </w:r>
      <w:r w:rsidRPr="00406EA4">
        <w:rPr>
          <w:rStyle w:val="Emphasis"/>
        </w:rPr>
        <w:t>intelligence, strategy, manpower</w:t>
      </w:r>
      <w:r w:rsidRPr="00406EA4">
        <w:rPr>
          <w:u w:val="single"/>
        </w:rPr>
        <w:t xml:space="preserve">, and in cases such as Yemen, </w:t>
      </w:r>
      <w:r w:rsidRPr="00406EA4">
        <w:rPr>
          <w:rStyle w:val="Emphasis"/>
        </w:rPr>
        <w:t>coalition building and leadership</w:t>
      </w:r>
      <w:r w:rsidRPr="00406EA4">
        <w:rPr>
          <w:sz w:val="16"/>
        </w:rPr>
        <w:t xml:space="preserve">. After years of using its own boots on the ground and spending billions of dollars, </w:t>
      </w:r>
      <w:r w:rsidRPr="00406EA4">
        <w:rPr>
          <w:u w:val="single"/>
        </w:rPr>
        <w:t xml:space="preserve">the United States is now trying to work better with its allies to </w:t>
      </w:r>
      <w:r w:rsidRPr="00406EA4">
        <w:rPr>
          <w:rStyle w:val="Emphasis"/>
        </w:rPr>
        <w:t>share the burden</w:t>
      </w:r>
      <w:r w:rsidRPr="00406EA4">
        <w:rPr>
          <w:u w:val="single"/>
        </w:rPr>
        <w:t xml:space="preserve"> of countering mutual threats and advancing mutual interests. This effort seems worth perfecting</w:t>
      </w:r>
    </w:p>
    <w:p w:rsidR="008A7519" w:rsidRDefault="00786BA1" w:rsidP="00786BA1">
      <w:pPr>
        <w:pStyle w:val="Heading3"/>
      </w:pPr>
      <w:r>
        <w:t>No I/L – Assurances Not Enough</w:t>
      </w:r>
    </w:p>
    <w:p w:rsidR="00786BA1" w:rsidRDefault="00786BA1" w:rsidP="00786BA1"/>
    <w:p w:rsidR="00786BA1" w:rsidRDefault="00786BA1" w:rsidP="00786BA1">
      <w:pPr>
        <w:pStyle w:val="Heading4"/>
      </w:pPr>
      <w:r>
        <w:t xml:space="preserve">Assurances weak now and no link- assurances alone are insufficient to prevent proliferation. Only combining assurance with coercion creates strong enough alliances to prevent </w:t>
      </w:r>
      <w:proofErr w:type="spellStart"/>
      <w:r>
        <w:t>prolif</w:t>
      </w:r>
      <w:proofErr w:type="spellEnd"/>
      <w:r>
        <w:t>- their studies are too binary focused.</w:t>
      </w:r>
    </w:p>
    <w:p w:rsidR="00786BA1" w:rsidRPr="007C748E" w:rsidRDefault="00786BA1" w:rsidP="00786BA1">
      <w:r>
        <w:t xml:space="preserve">Matt </w:t>
      </w:r>
      <w:proofErr w:type="spellStart"/>
      <w:r w:rsidRPr="00BD1BE9">
        <w:rPr>
          <w:rStyle w:val="Style13ptBold"/>
        </w:rPr>
        <w:t>Korda</w:t>
      </w:r>
      <w:proofErr w:type="spellEnd"/>
      <w:r w:rsidRPr="00BD1BE9">
        <w:rPr>
          <w:rStyle w:val="Style13ptBold"/>
        </w:rPr>
        <w:t xml:space="preserve"> 18</w:t>
      </w:r>
      <w:r>
        <w:t xml:space="preserve"> {Matt </w:t>
      </w:r>
      <w:proofErr w:type="spellStart"/>
      <w:r>
        <w:t>Korda</w:t>
      </w:r>
      <w:proofErr w:type="spellEnd"/>
      <w:r>
        <w:t xml:space="preserve"> is a Research Associate for the Nuclear Information Project at the Federation of American Scientists, where he co-authors the Nuclear Notebook with Hans Kristensen. Previously, he worked for the Arms Control, Disarmament, and WMD Non-Proliferation Centre at NATO HQ in Brussels. 10-12-2018. “The only choice is both choices: balancing assurance and coercion in </w:t>
      </w:r>
      <w:proofErr w:type="spellStart"/>
      <w:r>
        <w:t>nonproliferationfocused</w:t>
      </w:r>
      <w:proofErr w:type="spellEnd"/>
      <w:r>
        <w:t xml:space="preserve"> alliance-management strategies.” https://www-tandfonline-com.proxy.lib.umich.edu/doi/pdf/10.1080/10736700.2018.1518758?needAccess=true}//JM</w:t>
      </w:r>
    </w:p>
    <w:p w:rsidR="00786BA1" w:rsidRDefault="00786BA1" w:rsidP="00786BA1">
      <w:pPr>
        <w:rPr>
          <w:sz w:val="16"/>
        </w:rPr>
      </w:pPr>
      <w:r w:rsidRPr="00D733F1">
        <w:rPr>
          <w:u w:val="single"/>
        </w:rPr>
        <w:t>Traditional theories of alliance management tend to prioritize either security guarantees or coercive threats in order to prevent allies’ pursuit of nuclear weapons</w:t>
      </w:r>
      <w:r w:rsidRPr="00550AD7">
        <w:rPr>
          <w:sz w:val="16"/>
        </w:rPr>
        <w:t xml:space="preserve">. These two </w:t>
      </w:r>
      <w:r w:rsidRPr="00D733F1">
        <w:rPr>
          <w:u w:val="single"/>
        </w:rPr>
        <w:t>strategies are designed to respond to the neorealist “security model” of nuclear proliferation</w:t>
      </w:r>
      <w:r w:rsidRPr="00550AD7">
        <w:rPr>
          <w:sz w:val="16"/>
        </w:rPr>
        <w:t xml:space="preserve">, which argues that </w:t>
      </w:r>
      <w:r w:rsidRPr="00D733F1">
        <w:rPr>
          <w:u w:val="single"/>
        </w:rPr>
        <w:t>states have two nuclear policy options in a self-help world</w:t>
      </w:r>
      <w:r w:rsidRPr="00550AD7">
        <w:rPr>
          <w:sz w:val="16"/>
        </w:rPr>
        <w:t xml:space="preserve">: they </w:t>
      </w:r>
      <w:r w:rsidRPr="00550AD7">
        <w:rPr>
          <w:u w:val="single"/>
        </w:rPr>
        <w:t xml:space="preserve">can either seek an alliance with a strong nuclear ally or develop nuclear weapons </w:t>
      </w:r>
      <w:r w:rsidRPr="00550AD7">
        <w:rPr>
          <w:sz w:val="16"/>
        </w:rPr>
        <w:t xml:space="preserve">themselves.1 The former option is significantly less risky than the latter, since nuclear pursuit could turn the state into a global pariah, place it in violation of its international obligations, and potentially trigger an arms race or an armed attack by its adversaries. Therefore, proponents of an assurance-based strategy2 tend to support the logic of “nuclear dependence,” the theory that a client’s alliance with a strong nuclear-armed patron will preclude both the need and the desire for a nuclear arsenal of its own.3 However, the </w:t>
      </w:r>
      <w:r w:rsidRPr="00DB0A91">
        <w:rPr>
          <w:rStyle w:val="Emphasis"/>
        </w:rPr>
        <w:t>anarchical nature of the international system suggests</w:t>
      </w:r>
      <w:r w:rsidRPr="00550AD7">
        <w:rPr>
          <w:u w:val="single"/>
        </w:rPr>
        <w:t xml:space="preserve"> that, despite the </w:t>
      </w:r>
      <w:r w:rsidRPr="00DB0A91">
        <w:rPr>
          <w:rStyle w:val="Emphasis"/>
        </w:rPr>
        <w:t>risks, insecure clients would prefer to rely on their own nuclear capabilities</w:t>
      </w:r>
      <w:r w:rsidRPr="00550AD7">
        <w:rPr>
          <w:u w:val="single"/>
        </w:rPr>
        <w:t xml:space="preserve"> rather than place their fate in the hands of a </w:t>
      </w:r>
      <w:proofErr w:type="spellStart"/>
      <w:r w:rsidRPr="00550AD7">
        <w:rPr>
          <w:u w:val="single"/>
        </w:rPr>
        <w:t>nuclearcapable</w:t>
      </w:r>
      <w:proofErr w:type="spellEnd"/>
      <w:r w:rsidRPr="00550AD7">
        <w:rPr>
          <w:u w:val="single"/>
        </w:rPr>
        <w:t xml:space="preserve"> ally</w:t>
      </w:r>
      <w:r w:rsidRPr="00550AD7">
        <w:rPr>
          <w:sz w:val="16"/>
        </w:rPr>
        <w:t xml:space="preserve">. This preference was shared by West Germany in the 1950s and 1960s and South Korea in the 1970s. </w:t>
      </w:r>
      <w:r w:rsidRPr="00DB0A91">
        <w:rPr>
          <w:rStyle w:val="Emphasis"/>
        </w:rPr>
        <w:t>Despite assuran</w:t>
      </w:r>
      <w:r w:rsidRPr="00550AD7">
        <w:rPr>
          <w:u w:val="single"/>
        </w:rPr>
        <w:t>ces from their common patron—the United States—both countries sought to secretly develop nuclear weapons while remaining under American protection. Some have argued that coercive tactics are more effective against high-dependence allies: those that rely on a patron for their security can be coerced without requiring any assurances whatsoever</w:t>
      </w:r>
      <w:r w:rsidRPr="00550AD7">
        <w:rPr>
          <w:sz w:val="16"/>
        </w:rPr>
        <w:t xml:space="preserve">.4 It is logical to assume that </w:t>
      </w:r>
      <w:r w:rsidRPr="00550AD7">
        <w:rPr>
          <w:u w:val="single"/>
        </w:rPr>
        <w:t>there is a negative correlation between the dependence of an ally and the value of assurances</w:t>
      </w:r>
      <w:r w:rsidRPr="00550AD7">
        <w:rPr>
          <w:sz w:val="16"/>
        </w:rPr>
        <w:t xml:space="preserve">—that a dominant patron can simply force its dependent ally to change its behavior without needing to promise it anything in return. However, as Harvard University’s Gene </w:t>
      </w:r>
      <w:proofErr w:type="spellStart"/>
      <w:r w:rsidRPr="00550AD7">
        <w:rPr>
          <w:sz w:val="16"/>
        </w:rPr>
        <w:t>Gerzhoy</w:t>
      </w:r>
      <w:proofErr w:type="spellEnd"/>
      <w:r w:rsidRPr="00550AD7">
        <w:rPr>
          <w:sz w:val="16"/>
        </w:rPr>
        <w:t xml:space="preserve"> argues, “[</w:t>
      </w:r>
      <w:proofErr w:type="spellStart"/>
      <w:r w:rsidRPr="00550AD7">
        <w:rPr>
          <w:sz w:val="16"/>
        </w:rPr>
        <w:t>i</w:t>
      </w:r>
      <w:proofErr w:type="spellEnd"/>
      <w:r w:rsidRPr="00550AD7">
        <w:rPr>
          <w:u w:val="single"/>
        </w:rPr>
        <w:t>]f the client expects military protection to be withdrawn regardless, then it has little incentive to comply with the patron’s demands</w:t>
      </w:r>
      <w:r w:rsidRPr="00550AD7">
        <w:rPr>
          <w:sz w:val="16"/>
        </w:rPr>
        <w:t xml:space="preserve">.” 5 In both case studies, </w:t>
      </w:r>
      <w:r w:rsidRPr="00550AD7">
        <w:rPr>
          <w:u w:val="single"/>
        </w:rPr>
        <w:t>coercive tactics alone did not afford allied leaders any incentive to halt their nuclear programs, as doing so would have left them without the ability to deter aggression</w:t>
      </w:r>
      <w:r w:rsidRPr="00550AD7">
        <w:rPr>
          <w:sz w:val="16"/>
        </w:rPr>
        <w:t xml:space="preserve">—through neither their own capabilities nor those of their stronger ally, whose commitment would then be in doubt due to the absence of security assurances. </w:t>
      </w:r>
      <w:r w:rsidRPr="00550AD7">
        <w:rPr>
          <w:u w:val="single"/>
        </w:rPr>
        <w:t>The wider academic community seems unable to reach consensus on whether assurance or coercion strategies are preferable for preventing allied proliferation</w:t>
      </w:r>
      <w:r w:rsidRPr="00550AD7">
        <w:rPr>
          <w:sz w:val="16"/>
        </w:rPr>
        <w:t xml:space="preserve">. Detailed literature reviews on the subject suggest a serious lack of clarity in defining the role of security guarantees in promoting allied nuclear restraint. In most cases, </w:t>
      </w:r>
      <w:r w:rsidRPr="00DB0A91">
        <w:rPr>
          <w:rStyle w:val="Emphasis"/>
        </w:rPr>
        <w:t>quantitative analysis of assurance measures</w:t>
      </w:r>
      <w:r w:rsidRPr="00550AD7">
        <w:rPr>
          <w:u w:val="single"/>
        </w:rPr>
        <w:t xml:space="preserve"> focuses overwhelmingly on the existence of defense pacts between nuclear-armed patrons and their dependent allies</w:t>
      </w:r>
      <w:r w:rsidRPr="00550AD7">
        <w:rPr>
          <w:sz w:val="16"/>
        </w:rPr>
        <w:t xml:space="preserve">. </w:t>
      </w:r>
      <w:r w:rsidRPr="00550AD7">
        <w:rPr>
          <w:u w:val="single"/>
        </w:rPr>
        <w:t xml:space="preserve">These multivariate analyses </w:t>
      </w:r>
      <w:r w:rsidRPr="00DB0A91">
        <w:rPr>
          <w:rStyle w:val="Emphasis"/>
        </w:rPr>
        <w:t>often produce incompatible findings:</w:t>
      </w:r>
      <w:r w:rsidRPr="00550AD7">
        <w:rPr>
          <w:u w:val="single"/>
        </w:rPr>
        <w:t xml:space="preserve"> some studies find that the existence of a defense pact reduces the likelihood of allied nuclear proliferation, while other studies find the opposite</w:t>
      </w:r>
      <w:r w:rsidRPr="00550AD7">
        <w:rPr>
          <w:sz w:val="16"/>
        </w:rPr>
        <w:t xml:space="preserve">.6 Quantitative analyses may not be adequate to assess the utility of assurances for nonproliferation purposes. As the following case studies show, the mere existence of a </w:t>
      </w:r>
      <w:r w:rsidRPr="00550AD7">
        <w:rPr>
          <w:u w:val="single"/>
        </w:rPr>
        <w:t>defense pact often does not constitute a sufficient assurance measure to deter allied proliferation, and is therefore unsuitable as a proxy variable</w:t>
      </w:r>
      <w:r w:rsidRPr="00550AD7">
        <w:rPr>
          <w:sz w:val="16"/>
        </w:rPr>
        <w:t xml:space="preserve">. Assurance and coercion strategies come in many different flavors, and therefore qualitative analysis is more appropriate in order to assess their relative utility. To that end, this article argues that </w:t>
      </w:r>
      <w:r w:rsidRPr="00DB0A91">
        <w:rPr>
          <w:rStyle w:val="Emphasis"/>
        </w:rPr>
        <w:t>neither assurance-centric nor coercion-centric strategies hold up under historical scrutiny</w:t>
      </w:r>
      <w:r w:rsidRPr="00550AD7">
        <w:rPr>
          <w:sz w:val="16"/>
        </w:rPr>
        <w:t>. By uniquely considering how assurance and coercion work in tandem</w:t>
      </w:r>
      <w:r w:rsidRPr="00550AD7">
        <w:rPr>
          <w:u w:val="single"/>
        </w:rPr>
        <w:t xml:space="preserve">, this article concludes that </w:t>
      </w:r>
      <w:r w:rsidRPr="00DB0A91">
        <w:rPr>
          <w:rStyle w:val="Emphasis"/>
        </w:rPr>
        <w:t>both are necessary in order to prevent allied proliferation</w:t>
      </w:r>
      <w:r w:rsidRPr="00550AD7">
        <w:rPr>
          <w:u w:val="single"/>
        </w:rPr>
        <w:t>. Targeting only one strand of the security model is not enough to prevent allied pursuit of nuclear weapons. A strategy that overemphasizes assurance or coercion will likely encourage the targeted state to pursue a hedging strate</w:t>
      </w:r>
      <w:r w:rsidRPr="00550AD7">
        <w:rPr>
          <w:sz w:val="16"/>
        </w:rPr>
        <w:t>gy, in which the client continues to clandestinely develop latent nuclear capabilities while continuing to benefit from its patron’s security guarantee. Instead</w:t>
      </w:r>
      <w:r w:rsidRPr="00550AD7">
        <w:rPr>
          <w:u w:val="single"/>
        </w:rPr>
        <w:t>, by applying a combination of assurance and coercion, the patron can shape a “path of least resistance” for its client’s continued security that does not involve allied nuclear proliferation</w:t>
      </w:r>
      <w:r w:rsidRPr="00550AD7">
        <w:rPr>
          <w:sz w:val="16"/>
        </w:rPr>
        <w:t xml:space="preserve">. This question has particular salience today, as President Donald Trump’s unorthodox approach to foreign relations has raised eyebrows across the globe, particularly among the United </w:t>
      </w:r>
      <w:proofErr w:type="spellStart"/>
      <w:r w:rsidRPr="00550AD7">
        <w:rPr>
          <w:sz w:val="16"/>
        </w:rPr>
        <w:t>States’s</w:t>
      </w:r>
      <w:proofErr w:type="spellEnd"/>
      <w:r w:rsidRPr="00550AD7">
        <w:rPr>
          <w:sz w:val="16"/>
        </w:rPr>
        <w:t xml:space="preserve"> European and East Asian allies. </w:t>
      </w:r>
      <w:r w:rsidRPr="00550AD7">
        <w:rPr>
          <w:u w:val="single"/>
        </w:rPr>
        <w:t>Allies and adversaries alike are increasingly questioning the credibility of the president and the resolve of the United States to provide extended deterrence</w:t>
      </w:r>
      <w:r w:rsidRPr="00550AD7">
        <w:rPr>
          <w:sz w:val="16"/>
        </w:rPr>
        <w:t>. Since Donald Trump took office, conversations over the pursuit of nuclear weapons have become more normalized in Germany and particularly in South Korea. While the United States was able to influence the nuclear policies of these two countries during the Cold War, it may not be able to do so indefinitely. Revisiting US alliance-management strategies can help determine the most effective ways of tailoring influence tactics to prevent allied nuclear proliferation.</w:t>
      </w:r>
    </w:p>
    <w:p w:rsidR="00786BA1" w:rsidRPr="00786BA1" w:rsidRDefault="00786BA1" w:rsidP="00786BA1"/>
    <w:p w:rsidR="00E5212C" w:rsidRDefault="00E5212C" w:rsidP="00E5212C">
      <w:pPr>
        <w:pStyle w:val="Heading2"/>
      </w:pPr>
      <w:r>
        <w:t>Links</w:t>
      </w:r>
    </w:p>
    <w:p w:rsidR="00E91C6E" w:rsidRDefault="00E91C6E" w:rsidP="00E91C6E"/>
    <w:p w:rsidR="00E91C6E" w:rsidRDefault="00E91C6E" w:rsidP="00E91C6E">
      <w:pPr>
        <w:pStyle w:val="Heading3"/>
      </w:pPr>
      <w:r>
        <w:t xml:space="preserve">A2: Ukraine DA – No link </w:t>
      </w:r>
    </w:p>
    <w:p w:rsidR="00E91C6E" w:rsidRPr="0039359B" w:rsidRDefault="00E91C6E" w:rsidP="00E91C6E">
      <w:pPr>
        <w:pStyle w:val="Heading4"/>
      </w:pPr>
      <w:r>
        <w:t>Ukraine will have no effect on other state’s incentives to proliferate</w:t>
      </w:r>
    </w:p>
    <w:p w:rsidR="00E91C6E" w:rsidRPr="00732BED" w:rsidRDefault="00E91C6E" w:rsidP="00E91C6E">
      <w:r w:rsidRPr="00931207">
        <w:rPr>
          <w:rStyle w:val="Style13ptBold"/>
        </w:rPr>
        <w:t>Einhorn, ’15</w:t>
      </w:r>
      <w:r>
        <w:t xml:space="preserve"> Robert Einhorn, Senior fellow in the Arms Control and Non-Proliferation Initiative and the Center for 21st Century Security and Intelligence, served as the U.S. Department of State special advisor for nonproliferation and arms control, and holds a master’s in public affairs and international relations from the Woodrow Wilson School at Princeton University, May 20</w:t>
      </w:r>
      <w:r w:rsidRPr="00931207">
        <w:rPr>
          <w:vertAlign w:val="superscript"/>
        </w:rPr>
        <w:t>th</w:t>
      </w:r>
      <w:r>
        <w:t xml:space="preserve">, 2015, “Ukraine, Security Assurances, and Nonproliferation”, The Washington Quarterly, </w:t>
      </w:r>
      <w:hyperlink r:id="rId180" w:history="1">
        <w:r>
          <w:rPr>
            <w:rStyle w:val="Hyperlink"/>
          </w:rPr>
          <w:t>https://www.tandfonline.com/doi/abs/10.1080/0163660X.2015.1038174?journalCode=rwaq20</w:t>
        </w:r>
      </w:hyperlink>
      <w:r>
        <w:rPr>
          <w:rStyle w:val="Hyperlink"/>
        </w:rPr>
        <w:t>, EO</w:t>
      </w:r>
    </w:p>
    <w:p w:rsidR="00E91C6E" w:rsidRPr="00995CCB" w:rsidRDefault="00E91C6E" w:rsidP="00E91C6E">
      <w:pPr>
        <w:rPr>
          <w:sz w:val="14"/>
        </w:rPr>
      </w:pPr>
      <w:r w:rsidRPr="00995CCB">
        <w:rPr>
          <w:b/>
          <w:u w:val="single"/>
        </w:rPr>
        <w:t>In assessing the impact of the Ukraine experience on prospects for proliferation in general, some observers have predicted a significant weakening of the global nonproliferation regime. But proliferation doesn’t occur “in general.” It occurs in specific countries with their own perceptions of threat, their own conventional military capabilities, their own security ties to other countries, their own economic resources, their own technical capabilities, and their own balance of domestic and bureaucratic interests. When one focuses on specific countries and the particular factors likely to drive their nuclear decision making, the outlook is not as pessimistic</w:t>
      </w:r>
      <w:r w:rsidRPr="00995CCB">
        <w:rPr>
          <w:sz w:val="14"/>
        </w:rPr>
        <w:t xml:space="preserve">. For most countries, Russia’s aggression against </w:t>
      </w:r>
      <w:r w:rsidRPr="00330932">
        <w:rPr>
          <w:b/>
          <w:u w:val="single"/>
        </w:rPr>
        <w:t>Ukraine is not</w:t>
      </w:r>
      <w:r w:rsidRPr="00995CCB">
        <w:rPr>
          <w:sz w:val="14"/>
        </w:rPr>
        <w:t xml:space="preserve"> terribly </w:t>
      </w:r>
      <w:r w:rsidRPr="00330932">
        <w:rPr>
          <w:b/>
          <w:u w:val="single"/>
        </w:rPr>
        <w:t>relevant to whether they should revisit their nuclear weapons options</w:t>
      </w:r>
      <w:r w:rsidRPr="00995CCB">
        <w:rPr>
          <w:sz w:val="14"/>
        </w:rPr>
        <w:t xml:space="preserve">. That is the case for most Middle East countries, some of which may develop an interest in pursuing nuclear weapons but not because of any lessons learned from the Ukrainian experience. It is also the case for the United States’ East Asian allies, whose future nuclear choices will be influenced largely by the perceived reliability of U.S. security guarantees, not by any lessons from Ukraine. </w:t>
      </w:r>
      <w:r w:rsidRPr="00995CCB">
        <w:rPr>
          <w:sz w:val="14"/>
          <w:szCs w:val="16"/>
        </w:rPr>
        <w:t xml:space="preserve">This is not to say that the Ukraine case is irrelevant to incentives for reconsidering nuclear options. Moscow’s actions against Ukraine have alarmed countries in Russia’s neighborhood and forced them to consider anew how best to safeguard their security. But several of those states—particularly the Baltic states and Poland—will look to NATO rather than an indigenous nuclear capability to address their fears (although they will insist on the continued deployment of U.S. tactical nuclear weapons in Europe). Some of the exposed states, especially Georgia and Moldova, do not have the option of joining NATO, at least not in the near term. But their economic and technical limitations as well as their concern about provoking Russia mean that they do not have a realistic nuclear option. Even Ukraine, the country most directly affected by Russia’s behavior, is likely to decide, even in the absence of NATO security guarantees, that its national interests are best served by remaining nonnuclear while seeking military assistance from the West and integrating with western institutions as much as the traffic will bear. </w:t>
      </w:r>
      <w:r w:rsidRPr="00995CCB">
        <w:rPr>
          <w:sz w:val="14"/>
        </w:rPr>
        <w:t xml:space="preserve">The failure of the security assurances contained in the 1994 Budapest Memorandum to prevent Russia’s aggression will further decrease the utility of such assurances in persuading countries in the future to give up or refrain from acquiring nuclear weapons. But this is not a significant loss for nonproliferation. While such relatively weak assurances may have played a political role in the past, they have rarely if ever been seen as a dependable guarantor of security. </w:t>
      </w:r>
      <w:r w:rsidRPr="00995CCB">
        <w:rPr>
          <w:b/>
          <w:u w:val="single"/>
        </w:rPr>
        <w:t xml:space="preserve">The Ukraine experience </w:t>
      </w:r>
      <w:r w:rsidRPr="00B0373B">
        <w:rPr>
          <w:b/>
          <w:u w:val="single"/>
        </w:rPr>
        <w:t>does not</w:t>
      </w:r>
      <w:r w:rsidRPr="00995CCB">
        <w:rPr>
          <w:sz w:val="14"/>
        </w:rPr>
        <w:t xml:space="preserve">, however, </w:t>
      </w:r>
      <w:r w:rsidRPr="00B0373B">
        <w:rPr>
          <w:b/>
          <w:u w:val="single"/>
        </w:rPr>
        <w:t>discredit the stronger forms of security commitments</w:t>
      </w:r>
      <w:r w:rsidRPr="00995CCB">
        <w:rPr>
          <w:b/>
          <w:u w:val="single"/>
        </w:rPr>
        <w:t xml:space="preserve"> that have reduced incentives for U.S. allies and security partners around the world to acquire their own nuclear weapons. Such security guarantees will remain a mainstay of the global nonproliferation regime</w:t>
      </w:r>
      <w:r w:rsidRPr="00995CCB">
        <w:rPr>
          <w:sz w:val="14"/>
        </w:rPr>
        <w:t xml:space="preserve">. Russia’s violation of international norms of behavior will be a reminder of the need to constantly reinforce those guarantees with both tangible and intangible forms of reassurance. </w:t>
      </w:r>
      <w:r w:rsidRPr="00995CCB">
        <w:rPr>
          <w:sz w:val="14"/>
          <w:szCs w:val="16"/>
        </w:rPr>
        <w:t xml:space="preserve">Proponents of nuclear weapons in North Korea and Iran can be expected to invoke the Ukrainian experience to make the case for keeping or acquiring a nuclear deterrent. But such arguments are designed to reinforce and justify preexisting views; they are not newly learned lessons from Ukraine. The eventual outcome of the current Ukraine crisis could have some effect on future nuclear decision making. If Russia pays a very high price for its efforts to destabilize Ukraine, both in economic and political terms, it may discourage Russia and other potential aggressors from similar behavior in the future, and this could reduce international concerns that may give rise to interest in acquiring national nuclear capabilities. And if Ukraine receives substantial assistance from the West and survives the current crisis with its sovereignty and territorial integrity intact, this would also reinforce the view that states can protect their security without nuclear weapons. </w:t>
      </w:r>
      <w:r w:rsidRPr="00995CCB">
        <w:rPr>
          <w:sz w:val="14"/>
        </w:rPr>
        <w:t xml:space="preserve">But </w:t>
      </w:r>
      <w:r w:rsidRPr="00995CCB">
        <w:rPr>
          <w:b/>
          <w:u w:val="single"/>
        </w:rPr>
        <w:t xml:space="preserve">the outcome of the Ukraine crisis, good or bad, is likely to have only a marginal effect on the nonproliferation regime. </w:t>
      </w:r>
      <w:r w:rsidRPr="00330932">
        <w:rPr>
          <w:b/>
          <w:u w:val="single"/>
        </w:rPr>
        <w:t>What will drive future decisions on nuclear weapons will be the particular circumstances of the countries involved</w:t>
      </w:r>
      <w:r w:rsidRPr="00995CCB">
        <w:rPr>
          <w:b/>
          <w:u w:val="single"/>
        </w:rPr>
        <w:t>. In few, if any, cases will the argument “look what happened to Ukraine” be a crucial factor</w:t>
      </w:r>
      <w:r w:rsidRPr="00995CCB">
        <w:rPr>
          <w:sz w:val="14"/>
        </w:rPr>
        <w:t>.</w:t>
      </w:r>
    </w:p>
    <w:p w:rsidR="00E91C6E" w:rsidRDefault="00E91C6E" w:rsidP="00E91C6E"/>
    <w:p w:rsidR="00E01E6F" w:rsidRDefault="00E01E6F" w:rsidP="00E01E6F">
      <w:pPr>
        <w:pStyle w:val="Heading3"/>
      </w:pPr>
      <w:r>
        <w:t xml:space="preserve">No L – Cred with </w:t>
      </w:r>
      <w:proofErr w:type="spellStart"/>
      <w:r>
        <w:t>SoKo</w:t>
      </w:r>
      <w:proofErr w:type="spellEnd"/>
      <w:r>
        <w:t xml:space="preserve"> Resilient</w:t>
      </w:r>
    </w:p>
    <w:p w:rsidR="00E01E6F" w:rsidRDefault="00E01E6F" w:rsidP="00E01E6F"/>
    <w:p w:rsidR="00E01E6F" w:rsidRDefault="00E01E6F" w:rsidP="00E01E6F">
      <w:pPr>
        <w:pStyle w:val="Heading4"/>
      </w:pPr>
      <w:r>
        <w:t>US credibility in South Korea is resilient – Forward-deployed forces, not arms sales, are the key internal link</w:t>
      </w:r>
    </w:p>
    <w:p w:rsidR="00E01E6F" w:rsidRPr="00C74F11" w:rsidRDefault="00E01E6F" w:rsidP="00E01E6F">
      <w:r w:rsidRPr="00C74F11">
        <w:rPr>
          <w:rStyle w:val="Style13ptBold"/>
        </w:rPr>
        <w:t>Platte and Robinson 18</w:t>
      </w:r>
      <w:r>
        <w:t xml:space="preserve"> </w:t>
      </w:r>
      <w:r w:rsidRPr="00C74F11">
        <w:rPr>
          <w:sz w:val="16"/>
          <w:szCs w:val="16"/>
        </w:rPr>
        <w:t>(James E. Platte - Research Specialist at U.S. Department of Energy, Asia Studies Visiting Fellow at the East-West Center in Washington, PhD in international relations from the Fletcher School of Law and Diplomacy. Todd Robinson - Stanton Nuclear Security Fellow at The RAND Corporation, Associate Director at the Program in Arms Control, Disarmament, and International Security &lt;MKIM&gt; “Views of Strategic Stability and of Deterrence in the Asia Pacific: AY18 Strategic Deterrence Research Papers”. June 2018. DOA: 6/24/19. https://www.airuniversity.af.edu/Portals/10/CSDS/Books/ay18_strategicdeterrenceresearchpapers.pdf)</w:t>
      </w:r>
    </w:p>
    <w:p w:rsidR="00E01E6F" w:rsidRPr="00C74F11" w:rsidRDefault="00E01E6F" w:rsidP="00E01E6F">
      <w:pPr>
        <w:rPr>
          <w:sz w:val="16"/>
          <w:szCs w:val="16"/>
        </w:rPr>
      </w:pPr>
      <w:r w:rsidRPr="00C74F11">
        <w:rPr>
          <w:sz w:val="16"/>
          <w:szCs w:val="16"/>
        </w:rPr>
        <w:t xml:space="preserve">Regarding alliances and assurances, Snyder and Lee find </w:t>
      </w:r>
      <w:r w:rsidRPr="00492932">
        <w:rPr>
          <w:b/>
          <w:u w:val="single"/>
        </w:rPr>
        <w:t>with respect to South Korea, the United States extended deterrence commitments have played an important role in keeping that country from developing nuclear weapons of its own</w:t>
      </w:r>
      <w:r w:rsidRPr="00C74F11">
        <w:rPr>
          <w:sz w:val="16"/>
          <w:szCs w:val="16"/>
        </w:rPr>
        <w:t xml:space="preserve">.49 Despite the value of the nuclear umbrella, </w:t>
      </w:r>
      <w:r w:rsidRPr="00492932">
        <w:rPr>
          <w:b/>
          <w:u w:val="single"/>
        </w:rPr>
        <w:t>the United States has made non-nuclear, positive assurances to include forward-deployed troops, joint military meetings and exercises, as well as advanced conventional capabilities</w:t>
      </w:r>
      <w:r w:rsidRPr="00C74F11">
        <w:rPr>
          <w:sz w:val="16"/>
          <w:szCs w:val="16"/>
        </w:rPr>
        <w:t xml:space="preserve">.50 The capabilities the CBP brings to the theater and the way bombers are integrated into South Korea and Japan exercises clearly fits this category. Wirtz finds </w:t>
      </w:r>
      <w:r w:rsidRPr="00492932">
        <w:rPr>
          <w:b/>
          <w:u w:val="single"/>
        </w:rPr>
        <w:t>some success of extended deterrence is</w:t>
      </w:r>
      <w:r w:rsidRPr="00C74F11">
        <w:rPr>
          <w:sz w:val="16"/>
          <w:szCs w:val="16"/>
        </w:rPr>
        <w:t xml:space="preserve"> often </w:t>
      </w:r>
      <w:r w:rsidRPr="00492932">
        <w:rPr>
          <w:b/>
          <w:u w:val="single"/>
        </w:rPr>
        <w:t>linked to tangible evidence of national commitment in the form of forward-deployed forces or retaining forward deployed U.S. nuclear weapons</w:t>
      </w:r>
      <w:r w:rsidRPr="00C74F11">
        <w:rPr>
          <w:sz w:val="16"/>
          <w:szCs w:val="16"/>
        </w:rPr>
        <w:t xml:space="preserve"> as in the case of NATO.51 He also concludes, as </w:t>
      </w:r>
      <w:r w:rsidRPr="00492932">
        <w:rPr>
          <w:b/>
          <w:u w:val="single"/>
        </w:rPr>
        <w:t>in the case of South Korea</w:t>
      </w:r>
      <w:r w:rsidRPr="00C74F11">
        <w:rPr>
          <w:sz w:val="16"/>
          <w:szCs w:val="16"/>
        </w:rPr>
        <w:t xml:space="preserve">, </w:t>
      </w:r>
      <w:r w:rsidRPr="00492932">
        <w:rPr>
          <w:b/>
          <w:u w:val="single"/>
        </w:rPr>
        <w:t xml:space="preserve">the credibility of successful United States positive security guarantees </w:t>
      </w:r>
      <w:r w:rsidRPr="00C74F11">
        <w:rPr>
          <w:b/>
          <w:u w:val="single"/>
        </w:rPr>
        <w:t>does not</w:t>
      </w:r>
      <w:r w:rsidRPr="00C74F11">
        <w:rPr>
          <w:b/>
          <w:sz w:val="16"/>
          <w:szCs w:val="16"/>
        </w:rPr>
        <w:t xml:space="preserve"> </w:t>
      </w:r>
      <w:r w:rsidRPr="00C74F11">
        <w:rPr>
          <w:b/>
          <w:u w:val="single"/>
        </w:rPr>
        <w:t>necessarily have to be accompanied by forward-deployed forces</w:t>
      </w:r>
      <w:r w:rsidRPr="00C74F11">
        <w:rPr>
          <w:sz w:val="16"/>
          <w:szCs w:val="16"/>
        </w:rPr>
        <w:t xml:space="preserve">; in case studies, </w:t>
      </w:r>
      <w:r w:rsidRPr="00C74F11">
        <w:rPr>
          <w:b/>
          <w:u w:val="single"/>
        </w:rPr>
        <w:t>consultations</w:t>
      </w:r>
      <w:r w:rsidRPr="00492932">
        <w:rPr>
          <w:b/>
          <w:u w:val="single"/>
        </w:rPr>
        <w:t xml:space="preserve"> instead of force deployments was the </w:t>
      </w:r>
      <w:r w:rsidRPr="00C74F11">
        <w:rPr>
          <w:b/>
          <w:u w:val="single"/>
        </w:rPr>
        <w:t>preferred method to signal resolve</w:t>
      </w:r>
      <w:r w:rsidRPr="00492932">
        <w:rPr>
          <w:b/>
          <w:u w:val="single"/>
        </w:rPr>
        <w:t>.</w:t>
      </w:r>
      <w:r w:rsidRPr="00C74F11">
        <w:rPr>
          <w:sz w:val="16"/>
          <w:szCs w:val="16"/>
        </w:rPr>
        <w:t>52</w:t>
      </w:r>
      <w:r>
        <w:rPr>
          <w:sz w:val="16"/>
          <w:szCs w:val="16"/>
        </w:rPr>
        <w:t xml:space="preserve"> </w:t>
      </w:r>
      <w:r w:rsidRPr="00C74F11">
        <w:rPr>
          <w:sz w:val="16"/>
          <w:szCs w:val="16"/>
        </w:rPr>
        <w:t>In Andrew O’Neil’s research of South Korea and American extended deterrence,</w:t>
      </w:r>
      <w:r>
        <w:rPr>
          <w:sz w:val="16"/>
          <w:szCs w:val="16"/>
        </w:rPr>
        <w:t xml:space="preserve"> </w:t>
      </w:r>
      <w:r w:rsidRPr="00C74F11">
        <w:rPr>
          <w:sz w:val="16"/>
          <w:szCs w:val="16"/>
        </w:rPr>
        <w:t xml:space="preserve">he finds that extended deterrence has become more important over time.53 </w:t>
      </w:r>
      <w:r w:rsidRPr="00492932">
        <w:rPr>
          <w:b/>
          <w:u w:val="single"/>
        </w:rPr>
        <w:t>South Korea has become increasingly reassured over time regarding U.S. extended deterrence</w:t>
      </w:r>
      <w:r w:rsidRPr="00C74F11">
        <w:rPr>
          <w:sz w:val="16"/>
          <w:szCs w:val="16"/>
        </w:rPr>
        <w:t xml:space="preserve"> and it has</w:t>
      </w:r>
      <w:r>
        <w:rPr>
          <w:sz w:val="16"/>
          <w:szCs w:val="16"/>
        </w:rPr>
        <w:t xml:space="preserve"> </w:t>
      </w:r>
      <w:r w:rsidRPr="00C74F11">
        <w:rPr>
          <w:sz w:val="16"/>
          <w:szCs w:val="16"/>
        </w:rPr>
        <w:t xml:space="preserve">become more institutionalized in the way of thinking and planning.54 </w:t>
      </w:r>
      <w:r w:rsidRPr="00492932">
        <w:rPr>
          <w:b/>
          <w:u w:val="single"/>
        </w:rPr>
        <w:t>There has been a declining frequency in the statements coming out of South Korea reflecting the doubts about the alliance with the United States</w:t>
      </w:r>
      <w:r w:rsidRPr="00C74F11">
        <w:rPr>
          <w:sz w:val="16"/>
          <w:szCs w:val="16"/>
        </w:rPr>
        <w:t xml:space="preserve"> </w:t>
      </w:r>
      <w:r w:rsidRPr="00492932">
        <w:rPr>
          <w:b/>
          <w:u w:val="single"/>
        </w:rPr>
        <w:t>and there has been no attempt made to reinitiate its nuclear weapons program</w:t>
      </w:r>
      <w:r w:rsidRPr="00C74F11">
        <w:rPr>
          <w:sz w:val="16"/>
          <w:szCs w:val="16"/>
        </w:rPr>
        <w:t xml:space="preserve">.55 Finally, </w:t>
      </w:r>
      <w:r w:rsidRPr="00492932">
        <w:rPr>
          <w:b/>
          <w:u w:val="single"/>
        </w:rPr>
        <w:t>South Korean policy makers have no doubts about American extended deterrence preventing existential threats to the country</w:t>
      </w:r>
      <w:r w:rsidRPr="00C74F11">
        <w:rPr>
          <w:sz w:val="16"/>
          <w:szCs w:val="16"/>
        </w:rPr>
        <w:t>, but are less</w:t>
      </w:r>
      <w:r>
        <w:rPr>
          <w:sz w:val="16"/>
          <w:szCs w:val="16"/>
        </w:rPr>
        <w:t xml:space="preserve"> </w:t>
      </w:r>
      <w:r w:rsidRPr="00C74F11">
        <w:rPr>
          <w:sz w:val="16"/>
          <w:szCs w:val="16"/>
        </w:rPr>
        <w:t>convinced that it will prevent lower level provocation from North Korea below the level of</w:t>
      </w:r>
      <w:r>
        <w:rPr>
          <w:sz w:val="16"/>
          <w:szCs w:val="16"/>
        </w:rPr>
        <w:t xml:space="preserve"> </w:t>
      </w:r>
      <w:r w:rsidRPr="00C74F11">
        <w:rPr>
          <w:sz w:val="16"/>
          <w:szCs w:val="16"/>
        </w:rPr>
        <w:t>war.56</w:t>
      </w:r>
    </w:p>
    <w:p w:rsidR="00E01E6F" w:rsidRPr="00E01E6F" w:rsidRDefault="00E01E6F" w:rsidP="00E01E6F"/>
    <w:p w:rsidR="00E5212C" w:rsidRDefault="007C1CC2" w:rsidP="007C1CC2">
      <w:pPr>
        <w:pStyle w:val="Heading3"/>
      </w:pPr>
      <w:r>
        <w:t xml:space="preserve">No L – U.S. Cred Decline Inevitable </w:t>
      </w:r>
    </w:p>
    <w:p w:rsidR="007C1CC2" w:rsidRDefault="007C1CC2" w:rsidP="007C1CC2"/>
    <w:p w:rsidR="007C1CC2" w:rsidRPr="008B0C55" w:rsidRDefault="007C1CC2" w:rsidP="007C1CC2"/>
    <w:p w:rsidR="007C1CC2" w:rsidRDefault="007C1CC2" w:rsidP="007C1CC2">
      <w:pPr>
        <w:pStyle w:val="Heading4"/>
      </w:pPr>
      <w:r>
        <w:t xml:space="preserve">Notification delays to Taiwan make regional credibility decline inevitable </w:t>
      </w:r>
    </w:p>
    <w:p w:rsidR="007C1CC2" w:rsidRPr="001F447A" w:rsidRDefault="007C1CC2" w:rsidP="007C1CC2">
      <w:proofErr w:type="spellStart"/>
      <w:r w:rsidRPr="001F447A">
        <w:rPr>
          <w:rStyle w:val="Style13ptBold"/>
        </w:rPr>
        <w:t>Ogrosky</w:t>
      </w:r>
      <w:proofErr w:type="spellEnd"/>
      <w:r w:rsidRPr="001F447A">
        <w:rPr>
          <w:rStyle w:val="Style13ptBold"/>
        </w:rPr>
        <w:t xml:space="preserve"> 16</w:t>
      </w:r>
      <w:r>
        <w:t xml:space="preserve"> (Christian </w:t>
      </w:r>
      <w:proofErr w:type="spellStart"/>
      <w:r>
        <w:t>Ogrosky</w:t>
      </w:r>
      <w:proofErr w:type="spellEnd"/>
      <w:r>
        <w:t xml:space="preserve"> – Lieutenant Colonel in the US Air Force. &lt;MKIM&gt; “A TALE OF ONE CHINA: HOW AND WHY HAS THE EFFICACY OF UNITED STATES ARMS SALES TO TAIWAN CHANGED SINCE 1990?”. May 2016. DOA: 6/23/19. </w:t>
      </w:r>
      <w:r w:rsidRPr="001F447A">
        <w:t>https://apps.dtic.mil/dtic/tr/fulltext/u2/1030443.pdf</w:t>
      </w:r>
      <w:r>
        <w:t>)</w:t>
      </w:r>
    </w:p>
    <w:p w:rsidR="007C1CC2" w:rsidRDefault="007C1CC2" w:rsidP="007C1CC2">
      <w:pPr>
        <w:rPr>
          <w:b/>
          <w:u w:val="single"/>
        </w:rPr>
      </w:pPr>
      <w:r w:rsidRPr="001F447A">
        <w:rPr>
          <w:sz w:val="16"/>
          <w:szCs w:val="16"/>
        </w:rPr>
        <w:t xml:space="preserve">In another self-imposed policy restriction, prior to the 2008 summer Olympics in Beijing, </w:t>
      </w:r>
      <w:r w:rsidRPr="00492932">
        <w:rPr>
          <w:b/>
          <w:u w:val="single"/>
        </w:rPr>
        <w:t>the United States began freezing</w:t>
      </w:r>
      <w:r w:rsidRPr="001F447A">
        <w:rPr>
          <w:sz w:val="16"/>
          <w:szCs w:val="16"/>
        </w:rPr>
        <w:t xml:space="preserve"> the </w:t>
      </w:r>
      <w:r w:rsidRPr="00492932">
        <w:rPr>
          <w:b/>
          <w:u w:val="single"/>
        </w:rPr>
        <w:t>notification of Taiwan arms sales to Congress for months or even years</w:t>
      </w:r>
      <w:r w:rsidRPr="001F447A">
        <w:rPr>
          <w:sz w:val="16"/>
          <w:szCs w:val="16"/>
        </w:rPr>
        <w:t xml:space="preserve">, bundling these individual systems together into larger packages. Since 2008, the Bush and Obama Administrations have held all four notification packages and forwarded them to Congress on the same day. This </w:t>
      </w:r>
      <w:r w:rsidRPr="00492932">
        <w:rPr>
          <w:b/>
          <w:u w:val="single"/>
        </w:rPr>
        <w:t>bundling allows the United States to reduce the both the quantity and frequency of notifications, and thereby reduce the number of PRC protests. Additionally, it enables the United States to attempt to minimize negative PRC reactions by timing announcements at the “least worst time”</w:t>
      </w:r>
      <w:r w:rsidRPr="001F447A">
        <w:rPr>
          <w:sz w:val="16"/>
          <w:szCs w:val="16"/>
        </w:rPr>
        <w:t xml:space="preserve"> in US-PRC relations. </w:t>
      </w:r>
      <w:r w:rsidRPr="00492932">
        <w:rPr>
          <w:b/>
          <w:u w:val="single"/>
        </w:rPr>
        <w:t>Unfortunately</w:t>
      </w:r>
      <w:r w:rsidRPr="001F447A">
        <w:rPr>
          <w:sz w:val="16"/>
          <w:szCs w:val="16"/>
        </w:rPr>
        <w:t>, despite the policy’s best intentions, the ever-</w:t>
      </w:r>
      <w:r w:rsidRPr="00492932">
        <w:rPr>
          <w:b/>
          <w:u w:val="single"/>
        </w:rPr>
        <w:t xml:space="preserve">expanding </w:t>
      </w:r>
      <w:r w:rsidRPr="001F447A">
        <w:rPr>
          <w:sz w:val="16"/>
          <w:szCs w:val="16"/>
        </w:rPr>
        <w:t xml:space="preserve">number of </w:t>
      </w:r>
      <w:r w:rsidRPr="00492932">
        <w:rPr>
          <w:b/>
          <w:u w:val="single"/>
        </w:rPr>
        <w:t xml:space="preserve">high-level events with PRC means </w:t>
      </w:r>
      <w:r w:rsidRPr="001F447A">
        <w:rPr>
          <w:sz w:val="16"/>
          <w:szCs w:val="16"/>
        </w:rPr>
        <w:t xml:space="preserve">that </w:t>
      </w:r>
      <w:r w:rsidRPr="00492932">
        <w:rPr>
          <w:b/>
          <w:u w:val="single"/>
        </w:rPr>
        <w:t>there is never a “least worst time” in US-PRC relations</w:t>
      </w:r>
      <w:r w:rsidRPr="001F447A">
        <w:rPr>
          <w:sz w:val="16"/>
          <w:szCs w:val="16"/>
        </w:rPr>
        <w:t xml:space="preserve">, </w:t>
      </w:r>
      <w:r w:rsidRPr="00492932">
        <w:rPr>
          <w:b/>
          <w:u w:val="single"/>
        </w:rPr>
        <w:t>leading to ever-increasing delays, 11 months, then 16, then 20</w:t>
      </w:r>
      <w:r w:rsidRPr="001F447A">
        <w:rPr>
          <w:sz w:val="16"/>
          <w:szCs w:val="16"/>
        </w:rPr>
        <w:t xml:space="preserve">, then 51, between arms sale package notifications. </w:t>
      </w:r>
      <w:r w:rsidRPr="00492932">
        <w:rPr>
          <w:b/>
          <w:u w:val="single"/>
        </w:rPr>
        <w:t xml:space="preserve">Following </w:t>
      </w:r>
      <w:r w:rsidRPr="001F447A">
        <w:rPr>
          <w:sz w:val="16"/>
          <w:szCs w:val="16"/>
        </w:rPr>
        <w:t xml:space="preserve">the imposition of </w:t>
      </w:r>
      <w:r w:rsidRPr="00492932">
        <w:rPr>
          <w:b/>
          <w:u w:val="single"/>
        </w:rPr>
        <w:t>this policy, the number of arms sales notifications to Taiwan dropped even further</w:t>
      </w:r>
      <w:r w:rsidRPr="001F447A">
        <w:rPr>
          <w:sz w:val="16"/>
          <w:szCs w:val="16"/>
        </w:rPr>
        <w:t xml:space="preserve">. From 2009 until 2016, DoD notified Congress of 16 major arms sales, or two notifications per year compared to an average of 4.97 from 1990 to 2001, and an average of three notifications per year from 2002 to 2008. Finally, because of bundling, after 27 straight years from 1979 to 2005 with at least one arms sale notification, </w:t>
      </w:r>
      <w:r w:rsidRPr="00492932">
        <w:rPr>
          <w:b/>
          <w:u w:val="single"/>
        </w:rPr>
        <w:t>in six of the past 11 years, DoD has failed to notify Congress of any proposed arms sales to Taiwan.</w:t>
      </w:r>
      <w:r w:rsidRPr="001F447A">
        <w:rPr>
          <w:sz w:val="16"/>
          <w:szCs w:val="16"/>
        </w:rPr>
        <w:t xml:space="preserve"> The packaging of requests led to the over four-year gap in notifications from September 2011 until December 2015, the longest period since 1979 without a congressionally-notified arms sale to Taiwan, and two and a half times longer than the longest previous break. </w:t>
      </w:r>
      <w:r w:rsidRPr="00492932">
        <w:rPr>
          <w:b/>
          <w:u w:val="single"/>
        </w:rPr>
        <w:t xml:space="preserve">This freezing of notifications violates congressional Foreign Military Sales procedures </w:t>
      </w:r>
      <w:r w:rsidRPr="001F447A">
        <w:rPr>
          <w:sz w:val="16"/>
          <w:szCs w:val="16"/>
        </w:rPr>
        <w:t xml:space="preserve">requiring the government to process Letters of Agreement within specific time limits, generally 60 days. According the US-Taiwan Business Council President Rupert Hammond-Chambers, “there is simply no existing example of notifications being stacked in such a manner.” </w:t>
      </w:r>
      <w:r w:rsidRPr="00492932">
        <w:rPr>
          <w:b/>
          <w:u w:val="single"/>
        </w:rPr>
        <w:t>In addition to long delays for approved sales, the United States has forced Taiwan to wait in limbo for other critical arms programs</w:t>
      </w:r>
      <w:r w:rsidRPr="001F447A">
        <w:rPr>
          <w:sz w:val="16"/>
          <w:szCs w:val="16"/>
        </w:rPr>
        <w:t xml:space="preserve">. The Bush Administration refused to accept a “letter of request (LOR) for 66 F-16 C/D fighters on three separate occasions: July 2006, February 2007 and June 2007.”13 Now, almost a decade later, Taiwan’s request for F-16 C/Ds remains “under review” by the Obama Administration. Similarly, Taiwan’s request for submarines has sat unanswered since at least 2007. The US-Taiwan Business Council describes this lack of response as “unprecedented.”14 The long and uncertain delays created by these practices complicate Taiwanese efforts at budgeting and defense planning. “In November 2010, Taiwan’s Ministry of National Defense (MND) released a statement noting that since 2007 they have had to return over US $1.4 billion to Taiwan’s treasury as a consequence of US indecision on arms sales. </w:t>
      </w:r>
      <w:r w:rsidRPr="00492932">
        <w:rPr>
          <w:b/>
          <w:u w:val="single"/>
        </w:rPr>
        <w:t xml:space="preserve">America’s </w:t>
      </w:r>
      <w:r w:rsidRPr="001F447A">
        <w:rPr>
          <w:sz w:val="16"/>
          <w:szCs w:val="16"/>
        </w:rPr>
        <w:t xml:space="preserve">recent </w:t>
      </w:r>
      <w:r w:rsidRPr="00492932">
        <w:rPr>
          <w:b/>
          <w:u w:val="single"/>
        </w:rPr>
        <w:t xml:space="preserve">inability to offer timely notifications </w:t>
      </w:r>
      <w:r w:rsidRPr="001F447A">
        <w:rPr>
          <w:sz w:val="16"/>
          <w:szCs w:val="16"/>
        </w:rPr>
        <w:t xml:space="preserve">of programs </w:t>
      </w:r>
      <w:r w:rsidRPr="00492932">
        <w:rPr>
          <w:b/>
          <w:u w:val="single"/>
        </w:rPr>
        <w:t xml:space="preserve">is </w:t>
      </w:r>
      <w:r w:rsidRPr="001F447A">
        <w:rPr>
          <w:sz w:val="16"/>
          <w:szCs w:val="16"/>
        </w:rPr>
        <w:t xml:space="preserve">therefore </w:t>
      </w:r>
      <w:r w:rsidRPr="00492932">
        <w:rPr>
          <w:b/>
          <w:u w:val="single"/>
        </w:rPr>
        <w:t xml:space="preserve">having </w:t>
      </w:r>
      <w:r w:rsidRPr="001F447A">
        <w:rPr>
          <w:sz w:val="16"/>
          <w:szCs w:val="16"/>
        </w:rPr>
        <w:t xml:space="preserve">a </w:t>
      </w:r>
      <w:r w:rsidRPr="00492932">
        <w:rPr>
          <w:b/>
          <w:u w:val="single"/>
        </w:rPr>
        <w:t xml:space="preserve">material impact on Taiwan’s ability to fund its </w:t>
      </w:r>
      <w:proofErr w:type="spellStart"/>
      <w:r w:rsidRPr="00492932">
        <w:rPr>
          <w:b/>
          <w:u w:val="single"/>
        </w:rPr>
        <w:t>self defense</w:t>
      </w:r>
      <w:proofErr w:type="spellEnd"/>
      <w:r w:rsidRPr="001F447A">
        <w:rPr>
          <w:sz w:val="16"/>
          <w:szCs w:val="16"/>
        </w:rPr>
        <w:t xml:space="preserve">.”15 Years-long </w:t>
      </w:r>
      <w:r w:rsidRPr="00492932">
        <w:rPr>
          <w:b/>
          <w:u w:val="single"/>
        </w:rPr>
        <w:t xml:space="preserve">delays </w:t>
      </w:r>
      <w:r w:rsidRPr="001F447A">
        <w:rPr>
          <w:sz w:val="16"/>
          <w:szCs w:val="16"/>
        </w:rPr>
        <w:t xml:space="preserve">between notifications </w:t>
      </w:r>
      <w:r w:rsidRPr="00492932">
        <w:rPr>
          <w:b/>
          <w:u w:val="single"/>
        </w:rPr>
        <w:t xml:space="preserve">allow Taiwan and </w:t>
      </w:r>
      <w:r w:rsidRPr="001F447A">
        <w:rPr>
          <w:sz w:val="16"/>
          <w:szCs w:val="16"/>
        </w:rPr>
        <w:t xml:space="preserve">East Asian American </w:t>
      </w:r>
      <w:r w:rsidRPr="00492932">
        <w:rPr>
          <w:b/>
          <w:u w:val="single"/>
        </w:rPr>
        <w:t>allies to question the credibility of American security guarantees and the United States’ commitment to the region.</w:t>
      </w:r>
      <w:r w:rsidRPr="001F447A">
        <w:rPr>
          <w:sz w:val="16"/>
          <w:szCs w:val="16"/>
        </w:rPr>
        <w:t xml:space="preserve"> Furthermore, “</w:t>
      </w:r>
      <w:r w:rsidRPr="00492932">
        <w:rPr>
          <w:b/>
          <w:u w:val="single"/>
        </w:rPr>
        <w:t xml:space="preserve">the longer the interval </w:t>
      </w:r>
      <w:r w:rsidRPr="001F447A">
        <w:rPr>
          <w:sz w:val="16"/>
          <w:szCs w:val="16"/>
        </w:rPr>
        <w:t xml:space="preserve">between the US providing Taiwan with needed arms </w:t>
      </w:r>
      <w:r w:rsidRPr="00492932">
        <w:rPr>
          <w:b/>
          <w:u w:val="single"/>
        </w:rPr>
        <w:t>lasts, the louder China’s shrill objections will be when it resumes</w:t>
      </w:r>
      <w:r w:rsidRPr="001F447A">
        <w:rPr>
          <w:sz w:val="16"/>
          <w:szCs w:val="16"/>
        </w:rPr>
        <w:t>. [This delay] will make new arms sales after a dormant period increasingly difficult.”16 Finally, “</w:t>
      </w:r>
      <w:r w:rsidRPr="00492932">
        <w:rPr>
          <w:b/>
          <w:u w:val="single"/>
        </w:rPr>
        <w:t xml:space="preserve">a </w:t>
      </w:r>
      <w:r w:rsidRPr="001F447A">
        <w:rPr>
          <w:sz w:val="16"/>
          <w:szCs w:val="16"/>
        </w:rPr>
        <w:t xml:space="preserve">de facto </w:t>
      </w:r>
      <w:r w:rsidRPr="00492932">
        <w:rPr>
          <w:b/>
          <w:u w:val="single"/>
        </w:rPr>
        <w:t>freeze on US arms sales to Taiwan</w:t>
      </w:r>
      <w:r w:rsidRPr="001F447A">
        <w:rPr>
          <w:sz w:val="16"/>
          <w:szCs w:val="16"/>
        </w:rPr>
        <w:t xml:space="preserve">, </w:t>
      </w:r>
      <w:r w:rsidRPr="00492932">
        <w:rPr>
          <w:b/>
          <w:u w:val="single"/>
        </w:rPr>
        <w:t xml:space="preserve">imposed while the PRC continues to expand its military capabilities </w:t>
      </w:r>
      <w:r w:rsidRPr="001F447A">
        <w:rPr>
          <w:sz w:val="16"/>
          <w:szCs w:val="16"/>
        </w:rPr>
        <w:t xml:space="preserve">opposite Taiwan, </w:t>
      </w:r>
      <w:r w:rsidRPr="00492932">
        <w:rPr>
          <w:b/>
          <w:u w:val="single"/>
        </w:rPr>
        <w:t>legitimizes military coercion as a valid tactic for China.”17</w:t>
      </w:r>
    </w:p>
    <w:p w:rsidR="00F44B31" w:rsidRDefault="00F44B31" w:rsidP="007C1CC2">
      <w:pPr>
        <w:rPr>
          <w:b/>
          <w:u w:val="single"/>
        </w:rPr>
      </w:pPr>
    </w:p>
    <w:p w:rsidR="00F44B31" w:rsidRDefault="00F44B31" w:rsidP="00F44B31">
      <w:pPr>
        <w:pStyle w:val="Heading3"/>
      </w:pPr>
      <w:r>
        <w:t>No L – Fear Abandonment Inevitable</w:t>
      </w:r>
    </w:p>
    <w:p w:rsidR="00F44B31" w:rsidRDefault="00F44B31" w:rsidP="00F44B31"/>
    <w:p w:rsidR="00F44B31" w:rsidRDefault="00F44B31" w:rsidP="00F44B31">
      <w:pPr>
        <w:pStyle w:val="Heading4"/>
      </w:pPr>
      <w:r>
        <w:t xml:space="preserve">Empirics prove allies think we’re abandoning them </w:t>
      </w:r>
      <w:r w:rsidRPr="009F0416">
        <w:rPr>
          <w:u w:val="single"/>
        </w:rPr>
        <w:t>no matter what</w:t>
      </w:r>
      <w:r>
        <w:t xml:space="preserve"> — it’s a fear tactic to push us closer. </w:t>
      </w:r>
    </w:p>
    <w:p w:rsidR="00F44B31" w:rsidRDefault="00F44B31" w:rsidP="00F44B31">
      <w:r w:rsidRPr="00CD4D43">
        <w:rPr>
          <w:b/>
          <w:bCs/>
          <w:sz w:val="26"/>
          <w:szCs w:val="26"/>
        </w:rPr>
        <w:t>Exum 19</w:t>
      </w:r>
      <w:r>
        <w:t xml:space="preserve"> </w:t>
      </w:r>
      <w:r w:rsidRPr="00CD4D43">
        <w:t>ANDREW EXUM is a contributing editor at The Atlantic. From 2015 to 2016, he was the U.S. deputy assistant secretary of defense for Middle East policy.</w:t>
      </w:r>
      <w:r>
        <w:t xml:space="preserve"> “</w:t>
      </w:r>
      <w:r w:rsidRPr="00CD4D43">
        <w:t>U.S. Arms Sales to the Gulf Have Failed</w:t>
      </w:r>
      <w:r>
        <w:t>.” June 21</w:t>
      </w:r>
      <w:r w:rsidRPr="00CD4D43">
        <w:rPr>
          <w:vertAlign w:val="superscript"/>
        </w:rPr>
        <w:t>st</w:t>
      </w:r>
      <w:r>
        <w:t xml:space="preserve"> 2019. </w:t>
      </w:r>
      <w:hyperlink r:id="rId181" w:history="1">
        <w:r w:rsidRPr="005632B9">
          <w:rPr>
            <w:rStyle w:val="Hyperlink"/>
          </w:rPr>
          <w:t>https://www.theatlantic.com/ideas/archive/2019/06/us-military-support-gulf-all-backwards/592249/</w:t>
        </w:r>
      </w:hyperlink>
      <w:r>
        <w:t xml:space="preserve"> || SW</w:t>
      </w:r>
    </w:p>
    <w:p w:rsidR="00F44B31" w:rsidRDefault="00F44B31" w:rsidP="00F44B31">
      <w:pPr>
        <w:rPr>
          <w:sz w:val="16"/>
        </w:rPr>
      </w:pPr>
      <w:r w:rsidRPr="00CD4D43">
        <w:rPr>
          <w:rStyle w:val="StyleUnderline"/>
        </w:rPr>
        <w:t>The failure of Saudi and allied ground forces has contributed to their overreliance on air forces, which have spent most of the past few decades practicing air-to-air combat</w:t>
      </w:r>
      <w:r w:rsidRPr="00CD4D43">
        <w:rPr>
          <w:sz w:val="16"/>
        </w:rPr>
        <w:t xml:space="preserve"> (which they’re still not very good at, if we’re not grading on a curve) and were largely unprepared for what they were asked to do over Yemen—as lots of Yemeni civilians sadly discovered. </w:t>
      </w:r>
      <w:r w:rsidRPr="00CD4D43">
        <w:rPr>
          <w:rStyle w:val="Emphasis"/>
        </w:rPr>
        <w:t>The silver lining to all this bad news is that none of our Gulf partners looks ready to challenge Israel’s qualitative military edge anytime soon, individually or collectively, and we retain some leverage over our partners so long as they remain reliant on us for their collective defense.</w:t>
      </w:r>
      <w:r>
        <w:rPr>
          <w:rStyle w:val="Emphasis"/>
        </w:rPr>
        <w:t xml:space="preserve"> </w:t>
      </w:r>
      <w:r w:rsidRPr="00CD4D43">
        <w:rPr>
          <w:sz w:val="16"/>
        </w:rPr>
        <w:t xml:space="preserve">The good news, meanwhile, is that </w:t>
      </w:r>
      <w:r w:rsidRPr="00CD4D43">
        <w:rPr>
          <w:rStyle w:val="StyleUnderline"/>
        </w:rPr>
        <w:t>some of our partners in the region—not many, but some—have developed real and formidable military capabilities.</w:t>
      </w:r>
      <w:r w:rsidRPr="00CD4D43">
        <w:rPr>
          <w:sz w:val="16"/>
        </w:rPr>
        <w:t xml:space="preserve"> Our </w:t>
      </w:r>
      <w:r w:rsidRPr="00CD4D43">
        <w:rPr>
          <w:rStyle w:val="StyleUnderline"/>
        </w:rPr>
        <w:t>Emirati partners, for example, are able to conduct truly independent military operations, and their air forces and special forces are capable of operating alongside ours.</w:t>
      </w:r>
      <w:r w:rsidRPr="00CD4D43">
        <w:rPr>
          <w:sz w:val="16"/>
        </w:rPr>
        <w:t xml:space="preserve"> They have done so, in fact, over the past decade—including in Afghanistan. Indeed, </w:t>
      </w:r>
      <w:r w:rsidRPr="00CD4D43">
        <w:rPr>
          <w:rStyle w:val="StyleUnderline"/>
        </w:rPr>
        <w:t>one of the things that’s missing from the spate of recent articles bemoaning the influence of the United Arab Emirates in Washington is the real value proposition that the Emiratis bring to the table.</w:t>
      </w:r>
      <w:r w:rsidRPr="00CD4D43">
        <w:rPr>
          <w:sz w:val="16"/>
        </w:rPr>
        <w:t xml:space="preserve"> The reason U.S. military officers, especially, fall in love with their Emirati counterparts is because </w:t>
      </w:r>
      <w:r w:rsidRPr="00CD4D43">
        <w:rPr>
          <w:rStyle w:val="StyleUnderline"/>
        </w:rPr>
        <w:t>the Emirati crown prince, Mohamed bin Zayed, has invested in actual capabilities and has military forces the Americans can treat as peers.</w:t>
      </w:r>
      <w:r>
        <w:rPr>
          <w:rStyle w:val="StyleUnderline"/>
        </w:rPr>
        <w:t xml:space="preserve"> </w:t>
      </w:r>
      <w:r w:rsidRPr="00CD4D43">
        <w:rPr>
          <w:sz w:val="16"/>
        </w:rPr>
        <w:t xml:space="preserve">Of course, </w:t>
      </w:r>
      <w:r w:rsidRPr="00CD4D43">
        <w:rPr>
          <w:rStyle w:val="StyleUnderline"/>
        </w:rPr>
        <w:t>the danger of helping your partners create independent military capabilities is that, if you succeed, you’ve helped your partners create independent military capabilities</w:t>
      </w:r>
      <w:r w:rsidRPr="00CD4D43">
        <w:rPr>
          <w:sz w:val="16"/>
        </w:rPr>
        <w:t xml:space="preserve">. They may use their newfound capabilities—from Yemen to Libya—in support of strategic aims that diverge from your own. (In Yemen, our Emirati friends have discovered something that we ourselves were reminded of in Iraq and Afghanistan: Operational excellence alone is often not enough to realize strategic victory.) o why does the current administration fight so hard to keep arming our partners in the Gulf? I don’t think it’s as simple as the need to support the U.S. military industrial base, though that is a concern I’m sure it has. Some U.S. strategists genuinely fear that if we do not arm our partners, our Russian or Chinese rivals will. They can’t cite that fear to justify the “emergency” that allows us to continue arming the Saudis and Emiratis over congressional objections, because it’s more of a strategic concern, but based on my conversations with U.S., Saudi, and Emirati officials, it’s a major driver of American policy. I’m just not sure that is a good-enough reason. </w:t>
      </w:r>
      <w:r w:rsidRPr="00CD4D43">
        <w:rPr>
          <w:rStyle w:val="StyleUnderline"/>
        </w:rPr>
        <w:t>Russia and China cannot, in the near term, rival the numbers of personnel we have deployed in the region. None of our partners is going to call the Chinese military to save them from the Iranian navy</w:t>
      </w:r>
      <w:r w:rsidRPr="00CD4D43">
        <w:rPr>
          <w:sz w:val="16"/>
        </w:rPr>
        <w:t xml:space="preserve">. </w:t>
      </w:r>
      <w:r w:rsidRPr="00CD4D43">
        <w:rPr>
          <w:rStyle w:val="Emphasis"/>
        </w:rPr>
        <w:t>So we should probably stop being so scared of the Russian or Chinese bogeymen, no matter how much our partners might publicly flirt with our rivals.</w:t>
      </w:r>
      <w:r w:rsidRPr="00CD4D43">
        <w:rPr>
          <w:sz w:val="16"/>
        </w:rPr>
        <w:t xml:space="preserve"> One of the reasons they do that, after all, is because their strategic interests diverge from ours: </w:t>
      </w:r>
      <w:r w:rsidRPr="00CD4D43">
        <w:rPr>
          <w:rStyle w:val="StyleUnderline"/>
        </w:rPr>
        <w:t>We want to rebalance our resources toward future security challenges, while they want to keep as many of our forces tied down in their region as possible.</w:t>
      </w:r>
      <w:r w:rsidRPr="00CD4D43">
        <w:rPr>
          <w:sz w:val="16"/>
        </w:rPr>
        <w:t xml:space="preserve"> </w:t>
      </w:r>
      <w:r w:rsidRPr="00CD4D43">
        <w:rPr>
          <w:rStyle w:val="StyleUnderline"/>
        </w:rPr>
        <w:t>Going forward, we can afford to focus on building our allies’ capacity only when we expect to reap a direct benefit. Especially following large recent sales of aircraft to Saudi Arabia</w:t>
      </w:r>
      <w:r w:rsidRPr="00CD4D43">
        <w:rPr>
          <w:sz w:val="16"/>
        </w:rPr>
        <w:t xml:space="preserve"> (F-15s), Kuwait (F-18s), and Qatar (F-15s), </w:t>
      </w:r>
      <w:r w:rsidRPr="00CD4D43">
        <w:rPr>
          <w:rStyle w:val="StyleUnderline"/>
        </w:rPr>
        <w:t>we’ve probably sold enough advanced fighter aircraft to the region</w:t>
      </w:r>
      <w:r w:rsidRPr="00CD4D43">
        <w:rPr>
          <w:sz w:val="16"/>
        </w:rPr>
        <w:t xml:space="preserve">. The Saudis and others will claim they now need F-35s and F-22s to deter Iran, but </w:t>
      </w:r>
      <w:r w:rsidRPr="00CD4D43">
        <w:rPr>
          <w:rStyle w:val="StyleUnderline"/>
        </w:rPr>
        <w:t xml:space="preserve">there is no evidence to suggest that Iran has been in any way deterred by the fourth-generation fighters, so I’m not sure why fifth-generation fighter aircraft would suddenly cause </w:t>
      </w:r>
      <w:proofErr w:type="spellStart"/>
      <w:r w:rsidRPr="00CD4D43">
        <w:rPr>
          <w:rStyle w:val="StyleUnderline"/>
        </w:rPr>
        <w:t>Qasem</w:t>
      </w:r>
      <w:proofErr w:type="spellEnd"/>
      <w:r w:rsidRPr="00CD4D43">
        <w:rPr>
          <w:rStyle w:val="StyleUnderline"/>
        </w:rPr>
        <w:t xml:space="preserve"> Soleimani &amp; Co. to change their behavior.</w:t>
      </w:r>
      <w:r>
        <w:rPr>
          <w:rStyle w:val="StyleUnderline"/>
        </w:rPr>
        <w:t xml:space="preserve"> </w:t>
      </w:r>
      <w:r w:rsidRPr="00CD4D43">
        <w:rPr>
          <w:rStyle w:val="StyleUnderline"/>
        </w:rPr>
        <w:t xml:space="preserve">We need to help our allies build capabilities that will allow the United States to do less, and that largely means building up naval forces and integrated air and missile defenses—another rare bright spot in U.S. capacity-building efforts </w:t>
      </w:r>
      <w:r w:rsidRPr="00CD4D43">
        <w:rPr>
          <w:sz w:val="16"/>
        </w:rPr>
        <w:t xml:space="preserve">(at least until the Gulf militaries all stopped talking to Qatar, home to the largest U.S. air base in the region). You want to sell weapons to the Gulf? Fine. But sell them some frigates and air defenses. That’s not going to be easy for two reasons: First, unlike Egypt or Lebanon or Israel, the Gulf militaries are not the beneficiaries of U.S. largesse in the form of foreign military financing, a mechanism whereby we give countries funds to spend on U.S. weapons and training. The Gulf states have their own dollars that they can spend as they like, and they don’t have to spend those dollars on U.S. weapons. If we don’t sell them a certain weapon system, they can buy a similar one elsewhere. But they do so at their own risk. If you buy a bunch of Chinese drones and allow Chinese engineers to walk around your air bases, it will not be long before those U.S. aircraft and U.S. military personnel find another base. And our Gulf partners don’t want that. They like keeping us close. Second, </w:t>
      </w:r>
      <w:r w:rsidRPr="00CD4D43">
        <w:rPr>
          <w:rStyle w:val="StyleUnderline"/>
        </w:rPr>
        <w:t>our Gulf partners have been masterful at scaring the wits out of successive U.S. administrations, by suggesting they fear we will abandon them. Condoleezza Rice, for example, came back from a meeting with the late King Abdullah of Saudi Arabia in the second term of the George W. Bush administration, alarmed by the king’s worry the United States was leaving the region—this at a time in which we had 150,000 troops in Iraq alone</w:t>
      </w:r>
      <w:r w:rsidRPr="00CD4D43">
        <w:rPr>
          <w:sz w:val="16"/>
        </w:rPr>
        <w:t xml:space="preserve">. That </w:t>
      </w:r>
      <w:r w:rsidRPr="00CD4D43">
        <w:rPr>
          <w:rStyle w:val="StyleUnderline"/>
        </w:rPr>
        <w:t>fear helped spark what has now been a decade-long push to sell more U.S. weapons to our Gulf partners, increasing interoperability and thus deepening the bilateral ties between our respective militaries.</w:t>
      </w:r>
      <w:r>
        <w:rPr>
          <w:rStyle w:val="StyleUnderline"/>
        </w:rPr>
        <w:t xml:space="preserve"> </w:t>
      </w:r>
      <w:r w:rsidRPr="00CD4D43">
        <w:rPr>
          <w:sz w:val="16"/>
        </w:rPr>
        <w:t xml:space="preserve">But </w:t>
      </w:r>
      <w:r w:rsidRPr="00CD4D43">
        <w:rPr>
          <w:rStyle w:val="StyleUnderline"/>
        </w:rPr>
        <w:t>our Gulf partners will always claim we are abandoning the region;</w:t>
      </w:r>
      <w:r w:rsidRPr="00CD4D43">
        <w:rPr>
          <w:sz w:val="16"/>
        </w:rPr>
        <w:t xml:space="preserve"> even permanently relocating the XVIII Airborne Corps to Kuwait would not change that. </w:t>
      </w:r>
      <w:r w:rsidRPr="00CD4D43">
        <w:rPr>
          <w:rStyle w:val="StyleUnderline"/>
        </w:rPr>
        <w:t>They did it during the Bush administration, they did it during the Obama administration, and I bet they are doing it today, during the Trump administration.</w:t>
      </w:r>
      <w:r w:rsidRPr="00CD4D43">
        <w:rPr>
          <w:sz w:val="16"/>
        </w:rPr>
        <w:t xml:space="preserve"> That fear is grounded in a clear-eyed view of our presence in the region. </w:t>
      </w:r>
      <w:r w:rsidRPr="00CD4D43">
        <w:rPr>
          <w:rStyle w:val="StyleUnderline"/>
        </w:rPr>
        <w:t>They can see it makes little sense—not in our current numbers. They know, in their hearts, that we have bigger priorities elsewhere.</w:t>
      </w:r>
      <w:r>
        <w:rPr>
          <w:rStyle w:val="StyleUnderline"/>
        </w:rPr>
        <w:t xml:space="preserve"> </w:t>
      </w:r>
      <w:r w:rsidRPr="00CD4D43">
        <w:rPr>
          <w:sz w:val="16"/>
        </w:rPr>
        <w:t>If only our hearts knew the same.</w:t>
      </w:r>
    </w:p>
    <w:p w:rsidR="00F44B31" w:rsidRDefault="00F44B31" w:rsidP="00F44B31">
      <w:pPr>
        <w:rPr>
          <w:sz w:val="16"/>
        </w:rPr>
      </w:pPr>
    </w:p>
    <w:p w:rsidR="00F44B31" w:rsidRDefault="00230BDB" w:rsidP="00230BDB">
      <w:pPr>
        <w:pStyle w:val="Heading3"/>
      </w:pPr>
      <w:r>
        <w:t>No L – U.S. Not k Europe</w:t>
      </w:r>
    </w:p>
    <w:p w:rsidR="00230BDB" w:rsidRDefault="00230BDB" w:rsidP="00230BDB"/>
    <w:p w:rsidR="00230BDB" w:rsidRDefault="00230BDB" w:rsidP="00230BDB">
      <w:pPr>
        <w:pStyle w:val="Heading4"/>
      </w:pPr>
      <w:r>
        <w:t>Other countries fill-in to create an equivalent deterrent – US isn’t key</w:t>
      </w:r>
    </w:p>
    <w:p w:rsidR="00230BDB" w:rsidRPr="00BE09D6" w:rsidRDefault="00230BDB" w:rsidP="00230BDB">
      <w:proofErr w:type="spellStart"/>
      <w:r w:rsidRPr="00E017D1">
        <w:rPr>
          <w:rStyle w:val="Style13ptBold"/>
        </w:rPr>
        <w:t>Wimmer</w:t>
      </w:r>
      <w:proofErr w:type="spellEnd"/>
      <w:r w:rsidRPr="00E017D1">
        <w:rPr>
          <w:rStyle w:val="Style13ptBold"/>
        </w:rPr>
        <w:t xml:space="preserve"> 18</w:t>
      </w:r>
      <w:r>
        <w:t xml:space="preserve"> (Felix, Middlebury College, James Martin Center for Nonproliferation Studies, Bulletin of the Atomic Scientists, “European nuclear deterrence in the era of Putin and Trump,” </w:t>
      </w:r>
      <w:hyperlink r:id="rId182" w:history="1">
        <w:r w:rsidRPr="00111245">
          <w:rPr>
            <w:rStyle w:val="Hyperlink"/>
          </w:rPr>
          <w:t>https://thebulletin.org/2018/01/european-nuclear-deterrence-in-the-era-of-putin-and-trump/</w:t>
        </w:r>
      </w:hyperlink>
      <w:r>
        <w:t>, 1/8/2018, 6/29/2019) DG</w:t>
      </w:r>
    </w:p>
    <w:p w:rsidR="00230BDB" w:rsidRPr="00BE09D6" w:rsidRDefault="00230BDB" w:rsidP="00230BDB">
      <w:pPr>
        <w:rPr>
          <w:rStyle w:val="Emphasis"/>
        </w:rPr>
      </w:pPr>
      <w:r w:rsidRPr="00BE09D6">
        <w:rPr>
          <w:sz w:val="14"/>
        </w:rPr>
        <w:t xml:space="preserve">Options for deterrence. </w:t>
      </w:r>
      <w:r w:rsidRPr="00BE09D6">
        <w:rPr>
          <w:rStyle w:val="StyleUnderline"/>
        </w:rPr>
        <w:t>What would happen to European deterrence if Europe decided</w:t>
      </w:r>
      <w:r w:rsidRPr="00BE09D6">
        <w:rPr>
          <w:sz w:val="14"/>
        </w:rPr>
        <w:t xml:space="preserve"> that </w:t>
      </w:r>
      <w:r w:rsidRPr="00BE09D6">
        <w:rPr>
          <w:rStyle w:val="StyleUnderline"/>
        </w:rPr>
        <w:t>its security should no longer be imported from across the pond,</w:t>
      </w:r>
      <w:r w:rsidRPr="00BE09D6">
        <w:rPr>
          <w:sz w:val="14"/>
        </w:rPr>
        <w:t xml:space="preserve"> </w:t>
      </w:r>
      <w:r w:rsidRPr="00BE09D6">
        <w:rPr>
          <w:rStyle w:val="StyleUnderline"/>
        </w:rPr>
        <w:t>or if Americans ceased to guarantee the security of their European allies</w:t>
      </w:r>
      <w:r w:rsidRPr="00BE09D6">
        <w:rPr>
          <w:sz w:val="14"/>
        </w:rPr>
        <w:t xml:space="preserve">—and removed their nuclear weapons from the continent? </w:t>
      </w:r>
      <w:r w:rsidRPr="00BE09D6">
        <w:rPr>
          <w:rStyle w:val="StyleUnderline"/>
        </w:rPr>
        <w:t>Europeans would have to choose</w:t>
      </w:r>
      <w:r w:rsidRPr="00BE09D6">
        <w:rPr>
          <w:sz w:val="14"/>
        </w:rPr>
        <w:t xml:space="preserve"> one of three options. </w:t>
      </w:r>
      <w:r w:rsidRPr="00BE09D6">
        <w:rPr>
          <w:rStyle w:val="StyleUnderline"/>
        </w:rPr>
        <w:t xml:space="preserve">The first option would be to </w:t>
      </w:r>
      <w:r w:rsidRPr="00BE09D6">
        <w:rPr>
          <w:rStyle w:val="Emphasis"/>
        </w:rPr>
        <w:t>rely on the deterrence that would remain after the U</w:t>
      </w:r>
      <w:r w:rsidRPr="00BE09D6">
        <w:rPr>
          <w:sz w:val="14"/>
        </w:rPr>
        <w:t xml:space="preserve">nited </w:t>
      </w:r>
      <w:r w:rsidRPr="00BE09D6">
        <w:rPr>
          <w:rStyle w:val="Emphasis"/>
        </w:rPr>
        <w:t>S</w:t>
      </w:r>
      <w:r w:rsidRPr="00BE09D6">
        <w:rPr>
          <w:sz w:val="14"/>
        </w:rPr>
        <w:t xml:space="preserve">tates </w:t>
      </w:r>
      <w:r w:rsidRPr="00BE09D6">
        <w:rPr>
          <w:rStyle w:val="Emphasis"/>
        </w:rPr>
        <w:t>had left</w:t>
      </w:r>
      <w:r w:rsidRPr="00BE09D6">
        <w:rPr>
          <w:sz w:val="14"/>
        </w:rPr>
        <w:t xml:space="preserve">, </w:t>
      </w:r>
      <w:r w:rsidRPr="00BE09D6">
        <w:rPr>
          <w:rStyle w:val="StyleUnderline"/>
        </w:rPr>
        <w:t>namely</w:t>
      </w:r>
      <w:r w:rsidRPr="00BE09D6">
        <w:rPr>
          <w:sz w:val="14"/>
        </w:rPr>
        <w:t xml:space="preserve"> the </w:t>
      </w:r>
      <w:r w:rsidRPr="00BE09D6">
        <w:rPr>
          <w:rStyle w:val="StyleUnderline"/>
        </w:rPr>
        <w:t>French and British nuclear weapons</w:t>
      </w:r>
      <w:r w:rsidRPr="00BE09D6">
        <w:rPr>
          <w:sz w:val="14"/>
        </w:rPr>
        <w:t xml:space="preserve"> stationed in those countries. For some of the countries now under the US nuclear umbrella, particularly Germany, this arrangement would not be acceptable. In Germany, some voices have already called for the second option: a German nuclear program. Berthold Kohler, editor of the German newspaper Frankfurter Allgemeine Zeitung, and the political scientist Maximilian </w:t>
      </w:r>
      <w:proofErr w:type="spellStart"/>
      <w:r w:rsidRPr="00BE09D6">
        <w:rPr>
          <w:sz w:val="14"/>
        </w:rPr>
        <w:t>Terhalle</w:t>
      </w:r>
      <w:proofErr w:type="spellEnd"/>
      <w:r w:rsidRPr="00BE09D6">
        <w:rPr>
          <w:sz w:val="14"/>
        </w:rPr>
        <w:t xml:space="preserve"> have both pushed the discussion in this direction. In reality, a nuclear Germany is more than unlikely. A majority of Germans are opposed to a German nuclear program, and no leading German politician, least of all Chancellor Merkel, is currently advocating for German nukes. Such a drastic violation of both the Two Plus Four Treaty (which enabled Germany’s reunification) and the Nuclear Non-Proliferation Treaty would give many other nations a pretext under which they could develop their own nuclear weapons, leading to widespread proliferation. </w:t>
      </w:r>
      <w:r w:rsidRPr="00BE09D6">
        <w:rPr>
          <w:rStyle w:val="StyleUnderline"/>
        </w:rPr>
        <w:t>The third option, the</w:t>
      </w:r>
      <w:r w:rsidRPr="00BE09D6">
        <w:rPr>
          <w:sz w:val="14"/>
        </w:rPr>
        <w:t xml:space="preserve"> so-called “</w:t>
      </w:r>
      <w:proofErr w:type="spellStart"/>
      <w:r w:rsidRPr="00BE09D6">
        <w:rPr>
          <w:rStyle w:val="StyleUnderline"/>
        </w:rPr>
        <w:t>Eurodeterrent</w:t>
      </w:r>
      <w:proofErr w:type="spellEnd"/>
      <w:r w:rsidRPr="00BE09D6">
        <w:rPr>
          <w:sz w:val="14"/>
        </w:rPr>
        <w:t xml:space="preserve">,” </w:t>
      </w:r>
      <w:r w:rsidRPr="00BE09D6">
        <w:rPr>
          <w:rStyle w:val="StyleUnderline"/>
        </w:rPr>
        <w:t xml:space="preserve">is a compromise between the two more extreme scenarios. Advocates of the </w:t>
      </w:r>
      <w:proofErr w:type="spellStart"/>
      <w:r w:rsidRPr="00BE09D6">
        <w:rPr>
          <w:rStyle w:val="StyleUnderline"/>
        </w:rPr>
        <w:t>Eurodeterrent</w:t>
      </w:r>
      <w:proofErr w:type="spellEnd"/>
      <w:r w:rsidRPr="00BE09D6">
        <w:rPr>
          <w:sz w:val="14"/>
        </w:rPr>
        <w:t xml:space="preserve">, such as the German politician </w:t>
      </w:r>
      <w:proofErr w:type="spellStart"/>
      <w:r w:rsidRPr="00BE09D6">
        <w:rPr>
          <w:sz w:val="14"/>
        </w:rPr>
        <w:t>Roderich</w:t>
      </w:r>
      <w:proofErr w:type="spellEnd"/>
      <w:r w:rsidRPr="00BE09D6">
        <w:rPr>
          <w:sz w:val="14"/>
        </w:rPr>
        <w:t xml:space="preserve"> </w:t>
      </w:r>
      <w:proofErr w:type="spellStart"/>
      <w:r w:rsidRPr="00BE09D6">
        <w:rPr>
          <w:sz w:val="14"/>
        </w:rPr>
        <w:t>Kiesewetter</w:t>
      </w:r>
      <w:proofErr w:type="spellEnd"/>
      <w:r w:rsidRPr="00BE09D6">
        <w:rPr>
          <w:sz w:val="14"/>
        </w:rPr>
        <w:t xml:space="preserve">, </w:t>
      </w:r>
      <w:r w:rsidRPr="00BE09D6">
        <w:rPr>
          <w:rStyle w:val="Emphasis"/>
        </w:rPr>
        <w:t>propose that French and perhaps British nuclear weapons should replace the American bombs currently stationed in Europe.</w:t>
      </w:r>
      <w:r w:rsidRPr="00BE09D6">
        <w:rPr>
          <w:sz w:val="14"/>
        </w:rPr>
        <w:t xml:space="preserve"> </w:t>
      </w:r>
      <w:r w:rsidRPr="00BE09D6">
        <w:rPr>
          <w:rStyle w:val="StyleUnderline"/>
        </w:rPr>
        <w:t>The new system would either function</w:t>
      </w:r>
      <w:r w:rsidRPr="00BE09D6">
        <w:rPr>
          <w:sz w:val="14"/>
        </w:rPr>
        <w:t xml:space="preserve"> similarly </w:t>
      </w:r>
      <w:r w:rsidRPr="00BE09D6">
        <w:rPr>
          <w:rStyle w:val="StyleUnderline"/>
        </w:rPr>
        <w:t>to the existing nuclear-sharing program, or a new European military organization would be established to oversee the weapons</w:t>
      </w:r>
      <w:r w:rsidRPr="00BE09D6">
        <w:rPr>
          <w:sz w:val="14"/>
        </w:rPr>
        <w:t xml:space="preserve">. In either case, </w:t>
      </w:r>
      <w:r w:rsidRPr="00BE09D6">
        <w:rPr>
          <w:rStyle w:val="Emphasis"/>
        </w:rPr>
        <w:t xml:space="preserve">the </w:t>
      </w:r>
      <w:proofErr w:type="spellStart"/>
      <w:r w:rsidRPr="00BE09D6">
        <w:rPr>
          <w:rStyle w:val="Emphasis"/>
        </w:rPr>
        <w:t>Eurodeterrent</w:t>
      </w:r>
      <w:proofErr w:type="spellEnd"/>
      <w:r w:rsidRPr="00BE09D6">
        <w:rPr>
          <w:rStyle w:val="Emphasis"/>
        </w:rPr>
        <w:t xml:space="preserve"> is thought to rely mainly on French weapons and German funding.</w:t>
      </w:r>
      <w:r w:rsidRPr="00BE09D6">
        <w:rPr>
          <w:sz w:val="14"/>
        </w:rPr>
        <w:t xml:space="preserve"> </w:t>
      </w:r>
      <w:r w:rsidRPr="00BE09D6">
        <w:rPr>
          <w:rStyle w:val="StyleUnderline"/>
        </w:rPr>
        <w:t>All this could supposedly be done without proliferation</w:t>
      </w:r>
      <w:r w:rsidRPr="00BE09D6">
        <w:rPr>
          <w:sz w:val="14"/>
        </w:rPr>
        <w:t xml:space="preserve">, since the current nuclear arsenals of France and the UK “would likely be sufficient for defending Germany,” according to Jan </w:t>
      </w:r>
      <w:proofErr w:type="spellStart"/>
      <w:r w:rsidRPr="00BE09D6">
        <w:rPr>
          <w:sz w:val="14"/>
        </w:rPr>
        <w:t>Techau</w:t>
      </w:r>
      <w:proofErr w:type="spellEnd"/>
      <w:r w:rsidRPr="00BE09D6">
        <w:rPr>
          <w:sz w:val="14"/>
        </w:rPr>
        <w:t xml:space="preserve"> at the American Academy in Berlin. Although the European arsenal would be dwarfed by Russia in numbers, </w:t>
      </w:r>
      <w:r w:rsidRPr="00BE09D6">
        <w:rPr>
          <w:rStyle w:val="Emphasis"/>
        </w:rPr>
        <w:t>France possesses the second-strike capability that is crucial for deterrence.</w:t>
      </w:r>
    </w:p>
    <w:p w:rsidR="00230BDB" w:rsidRDefault="00AE0BB4" w:rsidP="00AE0BB4">
      <w:pPr>
        <w:pStyle w:val="Heading3"/>
      </w:pPr>
      <w:r>
        <w:t xml:space="preserve">No L – Japan </w:t>
      </w:r>
    </w:p>
    <w:p w:rsidR="00AE0BB4" w:rsidRDefault="00AE0BB4" w:rsidP="00AE0BB4"/>
    <w:p w:rsidR="00AE0BB4" w:rsidRDefault="00AE0BB4" w:rsidP="00AE0BB4">
      <w:pPr>
        <w:pStyle w:val="Heading4"/>
      </w:pPr>
      <w:r>
        <w:t>Treaties, diplomatic ties, and formal negotiations would ensure Japan that we aren’t abandoning them</w:t>
      </w:r>
    </w:p>
    <w:p w:rsidR="00AE0BB4" w:rsidRDefault="00AE0BB4" w:rsidP="00AE0BB4">
      <w:r w:rsidRPr="00823062">
        <w:rPr>
          <w:b/>
          <w:bCs/>
          <w:sz w:val="26"/>
          <w:szCs w:val="26"/>
        </w:rPr>
        <w:t>Miller 17</w:t>
      </w:r>
      <w:r>
        <w:t xml:space="preserve"> J. Berkshire Miller </w:t>
      </w:r>
      <w:r w:rsidRPr="00823062">
        <w:t>is an International Affairs Fellow at the Council on Foreign Relations, based in Tokyo, and a Senior Fellow on East Asia at the East</w:t>
      </w:r>
      <w:r>
        <w:t xml:space="preserve"> </w:t>
      </w:r>
      <w:r w:rsidRPr="00823062">
        <w:t xml:space="preserve">West Institute. </w:t>
      </w:r>
      <w:r>
        <w:t>“How Trump Can Reassure Asian Allies The Way Forward With Japan and South Korea.” February 8</w:t>
      </w:r>
      <w:r w:rsidRPr="00823062">
        <w:rPr>
          <w:vertAlign w:val="superscript"/>
        </w:rPr>
        <w:t>th</w:t>
      </w:r>
      <w:r>
        <w:t xml:space="preserve"> 2017. </w:t>
      </w:r>
      <w:r w:rsidRPr="00823062">
        <w:t xml:space="preserve">https://www.foreignaffairs.com/articles/asia/2017-02-08/how-trump-can-reassure-asian-allies </w:t>
      </w:r>
      <w:r>
        <w:t>|| SW</w:t>
      </w:r>
    </w:p>
    <w:p w:rsidR="00AE0BB4" w:rsidRPr="00373B92" w:rsidRDefault="00AE0BB4" w:rsidP="00AE0BB4">
      <w:pPr>
        <w:rPr>
          <w:sz w:val="16"/>
        </w:rPr>
      </w:pPr>
      <w:r w:rsidRPr="00373B92">
        <w:rPr>
          <w:sz w:val="16"/>
        </w:rPr>
        <w:t xml:space="preserve">Last week, James Mattis made his first international trip as U.S. defense secretary. </w:t>
      </w:r>
      <w:r w:rsidRPr="00823062">
        <w:rPr>
          <w:rStyle w:val="StyleUnderline"/>
        </w:rPr>
        <w:t xml:space="preserve">Over four days in Japan and South Korea, Mattis sought to reassure officials in both countries of Washington’s commitments to them. Many in East Asia are worried about the direction of U.S. foreign policy under </w:t>
      </w:r>
      <w:r w:rsidRPr="00373B92">
        <w:rPr>
          <w:sz w:val="16"/>
        </w:rPr>
        <w:t xml:space="preserve">the new administration of President Donald </w:t>
      </w:r>
      <w:r w:rsidRPr="00823062">
        <w:rPr>
          <w:rStyle w:val="StyleUnderline"/>
        </w:rPr>
        <w:t>Trump, who during his campaign chastised Japan and South Korea for not paying enough for U.S. military support and even suggested that Tokyo and Seoul should consider developing nuclear weapons—signs, it seemed, that the superpower on which Japan and South Korea have long depended was considering abandoning them.</w:t>
      </w:r>
      <w:r>
        <w:rPr>
          <w:rStyle w:val="StyleUnderline"/>
        </w:rPr>
        <w:t xml:space="preserve"> </w:t>
      </w:r>
      <w:r w:rsidRPr="00373B92">
        <w:rPr>
          <w:sz w:val="16"/>
        </w:rPr>
        <w:t xml:space="preserve">Like Trump’s November meeting with Japanese Prime Minister Shinzo Abe and Trump’s phone calls with South Korean officials, Mattis’ visit suggested that the new administration is attempting to walk back the effects of some of Trump’s earlier rhetoric. The timing of Mattis’ visit was critical, coming as it did amid growing criticism from regional observers that the Trump administration was set to cast aside the United States’ pivot to Asia and focus more on threats from the Middle East. But perhaps more important was Mattis’ tone: </w:t>
      </w:r>
      <w:r w:rsidRPr="00823062">
        <w:rPr>
          <w:rStyle w:val="StyleUnderline"/>
        </w:rPr>
        <w:t>The defense secretary did not press allies on burden-sharing but sought instead to reassure and listen to them. That was the right move. Washington will need its East Asian allies in the coming months, as tensions will undoubtedly resurface around the region’s many flashpoints, such as the Korean peninsula and the East China and South China seas.</w:t>
      </w:r>
      <w:r w:rsidRPr="00373B92">
        <w:rPr>
          <w:sz w:val="16"/>
        </w:rPr>
        <w:t xml:space="preserve"> Later this week, Abe and Trump will meet in Washington and Florida. Like Mattis, Trump should use those meetings to reassure Abe of Washington’s commitment to its alliance with Japan. Japan’s concerns about Trump’s vision for the United States’ strategy in Asia are twofold. On the security front, </w:t>
      </w:r>
      <w:r w:rsidRPr="00823062">
        <w:rPr>
          <w:rStyle w:val="StyleUnderline"/>
        </w:rPr>
        <w:t>Tokyo has been alarmed by Trump’s claims that Japan has enjoyed the benefits of Washington’s alliance commitment without providing much in return</w:t>
      </w:r>
      <w:r w:rsidRPr="00373B92">
        <w:rPr>
          <w:sz w:val="16"/>
        </w:rPr>
        <w:t>. “</w:t>
      </w:r>
      <w:r w:rsidRPr="00823062">
        <w:rPr>
          <w:rStyle w:val="StyleUnderline"/>
        </w:rPr>
        <w:t>You know we have a treaty with Japan where if Japan is attacked, we have to use the full force and might of the United States,” Trump mused in August, during his campaign. “If we’re attacked, Japan doesn’t have to do anything. They can sit home and watch Sony television.”</w:t>
      </w:r>
      <w:r w:rsidRPr="00373B92">
        <w:rPr>
          <w:sz w:val="16"/>
        </w:rPr>
        <w:t xml:space="preserve"> </w:t>
      </w:r>
      <w:r w:rsidRPr="00823062">
        <w:rPr>
          <w:rStyle w:val="StyleUnderline"/>
        </w:rPr>
        <w:t>Those remarks may have set off more surprise than anger in Japan</w:t>
      </w:r>
      <w:r w:rsidRPr="00373B92">
        <w:rPr>
          <w:sz w:val="16"/>
        </w:rPr>
        <w:t xml:space="preserve">. </w:t>
      </w:r>
      <w:r w:rsidRPr="00823062">
        <w:rPr>
          <w:rStyle w:val="StyleUnderline"/>
        </w:rPr>
        <w:t>That is mostly because the U.S.-Japanese alliance has matured over the past few years as Japan has worked to improve its own defense capacity: Japanese officials have hardly been idle.</w:t>
      </w:r>
      <w:r w:rsidRPr="00373B92">
        <w:rPr>
          <w:sz w:val="16"/>
        </w:rPr>
        <w:t xml:space="preserve"> Since his election in late 2012, Abe has sought to reform Japan’s antiquated security and defense architecture, which was developed in the aftermath of World War II under U.S. occupation. His government has created a National Security Council, developed Japan’s first National Security Strategy, and pushed through a host of security reforms that took effect last year, increasing the flexibility and permitted uses of Japan’s Self-Defense Forces. Tokyo has implemented many of those changes under a revised set of bilateral defense guidelines, finalized in 2015, that seek to tighten Japan’s security partnership with the United States. </w:t>
      </w:r>
      <w:r w:rsidRPr="00823062">
        <w:rPr>
          <w:rStyle w:val="StyleUnderline"/>
        </w:rPr>
        <w:t xml:space="preserve">During a meeting with Abe, Mattis reaffirmed the United States’ commitment to Tokyo as “100 </w:t>
      </w:r>
      <w:r w:rsidRPr="00373B92">
        <w:rPr>
          <w:rStyle w:val="StyleUnderline"/>
        </w:rPr>
        <w:t>percent,” stressing that Washington was not wavering on its security pledges. Perhaps more critical, Mattis assured Japanese officials that the United States still considers the Senkaku Islands (known as the Diaoyu Islands in China, which also claims them) as covered by Article 5 of the U.S.-Japan Security Treaty</w:t>
      </w:r>
      <w:r w:rsidRPr="00373B92">
        <w:rPr>
          <w:sz w:val="16"/>
        </w:rPr>
        <w:t xml:space="preserve">, meaning that </w:t>
      </w:r>
      <w:r w:rsidRPr="00373B92">
        <w:rPr>
          <w:rStyle w:val="Emphasis"/>
        </w:rPr>
        <w:t>the United States would come to Japan’s aid if the islands were attacked.</w:t>
      </w:r>
      <w:r w:rsidRPr="00373B92">
        <w:rPr>
          <w:sz w:val="16"/>
        </w:rPr>
        <w:t xml:space="preserve"> T</w:t>
      </w:r>
      <w:r w:rsidRPr="00373B92">
        <w:rPr>
          <w:rStyle w:val="StyleUnderline"/>
        </w:rPr>
        <w:t>he islands have been the focal point of tensions between China and Japan for several years.</w:t>
      </w:r>
      <w:r w:rsidRPr="00373B92">
        <w:rPr>
          <w:sz w:val="16"/>
        </w:rPr>
        <w:t xml:space="preserve"> Despite U.S. assurances, China continues to sail fishing, commercial, and Coast Guard vessels around the territories in an effort to assert its claim over them.</w:t>
      </w:r>
    </w:p>
    <w:p w:rsidR="00AE0BB4" w:rsidRPr="00841ABF" w:rsidRDefault="00AE0BB4" w:rsidP="00AE0BB4">
      <w:pPr>
        <w:rPr>
          <w:sz w:val="16"/>
        </w:rPr>
      </w:pPr>
    </w:p>
    <w:p w:rsidR="00AE0BB4" w:rsidRPr="00AE0BB4" w:rsidRDefault="00AE0BB4" w:rsidP="00AE0BB4"/>
    <w:p w:rsidR="00901A73" w:rsidRPr="00691996" w:rsidRDefault="00901A73" w:rsidP="00901A73">
      <w:pPr>
        <w:pStyle w:val="Heading3"/>
      </w:pPr>
      <w:r>
        <w:t>Link Turn – ME assurances bad</w:t>
      </w:r>
    </w:p>
    <w:p w:rsidR="00901A73" w:rsidRDefault="00901A73" w:rsidP="00901A73">
      <w:pPr>
        <w:pStyle w:val="Heading4"/>
      </w:pPr>
      <w:r>
        <w:t>Middle East assurances undermines Europe and East Asian assurances- it’s zero sum</w:t>
      </w:r>
    </w:p>
    <w:p w:rsidR="00901A73" w:rsidRPr="00434433" w:rsidRDefault="00901A73" w:rsidP="00901A73">
      <w:proofErr w:type="spellStart"/>
      <w:r>
        <w:t>Bjornar</w:t>
      </w:r>
      <w:proofErr w:type="spellEnd"/>
      <w:r>
        <w:t xml:space="preserve"> </w:t>
      </w:r>
      <w:proofErr w:type="spellStart"/>
      <w:r w:rsidRPr="00434433">
        <w:rPr>
          <w:rStyle w:val="Style13ptBold"/>
        </w:rPr>
        <w:t>Sverdup-Thygeson</w:t>
      </w:r>
      <w:proofErr w:type="spellEnd"/>
      <w:r w:rsidRPr="00434433">
        <w:rPr>
          <w:rStyle w:val="Style13ptBold"/>
        </w:rPr>
        <w:t xml:space="preserve"> et al. 16</w:t>
      </w:r>
      <w:r>
        <w:t xml:space="preserve"> {Research Fellow at Norwegian Institute of International Affairs. January 2016. ““For Every Action...” The American pivot to Asia and fragmented European responses.” https://www.brookings.edu/wp-content/uploads/2016/07/The-American-pivot-to-Asia-and-fragmented-European-responses-2.pdf}//JM</w:t>
      </w:r>
    </w:p>
    <w:p w:rsidR="00901A73" w:rsidRPr="00691996" w:rsidRDefault="00901A73" w:rsidP="00901A73">
      <w:pPr>
        <w:rPr>
          <w:u w:val="single"/>
        </w:rPr>
      </w:pPr>
      <w:r w:rsidRPr="0091421D">
        <w:rPr>
          <w:sz w:val="14"/>
        </w:rPr>
        <w:t xml:space="preserve">IS THE UNITED STATES NEGLECTING EUROPE? The authors note that </w:t>
      </w:r>
      <w:r w:rsidRPr="00691996">
        <w:rPr>
          <w:u w:val="single"/>
        </w:rPr>
        <w:t>many European policymakers worry that the U.S. pivot to Asia diminishes America’s commitment to Europe at precisely the time when hard security problems have returned.</w:t>
      </w:r>
      <w:r w:rsidRPr="0091421D">
        <w:rPr>
          <w:sz w:val="14"/>
        </w:rPr>
        <w:t xml:space="preserve"> This has been a regular European complaint over the past four years. However, it begs the following question: what do Europeans wish the United States had done that it did not do? Yes, Russian aggression against Ukraine is a major challenge, but one does not get the impression that European governments, with one or two possible exceptions, want the United States to intervene military. Many western European governments are even uneasy about the permanent stationing of U.S. forces in the Baltic States. The United States has been pushing the European Union to introduce stronger sanctions. Apart from the Russia crisis, it is true that the United States allowed European states to take the lead in Libya, so that may be one area where it could have done more, although it is worth noting that on that occasion Germany did not support military action. It is easier to question the U.S. commitment in the abstract than on specifics, particularly when European governments are not even in favor of a ramped up American effort in response to several of the hard security challenges. There </w:t>
      </w:r>
      <w:r w:rsidRPr="00691996">
        <w:rPr>
          <w:u w:val="single"/>
        </w:rPr>
        <w:t>is little evidence that the pivot to Asia has resulted in the United States doing less on security in Europe than its European partners want it to do</w:t>
      </w:r>
      <w:r w:rsidRPr="0091421D">
        <w:rPr>
          <w:sz w:val="14"/>
        </w:rPr>
        <w:t xml:space="preserve">. </w:t>
      </w:r>
      <w:r w:rsidRPr="00B33AAC">
        <w:rPr>
          <w:rStyle w:val="Emphasis"/>
        </w:rPr>
        <w:t>The real tradeoff is not between Europe and East Asia but between the Middle East and both East Asia and Europe</w:t>
      </w:r>
      <w:r w:rsidRPr="0091421D">
        <w:rPr>
          <w:sz w:val="14"/>
        </w:rPr>
        <w:t xml:space="preserve">. </w:t>
      </w:r>
      <w:r w:rsidRPr="00691996">
        <w:rPr>
          <w:u w:val="single"/>
        </w:rPr>
        <w:t xml:space="preserve">Will the United States get dragged in to conflicts in the Middle East or can it concentrate on </w:t>
      </w:r>
      <w:r w:rsidRPr="0091421D">
        <w:rPr>
          <w:sz w:val="14"/>
        </w:rPr>
        <w:t xml:space="preserve">major power relations in </w:t>
      </w:r>
      <w:r w:rsidRPr="00691996">
        <w:rPr>
          <w:u w:val="single"/>
        </w:rPr>
        <w:t xml:space="preserve">the world’s two most strategically important regions? </w:t>
      </w:r>
      <w:r w:rsidRPr="0091421D">
        <w:rPr>
          <w:sz w:val="14"/>
        </w:rPr>
        <w:t>It is on this tradeoff where Europeans may have valid concerns since they are far more exposed to disorder in the Middle East than Americans are. To the extent that the United States is prioritizing Asia over the Middle East, it could come at some cost to European security.</w:t>
      </w:r>
      <w:r w:rsidRPr="00691996">
        <w:rPr>
          <w:u w:val="single"/>
        </w:rPr>
        <w:t xml:space="preserve"> </w:t>
      </w:r>
    </w:p>
    <w:p w:rsidR="00C255F4" w:rsidRPr="00C255F4" w:rsidRDefault="00C255F4" w:rsidP="00C255F4"/>
    <w:p w:rsidR="00DC1768" w:rsidRDefault="00DC1768" w:rsidP="00DC1768">
      <w:pPr>
        <w:pStyle w:val="Heading2"/>
      </w:pPr>
      <w:r>
        <w:t>Impacts</w:t>
      </w:r>
    </w:p>
    <w:p w:rsidR="00DC1768" w:rsidRPr="00E5212C" w:rsidRDefault="00DC1768" w:rsidP="00DC1768">
      <w:pPr>
        <w:pStyle w:val="Heading3"/>
      </w:pPr>
      <w:r>
        <w:t xml:space="preserve">No </w:t>
      </w:r>
      <w:proofErr w:type="spellStart"/>
      <w:r>
        <w:t>Prolif</w:t>
      </w:r>
      <w:proofErr w:type="spellEnd"/>
      <w:r>
        <w:t xml:space="preserve"> D</w:t>
      </w:r>
    </w:p>
    <w:p w:rsidR="00DC1768" w:rsidRDefault="00DC1768" w:rsidP="00DC1768"/>
    <w:p w:rsidR="00DC1768" w:rsidRPr="00F40BCB" w:rsidRDefault="00DC1768" w:rsidP="00DC1768">
      <w:pPr>
        <w:pStyle w:val="Heading4"/>
        <w:rPr>
          <w:rFonts w:cs="Arial"/>
        </w:rPr>
      </w:pPr>
      <w:r w:rsidRPr="00F40BCB">
        <w:rPr>
          <w:rFonts w:cs="Arial"/>
        </w:rPr>
        <w:t>No impact to nuclear proliferation—more nuclear states produce peace</w:t>
      </w:r>
    </w:p>
    <w:p w:rsidR="00DC1768" w:rsidRPr="00F40BCB" w:rsidRDefault="00DC1768" w:rsidP="00DC1768">
      <w:r w:rsidRPr="00F40BCB">
        <w:rPr>
          <w:rStyle w:val="Style13ptBold"/>
        </w:rPr>
        <w:t>Suzuki 15</w:t>
      </w:r>
      <w:r w:rsidRPr="00F40BCB">
        <w:t xml:space="preserve"> – (June 2015, </w:t>
      </w:r>
      <w:proofErr w:type="spellStart"/>
      <w:r w:rsidRPr="00F40BCB">
        <w:t>Akisato</w:t>
      </w:r>
      <w:proofErr w:type="spellEnd"/>
      <w:r w:rsidRPr="00F40BCB">
        <w:t xml:space="preserve">, Researcher, Institute for International Conflict Resolution and Reconstruction, School of Law and Government, Dublin City University, MA in Violence, Terrorism and Security at Queen's University, “Is more better or worse? New empirics on nuclear proliferation and interstate conflict by Random Forests,” Research and Politics, </w:t>
      </w:r>
      <w:proofErr w:type="spellStart"/>
      <w:r w:rsidRPr="00F40BCB">
        <w:t>SagePub</w:t>
      </w:r>
      <w:proofErr w:type="spellEnd"/>
      <w:r w:rsidRPr="00F40BCB">
        <w:t>)</w:t>
      </w:r>
    </w:p>
    <w:p w:rsidR="00DC1768" w:rsidRPr="00E5212C" w:rsidRDefault="00DC1768" w:rsidP="00DC1768">
      <w:pPr>
        <w:rPr>
          <w:sz w:val="10"/>
        </w:rPr>
      </w:pPr>
      <w:r w:rsidRPr="00E5212C">
        <w:rPr>
          <w:sz w:val="10"/>
          <w:szCs w:val="10"/>
        </w:rPr>
        <w:t>Random Forests has three attractive and distinctive characteristics</w:t>
      </w:r>
      <w:r w:rsidRPr="00E5212C">
        <w:rPr>
          <w:sz w:val="10"/>
        </w:rPr>
        <w:t xml:space="preserve"> for the purposes of this paper: first, the estimation of conditional variable importance and partial dependence plots enable conventional applied researchers to interpret non-parametric analysis in an intuitive way; second, </w:t>
      </w:r>
      <w:r w:rsidRPr="0096027A">
        <w:rPr>
          <w:rStyle w:val="StyleUnderline"/>
          <w:highlight w:val="green"/>
        </w:rPr>
        <w:t>Random Forests</w:t>
      </w:r>
      <w:r w:rsidRPr="00F40BCB">
        <w:rPr>
          <w:rStyle w:val="StyleUnderline"/>
        </w:rPr>
        <w:t xml:space="preserve"> can </w:t>
      </w:r>
      <w:r w:rsidRPr="0096027A">
        <w:rPr>
          <w:rStyle w:val="StyleUnderline"/>
          <w:highlight w:val="green"/>
        </w:rPr>
        <w:t>examine non-linearity</w:t>
      </w:r>
      <w:r w:rsidRPr="00E5212C">
        <w:rPr>
          <w:sz w:val="10"/>
        </w:rPr>
        <w:t xml:space="preserve"> (Strobl et al., 2009: 339–341), </w:t>
      </w:r>
      <w:r w:rsidRPr="00F40BCB">
        <w:rPr>
          <w:rStyle w:val="StyleUnderline"/>
        </w:rPr>
        <w:t>which is desirable because</w:t>
      </w:r>
      <w:r w:rsidRPr="00E5212C">
        <w:rPr>
          <w:sz w:val="10"/>
        </w:rPr>
        <w:t xml:space="preserve">, as already noted, </w:t>
      </w:r>
      <w:r w:rsidRPr="00F40BCB">
        <w:rPr>
          <w:rStyle w:val="StyleUnderline"/>
        </w:rPr>
        <w:t>some theories expect non-linearity between nuclear proliferation and</w:t>
      </w:r>
      <w:r w:rsidRPr="00E5212C">
        <w:rPr>
          <w:sz w:val="10"/>
        </w:rPr>
        <w:t xml:space="preserve"> a systemic </w:t>
      </w:r>
      <w:r w:rsidRPr="00F40BCB">
        <w:rPr>
          <w:rStyle w:val="StyleUnderline"/>
        </w:rPr>
        <w:t>propensity for conflict</w:t>
      </w:r>
      <w:r w:rsidRPr="00E5212C">
        <w:rPr>
          <w:sz w:val="10"/>
        </w:rPr>
        <w:t xml:space="preserve">; and </w:t>
      </w:r>
      <w:r w:rsidRPr="00F40BCB">
        <w:rPr>
          <w:rStyle w:val="StyleUnderline"/>
        </w:rPr>
        <w:t>finally</w:t>
      </w:r>
      <w:r w:rsidRPr="00E5212C">
        <w:rPr>
          <w:sz w:val="10"/>
        </w:rPr>
        <w:t xml:space="preserve">, </w:t>
      </w:r>
      <w:r w:rsidRPr="0096027A">
        <w:rPr>
          <w:rStyle w:val="StyleUnderline"/>
          <w:highlight w:val="green"/>
        </w:rPr>
        <w:t>it can cope with</w:t>
      </w:r>
      <w:r w:rsidRPr="00F40BCB">
        <w:rPr>
          <w:rStyle w:val="StyleUnderline"/>
        </w:rPr>
        <w:t xml:space="preserve"> potential </w:t>
      </w:r>
      <w:r w:rsidRPr="0096027A">
        <w:rPr>
          <w:rStyle w:val="StyleUnderline"/>
          <w:highlight w:val="green"/>
        </w:rPr>
        <w:t>interactions and multicollinearity between regressors</w:t>
      </w:r>
      <w:r w:rsidRPr="00E5212C">
        <w:rPr>
          <w:sz w:val="10"/>
        </w:rPr>
        <w:t xml:space="preserve"> (Strobl et al., 2009: 339–341; Strobl et al., 2008). As noted before, </w:t>
      </w:r>
      <w:r w:rsidRPr="00F40BCB">
        <w:rPr>
          <w:rStyle w:val="StyleUnderline"/>
        </w:rPr>
        <w:t>most</w:t>
      </w:r>
      <w:r w:rsidRPr="00E5212C">
        <w:rPr>
          <w:sz w:val="10"/>
        </w:rPr>
        <w:t xml:space="preserve"> of the </w:t>
      </w:r>
      <w:r w:rsidRPr="00F40BCB">
        <w:rPr>
          <w:rStyle w:val="StyleUnderline"/>
        </w:rPr>
        <w:t>regressors here are highly correlated, and</w:t>
      </w:r>
      <w:r w:rsidRPr="00E5212C">
        <w:rPr>
          <w:sz w:val="10"/>
        </w:rPr>
        <w:t xml:space="preserve"> also </w:t>
      </w:r>
      <w:r w:rsidRPr="00F40BCB">
        <w:rPr>
          <w:rStyle w:val="StyleUnderline"/>
        </w:rPr>
        <w:t>it is plausible to anticipate some interaction</w:t>
      </w:r>
      <w:r w:rsidRPr="00E5212C">
        <w:rPr>
          <w:sz w:val="10"/>
        </w:rPr>
        <w:t xml:space="preserve"> effect between them (</w:t>
      </w:r>
      <w:r w:rsidRPr="00F40BCB">
        <w:rPr>
          <w:rStyle w:val="StyleUnderline"/>
        </w:rPr>
        <w:t>e.g.</w:t>
      </w:r>
      <w:r w:rsidRPr="00E5212C">
        <w:rPr>
          <w:sz w:val="10"/>
        </w:rPr>
        <w:t xml:space="preserve"> the number of </w:t>
      </w:r>
      <w:r w:rsidRPr="00F40BCB">
        <w:rPr>
          <w:rStyle w:val="StyleUnderline"/>
        </w:rPr>
        <w:t>democratic states and</w:t>
      </w:r>
      <w:r w:rsidRPr="00E5212C">
        <w:rPr>
          <w:sz w:val="10"/>
        </w:rPr>
        <w:t xml:space="preserve"> the </w:t>
      </w:r>
      <w:r w:rsidRPr="00F40BCB">
        <w:rPr>
          <w:rStyle w:val="Emphasis"/>
        </w:rPr>
        <w:t>g</w:t>
      </w:r>
      <w:r w:rsidRPr="00E5212C">
        <w:rPr>
          <w:sz w:val="10"/>
        </w:rPr>
        <w:t xml:space="preserve">ross </w:t>
      </w:r>
      <w:r w:rsidRPr="00F40BCB">
        <w:rPr>
          <w:rStyle w:val="Emphasis"/>
        </w:rPr>
        <w:t>w</w:t>
      </w:r>
      <w:r w:rsidRPr="00E5212C">
        <w:rPr>
          <w:sz w:val="10"/>
        </w:rPr>
        <w:t xml:space="preserve">orld </w:t>
      </w:r>
      <w:r w:rsidRPr="00F40BCB">
        <w:rPr>
          <w:rStyle w:val="Emphasis"/>
        </w:rPr>
        <w:t>p</w:t>
      </w:r>
      <w:r w:rsidRPr="00E5212C">
        <w:rPr>
          <w:sz w:val="10"/>
        </w:rPr>
        <w:t xml:space="preserve">roduct). </w:t>
      </w:r>
      <w:r w:rsidRPr="00F40BCB">
        <w:rPr>
          <w:rStyle w:val="Emphasis"/>
        </w:rPr>
        <w:t>The specific capabilities of Random Forests are therefore essential</w:t>
      </w:r>
      <w:r w:rsidRPr="00E5212C">
        <w:rPr>
          <w:sz w:val="10"/>
        </w:rPr>
        <w:t xml:space="preserve">. The estimation of conditional variable importance shows that the nuclear year counter has a negative importance score.7 Thus, the nuclear year counter is not important in explaining the dispute–state ratio. This suggests that the optimist theory is supported. The remaining regressors have an importance score higher than the absolute value of the importance score of the nuclear year counter, meaning that they are all important. Controlling for democratic peace, capitalist peace, and polarity, the number of nuclear states is still a significant predictor in explaining a systemic propensity for interstate conflict. Figure 1 presents the partial dependence plots of the model.8 First, on average, a larger number of nuclear states is associated with a lower dispute–state ratio, although the changes from two nuclear states to three and from six to seven increase the ratio instead. Thus, </w:t>
      </w:r>
      <w:r w:rsidRPr="0096027A">
        <w:rPr>
          <w:rStyle w:val="Emphasis"/>
          <w:highlight w:val="green"/>
        </w:rPr>
        <w:t>the relationship is empirically non-linear</w:t>
      </w:r>
      <w:r w:rsidRPr="00E5212C">
        <w:rPr>
          <w:sz w:val="10"/>
        </w:rPr>
        <w:t xml:space="preserve">, as Bueno de Mesquita and Riker (1982) and </w:t>
      </w:r>
      <w:proofErr w:type="spellStart"/>
      <w:r w:rsidRPr="00E5212C">
        <w:rPr>
          <w:sz w:val="10"/>
        </w:rPr>
        <w:t>Intriligator</w:t>
      </w:r>
      <w:proofErr w:type="spellEnd"/>
      <w:r w:rsidRPr="00E5212C">
        <w:rPr>
          <w:sz w:val="10"/>
        </w:rPr>
        <w:t xml:space="preserve"> and Brito (1981) expected in part. </w:t>
      </w:r>
      <w:r w:rsidRPr="0096027A">
        <w:rPr>
          <w:rStyle w:val="StyleUnderline"/>
          <w:highlight w:val="green"/>
        </w:rPr>
        <w:t>Overall</w:t>
      </w:r>
      <w:r w:rsidRPr="00E5212C">
        <w:rPr>
          <w:sz w:val="10"/>
        </w:rPr>
        <w:t xml:space="preserve">, however, </w:t>
      </w:r>
      <w:r w:rsidRPr="0096027A">
        <w:rPr>
          <w:rStyle w:val="StyleUnderline"/>
          <w:highlight w:val="green"/>
        </w:rPr>
        <w:t>the optimist theory is supported</w:t>
      </w:r>
      <w:r w:rsidRPr="00F40BCB">
        <w:rPr>
          <w:rStyle w:val="StyleUnderline"/>
        </w:rPr>
        <w:t xml:space="preserve">, </w:t>
      </w:r>
      <w:r w:rsidRPr="0096027A">
        <w:rPr>
          <w:rStyle w:val="StyleUnderline"/>
          <w:highlight w:val="green"/>
        </w:rPr>
        <w:t>and</w:t>
      </w:r>
      <w:r w:rsidRPr="00F40BCB">
        <w:rPr>
          <w:rStyle w:val="StyleUnderline"/>
        </w:rPr>
        <w:t xml:space="preserve"> the </w:t>
      </w:r>
      <w:r w:rsidRPr="0096027A">
        <w:rPr>
          <w:rStyle w:val="StyleUnderline"/>
          <w:highlight w:val="green"/>
        </w:rPr>
        <w:t>change</w:t>
      </w:r>
      <w:r w:rsidRPr="00F40BCB">
        <w:rPr>
          <w:rStyle w:val="StyleUnderline"/>
        </w:rPr>
        <w:t xml:space="preserve"> from two nuclear states to nine nuclear states </w:t>
      </w:r>
      <w:r w:rsidRPr="0096027A">
        <w:rPr>
          <w:rStyle w:val="Emphasis"/>
          <w:highlight w:val="green"/>
        </w:rPr>
        <w:t>decreases the dispute–state ratio</w:t>
      </w:r>
      <w:r w:rsidRPr="00E5212C">
        <w:rPr>
          <w:sz w:val="10"/>
        </w:rPr>
        <w:t xml:space="preserve"> approximately from 0.228 to 0.18. This means that, if there are 194 states in the system (as there were in 2009), </w:t>
      </w:r>
      <w:r w:rsidRPr="0096027A">
        <w:rPr>
          <w:rStyle w:val="StyleUnderline"/>
          <w:highlight w:val="green"/>
        </w:rPr>
        <w:t>the number of militarized interstate dispute</w:t>
      </w:r>
      <w:r w:rsidRPr="00F40BCB">
        <w:rPr>
          <w:rStyle w:val="StyleUnderline"/>
        </w:rPr>
        <w:t xml:space="preserve"> onsets per system-year </w:t>
      </w:r>
      <w:r w:rsidRPr="0096027A">
        <w:rPr>
          <w:rStyle w:val="StyleUnderline"/>
          <w:highlight w:val="green"/>
        </w:rPr>
        <w:t>decreases</w:t>
      </w:r>
      <w:r w:rsidRPr="00E5212C">
        <w:rPr>
          <w:sz w:val="10"/>
        </w:rPr>
        <w:t xml:space="preserve"> approximately from 44 to 35. </w:t>
      </w:r>
      <w:r w:rsidRPr="00F40BCB">
        <w:rPr>
          <w:rStyle w:val="Emphasis"/>
        </w:rPr>
        <w:t xml:space="preserve">This is a substantively significant decline. </w:t>
      </w:r>
      <w:r w:rsidRPr="00E5212C">
        <w:rPr>
          <w:sz w:val="10"/>
        </w:rPr>
        <w:t xml:space="preserve">Second, the nuclear year counter shows a concave relationship with the dispute–state ratio, suggesting that new nuclear states are less prone to conflict than middle-aged nuclear states. Thus, </w:t>
      </w:r>
      <w:r w:rsidRPr="0096027A">
        <w:rPr>
          <w:rStyle w:val="Emphasis"/>
          <w:highlight w:val="green"/>
        </w:rPr>
        <w:t>the pessimist theory finds no support</w:t>
      </w:r>
      <w:r w:rsidRPr="00E5212C">
        <w:rPr>
          <w:sz w:val="10"/>
        </w:rPr>
        <w:t xml:space="preserve"> </w:t>
      </w:r>
      <w:r w:rsidRPr="00F40BCB">
        <w:rPr>
          <w:rStyle w:val="StyleUnderline"/>
        </w:rPr>
        <w:t>from either</w:t>
      </w:r>
      <w:r w:rsidRPr="00E5212C">
        <w:rPr>
          <w:sz w:val="10"/>
        </w:rPr>
        <w:t xml:space="preserve"> the </w:t>
      </w:r>
      <w:r w:rsidRPr="00F40BCB">
        <w:rPr>
          <w:rStyle w:val="StyleUnderline"/>
        </w:rPr>
        <w:t>variable importance estimation or the partial dependence plot</w:t>
      </w:r>
      <w:r w:rsidRPr="00E5212C">
        <w:rPr>
          <w:sz w:val="10"/>
        </w:rPr>
        <w:t xml:space="preserve">. Finally, as for the control variables, the number of democratic states and the gross world product have a complex non-linear relationship with the dispute–state ratio, but </w:t>
      </w:r>
      <w:r w:rsidRPr="00F40BCB">
        <w:rPr>
          <w:rStyle w:val="StyleUnderline"/>
        </w:rPr>
        <w:t xml:space="preserve">if the number of democratic states and the </w:t>
      </w:r>
      <w:r w:rsidRPr="00F40BCB">
        <w:rPr>
          <w:rStyle w:val="Emphasis"/>
        </w:rPr>
        <w:t>g</w:t>
      </w:r>
      <w:r w:rsidRPr="00E5212C">
        <w:rPr>
          <w:sz w:val="10"/>
        </w:rPr>
        <w:t xml:space="preserve">ross </w:t>
      </w:r>
      <w:r w:rsidRPr="00F40BCB">
        <w:rPr>
          <w:rStyle w:val="Emphasis"/>
        </w:rPr>
        <w:t>w</w:t>
      </w:r>
      <w:r w:rsidRPr="00E5212C">
        <w:rPr>
          <w:sz w:val="10"/>
        </w:rPr>
        <w:t xml:space="preserve">orld </w:t>
      </w:r>
      <w:r w:rsidRPr="00F40BCB">
        <w:rPr>
          <w:rStyle w:val="Emphasis"/>
        </w:rPr>
        <w:t>p</w:t>
      </w:r>
      <w:r w:rsidRPr="00E5212C">
        <w:rPr>
          <w:sz w:val="10"/>
        </w:rPr>
        <w:t xml:space="preserve">roduct </w:t>
      </w:r>
      <w:r w:rsidRPr="00F40BCB">
        <w:rPr>
          <w:rStyle w:val="StyleUnderline"/>
        </w:rPr>
        <w:t>are sufficiently large, they</w:t>
      </w:r>
      <w:r w:rsidRPr="00E5212C">
        <w:rPr>
          <w:sz w:val="10"/>
        </w:rPr>
        <w:t xml:space="preserve"> tend to </w:t>
      </w:r>
      <w:r w:rsidRPr="00F40BCB">
        <w:rPr>
          <w:rStyle w:val="StyleUnderline"/>
        </w:rPr>
        <w:t>decrease the dispute–state ratio</w:t>
      </w:r>
      <w:r w:rsidRPr="00E5212C">
        <w:rPr>
          <w:sz w:val="10"/>
        </w:rPr>
        <w:t xml:space="preserve">. </w:t>
      </w:r>
      <w:r w:rsidRPr="00F40BCB">
        <w:rPr>
          <w:rStyle w:val="StyleUnderline"/>
        </w:rPr>
        <w:t>Their</w:t>
      </w:r>
      <w:r w:rsidRPr="00E5212C">
        <w:rPr>
          <w:sz w:val="10"/>
        </w:rPr>
        <w:t xml:space="preserve"> substantive </w:t>
      </w:r>
      <w:r w:rsidRPr="00F40BCB">
        <w:rPr>
          <w:rStyle w:val="StyleUnderline"/>
        </w:rPr>
        <w:t>effects are</w:t>
      </w:r>
      <w:r w:rsidRPr="00E5212C">
        <w:rPr>
          <w:sz w:val="10"/>
        </w:rPr>
        <w:t xml:space="preserve"> also </w:t>
      </w:r>
      <w:r w:rsidRPr="00F40BCB">
        <w:rPr>
          <w:rStyle w:val="Emphasis"/>
        </w:rPr>
        <w:t>significant</w:t>
      </w:r>
      <w:r w:rsidRPr="00F40BCB">
        <w:rPr>
          <w:rStyle w:val="StyleUnderline"/>
        </w:rPr>
        <w:t xml:space="preserve">, though </w:t>
      </w:r>
      <w:r w:rsidRPr="00F40BCB">
        <w:rPr>
          <w:rStyle w:val="Emphasis"/>
        </w:rPr>
        <w:t>not as much as the number of nuclear states</w:t>
      </w:r>
      <w:r w:rsidRPr="00F40BCB">
        <w:rPr>
          <w:rStyle w:val="StyleUnderline"/>
        </w:rPr>
        <w:t>.</w:t>
      </w:r>
      <w:r w:rsidRPr="00E5212C">
        <w:rPr>
          <w:sz w:val="10"/>
        </w:rPr>
        <w:t xml:space="preserve"> When comparing the effect of their lowest and highest values (23 and 94 in the number of democratic states and 7 and 71.2 in the gross world product), the number of democratic states decreases the number of militarized interstate dispute onsets per system-year approximately from 40 to 37, and the gross world product from 44 to 37. </w:t>
      </w:r>
      <w:r w:rsidRPr="00F40BCB">
        <w:rPr>
          <w:rStyle w:val="StyleUnderline"/>
        </w:rPr>
        <w:t>Unipolarity is also associated with a decline</w:t>
      </w:r>
      <w:r w:rsidRPr="00E5212C">
        <w:rPr>
          <w:sz w:val="10"/>
        </w:rPr>
        <w:t xml:space="preserve"> in the dispute–state ratio, suggesting that unipolarity is better than bipolarity in terms of a systemic propensity for interstate conflict; </w:t>
      </w:r>
      <w:r w:rsidRPr="00F40BCB">
        <w:rPr>
          <w:rStyle w:val="Emphasis"/>
        </w:rPr>
        <w:t xml:space="preserve">however, </w:t>
      </w:r>
      <w:r w:rsidRPr="0096027A">
        <w:rPr>
          <w:rStyle w:val="Emphasis"/>
          <w:highlight w:val="green"/>
        </w:rPr>
        <w:t>its effect is negligible</w:t>
      </w:r>
      <w:r w:rsidRPr="00E5212C">
        <w:rPr>
          <w:sz w:val="10"/>
        </w:rPr>
        <w:t xml:space="preserve">, as it reduces the number of militarized interstate dispute onsets per system-year from 39 to 38. One caveat is, as explained in the online appendix, that the results of the number of democratic states and unipolarity are significantly sensitive to a parameter setting. Thus, these predictors are less robust, and the aforementioned points about them should be treated with caution. Discussion and concluding remarks </w:t>
      </w:r>
      <w:r w:rsidRPr="00F40BCB">
        <w:rPr>
          <w:rStyle w:val="Emphasis"/>
        </w:rPr>
        <w:t xml:space="preserve">The main findings reveal that </w:t>
      </w:r>
      <w:r w:rsidRPr="0096027A">
        <w:rPr>
          <w:rStyle w:val="Emphasis"/>
          <w:highlight w:val="green"/>
        </w:rPr>
        <w:t>the optimist expectation</w:t>
      </w:r>
      <w:r w:rsidRPr="00F40BCB">
        <w:rPr>
          <w:rStyle w:val="Emphasis"/>
        </w:rPr>
        <w:t xml:space="preserve"> of the relationship between nuclear proliferation and interstate conflict </w:t>
      </w:r>
      <w:r w:rsidRPr="0096027A">
        <w:rPr>
          <w:rStyle w:val="Emphasis"/>
          <w:highlight w:val="green"/>
        </w:rPr>
        <w:t>is empirically supported</w:t>
      </w:r>
      <w:r w:rsidRPr="00E5212C">
        <w:rPr>
          <w:sz w:val="10"/>
        </w:rPr>
        <w:t xml:space="preserve">:9 first, a larger number of nuclear states on average decreases the systemic propensity for interstate conflict; and second, </w:t>
      </w:r>
      <w:r w:rsidRPr="0096027A">
        <w:rPr>
          <w:rStyle w:val="StyleUnderline"/>
          <w:highlight w:val="green"/>
        </w:rPr>
        <w:t xml:space="preserve">there is </w:t>
      </w:r>
      <w:r w:rsidRPr="0096027A">
        <w:rPr>
          <w:rStyle w:val="Emphasis"/>
          <w:highlight w:val="green"/>
        </w:rPr>
        <w:t>no</w:t>
      </w:r>
      <w:r w:rsidRPr="00F40BCB">
        <w:rPr>
          <w:rStyle w:val="Emphasis"/>
        </w:rPr>
        <w:t xml:space="preserve"> clear </w:t>
      </w:r>
      <w:r w:rsidRPr="0096027A">
        <w:rPr>
          <w:rStyle w:val="Emphasis"/>
          <w:highlight w:val="green"/>
        </w:rPr>
        <w:t>evidence</w:t>
      </w:r>
      <w:r w:rsidRPr="0096027A">
        <w:rPr>
          <w:rStyle w:val="StyleUnderline"/>
          <w:highlight w:val="green"/>
        </w:rPr>
        <w:t xml:space="preserve"> that</w:t>
      </w:r>
      <w:r w:rsidRPr="00F40BCB">
        <w:rPr>
          <w:rStyle w:val="StyleUnderline"/>
        </w:rPr>
        <w:t xml:space="preserve"> the emergence of </w:t>
      </w:r>
      <w:r w:rsidRPr="0096027A">
        <w:rPr>
          <w:rStyle w:val="StyleUnderline"/>
          <w:highlight w:val="green"/>
        </w:rPr>
        <w:t>new nuclear states increases</w:t>
      </w:r>
      <w:r w:rsidRPr="00F40BCB">
        <w:rPr>
          <w:rStyle w:val="StyleUnderline"/>
        </w:rPr>
        <w:t xml:space="preserve"> the systemic propensity for interstate </w:t>
      </w:r>
      <w:r w:rsidRPr="0096027A">
        <w:rPr>
          <w:rStyle w:val="StyleUnderline"/>
          <w:highlight w:val="green"/>
        </w:rPr>
        <w:t>conflict</w:t>
      </w:r>
      <w:r w:rsidRPr="00E5212C">
        <w:rPr>
          <w:sz w:val="10"/>
        </w:rPr>
        <w:t xml:space="preserve">. Gartzke and Jo (2009) argue that </w:t>
      </w:r>
      <w:r w:rsidRPr="0096027A">
        <w:rPr>
          <w:rStyle w:val="Emphasis"/>
          <w:highlight w:val="green"/>
        </w:rPr>
        <w:t>nuclear weapons themselves have no exogenous effect on the probability of conflict</w:t>
      </w:r>
      <w:r w:rsidRPr="00E5212C">
        <w:rPr>
          <w:sz w:val="10"/>
        </w:rPr>
        <w:t xml:space="preserve">, because when a state is engaged in or expects to engage in conflict, it may develop nuclear weapons to keep fighting, or to prepare for, that conflict. If this selection effect existed, </w:t>
      </w:r>
      <w:r w:rsidRPr="0096027A">
        <w:rPr>
          <w:rStyle w:val="StyleUnderline"/>
          <w:highlight w:val="green"/>
        </w:rPr>
        <w:t>the analysis</w:t>
      </w:r>
      <w:r w:rsidRPr="00F40BCB">
        <w:rPr>
          <w:rStyle w:val="StyleUnderline"/>
        </w:rPr>
        <w:t xml:space="preserve"> should </w:t>
      </w:r>
      <w:r w:rsidRPr="0096027A">
        <w:rPr>
          <w:rStyle w:val="StyleUnderline"/>
          <w:highlight w:val="green"/>
        </w:rPr>
        <w:t>overestimate the conflict-provoking effect of nuclear proliferation</w:t>
      </w:r>
      <w:r w:rsidRPr="00F40BCB">
        <w:rPr>
          <w:rStyle w:val="StyleUnderline"/>
        </w:rPr>
        <w:t xml:space="preserve"> in the above model</w:t>
      </w:r>
      <w:r w:rsidRPr="00E5212C">
        <w:rPr>
          <w:sz w:val="10"/>
        </w:rPr>
        <w:t xml:space="preserve">. Still, the results indicate that a larger number of nuclear states are associated with fewer disputes in the system. </w:t>
      </w:r>
      <w:r w:rsidRPr="00F40BCB">
        <w:rPr>
          <w:rStyle w:val="StyleUnderline"/>
        </w:rPr>
        <w:t>This conclusion</w:t>
      </w:r>
      <w:r w:rsidRPr="00E5212C">
        <w:rPr>
          <w:sz w:val="10"/>
        </w:rPr>
        <w:t xml:space="preserve">, however, </w:t>
      </w:r>
      <w:r w:rsidRPr="00F40BCB">
        <w:rPr>
          <w:rStyle w:val="StyleUnderline"/>
        </w:rPr>
        <w:t>raises questions about how to reconcile this study’s findings with those of a recent quantitative dyadic-level study</w:t>
      </w:r>
      <w:r w:rsidRPr="00E5212C">
        <w:rPr>
          <w:sz w:val="10"/>
        </w:rPr>
        <w:t xml:space="preserve"> (</w:t>
      </w:r>
      <w:r w:rsidRPr="00F40BCB">
        <w:rPr>
          <w:rStyle w:val="Emphasis"/>
        </w:rPr>
        <w:t>Bell and Miller</w:t>
      </w:r>
      <w:r w:rsidRPr="00E5212C">
        <w:rPr>
          <w:sz w:val="10"/>
        </w:rPr>
        <w:t xml:space="preserve">, 2015). The current paper finds that nuclear proliferation decreases the systemic propensity for interstate conflict, while Bell and Miller (2015) find that nuclear symmetry has no significant effect on dyadic conflict, but that nuclear asymmetry is associated with a higher probability of dyadic conflict. </w:t>
      </w:r>
      <w:r w:rsidRPr="0096027A">
        <w:rPr>
          <w:rStyle w:val="StyleUnderline"/>
          <w:highlight w:val="green"/>
        </w:rPr>
        <w:t>It is possible</w:t>
      </w:r>
      <w:r w:rsidRPr="00F40BCB">
        <w:rPr>
          <w:rStyle w:val="StyleUnderline"/>
        </w:rPr>
        <w:t xml:space="preserve"> that nuclear </w:t>
      </w:r>
      <w:r w:rsidRPr="0096027A">
        <w:rPr>
          <w:rStyle w:val="StyleUnderline"/>
          <w:highlight w:val="green"/>
        </w:rPr>
        <w:t>proliferation decreases conflict through</w:t>
      </w:r>
      <w:r w:rsidRPr="00F40BCB">
        <w:rPr>
          <w:rStyle w:val="StyleUnderline"/>
        </w:rPr>
        <w:t xml:space="preserve"> the conflict-mitigating effects of extended nuclear </w:t>
      </w:r>
      <w:r w:rsidRPr="0096027A">
        <w:rPr>
          <w:rStyle w:val="StyleUnderline"/>
          <w:highlight w:val="green"/>
        </w:rPr>
        <w:t>deterrence</w:t>
      </w:r>
      <w:r w:rsidRPr="00F40BCB">
        <w:rPr>
          <w:rStyle w:val="StyleUnderline"/>
        </w:rPr>
        <w:t xml:space="preserve"> and/or fear of nuclear states’ intervention, to the extent that these effects overwhelm the conflict-provoking effect of nuclear–asymmetrical dyads</w:t>
      </w:r>
      <w:r w:rsidRPr="00E5212C">
        <w:rPr>
          <w:sz w:val="10"/>
        </w:rPr>
        <w:t xml:space="preserve">. Thus, </w:t>
      </w:r>
      <w:r w:rsidRPr="0096027A">
        <w:rPr>
          <w:rStyle w:val="Emphasis"/>
          <w:highlight w:val="green"/>
        </w:rPr>
        <w:t>dyadic-level empirics cannot</w:t>
      </w:r>
      <w:r w:rsidRPr="00F40BCB">
        <w:rPr>
          <w:rStyle w:val="Emphasis"/>
        </w:rPr>
        <w:t xml:space="preserve"> solely </w:t>
      </w:r>
      <w:r w:rsidRPr="0096027A">
        <w:rPr>
          <w:rStyle w:val="Emphasis"/>
          <w:highlight w:val="green"/>
        </w:rPr>
        <w:t>be relied on</w:t>
      </w:r>
      <w:r w:rsidRPr="0096027A">
        <w:rPr>
          <w:sz w:val="10"/>
          <w:highlight w:val="green"/>
        </w:rPr>
        <w:t xml:space="preserve"> </w:t>
      </w:r>
      <w:r w:rsidRPr="0096027A">
        <w:rPr>
          <w:rStyle w:val="StyleUnderline"/>
          <w:highlight w:val="green"/>
        </w:rPr>
        <w:t xml:space="preserve">to infer </w:t>
      </w:r>
      <w:r w:rsidRPr="0096027A">
        <w:rPr>
          <w:rStyle w:val="Emphasis"/>
          <w:highlight w:val="green"/>
        </w:rPr>
        <w:t>causal links</w:t>
      </w:r>
      <w:r w:rsidRPr="00E5212C">
        <w:rPr>
          <w:sz w:val="10"/>
        </w:rPr>
        <w:t xml:space="preserve"> between nuclear proliferation and a systemic propensity for conflict. The </w:t>
      </w:r>
      <w:r w:rsidRPr="0096027A">
        <w:rPr>
          <w:rStyle w:val="Emphasis"/>
          <w:highlight w:val="green"/>
        </w:rPr>
        <w:t>systemic</w:t>
      </w:r>
      <w:r w:rsidRPr="00F40BCB">
        <w:rPr>
          <w:rStyle w:val="Emphasis"/>
        </w:rPr>
        <w:t xml:space="preserve">-level </w:t>
      </w:r>
      <w:r w:rsidRPr="0096027A">
        <w:rPr>
          <w:rStyle w:val="Emphasis"/>
          <w:highlight w:val="green"/>
        </w:rPr>
        <w:t>empirics deserve attention</w:t>
      </w:r>
      <w:r w:rsidRPr="00E5212C">
        <w:rPr>
          <w:sz w:val="10"/>
        </w:rPr>
        <w:t>.</w:t>
      </w:r>
    </w:p>
    <w:p w:rsidR="00DC1768" w:rsidRDefault="00DC1768" w:rsidP="00DC1768">
      <w:pPr>
        <w:pStyle w:val="Heading3"/>
        <w:rPr>
          <w:rFonts w:cs="Arial"/>
        </w:rPr>
      </w:pPr>
      <w:r>
        <w:rPr>
          <w:rFonts w:cs="Arial"/>
        </w:rPr>
        <w:t xml:space="preserve">No </w:t>
      </w:r>
      <w:proofErr w:type="spellStart"/>
      <w:r>
        <w:rPr>
          <w:rFonts w:cs="Arial"/>
        </w:rPr>
        <w:t>Prolif</w:t>
      </w:r>
      <w:proofErr w:type="spellEnd"/>
      <w:r>
        <w:rPr>
          <w:rFonts w:cs="Arial"/>
        </w:rPr>
        <w:t xml:space="preserve"> – Mueller </w:t>
      </w:r>
    </w:p>
    <w:p w:rsidR="00DC1768" w:rsidRPr="00E5212C" w:rsidRDefault="00DC1768" w:rsidP="00DC1768"/>
    <w:p w:rsidR="00DC1768" w:rsidRPr="00F40BCB" w:rsidRDefault="00DC1768" w:rsidP="00DC1768">
      <w:pPr>
        <w:pStyle w:val="Heading4"/>
        <w:rPr>
          <w:rFonts w:cs="Arial"/>
        </w:rPr>
      </w:pPr>
      <w:r w:rsidRPr="00F40BCB">
        <w:rPr>
          <w:rFonts w:cs="Arial"/>
        </w:rPr>
        <w:t xml:space="preserve">No </w:t>
      </w:r>
      <w:proofErr w:type="spellStart"/>
      <w:r w:rsidRPr="00F40BCB">
        <w:rPr>
          <w:rFonts w:cs="Arial"/>
        </w:rPr>
        <w:t>prolif</w:t>
      </w:r>
      <w:proofErr w:type="spellEnd"/>
      <w:r w:rsidRPr="00F40BCB">
        <w:rPr>
          <w:rFonts w:cs="Arial"/>
        </w:rPr>
        <w:t xml:space="preserve"> impact</w:t>
      </w:r>
    </w:p>
    <w:p w:rsidR="00DC1768" w:rsidRPr="00F40BCB" w:rsidRDefault="00DC1768" w:rsidP="00DC1768">
      <w:r w:rsidRPr="00F40BCB">
        <w:rPr>
          <w:rStyle w:val="Style13ptBold"/>
        </w:rPr>
        <w:t>Mueller 17</w:t>
      </w:r>
      <w:r w:rsidRPr="00F40BCB">
        <w:t xml:space="preserve"> (John Mueller, Professor of Political Science at The Ohio State University &amp; Senior Fellow at the Cato Institute &amp; Senior Research Scientist with the Mershon Center for International Security Studies at Ohio State University "76. Nuclear Weapons: Proliferation and Terrorism" https://object.cato.org/sites/cato.org/files/serials/files/cato-handbook-policymakers/2017/2/cato-handbook-for-policymakers-8th-edition-76_0.pdf)</w:t>
      </w:r>
    </w:p>
    <w:p w:rsidR="00DC1768" w:rsidRPr="00E5212C" w:rsidRDefault="00DC1768" w:rsidP="00DC1768">
      <w:pPr>
        <w:rPr>
          <w:sz w:val="12"/>
        </w:rPr>
      </w:pPr>
      <w:r w:rsidRPr="00F40BCB">
        <w:rPr>
          <w:rStyle w:val="StyleUnderline"/>
        </w:rPr>
        <w:t xml:space="preserve">Except for their effects on agonies, obsessions, rhetoric, posturing, and spending, the </w:t>
      </w:r>
      <w:r w:rsidRPr="0096027A">
        <w:rPr>
          <w:rStyle w:val="StyleUnderline"/>
          <w:highlight w:val="green"/>
        </w:rPr>
        <w:t xml:space="preserve">consequences of </w:t>
      </w:r>
      <w:r w:rsidRPr="00F40BCB">
        <w:rPr>
          <w:rStyle w:val="StyleUnderline"/>
        </w:rPr>
        <w:t xml:space="preserve">nuclear </w:t>
      </w:r>
      <w:r w:rsidRPr="0096027A">
        <w:rPr>
          <w:rStyle w:val="StyleUnderline"/>
          <w:highlight w:val="green"/>
        </w:rPr>
        <w:t>prolif</w:t>
      </w:r>
      <w:r w:rsidRPr="00F40BCB">
        <w:rPr>
          <w:rStyle w:val="StyleUnderline"/>
        </w:rPr>
        <w:t xml:space="preserve">eration </w:t>
      </w:r>
      <w:r w:rsidRPr="0096027A">
        <w:rPr>
          <w:rStyle w:val="StyleUnderline"/>
          <w:highlight w:val="green"/>
        </w:rPr>
        <w:t xml:space="preserve">have been </w:t>
      </w:r>
      <w:r w:rsidRPr="00F40BCB">
        <w:rPr>
          <w:rStyle w:val="StyleUnderline"/>
        </w:rPr>
        <w:t xml:space="preserve">largely </w:t>
      </w:r>
      <w:r w:rsidRPr="0096027A">
        <w:rPr>
          <w:rStyle w:val="StyleUnderline"/>
          <w:highlight w:val="green"/>
        </w:rPr>
        <w:t>benign</w:t>
      </w:r>
      <w:r w:rsidRPr="00E5212C">
        <w:rPr>
          <w:sz w:val="12"/>
        </w:rPr>
        <w:t xml:space="preserve">: </w:t>
      </w:r>
      <w:r w:rsidRPr="00F40BCB">
        <w:rPr>
          <w:rStyle w:val="StyleUnderline"/>
        </w:rPr>
        <w:t>those who have acquired the weapons have “used” them simply to stoke their egos or to deter real or imagined threats</w:t>
      </w:r>
      <w:r w:rsidRPr="00E5212C">
        <w:rPr>
          <w:sz w:val="12"/>
        </w:rPr>
        <w:t xml:space="preserve">. For the most part, </w:t>
      </w:r>
      <w:r w:rsidRPr="00F40BCB">
        <w:rPr>
          <w:rStyle w:val="StyleUnderline"/>
        </w:rPr>
        <w:t>nuclear powers have found the weapons to be a notable waste of time, money, effort, and scientific talent</w:t>
      </w:r>
      <w:r w:rsidRPr="00E5212C">
        <w:rPr>
          <w:sz w:val="12"/>
        </w:rPr>
        <w:t xml:space="preserve">. They have quietly kept the weapons in storage and haven’t even found much benefit in rattling them from time to time. If the recent efforts to keep Iran from obtaining nuclear weapons have been successful, those efforts have done Iran a favor. There has never been a militarily compelling reason to use nuclear weapons, particularly because it has not been possible to identify suitable targets—or targets that couldn’t be attacked as effectively by conventional munitions. Conceivably, conditions exist under which nuclear weapons could serve a deterrent function, but there is little reason to suspect that they have been necessary to deter war thus far, even during the Cold War. The main Cold War contestants have never believed that a repetition of World War II, whether embellished by nuclear weapons or not, is remotely in their interests. Moreover, the </w:t>
      </w:r>
      <w:r w:rsidRPr="0096027A">
        <w:rPr>
          <w:rStyle w:val="StyleUnderline"/>
          <w:highlight w:val="green"/>
        </w:rPr>
        <w:t>weapons have not proved to be crucial status symbols</w:t>
      </w:r>
      <w:r w:rsidRPr="00E5212C">
        <w:rPr>
          <w:sz w:val="12"/>
        </w:rPr>
        <w:t xml:space="preserve">. </w:t>
      </w:r>
      <w:r w:rsidRPr="0096027A">
        <w:rPr>
          <w:rStyle w:val="StyleUnderline"/>
          <w:highlight w:val="green"/>
        </w:rPr>
        <w:t xml:space="preserve">How much more status would Japan have if it possessed </w:t>
      </w:r>
      <w:r w:rsidRPr="00F40BCB">
        <w:rPr>
          <w:rStyle w:val="StyleUnderline"/>
        </w:rPr>
        <w:t xml:space="preserve">nuclear </w:t>
      </w:r>
      <w:r w:rsidRPr="0096027A">
        <w:rPr>
          <w:rStyle w:val="StyleUnderline"/>
          <w:highlight w:val="green"/>
        </w:rPr>
        <w:t>weapons</w:t>
      </w:r>
      <w:r w:rsidRPr="00E5212C">
        <w:rPr>
          <w:sz w:val="12"/>
        </w:rPr>
        <w:t xml:space="preserve">? </w:t>
      </w:r>
      <w:r w:rsidRPr="0096027A">
        <w:rPr>
          <w:rStyle w:val="StyleUnderline"/>
          <w:highlight w:val="green"/>
        </w:rPr>
        <w:t xml:space="preserve">Would anybody pay </w:t>
      </w:r>
      <w:r w:rsidRPr="00F40BCB">
        <w:rPr>
          <w:rStyle w:val="StyleUnderline"/>
        </w:rPr>
        <w:t xml:space="preserve">a great deal </w:t>
      </w:r>
      <w:r w:rsidRPr="0096027A">
        <w:rPr>
          <w:rStyle w:val="StyleUnderline"/>
          <w:highlight w:val="green"/>
        </w:rPr>
        <w:t xml:space="preserve">more attention </w:t>
      </w:r>
      <w:r w:rsidRPr="00F40BCB">
        <w:rPr>
          <w:rStyle w:val="StyleUnderline"/>
        </w:rPr>
        <w:t xml:space="preserve">to Britain or France </w:t>
      </w:r>
      <w:r w:rsidRPr="0096027A">
        <w:rPr>
          <w:rStyle w:val="StyleUnderline"/>
          <w:highlight w:val="green"/>
        </w:rPr>
        <w:t xml:space="preserve">if </w:t>
      </w:r>
      <w:r w:rsidRPr="00F40BCB">
        <w:rPr>
          <w:rStyle w:val="StyleUnderline"/>
        </w:rPr>
        <w:t xml:space="preserve">their </w:t>
      </w:r>
      <w:r w:rsidRPr="0096027A">
        <w:rPr>
          <w:rStyle w:val="StyleUnderline"/>
          <w:highlight w:val="green"/>
        </w:rPr>
        <w:t xml:space="preserve">arsenals held 5,000 </w:t>
      </w:r>
      <w:r w:rsidRPr="00F40BCB">
        <w:rPr>
          <w:rStyle w:val="StyleUnderline"/>
        </w:rPr>
        <w:t xml:space="preserve">nuclear weapons, </w:t>
      </w:r>
      <w:r w:rsidRPr="0096027A">
        <w:rPr>
          <w:rStyle w:val="StyleUnderline"/>
          <w:highlight w:val="green"/>
        </w:rPr>
        <w:t xml:space="preserve">or </w:t>
      </w:r>
      <w:r w:rsidRPr="00F40BCB">
        <w:rPr>
          <w:rStyle w:val="StyleUnderline"/>
        </w:rPr>
        <w:t xml:space="preserve">much less if they had </w:t>
      </w:r>
      <w:r w:rsidRPr="0096027A">
        <w:rPr>
          <w:rStyle w:val="StyleUnderline"/>
          <w:highlight w:val="green"/>
        </w:rPr>
        <w:t>none</w:t>
      </w:r>
      <w:r w:rsidRPr="00E5212C">
        <w:rPr>
          <w:sz w:val="12"/>
        </w:rPr>
        <w:t xml:space="preserve">? </w:t>
      </w:r>
      <w:r w:rsidRPr="00F40BCB">
        <w:rPr>
          <w:rStyle w:val="StyleUnderline"/>
        </w:rPr>
        <w:t>Did China need nuclear weapons to impress the world with its economic growth or its Olympics</w:t>
      </w:r>
      <w:r w:rsidRPr="00E5212C">
        <w:rPr>
          <w:sz w:val="12"/>
        </w:rPr>
        <w:t xml:space="preserve">? Those considerations help explain why </w:t>
      </w:r>
      <w:r w:rsidRPr="0096027A">
        <w:rPr>
          <w:rStyle w:val="Emphasis"/>
          <w:highlight w:val="green"/>
        </w:rPr>
        <w:t>alarmists have been wrong for decades</w:t>
      </w:r>
      <w:r w:rsidRPr="00F40BCB">
        <w:rPr>
          <w:rStyle w:val="Emphasis"/>
        </w:rPr>
        <w:t xml:space="preserve"> about the pace</w:t>
      </w:r>
      <w:r w:rsidRPr="00E5212C">
        <w:rPr>
          <w:sz w:val="12"/>
        </w:rPr>
        <w:t xml:space="preserve"> </w:t>
      </w:r>
      <w:r w:rsidRPr="00F40BCB">
        <w:rPr>
          <w:rStyle w:val="StyleUnderline"/>
        </w:rPr>
        <w:t>of nuclear proliferation</w:t>
      </w:r>
      <w:r w:rsidRPr="00E5212C">
        <w:rPr>
          <w:sz w:val="12"/>
        </w:rPr>
        <w:t xml:space="preserve">. Most famously, in the 1960s, President John </w:t>
      </w:r>
      <w:r w:rsidRPr="00F40BCB">
        <w:rPr>
          <w:rStyle w:val="StyleUnderline"/>
        </w:rPr>
        <w:t>Kennedy anticipated that in another decade “fifteen or twenty or twenty-five nations may have these weapons</w:t>
      </w:r>
      <w:r w:rsidRPr="00E5212C">
        <w:rPr>
          <w:sz w:val="12"/>
        </w:rPr>
        <w:t xml:space="preserve">.” Yet, </w:t>
      </w:r>
      <w:r w:rsidRPr="0096027A">
        <w:rPr>
          <w:rStyle w:val="StyleUnderline"/>
          <w:highlight w:val="green"/>
        </w:rPr>
        <w:t xml:space="preserve">of the dozens of </w:t>
      </w:r>
      <w:r w:rsidRPr="00F40BCB">
        <w:rPr>
          <w:rStyle w:val="StyleUnderline"/>
        </w:rPr>
        <w:t xml:space="preserve">technologically </w:t>
      </w:r>
      <w:r w:rsidRPr="0096027A">
        <w:rPr>
          <w:rStyle w:val="StyleUnderline"/>
          <w:highlight w:val="green"/>
        </w:rPr>
        <w:t xml:space="preserve">capable countries </w:t>
      </w:r>
      <w:r w:rsidRPr="00F40BCB">
        <w:rPr>
          <w:rStyle w:val="StyleUnderline"/>
        </w:rPr>
        <w:t xml:space="preserve">that have considered obtaining nuclear arsenals, very </w:t>
      </w:r>
      <w:r w:rsidRPr="0096027A">
        <w:rPr>
          <w:rStyle w:val="StyleUnderline"/>
          <w:highlight w:val="green"/>
        </w:rPr>
        <w:t>few have done so</w:t>
      </w:r>
      <w:r w:rsidRPr="00F40BCB">
        <w:rPr>
          <w:rStyle w:val="StyleUnderline"/>
        </w:rPr>
        <w:t>.</w:t>
      </w:r>
      <w:r w:rsidRPr="00E5212C">
        <w:rPr>
          <w:sz w:val="12"/>
        </w:rPr>
        <w:t xml:space="preserve"> Insofar as most </w:t>
      </w:r>
      <w:r w:rsidRPr="00F40BCB">
        <w:rPr>
          <w:rStyle w:val="StyleUnderline"/>
        </w:rPr>
        <w:t>leaders</w:t>
      </w:r>
      <w:r w:rsidRPr="00E5212C">
        <w:rPr>
          <w:sz w:val="12"/>
        </w:rPr>
        <w:t xml:space="preserve"> of most countries (even rogue ones) have considered acquiring the weapons, they </w:t>
      </w:r>
      <w:r w:rsidRPr="00F40BCB">
        <w:rPr>
          <w:rStyle w:val="StyleUnderline"/>
        </w:rPr>
        <w:t>have come to appreciate several drawbacks</w:t>
      </w:r>
      <w:r w:rsidRPr="00E5212C">
        <w:rPr>
          <w:sz w:val="12"/>
        </w:rPr>
        <w:t xml:space="preserve"> of doing so: </w:t>
      </w:r>
      <w:r w:rsidRPr="00F40BCB">
        <w:rPr>
          <w:rStyle w:val="StyleUnderline"/>
        </w:rPr>
        <w:t>nuclear weapons are dangerous, costly, and likely to rile the neighbors</w:t>
      </w:r>
      <w:r w:rsidRPr="00E5212C">
        <w:rPr>
          <w:sz w:val="12"/>
        </w:rPr>
        <w:t xml:space="preserve">. Moreover, as the University of Southern California’s Jacques </w:t>
      </w:r>
      <w:r w:rsidRPr="00F40BCB">
        <w:rPr>
          <w:rStyle w:val="StyleUnderline"/>
        </w:rPr>
        <w:t>Hymans</w:t>
      </w:r>
      <w:r w:rsidRPr="00E5212C">
        <w:rPr>
          <w:sz w:val="12"/>
        </w:rPr>
        <w:t xml:space="preserve"> has </w:t>
      </w:r>
      <w:r w:rsidRPr="00F40BCB">
        <w:rPr>
          <w:rStyle w:val="StyleUnderline"/>
        </w:rPr>
        <w:t>demonstrated</w:t>
      </w:r>
      <w:r w:rsidRPr="00E5212C">
        <w:rPr>
          <w:sz w:val="12"/>
        </w:rPr>
        <w:t xml:space="preserve">, </w:t>
      </w:r>
      <w:r w:rsidRPr="00F40BCB">
        <w:rPr>
          <w:rStyle w:val="StyleUnderline"/>
        </w:rPr>
        <w:t xml:space="preserve">the </w:t>
      </w:r>
      <w:r w:rsidRPr="0096027A">
        <w:rPr>
          <w:rStyle w:val="StyleUnderline"/>
          <w:highlight w:val="green"/>
        </w:rPr>
        <w:t xml:space="preserve">weapons have </w:t>
      </w:r>
      <w:r w:rsidRPr="00F40BCB">
        <w:rPr>
          <w:rStyle w:val="StyleUnderline"/>
        </w:rPr>
        <w:t xml:space="preserve">also </w:t>
      </w:r>
      <w:r w:rsidRPr="0096027A">
        <w:rPr>
          <w:rStyle w:val="StyleUnderline"/>
          <w:highlight w:val="green"/>
        </w:rPr>
        <w:t xml:space="preserve">been exceedingly difficult </w:t>
      </w:r>
      <w:r w:rsidRPr="00F40BCB">
        <w:rPr>
          <w:rStyle w:val="StyleUnderline"/>
        </w:rPr>
        <w:t xml:space="preserve">for administratively dysfunctional countries </w:t>
      </w:r>
      <w:r w:rsidRPr="0096027A">
        <w:rPr>
          <w:rStyle w:val="StyleUnderline"/>
          <w:highlight w:val="green"/>
        </w:rPr>
        <w:t>to obtain</w:t>
      </w:r>
      <w:r w:rsidRPr="00E5212C">
        <w:rPr>
          <w:sz w:val="12"/>
        </w:rPr>
        <w:t>—</w:t>
      </w:r>
      <w:r w:rsidRPr="0096027A">
        <w:rPr>
          <w:rStyle w:val="StyleUnderline"/>
          <w:highlight w:val="green"/>
        </w:rPr>
        <w:t>it took decades for North Korea and Pakistan</w:t>
      </w:r>
      <w:r w:rsidRPr="00E5212C">
        <w:rPr>
          <w:sz w:val="12"/>
        </w:rPr>
        <w:t xml:space="preserve"> to do so. In consequence, </w:t>
      </w:r>
      <w:r w:rsidRPr="0096027A">
        <w:rPr>
          <w:rStyle w:val="Emphasis"/>
          <w:highlight w:val="green"/>
        </w:rPr>
        <w:t>alarmist predictions about</w:t>
      </w:r>
      <w:r w:rsidRPr="00F40BCB">
        <w:rPr>
          <w:rStyle w:val="Emphasis"/>
        </w:rPr>
        <w:t xml:space="preserve"> proliferation chains, </w:t>
      </w:r>
      <w:r w:rsidRPr="0096027A">
        <w:rPr>
          <w:rStyle w:val="Emphasis"/>
          <w:highlight w:val="green"/>
        </w:rPr>
        <w:t>cascades</w:t>
      </w:r>
      <w:r w:rsidRPr="00F40BCB">
        <w:rPr>
          <w:rStyle w:val="Emphasis"/>
        </w:rPr>
        <w:t xml:space="preserve">, dominoes, waves, avalanches, epidemics, and </w:t>
      </w:r>
      <w:r w:rsidRPr="0096027A">
        <w:rPr>
          <w:rStyle w:val="Emphasis"/>
          <w:highlight w:val="green"/>
        </w:rPr>
        <w:t>points of no return have proved faulty.</w:t>
      </w:r>
      <w:r>
        <w:rPr>
          <w:rStyle w:val="Emphasis"/>
        </w:rPr>
        <w:t xml:space="preserve"> </w:t>
      </w:r>
      <w:r w:rsidRPr="00E5212C">
        <w:rPr>
          <w:sz w:val="12"/>
        </w:rPr>
        <w:t xml:space="preserve">Although </w:t>
      </w:r>
      <w:r w:rsidRPr="0096027A">
        <w:rPr>
          <w:rStyle w:val="StyleUnderline"/>
          <w:highlight w:val="green"/>
        </w:rPr>
        <w:t>prolif</w:t>
      </w:r>
      <w:r w:rsidRPr="00E5212C">
        <w:rPr>
          <w:sz w:val="12"/>
        </w:rPr>
        <w:t xml:space="preserve">eration </w:t>
      </w:r>
      <w:r w:rsidRPr="0096027A">
        <w:rPr>
          <w:rStyle w:val="StyleUnderline"/>
          <w:highlight w:val="green"/>
        </w:rPr>
        <w:t xml:space="preserve">has </w:t>
      </w:r>
      <w:r w:rsidRPr="00F40BCB">
        <w:rPr>
          <w:rStyle w:val="StyleUnderline"/>
        </w:rPr>
        <w:t xml:space="preserve">so far </w:t>
      </w:r>
      <w:r w:rsidRPr="0096027A">
        <w:rPr>
          <w:rStyle w:val="StyleUnderline"/>
          <w:highlight w:val="green"/>
        </w:rPr>
        <w:t>had little consequence</w:t>
      </w:r>
      <w:r w:rsidRPr="00F40BCB">
        <w:rPr>
          <w:rStyle w:val="StyleUnderline"/>
        </w:rPr>
        <w:t xml:space="preserve">, that is </w:t>
      </w:r>
      <w:r w:rsidRPr="0096027A">
        <w:rPr>
          <w:rStyle w:val="StyleUnderline"/>
          <w:highlight w:val="green"/>
        </w:rPr>
        <w:t xml:space="preserve">not because </w:t>
      </w:r>
      <w:r w:rsidRPr="00F40BCB">
        <w:rPr>
          <w:rStyle w:val="StyleUnderline"/>
        </w:rPr>
        <w:t xml:space="preserve">the only </w:t>
      </w:r>
      <w:r w:rsidRPr="0096027A">
        <w:rPr>
          <w:rStyle w:val="StyleUnderline"/>
          <w:highlight w:val="green"/>
        </w:rPr>
        <w:t xml:space="preserve">countries </w:t>
      </w:r>
      <w:r w:rsidRPr="00F40BCB">
        <w:rPr>
          <w:rStyle w:val="StyleUnderline"/>
        </w:rPr>
        <w:t xml:space="preserve">to get nuclear weapons </w:t>
      </w:r>
      <w:r w:rsidRPr="0096027A">
        <w:rPr>
          <w:rStyle w:val="StyleUnderline"/>
          <w:highlight w:val="green"/>
        </w:rPr>
        <w:t>have had rational leaders</w:t>
      </w:r>
      <w:r w:rsidRPr="00E5212C">
        <w:rPr>
          <w:sz w:val="12"/>
        </w:rPr>
        <w:t xml:space="preserve">. </w:t>
      </w:r>
      <w:r w:rsidRPr="00F40BCB">
        <w:rPr>
          <w:rStyle w:val="StyleUnderline"/>
        </w:rPr>
        <w:t>Large, important countries that acquired the bomb were run at the time by unchallenged</w:t>
      </w:r>
      <w:r w:rsidRPr="00E5212C">
        <w:rPr>
          <w:sz w:val="12"/>
        </w:rPr>
        <w:t>—perhaps certifiably deranged—</w:t>
      </w:r>
      <w:r w:rsidRPr="00F40BCB">
        <w:rPr>
          <w:rStyle w:val="StyleUnderline"/>
        </w:rPr>
        <w:t>monsters</w:t>
      </w:r>
      <w:r w:rsidRPr="00E5212C">
        <w:rPr>
          <w:sz w:val="12"/>
        </w:rPr>
        <w:t xml:space="preserve">. Consider Joseph Stalin, who, in 1949, was planning to change the climate of the Soviet Union by planting a lot of trees, and Mao Zedong, who, in 1964, had just carried out a bizarre social experiment that resulted in an artificial famine in which tens of millions of Chinese perished. </w:t>
      </w:r>
      <w:r w:rsidRPr="0096027A">
        <w:rPr>
          <w:rStyle w:val="StyleUnderline"/>
          <w:highlight w:val="green"/>
        </w:rPr>
        <w:t xml:space="preserve">Some </w:t>
      </w:r>
      <w:r w:rsidRPr="00F40BCB">
        <w:rPr>
          <w:rStyle w:val="StyleUnderline"/>
        </w:rPr>
        <w:t xml:space="preserve">also </w:t>
      </w:r>
      <w:r w:rsidRPr="0096027A">
        <w:rPr>
          <w:rStyle w:val="StyleUnderline"/>
          <w:highlight w:val="green"/>
        </w:rPr>
        <w:t xml:space="preserve">fear </w:t>
      </w:r>
      <w:r w:rsidRPr="00F40BCB">
        <w:rPr>
          <w:rStyle w:val="StyleUnderline"/>
        </w:rPr>
        <w:t xml:space="preserve">that </w:t>
      </w:r>
      <w:r w:rsidRPr="0096027A">
        <w:rPr>
          <w:rStyle w:val="StyleUnderline"/>
          <w:highlight w:val="green"/>
        </w:rPr>
        <w:t xml:space="preserve">a country might use </w:t>
      </w:r>
      <w:r w:rsidRPr="00F40BCB">
        <w:rPr>
          <w:rStyle w:val="StyleUnderline"/>
        </w:rPr>
        <w:t xml:space="preserve">its nuclear </w:t>
      </w:r>
      <w:r w:rsidRPr="0096027A">
        <w:rPr>
          <w:rStyle w:val="StyleUnderline"/>
          <w:highlight w:val="green"/>
        </w:rPr>
        <w:t xml:space="preserve">weapons to “dominate” </w:t>
      </w:r>
      <w:r w:rsidRPr="00F40BCB">
        <w:rPr>
          <w:rStyle w:val="StyleUnderline"/>
        </w:rPr>
        <w:t>its area</w:t>
      </w:r>
      <w:r w:rsidRPr="00E5212C">
        <w:rPr>
          <w:sz w:val="12"/>
        </w:rPr>
        <w:t xml:space="preserve">. </w:t>
      </w:r>
      <w:r w:rsidRPr="00F40BCB">
        <w:rPr>
          <w:rStyle w:val="StyleUnderline"/>
        </w:rPr>
        <w:t>That argument was used with dramatic urgency before 2003 when Saddam Hussein supposedly posed great danger, and it has been frequently applied to Iran</w:t>
      </w:r>
      <w:r w:rsidRPr="00E5212C">
        <w:rPr>
          <w:sz w:val="12"/>
        </w:rPr>
        <w:t xml:space="preserve">. </w:t>
      </w:r>
      <w:r w:rsidRPr="0096027A">
        <w:rPr>
          <w:rStyle w:val="StyleUnderline"/>
          <w:highlight w:val="green"/>
        </w:rPr>
        <w:t xml:space="preserve">Exactly how </w:t>
      </w:r>
      <w:r w:rsidRPr="00F40BCB">
        <w:rPr>
          <w:rStyle w:val="StyleUnderline"/>
        </w:rPr>
        <w:t xml:space="preserve">that domination is to be carried out </w:t>
      </w:r>
      <w:r w:rsidRPr="0096027A">
        <w:rPr>
          <w:rStyle w:val="StyleUnderline"/>
          <w:highlight w:val="green"/>
        </w:rPr>
        <w:t>is never made clear</w:t>
      </w:r>
      <w:r w:rsidRPr="0096027A">
        <w:rPr>
          <w:sz w:val="12"/>
          <w:highlight w:val="green"/>
        </w:rPr>
        <w:t xml:space="preserve">. </w:t>
      </w:r>
      <w:r w:rsidRPr="00E5212C">
        <w:rPr>
          <w:sz w:val="12"/>
        </w:rPr>
        <w:t xml:space="preserve">The notion, apparently, is this: should an atomic rogue state rattle the occasional rocket, other countries in the area, suitably intimidated, would bow to its demands. Far more likely, </w:t>
      </w:r>
      <w:r w:rsidRPr="00F40BCB">
        <w:rPr>
          <w:rStyle w:val="StyleUnderline"/>
        </w:rPr>
        <w:t>threatened states would make common cause with each other and with other concerned countries</w:t>
      </w:r>
      <w:r w:rsidRPr="00E5212C">
        <w:rPr>
          <w:sz w:val="12"/>
        </w:rPr>
        <w:t xml:space="preserve"> (including nuclear ones) </w:t>
      </w:r>
      <w:r w:rsidRPr="00F40BCB">
        <w:rPr>
          <w:rStyle w:val="StyleUnderline"/>
        </w:rPr>
        <w:t>against the threatening neighbor</w:t>
      </w:r>
      <w:r w:rsidRPr="00E5212C">
        <w:rPr>
          <w:sz w:val="12"/>
        </w:rPr>
        <w:t xml:space="preserve">. </w:t>
      </w:r>
      <w:r w:rsidRPr="00F40BCB">
        <w:rPr>
          <w:rStyle w:val="Emphasis"/>
        </w:rPr>
        <w:t>That is how countries coalesced into an alliance of convenience to oppose Iraq’s region-threatening invasion of Kuwait in 1990.</w:t>
      </w:r>
      <w:r w:rsidRPr="00E5212C">
        <w:rPr>
          <w:sz w:val="12"/>
        </w:rPr>
        <w:t xml:space="preserve"> Yet </w:t>
      </w:r>
      <w:r w:rsidRPr="0096027A">
        <w:rPr>
          <w:rStyle w:val="StyleUnderline"/>
          <w:highlight w:val="green"/>
        </w:rPr>
        <w:t>another concern has been that the weapons will go off, by accident</w:t>
      </w:r>
      <w:r w:rsidRPr="00E5212C">
        <w:rPr>
          <w:sz w:val="12"/>
        </w:rPr>
        <w:t xml:space="preserve"> or miscalculation, devastating the planet in the process: the weapons exist in the thousands, sooner or later one or more of them will inevitably go off. But those </w:t>
      </w:r>
      <w:r w:rsidRPr="0096027A">
        <w:rPr>
          <w:rStyle w:val="Emphasis"/>
          <w:highlight w:val="green"/>
        </w:rPr>
        <w:t>prognostications have now failed to deliver for 70 years.</w:t>
      </w:r>
      <w:r w:rsidRPr="00E5212C">
        <w:rPr>
          <w:sz w:val="12"/>
        </w:rPr>
        <w:t xml:space="preserve"> That time period suggests something more than luck is operating. Moreover, the notion that if one nuclear weapon goes off in one place, the world will necessarily be plunged into thermonuclear cataclysm should remain in the domain of Hollywood scriptwriters.</w:t>
      </w:r>
    </w:p>
    <w:p w:rsidR="00DC1768" w:rsidRDefault="00E8212E" w:rsidP="00E8212E">
      <w:pPr>
        <w:pStyle w:val="Heading3"/>
      </w:pPr>
      <w:r>
        <w:t xml:space="preserve">No Allied </w:t>
      </w:r>
      <w:proofErr w:type="spellStart"/>
      <w:r>
        <w:t>Prolif</w:t>
      </w:r>
      <w:proofErr w:type="spellEnd"/>
      <w:r>
        <w:t xml:space="preserve"> </w:t>
      </w:r>
    </w:p>
    <w:p w:rsidR="00E8212E" w:rsidRDefault="00E8212E" w:rsidP="00E8212E"/>
    <w:p w:rsidR="00E8212E" w:rsidRPr="004A3724" w:rsidRDefault="00E8212E" w:rsidP="00E8212E">
      <w:pPr>
        <w:pStyle w:val="Heading4"/>
      </w:pPr>
      <w:r>
        <w:t>U.S. military presence and trade agreements checks ally proliferation.</w:t>
      </w:r>
    </w:p>
    <w:p w:rsidR="00E8212E" w:rsidRDefault="00E8212E" w:rsidP="00E8212E">
      <w:proofErr w:type="spellStart"/>
      <w:r w:rsidRPr="004A3724">
        <w:rPr>
          <w:b/>
          <w:bCs/>
          <w:sz w:val="26"/>
          <w:szCs w:val="26"/>
        </w:rPr>
        <w:t>Lanoszka</w:t>
      </w:r>
      <w:proofErr w:type="spellEnd"/>
      <w:r w:rsidRPr="004A3724">
        <w:rPr>
          <w:b/>
          <w:bCs/>
          <w:sz w:val="26"/>
          <w:szCs w:val="26"/>
        </w:rPr>
        <w:t xml:space="preserve"> 19</w:t>
      </w:r>
      <w:r>
        <w:t xml:space="preserve"> </w:t>
      </w:r>
      <w:r w:rsidRPr="004A3724">
        <w:t xml:space="preserve">Alexander </w:t>
      </w:r>
      <w:proofErr w:type="spellStart"/>
      <w:r w:rsidRPr="004A3724">
        <w:t>Lanoszka</w:t>
      </w:r>
      <w:proofErr w:type="spellEnd"/>
      <w:r>
        <w:t xml:space="preserve"> </w:t>
      </w:r>
      <w:r w:rsidRPr="004A3724">
        <w:t xml:space="preserve">is an assistant professor of international relations at the University of Waterloo and an honorary fellow at City, University of London. </w:t>
      </w:r>
      <w:r>
        <w:t>“</w:t>
      </w:r>
      <w:r w:rsidRPr="004A3724">
        <w:t>False Alarm? Donald Trump, Alliances and Nuclear Proliferation</w:t>
      </w:r>
      <w:r>
        <w:t>.” June 11</w:t>
      </w:r>
      <w:r w:rsidRPr="004A3724">
        <w:rPr>
          <w:vertAlign w:val="superscript"/>
        </w:rPr>
        <w:t>th</w:t>
      </w:r>
      <w:r>
        <w:t xml:space="preserve"> 2019. </w:t>
      </w:r>
      <w:hyperlink r:id="rId183" w:history="1">
        <w:r w:rsidRPr="000A65CC">
          <w:rPr>
            <w:rStyle w:val="Hyperlink"/>
          </w:rPr>
          <w:t>https://www.eastwest.ngo/idea/false-alarm-donald-trump-alliances-and-nuclear-proliferation</w:t>
        </w:r>
      </w:hyperlink>
      <w:r>
        <w:t xml:space="preserve"> || SW</w:t>
      </w:r>
    </w:p>
    <w:p w:rsidR="00E8212E" w:rsidRPr="004A3724" w:rsidRDefault="00E8212E" w:rsidP="00E8212E">
      <w:pPr>
        <w:rPr>
          <w:rStyle w:val="Emphasis"/>
        </w:rPr>
      </w:pPr>
      <w:r w:rsidRPr="004A3724">
        <w:rPr>
          <w:sz w:val="16"/>
        </w:rPr>
        <w:t xml:space="preserve">Some observers argue the </w:t>
      </w:r>
      <w:r w:rsidRPr="004A3724">
        <w:rPr>
          <w:rStyle w:val="StyleUnderline"/>
        </w:rPr>
        <w:t>prospects for nuclear proliferation among U.S. allies appear to have heightened in recent years</w:t>
      </w:r>
      <w:r w:rsidRPr="004A3724">
        <w:rPr>
          <w:sz w:val="16"/>
        </w:rPr>
        <w:t xml:space="preserve">. Superficially, U.S. President Donald </w:t>
      </w:r>
      <w:r w:rsidRPr="004A3724">
        <w:rPr>
          <w:rStyle w:val="StyleUnderline"/>
        </w:rPr>
        <w:t>Trump may be responsible</w:t>
      </w:r>
      <w:r w:rsidRPr="004A3724">
        <w:rPr>
          <w:sz w:val="16"/>
        </w:rPr>
        <w:t xml:space="preserve">. During his 2016 presidential campaign, </w:t>
      </w:r>
      <w:r w:rsidRPr="004A3724">
        <w:rPr>
          <w:rStyle w:val="StyleUnderline"/>
        </w:rPr>
        <w:t>he made statements suggesting he might tolerate efforts by Japan and South Korea to acquire nuclear weapons.</w:t>
      </w:r>
      <w:r w:rsidRPr="004A3724">
        <w:rPr>
          <w:sz w:val="16"/>
        </w:rPr>
        <w:t xml:space="preserve"> His </w:t>
      </w:r>
      <w:r w:rsidRPr="004A3724">
        <w:rPr>
          <w:rStyle w:val="StyleUnderline"/>
        </w:rPr>
        <w:t>criticisms of NATO and some of its members have fueled debate in Germany on the desirability and feasibility of the “nuclear option</w:t>
      </w:r>
      <w:r w:rsidRPr="004A3724">
        <w:rPr>
          <w:sz w:val="16"/>
        </w:rPr>
        <w:t xml:space="preserve">.” Looking more broadly, since the 2008 financial crisis, the U.S. has had to grapple with the management of its security ties abroad amid mounting budgetary deficits and growing public weariness of so-called “forever wars.” And </w:t>
      </w:r>
      <w:r w:rsidRPr="004A3724">
        <w:rPr>
          <w:rStyle w:val="StyleUnderline"/>
        </w:rPr>
        <w:t>yet, over two years into the Trump administration, little nuclear proliferation-related activity seems to be taking place among U.S. allies.</w:t>
      </w:r>
      <w:r w:rsidRPr="004A3724">
        <w:rPr>
          <w:sz w:val="16"/>
        </w:rPr>
        <w:t xml:space="preserve"> In fact, some of </w:t>
      </w:r>
      <w:r w:rsidRPr="004A3724">
        <w:rPr>
          <w:rStyle w:val="Emphasis"/>
        </w:rPr>
        <w:t xml:space="preserve">the most powerful U.S. allies—Japan and Germany—have largely moved away from nuclear energy. </w:t>
      </w:r>
      <w:r w:rsidRPr="004A3724">
        <w:rPr>
          <w:sz w:val="16"/>
        </w:rPr>
        <w:t xml:space="preserve">What lies behind this current scenario? Perhaps one answer is that the </w:t>
      </w:r>
      <w:r w:rsidRPr="004A3724">
        <w:rPr>
          <w:rStyle w:val="StyleUnderline"/>
        </w:rPr>
        <w:t>U.S military deployments that underscore U.S. security commitments remain strong.</w:t>
      </w:r>
      <w:r>
        <w:rPr>
          <w:rStyle w:val="StyleUnderline"/>
        </w:rPr>
        <w:t xml:space="preserve"> </w:t>
      </w:r>
      <w:r w:rsidRPr="004A3724">
        <w:rPr>
          <w:sz w:val="16"/>
        </w:rPr>
        <w:t xml:space="preserve">But how do security guarantees relate to nuclear proliferation? </w:t>
      </w:r>
      <w:r w:rsidRPr="004A3724">
        <w:rPr>
          <w:rStyle w:val="StyleUnderline"/>
        </w:rPr>
        <w:t xml:space="preserve">Presidential rhetoric may be important for evaluating the strength of a treaty pledge by the U.S. to defend an ally in the event of attack by a potential adversary like Russia, North Korea or China. However, whether it is more important than other considerations is debatable, since presidential rhetoric may simply be just that: </w:t>
      </w:r>
      <w:r w:rsidRPr="004A3724">
        <w:rPr>
          <w:rStyle w:val="Emphasis"/>
        </w:rPr>
        <w:t>rhetoric.</w:t>
      </w:r>
      <w:r w:rsidRPr="004A3724">
        <w:rPr>
          <w:sz w:val="16"/>
        </w:rPr>
        <w:t xml:space="preserve"> A verbally cited promise to follow through on any pledges recorded in print is simply hard to believe. No country wants to risk the safety of his or her country’s cities for an ally, if they can help it. How can a state, therefore, have any sort of confidence in its alliances? Thankfully, there is a way. </w:t>
      </w:r>
      <w:r w:rsidRPr="004A3724">
        <w:rPr>
          <w:rStyle w:val="StyleUnderline"/>
        </w:rPr>
        <w:t>The U.S. deploys a wide range of military forces to shore up local defense and deterrence measures to augment the security of its allies and to advance its own national security interests</w:t>
      </w:r>
      <w:r w:rsidRPr="004A3724">
        <w:rPr>
          <w:sz w:val="16"/>
        </w:rPr>
        <w:t xml:space="preserve">. U.S. forces stationed in South Korea and Japan, for example, are there for regional contingency if North Korea and/or China were to commit an act of aggression—not to serve as potential targets to trigger wider retaliation by Washington, per the logic of trip-wires. They are also there to kill, making it hard for any potential aggressor to go successfully on the attack without incurring unacceptable costs. </w:t>
      </w:r>
      <w:r w:rsidRPr="004A3724">
        <w:rPr>
          <w:rStyle w:val="StyleUnderline"/>
        </w:rPr>
        <w:t>So long as the U.S. has such forces on its ally’s territory, or in the theater of operations where a potential war would be fought, the security guarantee is sufficiently strong to have the confidence of its beneficiaries.</w:t>
      </w:r>
      <w:r>
        <w:rPr>
          <w:rStyle w:val="StyleUnderline"/>
        </w:rPr>
        <w:t xml:space="preserve"> </w:t>
      </w:r>
      <w:r w:rsidRPr="004A3724">
        <w:rPr>
          <w:rStyle w:val="StyleUnderline"/>
        </w:rPr>
        <w:t>It is when the U.S. has unilaterally reduced its forward deployments that its allies become so alarmed they are tempted to acquire nuclear weapons</w:t>
      </w:r>
      <w:r w:rsidRPr="004A3724">
        <w:rPr>
          <w:sz w:val="16"/>
        </w:rPr>
        <w:t xml:space="preserve"> to ensure their own security. A case in point is South Korea in the 1970s. </w:t>
      </w:r>
      <w:r w:rsidRPr="004A3724">
        <w:rPr>
          <w:rStyle w:val="StyleUnderline"/>
        </w:rPr>
        <w:t>As it does now, South Korea benefited from a treaty promising that Washington would defend it against external aggression.</w:t>
      </w:r>
      <w:r w:rsidRPr="004A3724">
        <w:rPr>
          <w:sz w:val="16"/>
        </w:rPr>
        <w:t xml:space="preserve"> But when President Richard Nixon came into office in 1969, he spoke of how partners in East Asia and elsewhere would need to bear more of the collective defense burden, especially in light of its failures in Vietnam, rising anti-war sentiment at home and the downturn in the U.S. economy. Yet, the South Korean President at the time—Park Chung-</w:t>
      </w:r>
      <w:proofErr w:type="spellStart"/>
      <w:r w:rsidRPr="004A3724">
        <w:rPr>
          <w:sz w:val="16"/>
        </w:rPr>
        <w:t>hee</w:t>
      </w:r>
      <w:proofErr w:type="spellEnd"/>
      <w:r w:rsidRPr="004A3724">
        <w:rPr>
          <w:sz w:val="16"/>
        </w:rPr>
        <w:t xml:space="preserve">—was unfazed by Nixon’s rhetoric. He believed that the United States would reward his country for its contributions in the Vietnam War by retaining its large military presence on the Korean Peninsula. President Park’s optimism was misplaced. In July 1970, Nixon announced that the U.S. would unilaterally withdraw 20,000 of its military personnel from South Korea within a year, cutting the total U.S. military presence on the peninsula by one-third. The balance of power implications were potentially significant. Since more troop reductions were now conceivable, South Korea would become newly vulnerable to North Korea—an adversary that, at the time, was relatively more industrialized, enjoyed Chinese and Soviet patronage, had a stronger conventional military and had engaged in highly provocative but low-level military activities across the Demilitarized Zone against the South since 1966. Against this backdrop, President Park put South Korea on the path towards acquiring nuclear weapons. This project failed partly because South Korea needed outside sources for credit and access to reprocessing and enrichment facilities—a vulnerability that the United States used to its advantage to get its ally to curb its activities and to make nonproliferation commitments. Still, South Korea has had persistent interest in fissile materials since the 1970s and continues to undertake continued </w:t>
      </w:r>
      <w:proofErr w:type="spellStart"/>
      <w:r w:rsidRPr="004A3724">
        <w:rPr>
          <w:sz w:val="16"/>
        </w:rPr>
        <w:t>pyroprocessing</w:t>
      </w:r>
      <w:proofErr w:type="spellEnd"/>
      <w:r w:rsidRPr="004A3724">
        <w:rPr>
          <w:sz w:val="16"/>
        </w:rPr>
        <w:t xml:space="preserve"> activities. </w:t>
      </w:r>
      <w:r w:rsidRPr="004A3724">
        <w:rPr>
          <w:rStyle w:val="StyleUnderline"/>
        </w:rPr>
        <w:t xml:space="preserve">Today, South Korea may not be on an aggressive path to acquiring nuclear weapons, but its apparent desire to seek some advantage demonstrates that security guarantees—once broken—can be very difficult to repair, </w:t>
      </w:r>
      <w:r w:rsidRPr="004A3724">
        <w:rPr>
          <w:rStyle w:val="Emphasis"/>
        </w:rPr>
        <w:t>thus prompting countries to reconsider the nuclear option.</w:t>
      </w:r>
      <w:r>
        <w:rPr>
          <w:rStyle w:val="Emphasis"/>
        </w:rPr>
        <w:t xml:space="preserve"> </w:t>
      </w:r>
      <w:r w:rsidRPr="004A3724">
        <w:rPr>
          <w:sz w:val="16"/>
        </w:rPr>
        <w:t xml:space="preserve">The South Korean case illuminates why we are seeing no new efforts to get nuclear weapons, at least by U.S. treaty allies, in the age of Trump. </w:t>
      </w:r>
      <w:r w:rsidRPr="004A3724">
        <w:rPr>
          <w:rStyle w:val="StyleUnderline"/>
        </w:rPr>
        <w:t xml:space="preserve">When one looks beyond the rhetoric, actions speak volumes. The Trump administration has reinforced U.S. force posture with additional deployments to Germany. It is seriously considering a permanent military presence in neighboring Poland. </w:t>
      </w:r>
      <w:r w:rsidRPr="004A3724">
        <w:rPr>
          <w:sz w:val="16"/>
        </w:rPr>
        <w:t xml:space="preserve">Present relations with South Korea have been rocky, but </w:t>
      </w:r>
      <w:r w:rsidRPr="004A3724">
        <w:rPr>
          <w:rStyle w:val="StyleUnderline"/>
        </w:rPr>
        <w:t>the Trump administration did sign an updated free trade agreement, as well as a temporary agreement, to help cover the costs of 28,500 military personnel stationed there.</w:t>
      </w:r>
      <w:r w:rsidRPr="004A3724">
        <w:rPr>
          <w:sz w:val="16"/>
        </w:rPr>
        <w:t xml:space="preserve"> The U.S. military presence in Japan has remained steady. Indeed, </w:t>
      </w:r>
      <w:r w:rsidRPr="004A3724">
        <w:rPr>
          <w:rStyle w:val="Emphasis"/>
        </w:rPr>
        <w:t>if Trump is serious about containing China, the U.S. military presence will likely increase in East Asia over the long-term.</w:t>
      </w:r>
      <w:r w:rsidRPr="004A3724">
        <w:rPr>
          <w:sz w:val="16"/>
        </w:rPr>
        <w:t xml:space="preserve"> Dramatic, unilateral troop withdrawals under the Trump administration are still possible, but the historical record indicates that such attempts are generally made early in a presidency rather than later. Nixon, for instance, announced his troop withdrawal out of Vietnam within eighteen months of coming into office. Putting all rhetoric aside, </w:t>
      </w:r>
      <w:r w:rsidRPr="004A3724">
        <w:rPr>
          <w:rStyle w:val="Emphasis"/>
        </w:rPr>
        <w:t>if the military foundations of U.S. security guarantees remain strong, nuclear proliferation among allies remains unlikely.</w:t>
      </w:r>
    </w:p>
    <w:p w:rsidR="00E8212E" w:rsidRPr="004A3724" w:rsidRDefault="00E8212E" w:rsidP="00E8212E">
      <w:pPr>
        <w:pStyle w:val="Heading3"/>
      </w:pPr>
      <w:r>
        <w:t xml:space="preserve">States Wont </w:t>
      </w:r>
      <w:proofErr w:type="spellStart"/>
      <w:r>
        <w:t>Prolif</w:t>
      </w:r>
      <w:proofErr w:type="spellEnd"/>
    </w:p>
    <w:p w:rsidR="00E8212E" w:rsidRDefault="00E8212E" w:rsidP="00E8212E">
      <w:pPr>
        <w:pStyle w:val="Heading4"/>
      </w:pPr>
      <w:r>
        <w:t>Counterproliferation strikes stop weak states from proliferating and strong states don’t care about U.S. abandonment.</w:t>
      </w:r>
    </w:p>
    <w:p w:rsidR="00E8212E" w:rsidRPr="000615B2" w:rsidRDefault="00E8212E" w:rsidP="00E8212E">
      <w:r w:rsidRPr="000615B2">
        <w:rPr>
          <w:b/>
          <w:bCs/>
          <w:sz w:val="26"/>
          <w:szCs w:val="26"/>
        </w:rPr>
        <w:t>Debs &amp; Monteiro 18</w:t>
      </w:r>
      <w:r>
        <w:t xml:space="preserve"> </w:t>
      </w:r>
      <w:r w:rsidRPr="000615B2">
        <w:t>Debs, A., &amp; Monteiro, N. P. (2018). Nuno P. Monteiro is Director of </w:t>
      </w:r>
      <w:hyperlink r:id="rId184" w:tgtFrame="_blank" w:history="1">
        <w:r w:rsidRPr="000615B2">
          <w:rPr>
            <w:rStyle w:val="Hyperlink"/>
          </w:rPr>
          <w:t>International Security Studies</w:t>
        </w:r>
      </w:hyperlink>
      <w:r w:rsidRPr="000615B2">
        <w:t> and Associate Professor of Political Science at Yale University. Alexandre Debs is Associate Professor of Political Science at Yale University. His research focuses on the causes of war, nuclear proliferation, and democratization.</w:t>
      </w:r>
      <w:r>
        <w:t xml:space="preserve"> </w:t>
      </w:r>
      <w:r w:rsidRPr="000615B2">
        <w:t>Cascading Chaos in Nuclear Northeast Asia. The Washington Quarterly, 41(1), 97–113.doi:10.1080/0163660x.2018.1445902 </w:t>
      </w:r>
      <w:r>
        <w:t>|| SW</w:t>
      </w:r>
    </w:p>
    <w:p w:rsidR="00E8212E" w:rsidRDefault="00E8212E" w:rsidP="00E8212E">
      <w:pPr>
        <w:rPr>
          <w:sz w:val="16"/>
        </w:rPr>
      </w:pPr>
      <w:r w:rsidRPr="000615B2">
        <w:rPr>
          <w:sz w:val="16"/>
        </w:rPr>
        <w:t xml:space="preserve">Summing up our argument, </w:t>
      </w:r>
      <w:r w:rsidRPr="000615B2">
        <w:rPr>
          <w:rStyle w:val="StyleUnderline"/>
        </w:rPr>
        <w:t>nuclear proliferation only takes place in relatively rare conditions</w:t>
      </w:r>
      <w:r w:rsidRPr="000615B2">
        <w:rPr>
          <w:sz w:val="16"/>
        </w:rPr>
        <w:t xml:space="preserve">. To acquire the bomb, </w:t>
      </w:r>
      <w:r w:rsidRPr="000615B2">
        <w:rPr>
          <w:rStyle w:val="StyleUnderline"/>
        </w:rPr>
        <w:t>a state must perceive that nuclear weapons would significantly improve its security, yet it must also be able to deter an effective counterproliferation strike</w:t>
      </w:r>
      <w:r w:rsidRPr="000615B2">
        <w:rPr>
          <w:sz w:val="16"/>
        </w:rPr>
        <w:t xml:space="preserve">. This means that </w:t>
      </w:r>
      <w:r w:rsidRPr="000615B2">
        <w:rPr>
          <w:rStyle w:val="StyleUnderline"/>
        </w:rPr>
        <w:t>while their nuclear weapons program are underway, potential proliferators are vulnerable to foreign pressures by adversaries and allies</w:t>
      </w:r>
      <w:r w:rsidRPr="000615B2">
        <w:rPr>
          <w:sz w:val="16"/>
        </w:rPr>
        <w:t xml:space="preserve">. </w:t>
      </w:r>
      <w:r w:rsidRPr="000615B2">
        <w:rPr>
          <w:rStyle w:val="Emphasis"/>
        </w:rPr>
        <w:t>Weak states are exposed to counterproliferation strikes</w:t>
      </w:r>
      <w:r w:rsidRPr="000615B2">
        <w:rPr>
          <w:sz w:val="16"/>
        </w:rPr>
        <w:t xml:space="preserve"> by adversaries </w:t>
      </w:r>
      <w:r w:rsidRPr="000615B2">
        <w:rPr>
          <w:rStyle w:val="StyleUnderline"/>
        </w:rPr>
        <w:t>and, therefore, also sensitive to threats of abandonment by allies.</w:t>
      </w:r>
      <w:r w:rsidRPr="000615B2">
        <w:rPr>
          <w:sz w:val="16"/>
        </w:rPr>
        <w:t xml:space="preserve"> </w:t>
      </w:r>
      <w:r w:rsidRPr="000615B2">
        <w:rPr>
          <w:rStyle w:val="StyleUnderline"/>
        </w:rPr>
        <w:t>Strong states are</w:t>
      </w:r>
      <w:r w:rsidRPr="000615B2">
        <w:rPr>
          <w:sz w:val="16"/>
        </w:rPr>
        <w:t xml:space="preserve"> relatively </w:t>
      </w:r>
      <w:r w:rsidRPr="000615B2">
        <w:rPr>
          <w:rStyle w:val="StyleUnderline"/>
        </w:rPr>
        <w:t>more immune</w:t>
      </w:r>
      <w:r w:rsidRPr="000615B2">
        <w:rPr>
          <w:sz w:val="16"/>
        </w:rPr>
        <w:t xml:space="preserve"> to counterproliferation strikes by adversaries </w:t>
      </w:r>
      <w:r w:rsidRPr="000615B2">
        <w:rPr>
          <w:rStyle w:val="Emphasis"/>
        </w:rPr>
        <w:t>and, therefore, hardly coercible by allied threats of abandonment.</w:t>
      </w:r>
      <w:r w:rsidRPr="000615B2">
        <w:rPr>
          <w:sz w:val="16"/>
        </w:rPr>
        <w:t xml:space="preserve"> In their case</w:t>
      </w:r>
      <w:r w:rsidRPr="000615B2">
        <w:rPr>
          <w:rStyle w:val="StyleUnderline"/>
        </w:rPr>
        <w:t>, only allies can stymie proliferation by issuing robust security guarantees</w:t>
      </w:r>
      <w:r w:rsidRPr="000615B2">
        <w:rPr>
          <w:sz w:val="16"/>
        </w:rPr>
        <w:t xml:space="preserve">, often involving deployments of troops and even nuclear weapons, </w:t>
      </w:r>
      <w:r w:rsidRPr="000615B2">
        <w:rPr>
          <w:rStyle w:val="StyleUnderline"/>
        </w:rPr>
        <w:t>and behaving consistently</w:t>
      </w:r>
      <w:r w:rsidRPr="000615B2">
        <w:rPr>
          <w:sz w:val="16"/>
        </w:rPr>
        <w:t xml:space="preserve"> in ways that respect the security interests of the protégés.</w:t>
      </w:r>
    </w:p>
    <w:p w:rsidR="00E8212E" w:rsidRPr="006964F7" w:rsidRDefault="00E8212E" w:rsidP="00E8212E">
      <w:pPr>
        <w:rPr>
          <w:sz w:val="16"/>
        </w:rPr>
      </w:pPr>
    </w:p>
    <w:p w:rsidR="00E8212E" w:rsidRDefault="00E8212E" w:rsidP="00E8212E">
      <w:pPr>
        <w:pStyle w:val="Heading4"/>
      </w:pPr>
      <w:r>
        <w:t xml:space="preserve">No </w:t>
      </w:r>
      <w:proofErr w:type="spellStart"/>
      <w:r>
        <w:t>prolif</w:t>
      </w:r>
      <w:proofErr w:type="spellEnd"/>
      <w:r>
        <w:t xml:space="preserve"> impact — sanctions, threats, and weak arsenals check spread of nuclear weapons.</w:t>
      </w:r>
    </w:p>
    <w:p w:rsidR="00E8212E" w:rsidRPr="000615B2" w:rsidRDefault="00E8212E" w:rsidP="00E8212E">
      <w:r w:rsidRPr="000615B2">
        <w:rPr>
          <w:b/>
          <w:bCs/>
          <w:sz w:val="26"/>
          <w:szCs w:val="26"/>
        </w:rPr>
        <w:t>Debs &amp; Monteiro 18</w:t>
      </w:r>
      <w:r>
        <w:t xml:space="preserve"> </w:t>
      </w:r>
      <w:r w:rsidRPr="000615B2">
        <w:t>Debs, A., &amp; Monteiro, N. P. (2018). Nuno P. Monteiro is Director of </w:t>
      </w:r>
      <w:hyperlink r:id="rId185" w:tgtFrame="_blank" w:history="1">
        <w:r w:rsidRPr="000615B2">
          <w:rPr>
            <w:rStyle w:val="Hyperlink"/>
          </w:rPr>
          <w:t>International Security Studies</w:t>
        </w:r>
      </w:hyperlink>
      <w:r w:rsidRPr="000615B2">
        <w:t> and Associate Professor of Political Science at Yale University. Alexandre Debs is Associate Professor of Political Science at Yale University. His research focuses on the causes of war, nuclear proliferation, and democratization.</w:t>
      </w:r>
      <w:r>
        <w:t xml:space="preserve"> </w:t>
      </w:r>
      <w:r w:rsidRPr="000615B2">
        <w:t>Cascading Chaos in Nuclear Northeast Asia. The Washington Quarterly, 41(1), 97–113.doi:10.1080/0163660x.2018.1445902 </w:t>
      </w:r>
      <w:r>
        <w:t>|| SW</w:t>
      </w:r>
    </w:p>
    <w:p w:rsidR="00E8212E" w:rsidRPr="000615B2" w:rsidRDefault="00E8212E" w:rsidP="00E8212E">
      <w:pPr>
        <w:rPr>
          <w:sz w:val="16"/>
        </w:rPr>
      </w:pPr>
      <w:r w:rsidRPr="000615B2">
        <w:rPr>
          <w:sz w:val="16"/>
        </w:rPr>
        <w:t>To better grasp the risks involved in shifting U.S. strategy in Northeast Asia, it is important to understand the conditions under which states acquire nuclear weapons, and the effectiveness of different nonproliferation or counterproliferation measures. Standard security-based approaches to explaining nuclear proliferation tend to take a pessimistic view of nonproliferation efforts</w:t>
      </w:r>
      <w:r w:rsidRPr="000615B2">
        <w:rPr>
          <w:rStyle w:val="StyleUnderline"/>
        </w:rPr>
        <w:t>. If countries face serious security threats, the traditional view goes, they will become keen on obtaining nuclear weapons, and there is little that other states can do to prevent their nuclearization</w:t>
      </w:r>
      <w:r w:rsidRPr="000615B2">
        <w:rPr>
          <w:sz w:val="16"/>
        </w:rPr>
        <w:t xml:space="preserve">.2 </w:t>
      </w:r>
      <w:r w:rsidRPr="000615B2">
        <w:rPr>
          <w:rStyle w:val="Emphasis"/>
        </w:rPr>
        <w:t>Such arguments tend to overpredict proliferation</w:t>
      </w:r>
      <w:r w:rsidRPr="000615B2">
        <w:rPr>
          <w:sz w:val="16"/>
        </w:rPr>
        <w:t xml:space="preserve">, however. </w:t>
      </w:r>
      <w:r w:rsidRPr="000615B2">
        <w:rPr>
          <w:rStyle w:val="StyleUnderline"/>
        </w:rPr>
        <w:t>There are far more states in the world facing serious security threats than the number of states that have actually acquired nuclear weapons</w:t>
      </w:r>
      <w:r w:rsidRPr="000615B2">
        <w:rPr>
          <w:sz w:val="16"/>
        </w:rPr>
        <w:t xml:space="preserve">.3 In our book Nuclear Politics: The Strategic Causes of Proliferation, we analyze proliferation dynamics by placing them in their strategic context, studying the relation between potential proliferators, their adversaries and (whenever present) their allies.4 We conclude that, </w:t>
      </w:r>
      <w:r w:rsidRPr="000615B2">
        <w:rPr>
          <w:rStyle w:val="Emphasis"/>
        </w:rPr>
        <w:t>fortunately, the conditions under which proliferation occurs are relatively rare—a powerful country like the United States can often successfully prevent proliferation by deploying the appropriate foreign policy tools.</w:t>
      </w:r>
      <w:r w:rsidRPr="000615B2">
        <w:rPr>
          <w:sz w:val="16"/>
        </w:rPr>
        <w:t xml:space="preserve"> Certainly, </w:t>
      </w:r>
      <w:r w:rsidRPr="000615B2">
        <w:rPr>
          <w:rStyle w:val="StyleUnderline"/>
        </w:rPr>
        <w:t>a state acquires nuclear weapons only when it perceives that the atomic bomb would improve its security</w:t>
      </w:r>
      <w:r w:rsidRPr="000615B2">
        <w:rPr>
          <w:sz w:val="16"/>
        </w:rPr>
        <w:t xml:space="preserve">. </w:t>
      </w:r>
      <w:r w:rsidRPr="000615B2">
        <w:rPr>
          <w:rStyle w:val="StyleUnderline"/>
        </w:rPr>
        <w:t xml:space="preserve">The existence of a serious security threat that would be mitigated by a nuclear arsenal is a necessary condition for proliferation. </w:t>
      </w:r>
      <w:r w:rsidRPr="000615B2">
        <w:rPr>
          <w:sz w:val="16"/>
        </w:rPr>
        <w:t xml:space="preserve">Unthreatened countries do not “go nuclear.” For example, Brazil long had a nuclear program, which the United States suspected of having a military dimension. Yet, </w:t>
      </w:r>
      <w:r w:rsidRPr="000615B2">
        <w:rPr>
          <w:rStyle w:val="StyleUnderline"/>
        </w:rPr>
        <w:t>without a foreign security threat, Brasilia simply lacked the willingness to acquire nuclear weapons, and never built the bomb.</w:t>
      </w:r>
      <w:r w:rsidRPr="000615B2">
        <w:rPr>
          <w:sz w:val="16"/>
        </w:rPr>
        <w:t xml:space="preserve"> To the contrary, once it mastered the nuclear fuel cycle, thereby ensuring its autonomy in the nuclear realm, </w:t>
      </w:r>
      <w:r w:rsidRPr="000615B2">
        <w:rPr>
          <w:rStyle w:val="StyleUnderline"/>
        </w:rPr>
        <w:t>Brasilia soon sought to join the global nuclear nonproliferation regime.</w:t>
      </w:r>
      <w:r w:rsidRPr="000615B2">
        <w:rPr>
          <w:sz w:val="16"/>
        </w:rPr>
        <w:t xml:space="preserve">5 At the same time, </w:t>
      </w:r>
      <w:r w:rsidRPr="000615B2">
        <w:rPr>
          <w:rStyle w:val="Emphasis"/>
        </w:rPr>
        <w:t>security concerns are not sufficient for proliferation</w:t>
      </w:r>
      <w:r w:rsidRPr="000615B2">
        <w:rPr>
          <w:rStyle w:val="StyleUnderline"/>
        </w:rPr>
        <w:t>. Wanting the bomb is not enough to actually get it.</w:t>
      </w:r>
      <w:r w:rsidRPr="000615B2">
        <w:rPr>
          <w:sz w:val="16"/>
        </w:rPr>
        <w:t xml:space="preserve"> </w:t>
      </w:r>
      <w:r w:rsidRPr="000615B2">
        <w:rPr>
          <w:rStyle w:val="StyleUnderline"/>
        </w:rPr>
        <w:t>While a country pursues its nuclear weapons, it may be targeted by counterproliferation military action—or it may yield to the threat of such action</w:t>
      </w:r>
      <w:r w:rsidRPr="000615B2">
        <w:rPr>
          <w:sz w:val="16"/>
        </w:rPr>
        <w:t xml:space="preserve">. Such threats can take many forms. For example, adversaries can use economic </w:t>
      </w:r>
      <w:r w:rsidRPr="000615B2">
        <w:rPr>
          <w:rStyle w:val="StyleUnderline"/>
        </w:rPr>
        <w:t>sanctions</w:t>
      </w:r>
      <w:r w:rsidRPr="000615B2">
        <w:rPr>
          <w:sz w:val="16"/>
        </w:rPr>
        <w:t xml:space="preserve">, backed by the </w:t>
      </w:r>
      <w:r w:rsidRPr="000615B2">
        <w:rPr>
          <w:rStyle w:val="StyleUnderline"/>
        </w:rPr>
        <w:t>threat of military action</w:t>
      </w:r>
      <w:r w:rsidRPr="000615B2">
        <w:rPr>
          <w:sz w:val="16"/>
        </w:rPr>
        <w:t xml:space="preserve">, to compel potential proliferators to limit their nuclear weapons programs.6 This suggests that </w:t>
      </w:r>
      <w:r w:rsidRPr="000615B2">
        <w:rPr>
          <w:rStyle w:val="StyleUnderline"/>
        </w:rPr>
        <w:t>states with stronger conventional capabilities prior to their nuclearization should be more successful in acquiring the bomb.</w:t>
      </w:r>
      <w:r w:rsidRPr="000615B2">
        <w:rPr>
          <w:sz w:val="16"/>
        </w:rPr>
        <w:t xml:space="preserve"> An effective preventive counterproliferation strike against them would be costlier, and therefore less likely to make sense for their adversaries. </w:t>
      </w:r>
      <w:r w:rsidRPr="000615B2">
        <w:rPr>
          <w:rStyle w:val="StyleUnderline"/>
        </w:rPr>
        <w:t>Weaker states, on the contrary, are vulnerable to counterproliferation military action, and therefore more likely to be targeted or coerced into stopping their nuclear efforts</w:t>
      </w:r>
      <w:r w:rsidRPr="000615B2">
        <w:rPr>
          <w:sz w:val="16"/>
        </w:rPr>
        <w:t xml:space="preserve">. Given the might of the Red Army in the aftermath of World War II, Stalin could boast in public about the Soviet Union’s effort to build nuclear weapons, arguing that the U.S. nuclear monopoly was dead even before the first Soviet nuclear test of August 1949. By contrast, </w:t>
      </w:r>
      <w:r w:rsidRPr="000615B2">
        <w:rPr>
          <w:rStyle w:val="StyleUnderline"/>
        </w:rPr>
        <w:t>weaker states like Syria and Iraq have seen their nuclear weapons programs thwarted by military action</w:t>
      </w:r>
      <w:r w:rsidRPr="000615B2">
        <w:rPr>
          <w:sz w:val="16"/>
        </w:rPr>
        <w:t xml:space="preserve">.7 </w:t>
      </w:r>
      <w:r w:rsidRPr="000615B2">
        <w:rPr>
          <w:rStyle w:val="StyleUnderline"/>
        </w:rPr>
        <w:t>While nuclear weapons are the weapons of the weak, the weak are highly unlikely to get them.</w:t>
      </w:r>
      <w:r w:rsidRPr="000615B2">
        <w:rPr>
          <w:sz w:val="16"/>
        </w:rPr>
        <w:t xml:space="preserve"> The threat of a military counterproliferation strike by an adversary is not the only way of ensuring that a state remains nonnuclear, however. </w:t>
      </w:r>
      <w:r w:rsidRPr="000615B2">
        <w:rPr>
          <w:rStyle w:val="Emphasis"/>
        </w:rPr>
        <w:t>Powerful countries can prevent the spread of nuclear weapons by extending guarantees of protection over states that face serious security threats, and making these guarantees conditional on the protégé remaining nonnuclear.</w:t>
      </w:r>
      <w:r w:rsidRPr="000615B2">
        <w:rPr>
          <w:sz w:val="16"/>
        </w:rPr>
        <w:t xml:space="preserve"> These alliance dynamics are at the core of concerns about additional proliferation in East Asia today, by Japan and South Korea specifically, and worth examining in greater detail.</w:t>
      </w:r>
    </w:p>
    <w:p w:rsidR="00E8212E" w:rsidRPr="004524CC" w:rsidRDefault="00E8212E" w:rsidP="00E8212E"/>
    <w:p w:rsidR="00E8212E" w:rsidRDefault="003A7D34" w:rsidP="003A7D34">
      <w:pPr>
        <w:pStyle w:val="Heading3"/>
      </w:pPr>
      <w:r>
        <w:t xml:space="preserve">No Mideast </w:t>
      </w:r>
      <w:proofErr w:type="spellStart"/>
      <w:r>
        <w:t>Prolif</w:t>
      </w:r>
      <w:proofErr w:type="spellEnd"/>
      <w:r>
        <w:t xml:space="preserve"> </w:t>
      </w:r>
    </w:p>
    <w:p w:rsidR="003A7D34" w:rsidRDefault="003A7D34" w:rsidP="003A7D34"/>
    <w:p w:rsidR="003A7D34" w:rsidRPr="00C14D85" w:rsidRDefault="003A7D34" w:rsidP="003A7D34">
      <w:pPr>
        <w:pStyle w:val="Heading4"/>
        <w:rPr>
          <w:rFonts w:cs="Arial"/>
        </w:rPr>
      </w:pPr>
      <w:r w:rsidRPr="00C14D85">
        <w:rPr>
          <w:rFonts w:cs="Arial"/>
        </w:rPr>
        <w:t xml:space="preserve">No risk of nuclear </w:t>
      </w:r>
      <w:proofErr w:type="spellStart"/>
      <w:r w:rsidRPr="00C14D85">
        <w:rPr>
          <w:rFonts w:cs="Arial"/>
        </w:rPr>
        <w:t>prolif</w:t>
      </w:r>
      <w:proofErr w:type="spellEnd"/>
      <w:r w:rsidRPr="00C14D85">
        <w:rPr>
          <w:rFonts w:cs="Arial"/>
        </w:rPr>
        <w:t xml:space="preserve"> – Multiple reasons</w:t>
      </w:r>
    </w:p>
    <w:p w:rsidR="003A7D34" w:rsidRPr="00C14D85" w:rsidRDefault="003A7D34" w:rsidP="003A7D34">
      <w:proofErr w:type="spellStart"/>
      <w:r w:rsidRPr="00C14D85">
        <w:rPr>
          <w:rStyle w:val="Style13ptBold"/>
        </w:rPr>
        <w:t>Bano</w:t>
      </w:r>
      <w:proofErr w:type="spellEnd"/>
      <w:r w:rsidRPr="00C14D85">
        <w:rPr>
          <w:rStyle w:val="Style13ptBold"/>
        </w:rPr>
        <w:t>, 6/12/15</w:t>
      </w:r>
      <w:r w:rsidRPr="00C14D85">
        <w:t xml:space="preserve"> – [</w:t>
      </w:r>
      <w:proofErr w:type="spellStart"/>
      <w:r w:rsidRPr="00C14D85">
        <w:t>Saira</w:t>
      </w:r>
      <w:proofErr w:type="spellEnd"/>
      <w:r w:rsidRPr="00C14D85">
        <w:t xml:space="preserve"> </w:t>
      </w:r>
      <w:proofErr w:type="spellStart"/>
      <w:r w:rsidRPr="00C14D85">
        <w:t>Bano</w:t>
      </w:r>
      <w:proofErr w:type="spellEnd"/>
      <w:r w:rsidRPr="00C14D85">
        <w:t xml:space="preserve">, PhD candidate in the Centre for Military and Strategic Studies at the University of Calgary, 6-12-2015, A Nuclear Iran will not Lead to an Arms Race, International Policy Digest, http://www.internationalpolicydigest.org/2015/06/12/a-nuclear-iran-will-not-lead-to-an-arms-race/] </w:t>
      </w:r>
    </w:p>
    <w:p w:rsidR="003A7D34" w:rsidRPr="002D79BA" w:rsidRDefault="003A7D34" w:rsidP="003A7D34">
      <w:pPr>
        <w:rPr>
          <w:b/>
          <w:iCs/>
          <w:u w:val="single"/>
        </w:rPr>
      </w:pPr>
      <w:r w:rsidRPr="00C14D85">
        <w:rPr>
          <w:sz w:val="14"/>
        </w:rPr>
        <w:t>George Shultz, former U.S. Secretary of State, once said, “Proliferation begets proliferation</w:t>
      </w:r>
      <w:r w:rsidRPr="00C14D85">
        <w:rPr>
          <w:rStyle w:val="StyleUnderline"/>
        </w:rPr>
        <w:t>.” The possession of nuclear weapons or nuclear capability by a rival state is a constant stimulus to other states to acquire them.</w:t>
      </w:r>
      <w:r w:rsidRPr="00C14D85">
        <w:rPr>
          <w:sz w:val="14"/>
        </w:rPr>
        <w:t xml:space="preserve"> It is often argued that possession of a nuclear capability by Iran would lead to a nuclear cascade in the region. Saudi Arabia, Egypt, and Turkey are likely to acquire nuclear technology if Iran is allowed to have sensitive nuclear technology – enrichment and reprocessing technology. </w:t>
      </w:r>
      <w:r w:rsidRPr="00C14D85">
        <w:rPr>
          <w:rStyle w:val="Emphasis"/>
        </w:rPr>
        <w:t>This argument overlooks the international and domestic factors that point to the fact that the nuclear domino rarely falls.</w:t>
      </w:r>
      <w:r w:rsidRPr="00C14D85">
        <w:rPr>
          <w:sz w:val="14"/>
        </w:rPr>
        <w:t xml:space="preserve"> </w:t>
      </w:r>
      <w:r w:rsidRPr="00C14D85">
        <w:rPr>
          <w:rStyle w:val="Emphasis"/>
        </w:rPr>
        <w:t>Israel’s acquisition of nuclear weapons failed to bring about a nuclear arms race in the Middle East and Iran’s nuclear capability is also unlikely to have a domino effect in the region</w:t>
      </w:r>
      <w:r w:rsidRPr="00C14D85">
        <w:rPr>
          <w:sz w:val="14"/>
        </w:rPr>
        <w:t xml:space="preserve">. </w:t>
      </w:r>
      <w:r w:rsidRPr="00C14D85">
        <w:rPr>
          <w:rStyle w:val="StyleUnderline"/>
        </w:rPr>
        <w:t>Saudi Arabia, Egypt, and Turkey are often cited as likely to proliferate, but all of them either lack domestic capability or are bound by international factors that prevent them from acquiring nuclear capability.</w:t>
      </w:r>
      <w:r w:rsidRPr="00C14D85">
        <w:rPr>
          <w:sz w:val="14"/>
        </w:rPr>
        <w:t xml:space="preserve"> Saudi Arabia is often cited as likely to acquire nuclear capability after the Iranian nuclear deal. Of the three most frequently identified potential proliferators, Riyadh is perhaps the most likely one. Saudi Arabia and Iran have a relatively antagonistic relationship. The Shiite mullahs who came to power in Iran’s Islamic revolution and the Sunni Saudi rulers have long been antagonistic toward each other. Saudi Arabia provided substantial financial assistance to Iraq during the Iran-Iraq war. It opposed the United States’ invasion of Iraq in 2003, to remove Saddam </w:t>
      </w:r>
      <w:proofErr w:type="spellStart"/>
      <w:r w:rsidRPr="00C14D85">
        <w:rPr>
          <w:sz w:val="14"/>
        </w:rPr>
        <w:t>Hussian</w:t>
      </w:r>
      <w:proofErr w:type="spellEnd"/>
      <w:r w:rsidRPr="00C14D85">
        <w:rPr>
          <w:sz w:val="14"/>
        </w:rPr>
        <w:t xml:space="preserve"> because Riyadh saw Saddam as a counter balance against Tehran and his removal would likely result in Iran’s domination of the region. Riyadh is against the Obama administration’s nuclear negotiation with Tehran because a nuclear Iran will become increasingly aggressive with its regional hegemony. Saudi King Salman did not attend the summit hosted by President Obama to build Arab support for Iran’s nuclear deal to demonstrate his displeasure. Saudi Arabia is threatening to acquire nuclear technology if Iran is allowed to have enrichment technology. These concerns were further fueled when Prince </w:t>
      </w:r>
      <w:proofErr w:type="spellStart"/>
      <w:r w:rsidRPr="00C14D85">
        <w:rPr>
          <w:sz w:val="14"/>
        </w:rPr>
        <w:t>Turki</w:t>
      </w:r>
      <w:proofErr w:type="spellEnd"/>
      <w:r w:rsidRPr="00C14D85">
        <w:rPr>
          <w:sz w:val="14"/>
        </w:rPr>
        <w:t xml:space="preserve"> al-Faisal, the former head of Saudi intelligence warned, “I’ve always said whatever comes out of these talks, we will want the same” and “if Iran has the ability to enrich uranium to whatever level, it’s not just Saudi Arabia that’s going to ask for that.” In 2008 Riyadh signed a Memorandum of Understanding with the United States in which it agreed not to pursue enrichment technology. </w:t>
      </w:r>
      <w:r w:rsidRPr="00C14D85">
        <w:rPr>
          <w:rStyle w:val="StyleUnderline"/>
        </w:rPr>
        <w:t>Now if Riyadh wants to obtain enrichment technology it either has to build it domestically or get it from the international market. Saudi Arabia has little nuclear infrastructure</w:t>
      </w:r>
      <w:r w:rsidRPr="00C14D85">
        <w:rPr>
          <w:sz w:val="14"/>
        </w:rPr>
        <w:t xml:space="preserve">. </w:t>
      </w:r>
      <w:r w:rsidRPr="00C14D85">
        <w:rPr>
          <w:rStyle w:val="StyleUnderline"/>
        </w:rPr>
        <w:t>For this reason, it is often suggested that were Saudi Arabia to attempt to obtain nuclear weapons, it would be more likely to obtain nuclear technology and perhaps even weapons outright from Pakistan. Saudi Arabia provided substantial funds to Pakistan’s nuclear weapons program</w:t>
      </w:r>
      <w:r w:rsidRPr="00C14D85">
        <w:rPr>
          <w:sz w:val="14"/>
        </w:rPr>
        <w:t xml:space="preserve">. Recently, Pakistan adopted a neutral position in the Yemen crisis, as aligning with Saudi Arabia would have risked sectarian conflicts within Pakistan because of its minority Shi’ite population, approximately twenty percent. Pakistan also shares a border with Iran and it is unlikely to antagonize its neighbor with a Shi’ite population at home. </w:t>
      </w:r>
      <w:r w:rsidRPr="00C14D85">
        <w:rPr>
          <w:rStyle w:val="StyleUnderline"/>
        </w:rPr>
        <w:t>Pakistan is already under immense pressure to ensure the nonproliferation of its nuclear weapons after Pakistani nuclear scientist A Q Khan’s involvement in the transfer of nuclear technology to Iran, Libya and North Korea. Pakistan’s nuclear program is India-centric and Islamabad has a strong strategic incentive not to transfer its weapons to Riyadh and avoid opening up a second front by becoming involved in the Saudi-Iranian conflict</w:t>
      </w:r>
      <w:r w:rsidRPr="00C14D85">
        <w:rPr>
          <w:sz w:val="14"/>
        </w:rPr>
        <w:t xml:space="preserve">. This means either Saudi Arabia has to build its own enrichment technology or buy if from somewhere else. In the first option, Riyadh has a rudimentary nuclear infrastructure and it might take two to three decades to build this technology. In the second option, it is hard for Saudi Arabia to buy enrichment technology from the international market. The Nuclear Suppliers Group (NSG) prohibits its 49 members from selling enrichment technology to a state that might risk the proliferation of nuclear weapons. It is evident that Riyadh is interested in obtaining nuclear weapons and any would-be nuclear-seller would be under intense international pressure not to sell this technology. There are four states with enrichment technology outside the NSG: India, Pakistan, Israel, and North Korea. India is bidding for NSG membership and has always been proud of its impeccable record of not transferring its nuclear technology. </w:t>
      </w:r>
      <w:r w:rsidRPr="00C14D85">
        <w:rPr>
          <w:rStyle w:val="StyleUnderline"/>
        </w:rPr>
        <w:t>New Delhi is highly unlikely to jeopardize its NSG membership for Saudi Arabia. Pakistan is also demanding a NSG waiver like India and has a strong interest in improving its international image already plagued by the A Q Khan revelations</w:t>
      </w:r>
      <w:r w:rsidRPr="00C14D85">
        <w:rPr>
          <w:sz w:val="14"/>
        </w:rPr>
        <w:t>. There are rumors in the media that Israel might transfer its nuclear weapons to Riyadh after Iran’s deal, but such prospects are highly unlikely. Israel maintains nuclear opacity and by transferring its technology would further deteriorate its relations with the United States. At the 2015 NPT review conference Washington again blocked the resolution for a Middle East Nuclear Weapons Free Zone (MENWFZ) that would have singled out Tele Aviv to give up its nuclear weapons. In the case of North Korea there is no self-evident link between Riyadh and Pyongyang. North Korea is already under tight international scrutiny and any transfer would prompt intelligence interception and international action. Egypt is another likely proliferator after the Iranian deal. If Egypt did little in response to Israel’s nuclear weapons, especially in the 1960’s when the rivalry was particularly intense, it is not clear why it should be expected to respond more robustly to Iran now. Cairo’s main security concern is Israel’s nuclear weapons.</w:t>
      </w:r>
      <w:r w:rsidRPr="00C14D85">
        <w:rPr>
          <w:rStyle w:val="Emphasis"/>
        </w:rPr>
        <w:t xml:space="preserve"> It explored the nuclear weapons program of its own, but ultimately abandoned it.</w:t>
      </w:r>
      <w:r w:rsidRPr="00C14D85">
        <w:rPr>
          <w:sz w:val="14"/>
        </w:rPr>
        <w:t xml:space="preserve"> It realized that its security is better served by pursuing a MENWFZ instead of involving itself in a nuclear arms race. Relations between Tehran and Cairo gradually improved through the 1990’s and there is little question that Egypt is extremely concerned about Iran’s pursuit of nuclear technology. Cairo’s main concern is Israel’s nuclear weapons and to counter that threat it is advocating for a MENWFZ. In addition to Saudi Arabia and Egypt, Turkey is often cited as likely to proliferate in response to Iran. </w:t>
      </w:r>
      <w:r w:rsidRPr="00C14D85">
        <w:rPr>
          <w:rStyle w:val="StyleUnderline"/>
        </w:rPr>
        <w:t>It does not have an outright antagonistic relationship with Iran and relations are presently more constructive than antagonistic. Ankara also has limited nuclear infrastructure, and a strong security relationship with Washington as a NATO member</w:t>
      </w:r>
      <w:r w:rsidRPr="00C14D85">
        <w:rPr>
          <w:sz w:val="14"/>
        </w:rPr>
        <w:t xml:space="preserve">. In the near term this appears an exceptionally unlikely outcome for Ankara to acquire nuclear weapons. Turkey certainly appears to be concerned by Iran’s nuclear capability, not because of its direct security or prestige ramifications for Ankara, but because of its potential to provoke regional conflict and instability. Turkey has a close relationship with the United States, as a member of NATO, with U.S. nuclear weapons on its soil, and possessing a formal nuclear security guarantee from the United States. </w:t>
      </w:r>
      <w:r w:rsidRPr="00C14D85">
        <w:rPr>
          <w:rStyle w:val="StyleUnderline"/>
        </w:rPr>
        <w:t>Given Turkey’s not outright antagonistic relationship with Iran, its limited nuclear infrastructure and still good alliance relationship with the United States, Ankara appears to be unlikely to acquire nuclear weapons in response to Iran.</w:t>
      </w:r>
      <w:r w:rsidRPr="00C14D85">
        <w:rPr>
          <w:sz w:val="14"/>
        </w:rPr>
        <w:t xml:space="preserve"> There are strong chances that Iran and P5+1 will conclude a comprehensive nuclear deal in which Tehran is allowed to have limited enrichment technology with intrusive IAEA (International Atomic Energy Agency) inspections. If Iran violates the negotiated agreement and develops nuclear weapons there are ample chances that it would result in a nuclear arms race in the region. </w:t>
      </w:r>
      <w:r w:rsidRPr="00C14D85">
        <w:rPr>
          <w:rStyle w:val="Emphasis"/>
        </w:rPr>
        <w:t>Iran’s nuclear program constrained by a nuclear deal with the international community is unlikely to cause a nuclear cascade in the region.</w:t>
      </w:r>
      <w:r w:rsidRPr="00FE4515">
        <w:rPr>
          <w:rStyle w:val="Emphasis"/>
        </w:rPr>
        <w:t xml:space="preserve"> </w:t>
      </w:r>
    </w:p>
    <w:p w:rsidR="003A7D34" w:rsidRDefault="003A7D34" w:rsidP="003A7D34">
      <w:pPr>
        <w:pStyle w:val="Heading3"/>
      </w:pPr>
      <w:r>
        <w:t xml:space="preserve">No Saudi </w:t>
      </w:r>
      <w:proofErr w:type="spellStart"/>
      <w:r>
        <w:t>Prolif</w:t>
      </w:r>
      <w:proofErr w:type="spellEnd"/>
      <w:r>
        <w:t xml:space="preserve"> </w:t>
      </w:r>
    </w:p>
    <w:p w:rsidR="003A7D34" w:rsidRDefault="003A7D34" w:rsidP="003A7D34"/>
    <w:p w:rsidR="003A7D34" w:rsidRPr="00C14D85" w:rsidRDefault="003A7D34" w:rsidP="003A7D34">
      <w:pPr>
        <w:pStyle w:val="Heading4"/>
        <w:rPr>
          <w:rFonts w:cs="Arial"/>
        </w:rPr>
      </w:pPr>
      <w:r w:rsidRPr="00C14D85">
        <w:rPr>
          <w:rFonts w:cs="Arial"/>
          <w:u w:val="single"/>
        </w:rPr>
        <w:t xml:space="preserve">No Saudi </w:t>
      </w:r>
      <w:proofErr w:type="spellStart"/>
      <w:r w:rsidRPr="00C14D85">
        <w:rPr>
          <w:rFonts w:cs="Arial"/>
          <w:u w:val="single"/>
        </w:rPr>
        <w:t>prolif</w:t>
      </w:r>
      <w:proofErr w:type="spellEnd"/>
      <w:r w:rsidRPr="00C14D85">
        <w:rPr>
          <w:rFonts w:cs="Arial"/>
        </w:rPr>
        <w:t xml:space="preserve"> --- motive </w:t>
      </w:r>
      <w:r w:rsidRPr="00C14D85">
        <w:rPr>
          <w:rFonts w:cs="Arial"/>
          <w:u w:val="single"/>
        </w:rPr>
        <w:t>outweighs</w:t>
      </w:r>
      <w:r w:rsidRPr="00C14D85">
        <w:rPr>
          <w:rFonts w:cs="Arial"/>
        </w:rPr>
        <w:t xml:space="preserve"> capability </w:t>
      </w:r>
    </w:p>
    <w:p w:rsidR="003A7D34" w:rsidRPr="00C14D85" w:rsidRDefault="003A7D34" w:rsidP="003A7D34">
      <w:r w:rsidRPr="00C14D85">
        <w:rPr>
          <w:b/>
        </w:rPr>
        <w:t>Lippman 12</w:t>
      </w:r>
      <w:r w:rsidRPr="00C14D85">
        <w:t xml:space="preserve"> (January, “Saudi Arabia on the Edge: The Uncertain Future of an American Ally”, journalist and author, specializing in the Middle East and US-Saudi relations.[1] Lippman graduated </w:t>
      </w:r>
      <w:proofErr w:type="spellStart"/>
      <w:r w:rsidRPr="00C14D85">
        <w:t>form</w:t>
      </w:r>
      <w:proofErr w:type="spellEnd"/>
      <w:r w:rsidRPr="00C14D85">
        <w:t xml:space="preserve"> Columbia University. Lippman spent more than 30 years with the Washington Post as a writer, editor and diplomatic correspondent,[2] also serving as the Middle East bureau chief for the Washington Post.[3] Lippman currently serves as an adjunct scholar at the Middle East Institute, Google books)</w:t>
      </w:r>
    </w:p>
    <w:p w:rsidR="003A7D34" w:rsidRPr="00FE4515" w:rsidRDefault="003A7D34" w:rsidP="003A7D34">
      <w:r w:rsidRPr="00C14D85">
        <w:t xml:space="preserve">Military experts say it is theoretically possible that the missiles could be made operational, modernized, and retrofitted with nuclear warheads acquired from China, Pakistan, or perhaps, within a few years, North Korea. </w:t>
      </w:r>
      <w:r w:rsidRPr="00C14D85">
        <w:rPr>
          <w:b/>
          <w:u w:val="single"/>
        </w:rPr>
        <w:t>Any attempt to do so</w:t>
      </w:r>
      <w:r w:rsidRPr="00C14D85">
        <w:t xml:space="preserve">, however, </w:t>
      </w:r>
      <w:r w:rsidRPr="00C14D85">
        <w:rPr>
          <w:b/>
          <w:u w:val="single"/>
        </w:rPr>
        <w:t xml:space="preserve">would present immense technical and political difficulties—so much so that Saudi Arabia might emerge even less secure. Aside from the fact that such a nuclear program would violate the Nuclear Nonproliferation Treaty and place Saudi Arabia in the category of global </w:t>
      </w:r>
      <w:r w:rsidRPr="00C14D85">
        <w:rPr>
          <w:b/>
          <w:u w:val="single"/>
          <w:bdr w:val="single" w:sz="4" w:space="0" w:color="auto"/>
        </w:rPr>
        <w:t>nuclear outlaw</w:t>
      </w:r>
      <w:r w:rsidRPr="00C14D85">
        <w:rPr>
          <w:b/>
          <w:u w:val="single"/>
        </w:rPr>
        <w:t xml:space="preserve"> along with North Korea, the </w:t>
      </w:r>
      <w:r w:rsidRPr="00C14D85">
        <w:t>Saudis’</w:t>
      </w:r>
      <w:r w:rsidRPr="00C14D85">
        <w:rPr>
          <w:b/>
          <w:u w:val="single"/>
        </w:rPr>
        <w:t xml:space="preserve"> acquisition of warheads would encounter strenuous </w:t>
      </w:r>
      <w:r w:rsidRPr="00C14D85">
        <w:rPr>
          <w:b/>
          <w:u w:val="single"/>
          <w:bdr w:val="single" w:sz="4" w:space="0" w:color="auto"/>
        </w:rPr>
        <w:t>opposition</w:t>
      </w:r>
      <w:r w:rsidRPr="00C14D85">
        <w:rPr>
          <w:b/>
          <w:u w:val="single"/>
        </w:rPr>
        <w:t xml:space="preserve"> from the U</w:t>
      </w:r>
      <w:r w:rsidRPr="00C14D85">
        <w:t xml:space="preserve">nited </w:t>
      </w:r>
      <w:r w:rsidRPr="00C14D85">
        <w:rPr>
          <w:b/>
          <w:u w:val="single"/>
        </w:rPr>
        <w:t>S</w:t>
      </w:r>
      <w:r w:rsidRPr="00C14D85">
        <w:t xml:space="preserve">tates </w:t>
      </w:r>
      <w:r w:rsidRPr="00C14D85">
        <w:rPr>
          <w:b/>
          <w:u w:val="single"/>
        </w:rPr>
        <w:t xml:space="preserve">and Israel. Having watched Washington’s reaction to Pakistan’s nuclear tests in 1998, the Saudis are </w:t>
      </w:r>
      <w:r w:rsidRPr="00C14D85">
        <w:t>well</w:t>
      </w:r>
      <w:r w:rsidRPr="00C14D85">
        <w:rPr>
          <w:b/>
          <w:u w:val="single"/>
        </w:rPr>
        <w:t xml:space="preserve"> aware that U.S. law requires economic and military </w:t>
      </w:r>
      <w:r w:rsidRPr="00C14D85">
        <w:rPr>
          <w:b/>
          <w:u w:val="single"/>
          <w:bdr w:val="single" w:sz="4" w:space="0" w:color="auto"/>
        </w:rPr>
        <w:t>sanctions</w:t>
      </w:r>
      <w:r w:rsidRPr="00C14D85">
        <w:rPr>
          <w:b/>
          <w:u w:val="single"/>
        </w:rPr>
        <w:t xml:space="preserve"> against nuclear proliferators</w:t>
      </w:r>
      <w:r w:rsidRPr="00C14D85">
        <w:t xml:space="preserve">. And </w:t>
      </w:r>
      <w:r w:rsidRPr="00C14D85">
        <w:rPr>
          <w:b/>
          <w:u w:val="single"/>
        </w:rPr>
        <w:t xml:space="preserve">whereas Pakistan and India had friends in Congress who were willing to help them escape the network of mandatory sanctions, Saudi Arabia does not. If </w:t>
      </w:r>
      <w:r w:rsidRPr="00C14D85">
        <w:t>an angry</w:t>
      </w:r>
      <w:r w:rsidRPr="00C14D85">
        <w:rPr>
          <w:b/>
          <w:u w:val="single"/>
        </w:rPr>
        <w:t xml:space="preserve"> Congress cut off Saudi Arabia from future purchases of U.S. military equipment and Israel threatened a preemptive strike, the kingdom’s position would be untenable. Having committed itself to a long-term national development strategy that assumes full integration with the global economy and extensive foreign investment, Saudi Arabia would undermine its own interests if it turned into a nuclear rogue and alienated the industrialized nations</w:t>
      </w:r>
      <w:r w:rsidRPr="00C14D85">
        <w:t xml:space="preserve">. Moreover, however strong its antipathy to Iran, </w:t>
      </w:r>
      <w:r w:rsidRPr="00C14D85">
        <w:rPr>
          <w:b/>
          <w:u w:val="single"/>
        </w:rPr>
        <w:t>Saudi Arabia does not face any current or foreseeable domestic or external threat to its security to which the use of nuclear weapons would be a relevant response. No country is capable of invading the kingdom</w:t>
      </w:r>
      <w:r w:rsidRPr="00C14D85">
        <w:t xml:space="preserve">, especially while it is under U.S. protection, </w:t>
      </w:r>
      <w:r w:rsidRPr="00C14D85">
        <w:rPr>
          <w:b/>
          <w:u w:val="single"/>
        </w:rPr>
        <w:t>and nuclear weapons are useless against domestic troublemakers or border infiltrators. The benefits of acquiring nuclear weapons, if any, would be psychological and political rather than strategic</w:t>
      </w:r>
      <w:r w:rsidRPr="00C14D85">
        <w:t xml:space="preserve">, including a potential deterrent effect against reckless neighbors. </w:t>
      </w:r>
      <w:r w:rsidRPr="00C14D85">
        <w:rPr>
          <w:b/>
          <w:u w:val="single"/>
        </w:rPr>
        <w:t xml:space="preserve">There appears to be </w:t>
      </w:r>
      <w:r w:rsidRPr="00C14D85">
        <w:rPr>
          <w:b/>
          <w:u w:val="single"/>
          <w:bdr w:val="single" w:sz="4" w:space="0" w:color="auto"/>
        </w:rPr>
        <w:t>no possibility</w:t>
      </w:r>
      <w:r w:rsidRPr="00C14D85">
        <w:rPr>
          <w:b/>
          <w:u w:val="single"/>
        </w:rPr>
        <w:t xml:space="preserve"> that Saudi Arabia</w:t>
      </w:r>
      <w:r w:rsidRPr="00C14D85">
        <w:t>, so long as it is ruled by the Al-Saud family</w:t>
      </w:r>
      <w:r w:rsidRPr="00C14D85">
        <w:rPr>
          <w:b/>
          <w:u w:val="single"/>
        </w:rPr>
        <w:t>, would ever consider nuclear weapons for aggressive purposes because the kingdom has not threatened any of its neighbors since the last border issues were settled decades ago</w:t>
      </w:r>
      <w:r w:rsidRPr="00C14D85">
        <w:t>, but deterrence might be another matter. The kingdom’s strategic weaknesses at the time of its Chinese missile acquisition—long porous borders, inviting targets, armed forces of untested capability, relatively small population—have not been overcome. For the possible deterrent effect alone, some analysts think the kingdom would feel compelled to seek nuclear weapons if Iran developed a nuclear arsenal.</w:t>
      </w:r>
    </w:p>
    <w:p w:rsidR="003A7D34" w:rsidRPr="003A7D34" w:rsidRDefault="003A7D34" w:rsidP="003A7D34"/>
    <w:p w:rsidR="00DC1768" w:rsidRDefault="00DC1768" w:rsidP="00DC1768">
      <w:pPr>
        <w:pStyle w:val="Heading3"/>
      </w:pPr>
      <w:r>
        <w:t xml:space="preserve">No Accidents </w:t>
      </w:r>
    </w:p>
    <w:p w:rsidR="00DC1768" w:rsidRDefault="00DC1768" w:rsidP="00DC1768"/>
    <w:p w:rsidR="00DC1768" w:rsidRDefault="00DC1768" w:rsidP="00DC1768">
      <w:pPr>
        <w:pStyle w:val="Heading4"/>
        <w:rPr>
          <w:rFonts w:cs="Arial"/>
        </w:rPr>
      </w:pPr>
      <w:r w:rsidRPr="00F40BCB">
        <w:rPr>
          <w:rFonts w:cs="Arial"/>
        </w:rPr>
        <w:t>The consensus of studies prove our argument</w:t>
      </w:r>
    </w:p>
    <w:p w:rsidR="00DC1768" w:rsidRPr="0050485A" w:rsidRDefault="00DC1768" w:rsidP="00DC1768"/>
    <w:p w:rsidR="0034238F" w:rsidRDefault="00DC1768" w:rsidP="00DC1768">
      <w:proofErr w:type="spellStart"/>
      <w:r w:rsidRPr="00F40BCB">
        <w:rPr>
          <w:rStyle w:val="Style13ptBold"/>
        </w:rPr>
        <w:t>Sechser</w:t>
      </w:r>
      <w:proofErr w:type="spellEnd"/>
      <w:r w:rsidRPr="00F40BCB">
        <w:rPr>
          <w:rStyle w:val="Style13ptBold"/>
        </w:rPr>
        <w:t xml:space="preserve"> </w:t>
      </w:r>
      <w:r>
        <w:rPr>
          <w:rStyle w:val="Style13ptBold"/>
        </w:rPr>
        <w:t>‘</w:t>
      </w:r>
      <w:r w:rsidRPr="00F40BCB">
        <w:rPr>
          <w:rStyle w:val="Style13ptBold"/>
        </w:rPr>
        <w:t>9</w:t>
      </w:r>
      <w:r w:rsidRPr="00F40BCB">
        <w:t xml:space="preserve"> </w:t>
      </w:r>
    </w:p>
    <w:p w:rsidR="00DC1768" w:rsidRPr="00F40BCB" w:rsidRDefault="00DC1768" w:rsidP="00DC1768">
      <w:r w:rsidRPr="00F40BCB">
        <w:t xml:space="preserve">(Todd, Assistant Prof. Politics—UVA and PhD Pol.. Sci.—Stanford, in “Controversies in Globalization: Contending Approaches to International Relations”, Ed. John A. </w:t>
      </w:r>
      <w:proofErr w:type="spellStart"/>
      <w:r w:rsidRPr="00F40BCB">
        <w:t>Hird</w:t>
      </w:r>
      <w:proofErr w:type="spellEnd"/>
      <w:r w:rsidRPr="00F40BCB">
        <w:t xml:space="preserve">, Peter M. Haas and Beth </w:t>
      </w:r>
      <w:proofErr w:type="spellStart"/>
      <w:r w:rsidRPr="00F40BCB">
        <w:t>McBratney</w:t>
      </w:r>
      <w:proofErr w:type="spellEnd"/>
      <w:r w:rsidRPr="00F40BCB">
        <w:t>, p. 169-171)</w:t>
      </w:r>
    </w:p>
    <w:p w:rsidR="00DC1768" w:rsidRDefault="00DC1768" w:rsidP="00DC1768">
      <w:pPr>
        <w:rPr>
          <w:sz w:val="12"/>
        </w:rPr>
      </w:pPr>
      <w:r w:rsidRPr="0050485A">
        <w:rPr>
          <w:sz w:val="12"/>
        </w:rPr>
        <w:t xml:space="preserve">The evidence in the previous section tells against the view that the spread of nuclear weapons engenders instability. Yet proliferation pessimists nonetheless point to a very large body of empirical support for their arguments. Through years of painstaking archival research, </w:t>
      </w:r>
      <w:r w:rsidRPr="0034238F">
        <w:rPr>
          <w:rStyle w:val="IntenseEmphasis"/>
          <w:rFonts w:cs="Arial"/>
          <w:b/>
          <w:sz w:val="22"/>
        </w:rPr>
        <w:t>scholars such as</w:t>
      </w:r>
      <w:r w:rsidRPr="0050485A">
        <w:rPr>
          <w:sz w:val="12"/>
        </w:rPr>
        <w:t xml:space="preserve"> Bruce G. </w:t>
      </w:r>
      <w:r w:rsidRPr="0034238F">
        <w:rPr>
          <w:rStyle w:val="IntenseEmphasis"/>
          <w:rFonts w:cs="Arial"/>
          <w:b/>
          <w:sz w:val="22"/>
          <w:highlight w:val="green"/>
        </w:rPr>
        <w:t>Blair</w:t>
      </w:r>
      <w:r w:rsidRPr="0050485A">
        <w:rPr>
          <w:sz w:val="12"/>
        </w:rPr>
        <w:t xml:space="preserve"> (1994), Peter D. </w:t>
      </w:r>
      <w:proofErr w:type="spellStart"/>
      <w:r w:rsidRPr="0034238F">
        <w:rPr>
          <w:rStyle w:val="IntenseEmphasis"/>
          <w:rFonts w:cs="Arial"/>
          <w:b/>
          <w:sz w:val="22"/>
          <w:highlight w:val="green"/>
        </w:rPr>
        <w:t>Feaver</w:t>
      </w:r>
      <w:proofErr w:type="spellEnd"/>
      <w:r w:rsidRPr="0050485A">
        <w:rPr>
          <w:sz w:val="12"/>
        </w:rPr>
        <w:t xml:space="preserve"> (1997), </w:t>
      </w:r>
      <w:r w:rsidRPr="0034238F">
        <w:rPr>
          <w:rStyle w:val="IntenseEmphasis"/>
          <w:rFonts w:cs="Arial"/>
          <w:b/>
          <w:sz w:val="22"/>
          <w:highlight w:val="green"/>
        </w:rPr>
        <w:t>and</w:t>
      </w:r>
      <w:r w:rsidRPr="0050485A">
        <w:rPr>
          <w:sz w:val="12"/>
        </w:rPr>
        <w:t xml:space="preserve"> especially Scott D. </w:t>
      </w:r>
      <w:r w:rsidRPr="0034238F">
        <w:rPr>
          <w:rStyle w:val="IntenseEmphasis"/>
          <w:rFonts w:cs="Arial"/>
          <w:b/>
          <w:sz w:val="22"/>
          <w:highlight w:val="green"/>
        </w:rPr>
        <w:t>Sagan</w:t>
      </w:r>
      <w:r w:rsidRPr="0050485A">
        <w:rPr>
          <w:sz w:val="12"/>
        </w:rPr>
        <w:t xml:space="preserve"> (1993) </w:t>
      </w:r>
      <w:r w:rsidRPr="0034238F">
        <w:rPr>
          <w:rStyle w:val="IntenseEmphasis"/>
          <w:rFonts w:cs="Arial"/>
          <w:b/>
          <w:sz w:val="22"/>
          <w:highlight w:val="green"/>
        </w:rPr>
        <w:t>have amassed an extraordinary collection of "near-catastrophes</w:t>
      </w:r>
      <w:r w:rsidRPr="0034238F">
        <w:rPr>
          <w:rStyle w:val="IntenseEmphasis"/>
          <w:rFonts w:cs="Arial"/>
          <w:b/>
          <w:sz w:val="22"/>
        </w:rPr>
        <w:t>"</w:t>
      </w:r>
      <w:r w:rsidRPr="0050485A">
        <w:rPr>
          <w:sz w:val="12"/>
        </w:rPr>
        <w:t xml:space="preserve">—incidents </w:t>
      </w:r>
      <w:r w:rsidRPr="0034238F">
        <w:rPr>
          <w:rStyle w:val="IntenseEmphasis"/>
          <w:rFonts w:cs="Arial"/>
          <w:b/>
          <w:sz w:val="22"/>
        </w:rPr>
        <w:t>that almost resulted in</w:t>
      </w:r>
      <w:r w:rsidRPr="0050485A">
        <w:rPr>
          <w:sz w:val="12"/>
        </w:rPr>
        <w:t xml:space="preserve"> nuclear accidents or outright </w:t>
      </w:r>
      <w:r w:rsidRPr="0034238F">
        <w:rPr>
          <w:rStyle w:val="IntenseEmphasis"/>
          <w:rFonts w:cs="Arial"/>
          <w:b/>
          <w:sz w:val="22"/>
        </w:rPr>
        <w:t>nuclear war</w:t>
      </w:r>
      <w:r w:rsidRPr="0050485A">
        <w:rPr>
          <w:sz w:val="12"/>
        </w:rPr>
        <w:t xml:space="preserve">—that occurred in the United States, China, India, Pakistan, and elsewhere during the Cold War and afterward. Sagan and Josh Weddle, for instance, write of military officers who sought to provoke war with aspiring nuclear rivals, organizational missteps that inadvertently left nuclear forces vulnerable to attack, and blunders that nearly led to accidental nuclear detonations or launches. 3 While doubtless worrisome, </w:t>
      </w:r>
      <w:r w:rsidRPr="0034238F">
        <w:rPr>
          <w:rStyle w:val="IntenseEmphasis"/>
          <w:rFonts w:cs="Arial"/>
          <w:b/>
          <w:sz w:val="22"/>
          <w:highlight w:val="green"/>
        </w:rPr>
        <w:t>nuclear near-misses are insufficient to corroborate proliferation pessimism</w:t>
      </w:r>
      <w:r w:rsidRPr="0050485A">
        <w:rPr>
          <w:sz w:val="12"/>
        </w:rPr>
        <w:t xml:space="preserve"> because they provide no information about the risk of actual accidents. Consider the following analogy. </w:t>
      </w:r>
      <w:r w:rsidRPr="0034238F">
        <w:rPr>
          <w:rStyle w:val="IntenseEmphasis"/>
          <w:rFonts w:cs="Arial"/>
          <w:b/>
          <w:sz w:val="22"/>
          <w:highlight w:val="green"/>
        </w:rPr>
        <w:t>Imagine</w:t>
      </w:r>
      <w:r w:rsidRPr="0034238F">
        <w:rPr>
          <w:rStyle w:val="IntenseEmphasis"/>
          <w:rFonts w:cs="Arial"/>
          <w:b/>
          <w:sz w:val="22"/>
        </w:rPr>
        <w:t xml:space="preserve"> that an insurance </w:t>
      </w:r>
      <w:r w:rsidRPr="0034238F">
        <w:rPr>
          <w:rStyle w:val="IntenseEmphasis"/>
          <w:rFonts w:cs="Arial"/>
          <w:b/>
          <w:sz w:val="22"/>
          <w:highlight w:val="green"/>
        </w:rPr>
        <w:t>company officia</w:t>
      </w:r>
      <w:r w:rsidRPr="0034238F">
        <w:rPr>
          <w:rStyle w:val="IntenseEmphasis"/>
          <w:rFonts w:cs="Arial"/>
          <w:b/>
          <w:sz w:val="22"/>
        </w:rPr>
        <w:t>l</w:t>
      </w:r>
      <w:r w:rsidRPr="0050485A">
        <w:rPr>
          <w:sz w:val="12"/>
        </w:rPr>
        <w:t xml:space="preserve"> </w:t>
      </w:r>
      <w:r w:rsidRPr="0034238F">
        <w:rPr>
          <w:rStyle w:val="IntenseEmphasis"/>
          <w:rFonts w:cs="Arial"/>
          <w:b/>
          <w:sz w:val="22"/>
        </w:rPr>
        <w:t>is assigned to evaluate the accident risk for cars that use a particular</w:t>
      </w:r>
      <w:r w:rsidRPr="0050485A">
        <w:rPr>
          <w:sz w:val="12"/>
        </w:rPr>
        <w:t xml:space="preserve"> brand of </w:t>
      </w:r>
      <w:r w:rsidRPr="0034238F">
        <w:rPr>
          <w:rStyle w:val="IntenseEmphasis"/>
          <w:rFonts w:cs="Arial"/>
          <w:b/>
          <w:sz w:val="22"/>
        </w:rPr>
        <w:t>tire</w:t>
      </w:r>
      <w:r w:rsidRPr="0050485A">
        <w:rPr>
          <w:sz w:val="12"/>
        </w:rPr>
        <w:t xml:space="preserve">s. </w:t>
      </w:r>
      <w:r w:rsidRPr="0034238F">
        <w:rPr>
          <w:rStyle w:val="IntenseEmphasis"/>
          <w:rFonts w:cs="Arial"/>
          <w:b/>
          <w:sz w:val="22"/>
        </w:rPr>
        <w:t>After interviewing customers</w:t>
      </w:r>
      <w:r w:rsidRPr="0050485A">
        <w:rPr>
          <w:sz w:val="12"/>
        </w:rPr>
        <w:t xml:space="preserve"> who have used these tires for many years, </w:t>
      </w:r>
      <w:r w:rsidRPr="0034238F">
        <w:rPr>
          <w:rStyle w:val="IntenseEmphasis"/>
          <w:rFonts w:cs="Arial"/>
          <w:b/>
          <w:sz w:val="22"/>
        </w:rPr>
        <w:t>she writes a report</w:t>
      </w:r>
      <w:r w:rsidRPr="0050485A">
        <w:rPr>
          <w:sz w:val="12"/>
        </w:rPr>
        <w:t xml:space="preserve"> concluding </w:t>
      </w:r>
      <w:r w:rsidRPr="0034238F">
        <w:rPr>
          <w:rStyle w:val="IntenseEmphasis"/>
          <w:rFonts w:cs="Arial"/>
          <w:b/>
          <w:sz w:val="22"/>
        </w:rPr>
        <w:t>that clients</w:t>
      </w:r>
      <w:r w:rsidRPr="0050485A">
        <w:rPr>
          <w:sz w:val="12"/>
        </w:rPr>
        <w:t xml:space="preserve"> </w:t>
      </w:r>
      <w:r w:rsidRPr="0034238F">
        <w:rPr>
          <w:rStyle w:val="IntenseEmphasis"/>
          <w:rFonts w:cs="Arial"/>
          <w:b/>
          <w:sz w:val="22"/>
        </w:rPr>
        <w:t>using the tires</w:t>
      </w:r>
      <w:r w:rsidRPr="0050485A">
        <w:rPr>
          <w:sz w:val="12"/>
        </w:rPr>
        <w:t xml:space="preserve"> </w:t>
      </w:r>
      <w:r w:rsidRPr="0034238F">
        <w:rPr>
          <w:rStyle w:val="IntenseEmphasis"/>
          <w:rFonts w:cs="Arial"/>
          <w:b/>
          <w:sz w:val="22"/>
        </w:rPr>
        <w:t>in the future</w:t>
      </w:r>
      <w:r w:rsidRPr="0050485A">
        <w:rPr>
          <w:sz w:val="12"/>
        </w:rPr>
        <w:t xml:space="preserve"> </w:t>
      </w:r>
      <w:r w:rsidRPr="0034238F">
        <w:rPr>
          <w:rStyle w:val="IntenseEmphasis"/>
          <w:rFonts w:cs="Arial"/>
          <w:b/>
          <w:sz w:val="22"/>
        </w:rPr>
        <w:t>will suffer a high risk of accidents</w:t>
      </w:r>
      <w:r w:rsidRPr="0050485A">
        <w:rPr>
          <w:sz w:val="12"/>
        </w:rPr>
        <w:t xml:space="preserve">. </w:t>
      </w:r>
      <w:r w:rsidRPr="0034238F">
        <w:rPr>
          <w:rStyle w:val="IntenseEmphasis"/>
          <w:rFonts w:cs="Arial"/>
          <w:b/>
          <w:sz w:val="22"/>
        </w:rPr>
        <w:t>She bases her conclusion on reports that customers' cars sometimes skidded</w:t>
      </w:r>
      <w:r w:rsidRPr="0050485A">
        <w:rPr>
          <w:sz w:val="12"/>
        </w:rPr>
        <w:t xml:space="preserve"> while taking tight turns or when stopping rapidly, </w:t>
      </w:r>
      <w:r w:rsidRPr="0034238F">
        <w:rPr>
          <w:rStyle w:val="IntenseEmphasis"/>
          <w:rFonts w:cs="Arial"/>
          <w:b/>
          <w:sz w:val="22"/>
        </w:rPr>
        <w:t>although none of the customers in her study ever experienced an actual crash.</w:t>
      </w:r>
      <w:r w:rsidRPr="0050485A">
        <w:rPr>
          <w:sz w:val="12"/>
        </w:rPr>
        <w:t xml:space="preserve"> </w:t>
      </w:r>
      <w:r w:rsidRPr="0034238F">
        <w:rPr>
          <w:rStyle w:val="IntenseEmphasis"/>
          <w:rFonts w:cs="Arial"/>
          <w:b/>
          <w:sz w:val="22"/>
        </w:rPr>
        <w:t>Would the researcher's conclusion be a reasonable inference from her data? It would not</w:t>
      </w:r>
      <w:r w:rsidRPr="0050485A">
        <w:rPr>
          <w:sz w:val="12"/>
        </w:rPr>
        <w:t xml:space="preserve">. </w:t>
      </w:r>
      <w:r w:rsidRPr="0034238F">
        <w:rPr>
          <w:rStyle w:val="IntenseEmphasis"/>
          <w:rFonts w:cs="Arial"/>
          <w:b/>
          <w:sz w:val="22"/>
        </w:rPr>
        <w:t xml:space="preserve">The reason is that in the researcher's sample, experiencing skidding—that is, a </w:t>
      </w:r>
      <w:r w:rsidRPr="0034238F">
        <w:rPr>
          <w:rStyle w:val="IntenseEmphasis"/>
          <w:rFonts w:cs="Arial"/>
          <w:b/>
          <w:sz w:val="22"/>
          <w:highlight w:val="green"/>
        </w:rPr>
        <w:t>"near-accident"—was not in fact associated with a higher likelihood of an actual accident</w:t>
      </w:r>
      <w:r w:rsidRPr="0050485A">
        <w:rPr>
          <w:sz w:val="12"/>
        </w:rPr>
        <w:t xml:space="preserve">. Cars that skidded had exactly the same likelihood of being involved in a crash—zero—as those that did not skid. </w:t>
      </w:r>
      <w:r w:rsidRPr="0034238F">
        <w:rPr>
          <w:rStyle w:val="IntenseEmphasis"/>
          <w:rFonts w:cs="Arial"/>
          <w:b/>
          <w:sz w:val="22"/>
        </w:rPr>
        <w:t>Without having studied any actual crashes, the researcher can draw no inferences about the relationship between skidding and accidents</w:t>
      </w:r>
      <w:r w:rsidRPr="0050485A">
        <w:rPr>
          <w:sz w:val="12"/>
        </w:rPr>
        <w:t xml:space="preserve">. </w:t>
      </w:r>
      <w:r w:rsidRPr="0034238F">
        <w:rPr>
          <w:rStyle w:val="IntenseEmphasis"/>
          <w:rFonts w:cs="Arial"/>
          <w:b/>
          <w:sz w:val="22"/>
        </w:rPr>
        <w:t>It may seem like common sense</w:t>
      </w:r>
      <w:r w:rsidRPr="0050485A">
        <w:rPr>
          <w:sz w:val="12"/>
        </w:rPr>
        <w:t xml:space="preserve"> </w:t>
      </w:r>
      <w:r w:rsidRPr="0034238F">
        <w:rPr>
          <w:rStyle w:val="IntenseEmphasis"/>
          <w:rFonts w:cs="Arial"/>
          <w:b/>
          <w:sz w:val="22"/>
        </w:rPr>
        <w:t>to assume</w:t>
      </w:r>
      <w:r w:rsidRPr="0050485A">
        <w:rPr>
          <w:sz w:val="12"/>
        </w:rPr>
        <w:t xml:space="preserve"> that </w:t>
      </w:r>
      <w:r w:rsidRPr="0034238F">
        <w:rPr>
          <w:rStyle w:val="IntenseEmphasis"/>
          <w:rFonts w:cs="Arial"/>
          <w:b/>
          <w:sz w:val="22"/>
        </w:rPr>
        <w:t>skidding cars have a greater likelihood of crashing</w:t>
      </w:r>
      <w:r w:rsidRPr="0050485A">
        <w:rPr>
          <w:sz w:val="12"/>
        </w:rPr>
        <w:t xml:space="preserve">, </w:t>
      </w:r>
      <w:r w:rsidRPr="0034238F">
        <w:rPr>
          <w:rStyle w:val="IntenseEmphasis"/>
          <w:rFonts w:cs="Arial"/>
          <w:b/>
          <w:sz w:val="22"/>
        </w:rPr>
        <w:t xml:space="preserve">but </w:t>
      </w:r>
      <w:r w:rsidRPr="0096027A">
        <w:rPr>
          <w:rStyle w:val="Emphasis"/>
          <w:highlight w:val="green"/>
        </w:rPr>
        <w:t>intuition is no substitute for empirical data.</w:t>
      </w:r>
      <w:r w:rsidRPr="0034238F">
        <w:rPr>
          <w:rStyle w:val="IntenseEmphasis"/>
          <w:rFonts w:cs="Arial"/>
          <w:b/>
          <w:sz w:val="22"/>
        </w:rPr>
        <w:t xml:space="preserve"> </w:t>
      </w:r>
      <w:r w:rsidRPr="0050485A">
        <w:rPr>
          <w:sz w:val="12"/>
        </w:rPr>
        <w:t xml:space="preserve">Indeed, </w:t>
      </w:r>
      <w:r w:rsidRPr="0034238F">
        <w:rPr>
          <w:rStyle w:val="IntenseEmphasis"/>
          <w:rFonts w:cs="Arial"/>
          <w:b/>
          <w:sz w:val="22"/>
          <w:highlight w:val="green"/>
        </w:rPr>
        <w:t>just the opposite might be true</w:t>
      </w:r>
      <w:r w:rsidRPr="0050485A">
        <w:rPr>
          <w:sz w:val="12"/>
        </w:rPr>
        <w:t xml:space="preserve">: </w:t>
      </w:r>
      <w:r w:rsidRPr="0034238F">
        <w:rPr>
          <w:rStyle w:val="IntenseEmphasis"/>
          <w:rFonts w:cs="Arial"/>
          <w:b/>
          <w:sz w:val="22"/>
        </w:rPr>
        <w:t xml:space="preserve">perhaps </w:t>
      </w:r>
      <w:r w:rsidRPr="0034238F">
        <w:rPr>
          <w:rStyle w:val="IntenseEmphasis"/>
          <w:rFonts w:cs="Arial"/>
          <w:b/>
          <w:sz w:val="22"/>
          <w:highlight w:val="green"/>
        </w:rPr>
        <w:t xml:space="preserve">skidding </w:t>
      </w:r>
      <w:r w:rsidRPr="0096027A">
        <w:rPr>
          <w:rStyle w:val="Emphasis"/>
          <w:highlight w:val="green"/>
        </w:rPr>
        <w:t>provides such a jolt to drivers that they become more cautious</w:t>
      </w:r>
      <w:r w:rsidRPr="0050485A">
        <w:rPr>
          <w:sz w:val="12"/>
        </w:rPr>
        <w:t xml:space="preserve"> and attuned to road conditions as a result of the skid, </w:t>
      </w:r>
      <w:r w:rsidRPr="0034238F">
        <w:rPr>
          <w:rStyle w:val="IntenseEmphasis"/>
          <w:rFonts w:cs="Arial"/>
          <w:b/>
          <w:sz w:val="22"/>
        </w:rPr>
        <w:t>thereby making a subsequent crash less likely</w:t>
      </w:r>
      <w:r w:rsidRPr="0050485A">
        <w:rPr>
          <w:sz w:val="12"/>
        </w:rPr>
        <w:t xml:space="preserve">.  </w:t>
      </w:r>
      <w:r w:rsidRPr="0034238F">
        <w:rPr>
          <w:rStyle w:val="IntenseEmphasis"/>
          <w:rFonts w:cs="Arial"/>
          <w:b/>
          <w:sz w:val="22"/>
        </w:rPr>
        <w:t xml:space="preserve">So it is with the study of nuclear proliferation. Since </w:t>
      </w:r>
      <w:r w:rsidRPr="0034238F">
        <w:rPr>
          <w:rStyle w:val="IntenseEmphasis"/>
          <w:rFonts w:cs="Arial"/>
          <w:b/>
          <w:sz w:val="22"/>
          <w:highlight w:val="green"/>
        </w:rPr>
        <w:t>none of the close calls</w:t>
      </w:r>
      <w:r w:rsidRPr="0034238F">
        <w:rPr>
          <w:rStyle w:val="IntenseEmphasis"/>
          <w:rFonts w:cs="Arial"/>
          <w:b/>
          <w:sz w:val="22"/>
        </w:rPr>
        <w:t xml:space="preserve"> in the sample collected by proliferation pessimists </w:t>
      </w:r>
      <w:r w:rsidRPr="0034238F">
        <w:rPr>
          <w:rStyle w:val="IntenseEmphasis"/>
          <w:rFonts w:cs="Arial"/>
          <w:b/>
          <w:sz w:val="22"/>
          <w:highlight w:val="green"/>
        </w:rPr>
        <w:t>led to an actual nuclear detonation, it is inappropriate to infer that close calls raise the likelihood of nuclear accidents</w:t>
      </w:r>
      <w:r w:rsidRPr="0050485A">
        <w:rPr>
          <w:sz w:val="12"/>
        </w:rPr>
        <w:t xml:space="preserve">. 4 The only conclusion supported by such data is that states possessing nuclear weapons have a greater likelihood of near- misses than nonnuclear states. But </w:t>
      </w:r>
      <w:r w:rsidRPr="0034238F">
        <w:rPr>
          <w:rStyle w:val="IntenseEmphasis"/>
          <w:rFonts w:cs="Arial"/>
          <w:b/>
          <w:sz w:val="22"/>
          <w:highlight w:val="green"/>
        </w:rPr>
        <w:t>near-misses,</w:t>
      </w:r>
      <w:r w:rsidRPr="0034238F">
        <w:rPr>
          <w:rStyle w:val="IntenseEmphasis"/>
          <w:rFonts w:cs="Arial"/>
          <w:b/>
          <w:sz w:val="22"/>
        </w:rPr>
        <w:t xml:space="preserve"> while dramatic and unnerving, </w:t>
      </w:r>
      <w:r w:rsidRPr="0034238F">
        <w:rPr>
          <w:rStyle w:val="IntenseEmphasis"/>
          <w:rFonts w:cs="Arial"/>
          <w:b/>
          <w:sz w:val="22"/>
          <w:highlight w:val="green"/>
        </w:rPr>
        <w:t>are ultimately of little consequence</w:t>
      </w:r>
      <w:r w:rsidRPr="0034238F">
        <w:rPr>
          <w:rStyle w:val="IntenseEmphasis"/>
          <w:rFonts w:cs="Arial"/>
          <w:b/>
          <w:sz w:val="22"/>
        </w:rPr>
        <w:t xml:space="preserve"> if they never escalate to outright catastrophes</w:t>
      </w:r>
      <w:r w:rsidRPr="0050485A">
        <w:rPr>
          <w:sz w:val="12"/>
        </w:rPr>
        <w:t>.</w:t>
      </w:r>
    </w:p>
    <w:p w:rsidR="0016551F" w:rsidRDefault="0016551F" w:rsidP="00DC1768">
      <w:pPr>
        <w:rPr>
          <w:sz w:val="12"/>
        </w:rPr>
      </w:pPr>
    </w:p>
    <w:p w:rsidR="0016551F" w:rsidRPr="00931207" w:rsidRDefault="0016551F" w:rsidP="0016551F">
      <w:pPr>
        <w:pStyle w:val="Heading3"/>
      </w:pPr>
      <w:r>
        <w:t>Japan Impact D</w:t>
      </w:r>
    </w:p>
    <w:p w:rsidR="0016551F" w:rsidRPr="00E659E0" w:rsidRDefault="0016551F" w:rsidP="0016551F">
      <w:pPr>
        <w:pStyle w:val="Heading4"/>
      </w:pPr>
      <w:r>
        <w:t>Japan won’t proliferate – self-defense modernization, US relationship, and public opinion</w:t>
      </w:r>
    </w:p>
    <w:p w:rsidR="0016551F" w:rsidRDefault="0016551F" w:rsidP="0016551F">
      <w:r w:rsidRPr="00931207">
        <w:rPr>
          <w:rStyle w:val="Style13ptBold"/>
        </w:rPr>
        <w:t>Einhorn, ’15</w:t>
      </w:r>
      <w:r>
        <w:t xml:space="preserve"> Robert Einhorn, Senior fellow in the Arms Control and Non-Proliferation Initiative and the Center for 21st Century Security and Intelligence, served as the U.S. Department of State special advisor for nonproliferation and arms control, and holds a master’s in public affairs and international relations from the Woodrow Wilson School at Princeton University, May 20</w:t>
      </w:r>
      <w:r w:rsidRPr="00931207">
        <w:rPr>
          <w:vertAlign w:val="superscript"/>
        </w:rPr>
        <w:t>th</w:t>
      </w:r>
      <w:r>
        <w:t xml:space="preserve">, 2015, “Ukraine, Security Assurances, and Nonproliferation”, The Washington Quarterly, </w:t>
      </w:r>
      <w:hyperlink r:id="rId186" w:history="1">
        <w:r>
          <w:rPr>
            <w:rStyle w:val="Hyperlink"/>
          </w:rPr>
          <w:t>https://www.tandfonline.com/doi/abs/10.1080/0163660X.2015.1038174?journalCode=rwaq20</w:t>
        </w:r>
      </w:hyperlink>
      <w:r>
        <w:rPr>
          <w:rStyle w:val="Hyperlink"/>
        </w:rPr>
        <w:t>, EO</w:t>
      </w:r>
    </w:p>
    <w:p w:rsidR="0016551F" w:rsidRPr="00931207" w:rsidRDefault="0016551F" w:rsidP="0016551F">
      <w:pPr>
        <w:rPr>
          <w:sz w:val="16"/>
        </w:rPr>
      </w:pPr>
      <w:r w:rsidRPr="00931207">
        <w:rPr>
          <w:sz w:val="16"/>
        </w:rPr>
        <w:t>Japan is concerned by</w:t>
      </w:r>
      <w:r w:rsidRPr="00931207">
        <w:rPr>
          <w:u w:val="single"/>
        </w:rPr>
        <w:t xml:space="preserve"> China's military modernization efforts and its greater regional assertiveness</w:t>
      </w:r>
      <w:r w:rsidRPr="00931207">
        <w:rPr>
          <w:sz w:val="16"/>
        </w:rPr>
        <w:t xml:space="preserve">, especially Beijing's claim to what Tokyo regards as the Japanese Senkaku Islands. It is also concerned by North Korea's growing nuclear and missile capabilities as well as by the continuing bilateral tensions with both North Korea and China over historical grievances. But at the present time, </w:t>
      </w:r>
      <w:r w:rsidRPr="00931207">
        <w:rPr>
          <w:u w:val="single"/>
        </w:rPr>
        <w:t>there is little reason to believe that these concerns will lead to a Japanese interest in pursuing nuclear weapons</w:t>
      </w:r>
      <w:r w:rsidRPr="00931207">
        <w:rPr>
          <w:sz w:val="16"/>
        </w:rPr>
        <w:t>.</w:t>
      </w:r>
    </w:p>
    <w:p w:rsidR="0016551F" w:rsidRDefault="0016551F" w:rsidP="0016551F">
      <w:pPr>
        <w:rPr>
          <w:sz w:val="16"/>
        </w:rPr>
      </w:pPr>
      <w:r w:rsidRPr="00931207">
        <w:rPr>
          <w:sz w:val="16"/>
        </w:rPr>
        <w:t xml:space="preserve">Prime Minister </w:t>
      </w:r>
      <w:r w:rsidRPr="00931207">
        <w:rPr>
          <w:u w:val="single"/>
        </w:rPr>
        <w:t xml:space="preserve">Abe's determination to strengthen Japan's self-defense capabilities as well as his government's reinterpretation of Japan's constitution to permit collective defense efforts have </w:t>
      </w:r>
      <w:r w:rsidRPr="00931207">
        <w:rPr>
          <w:b/>
          <w:u w:val="single"/>
        </w:rPr>
        <w:t>increased confidence within Japan regarding its ability to address regional security threats</w:t>
      </w:r>
      <w:r w:rsidRPr="00931207">
        <w:rPr>
          <w:sz w:val="16"/>
        </w:rPr>
        <w:t xml:space="preserve">. Moreover, </w:t>
      </w:r>
      <w:r w:rsidRPr="00931207">
        <w:rPr>
          <w:u w:val="single"/>
        </w:rPr>
        <w:t xml:space="preserve">the perception in some parts of the world that the United States may be pulling back from its global responsibilities does not seem to have shaken Japanese confidence in the U.S. security guarantee. In addition to </w:t>
      </w:r>
      <w:r w:rsidRPr="00931207">
        <w:rPr>
          <w:b/>
          <w:u w:val="single"/>
        </w:rPr>
        <w:t>continuing to station sizable military forces in Japan, the U</w:t>
      </w:r>
      <w:r w:rsidRPr="00931207">
        <w:rPr>
          <w:u w:val="single"/>
        </w:rPr>
        <w:t xml:space="preserve">nited </w:t>
      </w:r>
      <w:r w:rsidRPr="00931207">
        <w:rPr>
          <w:b/>
          <w:u w:val="single"/>
        </w:rPr>
        <w:t>S</w:t>
      </w:r>
      <w:r w:rsidRPr="00931207">
        <w:rPr>
          <w:u w:val="single"/>
        </w:rPr>
        <w:t xml:space="preserve">tates </w:t>
      </w:r>
      <w:r w:rsidRPr="00931207">
        <w:rPr>
          <w:b/>
          <w:u w:val="single"/>
        </w:rPr>
        <w:t>has taken a variety of steps to reinforce the credibility of the mutual defense relationship</w:t>
      </w:r>
      <w:r w:rsidRPr="00931207">
        <w:rPr>
          <w:u w:val="single"/>
        </w:rPr>
        <w:t xml:space="preserve"> including support for Abe's defense policies, close cooperation on missile defenses, a challenge to China's unilateral declaration of an Air Defense Identification Zone, and </w:t>
      </w:r>
      <w:r w:rsidRPr="00931207">
        <w:rPr>
          <w:sz w:val="16"/>
        </w:rPr>
        <w:t xml:space="preserve">President Obama's April 2014 </w:t>
      </w:r>
      <w:r w:rsidRPr="00931207">
        <w:rPr>
          <w:u w:val="single"/>
        </w:rPr>
        <w:t>public assertion that U.S. obligations under the U.S.– Japan mutual defense treaty cover all territories under the administration of Japan, including the disputed Senkaku Islands</w:t>
      </w:r>
      <w:r w:rsidRPr="00931207">
        <w:rPr>
          <w:sz w:val="16"/>
        </w:rPr>
        <w:t xml:space="preserve">.39 Moreover, while members of Japan's national security establishment have from time to time privately debated whether Japan should acquire nuclear weapons, </w:t>
      </w:r>
      <w:r w:rsidRPr="00931207">
        <w:rPr>
          <w:u w:val="single"/>
        </w:rPr>
        <w:t xml:space="preserve">the </w:t>
      </w:r>
      <w:r w:rsidRPr="00931207">
        <w:rPr>
          <w:b/>
          <w:u w:val="single"/>
        </w:rPr>
        <w:t>Japanese public remains firmly opposed to Japan becoming a nuclear weapon state</w:t>
      </w:r>
      <w:r w:rsidRPr="00931207">
        <w:rPr>
          <w:sz w:val="16"/>
        </w:rPr>
        <w:t>.40</w:t>
      </w:r>
    </w:p>
    <w:p w:rsidR="0016551F" w:rsidRDefault="0016551F" w:rsidP="0016551F">
      <w:pPr>
        <w:pStyle w:val="Heading3"/>
      </w:pPr>
      <w:r>
        <w:t>SK Impact D</w:t>
      </w:r>
    </w:p>
    <w:p w:rsidR="0016551F" w:rsidRPr="00106481" w:rsidRDefault="0016551F" w:rsidP="0016551F">
      <w:pPr>
        <w:pStyle w:val="Heading4"/>
      </w:pPr>
      <w:r>
        <w:t>South Korea won’t proliferate – US support is seen as credible</w:t>
      </w:r>
    </w:p>
    <w:p w:rsidR="0016551F" w:rsidRPr="00106481" w:rsidRDefault="0016551F" w:rsidP="0016551F">
      <w:r w:rsidRPr="00931207">
        <w:rPr>
          <w:rStyle w:val="Style13ptBold"/>
        </w:rPr>
        <w:t>Einhorn, ’15</w:t>
      </w:r>
      <w:r>
        <w:t xml:space="preserve"> Robert Einhorn, Senior fellow in the Arms Control and Non-Proliferation Initiative and the Center for 21st Century Security and Intelligence, served as the U.S. Department of State special advisor for nonproliferation and arms control, and holds a master’s in public affairs and international relations from the Woodrow Wilson School at Princeton University, May 20</w:t>
      </w:r>
      <w:r w:rsidRPr="00931207">
        <w:rPr>
          <w:vertAlign w:val="superscript"/>
        </w:rPr>
        <w:t>th</w:t>
      </w:r>
      <w:r>
        <w:t xml:space="preserve">, 2015, “Ukraine, Security Assurances, and Nonproliferation”, The Washington Quarterly, </w:t>
      </w:r>
      <w:hyperlink r:id="rId187" w:history="1">
        <w:r>
          <w:rPr>
            <w:rStyle w:val="Hyperlink"/>
          </w:rPr>
          <w:t>https://www.tandfonline.com/doi/abs/10.1080/0163660X.2015.1038174?journalCode=rwaq20</w:t>
        </w:r>
      </w:hyperlink>
      <w:r>
        <w:rPr>
          <w:rStyle w:val="Hyperlink"/>
        </w:rPr>
        <w:t>, EO</w:t>
      </w:r>
    </w:p>
    <w:p w:rsidR="0016551F" w:rsidRDefault="0016551F" w:rsidP="0016551F">
      <w:pPr>
        <w:rPr>
          <w:sz w:val="16"/>
        </w:rPr>
      </w:pPr>
      <w:r w:rsidRPr="00931207">
        <w:rPr>
          <w:sz w:val="16"/>
        </w:rPr>
        <w:t>The South Korean public is much more comfortable with the idea of Seoul possessing nuclear weapons,41 and some ROK politicians have openly advocated the return of U.S. tactical weapons to South Korean territory and even consideration of the possibility of the ROK producing its own nuclear weapons.</w:t>
      </w:r>
      <w:hyperlink r:id="rId188" w:history="1">
        <w:r w:rsidRPr="00931207">
          <w:rPr>
            <w:rStyle w:val="Hyperlink"/>
            <w:sz w:val="16"/>
          </w:rPr>
          <w:t>42</w:t>
        </w:r>
      </w:hyperlink>
      <w:r w:rsidRPr="00931207">
        <w:rPr>
          <w:sz w:val="16"/>
        </w:rPr>
        <w:t xml:space="preserve"> </w:t>
      </w:r>
      <w:r w:rsidRPr="00931207">
        <w:rPr>
          <w:u w:val="single"/>
        </w:rPr>
        <w:t xml:space="preserve">But </w:t>
      </w:r>
      <w:r w:rsidRPr="00931207">
        <w:rPr>
          <w:b/>
          <w:u w:val="single"/>
        </w:rPr>
        <w:t>ROK officials continue to reject the nuclear option</w:t>
      </w:r>
      <w:r w:rsidRPr="00931207">
        <w:rPr>
          <w:sz w:val="16"/>
        </w:rPr>
        <w:t xml:space="preserve">. While some South Korean observers have voiced concerns about U.S. willingness to continue meeting its overseas commitments, </w:t>
      </w:r>
      <w:r w:rsidRPr="00931207">
        <w:rPr>
          <w:u w:val="single"/>
        </w:rPr>
        <w:t>senior officials and military officers seem well satisfied with current bilateral defense cooperation, including stepped-up preparations for countering</w:t>
      </w:r>
      <w:r w:rsidRPr="00931207">
        <w:rPr>
          <w:sz w:val="16"/>
        </w:rPr>
        <w:t xml:space="preserve"> possible </w:t>
      </w:r>
      <w:r w:rsidRPr="00931207">
        <w:rPr>
          <w:u w:val="single"/>
        </w:rPr>
        <w:t>North Korean provocations, continued robust joint military exercises</w:t>
      </w:r>
      <w:r w:rsidRPr="00931207">
        <w:rPr>
          <w:sz w:val="16"/>
        </w:rPr>
        <w:t xml:space="preserve"> despite protests from Pyongyang, </w:t>
      </w:r>
      <w:r w:rsidRPr="00931207">
        <w:rPr>
          <w:u w:val="single"/>
        </w:rPr>
        <w:t>and the U.S. decision</w:t>
      </w:r>
      <w:r w:rsidRPr="00931207">
        <w:rPr>
          <w:sz w:val="16"/>
        </w:rPr>
        <w:t>—in light of the continuing North Korean threat—</w:t>
      </w:r>
      <w:r w:rsidRPr="00931207">
        <w:rPr>
          <w:u w:val="single"/>
        </w:rPr>
        <w:t>to honor the ROK request to</w:t>
      </w:r>
      <w:r w:rsidRPr="00931207">
        <w:rPr>
          <w:sz w:val="16"/>
        </w:rPr>
        <w:t xml:space="preserve"> once again </w:t>
      </w:r>
      <w:r w:rsidRPr="00931207">
        <w:rPr>
          <w:u w:val="single"/>
        </w:rPr>
        <w:t>defer the transfer of operational control over South Korean forces in wartime from U.S. to South Korean commanders</w:t>
      </w:r>
      <w:r w:rsidRPr="00931207">
        <w:rPr>
          <w:sz w:val="16"/>
        </w:rPr>
        <w:t>.</w:t>
      </w:r>
    </w:p>
    <w:p w:rsidR="0016551F" w:rsidRDefault="0016551F" w:rsidP="0016551F">
      <w:pPr>
        <w:pStyle w:val="Heading3"/>
      </w:pPr>
      <w:r>
        <w:t>Ukraine Impact D</w:t>
      </w:r>
    </w:p>
    <w:p w:rsidR="0016551F" w:rsidRPr="00CB7046" w:rsidRDefault="0016551F" w:rsidP="0016551F">
      <w:pPr>
        <w:pStyle w:val="Heading4"/>
      </w:pPr>
      <w:r>
        <w:t>Ukraine won’t proliferate – no means, takes too long, and backlash</w:t>
      </w:r>
    </w:p>
    <w:p w:rsidR="0016551F" w:rsidRPr="00A07B5B" w:rsidRDefault="0016551F" w:rsidP="0016551F">
      <w:r w:rsidRPr="00931207">
        <w:rPr>
          <w:rStyle w:val="Style13ptBold"/>
        </w:rPr>
        <w:t>Einhorn, ’15</w:t>
      </w:r>
      <w:r>
        <w:t xml:space="preserve"> Robert Einhorn, Senior fellow in the Arms Control and Non-Proliferation Initiative and the Center for 21st Century Security and Intelligence, served as the U.S. Department of State special advisor for nonproliferation and arms control, and holds a master’s in public affairs and international relations from the Woodrow Wilson School at Princeton University, May 20</w:t>
      </w:r>
      <w:r w:rsidRPr="00931207">
        <w:rPr>
          <w:vertAlign w:val="superscript"/>
        </w:rPr>
        <w:t>th</w:t>
      </w:r>
      <w:r>
        <w:t xml:space="preserve">, 2015, “Ukraine, Security Assurances, and Nonproliferation”, The Washington Quarterly, </w:t>
      </w:r>
      <w:hyperlink r:id="rId189" w:history="1">
        <w:r>
          <w:rPr>
            <w:rStyle w:val="Hyperlink"/>
          </w:rPr>
          <w:t>https://www.tandfonline.com/doi/abs/10.1080/0163660X.2015.1038174?journalCode=rwaq20</w:t>
        </w:r>
      </w:hyperlink>
      <w:r>
        <w:rPr>
          <w:rStyle w:val="Hyperlink"/>
        </w:rPr>
        <w:t>, EO</w:t>
      </w:r>
    </w:p>
    <w:p w:rsidR="0016551F" w:rsidRPr="00CB7046" w:rsidRDefault="0016551F" w:rsidP="0016551F">
      <w:pPr>
        <w:rPr>
          <w:sz w:val="16"/>
        </w:rPr>
      </w:pPr>
      <w:r w:rsidRPr="00CB7046">
        <w:rPr>
          <w:sz w:val="16"/>
        </w:rPr>
        <w:t xml:space="preserve">While some Ukrainians may well want to revisit their renunciation of nuclear weapons, </w:t>
      </w:r>
      <w:r w:rsidRPr="00CB7046">
        <w:rPr>
          <w:u w:val="single"/>
        </w:rPr>
        <w:t>it is likely that any internal reconsideration of the nuclear option would come to the same conclusion that was reached before</w:t>
      </w:r>
      <w:r w:rsidRPr="00CB7046">
        <w:rPr>
          <w:sz w:val="16"/>
        </w:rPr>
        <w:t xml:space="preserve">. Unlike the situation in the early 1990s, when becoming a nuclear power was a matter of acquiring operational control over nuclear weapons already on its territory, </w:t>
      </w:r>
      <w:r w:rsidRPr="00CB7046">
        <w:rPr>
          <w:u w:val="single"/>
        </w:rPr>
        <w:t>Ukraine</w:t>
      </w:r>
      <w:r w:rsidRPr="00CB7046">
        <w:rPr>
          <w:sz w:val="16"/>
        </w:rPr>
        <w:t xml:space="preserve"> now </w:t>
      </w:r>
      <w:r w:rsidRPr="00CB7046">
        <w:rPr>
          <w:u w:val="single"/>
        </w:rPr>
        <w:t xml:space="preserve">would have to </w:t>
      </w:r>
      <w:r w:rsidRPr="0072784A">
        <w:rPr>
          <w:b/>
          <w:u w:val="single"/>
        </w:rPr>
        <w:t>construct new nuclear facilities</w:t>
      </w:r>
      <w:r w:rsidRPr="00CB7046">
        <w:rPr>
          <w:u w:val="single"/>
        </w:rPr>
        <w:t xml:space="preserve"> to produce the necessary fissile material, design and fabricate the warheads</w:t>
      </w:r>
      <w:r w:rsidRPr="00CB7046">
        <w:rPr>
          <w:sz w:val="16"/>
        </w:rPr>
        <w:t xml:space="preserve"> (Soviet-era warheads were produced in Russia), </w:t>
      </w:r>
      <w:r w:rsidRPr="00CB7046">
        <w:rPr>
          <w:u w:val="single"/>
        </w:rPr>
        <w:t>and</w:t>
      </w:r>
      <w:r w:rsidRPr="00CB7046">
        <w:rPr>
          <w:sz w:val="16"/>
        </w:rPr>
        <w:t>—assuming it would want confidence in the performance of indigenously produced nuclear weapons—</w:t>
      </w:r>
      <w:r w:rsidRPr="0072784A">
        <w:rPr>
          <w:b/>
          <w:u w:val="single"/>
        </w:rPr>
        <w:t>pay the high political price of carrying out nuclear tests</w:t>
      </w:r>
      <w:r w:rsidRPr="00CB7046">
        <w:rPr>
          <w:sz w:val="16"/>
        </w:rPr>
        <w:t>.</w:t>
      </w:r>
    </w:p>
    <w:p w:rsidR="0016551F" w:rsidRDefault="0016551F" w:rsidP="0016551F">
      <w:pPr>
        <w:rPr>
          <w:sz w:val="16"/>
        </w:rPr>
      </w:pPr>
      <w:r w:rsidRPr="00CB7046">
        <w:rPr>
          <w:sz w:val="16"/>
        </w:rPr>
        <w:t xml:space="preserve">Although Ukraine’s expertise is more in the area of missile delivery systems than in nuclear weapons, it clearly has the technical capability to succeed in becoming a nuclear power. But </w:t>
      </w:r>
      <w:r w:rsidRPr="00CB7046">
        <w:rPr>
          <w:u w:val="single"/>
        </w:rPr>
        <w:t xml:space="preserve">the effort would be expensive at a time when Kiev has other pressing priorities, and it </w:t>
      </w:r>
      <w:r w:rsidRPr="0072784A">
        <w:rPr>
          <w:b/>
          <w:u w:val="single"/>
        </w:rPr>
        <w:t>would take a substantial period of time</w:t>
      </w:r>
      <w:r w:rsidRPr="00CB7046">
        <w:rPr>
          <w:sz w:val="16"/>
        </w:rPr>
        <w:t xml:space="preserve">. Moreover, </w:t>
      </w:r>
      <w:r w:rsidRPr="00CB7046">
        <w:rPr>
          <w:u w:val="single"/>
        </w:rPr>
        <w:t>the move could be expected to elicit a strong negative reaction from the international community and undermine prospects for greater ties with the West</w:t>
      </w:r>
      <w:r w:rsidRPr="00CB7046">
        <w:rPr>
          <w:sz w:val="16"/>
        </w:rPr>
        <w:t>. It would also become a source of great friction with Russia, reducing the likelihood of bilateral reconciliation and perhaps even creating the risk of armed intervention by Moscow to prevent Ukraine’s acquisition of a nuclear deterrent.</w:t>
      </w:r>
    </w:p>
    <w:p w:rsidR="0016551F" w:rsidRDefault="0016551F" w:rsidP="0016551F">
      <w:pPr>
        <w:pStyle w:val="Heading3"/>
      </w:pPr>
      <w:r>
        <w:t>Saudi Impact D</w:t>
      </w:r>
    </w:p>
    <w:p w:rsidR="0016551F" w:rsidRPr="004F04C8" w:rsidRDefault="0016551F" w:rsidP="0016551F">
      <w:pPr>
        <w:pStyle w:val="Heading4"/>
      </w:pPr>
      <w:r>
        <w:t>Saudi Arabia doesn’t have the means to proliferate</w:t>
      </w:r>
    </w:p>
    <w:p w:rsidR="0016551F" w:rsidRPr="00732BED" w:rsidRDefault="0016551F" w:rsidP="0016551F">
      <w:r w:rsidRPr="00931207">
        <w:rPr>
          <w:rStyle w:val="Style13ptBold"/>
        </w:rPr>
        <w:t>Einhorn, ’15</w:t>
      </w:r>
      <w:r>
        <w:t xml:space="preserve"> Robert Einhorn, Senior fellow in the Arms Control and Non-Proliferation Initiative and the Center for 21st Century Security and Intelligence, served as the U.S. Department of State special advisor for nonproliferation and arms control, and holds a master’s in public affairs and international relations from the Woodrow Wilson School at Princeton University, May 20</w:t>
      </w:r>
      <w:r w:rsidRPr="00931207">
        <w:rPr>
          <w:vertAlign w:val="superscript"/>
        </w:rPr>
        <w:t>th</w:t>
      </w:r>
      <w:r>
        <w:t xml:space="preserve">, 2015, “Ukraine, Security Assurances, and Nonproliferation”, The Washington Quarterly, </w:t>
      </w:r>
      <w:hyperlink r:id="rId190" w:history="1">
        <w:r>
          <w:rPr>
            <w:rStyle w:val="Hyperlink"/>
          </w:rPr>
          <w:t>https://www.tandfonline.com/doi/abs/10.1080/0163660X.2015.1038174?journalCode=rwaq20</w:t>
        </w:r>
      </w:hyperlink>
      <w:r>
        <w:rPr>
          <w:rStyle w:val="Hyperlink"/>
        </w:rPr>
        <w:t>, EO</w:t>
      </w:r>
    </w:p>
    <w:p w:rsidR="0016551F" w:rsidRDefault="0016551F" w:rsidP="0016551F">
      <w:pPr>
        <w:rPr>
          <w:sz w:val="16"/>
        </w:rPr>
      </w:pPr>
      <w:r w:rsidRPr="004F04C8">
        <w:rPr>
          <w:sz w:val="16"/>
        </w:rPr>
        <w:t xml:space="preserve">Depending on the outcome of the Iran nuclear negotiations, Tehran’s regional behavior, and Saudi perceptions of U.S. policies toward the region, Saudi Arabia may at some stage try to pursue a nuclear weapons capability.45 But </w:t>
      </w:r>
      <w:r w:rsidRPr="004F04C8">
        <w:rPr>
          <w:u w:val="single"/>
        </w:rPr>
        <w:t>its options for realizing such a capability are limited</w:t>
      </w:r>
      <w:r w:rsidRPr="004F04C8">
        <w:rPr>
          <w:sz w:val="16"/>
        </w:rPr>
        <w:t xml:space="preserve">. While it certainly has the necessary financial wherewithal, </w:t>
      </w:r>
      <w:r w:rsidRPr="004F04C8">
        <w:rPr>
          <w:u w:val="single"/>
        </w:rPr>
        <w:t xml:space="preserve">it </w:t>
      </w:r>
      <w:r w:rsidRPr="004F04C8">
        <w:rPr>
          <w:b/>
          <w:u w:val="single"/>
        </w:rPr>
        <w:t>has neither the technical skills nor the industrial base needed</w:t>
      </w:r>
      <w:r w:rsidRPr="004F04C8">
        <w:rPr>
          <w:u w:val="single"/>
        </w:rPr>
        <w:t xml:space="preserve"> to produce nuclear weapons</w:t>
      </w:r>
      <w:r w:rsidRPr="004F04C8">
        <w:rPr>
          <w:sz w:val="16"/>
        </w:rPr>
        <w:t xml:space="preserve"> at Saudi facilities</w:t>
      </w:r>
      <w:r w:rsidRPr="004F04C8">
        <w:rPr>
          <w:u w:val="single"/>
        </w:rPr>
        <w:t>. To produce weapons-grade nuclear material</w:t>
      </w:r>
      <w:r w:rsidRPr="004F04C8">
        <w:rPr>
          <w:sz w:val="16"/>
        </w:rPr>
        <w:t xml:space="preserve"> indigenously, </w:t>
      </w:r>
      <w:r w:rsidRPr="004F04C8">
        <w:rPr>
          <w:u w:val="single"/>
        </w:rPr>
        <w:t xml:space="preserve">the Kingdom would require large-scale foreign assistance, including in sensitive fuel-cycle technologies which </w:t>
      </w:r>
      <w:r w:rsidRPr="004F04C8">
        <w:rPr>
          <w:sz w:val="16"/>
        </w:rPr>
        <w:t xml:space="preserve">most, if not </w:t>
      </w:r>
      <w:r w:rsidRPr="004F04C8">
        <w:rPr>
          <w:b/>
          <w:u w:val="single"/>
        </w:rPr>
        <w:t>all</w:t>
      </w:r>
      <w:r w:rsidRPr="004F04C8">
        <w:rPr>
          <w:u w:val="single"/>
        </w:rPr>
        <w:t xml:space="preserve">, </w:t>
      </w:r>
      <w:r w:rsidRPr="004F04C8">
        <w:rPr>
          <w:b/>
          <w:u w:val="single"/>
        </w:rPr>
        <w:t>foreign suppliers would be unwilling to provide</w:t>
      </w:r>
      <w:r w:rsidRPr="004F04C8">
        <w:rPr>
          <w:sz w:val="16"/>
        </w:rPr>
        <w:t xml:space="preserve">. There has been much public speculation that Pakistan would pay back long-standing debts to the Kingdom by supplying key technologies, nuclear materials, or even nuclear weapons themselves.46 But </w:t>
      </w:r>
      <w:r w:rsidRPr="004F04C8">
        <w:rPr>
          <w:u w:val="single"/>
        </w:rPr>
        <w:t>given the international opprobrium Pakistan faced over A.Q. Khan’s black market activities as well as the more rigorous surveillance of illicit nuclear trade that exists today, it is unlikely that Pakistan would be an accomplice to Saudi nuclear weapons plans</w:t>
      </w:r>
      <w:r w:rsidRPr="004F04C8">
        <w:rPr>
          <w:sz w:val="16"/>
        </w:rPr>
        <w:t>.</w:t>
      </w:r>
    </w:p>
    <w:p w:rsidR="00A633FA" w:rsidRDefault="00A633FA" w:rsidP="0016551F">
      <w:pPr>
        <w:rPr>
          <w:sz w:val="16"/>
        </w:rPr>
      </w:pPr>
    </w:p>
    <w:p w:rsidR="00A633FA" w:rsidRDefault="00A633FA" w:rsidP="00A633FA">
      <w:pPr>
        <w:pStyle w:val="Heading4"/>
      </w:pPr>
      <w:r>
        <w:t xml:space="preserve">No Saudi </w:t>
      </w:r>
      <w:proofErr w:type="spellStart"/>
      <w:r>
        <w:t>prolif</w:t>
      </w:r>
      <w:proofErr w:type="spellEnd"/>
      <w:r>
        <w:t xml:space="preserve"> and its reliant on the US for far more than arms</w:t>
      </w:r>
    </w:p>
    <w:p w:rsidR="00A633FA" w:rsidRPr="00CF2205" w:rsidRDefault="00A633FA" w:rsidP="00A633FA">
      <w:r>
        <w:t xml:space="preserve">Fareed </w:t>
      </w:r>
      <w:r w:rsidRPr="00CF2205">
        <w:rPr>
          <w:rStyle w:val="Style13ptBold"/>
        </w:rPr>
        <w:t>Zakaria 15</w:t>
      </w:r>
      <w:r>
        <w:t xml:space="preserve"> {Columnist focusing on foreign affairs for the New York Times, Yale College, BA; Harvard University, PhD. 6-11-2015. “Opinions Why Saudi Arabia can’t get a nuclear weapon.” https://www.washingtonpost.com/opinions/saudi-arabias-nuclear-bluff/2015/06/11/9ce1f4f8-1074-11e5-9726-49d6fa26a8c6_story.html?utm_term=.fad284d868bb}//JM</w:t>
      </w:r>
    </w:p>
    <w:p w:rsidR="00A633FA" w:rsidRPr="00CF2205" w:rsidRDefault="00A633FA" w:rsidP="00A633FA">
      <w:pPr>
        <w:rPr>
          <w:sz w:val="14"/>
        </w:rPr>
      </w:pPr>
      <w:r w:rsidRPr="00CF2205">
        <w:rPr>
          <w:u w:val="single"/>
        </w:rPr>
        <w:t>Of the many unnerving aspects of the future of the Middle East, a nuclear arms race would top the list</w:t>
      </w:r>
      <w:r w:rsidRPr="00CF2205">
        <w:rPr>
          <w:sz w:val="14"/>
        </w:rPr>
        <w:t>. And to feed that unease</w:t>
      </w:r>
      <w:r w:rsidRPr="00CF2205">
        <w:rPr>
          <w:u w:val="single"/>
        </w:rPr>
        <w:t>, Saudi Arabia has been periodically dropping hints that, should Iran’s nuclear ambitions go unchecked, it might just have to get nuclear weapons itself</w:t>
      </w:r>
      <w:r w:rsidRPr="00CF2205">
        <w:rPr>
          <w:sz w:val="14"/>
        </w:rPr>
        <w:t xml:space="preserve">. This week, the Saudi ambassador to London made yet another explicit threat, warning that “all options will be on the table.” </w:t>
      </w:r>
      <w:r w:rsidRPr="00CF2205">
        <w:rPr>
          <w:u w:val="single"/>
        </w:rPr>
        <w:t xml:space="preserve">Oh, please! </w:t>
      </w:r>
      <w:r w:rsidRPr="00CF2205">
        <w:rPr>
          <w:rStyle w:val="Emphasis"/>
        </w:rPr>
        <w:t>Saudi Arabia isn’t going to build a nuclear weapon</w:t>
      </w:r>
      <w:r w:rsidRPr="00CF2205">
        <w:rPr>
          <w:sz w:val="14"/>
        </w:rPr>
        <w:t xml:space="preserve">. Saudi Arabia can’t build a nuclear weapon. </w:t>
      </w:r>
      <w:r w:rsidRPr="00CF2205">
        <w:rPr>
          <w:rStyle w:val="Emphasis"/>
        </w:rPr>
        <w:t>Saudi Arabia hasn’t even built a car</w:t>
      </w:r>
      <w:r w:rsidRPr="00CF2205">
        <w:rPr>
          <w:u w:val="single"/>
        </w:rPr>
        <w:t>.</w:t>
      </w:r>
      <w:r w:rsidRPr="00CF2205">
        <w:rPr>
          <w:sz w:val="14"/>
        </w:rPr>
        <w:t xml:space="preserve"> (By 2017, after much effort, the country is expected to manufacture its first automobile.) </w:t>
      </w:r>
      <w:r w:rsidRPr="00CF2205">
        <w:rPr>
          <w:u w:val="single"/>
        </w:rPr>
        <w:t>Saudi Arabia can dig holes in the ground and pump out oil but little else</w:t>
      </w:r>
      <w:r w:rsidRPr="00CF2205">
        <w:rPr>
          <w:sz w:val="14"/>
        </w:rPr>
        <w:t xml:space="preserve">. Oil revenue is about 45 percent of its gross domestic product, a staggeringly high figure, much larger than </w:t>
      </w:r>
      <w:proofErr w:type="spellStart"/>
      <w:r w:rsidRPr="00CF2205">
        <w:rPr>
          <w:sz w:val="14"/>
        </w:rPr>
        <w:t>petro</w:t>
      </w:r>
      <w:proofErr w:type="spellEnd"/>
      <w:r w:rsidRPr="00CF2205">
        <w:rPr>
          <w:sz w:val="14"/>
        </w:rPr>
        <w:t xml:space="preserve">-states such as Nigeria and Venezuela. It makes up almost 90 percent of the Saudi government’s revenue. </w:t>
      </w:r>
      <w:r w:rsidRPr="00CF2205">
        <w:rPr>
          <w:u w:val="single"/>
        </w:rPr>
        <w:t>Despite decades of massive government investment, lavish subsidies and cheap energy, manufacturing is less than 10 percent of Saudi GDP.</w:t>
      </w:r>
      <w:r>
        <w:rPr>
          <w:u w:val="single"/>
        </w:rPr>
        <w:t xml:space="preserve"> </w:t>
      </w:r>
      <w:r w:rsidRPr="00CF2205">
        <w:rPr>
          <w:u w:val="single"/>
        </w:rPr>
        <w:t>Where would Saudi Arabia train the scientists to work on its secret program? The country’s education system is backward and dysfunctiona</w:t>
      </w:r>
      <w:r w:rsidRPr="00CF2205">
        <w:rPr>
          <w:sz w:val="14"/>
        </w:rPr>
        <w:t xml:space="preserve">l, having been largely handed over to its puritanical and reactionary religious establishment. The country ranks 73rd in the quality of its math and science education, according to the World Economic Forum — abysmally low for a rich country. Iran, despite 36 years of sanctions and a much lower per capita GDP, fares far better at 44. </w:t>
      </w:r>
      <w:r w:rsidRPr="00CF2205">
        <w:rPr>
          <w:u w:val="single"/>
        </w:rPr>
        <w:t>And who would work in Saudi Arabia’s imagined nuclear industry</w:t>
      </w:r>
      <w:r w:rsidRPr="00CF2205">
        <w:rPr>
          <w:sz w:val="14"/>
        </w:rPr>
        <w:t>? In a penetrating book, Karen Elliott House, formerly of the Wall Street Journal, describes the Saudi labor market: “</w:t>
      </w:r>
      <w:r w:rsidRPr="00CF2205">
        <w:rPr>
          <w:u w:val="single"/>
        </w:rPr>
        <w:t>One of every three people in Saudi Arabia is a foreigner. Two out of every three people with a job of any sort are foreign. And in Saudi Arabia’s anemic private sector, fully nine out of ten people holding jobs are non-Saudi</w:t>
      </w:r>
      <w:r w:rsidRPr="00CF2205">
        <w:rPr>
          <w:sz w:val="14"/>
        </w:rPr>
        <w:t xml:space="preserve">. . . . Saudi Arabia, in short, is a society in which all too many men do not want to work at jobs for which they are qualified; in which women by and large aren’t allowed to work; and in which, as a result, most of the work is done by foreigners.” </w:t>
      </w:r>
      <w:r w:rsidRPr="00CF2205">
        <w:rPr>
          <w:rStyle w:val="Emphasis"/>
        </w:rPr>
        <w:t xml:space="preserve">None of this is to suggest that the kingdom is in danger of collapse. </w:t>
      </w:r>
      <w:r w:rsidRPr="00CF2205">
        <w:rPr>
          <w:u w:val="single"/>
        </w:rPr>
        <w:t>Far from it. The regime’s finances are strong, though public spending keeps rising and oil revenue has been declining</w:t>
      </w:r>
      <w:r w:rsidRPr="00CF2205">
        <w:rPr>
          <w:sz w:val="14"/>
        </w:rPr>
        <w:t xml:space="preserve">. The royal family has deftly used patronage, politics, religion and repression to keep the country stable and quiescent. But that has produced a system of stagnation for most, with a gilded elite surfing on top with almost unimaginable sums of money. </w:t>
      </w:r>
      <w:r w:rsidRPr="00CF2205">
        <w:rPr>
          <w:u w:val="single"/>
        </w:rPr>
        <w:t>Saudi Arabia’s increased assertiveness has been portrayed as strategic. In fact, it is a panicked and emotional response to Iran</w:t>
      </w:r>
      <w:r w:rsidRPr="00CF2205">
        <w:rPr>
          <w:sz w:val="14"/>
        </w:rPr>
        <w:t xml:space="preserve">, fueled in no small measure by long-standing anti-Shiite bigotry. It is pique masquerading as strategy. In October 2013, after having spent years and millions of dollars campaigning for a seat on the U.N. Security Council, it abruptly declined the post at the last minute, signaling that it was annoyed at U.S. policy in its region. Its most recent international activism, the air campaign in Yemen, has badly backfired. Bruce Riedel, a former top White House aide, says that damage to civilians and physical infrastructure “has created considerable bad blood between Yemenis and their rich Gulf neighbors that will poison relations for years. Yemenis always resented their rich brothers, and now many will want revenge.” He notes that the air campaign is being directed by the new defense minister, the king’s 29-year-old son, who has no experience in military affairs or much else. </w:t>
      </w:r>
      <w:r w:rsidRPr="00CF2205">
        <w:rPr>
          <w:u w:val="single"/>
        </w:rPr>
        <w:t>But couldn’t Saudi Arabia simply buy a nuclear bomb? That’s highly unlikely. Any such effort would have to take place secretly, under the threat of sanctions, Western retaliation and interception. Saudi Arabia depends heavily on foreigners</w:t>
      </w:r>
      <w:r w:rsidRPr="00CF2205">
        <w:rPr>
          <w:sz w:val="14"/>
        </w:rPr>
        <w:t xml:space="preserve"> and their firms </w:t>
      </w:r>
      <w:r w:rsidRPr="00CF2205">
        <w:rPr>
          <w:u w:val="single"/>
        </w:rPr>
        <w:t xml:space="preserve">to help with its energy industry, build its infrastructure, buy its oil and sell it goods and services. </w:t>
      </w:r>
      <w:r w:rsidRPr="00CF2205">
        <w:rPr>
          <w:rStyle w:val="Emphasis"/>
        </w:rPr>
        <w:t>Were it isolated like Iran or North Korea, its economic system would collapse</w:t>
      </w:r>
      <w:r w:rsidRPr="00CF2205">
        <w:rPr>
          <w:u w:val="single"/>
        </w:rPr>
        <w:t>.</w:t>
      </w:r>
      <w:r>
        <w:rPr>
          <w:u w:val="single"/>
        </w:rPr>
        <w:t xml:space="preserve"> </w:t>
      </w:r>
      <w:r w:rsidRPr="00CF2205">
        <w:rPr>
          <w:u w:val="single"/>
        </w:rPr>
        <w:t>It is often claimed that Pakistan would sell nukes to the Saudis. And it’s true that the Saudis have bailed out Pakistan many times. But the government in Islamabad is well aware that such a deal could make it a pariah and result in sanctions. It is unlikely to risk that</w:t>
      </w:r>
      <w:r w:rsidRPr="00CF2205">
        <w:rPr>
          <w:sz w:val="14"/>
        </w:rPr>
        <w:t xml:space="preserve">, even to please its sugar daddy in Riyadh. In April, </w:t>
      </w:r>
      <w:r w:rsidRPr="00CF2205">
        <w:rPr>
          <w:u w:val="single"/>
        </w:rPr>
        <w:t>Pakistan refused repeated Saudi pleas to join the air campaign in Yemen.</w:t>
      </w:r>
      <w:r>
        <w:rPr>
          <w:u w:val="single"/>
        </w:rPr>
        <w:t xml:space="preserve"> </w:t>
      </w:r>
      <w:r w:rsidRPr="00CF2205">
        <w:rPr>
          <w:sz w:val="14"/>
        </w:rPr>
        <w:t>So let me make a prediction: Whatever happens with Iran’s nuclear program, 10 years from now Saudi Arabia won’t have nuclear weapons. Because it can’t.</w:t>
      </w:r>
    </w:p>
    <w:p w:rsidR="00A633FA" w:rsidRPr="004F04C8" w:rsidRDefault="00A633FA" w:rsidP="0016551F">
      <w:pPr>
        <w:rPr>
          <w:sz w:val="16"/>
        </w:rPr>
      </w:pPr>
    </w:p>
    <w:p w:rsidR="0016551F" w:rsidRDefault="0016551F" w:rsidP="0016551F">
      <w:pPr>
        <w:pStyle w:val="Heading3"/>
      </w:pPr>
      <w:r>
        <w:t>Poland/Baltic States Impact D</w:t>
      </w:r>
    </w:p>
    <w:p w:rsidR="0016551F" w:rsidRPr="000D26AA" w:rsidRDefault="0016551F" w:rsidP="0016551F">
      <w:pPr>
        <w:pStyle w:val="Heading4"/>
      </w:pPr>
      <w:r>
        <w:t>Poland/Baltic States won’t proliferate – NATO assurances</w:t>
      </w:r>
    </w:p>
    <w:p w:rsidR="0016551F" w:rsidRPr="000D26AA" w:rsidRDefault="0016551F" w:rsidP="0016551F">
      <w:r w:rsidRPr="00931207">
        <w:rPr>
          <w:rStyle w:val="Style13ptBold"/>
        </w:rPr>
        <w:t>Einhorn, ’15</w:t>
      </w:r>
      <w:r>
        <w:t xml:space="preserve"> Robert Einhorn, Senior fellow in the Arms Control and Non-Proliferation Initiative and the Center for 21st Century Security and Intelligence, served as the U.S. Department of State special advisor for nonproliferation and arms control, and holds a master’s in public affairs and international relations from the Woodrow Wilson School at Princeton University, May 20</w:t>
      </w:r>
      <w:r w:rsidRPr="00931207">
        <w:rPr>
          <w:vertAlign w:val="superscript"/>
        </w:rPr>
        <w:t>th</w:t>
      </w:r>
      <w:r>
        <w:t xml:space="preserve">, 2015, “Ukraine, Security Assurances, and Nonproliferation”, The Washington Quarterly, </w:t>
      </w:r>
      <w:hyperlink r:id="rId191" w:history="1">
        <w:r>
          <w:rPr>
            <w:rStyle w:val="Hyperlink"/>
          </w:rPr>
          <w:t>https://www.tandfonline.com/doi/abs/10.1080/0163660X.2015.1038174?journalCode=rwaq20</w:t>
        </w:r>
      </w:hyperlink>
      <w:r>
        <w:rPr>
          <w:rStyle w:val="Hyperlink"/>
        </w:rPr>
        <w:t>, EO</w:t>
      </w:r>
    </w:p>
    <w:p w:rsidR="0016551F" w:rsidRPr="000D26AA" w:rsidRDefault="0016551F" w:rsidP="0016551F">
      <w:pPr>
        <w:rPr>
          <w:sz w:val="16"/>
        </w:rPr>
      </w:pPr>
      <w:r w:rsidRPr="000D26AA">
        <w:rPr>
          <w:u w:val="single"/>
        </w:rPr>
        <w:t>The United States and other NATO members responded with several stopgap measures, including the U.S. deployment of 150 troops to each of the Baltic states and Poland on a</w:t>
      </w:r>
      <w:r w:rsidRPr="000D26AA">
        <w:rPr>
          <w:sz w:val="16"/>
        </w:rPr>
        <w:t xml:space="preserve"> rotating but </w:t>
      </w:r>
      <w:r w:rsidRPr="000D26AA">
        <w:rPr>
          <w:u w:val="single"/>
        </w:rPr>
        <w:t>persistent basis as well as a substantial expansion of NATO’s shared mission of patrolling Baltic air space</w:t>
      </w:r>
      <w:r w:rsidRPr="000D26AA">
        <w:rPr>
          <w:sz w:val="16"/>
        </w:rPr>
        <w:t>.33 At the Wales summit,</w:t>
      </w:r>
      <w:r w:rsidRPr="000D26AA">
        <w:rPr>
          <w:u w:val="single"/>
        </w:rPr>
        <w:t xml:space="preserve"> NATO outlined broader, longer-term plans for assisting its eastern allies, including enhanced exercises, transferring and prepositioning weapons systems and other military equipment, stationing military personnel </w:t>
      </w:r>
      <w:r w:rsidRPr="000D26AA">
        <w:rPr>
          <w:sz w:val="16"/>
        </w:rPr>
        <w:t xml:space="preserve">on a rotational basis, </w:t>
      </w:r>
      <w:r w:rsidRPr="000D26AA">
        <w:rPr>
          <w:u w:val="single"/>
        </w:rPr>
        <w:t>and establishing a rapid response force that would be able to deploy to beleaguered allies</w:t>
      </w:r>
      <w:r w:rsidRPr="000D26AA">
        <w:rPr>
          <w:sz w:val="16"/>
        </w:rPr>
        <w:t xml:space="preserve"> in a few days. In a reference to Russian tactics in Ukraine, the NATO leaders said, “We will ensure that NATO is able to effectively address the specific challenges posed by hybrid warfare threats, where a wide range of overt and covert military, paramilitary, and civilian measure are employed in a highly integrated design.”34</w:t>
      </w:r>
    </w:p>
    <w:p w:rsidR="0016551F" w:rsidRPr="000D26AA" w:rsidRDefault="0016551F" w:rsidP="0016551F">
      <w:pPr>
        <w:rPr>
          <w:sz w:val="16"/>
          <w:szCs w:val="16"/>
        </w:rPr>
      </w:pPr>
      <w:r w:rsidRPr="000D26AA">
        <w:rPr>
          <w:sz w:val="16"/>
          <w:szCs w:val="16"/>
        </w:rPr>
        <w:t>On route to the Wales summit, President Obama stopped in Tallinn and gave a speech intended to reassure NATO’s new allies regarding the U.S. commitment to their security: “The defense of Tallinn and Riga and Vilnius is just as important as the defense of Berlin and Paris and London,” the President declared. “Article 5 is crystal clear. An attack on one is an attack on all. So if, in such a moment, you ever ask again, who’ll come to help, you’ll know the answer: the NATO alliance, including the armed forces of the United States of America, right here, present, now.”35</w:t>
      </w:r>
    </w:p>
    <w:p w:rsidR="0016551F" w:rsidRPr="000D26AA" w:rsidRDefault="0016551F" w:rsidP="0016551F">
      <w:pPr>
        <w:rPr>
          <w:sz w:val="16"/>
        </w:rPr>
      </w:pPr>
      <w:r w:rsidRPr="000D26AA">
        <w:rPr>
          <w:sz w:val="16"/>
        </w:rPr>
        <w:t xml:space="preserve">While the Baltic states and Poland welcomed the statements and concrete steps taken by their allies, they would have preferred more. Polish Foreign Minister Radek Sikorski noted that “so far, the only permanent military institution that we have is a conference center. We would welcome a prominent, major presence.” His Prime Minister, Donald Tusk, said that “we are gaining something step by step, but the pace of NATO increasing its military presence could be faster.”36 Estonian President Toomas Hendrik </w:t>
      </w:r>
      <w:proofErr w:type="spellStart"/>
      <w:r w:rsidRPr="000D26AA">
        <w:rPr>
          <w:sz w:val="16"/>
        </w:rPr>
        <w:t>Ilves</w:t>
      </w:r>
      <w:proofErr w:type="spellEnd"/>
      <w:r w:rsidRPr="000D26AA">
        <w:rPr>
          <w:sz w:val="16"/>
        </w:rPr>
        <w:t xml:space="preserve"> called for permanent NATO bases in Estonia. “We should not have NATO with two-tier countries: with NATO permanent bases and without. This is the wrong signal to send to the potential aggressor.”37 But </w:t>
      </w:r>
      <w:r w:rsidRPr="000D26AA">
        <w:rPr>
          <w:u w:val="single"/>
        </w:rPr>
        <w:t xml:space="preserve">whatever frustration these frontline states may feel, it is clear that they all regard their membership in NATO as the key to their security. There are </w:t>
      </w:r>
      <w:r w:rsidRPr="000D26AA">
        <w:rPr>
          <w:b/>
          <w:u w:val="single"/>
        </w:rPr>
        <w:t>no indications that any of them would entertain the notion of pursuing a nuclear weapons capability</w:t>
      </w:r>
      <w:r w:rsidRPr="000D26AA">
        <w:rPr>
          <w:sz w:val="16"/>
        </w:rPr>
        <w:t>.</w:t>
      </w:r>
    </w:p>
    <w:p w:rsidR="0016551F" w:rsidRDefault="0016551F" w:rsidP="0016551F">
      <w:pPr>
        <w:pStyle w:val="Heading3"/>
      </w:pPr>
      <w:r>
        <w:t>Egypt Impact D</w:t>
      </w:r>
    </w:p>
    <w:p w:rsidR="0016551F" w:rsidRPr="00140124" w:rsidRDefault="0016551F" w:rsidP="0016551F">
      <w:pPr>
        <w:pStyle w:val="Heading4"/>
      </w:pPr>
      <w:r>
        <w:t xml:space="preserve">No Egyptian </w:t>
      </w:r>
      <w:proofErr w:type="spellStart"/>
      <w:r>
        <w:t>prolif</w:t>
      </w:r>
      <w:proofErr w:type="spellEnd"/>
      <w:r>
        <w:t xml:space="preserve"> – economics, lack of expertise, and takes too long</w:t>
      </w:r>
    </w:p>
    <w:p w:rsidR="0016551F" w:rsidRPr="00732BED" w:rsidRDefault="0016551F" w:rsidP="0016551F">
      <w:r w:rsidRPr="00931207">
        <w:rPr>
          <w:rStyle w:val="Style13ptBold"/>
        </w:rPr>
        <w:t>Einhorn, ’15</w:t>
      </w:r>
      <w:r>
        <w:t xml:space="preserve"> Robert Einhorn, Senior fellow in the Arms Control and Non-Proliferation Initiative and the Center for 21st Century Security and Intelligence, served as the U.S. Department of State special advisor for nonproliferation and arms control, and holds a master’s in public affairs and international relations from the Woodrow Wilson School at Princeton University, May 20</w:t>
      </w:r>
      <w:r w:rsidRPr="00931207">
        <w:rPr>
          <w:vertAlign w:val="superscript"/>
        </w:rPr>
        <w:t>th</w:t>
      </w:r>
      <w:r>
        <w:t xml:space="preserve">, 2015, “Ukraine, Security Assurances, and Nonproliferation”, The Washington Quarterly, </w:t>
      </w:r>
      <w:hyperlink r:id="rId192" w:history="1">
        <w:r>
          <w:rPr>
            <w:rStyle w:val="Hyperlink"/>
          </w:rPr>
          <w:t>https://www.tandfonline.com/doi/abs/10.1080/0163660X.2015.1038174?journalCode=rwaq20</w:t>
        </w:r>
      </w:hyperlink>
      <w:r>
        <w:rPr>
          <w:rStyle w:val="Hyperlink"/>
        </w:rPr>
        <w:t>, EO</w:t>
      </w:r>
    </w:p>
    <w:p w:rsidR="0016551F" w:rsidRPr="00140124" w:rsidRDefault="0016551F" w:rsidP="0016551F">
      <w:pPr>
        <w:rPr>
          <w:sz w:val="16"/>
          <w:szCs w:val="16"/>
        </w:rPr>
      </w:pPr>
      <w:r w:rsidRPr="00140124">
        <w:rPr>
          <w:sz w:val="16"/>
        </w:rPr>
        <w:t xml:space="preserve">But </w:t>
      </w:r>
      <w:r w:rsidRPr="00140124">
        <w:rPr>
          <w:u w:val="single"/>
        </w:rPr>
        <w:t>the likelihood of Egypt acquiring nuclear weapons is small</w:t>
      </w:r>
      <w:r w:rsidRPr="00140124">
        <w:rPr>
          <w:sz w:val="16"/>
        </w:rPr>
        <w:t xml:space="preserve">. Facing </w:t>
      </w:r>
      <w:r w:rsidRPr="00140124">
        <w:rPr>
          <w:u w:val="single"/>
        </w:rPr>
        <w:t>monumental economic problems</w:t>
      </w:r>
      <w:r w:rsidRPr="00140124">
        <w:rPr>
          <w:sz w:val="16"/>
        </w:rPr>
        <w:t xml:space="preserve">, </w:t>
      </w:r>
      <w:r w:rsidRPr="00140124">
        <w:rPr>
          <w:u w:val="single"/>
        </w:rPr>
        <w:t>Cairo</w:t>
      </w:r>
      <w:r w:rsidRPr="00140124">
        <w:rPr>
          <w:sz w:val="16"/>
        </w:rPr>
        <w:t xml:space="preserve"> is likely to </w:t>
      </w:r>
      <w:r w:rsidRPr="00140124">
        <w:rPr>
          <w:u w:val="single"/>
        </w:rPr>
        <w:t>regard a possible nuclear weapons program as prohibitively expensive</w:t>
      </w:r>
      <w:r w:rsidRPr="00140124">
        <w:rPr>
          <w:sz w:val="16"/>
        </w:rPr>
        <w:t xml:space="preserve"> and place it low on any scale of national priorities. </w:t>
      </w:r>
      <w:r w:rsidRPr="00140124">
        <w:rPr>
          <w:u w:val="single"/>
        </w:rPr>
        <w:t xml:space="preserve">Pursuit of a nuclear weapons capability could jeopardize the foreign assistance Egypt desperately needs. </w:t>
      </w:r>
      <w:r w:rsidRPr="00A80EF0">
        <w:rPr>
          <w:u w:val="single"/>
        </w:rPr>
        <w:t>The principal security threat to Egypt is internal</w:t>
      </w:r>
      <w:r w:rsidRPr="00140124">
        <w:rPr>
          <w:sz w:val="16"/>
          <w:szCs w:val="16"/>
        </w:rPr>
        <w:t>, which</w:t>
      </w:r>
      <w:r w:rsidRPr="00140124">
        <w:rPr>
          <w:sz w:val="16"/>
        </w:rPr>
        <w:t xml:space="preserve"> has been highlighted by the recent wave of Islamic extremist attacks against Egyptian armed forces in the Sinai Peninsula. In addition, </w:t>
      </w:r>
      <w:r w:rsidRPr="00140124">
        <w:rPr>
          <w:u w:val="single"/>
        </w:rPr>
        <w:t>Egyptian nuclear expertise</w:t>
      </w:r>
      <w:r w:rsidRPr="00140124">
        <w:rPr>
          <w:sz w:val="16"/>
        </w:rPr>
        <w:t xml:space="preserve"> gained during the Atoms for Peace days </w:t>
      </w:r>
      <w:r w:rsidRPr="00140124">
        <w:rPr>
          <w:u w:val="single"/>
        </w:rPr>
        <w:t>has atrophied as a result of the abandonment decades ago of Cairo’s</w:t>
      </w:r>
      <w:r w:rsidRPr="00140124">
        <w:rPr>
          <w:sz w:val="16"/>
        </w:rPr>
        <w:t xml:space="preserve"> ambitious </w:t>
      </w:r>
      <w:r w:rsidRPr="00140124">
        <w:rPr>
          <w:u w:val="single"/>
        </w:rPr>
        <w:t>nuclear power plans</w:t>
      </w:r>
      <w:r w:rsidRPr="00140124">
        <w:rPr>
          <w:sz w:val="16"/>
        </w:rPr>
        <w:t xml:space="preserve">. Like Saudi Arabia, </w:t>
      </w:r>
      <w:r w:rsidRPr="00140124">
        <w:rPr>
          <w:u w:val="single"/>
        </w:rPr>
        <w:t>it could not produce nuclear weapons indigenously for a very long time</w:t>
      </w:r>
      <w:r w:rsidRPr="00140124">
        <w:rPr>
          <w:sz w:val="16"/>
        </w:rPr>
        <w:t xml:space="preserve">. But unlike Saudi </w:t>
      </w:r>
      <w:r w:rsidRPr="00140124">
        <w:rPr>
          <w:sz w:val="16"/>
          <w:szCs w:val="16"/>
        </w:rPr>
        <w:t>Arabia, it has neither the economic resources nor a compelling security motivation to undertake a nuclear weapons program.</w:t>
      </w:r>
    </w:p>
    <w:p w:rsidR="0016551F" w:rsidRDefault="0016551F" w:rsidP="0016551F">
      <w:pPr>
        <w:pStyle w:val="Heading3"/>
      </w:pPr>
      <w:r>
        <w:t>Georgia/Moldova Impact D</w:t>
      </w:r>
    </w:p>
    <w:p w:rsidR="0016551F" w:rsidRPr="0043500F" w:rsidRDefault="0016551F" w:rsidP="0016551F">
      <w:pPr>
        <w:pStyle w:val="Heading4"/>
      </w:pPr>
      <w:r>
        <w:t>Georgia/Moldova can’t proliferate</w:t>
      </w:r>
    </w:p>
    <w:p w:rsidR="0016551F" w:rsidRPr="0043500F" w:rsidRDefault="0016551F" w:rsidP="0016551F">
      <w:r w:rsidRPr="00931207">
        <w:rPr>
          <w:rStyle w:val="Style13ptBold"/>
        </w:rPr>
        <w:t>Einhorn, ’15</w:t>
      </w:r>
      <w:r>
        <w:t xml:space="preserve"> Robert Einhorn, Senior fellow in the Arms Control and Non-Proliferation Initiative and the Center for 21st Century Security and Intelligence, served as the U.S. Department of State special advisor for nonproliferation and arms control, and holds a master’s in public affairs and international relations from the Woodrow Wilson School at Princeton University, May 20</w:t>
      </w:r>
      <w:r w:rsidRPr="00931207">
        <w:rPr>
          <w:vertAlign w:val="superscript"/>
        </w:rPr>
        <w:t>th</w:t>
      </w:r>
      <w:r>
        <w:t xml:space="preserve">, 2015, “Ukraine, Security Assurances, and Nonproliferation”, The Washington Quarterly, </w:t>
      </w:r>
      <w:hyperlink r:id="rId193" w:history="1">
        <w:r>
          <w:rPr>
            <w:rStyle w:val="Hyperlink"/>
          </w:rPr>
          <w:t>https://www.tandfonline.com/doi/abs/10.1080/0163660X.2015.1038174?journalCode=rwaq20</w:t>
        </w:r>
      </w:hyperlink>
      <w:r>
        <w:rPr>
          <w:rStyle w:val="Hyperlink"/>
        </w:rPr>
        <w:t>, EO</w:t>
      </w:r>
    </w:p>
    <w:p w:rsidR="0016551F" w:rsidRDefault="0016551F" w:rsidP="0016551F">
      <w:pPr>
        <w:rPr>
          <w:sz w:val="16"/>
        </w:rPr>
      </w:pPr>
      <w:r w:rsidRPr="0043500F">
        <w:rPr>
          <w:sz w:val="16"/>
        </w:rPr>
        <w:t xml:space="preserve">While </w:t>
      </w:r>
      <w:r w:rsidRPr="0043500F">
        <w:rPr>
          <w:u w:val="single"/>
        </w:rPr>
        <w:t>Georgia and Moldova have taken</w:t>
      </w:r>
      <w:r w:rsidRPr="0043500F">
        <w:rPr>
          <w:sz w:val="16"/>
        </w:rPr>
        <w:t xml:space="preserve"> different </w:t>
      </w:r>
      <w:r w:rsidRPr="0043500F">
        <w:rPr>
          <w:u w:val="single"/>
        </w:rPr>
        <w:t>approaches to safeguarding their interests against further Russian infringements of their sovereignty and territorial integrity</w:t>
      </w:r>
      <w:r w:rsidRPr="0043500F">
        <w:rPr>
          <w:sz w:val="16"/>
        </w:rPr>
        <w:t xml:space="preserve">, </w:t>
      </w:r>
      <w:r w:rsidRPr="0043500F">
        <w:rPr>
          <w:u w:val="single"/>
        </w:rPr>
        <w:t xml:space="preserve">neither one has demonstrated any interest in acquiring nuclear weapons. Both countries </w:t>
      </w:r>
      <w:r w:rsidRPr="0043500F">
        <w:rPr>
          <w:b/>
          <w:u w:val="single"/>
        </w:rPr>
        <w:t>lack the technical infrastructure and economic resources needed to pursue a nuclear capability</w:t>
      </w:r>
      <w:r w:rsidRPr="0043500F">
        <w:rPr>
          <w:sz w:val="16"/>
        </w:rPr>
        <w:t xml:space="preserve"> for the foreseeable future, and </w:t>
      </w:r>
      <w:r w:rsidRPr="0043500F">
        <w:rPr>
          <w:u w:val="single"/>
        </w:rPr>
        <w:t>both</w:t>
      </w:r>
      <w:r w:rsidRPr="0043500F">
        <w:rPr>
          <w:sz w:val="16"/>
        </w:rPr>
        <w:t xml:space="preserve"> presumably </w:t>
      </w:r>
      <w:r w:rsidRPr="0043500F">
        <w:rPr>
          <w:u w:val="single"/>
        </w:rPr>
        <w:t>recognize that any indication that they were moving in that direction could trigger a dangerous confrontation with Russia</w:t>
      </w:r>
      <w:r w:rsidRPr="0043500F">
        <w:rPr>
          <w:sz w:val="16"/>
        </w:rPr>
        <w:t>.</w:t>
      </w:r>
    </w:p>
    <w:p w:rsidR="0016551F" w:rsidRDefault="0016551F" w:rsidP="0016551F">
      <w:pPr>
        <w:pStyle w:val="Heading3"/>
      </w:pPr>
      <w:r>
        <w:t>Syria Impact D</w:t>
      </w:r>
    </w:p>
    <w:p w:rsidR="0016551F" w:rsidRPr="008C736A" w:rsidRDefault="0016551F" w:rsidP="0016551F">
      <w:pPr>
        <w:pStyle w:val="Heading4"/>
      </w:pPr>
      <w:r>
        <w:t xml:space="preserve">No Syrian </w:t>
      </w:r>
      <w:proofErr w:type="spellStart"/>
      <w:r>
        <w:t>prolif</w:t>
      </w:r>
      <w:proofErr w:type="spellEnd"/>
      <w:r>
        <w:t xml:space="preserve"> – civil war, no means, and backlash</w:t>
      </w:r>
    </w:p>
    <w:p w:rsidR="0016551F" w:rsidRPr="00732BED" w:rsidRDefault="0016551F" w:rsidP="0016551F">
      <w:r w:rsidRPr="00931207">
        <w:rPr>
          <w:rStyle w:val="Style13ptBold"/>
        </w:rPr>
        <w:t>Einhorn, ’15</w:t>
      </w:r>
      <w:r>
        <w:t xml:space="preserve"> Robert Einhorn, Senior fellow in the Arms Control and Non-Proliferation Initiative and the Center for 21st Century Security and Intelligence, served as the U.S. Department of State special advisor for nonproliferation and arms control, and holds a master’s in public affairs and international relations from the Woodrow Wilson School at Princeton University, May 20</w:t>
      </w:r>
      <w:r w:rsidRPr="00931207">
        <w:rPr>
          <w:vertAlign w:val="superscript"/>
        </w:rPr>
        <w:t>th</w:t>
      </w:r>
      <w:r>
        <w:t xml:space="preserve">, 2015, “Ukraine, Security Assurances, and Nonproliferation”, The Washington Quarterly, </w:t>
      </w:r>
      <w:hyperlink r:id="rId194" w:history="1">
        <w:r>
          <w:rPr>
            <w:rStyle w:val="Hyperlink"/>
          </w:rPr>
          <w:t>https://www.tandfonline.com/doi/abs/10.1080/0163660X.2015.1038174?journalCode=rwaq20</w:t>
        </w:r>
      </w:hyperlink>
      <w:r>
        <w:rPr>
          <w:rStyle w:val="Hyperlink"/>
        </w:rPr>
        <w:t>, EO</w:t>
      </w:r>
    </w:p>
    <w:p w:rsidR="0016551F" w:rsidRPr="008C736A" w:rsidRDefault="0016551F" w:rsidP="0016551F">
      <w:pPr>
        <w:rPr>
          <w:sz w:val="16"/>
        </w:rPr>
      </w:pPr>
      <w:r w:rsidRPr="008C736A">
        <w:rPr>
          <w:sz w:val="16"/>
        </w:rPr>
        <w:t xml:space="preserve">At the same time, </w:t>
      </w:r>
      <w:r w:rsidRPr="00621DC9">
        <w:rPr>
          <w:u w:val="single"/>
        </w:rPr>
        <w:t xml:space="preserve">there are formidable, even </w:t>
      </w:r>
      <w:r w:rsidRPr="008C736A">
        <w:rPr>
          <w:b/>
          <w:u w:val="single"/>
        </w:rPr>
        <w:t>insurmountable</w:t>
      </w:r>
      <w:r w:rsidRPr="00621DC9">
        <w:rPr>
          <w:u w:val="single"/>
        </w:rPr>
        <w:t xml:space="preserve">, </w:t>
      </w:r>
      <w:r w:rsidRPr="008C736A">
        <w:rPr>
          <w:b/>
          <w:u w:val="single"/>
        </w:rPr>
        <w:t>obstacles to a Syrian nuclear weapons capability</w:t>
      </w:r>
      <w:r w:rsidRPr="00621DC9">
        <w:rPr>
          <w:u w:val="single"/>
        </w:rPr>
        <w:t>. As long as the civil war and the resulting devastation of Syria’s economy continue, it is hard to imagine Assad devoting the necessary resources to such a project</w:t>
      </w:r>
      <w:r w:rsidRPr="008C736A">
        <w:rPr>
          <w:sz w:val="16"/>
        </w:rPr>
        <w:t xml:space="preserve">. Moreover, </w:t>
      </w:r>
      <w:r w:rsidRPr="00621DC9">
        <w:rPr>
          <w:u w:val="single"/>
        </w:rPr>
        <w:t>with anti-government forces occupying significant portions of the country, it is exceedingly unlikely that the government would be able to mount a sustained covert operation without being detected and becoming vulnerable</w:t>
      </w:r>
      <w:r w:rsidRPr="008C736A">
        <w:rPr>
          <w:sz w:val="16"/>
        </w:rPr>
        <w:t xml:space="preserve"> again </w:t>
      </w:r>
      <w:r w:rsidRPr="00621DC9">
        <w:rPr>
          <w:u w:val="single"/>
        </w:rPr>
        <w:t>to military preemption</w:t>
      </w:r>
      <w:r w:rsidRPr="008C736A">
        <w:rPr>
          <w:sz w:val="16"/>
        </w:rPr>
        <w:t xml:space="preserve">. Even if Assad manages to end the civil war and regain control over Syria, </w:t>
      </w:r>
      <w:r w:rsidRPr="00621DC9">
        <w:rPr>
          <w:u w:val="single"/>
        </w:rPr>
        <w:t>he would not have the technological base to proceed</w:t>
      </w:r>
      <w:r w:rsidRPr="008C736A">
        <w:rPr>
          <w:sz w:val="16"/>
        </w:rPr>
        <w:t xml:space="preserve"> without major foreign assistance, which would be much more difficult to obtain after Israel’s bombing of the North Korean-built reactor. In addition, </w:t>
      </w:r>
      <w:r w:rsidRPr="00621DC9">
        <w:rPr>
          <w:u w:val="single"/>
        </w:rPr>
        <w:t>Russia and Iran</w:t>
      </w:r>
      <w:r w:rsidRPr="008C736A">
        <w:rPr>
          <w:sz w:val="16"/>
        </w:rPr>
        <w:t xml:space="preserve">, while </w:t>
      </w:r>
      <w:r w:rsidRPr="00621DC9">
        <w:rPr>
          <w:u w:val="single"/>
        </w:rPr>
        <w:t>Assad’s main sources of support</w:t>
      </w:r>
      <w:r w:rsidRPr="008C736A">
        <w:rPr>
          <w:sz w:val="16"/>
        </w:rPr>
        <w:t xml:space="preserve"> in fighting the civil war, could be expected to </w:t>
      </w:r>
      <w:r w:rsidRPr="008C736A">
        <w:rPr>
          <w:u w:val="single"/>
        </w:rPr>
        <w:t>strongly oppose Syria’s acquisition of nuclear weapons</w:t>
      </w:r>
      <w:r w:rsidRPr="008C736A">
        <w:rPr>
          <w:sz w:val="16"/>
        </w:rPr>
        <w:t>. So, while a reunified Syria under Assad would have a motivation to acquire a nuclear deterrent, it would have a very difficult time doing so. Still, Syria deserves to be put on any proliferation watch-list.</w:t>
      </w:r>
    </w:p>
    <w:p w:rsidR="0016551F" w:rsidRDefault="0016551F" w:rsidP="0016551F">
      <w:pPr>
        <w:pStyle w:val="Heading3"/>
      </w:pPr>
      <w:r>
        <w:t>Iraq Impact D</w:t>
      </w:r>
    </w:p>
    <w:p w:rsidR="0016551F" w:rsidRPr="00495F65" w:rsidRDefault="0016551F" w:rsidP="0016551F">
      <w:pPr>
        <w:pStyle w:val="Heading4"/>
      </w:pPr>
      <w:r>
        <w:t xml:space="preserve">No Iraq </w:t>
      </w:r>
      <w:proofErr w:type="spellStart"/>
      <w:r>
        <w:t>prolif</w:t>
      </w:r>
      <w:proofErr w:type="spellEnd"/>
      <w:r>
        <w:t xml:space="preserve"> – no scientists and backlash</w:t>
      </w:r>
    </w:p>
    <w:p w:rsidR="0016551F" w:rsidRPr="00732BED" w:rsidRDefault="0016551F" w:rsidP="0016551F">
      <w:r w:rsidRPr="00931207">
        <w:rPr>
          <w:rStyle w:val="Style13ptBold"/>
        </w:rPr>
        <w:t>Einhorn, ’15</w:t>
      </w:r>
      <w:r>
        <w:t xml:space="preserve"> Robert Einhorn, Senior fellow in the Arms Control and Non-Proliferation Initiative and the Center for 21st Century Security and Intelligence, served as the U.S. Department of State special advisor for nonproliferation and arms control, and holds a master’s in public affairs and international relations from the Woodrow Wilson School at Princeton University, May 20</w:t>
      </w:r>
      <w:r w:rsidRPr="00931207">
        <w:rPr>
          <w:vertAlign w:val="superscript"/>
        </w:rPr>
        <w:t>th</w:t>
      </w:r>
      <w:r>
        <w:t xml:space="preserve">, 2015, “Ukraine, Security Assurances, and Nonproliferation”, The Washington Quarterly, </w:t>
      </w:r>
      <w:hyperlink r:id="rId195" w:history="1">
        <w:r>
          <w:rPr>
            <w:rStyle w:val="Hyperlink"/>
          </w:rPr>
          <w:t>https://www.tandfonline.com/doi/abs/10.1080/0163660X.2015.1038174?journalCode=rwaq20</w:t>
        </w:r>
      </w:hyperlink>
      <w:r>
        <w:rPr>
          <w:rStyle w:val="Hyperlink"/>
        </w:rPr>
        <w:t>, EO</w:t>
      </w:r>
    </w:p>
    <w:p w:rsidR="0016551F" w:rsidRPr="00495F65" w:rsidRDefault="0016551F" w:rsidP="0016551F">
      <w:pPr>
        <w:rPr>
          <w:sz w:val="16"/>
        </w:rPr>
      </w:pPr>
      <w:r w:rsidRPr="00495F65">
        <w:rPr>
          <w:sz w:val="16"/>
        </w:rPr>
        <w:t xml:space="preserve">Iraq and Libya cannot be ruled out altogether. After all, each sought nuclear weapons under Saddam and Qaddafi. But </w:t>
      </w:r>
      <w:r w:rsidRPr="00495F65">
        <w:rPr>
          <w:u w:val="single"/>
        </w:rPr>
        <w:t>Iraq’s nuclear program has been moribund since</w:t>
      </w:r>
      <w:r w:rsidRPr="00495F65">
        <w:rPr>
          <w:sz w:val="16"/>
        </w:rPr>
        <w:t xml:space="preserve"> soon </w:t>
      </w:r>
      <w:r w:rsidRPr="00495F65">
        <w:rPr>
          <w:u w:val="single"/>
        </w:rPr>
        <w:t>after the first Gulf War, and Iraqi scientists</w:t>
      </w:r>
      <w:r w:rsidRPr="00495F65">
        <w:rPr>
          <w:sz w:val="16"/>
        </w:rPr>
        <w:t xml:space="preserve"> who participated in Saddam’s bomb-building efforts </w:t>
      </w:r>
      <w:r w:rsidRPr="00495F65">
        <w:rPr>
          <w:u w:val="single"/>
        </w:rPr>
        <w:t>have passed away or moved on to other endeavors</w:t>
      </w:r>
      <w:r w:rsidRPr="00495F65">
        <w:rPr>
          <w:sz w:val="16"/>
        </w:rPr>
        <w:t xml:space="preserve">. More fundamentally, </w:t>
      </w:r>
      <w:r w:rsidRPr="00495F65">
        <w:rPr>
          <w:u w:val="single"/>
        </w:rPr>
        <w:t>the country remains consumed by sectarian violence, lacks Saddam’s prestige</w:t>
      </w:r>
      <w:r w:rsidRPr="00495F65">
        <w:rPr>
          <w:sz w:val="16"/>
        </w:rPr>
        <w:t xml:space="preserve"> and other foreign policy motivations for pursuing the bomb, and </w:t>
      </w:r>
      <w:r w:rsidRPr="00495F65">
        <w:rPr>
          <w:u w:val="single"/>
        </w:rPr>
        <w:t>the two countries with the greatest influence in Baghdad</w:t>
      </w:r>
      <w:r w:rsidRPr="00495F65">
        <w:rPr>
          <w:sz w:val="16"/>
        </w:rPr>
        <w:t>—</w:t>
      </w:r>
      <w:r w:rsidRPr="00495F65">
        <w:rPr>
          <w:u w:val="single"/>
        </w:rPr>
        <w:t>the United States and Iran</w:t>
      </w:r>
      <w:r w:rsidRPr="00495F65">
        <w:rPr>
          <w:sz w:val="16"/>
        </w:rPr>
        <w:t>—</w:t>
      </w:r>
      <w:r w:rsidRPr="00495F65">
        <w:rPr>
          <w:u w:val="single"/>
        </w:rPr>
        <w:t>would both strongly oppose an Iraqi nuclear capability</w:t>
      </w:r>
      <w:r w:rsidRPr="00495F65">
        <w:rPr>
          <w:sz w:val="16"/>
        </w:rPr>
        <w:t>.</w:t>
      </w:r>
    </w:p>
    <w:p w:rsidR="0016551F" w:rsidRDefault="0016551F" w:rsidP="0016551F">
      <w:pPr>
        <w:pStyle w:val="Heading3"/>
      </w:pPr>
      <w:r>
        <w:t>Libya Impact D</w:t>
      </w:r>
    </w:p>
    <w:p w:rsidR="0016551F" w:rsidRPr="00BA7EA7" w:rsidRDefault="0016551F" w:rsidP="0016551F">
      <w:pPr>
        <w:pStyle w:val="Heading4"/>
      </w:pPr>
      <w:r>
        <w:t xml:space="preserve">No Libya </w:t>
      </w:r>
      <w:proofErr w:type="spellStart"/>
      <w:r>
        <w:t>prolif</w:t>
      </w:r>
      <w:proofErr w:type="spellEnd"/>
      <w:r>
        <w:t xml:space="preserve"> – instability and technical expertise</w:t>
      </w:r>
    </w:p>
    <w:p w:rsidR="0016551F" w:rsidRPr="00732BED" w:rsidRDefault="0016551F" w:rsidP="0016551F">
      <w:r w:rsidRPr="00931207">
        <w:rPr>
          <w:rStyle w:val="Style13ptBold"/>
        </w:rPr>
        <w:t>Einhorn, ’15</w:t>
      </w:r>
      <w:r>
        <w:t xml:space="preserve"> Robert Einhorn, Senior fellow in the Arms Control and Non-Proliferation Initiative and the Center for 21st Century Security and Intelligence, served as the U.S. Department of State special advisor for nonproliferation and arms control, and holds a master’s in public affairs and international relations from the Woodrow Wilson School at Princeton University, May 20</w:t>
      </w:r>
      <w:r w:rsidRPr="00931207">
        <w:rPr>
          <w:vertAlign w:val="superscript"/>
        </w:rPr>
        <w:t>th</w:t>
      </w:r>
      <w:r>
        <w:t xml:space="preserve">, 2015, “Ukraine, Security Assurances, and Nonproliferation”, The Washington Quarterly, </w:t>
      </w:r>
      <w:hyperlink r:id="rId196" w:history="1">
        <w:r>
          <w:rPr>
            <w:rStyle w:val="Hyperlink"/>
          </w:rPr>
          <w:t>https://www.tandfonline.com/doi/abs/10.1080/0163660X.2015.1038174?journalCode=rwaq20</w:t>
        </w:r>
      </w:hyperlink>
      <w:r>
        <w:rPr>
          <w:rStyle w:val="Hyperlink"/>
        </w:rPr>
        <w:t>, EO</w:t>
      </w:r>
    </w:p>
    <w:p w:rsidR="0016551F" w:rsidRDefault="0016551F" w:rsidP="0016551F">
      <w:pPr>
        <w:rPr>
          <w:sz w:val="16"/>
        </w:rPr>
      </w:pPr>
      <w:r w:rsidRPr="008905C6">
        <w:rPr>
          <w:b/>
          <w:u w:val="single"/>
        </w:rPr>
        <w:t>With chaos prevailing today in Libya</w:t>
      </w:r>
      <w:r w:rsidRPr="00A80EF0">
        <w:rPr>
          <w:u w:val="single"/>
        </w:rPr>
        <w:t>, the idea of a coherent central government pursuing a sustained, well-organized effort to acquire nuclear weapons seems far-fetched</w:t>
      </w:r>
      <w:r w:rsidRPr="00A80EF0">
        <w:rPr>
          <w:sz w:val="16"/>
        </w:rPr>
        <w:t xml:space="preserve">. But even if a future government in Tripoli restored effective control over the entire country, </w:t>
      </w:r>
      <w:r w:rsidRPr="00A80EF0">
        <w:rPr>
          <w:u w:val="single"/>
        </w:rPr>
        <w:t xml:space="preserve">it </w:t>
      </w:r>
      <w:r w:rsidRPr="00BA7EA7">
        <w:rPr>
          <w:u w:val="single"/>
        </w:rPr>
        <w:t>would</w:t>
      </w:r>
      <w:r w:rsidRPr="00BA7EA7">
        <w:rPr>
          <w:b/>
          <w:u w:val="single"/>
        </w:rPr>
        <w:t xml:space="preserve"> face daunting obstacles to nuclear weapons acquisition</w:t>
      </w:r>
      <w:r w:rsidRPr="00A80EF0">
        <w:rPr>
          <w:sz w:val="16"/>
        </w:rPr>
        <w:t xml:space="preserve">. While Qaddafi had a nuclear weapons program and managed, with the help of the A.Q. Khan network, to procure sensitive equipment and materials for that program, </w:t>
      </w:r>
      <w:r w:rsidRPr="00A80EF0">
        <w:rPr>
          <w:u w:val="single"/>
        </w:rPr>
        <w:t xml:space="preserve">it </w:t>
      </w:r>
      <w:r w:rsidRPr="00BA7EA7">
        <w:rPr>
          <w:b/>
          <w:u w:val="single"/>
        </w:rPr>
        <w:t>lacked the technical expertise</w:t>
      </w:r>
      <w:r w:rsidRPr="00A80EF0">
        <w:rPr>
          <w:u w:val="single"/>
        </w:rPr>
        <w:t xml:space="preserve"> needed to make real progress, and Libya still lacks that expertise. Without Qaddafi’s megalomania and eccentricity to motivate the acquisition of nuclear weapons, a future Libyan government may well see little reason to pursue a nuclear deterrent; its primary security threats are likely to remain internal rather than external</w:t>
      </w:r>
      <w:r w:rsidRPr="00A80EF0">
        <w:rPr>
          <w:sz w:val="16"/>
        </w:rPr>
        <w:t>.</w:t>
      </w:r>
    </w:p>
    <w:p w:rsidR="0016551F" w:rsidRDefault="000C0844" w:rsidP="000C0844">
      <w:pPr>
        <w:pStyle w:val="Heading3"/>
      </w:pPr>
      <w:r>
        <w:t xml:space="preserve">Mideast Instability D </w:t>
      </w:r>
    </w:p>
    <w:p w:rsidR="000C0844" w:rsidRDefault="000C0844" w:rsidP="000C0844"/>
    <w:p w:rsidR="000C0844" w:rsidRPr="00CD2273" w:rsidRDefault="000C0844" w:rsidP="000C0844">
      <w:pPr>
        <w:pStyle w:val="Heading4"/>
      </w:pPr>
      <w:r>
        <w:t>Middle East instability inevitable</w:t>
      </w:r>
    </w:p>
    <w:p w:rsidR="000C0844" w:rsidRPr="00CD2273" w:rsidRDefault="000C0844" w:rsidP="000C0844">
      <w:r>
        <w:t xml:space="preserve">Mehran </w:t>
      </w:r>
      <w:proofErr w:type="spellStart"/>
      <w:r w:rsidRPr="00CD2273">
        <w:rPr>
          <w:rStyle w:val="Style13ptBold"/>
        </w:rPr>
        <w:t>Kamrava</w:t>
      </w:r>
      <w:proofErr w:type="spellEnd"/>
      <w:r w:rsidRPr="00CD2273">
        <w:rPr>
          <w:rStyle w:val="Style13ptBold"/>
        </w:rPr>
        <w:t xml:space="preserve"> 18</w:t>
      </w:r>
      <w:r>
        <w:t xml:space="preserve"> {Mehran </w:t>
      </w:r>
      <w:proofErr w:type="spellStart"/>
      <w:r>
        <w:t>Kamrava</w:t>
      </w:r>
      <w:proofErr w:type="spellEnd"/>
      <w:r>
        <w:t xml:space="preserve"> is Professor and Director of the Center for International and Regional Studies at Georgetown University's School of Foreign Service in Qatar. 2018. “Multipolarity and instability in the Middle East.” https://www-sciencedirect-com.proxy.lib.umich.edu/science/article/pii/S0030438718300632}//JM</w:t>
      </w:r>
    </w:p>
    <w:p w:rsidR="000C0844" w:rsidRDefault="000C0844" w:rsidP="000C0844">
      <w:pPr>
        <w:rPr>
          <w:rStyle w:val="Emphasis"/>
        </w:rPr>
      </w:pPr>
      <w:r w:rsidRPr="002A0C4A">
        <w:rPr>
          <w:u w:val="single"/>
        </w:rPr>
        <w:t>Tensions have long been a feature of the international relations of the Middle East</w:t>
      </w:r>
      <w:r w:rsidRPr="002A0C4A">
        <w:rPr>
          <w:sz w:val="16"/>
        </w:rPr>
        <w:t xml:space="preserve">. After the 2011 Arab uprisings, </w:t>
      </w:r>
      <w:r w:rsidRPr="002A0C4A">
        <w:rPr>
          <w:u w:val="single"/>
        </w:rPr>
        <w:t xml:space="preserve">regional instability is being driven by a confluence of three interrelated developments. First, the </w:t>
      </w:r>
      <w:r w:rsidRPr="002A0C4A">
        <w:rPr>
          <w:rStyle w:val="Emphasis"/>
        </w:rPr>
        <w:t>weakening role of the United States</w:t>
      </w:r>
      <w:r w:rsidRPr="002A0C4A">
        <w:rPr>
          <w:u w:val="single"/>
        </w:rPr>
        <w:t xml:space="preserve"> as a power balancer</w:t>
      </w:r>
      <w:r w:rsidRPr="002A0C4A">
        <w:rPr>
          <w:sz w:val="16"/>
        </w:rPr>
        <w:t xml:space="preserve"> in the Middle East, combined with the larger global context, has provided assumptions about threats and new opportunities for local and other actors to pursue strategic and foreign policy objectives that have deepened tensions and regional competition. </w:t>
      </w:r>
      <w:r w:rsidRPr="002A0C4A">
        <w:rPr>
          <w:u w:val="single"/>
        </w:rPr>
        <w:t>Second, there has been a juxtaposing of power multipolarity with ideological multipolarity</w:t>
      </w:r>
      <w:r w:rsidRPr="002A0C4A">
        <w:rPr>
          <w:sz w:val="16"/>
        </w:rPr>
        <w:t xml:space="preserve">, itself a source of increased instability, with </w:t>
      </w:r>
      <w:r w:rsidRPr="002A0C4A">
        <w:rPr>
          <w:u w:val="single"/>
        </w:rPr>
        <w:t>two of the regional powers, Iran and Saudi Arabia, fanning opposing sectarian flames t</w:t>
      </w:r>
      <w:r w:rsidRPr="002A0C4A">
        <w:rPr>
          <w:sz w:val="16"/>
        </w:rPr>
        <w:t xml:space="preserve">o further their respective strategic objectives. Third, </w:t>
      </w:r>
      <w:r w:rsidRPr="002A0C4A">
        <w:rPr>
          <w:u w:val="single"/>
        </w:rPr>
        <w:t>this strategic competition is being played out in several newly weakened or collapsing states such as Libya, Syria, and Yemen. Similarly, the regional powers’ competition in previously weakened states</w:t>
      </w:r>
      <w:r w:rsidRPr="002A0C4A">
        <w:rPr>
          <w:sz w:val="16"/>
        </w:rPr>
        <w:t xml:space="preserve">, such as Lebanon and Iraq, has intensified due to the acquisition of new, sectarian dimensions. </w:t>
      </w:r>
      <w:r w:rsidRPr="002A0C4A">
        <w:rPr>
          <w:u w:val="single"/>
        </w:rPr>
        <w:t xml:space="preserve">These developments are likely to </w:t>
      </w:r>
      <w:r w:rsidRPr="002A0C4A">
        <w:rPr>
          <w:rStyle w:val="Emphasis"/>
        </w:rPr>
        <w:t>perpetuate instability and tensions in the Middle East for the foreseeable future.</w:t>
      </w:r>
    </w:p>
    <w:p w:rsidR="000C0844" w:rsidRDefault="00513A84" w:rsidP="00513A84">
      <w:pPr>
        <w:pStyle w:val="Heading3"/>
      </w:pPr>
      <w:r>
        <w:t xml:space="preserve">Iran War Impact D </w:t>
      </w:r>
    </w:p>
    <w:p w:rsidR="00513A84" w:rsidRDefault="00513A84" w:rsidP="00513A84"/>
    <w:p w:rsidR="00513A84" w:rsidRDefault="00513A84" w:rsidP="00513A84">
      <w:pPr>
        <w:pStyle w:val="Heading4"/>
      </w:pPr>
      <w:r>
        <w:t>No U.S.-Iran war — it’s the one area where Trump is reluctant and cautious to escalate.</w:t>
      </w:r>
    </w:p>
    <w:p w:rsidR="00513A84" w:rsidRDefault="00513A84" w:rsidP="00513A84">
      <w:r w:rsidRPr="00937AD3">
        <w:rPr>
          <w:b/>
          <w:bCs/>
          <w:sz w:val="26"/>
          <w:szCs w:val="26"/>
        </w:rPr>
        <w:t>Green 19</w:t>
      </w:r>
      <w:r>
        <w:t xml:space="preserve"> Dominic Green, PhD, </w:t>
      </w:r>
      <w:proofErr w:type="spellStart"/>
      <w:r>
        <w:t>FRHistS</w:t>
      </w:r>
      <w:proofErr w:type="spellEnd"/>
      <w:r>
        <w:t xml:space="preserve"> is a critic, historian and the Life &amp; Arts Editor of Spectator USA. The author of four books, he writes widely on the arts and current affairs, and contributes regularly to The Wall Street Journal and The New Criterion. “</w:t>
      </w:r>
      <w:r w:rsidRPr="00937AD3">
        <w:t>Trump fears the reality of war</w:t>
      </w:r>
      <w:r>
        <w:t>.” June 21</w:t>
      </w:r>
      <w:r w:rsidRPr="00937AD3">
        <w:rPr>
          <w:vertAlign w:val="superscript"/>
        </w:rPr>
        <w:t>st</w:t>
      </w:r>
      <w:r>
        <w:t xml:space="preserve"> 2019. </w:t>
      </w:r>
      <w:r w:rsidRPr="00937AD3">
        <w:t>https://spectator.us/trump-fears-reality-war/</w:t>
      </w:r>
      <w:r>
        <w:t xml:space="preserve"> || SW</w:t>
      </w:r>
    </w:p>
    <w:p w:rsidR="00513A84" w:rsidRDefault="00513A84" w:rsidP="00513A84">
      <w:pPr>
        <w:rPr>
          <w:sz w:val="16"/>
        </w:rPr>
      </w:pPr>
      <w:r w:rsidRPr="00937AD3">
        <w:rPr>
          <w:rStyle w:val="StyleUnderline"/>
        </w:rPr>
        <w:t>If truth is the first casualty of war, the second casualty of war is credibility</w:t>
      </w:r>
      <w:r w:rsidRPr="00937AD3">
        <w:rPr>
          <w:sz w:val="16"/>
        </w:rPr>
        <w:t>. Last week, much of the American media chose not to believe Mike Pompeo when he presented a Central Command video which, he said, showed an Iranian crew tinkering with limpet mines and an oil tanker. ‘Tankers Are Attacked in the Mideast, and US Says Video Shows Iran Was Involved,’ was the New York Times’s headline. An op-ed in the same issue pondered whether the administration’s ‘narrative’ of the tanker attacks was a Gulf of Tonkin-style fake. Today, the Times is certain of its facts: ‘</w:t>
      </w:r>
      <w:r w:rsidRPr="00937AD3">
        <w:rPr>
          <w:rStyle w:val="StyleUnderline"/>
        </w:rPr>
        <w:t>Trump Approves Strikes on Iran, but Then Abruptly Pulls Back.’ It has the ring of truth, which is always dangerous whether it is true or not. And we incline to believe it not so much because it reflects the hair-trigger nature of US-Iran tensions, or because the story is well-sourced</w:t>
      </w:r>
      <w:r w:rsidRPr="00937AD3">
        <w:rPr>
          <w:sz w:val="16"/>
        </w:rPr>
        <w:t xml:space="preserve"> — our DC editor, Curt Mills, heard the story on Tuesday night from three different sources — </w:t>
      </w:r>
      <w:r w:rsidRPr="00937AD3">
        <w:rPr>
          <w:rStyle w:val="StyleUnderline"/>
        </w:rPr>
        <w:t xml:space="preserve">but because it seems to reflect one of the few commonly held ‘narratives’ in modern American life: </w:t>
      </w:r>
      <w:r w:rsidRPr="00937AD3">
        <w:rPr>
          <w:rStyle w:val="Emphasis"/>
        </w:rPr>
        <w:t>the psychology of Donald Trump.</w:t>
      </w:r>
      <w:r>
        <w:rPr>
          <w:rStyle w:val="Emphasis"/>
        </w:rPr>
        <w:t xml:space="preserve"> </w:t>
      </w:r>
      <w:r w:rsidRPr="00937AD3">
        <w:rPr>
          <w:rStyle w:val="Emphasis"/>
        </w:rPr>
        <w:t>Trump is not a warmonger</w:t>
      </w:r>
      <w:r w:rsidRPr="00937AD3">
        <w:rPr>
          <w:sz w:val="16"/>
        </w:rPr>
        <w:t xml:space="preserve">. </w:t>
      </w:r>
      <w:r w:rsidRPr="00937AD3">
        <w:rPr>
          <w:rStyle w:val="StyleUnderline"/>
        </w:rPr>
        <w:t>He is a monger of the commodities whose value rises in times of peace and stability</w:t>
      </w:r>
      <w:r w:rsidRPr="00937AD3">
        <w:rPr>
          <w:sz w:val="16"/>
        </w:rPr>
        <w:t xml:space="preserve">: golf courses, luxury apartments, university degrees, reality TV. </w:t>
      </w:r>
      <w:r w:rsidRPr="00937AD3">
        <w:rPr>
          <w:rStyle w:val="StyleUnderline"/>
        </w:rPr>
        <w:t>He is, as he ceaselessly reminds us, the winner in the race of life</w:t>
      </w:r>
      <w:r w:rsidRPr="00937AD3">
        <w:rPr>
          <w:sz w:val="16"/>
        </w:rPr>
        <w:t xml:space="preserve">. He received the presidency as a kind of gold watch, confirming decades of selfless service to himself. </w:t>
      </w:r>
      <w:r w:rsidRPr="00937AD3">
        <w:rPr>
          <w:rStyle w:val="StyleUnderline"/>
        </w:rPr>
        <w:t xml:space="preserve">Trump is, though, a patriot. </w:t>
      </w:r>
      <w:r w:rsidRPr="00937AD3">
        <w:rPr>
          <w:rStyle w:val="Emphasis"/>
        </w:rPr>
        <w:t>His patriotism is part of his bottom-line realism</w:t>
      </w:r>
      <w:r w:rsidRPr="00937AD3">
        <w:rPr>
          <w:sz w:val="16"/>
        </w:rPr>
        <w:t xml:space="preserve">: </w:t>
      </w:r>
      <w:r w:rsidRPr="00937AD3">
        <w:rPr>
          <w:rStyle w:val="StyleUnderline"/>
        </w:rPr>
        <w:t>if you’ve invested in America, of course you should love it and seek to protect your investment.</w:t>
      </w:r>
      <w:r w:rsidRPr="00937AD3">
        <w:rPr>
          <w:sz w:val="16"/>
        </w:rPr>
        <w:t xml:space="preserve"> So far, this has served him and the American people better than the wisdom of the policy experts served all the other post-Cold War presidencies. </w:t>
      </w:r>
      <w:r w:rsidRPr="00937AD3">
        <w:rPr>
          <w:rStyle w:val="StyleUnderline"/>
        </w:rPr>
        <w:t>Looking back, every president since 1990 made serious errors in war. George H.W. Bush chose not to finish the job in Iraq. Bill Clinton antagonized Russia and China by bombing Serbia. Most disastrously, George W. Bush chose to finish the job in Iraq, and start a war in Afghanistan. Barack Obama casually destroyed Libya.</w:t>
      </w:r>
      <w:r>
        <w:rPr>
          <w:rStyle w:val="StyleUnderline"/>
        </w:rPr>
        <w:t xml:space="preserve"> </w:t>
      </w:r>
      <w:r w:rsidRPr="00937AD3">
        <w:rPr>
          <w:rStyle w:val="Emphasis"/>
        </w:rPr>
        <w:t xml:space="preserve">It is to Trump’s enormous credit that, though every problem looks like a nut to a man with a hammer, he has so far avoided using American military power as a substitute for thought and policy. </w:t>
      </w:r>
      <w:r w:rsidRPr="00937AD3">
        <w:rPr>
          <w:sz w:val="16"/>
        </w:rPr>
        <w:t xml:space="preserve">It is now Trump’s dilemma that the nuts who run Iran are daring him to drop the hammer. As usual, this dilemma has arisen in part because of Trump’s own actions. </w:t>
      </w:r>
      <w:r w:rsidRPr="00937AD3">
        <w:rPr>
          <w:rStyle w:val="StyleUnderline"/>
        </w:rPr>
        <w:t>It was typical of Trump’s practical realism that he dismissed the JCPOA as a bad deal. It was typical of his hubris that he believed that he could convince the Iranian regime to accept a deal that was better for the United States</w:t>
      </w:r>
      <w:r w:rsidRPr="00937AD3">
        <w:rPr>
          <w:sz w:val="16"/>
        </w:rPr>
        <w:t xml:space="preserve">, and hence worse for the Iranian regime — </w:t>
      </w:r>
      <w:r w:rsidRPr="00937AD3">
        <w:rPr>
          <w:rStyle w:val="StyleUnderline"/>
        </w:rPr>
        <w:t>not by inducement but by ‘maximum pressure’ alone, by blustering and sending out the fleet, by walking loudly with a big stick, and leaving the carrot at home.</w:t>
      </w:r>
      <w:r>
        <w:rPr>
          <w:rStyle w:val="StyleUnderline"/>
        </w:rPr>
        <w:t xml:space="preserve"> </w:t>
      </w:r>
      <w:r w:rsidRPr="00937AD3">
        <w:rPr>
          <w:rStyle w:val="StyleUnderline"/>
        </w:rPr>
        <w:t>Trump has a realistic grasp of how most people will react to a high-pressure sales pitch, even though experience teaches that the seller cannot deliver on his most extravagant promises.</w:t>
      </w:r>
      <w:r w:rsidRPr="00937AD3">
        <w:rPr>
          <w:sz w:val="16"/>
        </w:rPr>
        <w:t xml:space="preserve"> On Tuesday, Trump launched his pitch to retain the White House in 2020. To preserve the pitch, he cannot let reality intrude too far in to his promises. </w:t>
      </w:r>
      <w:r w:rsidRPr="00937AD3">
        <w:rPr>
          <w:rStyle w:val="StyleUnderline"/>
        </w:rPr>
        <w:t>He must, in other words, sustain the profitable illusions of peace.</w:t>
      </w:r>
      <w:r>
        <w:rPr>
          <w:rStyle w:val="StyleUnderline"/>
        </w:rPr>
        <w:t xml:space="preserve"> </w:t>
      </w:r>
      <w:r w:rsidRPr="00937AD3">
        <w:rPr>
          <w:rStyle w:val="Emphasis"/>
        </w:rPr>
        <w:t>The Iranian regime are not most people: they are pursuing their own high-pressure sales pitch for hegemony in the Middle East</w:t>
      </w:r>
      <w:r w:rsidRPr="00937AD3">
        <w:rPr>
          <w:sz w:val="16"/>
        </w:rPr>
        <w:t xml:space="preserve">. At the UN, Iran’s ambassador Majid Takht </w:t>
      </w:r>
      <w:proofErr w:type="spellStart"/>
      <w:r w:rsidRPr="00937AD3">
        <w:rPr>
          <w:rStyle w:val="StyleUnderline"/>
        </w:rPr>
        <w:t>Ravanchi</w:t>
      </w:r>
      <w:proofErr w:type="spellEnd"/>
      <w:r w:rsidRPr="00937AD3">
        <w:rPr>
          <w:rStyle w:val="StyleUnderline"/>
        </w:rPr>
        <w:t xml:space="preserve"> has called the American use of a drone a ‘blatant violation of international law’, a ‘provocative act’ against the ‘territorial integrity’ of another member state.</w:t>
      </w:r>
      <w:r w:rsidRPr="00937AD3">
        <w:rPr>
          <w:sz w:val="16"/>
        </w:rPr>
        <w:t xml:space="preserve"> The Iranian regime is familiar with this chapter of international law. </w:t>
      </w:r>
      <w:r w:rsidRPr="00937AD3">
        <w:rPr>
          <w:rStyle w:val="StyleUnderline"/>
        </w:rPr>
        <w:t>The reality is that a rich variety of Iranian drones, proxy militias and soldiery have violated the territorial integrity of Lebanon, Syria, Iraq, Yemen and Israel, as part of Iran’s campaign to rule the Middle East.</w:t>
      </w:r>
      <w:r>
        <w:rPr>
          <w:rStyle w:val="StyleUnderline"/>
        </w:rPr>
        <w:t xml:space="preserve"> </w:t>
      </w:r>
      <w:r w:rsidRPr="00937AD3">
        <w:rPr>
          <w:rStyle w:val="Emphasis"/>
        </w:rPr>
        <w:t>Iran’s long game has repeatedly acted as a reality check on the United States</w:t>
      </w:r>
      <w:r w:rsidRPr="00937AD3">
        <w:rPr>
          <w:sz w:val="16"/>
        </w:rPr>
        <w:t xml:space="preserve">, from Beirut in the early Eighties to Iraq and Syria. </w:t>
      </w:r>
      <w:r w:rsidRPr="00937AD3">
        <w:rPr>
          <w:rStyle w:val="StyleUnderline"/>
        </w:rPr>
        <w:t>Trump seems to grasp that war’s realities are incontrovertible. Iranian retaliation, and the killing of American servicemen and women, cannot be smoothed over as a problem of optics.</w:t>
      </w:r>
      <w:r w:rsidRPr="00937AD3">
        <w:rPr>
          <w:sz w:val="16"/>
        </w:rPr>
        <w:t xml:space="preserve"> A president who won in 2016 by denouncing the imperial follies of previous presidencies could only risk a war that he knew he could win. In 2013, when the Assad regime crossed Obama’s ‘red line’ by using chemical weapons, Barack Obama called off airstrikes against Syria at the last minute, apparently because he lacked European support. </w:t>
      </w:r>
      <w:r w:rsidRPr="00937AD3">
        <w:rPr>
          <w:rStyle w:val="StyleUnderline"/>
        </w:rPr>
        <w:t>Obama’s sales pitch was the institutional realism of alliances and that chimera, the ‘international community’. He didn’t proceed because he recognized that reality would not support his ideals.</w:t>
      </w:r>
      <w:r>
        <w:rPr>
          <w:rStyle w:val="StyleUnderline"/>
        </w:rPr>
        <w:t xml:space="preserve"> </w:t>
      </w:r>
      <w:r w:rsidRPr="00937AD3">
        <w:rPr>
          <w:sz w:val="16"/>
        </w:rPr>
        <w:t xml:space="preserve">This week, if we can believe what the papers are saying, Trump didn’t proceed with strikes on Iran for similar reasons. </w:t>
      </w:r>
      <w:r w:rsidRPr="00937AD3">
        <w:rPr>
          <w:rStyle w:val="StyleUnderline"/>
        </w:rPr>
        <w:t xml:space="preserve">The realty of war destroys civilian illusions as well as military lives. Trump has prospered, and the US economy has prospered under his presidency, from the recognition that people, </w:t>
      </w:r>
      <w:r w:rsidRPr="00937AD3">
        <w:rPr>
          <w:sz w:val="16"/>
        </w:rPr>
        <w:t>as T.S. Eliot said, ‘</w:t>
      </w:r>
      <w:r w:rsidRPr="00937AD3">
        <w:rPr>
          <w:rStyle w:val="StyleUnderline"/>
        </w:rPr>
        <w:t>cannot bear very much reality’, and would prefer to buy a dream instead.</w:t>
      </w:r>
      <w:r w:rsidRPr="00937AD3">
        <w:rPr>
          <w:sz w:val="16"/>
        </w:rPr>
        <w:t xml:space="preserve"> </w:t>
      </w:r>
      <w:r w:rsidRPr="00937AD3">
        <w:rPr>
          <w:rStyle w:val="StyleUnderline"/>
        </w:rPr>
        <w:t>Obama has said that the decision not to bomb Syria took ‘political courage’. He is right to say that</w:t>
      </w:r>
      <w:r w:rsidRPr="00937AD3">
        <w:rPr>
          <w:sz w:val="16"/>
        </w:rPr>
        <w:t xml:space="preserve">. </w:t>
      </w:r>
      <w:r w:rsidRPr="00937AD3">
        <w:rPr>
          <w:rStyle w:val="Emphasis"/>
        </w:rPr>
        <w:t>It was presidential of Trump to resist pressure from his advisors to drop the hammer on Iran.</w:t>
      </w:r>
      <w:r w:rsidRPr="00937AD3">
        <w:rPr>
          <w:sz w:val="16"/>
        </w:rPr>
        <w:t xml:space="preserve"> Was it political courage, or sensible fear? And who has the better grasp of reality, the recklessly courageous or the sensibly fearful?</w:t>
      </w:r>
    </w:p>
    <w:p w:rsidR="00AC31C8" w:rsidRDefault="00AC31C8" w:rsidP="00513A84">
      <w:pPr>
        <w:rPr>
          <w:sz w:val="16"/>
        </w:rPr>
      </w:pPr>
    </w:p>
    <w:p w:rsidR="00AC31C8" w:rsidRDefault="00AC31C8" w:rsidP="00AC31C8">
      <w:pPr>
        <w:pStyle w:val="Heading3"/>
      </w:pPr>
      <w:r>
        <w:t xml:space="preserve">No NATO Impact </w:t>
      </w:r>
    </w:p>
    <w:p w:rsidR="0007556B" w:rsidRDefault="0007556B" w:rsidP="0007556B">
      <w:pPr>
        <w:pStyle w:val="Heading4"/>
        <w:rPr>
          <w:rFonts w:cs="Arial"/>
        </w:rPr>
      </w:pPr>
      <w:r w:rsidRPr="004138DF">
        <w:rPr>
          <w:rFonts w:cs="Arial"/>
        </w:rPr>
        <w:t>NATO fails</w:t>
      </w:r>
    </w:p>
    <w:p w:rsidR="0007556B" w:rsidRPr="0007556B" w:rsidRDefault="0007556B" w:rsidP="0007556B"/>
    <w:p w:rsidR="0007556B" w:rsidRDefault="0007556B" w:rsidP="0007556B">
      <w:pPr>
        <w:pStyle w:val="Small"/>
      </w:pPr>
      <w:r w:rsidRPr="004138DF">
        <w:rPr>
          <w:rStyle w:val="Style13ptBold"/>
        </w:rPr>
        <w:t>Sputnik ‘16</w:t>
      </w:r>
      <w:r w:rsidRPr="004138DF">
        <w:t xml:space="preserve"> </w:t>
      </w:r>
    </w:p>
    <w:p w:rsidR="0007556B" w:rsidRPr="004138DF" w:rsidRDefault="0007556B" w:rsidP="0007556B">
      <w:pPr>
        <w:pStyle w:val="Small"/>
      </w:pPr>
      <w:r w:rsidRPr="004138DF">
        <w:t xml:space="preserve">(“NATO Defense Experts Slam Alliance’s Military Readiness,” http://sputniknews.com/world/20160226/1035373693/nato-military-readiness.html 2/26/2016) </w:t>
      </w:r>
    </w:p>
    <w:p w:rsidR="0007556B" w:rsidRPr="0007556B" w:rsidRDefault="0007556B" w:rsidP="0007556B">
      <w:pPr>
        <w:pStyle w:val="Small"/>
        <w:rPr>
          <w:sz w:val="12"/>
        </w:rPr>
      </w:pPr>
      <w:r w:rsidRPr="0007556B">
        <w:rPr>
          <w:rStyle w:val="StyleUnderline"/>
        </w:rPr>
        <w:t xml:space="preserve">NATO’s current </w:t>
      </w:r>
      <w:r w:rsidRPr="0007556B">
        <w:rPr>
          <w:rStyle w:val="Emphasis"/>
        </w:rPr>
        <w:t>combat readiness would fail</w:t>
      </w:r>
      <w:r w:rsidRPr="0007556B">
        <w:rPr>
          <w:rStyle w:val="StyleUnderline"/>
        </w:rPr>
        <w:t xml:space="preserve"> at protecting the Alliance’s eastern borders, according to the </w:t>
      </w:r>
      <w:r w:rsidRPr="0007556B">
        <w:rPr>
          <w:rStyle w:val="Emphasis"/>
        </w:rPr>
        <w:t>North Atlantic Council's experts</w:t>
      </w:r>
      <w:r w:rsidRPr="0007556B">
        <w:rPr>
          <w:rStyle w:val="StyleUnderline"/>
        </w:rPr>
        <w:t xml:space="preserve"> report</w:t>
      </w:r>
      <w:r w:rsidRPr="0007556B">
        <w:rPr>
          <w:sz w:val="12"/>
        </w:rPr>
        <w:t xml:space="preserve"> to be published Friday. MOSCOW (Sputnik) – </w:t>
      </w:r>
      <w:r w:rsidRPr="0007556B">
        <w:rPr>
          <w:rStyle w:val="StyleUnderline"/>
        </w:rPr>
        <w:t xml:space="preserve">The expert group comprising six defense officials, including former NATO chief Jaap de Hoop </w:t>
      </w:r>
      <w:proofErr w:type="spellStart"/>
      <w:r w:rsidRPr="0007556B">
        <w:rPr>
          <w:rStyle w:val="StyleUnderline"/>
        </w:rPr>
        <w:t>Scheffer</w:t>
      </w:r>
      <w:proofErr w:type="spellEnd"/>
      <w:r w:rsidRPr="0007556B">
        <w:rPr>
          <w:rStyle w:val="StyleUnderline"/>
        </w:rPr>
        <w:t>, warned of "</w:t>
      </w:r>
      <w:r w:rsidRPr="0007556B">
        <w:rPr>
          <w:rStyle w:val="Emphasis"/>
        </w:rPr>
        <w:t>chronic underfunding</w:t>
      </w:r>
      <w:r w:rsidRPr="0007556B">
        <w:rPr>
          <w:rStyle w:val="StyleUnderline"/>
        </w:rPr>
        <w:t>" and "</w:t>
      </w:r>
      <w:r w:rsidRPr="0007556B">
        <w:rPr>
          <w:rStyle w:val="Emphasis"/>
        </w:rPr>
        <w:t>critical deficiencies</w:t>
      </w:r>
      <w:r w:rsidRPr="0007556B">
        <w:rPr>
          <w:rStyle w:val="StyleUnderline"/>
        </w:rPr>
        <w:t>" of the Alliance's member states</w:t>
      </w:r>
      <w:r w:rsidRPr="0007556B">
        <w:rPr>
          <w:sz w:val="12"/>
        </w:rPr>
        <w:t xml:space="preserve">, according to the report, as quoted by the Financial Times newspaper. The NATO report revealed that </w:t>
      </w:r>
      <w:r w:rsidRPr="0007556B">
        <w:rPr>
          <w:rStyle w:val="StyleUnderline"/>
        </w:rPr>
        <w:t>only 10 of 31 German Tiger helicopters and some three quarters of 406 Marder armored infantry vehicles were usable</w:t>
      </w:r>
      <w:r w:rsidRPr="0007556B">
        <w:rPr>
          <w:sz w:val="12"/>
        </w:rPr>
        <w:t>. "</w:t>
      </w:r>
      <w:r w:rsidRPr="0007556B">
        <w:rPr>
          <w:rStyle w:val="StyleUnderline"/>
        </w:rPr>
        <w:t xml:space="preserve">The deployment of a brigade, let alone a division at credible readiness, would be a </w:t>
      </w:r>
      <w:r w:rsidRPr="0007556B">
        <w:rPr>
          <w:rStyle w:val="Emphasis"/>
        </w:rPr>
        <w:t>major challenge</w:t>
      </w:r>
      <w:r w:rsidRPr="0007556B">
        <w:rPr>
          <w:sz w:val="12"/>
        </w:rPr>
        <w:t xml:space="preserve"> [for the United Kingdom]," the report reads.</w:t>
      </w:r>
    </w:p>
    <w:p w:rsidR="00AC31C8" w:rsidRDefault="00AC31C8" w:rsidP="00AC31C8"/>
    <w:p w:rsidR="00AC31C8" w:rsidRDefault="00AC31C8" w:rsidP="00AC31C8">
      <w:pPr>
        <w:pStyle w:val="Heading4"/>
      </w:pPr>
      <w:r w:rsidRPr="00D843CF">
        <w:t>We don’t need NATO</w:t>
      </w:r>
    </w:p>
    <w:p w:rsidR="0007556B" w:rsidRPr="0007556B" w:rsidRDefault="0007556B" w:rsidP="0007556B"/>
    <w:p w:rsidR="00AC31C8" w:rsidRPr="00D843CF" w:rsidRDefault="00AC31C8" w:rsidP="00AC31C8">
      <w:r w:rsidRPr="00D843CF">
        <w:rPr>
          <w:rStyle w:val="Style13ptBold"/>
        </w:rPr>
        <w:t>Gopalan 18</w:t>
      </w:r>
      <w:r w:rsidRPr="00D843CF">
        <w:t xml:space="preserve"> (Sandeep Gopalan is a professor of law and pro vice chancellor for academic innovation at Deakin University in Melbourne, Australia. He previously was co-chairman or vice chairman of American Bar Association committees on aerospace/defense and international transactions, a member of the ABA’s immigration commission, and dean of three law schools in Ireland and Australia. He has taught law in four countries and served as a visiting scholar at universities in France and Germany. “A new security alliance might be better than NATO free-riders” http://thehill.com/opinion/national-security/395875-a-new-security-alliance-might-be-better-than-nato-free-riders// SG)</w:t>
      </w:r>
    </w:p>
    <w:p w:rsidR="00AC31C8" w:rsidRDefault="00AC31C8" w:rsidP="00AC31C8">
      <w:pPr>
        <w:rPr>
          <w:sz w:val="12"/>
        </w:rPr>
      </w:pPr>
      <w:r w:rsidRPr="00D843CF">
        <w:rPr>
          <w:sz w:val="12"/>
        </w:rPr>
        <w:t xml:space="preserve">The president’s </w:t>
      </w:r>
      <w:r w:rsidRPr="00D843CF">
        <w:rPr>
          <w:rStyle w:val="StyleUnderline"/>
        </w:rPr>
        <w:t>critics argue that NATO is valuable</w:t>
      </w:r>
      <w:r w:rsidRPr="00D843CF">
        <w:rPr>
          <w:sz w:val="12"/>
        </w:rPr>
        <w:t xml:space="preserve"> to the United States </w:t>
      </w:r>
      <w:r w:rsidRPr="00D843CF">
        <w:rPr>
          <w:rStyle w:val="StyleUnderline"/>
        </w:rPr>
        <w:t xml:space="preserve">because it </w:t>
      </w:r>
      <w:r w:rsidRPr="00D843CF">
        <w:rPr>
          <w:sz w:val="12"/>
        </w:rPr>
        <w:t xml:space="preserve">protects Europe and </w:t>
      </w:r>
      <w:r w:rsidRPr="00D843CF">
        <w:rPr>
          <w:rStyle w:val="StyleUnderline"/>
        </w:rPr>
        <w:t>enables trade</w:t>
      </w:r>
      <w:r w:rsidRPr="00D843CF">
        <w:rPr>
          <w:sz w:val="12"/>
        </w:rPr>
        <w:t xml:space="preserve"> in goods worth $717 billion. They say it protects “American values,” </w:t>
      </w:r>
      <w:r w:rsidRPr="00D843CF">
        <w:rPr>
          <w:rStyle w:val="StyleUnderline"/>
        </w:rPr>
        <w:t>promotes intelligence sharing</w:t>
      </w:r>
      <w:r w:rsidRPr="00D843CF">
        <w:rPr>
          <w:sz w:val="12"/>
        </w:rPr>
        <w:t xml:space="preserve">, and allows the United States to deploy </w:t>
      </w:r>
      <w:r w:rsidRPr="00D843CF">
        <w:rPr>
          <w:rStyle w:val="StyleUnderline"/>
        </w:rPr>
        <w:t>military bases</w:t>
      </w:r>
      <w:r w:rsidRPr="00D843CF">
        <w:rPr>
          <w:sz w:val="12"/>
        </w:rPr>
        <w:t xml:space="preserve"> in Europe that are vital for missions in Africa and the Middle East. Further, they argue, NATO contributes to U.S.-led missions in places such as </w:t>
      </w:r>
      <w:r w:rsidRPr="00D843CF">
        <w:rPr>
          <w:rStyle w:val="StyleUnderline"/>
        </w:rPr>
        <w:t>Afghanistan</w:t>
      </w:r>
      <w:r w:rsidRPr="00D843CF">
        <w:rPr>
          <w:sz w:val="12"/>
        </w:rPr>
        <w:t xml:space="preserve">, and aids U.S. interests against threats such as </w:t>
      </w:r>
      <w:r w:rsidRPr="00D843CF">
        <w:rPr>
          <w:rStyle w:val="StyleUnderline"/>
        </w:rPr>
        <w:t>terrorists</w:t>
      </w:r>
      <w:r w:rsidRPr="00D843CF">
        <w:rPr>
          <w:sz w:val="12"/>
        </w:rPr>
        <w:t xml:space="preserve"> and pirates. Most importantly, it </w:t>
      </w:r>
      <w:r w:rsidRPr="00D843CF">
        <w:rPr>
          <w:rStyle w:val="StyleUnderline"/>
        </w:rPr>
        <w:t>deters Russia from aggression</w:t>
      </w:r>
      <w:r w:rsidRPr="00D843CF">
        <w:rPr>
          <w:sz w:val="12"/>
        </w:rPr>
        <w:t xml:space="preserve"> in Europe. But </w:t>
      </w:r>
      <w:r w:rsidRPr="00D843CF">
        <w:rPr>
          <w:rStyle w:val="Emphasis"/>
        </w:rPr>
        <w:t>these claims are overstated</w:t>
      </w:r>
      <w:r w:rsidRPr="00D843CF">
        <w:rPr>
          <w:sz w:val="12"/>
        </w:rPr>
        <w:t xml:space="preserve">. First, </w:t>
      </w:r>
      <w:r w:rsidRPr="00D843CF">
        <w:rPr>
          <w:rStyle w:val="StyleUnderline"/>
        </w:rPr>
        <w:t xml:space="preserve">trade with Europe is </w:t>
      </w:r>
      <w:r w:rsidRPr="00D843CF">
        <w:rPr>
          <w:rStyle w:val="Emphasis"/>
        </w:rPr>
        <w:t>not predicated</w:t>
      </w:r>
      <w:r w:rsidRPr="00D843CF">
        <w:rPr>
          <w:rStyle w:val="StyleUnderline"/>
        </w:rPr>
        <w:t xml:space="preserve"> on NATO</w:t>
      </w:r>
      <w:r w:rsidRPr="00D843CF">
        <w:rPr>
          <w:sz w:val="12"/>
        </w:rPr>
        <w:t xml:space="preserve">. Second, </w:t>
      </w:r>
      <w:r w:rsidRPr="00D843CF">
        <w:rPr>
          <w:rStyle w:val="StyleUnderline"/>
        </w:rPr>
        <w:t>many Europeans have moved away from “American values</w:t>
      </w:r>
      <w:r w:rsidRPr="00D843CF">
        <w:rPr>
          <w:sz w:val="12"/>
        </w:rPr>
        <w:t xml:space="preserve">,” and </w:t>
      </w:r>
      <w:r w:rsidRPr="00D843CF">
        <w:rPr>
          <w:rStyle w:val="StyleUnderline"/>
        </w:rPr>
        <w:t>public opinion in some NATO countries is hostile toward America</w:t>
      </w:r>
      <w:r w:rsidRPr="00D843CF">
        <w:rPr>
          <w:sz w:val="12"/>
        </w:rPr>
        <w:t xml:space="preserve">. </w:t>
      </w:r>
      <w:r w:rsidRPr="00D843CF">
        <w:rPr>
          <w:rStyle w:val="StyleUnderline"/>
        </w:rPr>
        <w:t>As demonstrated by the Iran nuclear deal impasse, American values count for little when European commercial interests are at stake</w:t>
      </w:r>
      <w:r w:rsidRPr="00D843CF">
        <w:rPr>
          <w:sz w:val="12"/>
        </w:rPr>
        <w:t xml:space="preserve">. </w:t>
      </w:r>
      <w:r w:rsidRPr="00D843CF">
        <w:rPr>
          <w:rStyle w:val="StyleUnderline"/>
        </w:rPr>
        <w:t>The EU is even prepared to lend money to Iran to frustrate U.S. sanctions</w:t>
      </w:r>
      <w:r w:rsidRPr="00D843CF">
        <w:rPr>
          <w:sz w:val="12"/>
        </w:rPr>
        <w:t xml:space="preserve">. Third, </w:t>
      </w:r>
      <w:r w:rsidRPr="00D843CF">
        <w:rPr>
          <w:rStyle w:val="StyleUnderline"/>
        </w:rPr>
        <w:t>while in theory the size and scale of military capabilities is great</w:t>
      </w:r>
      <w:r w:rsidRPr="00D843CF">
        <w:rPr>
          <w:sz w:val="12"/>
        </w:rPr>
        <w:t xml:space="preserve">, </w:t>
      </w:r>
      <w:r w:rsidRPr="00D843CF">
        <w:rPr>
          <w:rStyle w:val="Emphasis"/>
        </w:rPr>
        <w:t>in practice America bears most of the burden in terms of lives sacrificed</w:t>
      </w:r>
      <w:r w:rsidRPr="00D843CF">
        <w:rPr>
          <w:sz w:val="12"/>
        </w:rPr>
        <w:t xml:space="preserve">. </w:t>
      </w:r>
      <w:r w:rsidRPr="00D843CF">
        <w:rPr>
          <w:rStyle w:val="StyleUnderline"/>
        </w:rPr>
        <w:t>Intelligence sharing and foreign bases can be established through other intergovernmental agreements and</w:t>
      </w:r>
      <w:r w:rsidRPr="00D843CF">
        <w:rPr>
          <w:sz w:val="12"/>
        </w:rPr>
        <w:t xml:space="preserve">, realistically, </w:t>
      </w:r>
      <w:r w:rsidRPr="00D843CF">
        <w:rPr>
          <w:rStyle w:val="StyleUnderline"/>
        </w:rPr>
        <w:t>should include non-NATO states to be meaningful</w:t>
      </w:r>
      <w:r w:rsidRPr="00D843CF">
        <w:rPr>
          <w:sz w:val="12"/>
        </w:rPr>
        <w:t xml:space="preserve">. So, is NATO fit for purpose? The preamble to the North Atlantic Treaty expresses members’ “desire to live in peace with all peoples” and their determination to “safeguard the freedom, common heritage and civilization of their peoples, founded on the principles of democracy.” Its goal was to “promote stability and well-being in the North Atlantic area” through collective defense and unified efforts for “the preservation of peace and security.” In terms of obligations, article 2 recites vague promises that members will contribute toward “the further development of peaceful and friendly international relations by strengthening their free institutions.” Members also “seek to eliminate conflict in their international economic policies and will encourage economic collaboration.” </w:t>
      </w:r>
      <w:r w:rsidRPr="00D843CF">
        <w:rPr>
          <w:rStyle w:val="StyleUnderline"/>
        </w:rPr>
        <w:t>The provision with bite is article 5</w:t>
      </w:r>
      <w:r w:rsidRPr="00D843CF">
        <w:rPr>
          <w:sz w:val="12"/>
        </w:rPr>
        <w:t xml:space="preserve"> — that is, </w:t>
      </w:r>
      <w:r w:rsidRPr="00D843CF">
        <w:rPr>
          <w:rStyle w:val="StyleUnderline"/>
        </w:rPr>
        <w:t>members agree “that an armed attack against one</w:t>
      </w:r>
      <w:r w:rsidRPr="00D843CF">
        <w:rPr>
          <w:sz w:val="12"/>
        </w:rPr>
        <w:t xml:space="preserve"> or more of them in Europe or North America </w:t>
      </w:r>
      <w:r w:rsidRPr="00D843CF">
        <w:rPr>
          <w:rStyle w:val="StyleUnderline"/>
        </w:rPr>
        <w:t>shall be considered an attack against them all</w:t>
      </w:r>
      <w:r w:rsidRPr="00D843CF">
        <w:rPr>
          <w:sz w:val="12"/>
        </w:rPr>
        <w:t xml:space="preserve">,” and in response, NATO will assist by taking “such action as it deems necessary, including the use of armed force.” Yet, even this provision is not that strong. It doesn’t commit members to take military action in all cases of armed attack against a member. For example, Germany is not obligated to attack Russia if the latter invades Estonia. Collective self-defense is subject to pragmatic considerations of expediency and self-interest. In other words, </w:t>
      </w:r>
      <w:r w:rsidRPr="00D843CF">
        <w:rPr>
          <w:rStyle w:val="StyleUnderline"/>
        </w:rPr>
        <w:t xml:space="preserve">while NATO might provide limited deterrence against Russian adventurism, this is largely predicated on </w:t>
      </w:r>
      <w:r w:rsidRPr="00D843CF">
        <w:rPr>
          <w:rStyle w:val="Emphasis"/>
        </w:rPr>
        <w:t>adversely impacting U.S. self-interest</w:t>
      </w:r>
      <w:r w:rsidRPr="00D843CF">
        <w:rPr>
          <w:sz w:val="12"/>
        </w:rPr>
        <w:t xml:space="preserve">. Put differently, </w:t>
      </w:r>
      <w:r w:rsidRPr="00D843CF">
        <w:rPr>
          <w:rStyle w:val="StyleUnderline"/>
        </w:rPr>
        <w:t>Russia is not so naïve as to be deterred by the prospect of a military response from Europeans when U.S. interests are not affected</w:t>
      </w:r>
      <w:r w:rsidRPr="00D843CF">
        <w:rPr>
          <w:sz w:val="12"/>
        </w:rPr>
        <w:t xml:space="preserve">. Russia knows that the </w:t>
      </w:r>
      <w:r w:rsidRPr="00D843CF">
        <w:rPr>
          <w:rStyle w:val="StyleUnderline"/>
        </w:rPr>
        <w:t>Germans and French are unlikely to sacrifice their troops or commercial interests and go to war if Russia acts aggressively against</w:t>
      </w:r>
      <w:r w:rsidRPr="00D843CF">
        <w:rPr>
          <w:sz w:val="12"/>
        </w:rPr>
        <w:t xml:space="preserve">, say, </w:t>
      </w:r>
      <w:r w:rsidRPr="00D843CF">
        <w:rPr>
          <w:rStyle w:val="StyleUnderline"/>
        </w:rPr>
        <w:t>Poland</w:t>
      </w:r>
      <w:r w:rsidRPr="00D843CF">
        <w:rPr>
          <w:sz w:val="12"/>
        </w:rPr>
        <w:t xml:space="preserve">. Therefore, </w:t>
      </w:r>
      <w:r w:rsidRPr="00D843CF">
        <w:rPr>
          <w:rStyle w:val="StyleUnderline"/>
        </w:rPr>
        <w:t>if deterrence is the goal</w:t>
      </w:r>
      <w:r w:rsidRPr="00D843CF">
        <w:rPr>
          <w:sz w:val="12"/>
        </w:rPr>
        <w:t xml:space="preserve">, </w:t>
      </w:r>
      <w:r w:rsidRPr="00D843CF">
        <w:rPr>
          <w:rStyle w:val="StyleUnderline"/>
        </w:rPr>
        <w:t>America must decide what price it is willing to pay to save Poland</w:t>
      </w:r>
      <w:r w:rsidRPr="00D843CF">
        <w:rPr>
          <w:sz w:val="12"/>
        </w:rPr>
        <w:t xml:space="preserve"> — and who should foot that bill. At present, </w:t>
      </w:r>
      <w:r w:rsidRPr="00D843CF">
        <w:rPr>
          <w:rStyle w:val="StyleUnderline"/>
        </w:rPr>
        <w:t xml:space="preserve">European states are </w:t>
      </w:r>
      <w:r w:rsidRPr="00D843CF">
        <w:rPr>
          <w:rStyle w:val="Emphasis"/>
        </w:rPr>
        <w:t>gambling</w:t>
      </w:r>
      <w:r w:rsidRPr="00D843CF">
        <w:rPr>
          <w:rStyle w:val="StyleUnderline"/>
        </w:rPr>
        <w:t xml:space="preserve"> on the U.S. paying</w:t>
      </w:r>
      <w:r w:rsidRPr="00D843CF">
        <w:rPr>
          <w:sz w:val="12"/>
        </w:rPr>
        <w:t xml:space="preserve">, </w:t>
      </w:r>
      <w:r w:rsidRPr="00D843CF">
        <w:rPr>
          <w:rStyle w:val="StyleUnderline"/>
        </w:rPr>
        <w:t>even though they have more to lose than the U</w:t>
      </w:r>
      <w:r w:rsidRPr="00D843CF">
        <w:rPr>
          <w:sz w:val="12"/>
        </w:rPr>
        <w:t xml:space="preserve">nited </w:t>
      </w:r>
      <w:r w:rsidRPr="00D843CF">
        <w:rPr>
          <w:rStyle w:val="StyleUnderline"/>
        </w:rPr>
        <w:t>S</w:t>
      </w:r>
      <w:r w:rsidRPr="00D843CF">
        <w:rPr>
          <w:sz w:val="12"/>
        </w:rPr>
        <w:t xml:space="preserve">tates </w:t>
      </w:r>
      <w:r w:rsidRPr="00D843CF">
        <w:rPr>
          <w:rStyle w:val="StyleUnderline"/>
        </w:rPr>
        <w:t>from Russian aggression</w:t>
      </w:r>
      <w:r w:rsidRPr="00D843CF">
        <w:rPr>
          <w:sz w:val="12"/>
        </w:rPr>
        <w:t xml:space="preserve">. It may be time for Trump to call that bluff and make them pay up if they really care about security. If they don’t, the United States might be better off creating a new alliance of willing states that are prepared to contribute to collective security against modern threats including </w:t>
      </w:r>
      <w:proofErr w:type="spellStart"/>
      <w:r w:rsidRPr="00D843CF">
        <w:rPr>
          <w:sz w:val="12"/>
        </w:rPr>
        <w:t>cyber attacks</w:t>
      </w:r>
      <w:proofErr w:type="spellEnd"/>
      <w:r w:rsidRPr="00D843CF">
        <w:rPr>
          <w:sz w:val="12"/>
        </w:rPr>
        <w:t xml:space="preserve"> and other forms of warfare. That might guarantee better protection for Poland and Estonia than do their free-riding neighbors.</w:t>
      </w:r>
    </w:p>
    <w:p w:rsidR="00AC31C8" w:rsidRPr="00AC31C8" w:rsidRDefault="00AC31C8" w:rsidP="00AC31C8"/>
    <w:p w:rsidR="00513A84" w:rsidRDefault="00C06FE8" w:rsidP="00C06FE8">
      <w:pPr>
        <w:pStyle w:val="Heading3"/>
      </w:pPr>
      <w:r>
        <w:t xml:space="preserve">No Deterrence Impact </w:t>
      </w:r>
    </w:p>
    <w:p w:rsidR="00C06FE8" w:rsidRDefault="00C06FE8" w:rsidP="00C06FE8"/>
    <w:p w:rsidR="00C06FE8" w:rsidRDefault="00C06FE8" w:rsidP="00C06FE8">
      <w:pPr>
        <w:pStyle w:val="Heading4"/>
      </w:pPr>
      <w:r>
        <w:t xml:space="preserve">Best statistical analysis proves that deterrence </w:t>
      </w:r>
      <w:r w:rsidRPr="00C51DD3">
        <w:rPr>
          <w:u w:val="single"/>
        </w:rPr>
        <w:t>causes</w:t>
      </w:r>
      <w:r>
        <w:t xml:space="preserve"> militarized aggression. </w:t>
      </w:r>
    </w:p>
    <w:p w:rsidR="00C06FE8" w:rsidRDefault="00C06FE8" w:rsidP="00C06FE8">
      <w:proofErr w:type="spellStart"/>
      <w:r w:rsidRPr="00C51DD3">
        <w:rPr>
          <w:b/>
          <w:bCs/>
          <w:sz w:val="26"/>
          <w:szCs w:val="26"/>
        </w:rPr>
        <w:t>Asal</w:t>
      </w:r>
      <w:proofErr w:type="spellEnd"/>
      <w:r w:rsidRPr="00C51DD3">
        <w:rPr>
          <w:b/>
          <w:bCs/>
          <w:sz w:val="26"/>
          <w:szCs w:val="26"/>
        </w:rPr>
        <w:t xml:space="preserve"> &amp; Early 18</w:t>
      </w:r>
      <w:r>
        <w:t xml:space="preserve"> Bryan Early &amp; Victor </w:t>
      </w:r>
      <w:proofErr w:type="spellStart"/>
      <w:r>
        <w:t>Asal</w:t>
      </w:r>
      <w:proofErr w:type="spellEnd"/>
      <w:r>
        <w:t xml:space="preserve"> (2018). </w:t>
      </w:r>
      <w:r w:rsidRPr="00C51DD3">
        <w:t xml:space="preserve">Victor </w:t>
      </w:r>
      <w:proofErr w:type="spellStart"/>
      <w:r w:rsidRPr="00C51DD3">
        <w:t>Asal</w:t>
      </w:r>
      <w:proofErr w:type="spellEnd"/>
      <w:r w:rsidRPr="00C51DD3">
        <w:t xml:space="preserve"> is an associate professor in the political science department at the University at Albany -- SUNY and Bryan Early is an assistant professor in the political science department and public administration &amp;amp; policy department at the University at Albany</w:t>
      </w:r>
      <w:r>
        <w:t>. Nuclear weapons, existential threats, and the stability–instability paradox, The Nonproliferation Review, DOI: 10.1080/10736700.2018.1518757 || SW</w:t>
      </w:r>
    </w:p>
    <w:p w:rsidR="00C06FE8" w:rsidRDefault="00C06FE8" w:rsidP="00C06FE8">
      <w:pPr>
        <w:rPr>
          <w:rStyle w:val="StyleUnderline"/>
        </w:rPr>
      </w:pPr>
      <w:r w:rsidRPr="00C51DD3">
        <w:rPr>
          <w:sz w:val="16"/>
        </w:rPr>
        <w:t xml:space="preserve">Based on existing theories, we develop and test three separate logics for how </w:t>
      </w:r>
      <w:r w:rsidRPr="00763A07">
        <w:rPr>
          <w:rStyle w:val="StyleUnderline"/>
        </w:rPr>
        <w:t>nuclear based existential threats could</w:t>
      </w:r>
      <w:r w:rsidRPr="00C51DD3">
        <w:rPr>
          <w:sz w:val="16"/>
        </w:rPr>
        <w:t xml:space="preserve">: </w:t>
      </w:r>
      <w:r w:rsidRPr="00763A07">
        <w:rPr>
          <w:rStyle w:val="StyleUnderline"/>
        </w:rPr>
        <w:t>(1) deter military aggression; (2) embolden military aggression; or, (3) encourage aggression under the more limited conditions predicted by the stability–instability paradox</w:t>
      </w:r>
      <w:r w:rsidRPr="00C51DD3">
        <w:rPr>
          <w:sz w:val="16"/>
        </w:rPr>
        <w:t xml:space="preserve">. Our </w:t>
      </w:r>
      <w:r w:rsidRPr="00763A07">
        <w:rPr>
          <w:rStyle w:val="StyleUnderline"/>
        </w:rPr>
        <w:t>deterrence hypothesis predicts that a state that is capable of posing salient existential threats against other nuclear-armed states discourages those states from attacking it</w:t>
      </w:r>
      <w:r w:rsidRPr="00C51DD3">
        <w:rPr>
          <w:sz w:val="16"/>
        </w:rPr>
        <w:t xml:space="preserve">. Our emboldening hypothesis predicts that being able to pose more salient existential threats to nuclear-armed targets encourages higher levels of conventional military aggression. Lastly, we use the logic of the stability–instability paradox to hypothesize that states are most likely to engage in aggressive military behavior in </w:t>
      </w:r>
      <w:proofErr w:type="spellStart"/>
      <w:r w:rsidRPr="00C51DD3">
        <w:rPr>
          <w:sz w:val="16"/>
        </w:rPr>
        <w:t>nucleararmed</w:t>
      </w:r>
      <w:proofErr w:type="spellEnd"/>
      <w:r w:rsidRPr="00C51DD3">
        <w:rPr>
          <w:sz w:val="16"/>
        </w:rPr>
        <w:t xml:space="preserve"> dyads when both states pose salient existential threats to one another. </w:t>
      </w:r>
      <w:r w:rsidRPr="00763A07">
        <w:rPr>
          <w:rStyle w:val="StyleUnderline"/>
        </w:rPr>
        <w:t xml:space="preserve">We test our hypotheses via a statistical analysis of the conflict behavior of </w:t>
      </w:r>
      <w:proofErr w:type="spellStart"/>
      <w:r w:rsidRPr="00763A07">
        <w:rPr>
          <w:rStyle w:val="StyleUnderline"/>
        </w:rPr>
        <w:t>nucleararmed</w:t>
      </w:r>
      <w:proofErr w:type="spellEnd"/>
      <w:r w:rsidRPr="00763A07">
        <w:rPr>
          <w:rStyle w:val="StyleUnderline"/>
        </w:rPr>
        <w:t xml:space="preserve"> states from 1950 to 2001</w:t>
      </w:r>
      <w:r w:rsidRPr="00C51DD3">
        <w:rPr>
          <w:sz w:val="16"/>
        </w:rPr>
        <w:t xml:space="preserve">.11 We </w:t>
      </w:r>
      <w:r w:rsidRPr="00763A07">
        <w:rPr>
          <w:rStyle w:val="StyleUnderline"/>
        </w:rPr>
        <w:t>focus our analysis on pairs of nuclear-armed states</w:t>
      </w:r>
      <w:r w:rsidRPr="00C51DD3">
        <w:rPr>
          <w:sz w:val="16"/>
        </w:rPr>
        <w:t xml:space="preserve"> in order to contribute to the ongoing debate over the role nuclear-weapons capabilities play in shaping nuclear-armed states’ relationships with one another.12 </w:t>
      </w:r>
      <w:r w:rsidRPr="00763A07">
        <w:rPr>
          <w:rStyle w:val="StyleUnderline"/>
        </w:rPr>
        <w:t>To operationalize our concept of existential threats, we rely on the Nuclear Annihilation Threat (NAT) Index, which measures the specific existential threats that nuclear-armed states pose to other states.</w:t>
      </w:r>
      <w:r w:rsidRPr="00C51DD3">
        <w:rPr>
          <w:sz w:val="16"/>
        </w:rPr>
        <w:t xml:space="preserve">13 The NAT Index captures how nuclear arsenal size, vulnerability of urban populations, ballistic-missile arsenals, rivalry, and political instability shape the salience of existential threats. </w:t>
      </w:r>
      <w:r w:rsidRPr="00763A07">
        <w:rPr>
          <w:rStyle w:val="StyleUnderline"/>
        </w:rPr>
        <w:t>Using this measure allows us to evaluate how differences in the existential threats that nuclear-armed states pose to one another influence their willingness to engage in militarized aggression</w:t>
      </w:r>
      <w:r w:rsidRPr="00C51DD3">
        <w:rPr>
          <w:sz w:val="16"/>
        </w:rPr>
        <w:t xml:space="preserve">. We employ the initiation of militarized interstate disputes (MIDs) as our dependent variable,14 which captures a broad spectrum of cases in which states engage in militarized aggression. </w:t>
      </w:r>
      <w:r w:rsidRPr="00763A07">
        <w:rPr>
          <w:rStyle w:val="Emphasis"/>
        </w:rPr>
        <w:t>Our statistical analysis finds that the presence of more salient existential threats among nuclear-armed states encourages rather than deters militarized aggression. Our findings reveal almost no support for the deterrence-based hypothesis.</w:t>
      </w:r>
      <w:r w:rsidRPr="00C51DD3">
        <w:rPr>
          <w:sz w:val="16"/>
        </w:rPr>
        <w:t xml:space="preserve"> Instead, </w:t>
      </w:r>
      <w:r w:rsidRPr="00763A07">
        <w:rPr>
          <w:rStyle w:val="StyleUnderline"/>
        </w:rPr>
        <w:t>we find that being capable of posing more salient existential threats to fellow nuclear armed states is associated with significantly higher probabilities of military aggression.</w:t>
      </w:r>
      <w:r w:rsidRPr="00C51DD3">
        <w:rPr>
          <w:sz w:val="16"/>
        </w:rPr>
        <w:t xml:space="preserve"> Consistent with the stability–instability paradox, we find that </w:t>
      </w:r>
      <w:r w:rsidRPr="00763A07">
        <w:rPr>
          <w:rStyle w:val="StyleUnderline"/>
        </w:rPr>
        <w:t>the probability that a nuclear-armed state will engage in militarized aggression against a fellow nuclear state is highest when both pose salient existential threats to one another.</w:t>
      </w:r>
      <w:r w:rsidRPr="00C51DD3">
        <w:rPr>
          <w:sz w:val="16"/>
        </w:rPr>
        <w:t xml:space="preserve"> Rather than discouraging the use of violence, </w:t>
      </w:r>
      <w:r w:rsidRPr="00763A07">
        <w:rPr>
          <w:rStyle w:val="StyleUnderline"/>
        </w:rPr>
        <w:t>the presence of salient existential threats in cases like the United States and Soviet Union, the United States and China, and India and Pakistan appears to embolden those states to initiate militarized disputes with one other.</w:t>
      </w:r>
      <w:r w:rsidRPr="00C51DD3">
        <w:rPr>
          <w:sz w:val="16"/>
        </w:rPr>
        <w:t xml:space="preserve"> None of the episodes in our study escalated into a major war, but that is always a risk once conflicts begin. To date, however, the broader predictions of the stability–instability paradox have held. Our </w:t>
      </w:r>
      <w:r w:rsidRPr="00763A07">
        <w:rPr>
          <w:rStyle w:val="StyleUnderline"/>
        </w:rPr>
        <w:t>study offers important new insights into how nuclear weapons impact international relations.</w:t>
      </w:r>
      <w:r w:rsidRPr="00C51DD3">
        <w:rPr>
          <w:sz w:val="16"/>
        </w:rPr>
        <w:t xml:space="preserve"> Employing the NAT Index allowed our analysis to capture the more nuanced predictions of the stability–instability paradox in ways that previous quantitative analyses could not.15 In testing the theory using measures that more accurately reflected its arguments, we found strong support for its predictions. Substantively, </w:t>
      </w:r>
      <w:r w:rsidRPr="00763A07">
        <w:rPr>
          <w:rStyle w:val="StyleUnderline"/>
        </w:rPr>
        <w:t>our findings suggest that neither nuclear optimists nor nuclear pessimists are exactly right</w:t>
      </w:r>
      <w:r w:rsidRPr="00C51DD3">
        <w:rPr>
          <w:sz w:val="16"/>
        </w:rPr>
        <w:t xml:space="preserve">.16 </w:t>
      </w:r>
      <w:r w:rsidRPr="00763A07">
        <w:rPr>
          <w:rStyle w:val="StyleUnderline"/>
        </w:rPr>
        <w:t>While deterrence appears to have prevented a nuclear war from ever being fought between nuclear-armed states, the states that pose the most extreme existential threats to one another have been the most prone to initiate minor-level conflicts against one another.</w:t>
      </w:r>
      <w:r w:rsidRPr="00C51DD3">
        <w:rPr>
          <w:sz w:val="16"/>
        </w:rPr>
        <w:t xml:space="preserve"> This suggests that </w:t>
      </w:r>
      <w:r w:rsidRPr="00763A07">
        <w:rPr>
          <w:rStyle w:val="StyleUnderline"/>
        </w:rPr>
        <w:t>higher levels of conventional conflict will be associated with increasing amounts of vertical proliferation amongst nuclear states which make them more dangerous to each other, especially amongst rivals</w:t>
      </w:r>
      <w:r w:rsidRPr="00C51DD3">
        <w:rPr>
          <w:sz w:val="16"/>
        </w:rPr>
        <w:t xml:space="preserve">. Our findings also contribute to the ongoing debate between “nuclear coercionists” and “nuclear skeptics.” 17 We advance this debate by reconceiving the debate’s conceptual foundations of how states perceive nuclear-based threats. While our findings do not speak to whether nuclear coercion is an effective tactic, they do uncover the circumstances under which nuclear-armed states are most likely to use military aggression to try to obtain what they want from each other. Finally, our study suggests that </w:t>
      </w:r>
      <w:r w:rsidRPr="00C51DD3">
        <w:rPr>
          <w:rStyle w:val="StyleUnderline"/>
        </w:rPr>
        <w:t>using more complex measures to capture nuclear-security threats can help advance the debates over the role nuclear weapons play in shaping international relations</w:t>
      </w:r>
      <w:r w:rsidRPr="00C51DD3">
        <w:rPr>
          <w:sz w:val="16"/>
        </w:rPr>
        <w:t xml:space="preserve">. We acknowledge that the NAT Index is not a perfect proxy for the ways that policy makers view nuclear-security threats—and there may be ways of improving it. Yet, the approach provides far more nuance than measures of nuclear-arsenal size in capturing how we think policy makers perceive nuclear threats. Our analysis indicates that the NAT Index appears to effectively capture how nuclear-armed states evaluate and act upon the dangers they pose to one another, especially when compared with more simplistic capabilities-based measures. </w:t>
      </w:r>
      <w:r w:rsidRPr="00C51DD3">
        <w:rPr>
          <w:rStyle w:val="StyleUnderline"/>
        </w:rPr>
        <w:t>Our findings suggest that more sophisticated empirical measures for nuclear threats could be the key to advancing theoretical debates over nuclear security.</w:t>
      </w:r>
    </w:p>
    <w:p w:rsidR="00B407DB" w:rsidRDefault="00B407DB" w:rsidP="00B407DB">
      <w:pPr>
        <w:pStyle w:val="Heading4"/>
      </w:pPr>
      <w:r>
        <w:t>Conventional deterrence is bad- prompts development of unconventional forces by adversaries that turns their offense and creates a trip-wire that exacerbates the risks of escalation</w:t>
      </w:r>
    </w:p>
    <w:p w:rsidR="00B407DB" w:rsidRPr="00175C82" w:rsidRDefault="00B407DB" w:rsidP="00B407DB">
      <w:r>
        <w:t xml:space="preserve">Justin V. </w:t>
      </w:r>
      <w:r w:rsidRPr="00A337EA">
        <w:rPr>
          <w:rStyle w:val="Style13ptBold"/>
        </w:rPr>
        <w:t>Anderson and</w:t>
      </w:r>
      <w:r>
        <w:t xml:space="preserve"> Jeffrey A. </w:t>
      </w:r>
      <w:r w:rsidRPr="00A337EA">
        <w:rPr>
          <w:rStyle w:val="Style13ptBold"/>
        </w:rPr>
        <w:t>Larsen 13</w:t>
      </w:r>
      <w:r>
        <w:t xml:space="preserve"> {Justin V. Anderson is a Senior National Security Policy Analyst with SAIC in Arlington, VA, providing contract support to government clients on nuclear arms control, deterrence, and WMD proliferation issues. Jeffrey A. Larsen is a Senior Scientist with Science Applications International Corporation (SAIC) in Colorado Springs. September 2013. “Extended Deterrence and Allied Assurance: Key Concepts and Current Challenges for U.S. Policy.” </w:t>
      </w:r>
      <w:hyperlink r:id="rId197" w:history="1">
        <w:r w:rsidRPr="00047C80">
          <w:rPr>
            <w:rStyle w:val="Hyperlink"/>
          </w:rPr>
          <w:t>https://www.usafa.edu/app/uploads/OCP69.pdf}//JM</w:t>
        </w:r>
      </w:hyperlink>
    </w:p>
    <w:p w:rsidR="00B407DB" w:rsidRDefault="00B407DB" w:rsidP="00B407DB">
      <w:pPr>
        <w:rPr>
          <w:sz w:val="16"/>
        </w:rPr>
      </w:pPr>
      <w:r w:rsidRPr="00A20214">
        <w:rPr>
          <w:sz w:val="16"/>
        </w:rPr>
        <w:t xml:space="preserve"> Strategists and planners should understand, however, that </w:t>
      </w:r>
      <w:r w:rsidRPr="00031797">
        <w:rPr>
          <w:u w:val="single"/>
        </w:rPr>
        <w:t xml:space="preserve">the deployment or use of U.S. </w:t>
      </w:r>
      <w:r w:rsidRPr="00A20214">
        <w:rPr>
          <w:rStyle w:val="Emphasis"/>
        </w:rPr>
        <w:t xml:space="preserve">conventional forces </w:t>
      </w:r>
      <w:r w:rsidRPr="00031797">
        <w:rPr>
          <w:u w:val="single"/>
        </w:rPr>
        <w:t xml:space="preserve">to assure an ally or deter an enemy may </w:t>
      </w:r>
      <w:r w:rsidRPr="00A20214">
        <w:rPr>
          <w:rStyle w:val="Emphasis"/>
        </w:rPr>
        <w:t>prompt</w:t>
      </w:r>
      <w:r w:rsidRPr="00031797">
        <w:rPr>
          <w:u w:val="single"/>
        </w:rPr>
        <w:t xml:space="preserve"> the latter to contemplate the deployment or even use of </w:t>
      </w:r>
      <w:r w:rsidRPr="00A20214">
        <w:rPr>
          <w:rStyle w:val="Emphasis"/>
        </w:rPr>
        <w:t>unconventional forces to attempt to counter the United States</w:t>
      </w:r>
      <w:r w:rsidRPr="00A20214">
        <w:rPr>
          <w:sz w:val="16"/>
        </w:rPr>
        <w:t xml:space="preserve">. For example, some </w:t>
      </w:r>
      <w:r w:rsidRPr="00031797">
        <w:rPr>
          <w:u w:val="single"/>
        </w:rPr>
        <w:t>adversaries may view the deployment of U.S. conventional forces near their territory as placing their WMD arsenals</w:t>
      </w:r>
      <w:r w:rsidRPr="00A20214">
        <w:rPr>
          <w:sz w:val="16"/>
        </w:rPr>
        <w:t xml:space="preserve"> – potentially their only trump card against the United States – </w:t>
      </w:r>
      <w:r w:rsidRPr="00031797">
        <w:rPr>
          <w:u w:val="single"/>
        </w:rPr>
        <w:t xml:space="preserve">at risk, </w:t>
      </w:r>
      <w:r w:rsidRPr="00A20214">
        <w:rPr>
          <w:rStyle w:val="Emphasis"/>
        </w:rPr>
        <w:t>forcing them to bolster these weapons’ defenses,</w:t>
      </w:r>
      <w:r w:rsidRPr="00031797">
        <w:rPr>
          <w:u w:val="single"/>
        </w:rPr>
        <w:t xml:space="preserve"> move them, </w:t>
      </w:r>
      <w:r w:rsidRPr="00A20214">
        <w:rPr>
          <w:rStyle w:val="Emphasis"/>
        </w:rPr>
        <w:t>or</w:t>
      </w:r>
      <w:r w:rsidRPr="00031797">
        <w:rPr>
          <w:u w:val="single"/>
        </w:rPr>
        <w:t xml:space="preserve"> even consider their </w:t>
      </w:r>
      <w:r w:rsidRPr="00A20214">
        <w:rPr>
          <w:rStyle w:val="Emphasis"/>
        </w:rPr>
        <w:t>use early in a conflict</w:t>
      </w:r>
      <w:r w:rsidRPr="00A20214">
        <w:rPr>
          <w:sz w:val="16"/>
        </w:rPr>
        <w:t xml:space="preserve">. Other potential </w:t>
      </w:r>
      <w:r w:rsidRPr="00031797">
        <w:rPr>
          <w:u w:val="single"/>
        </w:rPr>
        <w:t>adversaries</w:t>
      </w:r>
      <w:r w:rsidRPr="00A20214">
        <w:rPr>
          <w:sz w:val="16"/>
        </w:rPr>
        <w:t xml:space="preserve"> of U.S. allies </w:t>
      </w:r>
      <w:r w:rsidRPr="00031797">
        <w:rPr>
          <w:u w:val="single"/>
        </w:rPr>
        <w:t>may believe unconventional attacks are the only means to delay or halt the U.S. military from quickly responding to defend a beleaguered ally</w:t>
      </w:r>
      <w:r w:rsidRPr="00A20214">
        <w:rPr>
          <w:sz w:val="16"/>
        </w:rPr>
        <w:t xml:space="preserve">. Strategists and planners should also recognize that, for the purposes of assurance, </w:t>
      </w:r>
      <w:r w:rsidRPr="00031797">
        <w:rPr>
          <w:u w:val="single"/>
        </w:rPr>
        <w:t>U.S. military forces</w:t>
      </w:r>
      <w:r w:rsidRPr="00A20214">
        <w:rPr>
          <w:sz w:val="16"/>
        </w:rPr>
        <w:t xml:space="preserve"> stationed abroad are viewed as highly credible and reliable by the allies or partners permanently or regularly hosting these troops – but in many cases, they are also assumed to </w:t>
      </w:r>
      <w:r w:rsidRPr="00031797">
        <w:rPr>
          <w:u w:val="single"/>
        </w:rPr>
        <w:t>represent a “trip wire” initiating a much larger U.S. response in the event they are attacked</w:t>
      </w:r>
      <w:r w:rsidRPr="00A20214">
        <w:rPr>
          <w:sz w:val="16"/>
        </w:rPr>
        <w:t xml:space="preserve">. </w:t>
      </w:r>
    </w:p>
    <w:p w:rsidR="00AE296A" w:rsidRDefault="00AE296A" w:rsidP="00AE296A">
      <w:pPr>
        <w:pStyle w:val="Heading4"/>
      </w:pPr>
      <w:r>
        <w:t>Other countries fill-in to create an equivalent deterrent – US isn’t key</w:t>
      </w:r>
    </w:p>
    <w:p w:rsidR="00AE296A" w:rsidRPr="00BE09D6" w:rsidRDefault="00AE296A" w:rsidP="00AE296A">
      <w:proofErr w:type="spellStart"/>
      <w:r w:rsidRPr="00E017D1">
        <w:rPr>
          <w:rStyle w:val="Style13ptBold"/>
        </w:rPr>
        <w:t>Wimmer</w:t>
      </w:r>
      <w:proofErr w:type="spellEnd"/>
      <w:r w:rsidRPr="00E017D1">
        <w:rPr>
          <w:rStyle w:val="Style13ptBold"/>
        </w:rPr>
        <w:t xml:space="preserve"> 18</w:t>
      </w:r>
      <w:r>
        <w:t xml:space="preserve"> (Felix, Middlebury College, James Martin Center for Nonproliferation Studies, Bulletin of the Atomic Scientists, “European nuclear deterrence in the era of Putin and Trump,” </w:t>
      </w:r>
      <w:hyperlink r:id="rId198" w:history="1">
        <w:r w:rsidRPr="00111245">
          <w:rPr>
            <w:rStyle w:val="Hyperlink"/>
          </w:rPr>
          <w:t>https://thebulletin.org/2018/01/european-nuclear-deterrence-in-the-era-of-putin-and-trump/</w:t>
        </w:r>
      </w:hyperlink>
      <w:r>
        <w:t>, 1/8/2018, 6/29/2019) DG</w:t>
      </w:r>
    </w:p>
    <w:p w:rsidR="00AE296A" w:rsidRPr="00BE09D6" w:rsidRDefault="00AE296A" w:rsidP="00AE296A">
      <w:pPr>
        <w:rPr>
          <w:rStyle w:val="Emphasis"/>
        </w:rPr>
      </w:pPr>
      <w:r w:rsidRPr="00BE09D6">
        <w:rPr>
          <w:sz w:val="14"/>
        </w:rPr>
        <w:t xml:space="preserve">Options for deterrence. </w:t>
      </w:r>
      <w:r w:rsidRPr="00BE09D6">
        <w:rPr>
          <w:rStyle w:val="StyleUnderline"/>
        </w:rPr>
        <w:t>What would happen to European deterrence if Europe decided</w:t>
      </w:r>
      <w:r w:rsidRPr="00BE09D6">
        <w:rPr>
          <w:sz w:val="14"/>
        </w:rPr>
        <w:t xml:space="preserve"> that </w:t>
      </w:r>
      <w:r w:rsidRPr="00BE09D6">
        <w:rPr>
          <w:rStyle w:val="StyleUnderline"/>
        </w:rPr>
        <w:t>its security should no longer be imported from across the pond,</w:t>
      </w:r>
      <w:r w:rsidRPr="00BE09D6">
        <w:rPr>
          <w:sz w:val="14"/>
        </w:rPr>
        <w:t xml:space="preserve"> </w:t>
      </w:r>
      <w:r w:rsidRPr="00BE09D6">
        <w:rPr>
          <w:rStyle w:val="StyleUnderline"/>
        </w:rPr>
        <w:t>or if Americans ceased to guarantee the security of their European allies</w:t>
      </w:r>
      <w:r w:rsidRPr="00BE09D6">
        <w:rPr>
          <w:sz w:val="14"/>
        </w:rPr>
        <w:t xml:space="preserve">—and removed their nuclear weapons from the continent? </w:t>
      </w:r>
      <w:r w:rsidRPr="00BE09D6">
        <w:rPr>
          <w:rStyle w:val="StyleUnderline"/>
        </w:rPr>
        <w:t>Europeans would have to choose</w:t>
      </w:r>
      <w:r w:rsidRPr="00BE09D6">
        <w:rPr>
          <w:sz w:val="14"/>
        </w:rPr>
        <w:t xml:space="preserve"> one of three options. </w:t>
      </w:r>
      <w:r w:rsidRPr="00BE09D6">
        <w:rPr>
          <w:rStyle w:val="StyleUnderline"/>
        </w:rPr>
        <w:t xml:space="preserve">The first option would be to </w:t>
      </w:r>
      <w:r w:rsidRPr="00BE09D6">
        <w:rPr>
          <w:rStyle w:val="Emphasis"/>
        </w:rPr>
        <w:t>rely on the deterrence that would remain after the U</w:t>
      </w:r>
      <w:r w:rsidRPr="00BE09D6">
        <w:rPr>
          <w:sz w:val="14"/>
        </w:rPr>
        <w:t xml:space="preserve">nited </w:t>
      </w:r>
      <w:r w:rsidRPr="00BE09D6">
        <w:rPr>
          <w:rStyle w:val="Emphasis"/>
        </w:rPr>
        <w:t>S</w:t>
      </w:r>
      <w:r w:rsidRPr="00BE09D6">
        <w:rPr>
          <w:sz w:val="14"/>
        </w:rPr>
        <w:t xml:space="preserve">tates </w:t>
      </w:r>
      <w:r w:rsidRPr="00BE09D6">
        <w:rPr>
          <w:rStyle w:val="Emphasis"/>
        </w:rPr>
        <w:t>had left</w:t>
      </w:r>
      <w:r w:rsidRPr="00BE09D6">
        <w:rPr>
          <w:sz w:val="14"/>
        </w:rPr>
        <w:t xml:space="preserve">, </w:t>
      </w:r>
      <w:r w:rsidRPr="00BE09D6">
        <w:rPr>
          <w:rStyle w:val="StyleUnderline"/>
        </w:rPr>
        <w:t>namely</w:t>
      </w:r>
      <w:r w:rsidRPr="00BE09D6">
        <w:rPr>
          <w:sz w:val="14"/>
        </w:rPr>
        <w:t xml:space="preserve"> the </w:t>
      </w:r>
      <w:r w:rsidRPr="00BE09D6">
        <w:rPr>
          <w:rStyle w:val="StyleUnderline"/>
        </w:rPr>
        <w:t>French and British nuclear weapons</w:t>
      </w:r>
      <w:r w:rsidRPr="00BE09D6">
        <w:rPr>
          <w:sz w:val="14"/>
        </w:rPr>
        <w:t xml:space="preserve"> stationed in those countries. For some of the countries now under the US nuclear umbrella, particularly Germany, this arrangement would not be acceptable. In Germany, some voices have already called for the second option: a German nuclear program. Berthold Kohler, editor of the German newspaper Frankfurter Allgemeine Zeitung, and the political scientist Maximilian </w:t>
      </w:r>
      <w:proofErr w:type="spellStart"/>
      <w:r w:rsidRPr="00BE09D6">
        <w:rPr>
          <w:sz w:val="14"/>
        </w:rPr>
        <w:t>Terhalle</w:t>
      </w:r>
      <w:proofErr w:type="spellEnd"/>
      <w:r w:rsidRPr="00BE09D6">
        <w:rPr>
          <w:sz w:val="14"/>
        </w:rPr>
        <w:t xml:space="preserve"> have both pushed the discussion in this direction. In reality, a nuclear Germany is more than unlikely. A majority of Germans are opposed to a German nuclear program, and no leading German politician, least of all Chancellor Merkel, is currently advocating for German nukes. Such a drastic violation of both the Two Plus Four Treaty (which enabled Germany’s reunification) and the Nuclear Non-Proliferation Treaty would give many other nations a pretext under which they could develop their own nuclear weapons, leading to widespread proliferation. </w:t>
      </w:r>
      <w:r w:rsidRPr="00BE09D6">
        <w:rPr>
          <w:rStyle w:val="StyleUnderline"/>
        </w:rPr>
        <w:t>The third option, the</w:t>
      </w:r>
      <w:r w:rsidRPr="00BE09D6">
        <w:rPr>
          <w:sz w:val="14"/>
        </w:rPr>
        <w:t xml:space="preserve"> so-called “</w:t>
      </w:r>
      <w:proofErr w:type="spellStart"/>
      <w:r w:rsidRPr="00BE09D6">
        <w:rPr>
          <w:rStyle w:val="StyleUnderline"/>
        </w:rPr>
        <w:t>Eurodeterrent</w:t>
      </w:r>
      <w:proofErr w:type="spellEnd"/>
      <w:r w:rsidRPr="00BE09D6">
        <w:rPr>
          <w:sz w:val="14"/>
        </w:rPr>
        <w:t xml:space="preserve">,” </w:t>
      </w:r>
      <w:r w:rsidRPr="00BE09D6">
        <w:rPr>
          <w:rStyle w:val="StyleUnderline"/>
        </w:rPr>
        <w:t xml:space="preserve">is a compromise between the two more extreme scenarios. Advocates of the </w:t>
      </w:r>
      <w:proofErr w:type="spellStart"/>
      <w:r w:rsidRPr="00BE09D6">
        <w:rPr>
          <w:rStyle w:val="StyleUnderline"/>
        </w:rPr>
        <w:t>Eurodeterrent</w:t>
      </w:r>
      <w:proofErr w:type="spellEnd"/>
      <w:r w:rsidRPr="00BE09D6">
        <w:rPr>
          <w:sz w:val="14"/>
        </w:rPr>
        <w:t xml:space="preserve">, such as the German politician </w:t>
      </w:r>
      <w:proofErr w:type="spellStart"/>
      <w:r w:rsidRPr="00BE09D6">
        <w:rPr>
          <w:sz w:val="14"/>
        </w:rPr>
        <w:t>Roderich</w:t>
      </w:r>
      <w:proofErr w:type="spellEnd"/>
      <w:r w:rsidRPr="00BE09D6">
        <w:rPr>
          <w:sz w:val="14"/>
        </w:rPr>
        <w:t xml:space="preserve"> </w:t>
      </w:r>
      <w:proofErr w:type="spellStart"/>
      <w:r w:rsidRPr="00BE09D6">
        <w:rPr>
          <w:sz w:val="14"/>
        </w:rPr>
        <w:t>Kiesewetter</w:t>
      </w:r>
      <w:proofErr w:type="spellEnd"/>
      <w:r w:rsidRPr="00BE09D6">
        <w:rPr>
          <w:sz w:val="14"/>
        </w:rPr>
        <w:t xml:space="preserve">, </w:t>
      </w:r>
      <w:r w:rsidRPr="00BE09D6">
        <w:rPr>
          <w:rStyle w:val="Emphasis"/>
        </w:rPr>
        <w:t>propose that French and perhaps British nuclear weapons should replace the American bombs currently stationed in Europe.</w:t>
      </w:r>
      <w:r w:rsidRPr="00BE09D6">
        <w:rPr>
          <w:sz w:val="14"/>
        </w:rPr>
        <w:t xml:space="preserve"> </w:t>
      </w:r>
      <w:r w:rsidRPr="00BE09D6">
        <w:rPr>
          <w:rStyle w:val="StyleUnderline"/>
        </w:rPr>
        <w:t>The new system would either function</w:t>
      </w:r>
      <w:r w:rsidRPr="00BE09D6">
        <w:rPr>
          <w:sz w:val="14"/>
        </w:rPr>
        <w:t xml:space="preserve"> similarly </w:t>
      </w:r>
      <w:r w:rsidRPr="00BE09D6">
        <w:rPr>
          <w:rStyle w:val="StyleUnderline"/>
        </w:rPr>
        <w:t>to the existing nuclear-sharing program, or a new European military organization would be established to oversee the weapons</w:t>
      </w:r>
      <w:r w:rsidRPr="00BE09D6">
        <w:rPr>
          <w:sz w:val="14"/>
        </w:rPr>
        <w:t xml:space="preserve">. In either case, </w:t>
      </w:r>
      <w:r w:rsidRPr="00BE09D6">
        <w:rPr>
          <w:rStyle w:val="Emphasis"/>
        </w:rPr>
        <w:t xml:space="preserve">the </w:t>
      </w:r>
      <w:proofErr w:type="spellStart"/>
      <w:r w:rsidRPr="00BE09D6">
        <w:rPr>
          <w:rStyle w:val="Emphasis"/>
        </w:rPr>
        <w:t>Eurodeterrent</w:t>
      </w:r>
      <w:proofErr w:type="spellEnd"/>
      <w:r w:rsidRPr="00BE09D6">
        <w:rPr>
          <w:rStyle w:val="Emphasis"/>
        </w:rPr>
        <w:t xml:space="preserve"> is thought to rely mainly on French weapons and German funding.</w:t>
      </w:r>
      <w:r w:rsidRPr="00BE09D6">
        <w:rPr>
          <w:sz w:val="14"/>
        </w:rPr>
        <w:t xml:space="preserve"> </w:t>
      </w:r>
      <w:r w:rsidRPr="00BE09D6">
        <w:rPr>
          <w:rStyle w:val="StyleUnderline"/>
        </w:rPr>
        <w:t>All this could supposedly be done without proliferation</w:t>
      </w:r>
      <w:r w:rsidRPr="00BE09D6">
        <w:rPr>
          <w:sz w:val="14"/>
        </w:rPr>
        <w:t xml:space="preserve">, since the current nuclear arsenals of France and the UK “would likely be sufficient for defending Germany,” according to Jan </w:t>
      </w:r>
      <w:proofErr w:type="spellStart"/>
      <w:r w:rsidRPr="00BE09D6">
        <w:rPr>
          <w:sz w:val="14"/>
        </w:rPr>
        <w:t>Techau</w:t>
      </w:r>
      <w:proofErr w:type="spellEnd"/>
      <w:r w:rsidRPr="00BE09D6">
        <w:rPr>
          <w:sz w:val="14"/>
        </w:rPr>
        <w:t xml:space="preserve"> at the American Academy in Berlin. Although the European arsenal would be dwarfed by Russia in numbers, </w:t>
      </w:r>
      <w:r w:rsidRPr="00BE09D6">
        <w:rPr>
          <w:rStyle w:val="Emphasis"/>
        </w:rPr>
        <w:t>France possesses the second-strike capability that is crucial for deterrence.</w:t>
      </w:r>
    </w:p>
    <w:p w:rsidR="00C06FE8" w:rsidRPr="00C51DD3" w:rsidRDefault="00C06FE8" w:rsidP="00C06FE8"/>
    <w:p w:rsidR="00C06FE8" w:rsidRDefault="0054730E" w:rsidP="0054730E">
      <w:pPr>
        <w:pStyle w:val="Heading3"/>
      </w:pPr>
      <w:r>
        <w:t>No Saudi Alliance</w:t>
      </w:r>
    </w:p>
    <w:p w:rsidR="0054730E" w:rsidRDefault="0054730E" w:rsidP="0054730E"/>
    <w:p w:rsidR="0054730E" w:rsidRDefault="0054730E" w:rsidP="0054730E">
      <w:pPr>
        <w:pStyle w:val="Heading4"/>
      </w:pPr>
      <w:r>
        <w:t>Structural decline of US-Saudi alliance is inevitable and Iran nuclear deal thumps</w:t>
      </w:r>
    </w:p>
    <w:p w:rsidR="0054730E" w:rsidRPr="000B03AA" w:rsidRDefault="0054730E" w:rsidP="0054730E">
      <w:r>
        <w:t xml:space="preserve">Emma </w:t>
      </w:r>
      <w:r w:rsidRPr="000B03AA">
        <w:rPr>
          <w:rStyle w:val="Style13ptBold"/>
        </w:rPr>
        <w:t>Ashford 16</w:t>
      </w:r>
      <w:r>
        <w:t xml:space="preserve"> {Emma Ashford is a research fellow at the Cato Institute. 4-22-2016. “The U.S. Might Be Better Off Cutting Ties With Saudi Arabia.” https://time.com/4304763/u-s-ties-with-saudi-arabia/}//JM</w:t>
      </w:r>
    </w:p>
    <w:p w:rsidR="0054730E" w:rsidRDefault="0054730E" w:rsidP="0054730E">
      <w:pPr>
        <w:rPr>
          <w:sz w:val="16"/>
        </w:rPr>
      </w:pPr>
      <w:r w:rsidRPr="000B03AA">
        <w:rPr>
          <w:sz w:val="16"/>
        </w:rPr>
        <w:t xml:space="preserve">Yet </w:t>
      </w:r>
      <w:r w:rsidRPr="00DA56D2">
        <w:rPr>
          <w:b/>
          <w:u w:val="single"/>
        </w:rPr>
        <w:t>the deterioration in the U.S.-Saudi relationship has been building for far longer, as many of the common interests which bound the two countries together have shifted or disappeared</w:t>
      </w:r>
      <w:r w:rsidRPr="000B03AA">
        <w:rPr>
          <w:sz w:val="16"/>
        </w:rPr>
        <w:t>. Growing U.S</w:t>
      </w:r>
      <w:r w:rsidRPr="00DA56D2">
        <w:rPr>
          <w:b/>
          <w:u w:val="single"/>
        </w:rPr>
        <w:t>. shale production and continued low oil prices have reduced American reliance on Saudi influence over the global oil market</w:t>
      </w:r>
      <w:r w:rsidRPr="000B03AA">
        <w:rPr>
          <w:sz w:val="16"/>
        </w:rPr>
        <w:t xml:space="preserve">, while the </w:t>
      </w:r>
      <w:r w:rsidRPr="00DA56D2">
        <w:rPr>
          <w:b/>
          <w:u w:val="single"/>
        </w:rPr>
        <w:t xml:space="preserve">collapse of the Soviet Union removed the need for a strong Middle Eastern partner to fight communism. </w:t>
      </w:r>
      <w:r w:rsidRPr="000B03AA">
        <w:rPr>
          <w:sz w:val="16"/>
        </w:rPr>
        <w:t xml:space="preserve">Even </w:t>
      </w:r>
      <w:r w:rsidRPr="00DA56D2">
        <w:rPr>
          <w:b/>
          <w:u w:val="single"/>
        </w:rPr>
        <w:t>on</w:t>
      </w:r>
      <w:r w:rsidRPr="000B03AA">
        <w:rPr>
          <w:sz w:val="16"/>
        </w:rPr>
        <w:t xml:space="preserve"> the still-pertinent issue of </w:t>
      </w:r>
      <w:r w:rsidRPr="00DA56D2">
        <w:rPr>
          <w:b/>
          <w:u w:val="single"/>
        </w:rPr>
        <w:t>counterterrorism</w:t>
      </w:r>
      <w:r w:rsidRPr="000B03AA">
        <w:rPr>
          <w:sz w:val="16"/>
        </w:rPr>
        <w:t xml:space="preserve">, though there has been some effective coordination between the U.S. and Saudi Arabia since 2001, </w:t>
      </w:r>
      <w:r w:rsidRPr="00DA56D2">
        <w:rPr>
          <w:b/>
          <w:u w:val="single"/>
        </w:rPr>
        <w:t>such cooperation has often been undermined by the Saudis’ continued spread of extreme forms of Islam, as well as</w:t>
      </w:r>
      <w:r w:rsidRPr="000B03AA">
        <w:rPr>
          <w:sz w:val="16"/>
        </w:rPr>
        <w:t xml:space="preserve"> the Kingdom’s </w:t>
      </w:r>
      <w:r w:rsidRPr="00DA56D2">
        <w:rPr>
          <w:b/>
          <w:u w:val="single"/>
        </w:rPr>
        <w:t>unwillingness</w:t>
      </w:r>
      <w:r w:rsidRPr="000B03AA">
        <w:rPr>
          <w:sz w:val="16"/>
        </w:rPr>
        <w:t xml:space="preserve"> or inability </w:t>
      </w:r>
      <w:r w:rsidRPr="00DA56D2">
        <w:rPr>
          <w:b/>
          <w:u w:val="single"/>
        </w:rPr>
        <w:t>to</w:t>
      </w:r>
      <w:r w:rsidRPr="000B03AA">
        <w:rPr>
          <w:sz w:val="16"/>
        </w:rPr>
        <w:t xml:space="preserve"> more </w:t>
      </w:r>
      <w:r w:rsidRPr="00DA56D2">
        <w:rPr>
          <w:b/>
          <w:u w:val="single"/>
        </w:rPr>
        <w:t>effectively interdict</w:t>
      </w:r>
      <w:r w:rsidRPr="000B03AA">
        <w:rPr>
          <w:sz w:val="16"/>
        </w:rPr>
        <w:t xml:space="preserve"> its citizens’ </w:t>
      </w:r>
      <w:r w:rsidRPr="00DA56D2">
        <w:rPr>
          <w:b/>
          <w:u w:val="single"/>
        </w:rPr>
        <w:t xml:space="preserve">financial support for terrorism. </w:t>
      </w:r>
      <w:r w:rsidRPr="000B03AA">
        <w:rPr>
          <w:sz w:val="16"/>
        </w:rPr>
        <w:t xml:space="preserve">Indeed, </w:t>
      </w:r>
      <w:r w:rsidRPr="00DA56D2">
        <w:rPr>
          <w:b/>
          <w:u w:val="single"/>
        </w:rPr>
        <w:t>much of America’s perceived abandonment of the Saudi alliance can actually be better understood simply as the rational pursuit of our own strategic interests</w:t>
      </w:r>
      <w:r w:rsidRPr="000B03AA">
        <w:rPr>
          <w:sz w:val="16"/>
        </w:rPr>
        <w:t>. It’s simply that—</w:t>
      </w:r>
      <w:r w:rsidRPr="00DA56D2">
        <w:rPr>
          <w:b/>
          <w:u w:val="single"/>
        </w:rPr>
        <w:t>unlike during the Cold War—our interests today often differ from Saudi interests. The Iranian nuclear deal may have been less than ideal for Saudi Arabia, for example, yet it was a major diplomatic achievement for the U.</w:t>
      </w:r>
      <w:r w:rsidRPr="000B03AA">
        <w:rPr>
          <w:sz w:val="16"/>
        </w:rPr>
        <w:t>S., helping to prevent the spread of nuclear proliferation in the region.</w:t>
      </w:r>
    </w:p>
    <w:p w:rsidR="0054730E" w:rsidRPr="0054730E" w:rsidRDefault="0054730E" w:rsidP="0054730E"/>
    <w:p w:rsidR="00513A84" w:rsidRPr="00513A84" w:rsidRDefault="00513A84" w:rsidP="00513A84"/>
    <w:p w:rsidR="00B171E8" w:rsidRDefault="00B171E8" w:rsidP="00B171E8">
      <w:pPr>
        <w:pStyle w:val="Heading3"/>
      </w:pPr>
      <w:r>
        <w:t>M - AT: Philippines Alliance</w:t>
      </w:r>
    </w:p>
    <w:p w:rsidR="00B171E8" w:rsidRDefault="00B171E8" w:rsidP="00B171E8">
      <w:pPr>
        <w:pStyle w:val="Heading4"/>
      </w:pPr>
      <w:r>
        <w:t>No impact to the Philippine alliance – doesn’t spillover anywhere or protect US interests</w:t>
      </w:r>
    </w:p>
    <w:p w:rsidR="00B171E8" w:rsidRPr="00A961CB" w:rsidRDefault="00B171E8" w:rsidP="00B171E8">
      <w:r w:rsidRPr="00A961CB">
        <w:rPr>
          <w:rStyle w:val="Style13ptBold"/>
        </w:rPr>
        <w:t>Carpenter 16</w:t>
      </w:r>
      <w:r>
        <w:t xml:space="preserve"> (Ted, senior fellow in defense and foreign-policy studies at the Cato Institute and contributing editor, National Interest, “Losing the Philippines Won't Imperil U.S. Interests in Asia,” </w:t>
      </w:r>
      <w:hyperlink r:id="rId199" w:history="1">
        <w:r w:rsidRPr="0070735D">
          <w:rPr>
            <w:rStyle w:val="Hyperlink"/>
          </w:rPr>
          <w:t>https://nationalinterest.org/feature/losing-the-philippines-wont-imperil-us-interests-asia-18210</w:t>
        </w:r>
      </w:hyperlink>
      <w:r>
        <w:t>, 10/27/2016, 6/26/2019) DG</w:t>
      </w:r>
    </w:p>
    <w:p w:rsidR="00B171E8" w:rsidRPr="00A961CB" w:rsidRDefault="00B171E8" w:rsidP="00B171E8">
      <w:pPr>
        <w:rPr>
          <w:sz w:val="14"/>
        </w:rPr>
      </w:pPr>
      <w:r w:rsidRPr="00A961CB">
        <w:rPr>
          <w:sz w:val="14"/>
        </w:rPr>
        <w:t xml:space="preserve">Philippine president Rodrigo </w:t>
      </w:r>
      <w:r w:rsidRPr="00A961CB">
        <w:rPr>
          <w:rStyle w:val="StyleUnderline"/>
        </w:rPr>
        <w:t>Duterte continues to annoy and alarm U.S. officials and members of the</w:t>
      </w:r>
      <w:r w:rsidRPr="00A961CB">
        <w:rPr>
          <w:sz w:val="14"/>
        </w:rPr>
        <w:t xml:space="preserve"> American </w:t>
      </w:r>
      <w:r w:rsidRPr="00A961CB">
        <w:rPr>
          <w:rStyle w:val="StyleUnderline"/>
        </w:rPr>
        <w:t>foreign-policy establishment. His repudiation of the alliance with the United States, combined with a strategic rapprochement with China, has resulted in a lucrative payoff for his regime</w:t>
      </w:r>
      <w:r w:rsidRPr="00A961CB">
        <w:rPr>
          <w:sz w:val="14"/>
        </w:rPr>
        <w:t xml:space="preserve">. </w:t>
      </w:r>
      <w:r w:rsidRPr="00A961CB">
        <w:rPr>
          <w:rStyle w:val="StyleUnderline"/>
        </w:rPr>
        <w:t>Beijing is providing the Philippines with an aid package worth $24 billion.</w:t>
      </w:r>
      <w:r w:rsidRPr="00A961CB">
        <w:rPr>
          <w:sz w:val="14"/>
        </w:rPr>
        <w:t xml:space="preserve"> The implicit quid pro quo is that Manila will back away from its territorial claims in the South China Sea—a move that would remove one especially pesky challenger to Beijing’s own ambitious claims. Duterte has subsequently tried to walk back some of his dramatic moves. </w:t>
      </w:r>
      <w:r w:rsidRPr="00A961CB">
        <w:rPr>
          <w:rStyle w:val="StyleUnderline"/>
        </w:rPr>
        <w:t>He</w:t>
      </w:r>
      <w:r w:rsidRPr="00A961CB">
        <w:rPr>
          <w:sz w:val="14"/>
        </w:rPr>
        <w:t xml:space="preserve"> now </w:t>
      </w:r>
      <w:r w:rsidRPr="00A961CB">
        <w:rPr>
          <w:rStyle w:val="StyleUnderline"/>
        </w:rPr>
        <w:t>insists that his much-touted “separation” from the United States was only from U.S. foreign policy</w:t>
      </w:r>
      <w:r w:rsidRPr="00A961CB">
        <w:rPr>
          <w:sz w:val="14"/>
        </w:rPr>
        <w:t xml:space="preserve">, not a severance of the entire relationship. Apparently </w:t>
      </w:r>
      <w:r w:rsidRPr="00A961CB">
        <w:rPr>
          <w:rStyle w:val="StyleUnderline"/>
        </w:rPr>
        <w:t>he would still like his country to enjoy the protection of the U.S. military alliance</w:t>
      </w:r>
      <w:r w:rsidRPr="00A961CB">
        <w:rPr>
          <w:sz w:val="14"/>
        </w:rPr>
        <w:t xml:space="preserve"> in the event of trouble and to preserve a vital trading relationship with America. </w:t>
      </w:r>
      <w:r w:rsidRPr="00A961CB">
        <w:rPr>
          <w:rStyle w:val="StyleUnderline"/>
        </w:rPr>
        <w:t>Duterte</w:t>
      </w:r>
      <w:r w:rsidRPr="00A961CB">
        <w:rPr>
          <w:sz w:val="14"/>
        </w:rPr>
        <w:t xml:space="preserve"> also </w:t>
      </w:r>
      <w:r w:rsidRPr="00A961CB">
        <w:rPr>
          <w:rStyle w:val="StyleUnderline"/>
        </w:rPr>
        <w:t>expressed his hope that Filipino fishing crews might again be able to occupy a disputed shoal in the South China Sea</w:t>
      </w:r>
      <w:r w:rsidRPr="00A961CB">
        <w:rPr>
          <w:sz w:val="14"/>
        </w:rPr>
        <w:t xml:space="preserve">, although </w:t>
      </w:r>
      <w:r w:rsidRPr="00A961CB">
        <w:rPr>
          <w:rStyle w:val="StyleUnderline"/>
        </w:rPr>
        <w:t>one should be cautious about placing a large wager on Chinese receptivity to that suggestion</w:t>
      </w:r>
      <w:r w:rsidRPr="00A961CB">
        <w:rPr>
          <w:sz w:val="14"/>
        </w:rPr>
        <w:t xml:space="preserve">. The reaction in the U.S. foreign-policy community to Duterte’s behavior has been a mixture of anger and alarm. Council on Foreign Relations senior fellow Max Boot expresses an extreme version of the latter emotion, terming Duterte’s tilt to China as nothing short of a “disaster” for the United States. That kind of hysteria is, to put it mildly, an overreaction. Yet the conventional wisdom is scarcely better. </w:t>
      </w:r>
      <w:r w:rsidRPr="00A961CB">
        <w:rPr>
          <w:rStyle w:val="StyleUnderline"/>
        </w:rPr>
        <w:t>American officials and most outside analysts seem to believe that</w:t>
      </w:r>
      <w:r w:rsidRPr="00A961CB">
        <w:rPr>
          <w:sz w:val="14"/>
        </w:rPr>
        <w:t xml:space="preserve">, as annoying as Duterte’s flirtation with China (as well as his bloody domestic conduct) has been, </w:t>
      </w:r>
      <w:r w:rsidRPr="00A961CB">
        <w:rPr>
          <w:rStyle w:val="StyleUnderline"/>
        </w:rPr>
        <w:t>the United States needs to grin and bear it</w:t>
      </w:r>
      <w:r w:rsidRPr="00A961CB">
        <w:rPr>
          <w:sz w:val="14"/>
        </w:rPr>
        <w:t xml:space="preserve">. Secretary of Defense Ashton Carter, for example, steadfastly confirms that the alliance with Manila is “ironclad.” </w:t>
      </w:r>
      <w:r w:rsidRPr="00A961CB">
        <w:rPr>
          <w:rStyle w:val="StyleUnderline"/>
        </w:rPr>
        <w:t>Cutting the Philippines loose would</w:t>
      </w:r>
      <w:r w:rsidRPr="00A961CB">
        <w:rPr>
          <w:sz w:val="14"/>
        </w:rPr>
        <w:t xml:space="preserve"> supposedly </w:t>
      </w:r>
      <w:r w:rsidRPr="00A961CB">
        <w:rPr>
          <w:rStyle w:val="StyleUnderline"/>
        </w:rPr>
        <w:t xml:space="preserve">undermine U.S. credibility throughout East Asia, perhaps fatally. </w:t>
      </w:r>
      <w:r w:rsidRPr="00A961CB">
        <w:rPr>
          <w:rStyle w:val="Emphasis"/>
        </w:rPr>
        <w:t>That assumption is highly questionable</w:t>
      </w:r>
      <w:r w:rsidRPr="00A961CB">
        <w:rPr>
          <w:sz w:val="14"/>
        </w:rPr>
        <w:t xml:space="preserve">. </w:t>
      </w:r>
      <w:r w:rsidRPr="00A961CB">
        <w:rPr>
          <w:rStyle w:val="Emphasis"/>
        </w:rPr>
        <w:t>The Philippines is a minor ally</w:t>
      </w:r>
      <w:r w:rsidRPr="00A961CB">
        <w:rPr>
          <w:sz w:val="14"/>
        </w:rPr>
        <w:t xml:space="preserve">, or more accurately, </w:t>
      </w:r>
      <w:r w:rsidRPr="00A961CB">
        <w:rPr>
          <w:rStyle w:val="StyleUnderline"/>
        </w:rPr>
        <w:t xml:space="preserve">a U.S. security dependent. </w:t>
      </w:r>
      <w:r w:rsidRPr="00A961CB">
        <w:rPr>
          <w:rStyle w:val="Emphasis"/>
        </w:rPr>
        <w:t>The importance of that relationship is certainly not on a par with that of a major ally</w:t>
      </w:r>
      <w:r w:rsidRPr="00A961CB">
        <w:rPr>
          <w:rStyle w:val="StyleUnderline"/>
        </w:rPr>
        <w:t>,</w:t>
      </w:r>
      <w:r w:rsidRPr="00A961CB">
        <w:rPr>
          <w:sz w:val="14"/>
        </w:rPr>
        <w:t xml:space="preserve"> such as Japan. There is also considerable scholarship that casts doubt on the entire “general credibility” thesis. Rather, the credibility of each specific commitment depends on two key factors. First, </w:t>
      </w:r>
      <w:r w:rsidRPr="00A961CB">
        <w:rPr>
          <w:rStyle w:val="StyleUnderline"/>
        </w:rPr>
        <w:t>how important is the issue at stake to the guarantor power and to the challenging power?</w:t>
      </w:r>
      <w:r w:rsidRPr="00A961CB">
        <w:rPr>
          <w:sz w:val="14"/>
        </w:rPr>
        <w:t xml:space="preserve"> Where there is a major imbalance in the intensity of interests, a commitment made by the power with a lesser interest lacks credibility. Where there is a parity of interests or the guarantor power has a greater interest, a commitment has the potential for high credibility. The other key factor is the balance of military forces, both in terms of quantity and quality. The Philippines constitutes a relatively minor consideration by both measures. </w:t>
      </w:r>
      <w:r w:rsidRPr="00A961CB">
        <w:rPr>
          <w:rStyle w:val="StyleUnderline"/>
        </w:rPr>
        <w:t xml:space="preserve">Yes, the islands provide a convenient staging area for U.S. air and naval forces </w:t>
      </w:r>
      <w:r w:rsidRPr="00A961CB">
        <w:rPr>
          <w:sz w:val="14"/>
        </w:rPr>
        <w:t xml:space="preserve">to operate in the South China Sea and elsewhere in the Western Pacific. </w:t>
      </w:r>
      <w:r w:rsidRPr="00A961CB">
        <w:rPr>
          <w:rStyle w:val="StyleUnderline"/>
        </w:rPr>
        <w:t xml:space="preserve">But </w:t>
      </w:r>
      <w:r w:rsidRPr="00A961CB">
        <w:rPr>
          <w:rStyle w:val="Emphasis"/>
        </w:rPr>
        <w:t>they are not essential</w:t>
      </w:r>
      <w:r w:rsidRPr="00A961CB">
        <w:rPr>
          <w:rStyle w:val="StyleUnderline"/>
        </w:rPr>
        <w:t xml:space="preserve"> for that purpose</w:t>
      </w:r>
      <w:r w:rsidRPr="00A961CB">
        <w:rPr>
          <w:sz w:val="14"/>
        </w:rPr>
        <w:t xml:space="preserve">. After all, </w:t>
      </w:r>
      <w:r w:rsidRPr="00A961CB">
        <w:rPr>
          <w:rStyle w:val="StyleUnderline"/>
        </w:rPr>
        <w:t>the U.S. military was excluded from the Philippines for two decades beginning in the early 1990s</w:t>
      </w:r>
      <w:r w:rsidRPr="00A961CB">
        <w:rPr>
          <w:sz w:val="14"/>
        </w:rPr>
        <w:t xml:space="preserve">, and </w:t>
      </w:r>
      <w:r w:rsidRPr="00A961CB">
        <w:rPr>
          <w:rStyle w:val="StyleUnderline"/>
        </w:rPr>
        <w:t>that</w:t>
      </w:r>
      <w:r w:rsidRPr="00A961CB">
        <w:rPr>
          <w:sz w:val="14"/>
        </w:rPr>
        <w:t xml:space="preserve"> development </w:t>
      </w:r>
      <w:r w:rsidRPr="00A961CB">
        <w:rPr>
          <w:rStyle w:val="StyleUnderline"/>
        </w:rPr>
        <w:t>did not seem catastrophi</w:t>
      </w:r>
      <w:r w:rsidRPr="00A961CB">
        <w:rPr>
          <w:sz w:val="14"/>
        </w:rPr>
        <w:t xml:space="preserve">c to the U.S. Navy. </w:t>
      </w:r>
      <w:r w:rsidRPr="00A961CB">
        <w:rPr>
          <w:rStyle w:val="StyleUnderline"/>
        </w:rPr>
        <w:t>Without any involvement by the Philippines, the United States has a major edge on Chinese forces</w:t>
      </w:r>
      <w:r w:rsidRPr="00A961CB">
        <w:rPr>
          <w:sz w:val="14"/>
        </w:rPr>
        <w:t xml:space="preserve">, and although that gap is narrowing, the advantage is likely to persist yet for a decade or more. As far as interests are concerned, </w:t>
      </w:r>
      <w:r w:rsidRPr="00A961CB">
        <w:rPr>
          <w:rStyle w:val="StyleUnderline"/>
        </w:rPr>
        <w:t xml:space="preserve">America’s concerns in the South China Sea have little to do with the Philippines and its territorial claims. </w:t>
      </w:r>
      <w:r w:rsidRPr="00A961CB">
        <w:rPr>
          <w:sz w:val="14"/>
        </w:rPr>
        <w:t xml:space="preserve">Washington’s legitimate interests are limited and direct: the preservation of freedom of navigation to ensure that the multibillion-dollar commercial traffic that passes through that body of water can continue to do so unmolested. As yet, China has not threatened freedom of navigation, but the vast extent of Beijing’s territorial claims understandably worries U.S. leaders. They do not want to see the South China Sea transformed into a Chinese lake. But </w:t>
      </w:r>
      <w:r w:rsidRPr="00A961CB">
        <w:rPr>
          <w:rStyle w:val="Emphasis"/>
        </w:rPr>
        <w:t>the United States can defend its narrow interests</w:t>
      </w:r>
      <w:r w:rsidRPr="00A961CB">
        <w:rPr>
          <w:sz w:val="14"/>
        </w:rPr>
        <w:t xml:space="preserve"> </w:t>
      </w:r>
      <w:r w:rsidRPr="00A961CB">
        <w:rPr>
          <w:rStyle w:val="Emphasis"/>
        </w:rPr>
        <w:t>without crawling into bed with</w:t>
      </w:r>
      <w:r w:rsidRPr="00A961CB">
        <w:rPr>
          <w:sz w:val="14"/>
        </w:rPr>
        <w:t xml:space="preserve"> the likes of Rodrigo </w:t>
      </w:r>
      <w:r w:rsidRPr="00A961CB">
        <w:rPr>
          <w:rStyle w:val="Emphasis"/>
        </w:rPr>
        <w:t>Duterte</w:t>
      </w:r>
      <w:r w:rsidRPr="00A961CB">
        <w:rPr>
          <w:sz w:val="14"/>
        </w:rPr>
        <w:t xml:space="preserve">. If he believes that he has made a better arrangement with the Chinese, </w:t>
      </w:r>
      <w:r w:rsidRPr="00A961CB">
        <w:rPr>
          <w:rStyle w:val="StyleUnderline"/>
        </w:rPr>
        <w:t>we should wish him good luck</w:t>
      </w:r>
      <w:r w:rsidRPr="00A961CB">
        <w:rPr>
          <w:sz w:val="14"/>
        </w:rPr>
        <w:t xml:space="preserve">. However, instead of letting him dictate the terms and pace of the separation, U.S. leaders should do so. </w:t>
      </w:r>
      <w:r w:rsidRPr="00A961CB">
        <w:rPr>
          <w:rStyle w:val="StyleUnderline"/>
        </w:rPr>
        <w:t>And our terms should be an amicable, but final, divorce, including the</w:t>
      </w:r>
      <w:r w:rsidRPr="00A961CB">
        <w:rPr>
          <w:sz w:val="14"/>
        </w:rPr>
        <w:t xml:space="preserve"> termination of the </w:t>
      </w:r>
      <w:r w:rsidRPr="00A961CB">
        <w:rPr>
          <w:rStyle w:val="StyleUnderline"/>
        </w:rPr>
        <w:t>defense alliance</w:t>
      </w:r>
      <w:r w:rsidRPr="00A961CB">
        <w:rPr>
          <w:sz w:val="14"/>
        </w:rPr>
        <w:t>. That move could become a good model for pruning Washington’s overgrown military commitments around the world.</w:t>
      </w:r>
    </w:p>
    <w:p w:rsidR="00B171E8" w:rsidRDefault="00B171E8" w:rsidP="00B171E8">
      <w:pPr>
        <w:pStyle w:val="Heading3"/>
      </w:pPr>
      <w:r>
        <w:t>M - AT: Credibility</w:t>
      </w:r>
    </w:p>
    <w:p w:rsidR="00B171E8" w:rsidRDefault="00B171E8" w:rsidP="00B171E8">
      <w:pPr>
        <w:pStyle w:val="Heading4"/>
      </w:pPr>
      <w:r>
        <w:t>Reject overcalculations of American credibility – they oversimplify perceptions of US foreign policy</w:t>
      </w:r>
    </w:p>
    <w:p w:rsidR="00B171E8" w:rsidRPr="00A961CB" w:rsidRDefault="00B171E8" w:rsidP="00B171E8">
      <w:r w:rsidRPr="00A961CB">
        <w:rPr>
          <w:rStyle w:val="Style13ptBold"/>
        </w:rPr>
        <w:t>Wolf 14</w:t>
      </w:r>
      <w:r>
        <w:t xml:space="preserve"> (Albert, affiliate with the Center for Global Peace and Conflict Studies at the University of California, Irvine, National Interest, “American 'Credibility': An Overrated Concept,” </w:t>
      </w:r>
      <w:hyperlink r:id="rId200" w:history="1">
        <w:r w:rsidRPr="0070735D">
          <w:rPr>
            <w:rStyle w:val="Hyperlink"/>
          </w:rPr>
          <w:t>https://nationalinterest.org/feature/american-credibility-overrated-concept-10373</w:t>
        </w:r>
      </w:hyperlink>
      <w:r>
        <w:t>, 5/6/2014, 6/26/2019) DG</w:t>
      </w:r>
    </w:p>
    <w:p w:rsidR="00B171E8" w:rsidRPr="00A961CB" w:rsidRDefault="00B171E8" w:rsidP="00B171E8">
      <w:pPr>
        <w:rPr>
          <w:sz w:val="14"/>
        </w:rPr>
      </w:pPr>
      <w:r w:rsidRPr="00A961CB">
        <w:rPr>
          <w:sz w:val="14"/>
        </w:rPr>
        <w:t xml:space="preserve">In the new issue of The Economist, the editors raise a provocative question: “What Will America Fight For?” They note, “Credibility is also easily lost and hard to rebuild.” The article argues that Obama broke what it calls “the cardinal rule of superpower deterrence: you must keep your word.” The West has been “weakened” by the President’s failure to make good on his “red line” with Syria and for not standing up to Putin’s Russia. This has not only encouraged our enemies but also unnerved our friends, starting with the Baltic members of NATO. The only problem is that none of this is true. </w:t>
      </w:r>
      <w:r w:rsidRPr="00E039FF">
        <w:rPr>
          <w:rStyle w:val="Emphasis"/>
        </w:rPr>
        <w:t>Credibility is a highly overrated commodity in international politics</w:t>
      </w:r>
      <w:r w:rsidRPr="00A961CB">
        <w:rPr>
          <w:sz w:val="14"/>
        </w:rPr>
        <w:t xml:space="preserve">, for three reasons: </w:t>
      </w:r>
      <w:r w:rsidRPr="00E039FF">
        <w:rPr>
          <w:rStyle w:val="StyleUnderline"/>
        </w:rPr>
        <w:t>states’ past actions rarely make a difference in current crises; dominoes do not fall; and domestic political audiences are less likely to punish a President</w:t>
      </w:r>
      <w:r w:rsidRPr="00A961CB">
        <w:rPr>
          <w:sz w:val="14"/>
        </w:rPr>
        <w:t>—or any democratic leader—</w:t>
      </w:r>
      <w:r w:rsidRPr="00E039FF">
        <w:rPr>
          <w:rStyle w:val="StyleUnderline"/>
        </w:rPr>
        <w:t>for backing down in a crisis when standing firm is counterproductive.</w:t>
      </w:r>
      <w:r w:rsidRPr="00A961CB">
        <w:rPr>
          <w:sz w:val="14"/>
        </w:rPr>
        <w:t xml:space="preserve"> </w:t>
      </w:r>
      <w:r w:rsidRPr="00E039FF">
        <w:rPr>
          <w:rStyle w:val="Emphasis"/>
        </w:rPr>
        <w:t>Reputations are irrelevant</w:t>
      </w:r>
      <w:r w:rsidRPr="00A961CB">
        <w:rPr>
          <w:sz w:val="14"/>
        </w:rPr>
        <w:t xml:space="preserve"> Since 1938 we have been haunted by the “Lessons of Munich”: unless we stand up to aggressors now, we will have to deal with further belligerence later. Although there’s been an extensive debate over “rational appeasement”, it’s important to remember two things. Yes, in 1939 Hitler did remark, “Our enemies are worms. I saw them in Munich.” However, as pointed out by Daryl Press, much of Hitler and the German military’s reasoning were driven by their assessments of the military balance of power rather than Anglo-French decision-making during the crises of the interwar period. During the run-up to the Anschluss, for instance, decision makers in the Third Reich were unconcerned with the British and French failures to act when Hitler remilitarized the Rhineland. Similarly, during the Munich Crisis itself, Hitler again did not seem concerned with French and British behavior during the Anschluss. Similarly, Soviet leaders did not infer anything about the U.S.’ willingness to defend Western Europe based upon their actions in places like Vietnam. Democratic leaders think the same way. For instance, Nikita Khrushchev backed down repeatedly over Berlin. However, in each subsequent crisis (such as in Cuba in 1962), his threats were still taken seriously because he had something at stake. His reputation for bluffing did not interfere with how seriously his threats were taken. </w:t>
      </w:r>
      <w:r w:rsidRPr="00E039FF">
        <w:rPr>
          <w:rStyle w:val="StyleUnderline"/>
        </w:rPr>
        <w:t>A state’s willingness to back down does not</w:t>
      </w:r>
      <w:r w:rsidRPr="00A961CB">
        <w:rPr>
          <w:sz w:val="14"/>
        </w:rPr>
        <w:t xml:space="preserve"> necessarily </w:t>
      </w:r>
      <w:r w:rsidRPr="00E039FF">
        <w:rPr>
          <w:rStyle w:val="StyleUnderline"/>
        </w:rPr>
        <w:t>signal weakness to its enemies. Decision makers who have an enemy image of another state may attribute the decision to back down to situational characteristics rather than lack of resolve or spinelessness</w:t>
      </w:r>
      <w:r w:rsidRPr="00A961CB">
        <w:rPr>
          <w:sz w:val="14"/>
        </w:rPr>
        <w:t xml:space="preserve">. They do not conclude that a state that backs down today will be an easy target tomorrow. </w:t>
      </w:r>
      <w:r w:rsidRPr="00A961CB">
        <w:rPr>
          <w:rStyle w:val="Emphasis"/>
        </w:rPr>
        <w:t>Dominoes do not fall</w:t>
      </w:r>
      <w:r w:rsidRPr="00A961CB">
        <w:rPr>
          <w:sz w:val="14"/>
        </w:rPr>
        <w:t xml:space="preserve"> Starting with the work of Nobel Laureate Thomas Schelling, during and after the Cold War many </w:t>
      </w:r>
      <w:r w:rsidRPr="00A961CB">
        <w:rPr>
          <w:rStyle w:val="StyleUnderline"/>
        </w:rPr>
        <w:t>decision makers came to believe that a failure to stand up to aggression anywhere would provoke aggression everywhere</w:t>
      </w:r>
      <w:r w:rsidRPr="00A961CB">
        <w:rPr>
          <w:sz w:val="14"/>
        </w:rPr>
        <w:t xml:space="preserve">. Proponents of this point of view came to believe that weaker states tended to bandwagon, or ally with the source of threats to their security, instead of balance. Again, </w:t>
      </w:r>
      <w:r w:rsidRPr="00A961CB">
        <w:rPr>
          <w:rStyle w:val="StyleUnderline"/>
        </w:rPr>
        <w:t>there is little evidence that this happens in the real world. Iran was a target of Soviet aggression for years because of its oil wealth and</w:t>
      </w:r>
      <w:r w:rsidRPr="00A961CB">
        <w:rPr>
          <w:sz w:val="14"/>
        </w:rPr>
        <w:t xml:space="preserve"> unique </w:t>
      </w:r>
      <w:r w:rsidRPr="00A961CB">
        <w:rPr>
          <w:rStyle w:val="StyleUnderline"/>
        </w:rPr>
        <w:t>geographic positio</w:t>
      </w:r>
      <w:r w:rsidRPr="00A961CB">
        <w:rPr>
          <w:sz w:val="14"/>
        </w:rPr>
        <w:t xml:space="preserve">n. Before becoming a client of the West, </w:t>
      </w:r>
      <w:r w:rsidRPr="00A961CB">
        <w:rPr>
          <w:rStyle w:val="StyleUnderline"/>
        </w:rPr>
        <w:t xml:space="preserve">Iran balanced against the Soviets all on </w:t>
      </w:r>
      <w:proofErr w:type="spellStart"/>
      <w:r w:rsidRPr="00A961CB">
        <w:rPr>
          <w:rStyle w:val="StyleUnderline"/>
        </w:rPr>
        <w:t>it’s</w:t>
      </w:r>
      <w:proofErr w:type="spellEnd"/>
      <w:r w:rsidRPr="00A961CB">
        <w:rPr>
          <w:rStyle w:val="StyleUnderline"/>
        </w:rPr>
        <w:t xml:space="preserve"> own. Under the Nixon Doctrine the U.S. forced states</w:t>
      </w:r>
      <w:r w:rsidRPr="00A961CB">
        <w:rPr>
          <w:sz w:val="14"/>
        </w:rPr>
        <w:t xml:space="preserve"> like South Korea and Japan </w:t>
      </w:r>
      <w:r w:rsidRPr="00A961CB">
        <w:rPr>
          <w:rStyle w:val="StyleUnderline"/>
        </w:rPr>
        <w:t>to take up a greater share of the burden for their own defense</w:t>
      </w:r>
      <w:r w:rsidRPr="00A961CB">
        <w:rPr>
          <w:sz w:val="14"/>
        </w:rPr>
        <w:t xml:space="preserve">. Instead of allying with the Soviet Union or China, </w:t>
      </w:r>
      <w:r w:rsidRPr="00A961CB">
        <w:rPr>
          <w:rStyle w:val="StyleUnderline"/>
        </w:rPr>
        <w:t>the two drew closer to one another even though they were not formally allied</w:t>
      </w:r>
      <w:r w:rsidRPr="00A961CB">
        <w:rPr>
          <w:sz w:val="14"/>
        </w:rPr>
        <w:t xml:space="preserve">. </w:t>
      </w:r>
      <w:r w:rsidRPr="00A961CB">
        <w:rPr>
          <w:rStyle w:val="Emphasis"/>
        </w:rPr>
        <w:t>Audience costs do not exist</w:t>
      </w:r>
      <w:r w:rsidRPr="00A961CB">
        <w:rPr>
          <w:sz w:val="14"/>
        </w:rPr>
        <w:t xml:space="preserve"> </w:t>
      </w:r>
      <w:r w:rsidRPr="00A961CB">
        <w:rPr>
          <w:rStyle w:val="StyleUnderline"/>
        </w:rPr>
        <w:t>Many have argued</w:t>
      </w:r>
      <w:r w:rsidRPr="00A961CB">
        <w:rPr>
          <w:sz w:val="14"/>
        </w:rPr>
        <w:t xml:space="preserve"> that </w:t>
      </w:r>
      <w:r w:rsidRPr="00A961CB">
        <w:rPr>
          <w:rStyle w:val="StyleUnderline"/>
        </w:rPr>
        <w:t>democratic leaders have a unique advantage in world politics</w:t>
      </w:r>
      <w:r w:rsidRPr="00A961CB">
        <w:rPr>
          <w:sz w:val="14"/>
        </w:rPr>
        <w:t xml:space="preserve"> because of their ability to generate audience costs, or domestic political punishments for publicly backing down in a crisis. </w:t>
      </w:r>
      <w:r w:rsidRPr="00A961CB">
        <w:rPr>
          <w:rStyle w:val="StyleUnderline"/>
        </w:rPr>
        <w:t xml:space="preserve">This suggests that domestic audiences place a premium on their state’s reputation for honesty. The empirical record does not bear this out. </w:t>
      </w:r>
      <w:r w:rsidRPr="00A961CB">
        <w:rPr>
          <w:sz w:val="14"/>
        </w:rPr>
        <w:t xml:space="preserve">A survey experiment carried out by Matthew </w:t>
      </w:r>
      <w:proofErr w:type="spellStart"/>
      <w:r w:rsidRPr="00A961CB">
        <w:rPr>
          <w:sz w:val="14"/>
        </w:rPr>
        <w:t>Levendusky</w:t>
      </w:r>
      <w:proofErr w:type="spellEnd"/>
      <w:r w:rsidRPr="00A961CB">
        <w:rPr>
          <w:sz w:val="14"/>
        </w:rPr>
        <w:t xml:space="preserve"> and Michael Horowitz showed that </w:t>
      </w:r>
      <w:r w:rsidRPr="00A961CB">
        <w:rPr>
          <w:rStyle w:val="StyleUnderline"/>
        </w:rPr>
        <w:t>backing down could benefit a president politically</w:t>
      </w:r>
      <w:r w:rsidRPr="00A961CB">
        <w:rPr>
          <w:sz w:val="14"/>
        </w:rPr>
        <w:t xml:space="preserve">. However, </w:t>
      </w:r>
      <w:r w:rsidRPr="00A961CB">
        <w:rPr>
          <w:rStyle w:val="StyleUnderline"/>
        </w:rPr>
        <w:t>case studies</w:t>
      </w:r>
      <w:r w:rsidRPr="00A961CB">
        <w:rPr>
          <w:sz w:val="14"/>
        </w:rPr>
        <w:t xml:space="preserve"> also </w:t>
      </w:r>
      <w:r w:rsidRPr="00A961CB">
        <w:rPr>
          <w:rStyle w:val="StyleUnderline"/>
        </w:rPr>
        <w:t>show that domestic audiences simply do not place that high a premium on credibility.</w:t>
      </w:r>
      <w:r w:rsidRPr="00A961CB">
        <w:rPr>
          <w:sz w:val="14"/>
        </w:rPr>
        <w:t xml:space="preserve"> </w:t>
      </w:r>
      <w:r w:rsidRPr="00A961CB">
        <w:rPr>
          <w:rStyle w:val="StyleUnderline"/>
        </w:rPr>
        <w:t>Instead, they care about the prudence of the policy itself</w:t>
      </w:r>
      <w:r w:rsidRPr="00A961CB">
        <w:rPr>
          <w:sz w:val="14"/>
        </w:rPr>
        <w:t xml:space="preserve">. Take the most hackneyed case of backing down in a crisis: Munich. Rather than reacting negatively to a leader who backed down in a crisis, the British public’s views of appeasement became increasingly positive after Neville Chamberlain agreed to slice up Czechoslovakia. Prior to the Munich Crisis, the available polling suggests Chamberlain’s policy of appeasement was an unpopular policy. In the only Gallup Poll surveys of British public opinion taken prior to the outbreak of the Munich crisis (in 1938), on March 5, 1938, 58 percent of the respondents said they did not approve of Chamberlain’s foreign policy, in contrast to 26 percent who said they did approve and 16 percent who had no opinion. The March 12, 1938 survey had similar figures, with 56 percent saying they did not approve of Chamberlain’s foreign policy, 24 percent saying they approved, and 20 percent who had no opinion. In February 1938, Anthony Eden resigned as Chamberlain’s Foreign Secretary because he had come to disagree with Chamberlain over his policy of appeasement. In the same Gallup Poll surveys mentioned above, respondents were asked two questions about Eden’s resignation. First, they were asked whether Eden was right to resign. On March 5, 72 percent said yes, 18 percent said no, and 10 percent had no opinion; on March 12, 73 percent said yes, 13 percent said no, and 14 percent had no opinion. Second, respondents were asked whether they agreed with Eden’s reasons for resigning. On March 5, 69 percent said yes, 19 percent said no, and 12 percent had no opinion; on March 12, 62 percent said yes, 17 percent said no, and 21 percent had no opinion. After the Munich Crisis was over, the next time Gallup asked respondents about Chamberlain’s foreign policy was in February 1939. Whereas </w:t>
      </w:r>
      <w:r w:rsidRPr="00A961CB">
        <w:rPr>
          <w:rStyle w:val="StyleUnderline"/>
        </w:rPr>
        <w:t>a majority of respondents had disapproved of Chamberlain’s foreign policy before the Munich Crisis, after the crisis, a majority approved of Chamberlain’s foreign policy</w:t>
      </w:r>
      <w:r w:rsidRPr="00A961CB">
        <w:rPr>
          <w:sz w:val="14"/>
        </w:rPr>
        <w:t xml:space="preserve">. In the survey, respondents were asked to choose between four ways to describe Chamberlain’s foreign policy of appeasement: “a policy which will ultimately lead to enduring peace in Europe,” “it will keep us out of war until we have to rearm,” “it is bringing war nearer by whetting the appetites of the dictators” and “no opinion.” 28 percent choose the first option, “enduring peace,” while 46 percent choose the second option, “keep us out of war.” Together, these figures suggest that 74 percent approved of the settlement over the Sudetenland. </w:t>
      </w:r>
      <w:r w:rsidRPr="00A961CB">
        <w:rPr>
          <w:rStyle w:val="StyleUnderline"/>
        </w:rPr>
        <w:t>Only 24 percent felt that appeasement was raising the likelihood of war,</w:t>
      </w:r>
      <w:r w:rsidRPr="00A961CB">
        <w:rPr>
          <w:sz w:val="14"/>
        </w:rPr>
        <w:t xml:space="preserve"> </w:t>
      </w:r>
      <w:r w:rsidRPr="00A961CB">
        <w:rPr>
          <w:rStyle w:val="StyleUnderline"/>
        </w:rPr>
        <w:t xml:space="preserve">while 2 percent had no opinion. </w:t>
      </w:r>
      <w:r w:rsidRPr="00A961CB">
        <w:rPr>
          <w:rStyle w:val="Emphasis"/>
        </w:rPr>
        <w:t>It is unlikely</w:t>
      </w:r>
      <w:r w:rsidRPr="00A961CB">
        <w:rPr>
          <w:rStyle w:val="StyleUnderline"/>
        </w:rPr>
        <w:t xml:space="preserve"> </w:t>
      </w:r>
      <w:r w:rsidRPr="00A961CB">
        <w:rPr>
          <w:sz w:val="14"/>
        </w:rPr>
        <w:t xml:space="preserve">that </w:t>
      </w:r>
      <w:r w:rsidRPr="00A961CB">
        <w:rPr>
          <w:rStyle w:val="Emphasis"/>
        </w:rPr>
        <w:t>other states are questioning American resolve as much as we</w:t>
      </w:r>
      <w:r w:rsidRPr="00A961CB">
        <w:rPr>
          <w:sz w:val="14"/>
        </w:rPr>
        <w:t xml:space="preserve"> (or The Economist) </w:t>
      </w:r>
      <w:r w:rsidRPr="00A961CB">
        <w:rPr>
          <w:rStyle w:val="Emphasis"/>
        </w:rPr>
        <w:t>are</w:t>
      </w:r>
      <w:r w:rsidRPr="00A961CB">
        <w:rPr>
          <w:sz w:val="14"/>
        </w:rPr>
        <w:t xml:space="preserve">. </w:t>
      </w:r>
      <w:r w:rsidRPr="00A961CB">
        <w:rPr>
          <w:rStyle w:val="Emphasis"/>
        </w:rPr>
        <w:t>The United States can break its word and renege on its agreements without creating a more chaotic world</w:t>
      </w:r>
      <w:r w:rsidRPr="00A961CB">
        <w:rPr>
          <w:sz w:val="14"/>
        </w:rPr>
        <w:t xml:space="preserve"> </w:t>
      </w:r>
      <w:r w:rsidRPr="00A961CB">
        <w:rPr>
          <w:rStyle w:val="StyleUnderline"/>
        </w:rPr>
        <w:t>or endangering a leader’s hold onto office.</w:t>
      </w:r>
      <w:r w:rsidRPr="00A961CB">
        <w:rPr>
          <w:sz w:val="14"/>
        </w:rPr>
        <w:t xml:space="preserve"> If anything, </w:t>
      </w:r>
      <w:r w:rsidRPr="00A961CB">
        <w:rPr>
          <w:rStyle w:val="StyleUnderline"/>
        </w:rPr>
        <w:t>such behaviors may be equated with prudence instead of reckless disregard</w:t>
      </w:r>
      <w:r w:rsidRPr="00A961CB">
        <w:rPr>
          <w:sz w:val="14"/>
        </w:rPr>
        <w:t xml:space="preserve"> for the national interest.</w:t>
      </w:r>
    </w:p>
    <w:p w:rsidR="00B171E8" w:rsidRDefault="00B171E8" w:rsidP="00B171E8">
      <w:pPr>
        <w:pStyle w:val="Heading3"/>
      </w:pPr>
      <w:r>
        <w:t>M – AT: LIO</w:t>
      </w:r>
    </w:p>
    <w:p w:rsidR="00B171E8" w:rsidRDefault="00B171E8" w:rsidP="00B171E8">
      <w:pPr>
        <w:pStyle w:val="Heading4"/>
      </w:pPr>
      <w:r>
        <w:t>The “liberal international order” is a front for hypocrisy and only enforces norms when convenient for the US</w:t>
      </w:r>
    </w:p>
    <w:p w:rsidR="00B171E8" w:rsidRPr="005A79CC" w:rsidRDefault="00B171E8" w:rsidP="00B171E8">
      <w:r w:rsidRPr="005A79CC">
        <w:rPr>
          <w:rStyle w:val="Style13ptBold"/>
        </w:rPr>
        <w:t xml:space="preserve">Carpenter 18 </w:t>
      </w:r>
      <w:r>
        <w:t xml:space="preserve">(Ted, senior fellow in defense and foreign-policy studies at the Cato Institute and contributing editor, National Interest, “Trump Didn't Wreck the ‘Liberal International Order’,” </w:t>
      </w:r>
      <w:hyperlink r:id="rId201" w:history="1">
        <w:r w:rsidRPr="0070735D">
          <w:rPr>
            <w:rStyle w:val="Hyperlink"/>
          </w:rPr>
          <w:t>https://nationalinterest.org/feature/trump-didnt-wreck-liberal-international-order-36177</w:t>
        </w:r>
      </w:hyperlink>
      <w:r>
        <w:t>, 11/17/2018, 6/26/2019) DG</w:t>
      </w:r>
    </w:p>
    <w:p w:rsidR="00B171E8" w:rsidRDefault="00B171E8" w:rsidP="00B171E8">
      <w:pPr>
        <w:rPr>
          <w:rStyle w:val="Emphasis"/>
        </w:rPr>
      </w:pPr>
      <w:r w:rsidRPr="008F1CEE">
        <w:rPr>
          <w:rStyle w:val="StyleUnderline"/>
        </w:rPr>
        <w:t>A frequent criticism of</w:t>
      </w:r>
      <w:r w:rsidRPr="005A79CC">
        <w:rPr>
          <w:sz w:val="14"/>
        </w:rPr>
        <w:t xml:space="preserve"> President Donald </w:t>
      </w:r>
      <w:r w:rsidRPr="008F1CEE">
        <w:rPr>
          <w:rStyle w:val="StyleUnderline"/>
        </w:rPr>
        <w:t>Trump is that he has undermined the “rules-based” liberal international order</w:t>
      </w:r>
      <w:r w:rsidRPr="005A79CC">
        <w:rPr>
          <w:sz w:val="14"/>
        </w:rPr>
        <w:t xml:space="preserve"> that the United States installed after World War II and subsequent generations of American leaders maintained. Unfortunately, there always has been far more image than substance to that international system. </w:t>
      </w:r>
      <w:r w:rsidRPr="008F1CEE">
        <w:rPr>
          <w:rStyle w:val="StyleUnderline"/>
        </w:rPr>
        <w:t>In reality, the U.S.-led</w:t>
      </w:r>
      <w:r w:rsidRPr="005A79CC">
        <w:rPr>
          <w:sz w:val="14"/>
        </w:rPr>
        <w:t xml:space="preserve"> (indeed, the U.S.-dominated) </w:t>
      </w:r>
      <w:r w:rsidRPr="008F1CEE">
        <w:rPr>
          <w:rStyle w:val="StyleUnderline"/>
        </w:rPr>
        <w:t xml:space="preserve">liberal international order has not been all that liberal, nor has it been all that orderly. </w:t>
      </w:r>
      <w:r w:rsidRPr="008F1CEE">
        <w:rPr>
          <w:rStyle w:val="Emphasis"/>
        </w:rPr>
        <w:t>The rules-based aspect is</w:t>
      </w:r>
      <w:r w:rsidRPr="005A79CC">
        <w:rPr>
          <w:sz w:val="14"/>
        </w:rPr>
        <w:t xml:space="preserve"> extremely </w:t>
      </w:r>
      <w:r w:rsidRPr="008F1CEE">
        <w:rPr>
          <w:rStyle w:val="StyleUnderline"/>
        </w:rPr>
        <w:t xml:space="preserve">selective, if not </w:t>
      </w:r>
      <w:r w:rsidRPr="008F1CEE">
        <w:rPr>
          <w:rStyle w:val="Emphasis"/>
        </w:rPr>
        <w:t>hypocritical</w:t>
      </w:r>
      <w:r w:rsidRPr="008F1CEE">
        <w:rPr>
          <w:rStyle w:val="StyleUnderline"/>
        </w:rPr>
        <w:t>.</w:t>
      </w:r>
      <w:r w:rsidRPr="005A79CC">
        <w:rPr>
          <w:sz w:val="14"/>
        </w:rPr>
        <w:t xml:space="preserve"> </w:t>
      </w:r>
      <w:r w:rsidRPr="008F1CEE">
        <w:rPr>
          <w:rStyle w:val="StyleUnderline"/>
        </w:rPr>
        <w:t>The United States and its</w:t>
      </w:r>
      <w:r w:rsidRPr="005A79CC">
        <w:rPr>
          <w:sz w:val="14"/>
        </w:rPr>
        <w:t xml:space="preserve"> Western </w:t>
      </w:r>
      <w:r w:rsidRPr="008F1CEE">
        <w:rPr>
          <w:rStyle w:val="StyleUnderline"/>
        </w:rPr>
        <w:t>allies frequently lecture other countries about violating proper international norms</w:t>
      </w:r>
      <w:r w:rsidRPr="005A79CC">
        <w:rPr>
          <w:sz w:val="14"/>
        </w:rPr>
        <w:t xml:space="preserve">. During the Cold War, Washington repeatedly denounced the Soviet Union for interfering in the internal affairs of other countries and committing outright acts of aggression. U.S. leaders excoriated Moscow’s brutal crackdowns in East Germany (1953), Hungary (1956) and Czechoslovakia (1968). Later, </w:t>
      </w:r>
      <w:r w:rsidRPr="005A79CC">
        <w:rPr>
          <w:rStyle w:val="StyleUnderline"/>
        </w:rPr>
        <w:t>Washington fumed about the Soviet invasion</w:t>
      </w:r>
      <w:r w:rsidRPr="005A79CC">
        <w:rPr>
          <w:sz w:val="14"/>
        </w:rPr>
        <w:t xml:space="preserve"> and occupation of Afghanistan and even lower-profile Kremlin meddling in such places as Nicaragua, El Salvador, and Angola. </w:t>
      </w:r>
      <w:r w:rsidRPr="005A79CC">
        <w:rPr>
          <w:rStyle w:val="StyleUnderline"/>
        </w:rPr>
        <w:t>Similar hectoring</w:t>
      </w:r>
      <w:r w:rsidRPr="005A79CC">
        <w:rPr>
          <w:sz w:val="14"/>
        </w:rPr>
        <w:t xml:space="preserve"> has </w:t>
      </w:r>
      <w:r w:rsidRPr="005A79CC">
        <w:rPr>
          <w:rStyle w:val="StyleUnderline"/>
        </w:rPr>
        <w:t>continued into the post-Cold War era directed at a noncommunist Russia.</w:t>
      </w:r>
      <w:r w:rsidRPr="005A79CC">
        <w:rPr>
          <w:sz w:val="14"/>
        </w:rPr>
        <w:t xml:space="preserve"> </w:t>
      </w:r>
      <w:r w:rsidRPr="005A79CC">
        <w:rPr>
          <w:rStyle w:val="StyleUnderline"/>
        </w:rPr>
        <w:t>Washington responded angrily to Russia’s war against Georgia</w:t>
      </w:r>
      <w:r w:rsidRPr="005A79CC">
        <w:rPr>
          <w:sz w:val="14"/>
        </w:rPr>
        <w:t xml:space="preserve"> (even though evidence indicated Georgia initiated the fighting) </w:t>
      </w:r>
      <w:r w:rsidRPr="005A79CC">
        <w:rPr>
          <w:rStyle w:val="StyleUnderline"/>
        </w:rPr>
        <w:t xml:space="preserve">and reacted with utter fury when </w:t>
      </w:r>
      <w:r w:rsidRPr="005A79CC">
        <w:rPr>
          <w:sz w:val="14"/>
        </w:rPr>
        <w:t xml:space="preserve">Vladimir </w:t>
      </w:r>
      <w:r w:rsidRPr="005A79CC">
        <w:rPr>
          <w:rStyle w:val="StyleUnderline"/>
        </w:rPr>
        <w:t>Putin’s government annexed Crimea</w:t>
      </w:r>
      <w:r w:rsidRPr="005A79CC">
        <w:rPr>
          <w:sz w:val="14"/>
        </w:rPr>
        <w:t xml:space="preserve">. China and Iran also are prominent targets of U.S. criticism for “disruptive” behavior. Yet </w:t>
      </w:r>
      <w:r w:rsidRPr="005A79CC">
        <w:rPr>
          <w:rStyle w:val="StyleUnderline"/>
        </w:rPr>
        <w:t xml:space="preserve">the United States and its Western allies have </w:t>
      </w:r>
      <w:r w:rsidRPr="005A79CC">
        <w:rPr>
          <w:rStyle w:val="Emphasis"/>
        </w:rPr>
        <w:t>repeatedly meddled</w:t>
      </w:r>
      <w:r w:rsidRPr="005A79CC">
        <w:rPr>
          <w:sz w:val="14"/>
        </w:rPr>
        <w:t xml:space="preserve"> (or worse) </w:t>
      </w:r>
      <w:r w:rsidRPr="005A79CC">
        <w:rPr>
          <w:rStyle w:val="Emphasis"/>
        </w:rPr>
        <w:t>in the internal affairs of other nations</w:t>
      </w:r>
      <w:r w:rsidRPr="005A79CC">
        <w:rPr>
          <w:rStyle w:val="StyleUnderline"/>
        </w:rPr>
        <w:t>.</w:t>
      </w:r>
      <w:r w:rsidRPr="005A79CC">
        <w:rPr>
          <w:sz w:val="14"/>
        </w:rPr>
        <w:t xml:space="preserve"> </w:t>
      </w:r>
      <w:r w:rsidRPr="005A79CC">
        <w:rPr>
          <w:rStyle w:val="StyleUnderline"/>
        </w:rPr>
        <w:t>The CIA and</w:t>
      </w:r>
      <w:r w:rsidRPr="005A79CC">
        <w:rPr>
          <w:sz w:val="14"/>
        </w:rPr>
        <w:t xml:space="preserve"> its British counterpart </w:t>
      </w:r>
      <w:r w:rsidRPr="005A79CC">
        <w:rPr>
          <w:rStyle w:val="StyleUnderline"/>
        </w:rPr>
        <w:t>MI5 orchestrated the 1953 coup that overthrew Iran’s government</w:t>
      </w:r>
      <w:r w:rsidRPr="005A79CC">
        <w:rPr>
          <w:sz w:val="14"/>
        </w:rPr>
        <w:t xml:space="preserve">, and </w:t>
      </w:r>
      <w:r w:rsidRPr="005A79CC">
        <w:rPr>
          <w:rStyle w:val="StyleUnderline"/>
        </w:rPr>
        <w:t>the CIA did the same</w:t>
      </w:r>
      <w:r w:rsidRPr="005A79CC">
        <w:rPr>
          <w:sz w:val="14"/>
        </w:rPr>
        <w:t xml:space="preserve"> the following year </w:t>
      </w:r>
      <w:r w:rsidRPr="005A79CC">
        <w:rPr>
          <w:rStyle w:val="StyleUnderline"/>
        </w:rPr>
        <w:t>in Guatemala</w:t>
      </w:r>
      <w:r w:rsidRPr="005A79CC">
        <w:rPr>
          <w:sz w:val="14"/>
        </w:rPr>
        <w:t xml:space="preserve">. In both cases, the violations of the standards the West established were especially brazen and inappropriate, since the ousted governments were democratic. </w:t>
      </w:r>
      <w:r w:rsidRPr="005A79CC">
        <w:rPr>
          <w:rStyle w:val="StyleUnderline"/>
        </w:rPr>
        <w:t xml:space="preserve">The United States was implicated in </w:t>
      </w:r>
      <w:r w:rsidRPr="005A79CC">
        <w:rPr>
          <w:rStyle w:val="Emphasis"/>
        </w:rPr>
        <w:t>numerous other coups</w:t>
      </w:r>
      <w:r w:rsidRPr="005A79CC">
        <w:rPr>
          <w:sz w:val="14"/>
        </w:rPr>
        <w:t xml:space="preserve"> or coup attempts, </w:t>
      </w:r>
      <w:r w:rsidRPr="005A79CC">
        <w:rPr>
          <w:rStyle w:val="StyleUnderline"/>
        </w:rPr>
        <w:t>including in Indonesia, South Vietnam, and Chile.</w:t>
      </w:r>
      <w:r w:rsidRPr="005A79CC">
        <w:rPr>
          <w:sz w:val="14"/>
        </w:rPr>
        <w:t xml:space="preserve"> The milder forms of U.S. meddling have been even more frequent. Studies indicated that </w:t>
      </w:r>
      <w:r w:rsidRPr="005A79CC">
        <w:rPr>
          <w:rStyle w:val="Emphasis"/>
        </w:rPr>
        <w:t>Washington has interfered in elections and other domestic political affairs in more than eighty countries</w:t>
      </w:r>
      <w:r w:rsidRPr="005A79CC">
        <w:rPr>
          <w:sz w:val="14"/>
        </w:rPr>
        <w:t xml:space="preserve">, including some two dozen, full-fledged democracies since World War II. </w:t>
      </w:r>
      <w:r w:rsidRPr="005A79CC">
        <w:rPr>
          <w:rStyle w:val="StyleUnderline"/>
        </w:rPr>
        <w:t>The most recent instance was the flagrant U.S.</w:t>
      </w:r>
      <w:r w:rsidRPr="005A79CC">
        <w:rPr>
          <w:sz w:val="14"/>
        </w:rPr>
        <w:t xml:space="preserve"> (</w:t>
      </w:r>
      <w:r w:rsidRPr="005A79CC">
        <w:rPr>
          <w:rStyle w:val="StyleUnderline"/>
        </w:rPr>
        <w:t>and European Union</w:t>
      </w:r>
      <w:r w:rsidRPr="005A79CC">
        <w:rPr>
          <w:sz w:val="14"/>
        </w:rPr>
        <w:t xml:space="preserve">) </w:t>
      </w:r>
      <w:r w:rsidRPr="005A79CC">
        <w:rPr>
          <w:rStyle w:val="StyleUnderline"/>
        </w:rPr>
        <w:t>interference in Ukraine to encourage demonstrators to oust the elected, pro-Russian president before the end of his term</w:t>
      </w:r>
      <w:r w:rsidRPr="005A79CC">
        <w:rPr>
          <w:sz w:val="14"/>
        </w:rPr>
        <w:t xml:space="preserve">. Both </w:t>
      </w:r>
      <w:r w:rsidRPr="005A79CC">
        <w:rPr>
          <w:rStyle w:val="Emphasis"/>
        </w:rPr>
        <w:t>the United States and its allies</w:t>
      </w:r>
      <w:r w:rsidRPr="005A79CC">
        <w:rPr>
          <w:rStyle w:val="StyleUnderline"/>
        </w:rPr>
        <w:t xml:space="preserve"> have </w:t>
      </w:r>
      <w:r w:rsidRPr="005A79CC">
        <w:rPr>
          <w:rStyle w:val="Emphasis"/>
        </w:rPr>
        <w:t>committed acts of military aggression in blatant violation of</w:t>
      </w:r>
      <w:r w:rsidRPr="005A79CC">
        <w:rPr>
          <w:rStyle w:val="StyleUnderline"/>
        </w:rPr>
        <w:t xml:space="preserve"> supposed </w:t>
      </w:r>
      <w:r w:rsidRPr="005A79CC">
        <w:rPr>
          <w:rStyle w:val="Emphasis"/>
        </w:rPr>
        <w:t>international norms</w:t>
      </w:r>
      <w:r w:rsidRPr="005A79CC">
        <w:rPr>
          <w:sz w:val="14"/>
        </w:rPr>
        <w:t xml:space="preserve">. Turkey invaded Cyprus in 1974 and occupied some 37 percent of its territory—an illegal occupation and de facto annexation that continues to this day. </w:t>
      </w:r>
      <w:r w:rsidRPr="005A79CC">
        <w:rPr>
          <w:rStyle w:val="StyleUnderline"/>
        </w:rPr>
        <w:t>The United States and its NATO partners forcibly detached Serbia’s Kosovo province from Belgrade’s jurisdiction</w:t>
      </w:r>
      <w:r w:rsidRPr="005A79CC">
        <w:rPr>
          <w:sz w:val="14"/>
        </w:rPr>
        <w:t xml:space="preserve"> by launching a seventy-eight-day air war. And </w:t>
      </w:r>
      <w:r w:rsidRPr="005A79CC">
        <w:rPr>
          <w:rStyle w:val="StyleUnderline"/>
        </w:rPr>
        <w:t>Washington led the wars to overthrow</w:t>
      </w:r>
      <w:r w:rsidRPr="005A79CC">
        <w:rPr>
          <w:sz w:val="14"/>
        </w:rPr>
        <w:t xml:space="preserve"> Saddam </w:t>
      </w:r>
      <w:r w:rsidRPr="005A79CC">
        <w:rPr>
          <w:rStyle w:val="StyleUnderline"/>
        </w:rPr>
        <w:t>Hussein’s government in Iraq and</w:t>
      </w:r>
      <w:r w:rsidRPr="005A79CC">
        <w:rPr>
          <w:sz w:val="14"/>
        </w:rPr>
        <w:t xml:space="preserve"> Muammar </w:t>
      </w:r>
      <w:r w:rsidRPr="005A79CC">
        <w:rPr>
          <w:rStyle w:val="StyleUnderline"/>
        </w:rPr>
        <w:t xml:space="preserve">Gaddafi’s in Libya. </w:t>
      </w:r>
      <w:r w:rsidRPr="005A79CC">
        <w:rPr>
          <w:rStyle w:val="Emphasis"/>
        </w:rPr>
        <w:t>The Kosovo episode is</w:t>
      </w:r>
      <w:r w:rsidRPr="005A79CC">
        <w:rPr>
          <w:rStyle w:val="StyleUnderline"/>
        </w:rPr>
        <w:t xml:space="preserve"> </w:t>
      </w:r>
      <w:r w:rsidRPr="005A79CC">
        <w:rPr>
          <w:sz w:val="14"/>
        </w:rPr>
        <w:t xml:space="preserve">especially </w:t>
      </w:r>
      <w:r w:rsidRPr="005A79CC">
        <w:rPr>
          <w:rStyle w:val="Emphasis"/>
        </w:rPr>
        <w:t>illustrative of U.S. and Western hypocrisy regarding a rules-based international order</w:t>
      </w:r>
      <w:r w:rsidRPr="005A79CC">
        <w:rPr>
          <w:sz w:val="14"/>
        </w:rPr>
        <w:t xml:space="preserve">. </w:t>
      </w:r>
      <w:r w:rsidRPr="005A79CC">
        <w:rPr>
          <w:rStyle w:val="StyleUnderline"/>
        </w:rPr>
        <w:t>Not only did</w:t>
      </w:r>
      <w:r w:rsidRPr="005A79CC">
        <w:rPr>
          <w:sz w:val="14"/>
        </w:rPr>
        <w:t xml:space="preserve"> the American-led North Atlantic Treaty Organization (</w:t>
      </w:r>
      <w:r w:rsidRPr="005A79CC">
        <w:rPr>
          <w:rStyle w:val="StyleUnderline"/>
        </w:rPr>
        <w:t>NATO</w:t>
      </w:r>
      <w:r w:rsidRPr="005A79CC">
        <w:rPr>
          <w:sz w:val="14"/>
        </w:rPr>
        <w:t xml:space="preserve">) </w:t>
      </w:r>
      <w:r w:rsidRPr="005A79CC">
        <w:rPr>
          <w:rStyle w:val="StyleUnderline"/>
        </w:rPr>
        <w:t>launch an offensive war against a country that had not attacked any member</w:t>
      </w:r>
      <w:r w:rsidRPr="005A79CC">
        <w:rPr>
          <w:sz w:val="14"/>
        </w:rPr>
        <w:t xml:space="preserve"> of the alliance, but </w:t>
      </w:r>
      <w:r w:rsidRPr="005A79CC">
        <w:rPr>
          <w:rStyle w:val="StyleUnderline"/>
        </w:rPr>
        <w:t>the war's aftermath underscored the selective application of rules</w:t>
      </w:r>
      <w:r w:rsidRPr="005A79CC">
        <w:rPr>
          <w:sz w:val="14"/>
        </w:rPr>
        <w:t xml:space="preserve">. The post-war occupation of Kosovo was under the auspices of the United Nations. When Kosovo's leaders wanted to declare the province's outright independence, the Western powers faced a problem. It was certain that both Russia and China would exercise their veto power on the UN Security Council to prevent that outcome. The United States and some (not even all) of its NATO allies simply bypassed the Council and approved Kosovo’s declaration of independence on an ad hoc basis. </w:t>
      </w:r>
      <w:r w:rsidRPr="005A79CC">
        <w:rPr>
          <w:rStyle w:val="StyleUnderline"/>
        </w:rPr>
        <w:t>Western actions regarding Kosovo highlighted the reality that those countries follow the “rules” they</w:t>
      </w:r>
      <w:r w:rsidRPr="005A79CC">
        <w:rPr>
          <w:sz w:val="14"/>
        </w:rPr>
        <w:t xml:space="preserve"> officially </w:t>
      </w:r>
      <w:r w:rsidRPr="005A79CC">
        <w:rPr>
          <w:rStyle w:val="StyleUnderline"/>
        </w:rPr>
        <w:t>proclaim</w:t>
      </w:r>
      <w:r w:rsidRPr="005A79CC">
        <w:rPr>
          <w:sz w:val="14"/>
        </w:rPr>
        <w:t xml:space="preserve"> only </w:t>
      </w:r>
      <w:r w:rsidRPr="005A79CC">
        <w:rPr>
          <w:rStyle w:val="StyleUnderline"/>
        </w:rPr>
        <w:t xml:space="preserve">when it suits their interests and goals. </w:t>
      </w:r>
      <w:r w:rsidRPr="005A79CC">
        <w:rPr>
          <w:rStyle w:val="Emphasis"/>
        </w:rPr>
        <w:t>The supposedly “liberal” aspect</w:t>
      </w:r>
      <w:r w:rsidRPr="005A79CC">
        <w:rPr>
          <w:sz w:val="14"/>
        </w:rPr>
        <w:t xml:space="preserve"> of the international order </w:t>
      </w:r>
      <w:r w:rsidRPr="005A79CC">
        <w:rPr>
          <w:rStyle w:val="Emphasis"/>
        </w:rPr>
        <w:t>has been as sporadic and self-serving as the orderly component</w:t>
      </w:r>
      <w:r w:rsidRPr="005A79CC">
        <w:rPr>
          <w:rStyle w:val="StyleUnderline"/>
        </w:rPr>
        <w:t>.</w:t>
      </w:r>
      <w:r w:rsidRPr="005A79CC">
        <w:rPr>
          <w:sz w:val="14"/>
        </w:rPr>
        <w:t xml:space="preserve"> </w:t>
      </w:r>
      <w:r w:rsidRPr="005A79CC">
        <w:rPr>
          <w:rStyle w:val="StyleUnderline"/>
        </w:rPr>
        <w:t>Washington has been</w:t>
      </w:r>
      <w:r w:rsidRPr="005A79CC">
        <w:rPr>
          <w:sz w:val="14"/>
        </w:rPr>
        <w:t xml:space="preserve"> quite </w:t>
      </w:r>
      <w:r w:rsidRPr="005A79CC">
        <w:rPr>
          <w:rStyle w:val="StyleUnderline"/>
        </w:rPr>
        <w:t>comfortable collaborating with oppressive and vicious regimes when it suited the objectives of U.S. policymakers. When the CIA overthrew the</w:t>
      </w:r>
      <w:r w:rsidRPr="005A79CC">
        <w:rPr>
          <w:sz w:val="14"/>
        </w:rPr>
        <w:t xml:space="preserve"> fledgling </w:t>
      </w:r>
      <w:r w:rsidRPr="005A79CC">
        <w:rPr>
          <w:rStyle w:val="StyleUnderline"/>
        </w:rPr>
        <w:t xml:space="preserve">Iranian and Guatemalan democracies, </w:t>
      </w:r>
      <w:r w:rsidRPr="005A79CC">
        <w:rPr>
          <w:rStyle w:val="Emphasis"/>
        </w:rPr>
        <w:t>the successor governments were dictatorships</w:t>
      </w:r>
      <w:r w:rsidRPr="005A79CC">
        <w:rPr>
          <w:sz w:val="14"/>
        </w:rPr>
        <w:t xml:space="preserve"> </w:t>
      </w:r>
      <w:r w:rsidRPr="005A79CC">
        <w:rPr>
          <w:rStyle w:val="StyleUnderline"/>
        </w:rPr>
        <w:t>that committed horrid human rights abuses.</w:t>
      </w:r>
      <w:r w:rsidRPr="005A79CC">
        <w:rPr>
          <w:sz w:val="14"/>
        </w:rPr>
        <w:t xml:space="preserve"> Likewise, </w:t>
      </w:r>
      <w:r w:rsidRPr="005A79CC">
        <w:rPr>
          <w:rStyle w:val="StyleUnderline"/>
        </w:rPr>
        <w:t>Washington preferred</w:t>
      </w:r>
      <w:r w:rsidRPr="005A79CC">
        <w:rPr>
          <w:sz w:val="14"/>
        </w:rPr>
        <w:t xml:space="preserve"> a succession of </w:t>
      </w:r>
      <w:r w:rsidRPr="005A79CC">
        <w:rPr>
          <w:rStyle w:val="StyleUnderline"/>
        </w:rPr>
        <w:t>military dictatorships in South Korea over</w:t>
      </w:r>
      <w:r w:rsidRPr="005A79CC">
        <w:rPr>
          <w:sz w:val="14"/>
        </w:rPr>
        <w:t xml:space="preserve"> potentially </w:t>
      </w:r>
      <w:r w:rsidRPr="005A79CC">
        <w:rPr>
          <w:rStyle w:val="StyleUnderline"/>
        </w:rPr>
        <w:t>unpredictable</w:t>
      </w:r>
      <w:r w:rsidRPr="005A79CC">
        <w:rPr>
          <w:sz w:val="14"/>
        </w:rPr>
        <w:t xml:space="preserve"> </w:t>
      </w:r>
      <w:r w:rsidRPr="005A79CC">
        <w:rPr>
          <w:rStyle w:val="StyleUnderline"/>
        </w:rPr>
        <w:t>and left-leaning democratic factions. The same preference</w:t>
      </w:r>
      <w:r w:rsidRPr="005A79CC">
        <w:rPr>
          <w:sz w:val="14"/>
        </w:rPr>
        <w:t xml:space="preserve"> for “friendly dictators” </w:t>
      </w:r>
      <w:r w:rsidRPr="005A79CC">
        <w:rPr>
          <w:rStyle w:val="StyleUnderline"/>
        </w:rPr>
        <w:t>was evident regarding</w:t>
      </w:r>
      <w:r w:rsidRPr="005A79CC">
        <w:rPr>
          <w:sz w:val="14"/>
        </w:rPr>
        <w:t xml:space="preserve"> such countries as </w:t>
      </w:r>
      <w:r w:rsidRPr="005A79CC">
        <w:rPr>
          <w:rStyle w:val="StyleUnderline"/>
        </w:rPr>
        <w:t>Taiwan, the Philippines, Argentina, Nicaragua, and Chile.</w:t>
      </w:r>
      <w:r w:rsidRPr="005A79CC">
        <w:rPr>
          <w:sz w:val="14"/>
        </w:rPr>
        <w:t xml:space="preserve"> That preference did not end when the Cold War did</w:t>
      </w:r>
      <w:r w:rsidRPr="005A79CC">
        <w:rPr>
          <w:rStyle w:val="StyleUnderline"/>
        </w:rPr>
        <w:t>; it still is apparent from Washington’s response to the Egyptian military’s ouster of</w:t>
      </w:r>
      <w:r w:rsidRPr="005A79CC">
        <w:rPr>
          <w:sz w:val="14"/>
        </w:rPr>
        <w:t xml:space="preserve"> democratically elected President Mohamed </w:t>
      </w:r>
      <w:r w:rsidRPr="005A79CC">
        <w:rPr>
          <w:rStyle w:val="StyleUnderline"/>
        </w:rPr>
        <w:t>Morsi</w:t>
      </w:r>
      <w:r w:rsidRPr="005A79CC">
        <w:rPr>
          <w:sz w:val="14"/>
        </w:rPr>
        <w:t xml:space="preserve">. Moreover, </w:t>
      </w:r>
      <w:r w:rsidRPr="005A79CC">
        <w:rPr>
          <w:rStyle w:val="StyleUnderline"/>
        </w:rPr>
        <w:t xml:space="preserve">that attitude is even clearer from Washington’s </w:t>
      </w:r>
      <w:r w:rsidRPr="005A79CC">
        <w:rPr>
          <w:sz w:val="14"/>
        </w:rPr>
        <w:t xml:space="preserve">extremely </w:t>
      </w:r>
      <w:r w:rsidRPr="005A79CC">
        <w:rPr>
          <w:rStyle w:val="StyleUnderline"/>
        </w:rPr>
        <w:t>cozy relationship with Saudi Arabia and its Gulf allies and clients</w:t>
      </w:r>
      <w:r w:rsidRPr="005A79CC">
        <w:rPr>
          <w:sz w:val="14"/>
        </w:rPr>
        <w:t xml:space="preserve">—some of the most brutal, autocratic regimes on the planet. </w:t>
      </w:r>
      <w:r w:rsidRPr="005A79CC">
        <w:rPr>
          <w:rStyle w:val="StyleUnderline"/>
        </w:rPr>
        <w:t>A rules-based, liberal international order has</w:t>
      </w:r>
      <w:r w:rsidRPr="005A79CC">
        <w:rPr>
          <w:sz w:val="14"/>
        </w:rPr>
        <w:t xml:space="preserve"> </w:t>
      </w:r>
      <w:r w:rsidRPr="005A79CC">
        <w:rPr>
          <w:rStyle w:val="StyleUnderline"/>
        </w:rPr>
        <w:t>seemed to apply only to the United States and a select number of its allies</w:t>
      </w:r>
      <w:r w:rsidRPr="005A79CC">
        <w:rPr>
          <w:sz w:val="14"/>
        </w:rPr>
        <w:t>—primarily in Europe and East Asia—</w:t>
      </w:r>
      <w:r w:rsidRPr="005A79CC">
        <w:rPr>
          <w:rStyle w:val="StyleUnderline"/>
        </w:rPr>
        <w:t>in their relations with one another.</w:t>
      </w:r>
      <w:r w:rsidRPr="005A79CC">
        <w:rPr>
          <w:sz w:val="14"/>
        </w:rPr>
        <w:t xml:space="preserve"> It has not been liberal or rules-based regarding the West’s behavior toward outside powers. </w:t>
      </w:r>
      <w:r w:rsidRPr="005A79CC">
        <w:rPr>
          <w:rStyle w:val="Emphasis"/>
        </w:rPr>
        <w:t>Those relationships have been</w:t>
      </w:r>
      <w:r w:rsidRPr="005A79CC">
        <w:rPr>
          <w:rStyle w:val="StyleUnderline"/>
        </w:rPr>
        <w:t xml:space="preserve"> as pragmatic and even </w:t>
      </w:r>
      <w:r w:rsidRPr="005A79CC">
        <w:rPr>
          <w:rStyle w:val="Emphasis"/>
        </w:rPr>
        <w:t>downright amoral</w:t>
      </w:r>
      <w:r w:rsidRPr="005A79CC">
        <w:rPr>
          <w:rStyle w:val="StyleUnderline"/>
        </w:rPr>
        <w:t xml:space="preserve"> as</w:t>
      </w:r>
      <w:r w:rsidRPr="005A79CC">
        <w:rPr>
          <w:sz w:val="14"/>
        </w:rPr>
        <w:t xml:space="preserve"> anything </w:t>
      </w:r>
      <w:r w:rsidRPr="005A79CC">
        <w:rPr>
          <w:rStyle w:val="StyleUnderline"/>
        </w:rPr>
        <w:t>Machiavelli</w:t>
      </w:r>
      <w:r w:rsidRPr="005A79CC">
        <w:rPr>
          <w:sz w:val="14"/>
        </w:rPr>
        <w:t xml:space="preserve"> could have advocated. Additionally, Donald </w:t>
      </w:r>
      <w:r w:rsidRPr="005A79CC">
        <w:rPr>
          <w:rStyle w:val="StyleUnderline"/>
        </w:rPr>
        <w:t>Trump</w:t>
      </w:r>
      <w:r w:rsidRPr="005A79CC">
        <w:rPr>
          <w:sz w:val="14"/>
        </w:rPr>
        <w:t xml:space="preserve"> has </w:t>
      </w:r>
      <w:r w:rsidRPr="005A79CC">
        <w:rPr>
          <w:rStyle w:val="StyleUnderline"/>
        </w:rPr>
        <w:t xml:space="preserve">displayed </w:t>
      </w:r>
      <w:r w:rsidRPr="005A79CC">
        <w:rPr>
          <w:rStyle w:val="Emphasis"/>
        </w:rPr>
        <w:t>a troubling personal fondness for authoritarian leaders</w:t>
      </w:r>
      <w:r w:rsidRPr="005A79CC">
        <w:rPr>
          <w:sz w:val="14"/>
        </w:rPr>
        <w:t xml:space="preserve"> and values. </w:t>
      </w:r>
      <w:r w:rsidRPr="005A79CC">
        <w:rPr>
          <w:rStyle w:val="StyleUnderline"/>
        </w:rPr>
        <w:t>His foreign policy has exhibited</w:t>
      </w:r>
      <w:r w:rsidRPr="005A79CC">
        <w:rPr>
          <w:sz w:val="14"/>
        </w:rPr>
        <w:t xml:space="preserve"> even </w:t>
      </w:r>
      <w:r w:rsidRPr="005A79CC">
        <w:rPr>
          <w:rStyle w:val="StyleUnderline"/>
        </w:rPr>
        <w:t>less concern</w:t>
      </w:r>
      <w:r w:rsidRPr="005A79CC">
        <w:rPr>
          <w:sz w:val="14"/>
        </w:rPr>
        <w:t xml:space="preserve"> for the views and preferences of other countries—even close U.S. allies—</w:t>
      </w:r>
      <w:r w:rsidRPr="005A79CC">
        <w:rPr>
          <w:rStyle w:val="StyleUnderline"/>
        </w:rPr>
        <w:t>than his predecessors</w:t>
      </w:r>
      <w:r w:rsidRPr="005A79CC">
        <w:rPr>
          <w:sz w:val="14"/>
        </w:rPr>
        <w:t xml:space="preserve"> displayed. But </w:t>
      </w:r>
      <w:r w:rsidRPr="005A79CC">
        <w:rPr>
          <w:rStyle w:val="Emphasis"/>
        </w:rPr>
        <w:t>he has not wrecked the liberal international order. That order never really existed in the way its advocates portrayed.</w:t>
      </w:r>
    </w:p>
    <w:p w:rsidR="00B171E8" w:rsidRDefault="00B171E8" w:rsidP="00B171E8">
      <w:pPr>
        <w:pStyle w:val="Heading4"/>
      </w:pPr>
      <w:r w:rsidRPr="007D56D9">
        <w:t>It's already dead – multiple warrants</w:t>
      </w:r>
    </w:p>
    <w:p w:rsidR="00B171E8" w:rsidRPr="007D56D9" w:rsidRDefault="00B171E8" w:rsidP="00B171E8">
      <w:r w:rsidRPr="007D56D9">
        <w:rPr>
          <w:rStyle w:val="Style13ptBold"/>
        </w:rPr>
        <w:t>Mullan 6/25</w:t>
      </w:r>
      <w:r>
        <w:t xml:space="preserve"> (Terrence, assistant director for international institutions and global governance, Council on Foreign Relations, “The World Order is Dead. Long Live the World Order.”, </w:t>
      </w:r>
      <w:hyperlink r:id="rId202" w:history="1">
        <w:r w:rsidRPr="0070735D">
          <w:rPr>
            <w:rStyle w:val="Hyperlink"/>
          </w:rPr>
          <w:t>https://www.cfr.org/blog/world-order-dead-long-live-world-order</w:t>
        </w:r>
      </w:hyperlink>
      <w:r>
        <w:t>, 6/25/2019, 6/26/2019) DG</w:t>
      </w:r>
    </w:p>
    <w:p w:rsidR="00B171E8" w:rsidRPr="007D56D9" w:rsidRDefault="00B171E8" w:rsidP="00B171E8">
      <w:pPr>
        <w:rPr>
          <w:sz w:val="14"/>
        </w:rPr>
      </w:pPr>
      <w:r w:rsidRPr="007D56D9">
        <w:rPr>
          <w:rStyle w:val="StyleUnderline"/>
        </w:rPr>
        <w:t>The world is at a historic inflection point</w:t>
      </w:r>
      <w:r w:rsidRPr="007D56D9">
        <w:rPr>
          <w:sz w:val="14"/>
        </w:rPr>
        <w:t>. Can the so-called liberal world order—which many believe has helped deliver seven decades of peace, prosperity, and stability—survive the litany of challenges it faces today? And how can institutions and norms that have long facilitated international cooperation function in an era that many see as defined by great power competition? To develop tentative answers to these questions, CFR hosted the eighth annual conference of the Council of Councils (</w:t>
      </w:r>
      <w:proofErr w:type="spellStart"/>
      <w:r w:rsidRPr="007D56D9">
        <w:rPr>
          <w:sz w:val="14"/>
        </w:rPr>
        <w:t>CoC</w:t>
      </w:r>
      <w:proofErr w:type="spellEnd"/>
      <w:r w:rsidRPr="007D56D9">
        <w:rPr>
          <w:sz w:val="14"/>
        </w:rPr>
        <w:t xml:space="preserve">) in Washington, DC, from May 5 to 7, 2019. Forty-three delegates from twenty-three countries representing twenty-five think tanks discussed the future of world order, the catastrophic risk of nuclear weapons, the challenges of rapid urbanization, the future of freedom worldwide, and the ongoing conflict in Yemen. our takeaways stand out: </w:t>
      </w:r>
      <w:r w:rsidRPr="007D56D9">
        <w:rPr>
          <w:rStyle w:val="Emphasis"/>
        </w:rPr>
        <w:t>1. The U.S.-led order is spent.</w:t>
      </w:r>
      <w:r w:rsidRPr="007D56D9">
        <w:rPr>
          <w:sz w:val="14"/>
        </w:rPr>
        <w:t xml:space="preserve"> </w:t>
      </w:r>
      <w:r w:rsidRPr="007D56D9">
        <w:rPr>
          <w:rStyle w:val="StyleUnderline"/>
        </w:rPr>
        <w:t>Since the end of World War II, the United States has pursued its global interests by constructing and maintaining international</w:t>
      </w:r>
      <w:r w:rsidRPr="007D56D9">
        <w:rPr>
          <w:sz w:val="14"/>
        </w:rPr>
        <w:t xml:space="preserve"> economic </w:t>
      </w:r>
      <w:r w:rsidRPr="007D56D9">
        <w:rPr>
          <w:rStyle w:val="StyleUnderline"/>
        </w:rPr>
        <w:t>institutions</w:t>
      </w:r>
      <w:r w:rsidRPr="007D56D9">
        <w:rPr>
          <w:sz w:val="14"/>
        </w:rPr>
        <w:t xml:space="preserve">, security alliances, and liberal political norms—three legs that hold up the liberal world order. These institutions, norms, and rules mediated relations among countries, helped prevent conflict between major powers, and promoted the spread of democracy and human rights. </w:t>
      </w:r>
      <w:r w:rsidRPr="007D56D9">
        <w:rPr>
          <w:rStyle w:val="StyleUnderline"/>
        </w:rPr>
        <w:t xml:space="preserve">The United States under President Donald J. Trump is rejecting and undermining basic tenets </w:t>
      </w:r>
      <w:r w:rsidRPr="007D56D9">
        <w:rPr>
          <w:sz w:val="14"/>
        </w:rPr>
        <w:t xml:space="preserve">of all three legs. </w:t>
      </w:r>
      <w:r w:rsidRPr="007D56D9">
        <w:rPr>
          <w:rStyle w:val="StyleUnderline"/>
        </w:rPr>
        <w:t>Current U.S. disinterest leaves its continued leadership</w:t>
      </w:r>
      <w:r w:rsidRPr="007D56D9">
        <w:rPr>
          <w:sz w:val="14"/>
        </w:rPr>
        <w:t>—and even the preservation—</w:t>
      </w:r>
      <w:r w:rsidRPr="007D56D9">
        <w:rPr>
          <w:rStyle w:val="StyleUnderline"/>
        </w:rPr>
        <w:t xml:space="preserve">of that order in doubt. Every time the United States abandons or weakens a </w:t>
      </w:r>
      <w:r w:rsidRPr="007D56D9">
        <w:rPr>
          <w:sz w:val="14"/>
        </w:rPr>
        <w:t xml:space="preserve">multilateral </w:t>
      </w:r>
      <w:r w:rsidRPr="007D56D9">
        <w:rPr>
          <w:rStyle w:val="StyleUnderline"/>
        </w:rPr>
        <w:t xml:space="preserve">arrangement that it helped to establish, </w:t>
      </w:r>
      <w:r w:rsidRPr="007D56D9">
        <w:rPr>
          <w:rStyle w:val="Emphasis"/>
        </w:rPr>
        <w:t>other countries take that as an indicator of their own freedom to flout shared rules and norms. 2. The world order is cracking and there is no clear way forward</w:t>
      </w:r>
      <w:r w:rsidRPr="007D56D9">
        <w:rPr>
          <w:sz w:val="14"/>
        </w:rPr>
        <w:t xml:space="preserve">. Aside from U.S. neglect and abuse, </w:t>
      </w:r>
      <w:r w:rsidRPr="007D56D9">
        <w:rPr>
          <w:rStyle w:val="StyleUnderline"/>
        </w:rPr>
        <w:t>the world order faces three main challenges</w:t>
      </w:r>
      <w:r w:rsidRPr="007D56D9">
        <w:rPr>
          <w:sz w:val="14"/>
        </w:rPr>
        <w:t xml:space="preserve">. </w:t>
      </w:r>
      <w:r w:rsidRPr="007D56D9">
        <w:rPr>
          <w:rStyle w:val="Emphasis"/>
        </w:rPr>
        <w:t>First, it does not reflect the new distribution of global power</w:t>
      </w:r>
      <w:r w:rsidRPr="007D56D9">
        <w:rPr>
          <w:sz w:val="14"/>
        </w:rPr>
        <w:t xml:space="preserve">. </w:t>
      </w:r>
      <w:r w:rsidRPr="007D56D9">
        <w:rPr>
          <w:rStyle w:val="StyleUnderline"/>
        </w:rPr>
        <w:t>China, Russia, and other countries do not see the structure</w:t>
      </w:r>
      <w:r w:rsidRPr="007D56D9">
        <w:rPr>
          <w:sz w:val="14"/>
        </w:rPr>
        <w:t xml:space="preserve"> of the order </w:t>
      </w:r>
      <w:r w:rsidRPr="007D56D9">
        <w:rPr>
          <w:rStyle w:val="StyleUnderline"/>
        </w:rPr>
        <w:t>as legitimate</w:t>
      </w:r>
      <w:r w:rsidRPr="007D56D9">
        <w:rPr>
          <w:sz w:val="14"/>
        </w:rPr>
        <w:t xml:space="preserve">, and they will continue to contest it. </w:t>
      </w:r>
      <w:r w:rsidRPr="007D56D9">
        <w:rPr>
          <w:rStyle w:val="Emphasis"/>
        </w:rPr>
        <w:t>Second, globalization is exacerbating economic inequality and financial imbalances, which policymakers are failing to remedy</w:t>
      </w:r>
      <w:r w:rsidRPr="007D56D9">
        <w:rPr>
          <w:sz w:val="14"/>
        </w:rPr>
        <w:t xml:space="preserve">. </w:t>
      </w:r>
      <w:r w:rsidRPr="007D56D9">
        <w:rPr>
          <w:rStyle w:val="Emphasis"/>
        </w:rPr>
        <w:t>Third, transformative technologies are disrupting labor markets and political systems</w:t>
      </w:r>
      <w:r w:rsidRPr="007D56D9">
        <w:rPr>
          <w:sz w:val="14"/>
        </w:rPr>
        <w:t xml:space="preserve">. </w:t>
      </w:r>
      <w:r w:rsidRPr="007D56D9">
        <w:rPr>
          <w:rStyle w:val="StyleUnderline"/>
        </w:rPr>
        <w:t>Populist movements</w:t>
      </w:r>
      <w:r w:rsidRPr="007D56D9">
        <w:rPr>
          <w:sz w:val="14"/>
        </w:rPr>
        <w:t xml:space="preserve"> have </w:t>
      </w:r>
      <w:r w:rsidRPr="007D56D9">
        <w:rPr>
          <w:rStyle w:val="StyleUnderline"/>
        </w:rPr>
        <w:t>exploited anxieties created by</w:t>
      </w:r>
      <w:r w:rsidRPr="007D56D9">
        <w:rPr>
          <w:sz w:val="14"/>
        </w:rPr>
        <w:t xml:space="preserve"> uncertainty and </w:t>
      </w:r>
      <w:r w:rsidRPr="007D56D9">
        <w:rPr>
          <w:rStyle w:val="StyleUnderline"/>
        </w:rPr>
        <w:t>fear of “the other</w:t>
      </w:r>
      <w:r w:rsidRPr="007D56D9">
        <w:rPr>
          <w:sz w:val="14"/>
        </w:rPr>
        <w:t xml:space="preserve">,” agitating for more insular economies and closed societies. </w:t>
      </w:r>
      <w:r w:rsidRPr="007D56D9">
        <w:rPr>
          <w:rStyle w:val="StyleUnderline"/>
        </w:rPr>
        <w:t>This backlash against globalization</w:t>
      </w:r>
      <w:r w:rsidRPr="007D56D9">
        <w:rPr>
          <w:sz w:val="14"/>
        </w:rPr>
        <w:t xml:space="preserve">, combined with the resurgence of state industrial policy and large, market-distorting economies, </w:t>
      </w:r>
      <w:r w:rsidRPr="007D56D9">
        <w:rPr>
          <w:rStyle w:val="StyleUnderline"/>
        </w:rPr>
        <w:t>challenges the functioning of the open world order and imperils the design of any new one</w:t>
      </w:r>
      <w:r w:rsidRPr="007D56D9">
        <w:rPr>
          <w:sz w:val="14"/>
        </w:rPr>
        <w:t xml:space="preserve">. Moreover, while </w:t>
      </w:r>
      <w:r w:rsidRPr="007D56D9">
        <w:rPr>
          <w:rStyle w:val="StyleUnderline"/>
        </w:rPr>
        <w:t>some countries prefer a world order based only on a limited set of basic rules</w:t>
      </w:r>
      <w:r w:rsidRPr="007D56D9">
        <w:rPr>
          <w:sz w:val="14"/>
        </w:rPr>
        <w:t xml:space="preserve">, others want the core of any order to reflect the values of democracy and human rights. Bridging this ideological gap will be extremely difficult. </w:t>
      </w:r>
      <w:r w:rsidRPr="007D56D9">
        <w:rPr>
          <w:rStyle w:val="Emphasis"/>
        </w:rPr>
        <w:t>3. Middle powers need to take more global responsibility and buttress the world order.</w:t>
      </w:r>
      <w:r w:rsidRPr="007D56D9">
        <w:rPr>
          <w:sz w:val="14"/>
        </w:rPr>
        <w:t xml:space="preserve"> </w:t>
      </w:r>
      <w:r w:rsidRPr="007D56D9">
        <w:rPr>
          <w:rStyle w:val="StyleUnderline"/>
        </w:rPr>
        <w:t>As the United States takes a step back, middle powers need to step up</w:t>
      </w:r>
      <w:r w:rsidRPr="007D56D9">
        <w:rPr>
          <w:sz w:val="14"/>
        </w:rPr>
        <w:t xml:space="preserve"> to sustain the world order in which they are stakeholders. Without clear rules, </w:t>
      </w:r>
      <w:r w:rsidRPr="007D56D9">
        <w:rPr>
          <w:rStyle w:val="StyleUnderline"/>
        </w:rPr>
        <w:t>middle powers are lost in a Thucydidean world in which the strong do as they can and the middling do as they must.</w:t>
      </w:r>
      <w:r w:rsidRPr="007D56D9">
        <w:rPr>
          <w:sz w:val="14"/>
        </w:rPr>
        <w:t xml:space="preserve"> In a paper written for the </w:t>
      </w:r>
      <w:proofErr w:type="spellStart"/>
      <w:r w:rsidRPr="007D56D9">
        <w:rPr>
          <w:sz w:val="14"/>
        </w:rPr>
        <w:t>CoC</w:t>
      </w:r>
      <w:proofErr w:type="spellEnd"/>
      <w:r w:rsidRPr="007D56D9">
        <w:rPr>
          <w:sz w:val="14"/>
        </w:rPr>
        <w:t xml:space="preserve"> conference, Michael </w:t>
      </w:r>
      <w:proofErr w:type="spellStart"/>
      <w:r w:rsidRPr="007D56D9">
        <w:rPr>
          <w:sz w:val="14"/>
        </w:rPr>
        <w:t>Fullilove</w:t>
      </w:r>
      <w:proofErr w:type="spellEnd"/>
      <w:r w:rsidRPr="007D56D9">
        <w:rPr>
          <w:sz w:val="14"/>
        </w:rPr>
        <w:t xml:space="preserve">, president of the Lowy Institute, proposes [PDF] principles that could inform the foreign policy of many middle powers: stand up for their values, call out challengers to the international order, be exemplars in following international rules, reinforce connections among themselves and stand up a new concert of like-minded countries, and, most importantly, bolster their own capabilities to be responsible global partners. Ultimately, however, international orders cannot be created or sustained by middle powers alone. They are maintained or broken by great powers. So Washington and Beijing will have a large say in the future of world order. </w:t>
      </w:r>
      <w:r w:rsidRPr="007D56D9">
        <w:rPr>
          <w:rStyle w:val="Emphasis"/>
        </w:rPr>
        <w:t>4. A failure of political leadership is darkening the world’s future.</w:t>
      </w:r>
      <w:r w:rsidRPr="007D56D9">
        <w:rPr>
          <w:sz w:val="14"/>
        </w:rPr>
        <w:t xml:space="preserve"> </w:t>
      </w:r>
      <w:r w:rsidRPr="007D56D9">
        <w:rPr>
          <w:rStyle w:val="StyleUnderline"/>
        </w:rPr>
        <w:t>Today’s problems are linked to the current quality of global leadership. The absence of strong</w:t>
      </w:r>
      <w:r w:rsidRPr="007D56D9">
        <w:rPr>
          <w:sz w:val="14"/>
        </w:rPr>
        <w:t xml:space="preserve">, principled, and effective </w:t>
      </w:r>
      <w:r w:rsidRPr="007D56D9">
        <w:rPr>
          <w:rStyle w:val="StyleUnderline"/>
        </w:rPr>
        <w:t>leaders willing to do the right thing</w:t>
      </w:r>
      <w:r w:rsidRPr="007D56D9">
        <w:rPr>
          <w:sz w:val="14"/>
        </w:rPr>
        <w:t>—regardless of short-term political calculations–</w:t>
      </w:r>
      <w:r w:rsidRPr="007D56D9">
        <w:rPr>
          <w:rStyle w:val="StyleUnderline"/>
        </w:rPr>
        <w:t>is palpable</w:t>
      </w:r>
      <w:r w:rsidRPr="007D56D9">
        <w:rPr>
          <w:sz w:val="14"/>
        </w:rPr>
        <w:t xml:space="preserve">. History turns in part based on vast impersonal forces, but individuals still matter enormously. </w:t>
      </w:r>
      <w:r w:rsidRPr="007D56D9">
        <w:rPr>
          <w:rStyle w:val="StyleUnderline"/>
        </w:rPr>
        <w:t>The formation of the post-World War II order</w:t>
      </w:r>
      <w:r w:rsidRPr="007D56D9">
        <w:rPr>
          <w:sz w:val="14"/>
        </w:rPr>
        <w:t xml:space="preserve">, for instance, </w:t>
      </w:r>
      <w:r w:rsidRPr="007D56D9">
        <w:rPr>
          <w:rStyle w:val="StyleUnderline"/>
        </w:rPr>
        <w:t>was not inevitable. It was contingent on individual events and the instincts of great men and women</w:t>
      </w:r>
      <w:r w:rsidRPr="007D56D9">
        <w:rPr>
          <w:sz w:val="14"/>
        </w:rPr>
        <w:t>. Preserving and reforming the world order will require exceptional leadership. Is the world order in as bad of shape as everyone says, and the above points imply? Perhaps not. For many years, the United States has seen itself as an exceptional or “</w:t>
      </w:r>
      <w:proofErr w:type="spellStart"/>
      <w:r w:rsidRPr="007D56D9">
        <w:rPr>
          <w:sz w:val="14"/>
        </w:rPr>
        <w:t>exemptionalist</w:t>
      </w:r>
      <w:proofErr w:type="spellEnd"/>
      <w:r w:rsidRPr="007D56D9">
        <w:rPr>
          <w:sz w:val="14"/>
        </w:rPr>
        <w:t xml:space="preserve">” power, able to ignore norms it claims to uphold, much as Trump is doing now. Yet the world order has survived. </w:t>
      </w:r>
      <w:r w:rsidRPr="007D56D9">
        <w:rPr>
          <w:rStyle w:val="StyleUnderline"/>
        </w:rPr>
        <w:t>The current order is in dire need of repair</w:t>
      </w:r>
      <w:r w:rsidRPr="007D56D9">
        <w:rPr>
          <w:sz w:val="14"/>
        </w:rPr>
        <w:t xml:space="preserve">, and </w:t>
      </w:r>
      <w:r w:rsidRPr="007D56D9">
        <w:rPr>
          <w:rStyle w:val="StyleUnderline"/>
        </w:rPr>
        <w:t>Trump has identified many of its shortcomings. His solutions,</w:t>
      </w:r>
      <w:r w:rsidRPr="007D56D9">
        <w:rPr>
          <w:sz w:val="14"/>
        </w:rPr>
        <w:t xml:space="preserve"> however, </w:t>
      </w:r>
      <w:r w:rsidRPr="007D56D9">
        <w:rPr>
          <w:rStyle w:val="StyleUnderline"/>
        </w:rPr>
        <w:t>leave much to be desired. His “ready, shoot, aim” approach undermines prosperity and security. His administration’s pursuit of narrowly conceived national interests is laying waste to world order</w:t>
      </w:r>
      <w:r w:rsidRPr="007D56D9">
        <w:rPr>
          <w:sz w:val="14"/>
        </w:rPr>
        <w:t xml:space="preserve">. In the coming years, </w:t>
      </w:r>
      <w:r w:rsidRPr="007D56D9">
        <w:rPr>
          <w:rStyle w:val="Emphasis"/>
        </w:rPr>
        <w:t>the Trump administration’s disdain of global rules and could have drastic implications for U.S. security alliances and liberalism writ large</w:t>
      </w:r>
      <w:r w:rsidRPr="007D56D9">
        <w:rPr>
          <w:sz w:val="14"/>
        </w:rPr>
        <w:t xml:space="preserve">. The problem for the rest of the world is that the United States is still the most powerful country militarily, imports the most goods, and maintains the world’s reserve currency. Building alternatives to the world order as we know it, particularly the economic order, will be difficult. However, other countries are already starting to refuse to play along with Trump’s bluster. Instead of abandoning the world order that has served most of the world well, the United States should seek to preserve and prolong that order—the essential parts, at least. </w:t>
      </w:r>
      <w:r w:rsidRPr="007D56D9">
        <w:rPr>
          <w:rStyle w:val="StyleUnderline"/>
        </w:rPr>
        <w:t>No one pretends that the liberal world order is perfect.</w:t>
      </w:r>
      <w:r w:rsidRPr="007D56D9">
        <w:rPr>
          <w:sz w:val="14"/>
        </w:rPr>
        <w:t xml:space="preserve"> To paraphrase Winston Churchill, the liberal world order is the worst form of order except for all those others that have been tried.</w:t>
      </w:r>
    </w:p>
    <w:p w:rsidR="006663A0" w:rsidRDefault="006663A0" w:rsidP="006663A0">
      <w:pPr>
        <w:pStyle w:val="Heading3"/>
      </w:pPr>
      <w:r>
        <w:t>M – AT: Noko</w:t>
      </w:r>
    </w:p>
    <w:p w:rsidR="006663A0" w:rsidRDefault="006663A0" w:rsidP="006663A0">
      <w:pPr>
        <w:pStyle w:val="Heading4"/>
      </w:pPr>
      <w:r>
        <w:t>No impact to North Korean nukes and a deal over denuclearization would never happen – demanding it only exacerbates tensions – flips the internal link</w:t>
      </w:r>
    </w:p>
    <w:p w:rsidR="006663A0" w:rsidRPr="00E8478A" w:rsidRDefault="006663A0" w:rsidP="006663A0">
      <w:proofErr w:type="spellStart"/>
      <w:r w:rsidRPr="00E8478A">
        <w:rPr>
          <w:rStyle w:val="Style13ptBold"/>
        </w:rPr>
        <w:t>DePetris</w:t>
      </w:r>
      <w:proofErr w:type="spellEnd"/>
      <w:r w:rsidRPr="00E8478A">
        <w:rPr>
          <w:rStyle w:val="Style13ptBold"/>
        </w:rPr>
        <w:t xml:space="preserve"> 3/20</w:t>
      </w:r>
      <w:r>
        <w:t xml:space="preserve"> (Daniel, foreign affairs columnist for the Washington Examiner and the American Conservative, National Interest, “Nuclear North Korea Can Keep Its Weapons,” </w:t>
      </w:r>
      <w:hyperlink r:id="rId203" w:history="1">
        <w:r w:rsidRPr="00D373E3">
          <w:rPr>
            <w:rStyle w:val="Hyperlink"/>
          </w:rPr>
          <w:t>https://nationalinterest.org/blog/korea-watch/nuclear-north-korea-can-keep-its-weapons-48342</w:t>
        </w:r>
      </w:hyperlink>
      <w:r>
        <w:t>, 3/20/2019, 6/25/2019) DG</w:t>
      </w:r>
    </w:p>
    <w:p w:rsidR="006663A0" w:rsidRPr="00E8478A" w:rsidRDefault="006663A0" w:rsidP="006663A0">
      <w:pPr>
        <w:rPr>
          <w:sz w:val="14"/>
        </w:rPr>
      </w:pPr>
      <w:r w:rsidRPr="00E8478A">
        <w:rPr>
          <w:rStyle w:val="StyleUnderline"/>
        </w:rPr>
        <w:t>Over two weeks removed from a U.S.-North Korea summit</w:t>
      </w:r>
      <w:r w:rsidRPr="00E8478A">
        <w:rPr>
          <w:sz w:val="14"/>
        </w:rPr>
        <w:t xml:space="preserve"> in Hanoi </w:t>
      </w:r>
      <w:r w:rsidRPr="00E8478A">
        <w:rPr>
          <w:rStyle w:val="StyleUnderline"/>
        </w:rPr>
        <w:t>that concluded without even a minor agreement</w:t>
      </w:r>
      <w:r w:rsidRPr="00E8478A">
        <w:rPr>
          <w:sz w:val="14"/>
        </w:rPr>
        <w:t xml:space="preserve"> to meet again, </w:t>
      </w:r>
      <w:r w:rsidRPr="00E8478A">
        <w:rPr>
          <w:rStyle w:val="StyleUnderline"/>
        </w:rPr>
        <w:t xml:space="preserve">North Korean vice foreign Minister </w:t>
      </w:r>
      <w:r w:rsidRPr="00E8478A">
        <w:rPr>
          <w:sz w:val="14"/>
        </w:rPr>
        <w:t xml:space="preserve">Choe Son-hui </w:t>
      </w:r>
      <w:r w:rsidRPr="00E8478A">
        <w:rPr>
          <w:rStyle w:val="StyleUnderline"/>
        </w:rPr>
        <w:t>had some pointed remarks for the Trump administration</w:t>
      </w:r>
      <w:r w:rsidRPr="00E8478A">
        <w:rPr>
          <w:sz w:val="14"/>
        </w:rPr>
        <w:t xml:space="preserve"> during a March 15 news briefing in Pyongyang. While she notably left President Donald Trump out of her critiques, </w:t>
      </w:r>
      <w:r w:rsidRPr="00E8478A">
        <w:rPr>
          <w:rStyle w:val="StyleUnderline"/>
        </w:rPr>
        <w:t xml:space="preserve">Choe tore apart his negotiating team as </w:t>
      </w:r>
      <w:r w:rsidRPr="00E8478A">
        <w:rPr>
          <w:rStyle w:val="Emphasis"/>
        </w:rPr>
        <w:t>inept and insincere charlatans</w:t>
      </w:r>
      <w:r w:rsidRPr="00E8478A">
        <w:rPr>
          <w:rStyle w:val="StyleUnderline"/>
        </w:rPr>
        <w:t xml:space="preserve"> worried more about politics than making a mutually-acceptable deal. She accused</w:t>
      </w:r>
      <w:r w:rsidRPr="00E8478A">
        <w:rPr>
          <w:sz w:val="14"/>
        </w:rPr>
        <w:t xml:space="preserve"> Secretary of State Mike </w:t>
      </w:r>
      <w:r w:rsidRPr="00E8478A">
        <w:rPr>
          <w:rStyle w:val="StyleUnderline"/>
        </w:rPr>
        <w:t>Pompeo and</w:t>
      </w:r>
      <w:r w:rsidRPr="00E8478A">
        <w:rPr>
          <w:sz w:val="14"/>
        </w:rPr>
        <w:t xml:space="preserve"> National Security Adviser John </w:t>
      </w:r>
      <w:r w:rsidRPr="00E8478A">
        <w:rPr>
          <w:rStyle w:val="StyleUnderline"/>
        </w:rPr>
        <w:t xml:space="preserve">Bolton of deliberately sabotaging the talks with a hardline approach. She questioned why </w:t>
      </w:r>
      <w:r w:rsidRPr="00E8478A">
        <w:rPr>
          <w:rStyle w:val="Emphasis"/>
        </w:rPr>
        <w:t>U.S. negotiators let a good opportunity slip</w:t>
      </w:r>
      <w:r w:rsidRPr="00E8478A">
        <w:rPr>
          <w:sz w:val="14"/>
        </w:rPr>
        <w:t xml:space="preserve"> from their fingers. And </w:t>
      </w:r>
      <w:r w:rsidRPr="00E8478A">
        <w:rPr>
          <w:rStyle w:val="StyleUnderline"/>
        </w:rPr>
        <w:t>she was unapologetic about Pyongyang’s position,</w:t>
      </w:r>
      <w:r w:rsidRPr="00E8478A">
        <w:rPr>
          <w:sz w:val="14"/>
        </w:rPr>
        <w:t xml:space="preserve"> calling its demand for a relaxation of some of the most stringent UN Security Council sanctions a fair payment for the closure of the North’s Yongbyon nuclear research center. Then came the kicker: </w:t>
      </w:r>
      <w:r w:rsidRPr="00E8478A">
        <w:rPr>
          <w:rStyle w:val="StyleUnderline"/>
        </w:rPr>
        <w:t>Kim Jong-un</w:t>
      </w:r>
      <w:r w:rsidRPr="00E8478A">
        <w:rPr>
          <w:sz w:val="14"/>
        </w:rPr>
        <w:t xml:space="preserve">, Choe said, </w:t>
      </w:r>
      <w:r w:rsidRPr="00E8478A">
        <w:rPr>
          <w:rStyle w:val="StyleUnderline"/>
        </w:rPr>
        <w:t xml:space="preserve">may decide to </w:t>
      </w:r>
      <w:r w:rsidRPr="00E8478A">
        <w:rPr>
          <w:rStyle w:val="Emphasis"/>
        </w:rPr>
        <w:t>suspend the talks</w:t>
      </w:r>
      <w:r w:rsidRPr="00E8478A">
        <w:rPr>
          <w:rStyle w:val="StyleUnderline"/>
        </w:rPr>
        <w:t xml:space="preserve"> with Washington altogether</w:t>
      </w:r>
      <w:r w:rsidRPr="00E8478A">
        <w:rPr>
          <w:sz w:val="14"/>
        </w:rPr>
        <w:t xml:space="preserve">. “On our way back to the homeland, our chairman of the state affairs commission [Kim] said. “For what reason do we have to make this train trip again?” she told the room. “I want to make it clear that </w:t>
      </w:r>
      <w:r w:rsidRPr="00E8478A">
        <w:rPr>
          <w:rStyle w:val="Emphasis"/>
        </w:rPr>
        <w:t>the gangster-like stand of the United States will eventually put the situation in danger</w:t>
      </w:r>
      <w:r w:rsidRPr="00E8478A">
        <w:rPr>
          <w:sz w:val="14"/>
        </w:rPr>
        <w:t xml:space="preserve">. We have neither the intention to compromise with the United States in any form nor much less the desire or plan to conduct this kind of negotiation.” Secretary Pompeo brushed aside the comments the next morning at the State Department, calling them all part of the song-and-dance of high-stakes diplomacy. Coming on the heels of a report in the Washington Post detailing confusion in the Trump administration about how it should proceed post–Hanoi and during a period of increased murmuring on Capitol Hill for additional sanctions on the North Korean economy, the current negotiations appear to be incredibly vulnerable to an irrevocably break. Trump has three general options going forward. Option one would be to persist with what can best be described as the John Bolton model, </w:t>
      </w:r>
      <w:r w:rsidRPr="00E8478A">
        <w:rPr>
          <w:rStyle w:val="StyleUnderline"/>
        </w:rPr>
        <w:t>where Washington continues to demand immediate, full, and complete nuclear disarmament</w:t>
      </w:r>
      <w:r w:rsidRPr="00E8478A">
        <w:rPr>
          <w:sz w:val="14"/>
        </w:rPr>
        <w:t xml:space="preserve"> from Kim in exchange for economic sanctions relief and diplomatic normalization later on. Option two would be the status quo, but with more sanctions slapped on the North Koreans in the hope that more restrictive banking measures and oil quotas will coerce Kim into desperately returning to the table in a far weaker position. As was vividly demonstrated in Hanoi, the first choice</w:t>
      </w:r>
      <w:r w:rsidRPr="00E8478A">
        <w:rPr>
          <w:rStyle w:val="StyleUnderline"/>
        </w:rPr>
        <w:t xml:space="preserve"> is </w:t>
      </w:r>
      <w:r w:rsidRPr="00E8478A">
        <w:rPr>
          <w:rStyle w:val="Emphasis"/>
        </w:rPr>
        <w:t>a road to nowhere</w:t>
      </w:r>
      <w:r w:rsidRPr="00E8478A">
        <w:rPr>
          <w:sz w:val="14"/>
        </w:rPr>
        <w:t>—</w:t>
      </w:r>
      <w:r w:rsidRPr="00E8478A">
        <w:rPr>
          <w:rStyle w:val="StyleUnderline"/>
        </w:rPr>
        <w:t>one that would not only eliminate whatever diplomatic opening was available but</w:t>
      </w:r>
      <w:r w:rsidRPr="00E8478A">
        <w:rPr>
          <w:sz w:val="14"/>
        </w:rPr>
        <w:t xml:space="preserve"> </w:t>
      </w:r>
      <w:r w:rsidRPr="00E8478A">
        <w:rPr>
          <w:rStyle w:val="StyleUnderline"/>
        </w:rPr>
        <w:t>could</w:t>
      </w:r>
      <w:r w:rsidRPr="00E8478A">
        <w:rPr>
          <w:sz w:val="14"/>
        </w:rPr>
        <w:t xml:space="preserve"> very well </w:t>
      </w:r>
      <w:r w:rsidRPr="00E8478A">
        <w:rPr>
          <w:rStyle w:val="StyleUnderline"/>
        </w:rPr>
        <w:t>result in a confrontation neither the United States or North Korea wants</w:t>
      </w:r>
      <w:r w:rsidRPr="00E8478A">
        <w:rPr>
          <w:sz w:val="14"/>
        </w:rPr>
        <w:t xml:space="preserve">. The second choice will likely miss the mark too; as the latest comprehensive report from the Security Council panel of experts dutifully documents, the Kim regime is a master at sanctions evasion. Previous sanctions regimes on North Korea have been regarded as ineffective by UN monitors, and there is no evidence that more Security Council resolutions would be any more impactful on Kim’s wallet than the dozen that came before it (China can single-handedly render sanctions moot). Indeed, if Pyongyang can find loopholes in the three strongest Security Council resolutions enacted since 2017, then it can find loopholes in the fourth. Fortunately, there is a third option. For the past quarter-century, U.S. policy has been centered on denuclearization-for-peace. In this policy, the Kim regime can only have peaceful relations with the United States and become a full valve in East Asia’s economic engine if it gives up each and every last nut and bolt of its weapon of mass destruction program—including its chemical and biological weapons stockpiles. Successive U.S. administrations have operated on the same paradigm ever since the North Korean nuclear issue became a top U.S. national-security concern. </w:t>
      </w:r>
      <w:r w:rsidRPr="00E8478A">
        <w:rPr>
          <w:rStyle w:val="StyleUnderline"/>
        </w:rPr>
        <w:t xml:space="preserve">The only difference across the Clinton, Bush, Obama, and Trump administrations is the negotiating tactics each administration has used to persuade North Korea to denuclearize. There are a number of reasons for why this conventional paradigm has </w:t>
      </w:r>
      <w:r w:rsidRPr="00E8478A">
        <w:rPr>
          <w:rStyle w:val="Emphasis"/>
        </w:rPr>
        <w:t>failed to produce lasting results</w:t>
      </w:r>
      <w:r w:rsidRPr="00E8478A">
        <w:rPr>
          <w:sz w:val="14"/>
        </w:rPr>
        <w:t xml:space="preserve">. </w:t>
      </w:r>
      <w:r w:rsidRPr="00E8478A">
        <w:rPr>
          <w:rStyle w:val="StyleUnderline"/>
        </w:rPr>
        <w:t xml:space="preserve">North Korea’s clandestine pursuit of a uranium enrichment capability </w:t>
      </w:r>
      <w:r w:rsidRPr="00E8478A">
        <w:rPr>
          <w:sz w:val="14"/>
        </w:rPr>
        <w:t xml:space="preserve">during the Clinton administration </w:t>
      </w:r>
      <w:r w:rsidRPr="00E8478A">
        <w:rPr>
          <w:rStyle w:val="StyleUnderline"/>
        </w:rPr>
        <w:t>was a big one.</w:t>
      </w:r>
      <w:r w:rsidRPr="00E8478A">
        <w:rPr>
          <w:sz w:val="14"/>
        </w:rPr>
        <w:t xml:space="preserve"> Clumsy U.S. implementation of the Clinton-era 1994 Agreed Framework was another. </w:t>
      </w:r>
      <w:r w:rsidRPr="00E8478A">
        <w:rPr>
          <w:rStyle w:val="StyleUnderline"/>
        </w:rPr>
        <w:t>There have</w:t>
      </w:r>
      <w:r w:rsidRPr="00E8478A">
        <w:rPr>
          <w:sz w:val="14"/>
        </w:rPr>
        <w:t xml:space="preserve"> also </w:t>
      </w:r>
      <w:r w:rsidRPr="00E8478A">
        <w:rPr>
          <w:rStyle w:val="StyleUnderline"/>
        </w:rPr>
        <w:t>been misunderstandings and misinterpretations when agreements have been reached;</w:t>
      </w:r>
      <w:r w:rsidRPr="00E8478A">
        <w:rPr>
          <w:sz w:val="14"/>
        </w:rPr>
        <w:t xml:space="preserve"> the 2012 Leap Day Deal collapsed after about a month over disagreements between the two on whether the launching of a space vehicle would constitute as a missile test. But above all, </w:t>
      </w:r>
      <w:r w:rsidRPr="00E8478A">
        <w:rPr>
          <w:rStyle w:val="StyleUnderline"/>
        </w:rPr>
        <w:t xml:space="preserve">the main impediment to the process has been </w:t>
      </w:r>
      <w:r w:rsidRPr="00E8478A">
        <w:rPr>
          <w:rStyle w:val="Emphasis"/>
        </w:rPr>
        <w:t>the Kim regime’s unwillingness to disarm itself of a security blanket</w:t>
      </w:r>
      <w:r w:rsidRPr="00E8478A">
        <w:rPr>
          <w:sz w:val="14"/>
        </w:rPr>
        <w:t xml:space="preserve">. </w:t>
      </w:r>
      <w:r w:rsidRPr="00E8478A">
        <w:rPr>
          <w:rStyle w:val="StyleUnderline"/>
        </w:rPr>
        <w:t>While Kim Jong-un would most certainly like more prosperity</w:t>
      </w:r>
      <w:r w:rsidRPr="00E8478A">
        <w:rPr>
          <w:sz w:val="14"/>
        </w:rPr>
        <w:t xml:space="preserve"> for his country and more cash in his bank account, </w:t>
      </w:r>
      <w:r w:rsidRPr="00E8478A">
        <w:rPr>
          <w:rStyle w:val="Emphasis"/>
        </w:rPr>
        <w:t>he isn’t willing to hand over his nuclear deterrent to get there.</w:t>
      </w:r>
      <w:r w:rsidRPr="00E8478A">
        <w:rPr>
          <w:sz w:val="14"/>
        </w:rPr>
        <w:t xml:space="preserve"> Viewed from Kim’s shoes, it’s not a mystery as to why: encased on all sides between much wealthier and powerful countries (most of which are adversaries) and a formidable U.S. military presence in Northeast Asia, </w:t>
      </w:r>
      <w:r w:rsidRPr="00E8478A">
        <w:rPr>
          <w:rStyle w:val="StyleUnderline"/>
        </w:rPr>
        <w:t xml:space="preserve">voluntarily placing the North’s nuclear weapons arsenal on a silver platter is a downright </w:t>
      </w:r>
      <w:r w:rsidRPr="00E8478A">
        <w:rPr>
          <w:rStyle w:val="Emphasis"/>
        </w:rPr>
        <w:t>nutty idea</w:t>
      </w:r>
      <w:r w:rsidRPr="00E8478A">
        <w:rPr>
          <w:rStyle w:val="StyleUnderline"/>
        </w:rPr>
        <w:t>.</w:t>
      </w:r>
      <w:r w:rsidRPr="00E8478A">
        <w:rPr>
          <w:sz w:val="14"/>
        </w:rPr>
        <w:t xml:space="preserve"> Kim Jong-un never has the fate of Muammar al-Qaddafi far from his mind. Rather than denuclearization before peace, the Trump administration should shake up the playbook and reverse the order. Just because the Kim regime will remain nuclear-capable for the foreseeable future does not mean the United States and its allies in South Korea and Japan should have a perpetually hostile relationship with the North. </w:t>
      </w:r>
      <w:r w:rsidRPr="00E8478A">
        <w:rPr>
          <w:rStyle w:val="StyleUnderline"/>
        </w:rPr>
        <w:t>If Washington dealt with a nuclear-capable Soviet Union, China, and Pakistan with cordiality, then Washington can do the same with a nuclear North Korea</w:t>
      </w:r>
      <w:r w:rsidRPr="00E8478A">
        <w:rPr>
          <w:sz w:val="14"/>
        </w:rPr>
        <w:t xml:space="preserve">. This does not mean the United States has to accept Pyongyang’s nuclear status, its human rights abuses, its illicit arms sales, or its </w:t>
      </w:r>
      <w:proofErr w:type="spellStart"/>
      <w:r w:rsidRPr="00E8478A">
        <w:rPr>
          <w:sz w:val="14"/>
        </w:rPr>
        <w:t>cyberhacking</w:t>
      </w:r>
      <w:proofErr w:type="spellEnd"/>
      <w:r w:rsidRPr="00E8478A">
        <w:rPr>
          <w:sz w:val="14"/>
        </w:rPr>
        <w:t xml:space="preserve">—none of which are conducive to acceptable international behavior. If U.S. security, political, or economic interests are directly at stake, then the Trump administration should not hesitate to defend them. What this change in approach does require, however, is a Washington that is finally prepared to end its daily fixation on short or even medium-term North Korean nuclear disarmament at the cost of everything else, including an inter-Korean reconciliation process that—if taken to its fruitful conclusion—would lessen the hostility on the Korean Peninsula considerably. President Trump could decide to walk away and return to sanctions and military threats, hoping that the same formula that fell short in the past will work in the future. Or he can be bold and assist South Korean president Moon Jae-in with his peace overtures while exploring the prospects of exchanging liaison officers with the North. Kim Jong-un may not be willing to denuclearize now, but it’s possible his calculations could change years down the line when some trust is established and relations with the North’s neighbors are more productive. The Washington blob will contemptuously chide this approach as defeatist. But most of these criticisms will be made by the very same people who failed to solve the North Korea problem and have no other proposal other than polishing the old and rebranding it as new. </w:t>
      </w:r>
      <w:r w:rsidRPr="00E8478A">
        <w:rPr>
          <w:rStyle w:val="StyleUnderline"/>
        </w:rPr>
        <w:t xml:space="preserve">As a country infinitely stronger and more resourceful than North Korea, </w:t>
      </w:r>
      <w:r w:rsidRPr="00E8478A">
        <w:rPr>
          <w:rStyle w:val="Emphasis"/>
        </w:rPr>
        <w:t>the United States</w:t>
      </w:r>
      <w:r w:rsidRPr="00E8478A">
        <w:rPr>
          <w:rStyle w:val="StyleUnderline"/>
        </w:rPr>
        <w:t xml:space="preserve"> </w:t>
      </w:r>
      <w:r w:rsidRPr="00E8478A">
        <w:rPr>
          <w:rStyle w:val="Emphasis"/>
        </w:rPr>
        <w:t>can afford to wait for a denuclearized Korean Peninsula</w:t>
      </w:r>
      <w:r w:rsidRPr="00E8478A">
        <w:rPr>
          <w:rStyle w:val="StyleUnderline"/>
        </w:rPr>
        <w:t>.</w:t>
      </w:r>
      <w:r w:rsidRPr="00E8478A">
        <w:rPr>
          <w:sz w:val="14"/>
        </w:rPr>
        <w:t xml:space="preserve"> What the United States should no longer wait for, though, is an end to seventy years of animosity.</w:t>
      </w:r>
    </w:p>
    <w:p w:rsidR="00D715B6" w:rsidRDefault="00D715B6" w:rsidP="00D715B6">
      <w:pPr>
        <w:pStyle w:val="Heading3"/>
      </w:pPr>
      <w:r>
        <w:t xml:space="preserve">M – AT: Turkey </w:t>
      </w:r>
      <w:proofErr w:type="spellStart"/>
      <w:r>
        <w:t>Prolif</w:t>
      </w:r>
      <w:proofErr w:type="spellEnd"/>
    </w:p>
    <w:p w:rsidR="00D715B6" w:rsidRDefault="00D715B6" w:rsidP="00D715B6"/>
    <w:p w:rsidR="00D715B6" w:rsidRPr="00732BED" w:rsidRDefault="00D715B6" w:rsidP="00D715B6">
      <w:pPr>
        <w:pStyle w:val="Heading4"/>
      </w:pPr>
      <w:r>
        <w:t>Turkey is seeking nukes now – no checks</w:t>
      </w:r>
    </w:p>
    <w:p w:rsidR="00D715B6" w:rsidRPr="00732BED" w:rsidRDefault="00D715B6" w:rsidP="00D715B6">
      <w:r w:rsidRPr="00931207">
        <w:rPr>
          <w:rStyle w:val="Style13ptBold"/>
        </w:rPr>
        <w:t>Einhorn, ’15</w:t>
      </w:r>
      <w:r>
        <w:t xml:space="preserve"> Robert Einhorn, Senior fellow in the Arms Control and Non-Proliferation Initiative and the Center for 21st Century Security and Intelligence, served as the U.S. Department of State special advisor for nonproliferation and arms control, and holds a master’s in public affairs and international relations from the Woodrow Wilson School at Princeton University, May 20</w:t>
      </w:r>
      <w:r w:rsidRPr="00931207">
        <w:rPr>
          <w:vertAlign w:val="superscript"/>
        </w:rPr>
        <w:t>th</w:t>
      </w:r>
      <w:r>
        <w:t xml:space="preserve">, 2015, “Ukraine, Security Assurances, and Nonproliferation”, The Washington Quarterly, </w:t>
      </w:r>
      <w:hyperlink r:id="rId204" w:history="1">
        <w:r>
          <w:rPr>
            <w:rStyle w:val="Hyperlink"/>
          </w:rPr>
          <w:t>https://www.tandfonline.com/doi/abs/10.1080/0163660X.2015.1038174?journalCode=rwaq20</w:t>
        </w:r>
      </w:hyperlink>
      <w:r>
        <w:rPr>
          <w:rStyle w:val="Hyperlink"/>
        </w:rPr>
        <w:t>, EO</w:t>
      </w:r>
    </w:p>
    <w:p w:rsidR="00D715B6" w:rsidRPr="00995CCB" w:rsidRDefault="00D715B6" w:rsidP="00D715B6">
      <w:pPr>
        <w:rPr>
          <w:sz w:val="12"/>
        </w:rPr>
      </w:pPr>
      <w:r w:rsidRPr="00995CCB">
        <w:rPr>
          <w:b/>
          <w:u w:val="single"/>
        </w:rPr>
        <w:t>Turkey</w:t>
      </w:r>
      <w:r w:rsidRPr="00995CCB">
        <w:rPr>
          <w:sz w:val="12"/>
        </w:rPr>
        <w:t xml:space="preserve"> is often assumed to </w:t>
      </w:r>
      <w:r w:rsidRPr="00995CCB">
        <w:rPr>
          <w:sz w:val="12"/>
          <w:szCs w:val="16"/>
        </w:rPr>
        <w:t>be a potential candidate to</w:t>
      </w:r>
      <w:r w:rsidRPr="00995CCB">
        <w:rPr>
          <w:b/>
          <w:u w:val="single"/>
        </w:rPr>
        <w:t xml:space="preserve"> </w:t>
      </w:r>
      <w:r w:rsidRPr="002C5273">
        <w:rPr>
          <w:b/>
          <w:u w:val="single"/>
        </w:rPr>
        <w:t>seek nuclear weapons</w:t>
      </w:r>
      <w:r w:rsidRPr="00995CCB">
        <w:rPr>
          <w:sz w:val="12"/>
        </w:rPr>
        <w:t xml:space="preserve">. As </w:t>
      </w:r>
      <w:r w:rsidRPr="00995CCB">
        <w:rPr>
          <w:b/>
          <w:u w:val="single"/>
        </w:rPr>
        <w:t>prospects for</w:t>
      </w:r>
      <w:r w:rsidRPr="00995CCB">
        <w:rPr>
          <w:sz w:val="12"/>
        </w:rPr>
        <w:t xml:space="preserve"> near-term </w:t>
      </w:r>
      <w:r w:rsidRPr="00995CCB">
        <w:rPr>
          <w:b/>
          <w:u w:val="single"/>
        </w:rPr>
        <w:t xml:space="preserve">membership in the European Union have faded and as the Erdogan government has strengthened Turkey’s Muslim identity, Turkey has </w:t>
      </w:r>
      <w:r w:rsidRPr="002C5273">
        <w:rPr>
          <w:b/>
          <w:u w:val="single"/>
        </w:rPr>
        <w:t>increasingly aspired to be a major player</w:t>
      </w:r>
      <w:r w:rsidRPr="00995CCB">
        <w:rPr>
          <w:b/>
          <w:u w:val="single"/>
        </w:rPr>
        <w:t xml:space="preserve"> in the Middle East</w:t>
      </w:r>
      <w:r w:rsidRPr="00995CCB">
        <w:rPr>
          <w:sz w:val="12"/>
        </w:rPr>
        <w:t xml:space="preserve">. Like Egypt, Ankara sees Iran less as a direct military threat and more as a political rival and supporter of Shia governments and extremist groups that are at odds with Turkey. While its economy has recently experienced a slowdown, </w:t>
      </w:r>
      <w:r w:rsidRPr="00995CCB">
        <w:rPr>
          <w:b/>
          <w:u w:val="single"/>
        </w:rPr>
        <w:t>its prospects for future growth are good. It is now seeking to build its first nuclear power reactors, and has so far been reluctant to forswear a uranium enrichment capability</w:t>
      </w:r>
      <w:r w:rsidRPr="00995CCB">
        <w:rPr>
          <w:sz w:val="12"/>
        </w:rPr>
        <w:t>. Its industrial base is much stronger than either Egypt’s or Saudi Arabia’s, but it would still take a long time to build and operate the specialized facilities needed for a nuclear weapons program. Turkey’s membership in NATO might be expected to reduce its incentives to acquire nuclear weapons. But</w:t>
      </w:r>
      <w:r w:rsidRPr="00995CCB">
        <w:rPr>
          <w:b/>
          <w:u w:val="single"/>
        </w:rPr>
        <w:t xml:space="preserve"> disagreements over how to address the Syrian civil war</w:t>
      </w:r>
      <w:r w:rsidRPr="00995CCB">
        <w:rPr>
          <w:sz w:val="12"/>
        </w:rPr>
        <w:t>—</w:t>
      </w:r>
      <w:r w:rsidRPr="00995CCB">
        <w:rPr>
          <w:b/>
          <w:u w:val="single"/>
        </w:rPr>
        <w:t>with Ankara focused on removing the Assad government and alleviating the burden of Syrian refugees while Washington prioritizes the defeat of the Islamic State</w:t>
      </w:r>
      <w:r w:rsidRPr="00995CCB">
        <w:rPr>
          <w:sz w:val="12"/>
        </w:rPr>
        <w:t xml:space="preserve">—may </w:t>
      </w:r>
      <w:r w:rsidRPr="00995CCB">
        <w:rPr>
          <w:b/>
          <w:u w:val="single"/>
        </w:rPr>
        <w:t xml:space="preserve">raise the question of </w:t>
      </w:r>
      <w:r w:rsidRPr="002C5273">
        <w:rPr>
          <w:b/>
          <w:u w:val="single"/>
        </w:rPr>
        <w:t>whether the NATO guarantee</w:t>
      </w:r>
      <w:r w:rsidRPr="00995CCB">
        <w:rPr>
          <w:sz w:val="12"/>
        </w:rPr>
        <w:t xml:space="preserve">, designed to counter Cold War threats, </w:t>
      </w:r>
      <w:r w:rsidRPr="002C5273">
        <w:rPr>
          <w:b/>
          <w:u w:val="single"/>
        </w:rPr>
        <w:t>is sufficient</w:t>
      </w:r>
      <w:r w:rsidRPr="00995CCB">
        <w:rPr>
          <w:b/>
          <w:u w:val="single"/>
        </w:rPr>
        <w:t xml:space="preserve"> to address Turkey’s current regional concerns</w:t>
      </w:r>
      <w:r w:rsidRPr="00995CCB">
        <w:rPr>
          <w:sz w:val="12"/>
        </w:rPr>
        <w:t>. Still, while the NATO guarantee may be seen by Turkey as less relevant today, it is unlikely that Turkish leaders would regard indigenous nuclear weapons as a more relevant response to the sectarian rivalries, internal struggles, refugee migrations, and extremist violence that currently pose the greatest challenges to regional stability and Turkey’s own security.</w:t>
      </w:r>
    </w:p>
    <w:p w:rsidR="00D715B6" w:rsidRDefault="00C63F21" w:rsidP="00C63F21">
      <w:pPr>
        <w:pStyle w:val="Heading3"/>
      </w:pPr>
      <w:r>
        <w:t xml:space="preserve">Alliances Not Key </w:t>
      </w:r>
    </w:p>
    <w:p w:rsidR="00C63F21" w:rsidRDefault="00C63F21" w:rsidP="00C63F21"/>
    <w:p w:rsidR="00C63F21" w:rsidRPr="007E2FC6" w:rsidRDefault="00C63F21" w:rsidP="00C63F21">
      <w:pPr>
        <w:pStyle w:val="Heading4"/>
      </w:pPr>
      <w:r>
        <w:t>No correlation between allied commitments and peace</w:t>
      </w:r>
    </w:p>
    <w:p w:rsidR="00C63F21" w:rsidRPr="007E2FC6" w:rsidRDefault="00C63F21" w:rsidP="00C63F21">
      <w:pPr>
        <w:rPr>
          <w:sz w:val="16"/>
        </w:rPr>
      </w:pPr>
      <w:proofErr w:type="spellStart"/>
      <w:r w:rsidRPr="00364939">
        <w:rPr>
          <w:rStyle w:val="Style13ptBold"/>
        </w:rPr>
        <w:t>Fettweis</w:t>
      </w:r>
      <w:proofErr w:type="spellEnd"/>
      <w:r w:rsidRPr="00364939">
        <w:rPr>
          <w:rStyle w:val="Style13ptBold"/>
        </w:rPr>
        <w:t>, ’17</w:t>
      </w:r>
      <w:r>
        <w:t xml:space="preserve"> Christopher J. </w:t>
      </w:r>
      <w:proofErr w:type="spellStart"/>
      <w:r>
        <w:t>Fettweis</w:t>
      </w:r>
      <w:proofErr w:type="spellEnd"/>
      <w:r>
        <w:t>, American political scientist and the Associate Professor of Political Science at Tulane University, May 8</w:t>
      </w:r>
      <w:r w:rsidRPr="00364939">
        <w:rPr>
          <w:vertAlign w:val="superscript"/>
        </w:rPr>
        <w:t>th</w:t>
      </w:r>
      <w:r>
        <w:t xml:space="preserve">, 2017, “Unipolarity, Hegemony, and the New Peace”, Security Studies , Volume 26, 2017 - Issue 3, </w:t>
      </w:r>
    </w:p>
    <w:p w:rsidR="00C63F21" w:rsidRPr="00432648" w:rsidRDefault="00C63F21" w:rsidP="00C63F21">
      <w:pPr>
        <w:rPr>
          <w:sz w:val="16"/>
        </w:rPr>
      </w:pPr>
      <w:r w:rsidRPr="00432648">
        <w:rPr>
          <w:sz w:val="16"/>
        </w:rPr>
        <w:t xml:space="preserve">During the 1990s, the United States cut back on defense by about 25 percent, spending $100 billion less in real terms in 1998 that it did in 1990.68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time.69 The world grew dramatically more peaceful while the United States cut its forces, however, and stayed just as peaceful while spending rebounded after the 9/11 terrorist attacks. The incidence and magnitude of global conflict declined while the military budget was cut under President Clinton, in other words, and kept declining (though more slowly, since levels were already low) as the Bush administration ramped it back up. Overall US military spending has varied during the period of the New Peace from a low in constant dollars of less than $400 billion to a high of more than $700 billion, but war does not seem to have noticed. The same </w:t>
      </w:r>
      <w:proofErr w:type="spellStart"/>
      <w:r w:rsidRPr="00432648">
        <w:rPr>
          <w:sz w:val="16"/>
        </w:rPr>
        <w:t>nonrelationship</w:t>
      </w:r>
      <w:proofErr w:type="spellEnd"/>
      <w:r w:rsidRPr="00432648">
        <w:rPr>
          <w:sz w:val="16"/>
        </w:rPr>
        <w:t xml:space="preserve"> exists between other potential proxy measurements for hegemony and conflict: </w:t>
      </w:r>
      <w:r w:rsidRPr="00432648">
        <w:rPr>
          <w:u w:val="single"/>
        </w:rPr>
        <w:t xml:space="preserve">there does </w:t>
      </w:r>
      <w:r w:rsidRPr="00432648">
        <w:rPr>
          <w:b/>
          <w:u w:val="single"/>
          <w:bdr w:val="single" w:sz="4" w:space="0" w:color="auto"/>
        </w:rPr>
        <w:t>not seem to be much connection between warfare and fluctuations in</w:t>
      </w:r>
      <w:r w:rsidRPr="00432648">
        <w:rPr>
          <w:sz w:val="16"/>
        </w:rPr>
        <w:t xml:space="preserve"> US GDP, </w:t>
      </w:r>
      <w:r w:rsidRPr="00432648">
        <w:rPr>
          <w:b/>
          <w:u w:val="single"/>
          <w:bdr w:val="single" w:sz="4" w:space="0" w:color="auto"/>
        </w:rPr>
        <w:t>alliance commitments</w:t>
      </w:r>
      <w:r w:rsidRPr="00432648">
        <w:rPr>
          <w:sz w:val="16"/>
        </w:rPr>
        <w:t xml:space="preserve">, and forward military presence. </w:t>
      </w:r>
      <w:r w:rsidRPr="00432648">
        <w:rPr>
          <w:u w:val="single"/>
        </w:rPr>
        <w:t>There was very little fighting in Europe when there were 300,000 US troops stationed there</w:t>
      </w:r>
      <w:r w:rsidRPr="00432648">
        <w:rPr>
          <w:sz w:val="16"/>
        </w:rPr>
        <w:t xml:space="preserve">, for example, </w:t>
      </w:r>
      <w:r w:rsidRPr="00432648">
        <w:rPr>
          <w:u w:val="single"/>
        </w:rPr>
        <w:t>and that has not changed as the number of Americans dwindled by 90 percent</w:t>
      </w:r>
      <w:r w:rsidRPr="00432648">
        <w:rPr>
          <w:sz w:val="16"/>
        </w:rPr>
        <w:t xml:space="preserve">. Overall, </w:t>
      </w:r>
      <w:r w:rsidRPr="00432648">
        <w:rPr>
          <w:u w:val="single"/>
        </w:rPr>
        <w:t>there does not seem to be much correlation between US actions and systemic stability. Nothing the United States actually does seems to matter to</w:t>
      </w:r>
      <w:r w:rsidRPr="00432648">
        <w:rPr>
          <w:sz w:val="16"/>
        </w:rPr>
        <w:t xml:space="preserve"> the New </w:t>
      </w:r>
      <w:r w:rsidRPr="00432648">
        <w:rPr>
          <w:u w:val="single"/>
        </w:rPr>
        <w:t>Peace</w:t>
      </w:r>
      <w:r w:rsidRPr="00432648">
        <w:rPr>
          <w:sz w:val="16"/>
        </w:rPr>
        <w:t>.</w:t>
      </w:r>
    </w:p>
    <w:p w:rsidR="00C63F21" w:rsidRPr="00432648" w:rsidRDefault="00C63F21" w:rsidP="00C63F21">
      <w:pPr>
        <w:rPr>
          <w:sz w:val="12"/>
          <w:szCs w:val="12"/>
        </w:rPr>
      </w:pPr>
      <w:r w:rsidRPr="00432648">
        <w:rPr>
          <w:sz w:val="12"/>
          <w:szCs w:val="12"/>
        </w:rPr>
        <w:t>It is possible that absolute military spending might not be as important to explain the phenomenon as relative. Although Washington cut back on spending during the 1990s, its relative advantage never wavered. The United States has accounted for between 35 and 41 percent of global military spending every year since the collapse of the Soviet Union.70 The perception of relative US power might be the decisive factor in decisions made in other capitals. One cannot rule out the possibility that it is the perception of US power—and its willingness to use it—that keeps the peace. In other words, perhaps it is the grand strategy of the United States, rather than its absolute capability, that is decisive in maintaining stability. It is that to which we now turn.</w:t>
      </w:r>
    </w:p>
    <w:p w:rsidR="00C63F21" w:rsidRPr="00432648" w:rsidRDefault="00C63F21" w:rsidP="00C63F21">
      <w:pPr>
        <w:rPr>
          <w:sz w:val="12"/>
          <w:szCs w:val="12"/>
        </w:rPr>
      </w:pPr>
      <w:r w:rsidRPr="00432648">
        <w:rPr>
          <w:sz w:val="12"/>
          <w:szCs w:val="12"/>
        </w:rPr>
        <w:t>Conflict and US Grand Strategy</w:t>
      </w:r>
    </w:p>
    <w:p w:rsidR="00C63F21" w:rsidRPr="00432648" w:rsidRDefault="00C63F21" w:rsidP="00C63F21">
      <w:pPr>
        <w:rPr>
          <w:sz w:val="12"/>
          <w:szCs w:val="12"/>
        </w:rPr>
      </w:pPr>
      <w:r w:rsidRPr="00432648">
        <w:rPr>
          <w:sz w:val="12"/>
          <w:szCs w:val="12"/>
        </w:rPr>
        <w:t xml:space="preserve">The perception of US power, and the strength of its hegemony, is to some degree a function of grand strategy. If indeed US strategic choices are responsible for the New Peace, then variation in those choices ought to have consequences for the level of international conflict. A restrained United States is much less likely to play the role of sheriff than one following a more activist approach. Were the </w:t>
      </w:r>
      <w:proofErr w:type="spellStart"/>
      <w:r w:rsidRPr="00432648">
        <w:rPr>
          <w:sz w:val="12"/>
          <w:szCs w:val="12"/>
        </w:rPr>
        <w:t>unipole</w:t>
      </w:r>
      <w:proofErr w:type="spellEnd"/>
      <w:r w:rsidRPr="00432648">
        <w:rPr>
          <w:sz w:val="12"/>
          <w:szCs w:val="12"/>
        </w:rPr>
        <w:t xml:space="preserve"> to follow such a path, hegemonic-stability theorists warn, disaster would follow. Former National Security Advisor Zbigniew Brzezinski spoke for many when he warned that “outright chaos” could be expected to follow a loss of hegemony, including a string of quite specific issues, including new or renewed attempts to build regional empires (by China, Turkey, Russia, and Brazil) and the collapse of the US relationship with Mexico, as emboldened nationalists south of the border reassert 150-year-old territorial claims. Overall, without US dominance, today's relatively peaceful world would turn “violent and bloodthirsty.”71 Niall Ferguson foresees a post-hegemonic “Dark Age” in which “plunderers and pirates” target the big coastal cities like New York and Rotterdam, terrorists attack cruise liners and aircraft carriers alike, and the “wretchedly poor citizens” of Latin America are unable to resist the Protestantism brought to them by US evangelicals. Following the multiple (regional, fortunately) nuclear wars and plagues, the few remaining airlines would be forced to suspend service to all but the very richest cities.72 These are somewhat extreme versions of a central assumption of all hegemonic-stability theorists: a restrained United States would be accompanied by utter disaster. The “present danger” of which Kristol, Kagan, and their fellow travelers warn is that the United States “will shrink its responsibilities and—in a fit of absentmindedness, or parsimony, or indifference—allow the international order that it created and sustains to collapse.”73</w:t>
      </w:r>
    </w:p>
    <w:p w:rsidR="00C63F21" w:rsidRPr="00432648" w:rsidRDefault="00C63F21" w:rsidP="00C63F21">
      <w:pPr>
        <w:rPr>
          <w:sz w:val="12"/>
          <w:szCs w:val="12"/>
        </w:rPr>
      </w:pPr>
      <w:r w:rsidRPr="00432648">
        <w:rPr>
          <w:sz w:val="12"/>
          <w:szCs w:val="12"/>
        </w:rPr>
        <w:t xml:space="preserve">Liberals fear restraint as well, and also warn that a militarized version of primacy would be counterproductive in the long run. Although they believe that the rule-based order established by United States is more durable than the relatively fragile order discussed by the neoconservatives, liberals argue that Washington can undermine its creation over time through thoughtless unilateral actions that violate those rules. Many predicted that the invasion of Iraq and its general contempt for international institutions and law would call the legitimacy of the order into question. G. John </w:t>
      </w:r>
      <w:proofErr w:type="spellStart"/>
      <w:r w:rsidRPr="00432648">
        <w:rPr>
          <w:sz w:val="12"/>
          <w:szCs w:val="12"/>
        </w:rPr>
        <w:t>Ikenberry</w:t>
      </w:r>
      <w:proofErr w:type="spellEnd"/>
      <w:r w:rsidRPr="00432648">
        <w:rPr>
          <w:sz w:val="12"/>
          <w:szCs w:val="12"/>
        </w:rPr>
        <w:t xml:space="preserve"> worried that Bush's “geostrategic wrecking ball” would lead to a more hostile, divided, and dangerous world.74 Thus while all hegemonic-stability theorists expect a rise of chaos during a restrained presidency, liberals also have grave concerns regarding primacy.</w:t>
      </w:r>
    </w:p>
    <w:p w:rsidR="00C63F21" w:rsidRPr="00432648" w:rsidRDefault="00C63F21" w:rsidP="00C63F21">
      <w:pPr>
        <w:rPr>
          <w:sz w:val="16"/>
        </w:rPr>
      </w:pPr>
      <w:r w:rsidRPr="00432648">
        <w:rPr>
          <w:sz w:val="16"/>
        </w:rPr>
        <w:t xml:space="preserve">Overall, if either version is correct and global stability is provided by US hegemony, then maintaining that stability through a grand strategy based on either primacy (to neoconservatives) or “deep engagement” (to liberals) is clearly a wise choice.75 </w:t>
      </w:r>
      <w:r w:rsidRPr="00432648">
        <w:rPr>
          <w:u w:val="single"/>
        </w:rPr>
        <w:t>If</w:t>
      </w:r>
      <w:r w:rsidRPr="00432648">
        <w:rPr>
          <w:sz w:val="16"/>
        </w:rPr>
        <w:t xml:space="preserve">, however, </w:t>
      </w:r>
      <w:r w:rsidRPr="00432648">
        <w:rPr>
          <w:u w:val="single"/>
        </w:rPr>
        <w:t>US actions are only tangentially related to</w:t>
      </w:r>
      <w:r w:rsidRPr="00432648">
        <w:rPr>
          <w:sz w:val="16"/>
        </w:rPr>
        <w:t xml:space="preserve"> the outbreak of the New </w:t>
      </w:r>
      <w:r w:rsidRPr="00432648">
        <w:rPr>
          <w:u w:val="single"/>
        </w:rPr>
        <w:t>Peace</w:t>
      </w:r>
      <w:r w:rsidRPr="00432648">
        <w:rPr>
          <w:sz w:val="16"/>
        </w:rPr>
        <w:t xml:space="preserve">, or if any of the other proposed explanations are decisive, </w:t>
      </w:r>
      <w:r w:rsidRPr="00432648">
        <w:rPr>
          <w:u w:val="single"/>
        </w:rPr>
        <w:t xml:space="preserve">then </w:t>
      </w:r>
      <w:r w:rsidRPr="00432648">
        <w:rPr>
          <w:b/>
          <w:u w:val="single"/>
        </w:rPr>
        <w:t>the United States can retrench without fear of negative consequences</w:t>
      </w:r>
      <w:r w:rsidRPr="00432648">
        <w:rPr>
          <w:sz w:val="16"/>
        </w:rPr>
        <w:t>. The grand strategy of the United States is therefore crucial to beliefs in hegemonic stability.</w:t>
      </w:r>
    </w:p>
    <w:p w:rsidR="00C63F21" w:rsidRPr="003F23A6" w:rsidRDefault="00C63F21" w:rsidP="00C63F21">
      <w:pPr>
        <w:rPr>
          <w:sz w:val="16"/>
        </w:rPr>
      </w:pPr>
      <w:r w:rsidRPr="003F23A6">
        <w:rPr>
          <w:sz w:val="16"/>
        </w:rPr>
        <w:t xml:space="preserve">Although few observers would agree on the details, </w:t>
      </w:r>
      <w:r w:rsidRPr="003F23A6">
        <w:rPr>
          <w:u w:val="single"/>
        </w:rPr>
        <w:t>most would probably acknowledge that</w:t>
      </w:r>
      <w:r w:rsidRPr="003F23A6">
        <w:rPr>
          <w:sz w:val="16"/>
        </w:rPr>
        <w:t xml:space="preserve"> post-Cold War </w:t>
      </w:r>
      <w:r w:rsidRPr="003F23A6">
        <w:rPr>
          <w:u w:val="single"/>
        </w:rPr>
        <w:t>grand strategies of American presidents have differed in some important ways</w:t>
      </w:r>
      <w:r w:rsidRPr="003F23A6">
        <w:rPr>
          <w:sz w:val="16"/>
        </w:rPr>
        <w:t xml:space="preserve">. The four administrations are reasonable representations of the four ideal types outlined by Barry R. Posen and Andrew L. Ross in 1996.76 Under George H. W. Bush, the United States followed the path of “selective engagement,” which is sometimes referred to as “balance-of-power realism”; Bill Clinton's grand strategy looks a great deal like what Posen and Ross call “cooperative security,” and others call “liberal internationalism”; George W. Bush, especially in his first term, forged a strategy that was as close to “primacy” as any president is likely to get; and Barack Obama, despite some early flirtation with liberalism, has followed a restrained realist path, which Posen and Ross label “neo-isolationism” but its proponents refer to as “strategic restraint.”77 </w:t>
      </w:r>
      <w:r w:rsidRPr="003F23A6">
        <w:rPr>
          <w:u w:val="single"/>
        </w:rPr>
        <w:t>In no case did the various anticipated disorders materialize</w:t>
      </w:r>
      <w:r w:rsidRPr="003F23A6">
        <w:rPr>
          <w:sz w:val="16"/>
        </w:rPr>
        <w:t xml:space="preserve">. As Table 2 demonstrates, </w:t>
      </w:r>
      <w:r w:rsidRPr="00D1397E">
        <w:rPr>
          <w:b/>
          <w:u w:val="single"/>
        </w:rPr>
        <w:t>armed conflict levels fell steadily, irrespective of the grand strategic path Washington chose</w:t>
      </w:r>
      <w:r w:rsidRPr="003F23A6">
        <w:rPr>
          <w:sz w:val="16"/>
        </w:rPr>
        <w:t>.</w:t>
      </w:r>
    </w:p>
    <w:p w:rsidR="00C63F21" w:rsidRPr="003F23A6" w:rsidRDefault="00C63F21" w:rsidP="00C63F21">
      <w:pPr>
        <w:rPr>
          <w:sz w:val="16"/>
        </w:rPr>
      </w:pPr>
      <w:r w:rsidRPr="003F23A6">
        <w:rPr>
          <w:u w:val="single"/>
        </w:rPr>
        <w:t>Neither the primacy of George W. Bush nor the restraint of Barack Obama had much effect on the level of global violence</w:t>
      </w:r>
      <w:r w:rsidRPr="003F23A6">
        <w:rPr>
          <w:sz w:val="16"/>
        </w:rPr>
        <w:t xml:space="preserve">. Despite continued warnings (and the high-profile mess in Syria), </w:t>
      </w:r>
      <w:r w:rsidRPr="003F23A6">
        <w:rPr>
          <w:u w:val="single"/>
        </w:rPr>
        <w:t xml:space="preserve">the world has not experienced an increase in violence while the United States chose </w:t>
      </w:r>
      <w:proofErr w:type="spellStart"/>
      <w:r w:rsidRPr="003F23A6">
        <w:rPr>
          <w:u w:val="single"/>
        </w:rPr>
        <w:t>uninvolvement</w:t>
      </w:r>
      <w:proofErr w:type="spellEnd"/>
      <w:r w:rsidRPr="003F23A6">
        <w:rPr>
          <w:u w:val="single"/>
        </w:rPr>
        <w:t>. If the grand strategy of the United States is responsible for</w:t>
      </w:r>
      <w:r w:rsidRPr="003F23A6">
        <w:rPr>
          <w:sz w:val="16"/>
        </w:rPr>
        <w:t xml:space="preserve"> the New </w:t>
      </w:r>
      <w:r w:rsidRPr="003F23A6">
        <w:rPr>
          <w:u w:val="single"/>
        </w:rPr>
        <w:t>Peace, it is leaving no trace in the evidence</w:t>
      </w:r>
      <w:r w:rsidRPr="003F23A6">
        <w:rPr>
          <w:sz w:val="16"/>
        </w:rPr>
        <w:t>.</w:t>
      </w:r>
    </w:p>
    <w:p w:rsidR="00C63F21" w:rsidRPr="003F23A6" w:rsidRDefault="00C63F21" w:rsidP="00C63F21">
      <w:pPr>
        <w:rPr>
          <w:sz w:val="16"/>
        </w:rPr>
      </w:pPr>
      <w:r w:rsidRPr="003F23A6">
        <w:rPr>
          <w:sz w:val="16"/>
        </w:rPr>
        <w:t xml:space="preserve">Perhaps we should not expect a correlation to show up in this kind of analysis. While US behavior might have varied in the margins during this period, nether its relative advantage over its nearest rivals nor its commitments waivered in any important way. However, it is surely worth noting that if trends opposite to those discussed in the previous two sections had unfolded, if other states had reacted differently to fluctuations in either US military spending or grand strategy, then surely hegemonic stability theorists would argue that their expectations had been fulfilled. Many liberals were on the lookout for chaos while George W. Bush was in the White House, just as neoconservatives have been quick to identify apparent worldwide catastrophe under President Obama.78 </w:t>
      </w:r>
      <w:r w:rsidRPr="00D1397E">
        <w:rPr>
          <w:b/>
          <w:u w:val="single"/>
        </w:rPr>
        <w:t>If increases in violence would have been evidence for the wisdom of hegemonic strategies, then logical consistency demands that the lack thereof should at least pose a problem</w:t>
      </w:r>
      <w:r w:rsidRPr="003F23A6">
        <w:rPr>
          <w:sz w:val="16"/>
        </w:rPr>
        <w:t>.</w:t>
      </w:r>
    </w:p>
    <w:p w:rsidR="00C63F21" w:rsidRPr="003F23A6" w:rsidRDefault="00C63F21" w:rsidP="00C63F21">
      <w:pPr>
        <w:rPr>
          <w:sz w:val="16"/>
        </w:rPr>
      </w:pPr>
      <w:r w:rsidRPr="003F23A6">
        <w:rPr>
          <w:sz w:val="16"/>
        </w:rPr>
        <w:t xml:space="preserve">As it stands, </w:t>
      </w:r>
      <w:r w:rsidRPr="00D1397E">
        <w:rPr>
          <w:b/>
          <w:u w:val="single"/>
        </w:rPr>
        <w:t>the only evidence we have regarding the relationship between US power and international stability suggests that the two are unrelated.</w:t>
      </w:r>
      <w:r w:rsidRPr="003F23A6">
        <w:rPr>
          <w:u w:val="single"/>
        </w:rPr>
        <w:t xml:space="preserve"> The rest of the world appears quite capable and willing to operate effectively without the presence of a global policeman. Those who think otherwise have precious little empirical support upon which to build their case. Hegemonic stability is a belief</w:t>
      </w:r>
      <w:r w:rsidRPr="003F23A6">
        <w:rPr>
          <w:sz w:val="16"/>
        </w:rPr>
        <w:t xml:space="preserve">, in other words, </w:t>
      </w:r>
      <w:r w:rsidRPr="003F23A6">
        <w:rPr>
          <w:u w:val="single"/>
        </w:rPr>
        <w:t>rather than an established fact</w:t>
      </w:r>
      <w:r w:rsidRPr="003F23A6">
        <w:rPr>
          <w:sz w:val="16"/>
        </w:rPr>
        <w:t>, and as such deserves a different kind of examination.</w:t>
      </w:r>
    </w:p>
    <w:p w:rsidR="00C63F21" w:rsidRPr="00C63F21" w:rsidRDefault="00C63F21" w:rsidP="00C63F21"/>
    <w:p w:rsidR="006663A0" w:rsidRDefault="00CC0499" w:rsidP="00CC0499">
      <w:pPr>
        <w:pStyle w:val="Heading2"/>
      </w:pPr>
      <w:r>
        <w:t>Alliances Bad</w:t>
      </w:r>
    </w:p>
    <w:p w:rsidR="00CC0499" w:rsidRDefault="00CC0499" w:rsidP="00CC0499"/>
    <w:p w:rsidR="00CC0499" w:rsidRDefault="00CC0499" w:rsidP="00CC0499">
      <w:pPr>
        <w:pStyle w:val="Heading3"/>
      </w:pPr>
      <w:r>
        <w:t>Entrapment impact turn</w:t>
      </w:r>
    </w:p>
    <w:p w:rsidR="00CC0499" w:rsidRDefault="00CC0499" w:rsidP="00CC0499">
      <w:pPr>
        <w:pStyle w:val="Heading4"/>
      </w:pPr>
      <w:r>
        <w:t>Realism can’t fully explain the Middle East- firm alliance structures guarantee entrapment that escalates conflicts</w:t>
      </w:r>
    </w:p>
    <w:p w:rsidR="00CC0499" w:rsidRDefault="00CC0499" w:rsidP="00CC0499">
      <w:r>
        <w:t xml:space="preserve">Curtis R. </w:t>
      </w:r>
      <w:r w:rsidRPr="00AC40BC">
        <w:rPr>
          <w:rStyle w:val="Style13ptBold"/>
        </w:rPr>
        <w:t>Ryan 19</w:t>
      </w:r>
      <w:r>
        <w:t xml:space="preserve"> {PhD in Political Science from University of North Carolina at a Chapel Hill. Dr. Ryan’s articles on Middle East politics have been published in the Middle East Journal, The British Journal of Middle East Studies, Studies in Ethnicity and Nationalism, World Politics Review, Middle East Insight, Arab Studies Quarterly, Israel Affairs, Orient, Southeastern Political Review, Journal of Third World Studies, Middle East Policy, and the Journal of Middle East Law and Governance. March 2019. “Shifting Alliances and Shifting Theories in the Middle East.” https://pomeps.org/shifting-alliances-and-shifting-theories-in-the-middle-east}</w:t>
      </w:r>
    </w:p>
    <w:p w:rsidR="00CC0499" w:rsidRDefault="00CC0499" w:rsidP="00CC0499">
      <w:pPr>
        <w:rPr>
          <w:sz w:val="12"/>
        </w:rPr>
      </w:pPr>
      <w:r w:rsidRPr="00DA56D2">
        <w:rPr>
          <w:b/>
          <w:u w:val="single"/>
        </w:rPr>
        <w:t>Realist scholars have often focused on alliances and the balance of power as key features of international relations. But in his book</w:t>
      </w:r>
      <w:r w:rsidRPr="00DA56D2">
        <w:rPr>
          <w:sz w:val="12"/>
        </w:rPr>
        <w:t xml:space="preserve"> The Origins of Alliances, </w:t>
      </w:r>
      <w:r w:rsidRPr="00DA56D2">
        <w:rPr>
          <w:b/>
          <w:u w:val="single"/>
        </w:rPr>
        <w:t>Stephen Walt argued that the balance of power and polarity were not enough to explain the shifting alliance dynamics associated with Middle East regional politics. States were not just responding to power shifts, but also to perceived intentions,</w:t>
      </w:r>
      <w:r w:rsidRPr="00DA56D2">
        <w:rPr>
          <w:sz w:val="12"/>
        </w:rPr>
        <w:t xml:space="preserve"> and therefore to a balance of threats (Walt 1985, 1987, 1988). </w:t>
      </w:r>
      <w:r w:rsidRPr="00DA56D2">
        <w:rPr>
          <w:b/>
          <w:u w:val="single"/>
        </w:rPr>
        <w:t xml:space="preserve">States, he argued, then need to choose between </w:t>
      </w:r>
      <w:proofErr w:type="spellStart"/>
      <w:r w:rsidRPr="00DA56D2">
        <w:rPr>
          <w:b/>
          <w:u w:val="single"/>
        </w:rPr>
        <w:t>bandwagoning</w:t>
      </w:r>
      <w:proofErr w:type="spellEnd"/>
      <w:r w:rsidRPr="00DA56D2">
        <w:rPr>
          <w:b/>
          <w:u w:val="single"/>
        </w:rPr>
        <w:t xml:space="preserve"> with a rising power or balancing against it. Other scholars similarly made adjustments to the alliance and balance of power theories</w:t>
      </w:r>
      <w:r w:rsidRPr="00DA56D2">
        <w:rPr>
          <w:sz w:val="12"/>
        </w:rPr>
        <w:t xml:space="preserve">, extending the range of policy options beyond balancing and </w:t>
      </w:r>
      <w:proofErr w:type="spellStart"/>
      <w:r w:rsidRPr="00DA56D2">
        <w:rPr>
          <w:sz w:val="12"/>
        </w:rPr>
        <w:t>bandwagoning</w:t>
      </w:r>
      <w:proofErr w:type="spellEnd"/>
      <w:r w:rsidRPr="00DA56D2">
        <w:rPr>
          <w:sz w:val="12"/>
        </w:rPr>
        <w:t xml:space="preserve"> to include omni-balancing, buck-passing, and chain-ganging. Steven David examined relations between regional states and global powers. Developing countries, including states in the Middle East, were likely to be as concerned with internal threats to their own ruling regimes as they were with external balances of power or threats. Weaker states in particular were therefore likely to engage in omni-balancing – allying with a global power that would help a local regime counter its own home-grown or internal threats (David 1991a, 1991b). Similarly, </w:t>
      </w:r>
      <w:proofErr w:type="spellStart"/>
      <w:r w:rsidRPr="00DA56D2">
        <w:rPr>
          <w:sz w:val="12"/>
        </w:rPr>
        <w:t>Harknett</w:t>
      </w:r>
      <w:proofErr w:type="spellEnd"/>
      <w:r w:rsidRPr="00DA56D2">
        <w:rPr>
          <w:sz w:val="12"/>
        </w:rPr>
        <w:t xml:space="preserve"> and Vandenberg, noting the importance of internal as well as external security concerns, argued that Middle East alliances were responses not only to exogenous concerns but also to inter-related domestic and international threats (</w:t>
      </w:r>
      <w:proofErr w:type="spellStart"/>
      <w:r w:rsidRPr="00DA56D2">
        <w:rPr>
          <w:sz w:val="12"/>
        </w:rPr>
        <w:t>Harknett</w:t>
      </w:r>
      <w:proofErr w:type="spellEnd"/>
      <w:r w:rsidRPr="00DA56D2">
        <w:rPr>
          <w:sz w:val="12"/>
        </w:rPr>
        <w:t xml:space="preserve"> and Vandenberg 1997). Weaker states in regional systems might try to avoid all of the above behaviors, however, hoping that more powerful states would counter a rising hegemonic or otherwise threatening power. This buck-passing behavior is a gamble usually made by states desperate to avoid wars they are likely to lose. But </w:t>
      </w:r>
      <w:r w:rsidRPr="00DA56D2">
        <w:rPr>
          <w:b/>
          <w:u w:val="single"/>
        </w:rPr>
        <w:t>if states are convinced that alliances are essential to ensure their own security, then they may pursue the opposite strategy, not only committing to an alliance but potentially even over-committing</w:t>
      </w:r>
      <w:r w:rsidRPr="00DA56D2">
        <w:rPr>
          <w:sz w:val="12"/>
        </w:rPr>
        <w:t xml:space="preserve">. When states effectively chain-gang like this, </w:t>
      </w:r>
      <w:r w:rsidRPr="00DA56D2">
        <w:rPr>
          <w:b/>
          <w:u w:val="single"/>
        </w:rPr>
        <w:t>creating firm alliances in the face of threats</w:t>
      </w:r>
      <w:r w:rsidRPr="00DA56D2">
        <w:rPr>
          <w:sz w:val="12"/>
        </w:rPr>
        <w:t xml:space="preserve">, they </w:t>
      </w:r>
      <w:r w:rsidRPr="00DA56D2">
        <w:rPr>
          <w:b/>
          <w:u w:val="single"/>
        </w:rPr>
        <w:t>engage in a gamble of a different kind, in which allies may drag a state into a war it would otherwise prefer to avoid</w:t>
      </w:r>
      <w:r w:rsidRPr="00DA56D2">
        <w:rPr>
          <w:sz w:val="12"/>
        </w:rPr>
        <w:t xml:space="preserve"> (Christensen and Snyder 1990). </w:t>
      </w:r>
      <w:r w:rsidRPr="00DA56D2">
        <w:rPr>
          <w:b/>
          <w:u w:val="single"/>
        </w:rPr>
        <w:t>Glenn Snyder, one of the most prolific scholars of alliances</w:t>
      </w:r>
      <w:r w:rsidRPr="00DA56D2">
        <w:rPr>
          <w:sz w:val="12"/>
        </w:rPr>
        <w:t xml:space="preserve"> (Snyder 1984, 1990, 1991, 1997), </w:t>
      </w:r>
      <w:r w:rsidRPr="00DA56D2">
        <w:rPr>
          <w:b/>
          <w:u w:val="single"/>
        </w:rPr>
        <w:t xml:space="preserve">suggested that security dilemmas – a key concern in realist analyses — exist not only between </w:t>
      </w:r>
      <w:r w:rsidRPr="00DA56D2">
        <w:rPr>
          <w:sz w:val="12"/>
        </w:rPr>
        <w:t>potential adversaries, but also between</w:t>
      </w:r>
      <w:r w:rsidRPr="00DA56D2">
        <w:rPr>
          <w:b/>
          <w:u w:val="single"/>
        </w:rPr>
        <w:t xml:space="preserve"> allies</w:t>
      </w:r>
      <w:r w:rsidRPr="00DA56D2">
        <w:rPr>
          <w:sz w:val="12"/>
        </w:rPr>
        <w:t xml:space="preserve">. </w:t>
      </w:r>
      <w:r w:rsidRPr="00DA56D2">
        <w:rPr>
          <w:b/>
          <w:u w:val="single"/>
        </w:rPr>
        <w:t>The alliance security dilemma occurs because states have imperfect information, rely on their own threat perceptions, and can never be completely certain of their own allies’ behavior. States are t</w:t>
      </w:r>
      <w:r w:rsidRPr="00DA56D2">
        <w:rPr>
          <w:sz w:val="12"/>
        </w:rPr>
        <w:t xml:space="preserve">hen </w:t>
      </w:r>
      <w:r w:rsidRPr="00DA56D2">
        <w:rPr>
          <w:b/>
          <w:u w:val="single"/>
        </w:rPr>
        <w:t>torn betwee</w:t>
      </w:r>
      <w:r w:rsidRPr="00DA56D2">
        <w:rPr>
          <w:sz w:val="12"/>
        </w:rPr>
        <w:t xml:space="preserve">n two opposite potential outcomes from the ‘alliance security dilemma’ – </w:t>
      </w:r>
      <w:r w:rsidRPr="00DA56D2">
        <w:rPr>
          <w:b/>
          <w:u w:val="single"/>
        </w:rPr>
        <w:t>abandonment or entrapment — in which one’s own allies either abandon a state at its moment of greatest insecurity or entrap it by drawing it into an unwanted conflic</w:t>
      </w:r>
      <w:r w:rsidRPr="00DA56D2">
        <w:rPr>
          <w:sz w:val="12"/>
        </w:rPr>
        <w:t xml:space="preserve">t (Snyder 1984, 1997). </w:t>
      </w:r>
      <w:proofErr w:type="spellStart"/>
      <w:r w:rsidRPr="00DA56D2">
        <w:rPr>
          <w:sz w:val="12"/>
        </w:rPr>
        <w:t>Schweller</w:t>
      </w:r>
      <w:proofErr w:type="spellEnd"/>
      <w:r w:rsidRPr="00DA56D2">
        <w:rPr>
          <w:sz w:val="12"/>
        </w:rPr>
        <w:t xml:space="preserve"> (2004) introduced the concept of under-balancing in which states fail to respond to a rising regional threat; that is, they do not create a countervailing alliance. Haas later expanded on this notion, showing that states may “underbalance” despite the power politics dimensions, when they object to the ideology or regime type of potential allies (Haas 2014). Gregory </w:t>
      </w:r>
      <w:proofErr w:type="spellStart"/>
      <w:r w:rsidRPr="00DA56D2">
        <w:rPr>
          <w:sz w:val="12"/>
        </w:rPr>
        <w:t>Gause</w:t>
      </w:r>
      <w:proofErr w:type="spellEnd"/>
      <w:r w:rsidRPr="00DA56D2">
        <w:rPr>
          <w:sz w:val="12"/>
        </w:rPr>
        <w:t xml:space="preserve"> applies a combination of these perspectives to explain a key dilemma in Middle East regional politics – the lack of a countervailing coalition against rising Iranian power since the early 2000’s. </w:t>
      </w:r>
      <w:r w:rsidRPr="00DA56D2">
        <w:rPr>
          <w:b/>
          <w:u w:val="single"/>
        </w:rPr>
        <w:t>From a purely realist perspective, one might have expected regional powers such as Turkey, Saudi Arabia, and Israel to band together to counter Iran, quite some time ago</w:t>
      </w:r>
      <w:r w:rsidRPr="00DA56D2">
        <w:rPr>
          <w:sz w:val="12"/>
        </w:rPr>
        <w:t xml:space="preserve"> (</w:t>
      </w:r>
      <w:proofErr w:type="spellStart"/>
      <w:r w:rsidRPr="00DA56D2">
        <w:rPr>
          <w:sz w:val="12"/>
        </w:rPr>
        <w:t>Gause</w:t>
      </w:r>
      <w:proofErr w:type="spellEnd"/>
      <w:r w:rsidRPr="00DA56D2">
        <w:rPr>
          <w:sz w:val="12"/>
        </w:rPr>
        <w:t xml:space="preserve"> 2015).</w:t>
      </w:r>
    </w:p>
    <w:p w:rsidR="00C255F4" w:rsidRDefault="00C255F4" w:rsidP="00CC0499">
      <w:pPr>
        <w:rPr>
          <w:sz w:val="12"/>
        </w:rPr>
      </w:pPr>
    </w:p>
    <w:p w:rsidR="00C255F4" w:rsidRDefault="00C255F4" w:rsidP="00C255F4"/>
    <w:p w:rsidR="00C255F4" w:rsidRPr="006813F5" w:rsidRDefault="00C255F4" w:rsidP="00C255F4">
      <w:pPr>
        <w:pStyle w:val="Heading4"/>
      </w:pPr>
      <w:r>
        <w:t xml:space="preserve">Arms sales are worse for relations – decks regional stability and causes conflicts. </w:t>
      </w:r>
    </w:p>
    <w:p w:rsidR="00C255F4" w:rsidRPr="00BE5D2B" w:rsidRDefault="00C255F4" w:rsidP="00C255F4">
      <w:r>
        <w:t>(</w:t>
      </w:r>
      <w:r w:rsidRPr="00BE5D2B">
        <w:t xml:space="preserve">A. Trevor </w:t>
      </w:r>
      <w:r w:rsidRPr="00BE5D2B">
        <w:rPr>
          <w:rStyle w:val="Style13ptBold"/>
        </w:rPr>
        <w:t>Thrall and</w:t>
      </w:r>
      <w:r w:rsidRPr="00BE5D2B">
        <w:t xml:space="preserve"> Caroline </w:t>
      </w:r>
      <w:proofErr w:type="spellStart"/>
      <w:r w:rsidRPr="00BE5D2B">
        <w:rPr>
          <w:rStyle w:val="Style13ptBold"/>
        </w:rPr>
        <w:t>Dorminey</w:t>
      </w:r>
      <w:proofErr w:type="spellEnd"/>
      <w:r w:rsidRPr="00BE5D2B">
        <w:t>, 3-13-20</w:t>
      </w:r>
      <w:r w:rsidRPr="00BE5D2B">
        <w:rPr>
          <w:rStyle w:val="Style13ptBold"/>
        </w:rPr>
        <w:t>18</w:t>
      </w:r>
      <w:r w:rsidRPr="00BE5D2B">
        <w:t>,</w:t>
      </w:r>
      <w:r>
        <w:t xml:space="preserve"> Trevor Thrall </w:t>
      </w:r>
      <w:r w:rsidRPr="00D06B16">
        <w:t>senior fellow for the Cato’s Institute’s Defense and Foreign Policy Department, with expertise in international security and the politics of American national security.</w:t>
      </w:r>
      <w:r>
        <w:t xml:space="preserve"> Caroline </w:t>
      </w:r>
      <w:proofErr w:type="spellStart"/>
      <w:r>
        <w:t>Dorminey</w:t>
      </w:r>
      <w:proofErr w:type="spellEnd"/>
      <w:r>
        <w:t xml:space="preserve"> was </w:t>
      </w:r>
      <w:r w:rsidRPr="00D06B16">
        <w:t xml:space="preserve">a policy analyst in defense and foreign policy studies at the Cato Institute. </w:t>
      </w:r>
      <w:r w:rsidRPr="00BE5D2B">
        <w:t xml:space="preserve">"Risky Business: The Role of Arms Sales in U.S. Foreign Policy," Cato Institute, </w:t>
      </w:r>
      <w:hyperlink r:id="rId205" w:history="1">
        <w:r w:rsidRPr="006F27DF">
          <w:rPr>
            <w:rStyle w:val="Hyperlink"/>
          </w:rPr>
          <w:t>https://www.cato.org/publications/policy-analysis/risky-business-role-arms-sales-us-foreign-policy</w:t>
        </w:r>
      </w:hyperlink>
      <w:r>
        <w:t>) //reem</w:t>
      </w:r>
    </w:p>
    <w:p w:rsidR="00C255F4" w:rsidRPr="00C47F16" w:rsidRDefault="00C255F4" w:rsidP="00C255F4">
      <w:pPr>
        <w:rPr>
          <w:sz w:val="16"/>
        </w:rPr>
      </w:pPr>
      <w:r w:rsidRPr="00DD0DE3">
        <w:rPr>
          <w:b/>
          <w:u w:val="single"/>
        </w:rPr>
        <w:t>The second way in which arms sales might entangle the United States is by creating new disputes or exacerbating existing tensions</w:t>
      </w:r>
      <w:r w:rsidRPr="008253EF">
        <w:rPr>
          <w:sz w:val="16"/>
        </w:rPr>
        <w:t xml:space="preserve">. U.S. arms sales to Kurdish units fighting in Syria against the Islamic State, for example, have ignited tensions between the United States and its NATO ally Turkey, which sees the Kurds as a serious threat to Turkish sovereignty and stability.77 Meanwhile, </w:t>
      </w:r>
      <w:r w:rsidRPr="00DD0DE3">
        <w:rPr>
          <w:b/>
          <w:u w:val="single"/>
        </w:rPr>
        <w:t>ongoing arms sales to NATO nations and to other allies like South Korea and Taiwan have exacerbated tensions with Russia, China, and North Korea</w:t>
      </w:r>
      <w:r w:rsidRPr="008253EF">
        <w:rPr>
          <w:sz w:val="16"/>
        </w:rPr>
        <w:t xml:space="preserve">, raising the risk of escalation and the possibility that the United States might wind up involved in a direct conflict.78 Regional Effects. Arms sales do not just affect the recipient nation; they also affect the local balance of power, often causing ripple effects throughout the region. Though advocates of arms sales trumpet their stabilizing influence, as we have noted above, </w:t>
      </w:r>
      <w:r w:rsidRPr="00DD0DE3">
        <w:rPr>
          <w:b/>
          <w:u w:val="single"/>
        </w:rPr>
        <w:t>arms sales often lead to greater tension, less stability, and more conflict.</w:t>
      </w:r>
      <w:r w:rsidRPr="008253EF">
        <w:rPr>
          <w:sz w:val="16"/>
        </w:rPr>
        <w:t xml:space="preserve"> Because of this — and the complementary problem of weapons dispersion — </w:t>
      </w:r>
      <w:r w:rsidRPr="00DD0DE3">
        <w:rPr>
          <w:b/>
          <w:u w:val="single"/>
        </w:rPr>
        <w:t xml:space="preserve">the regional impact of arms sales is less predictable and more problematic than advocates acknowledge. </w:t>
      </w:r>
      <w:r w:rsidRPr="008253EF">
        <w:rPr>
          <w:sz w:val="16"/>
        </w:rPr>
        <w:t xml:space="preserve">Instability, Violence, and Conflict. First, </w:t>
      </w:r>
      <w:r w:rsidRPr="00082320">
        <w:rPr>
          <w:rStyle w:val="Emphasis"/>
        </w:rPr>
        <w:t>arms sales can make conflict more likely</w:t>
      </w:r>
      <w:r w:rsidRPr="008253EF">
        <w:rPr>
          <w:sz w:val="16"/>
        </w:rPr>
        <w:t xml:space="preserve">.79 This may occur because </w:t>
      </w:r>
      <w:r w:rsidRPr="00DD0DE3">
        <w:rPr>
          <w:b/>
          <w:u w:val="single"/>
        </w:rPr>
        <w:t>recipients of new weapons feel more confident about launching attacks or because changes in the local balance of power can fuel tensions and promote preventive strikes by others</w:t>
      </w:r>
      <w:r w:rsidRPr="008253EF">
        <w:rPr>
          <w:sz w:val="16"/>
        </w:rPr>
        <w:t>. A study of arms sales from 1950 to 1995, for example, found that although arms sales appeared to have some restraining effect on major-power allies, they had the opposite effect in other cases, and concluded that “increased arms transfers from major powers make states significantly more likely to be militarized dispute initiators.”80 Another study focused on sub-Saharan Africa from 1967 to 1997 found that “</w:t>
      </w:r>
      <w:r w:rsidRPr="00DD0DE3">
        <w:rPr>
          <w:b/>
          <w:u w:val="single"/>
        </w:rPr>
        <w:t>arms transfers are significant and positive predictors of increased probability of war.</w:t>
      </w:r>
      <w:r w:rsidRPr="008253EF">
        <w:rPr>
          <w:sz w:val="16"/>
        </w:rPr>
        <w:t xml:space="preserve">”81 Recent history provides supporting evidence for these findings: since 2011, </w:t>
      </w:r>
      <w:r w:rsidRPr="00DD0DE3">
        <w:rPr>
          <w:b/>
          <w:u w:val="single"/>
        </w:rPr>
        <w:t xml:space="preserve">Saudi Arabia, the leading buyer of American weapons, has intervened to varying degrees in Yemen, Tunisia, Syria, and Qatar. </w:t>
      </w:r>
      <w:r w:rsidRPr="008253EF">
        <w:rPr>
          <w:sz w:val="16"/>
        </w:rPr>
        <w:t xml:space="preserve">Second, </w:t>
      </w:r>
      <w:r w:rsidRPr="00082320">
        <w:rPr>
          <w:rStyle w:val="Emphasis"/>
        </w:rPr>
        <w:t xml:space="preserve">arms sales can also prolong and intensify ongoing conflicts and erode rather than promote regional stability. </w:t>
      </w:r>
      <w:r w:rsidRPr="00DD0DE3">
        <w:rPr>
          <w:b/>
          <w:u w:val="single"/>
        </w:rPr>
        <w:t>Few governments, and fewer insurgencies, have large enough weapons stocks to fight for long without resupply</w:t>
      </w:r>
      <w:r w:rsidRPr="008253EF">
        <w:rPr>
          <w:sz w:val="16"/>
        </w:rPr>
        <w:t xml:space="preserve">.82 The tendency of external powers to arm the side they support, however understandable strategically, has the inevitable result of allowing the conflict to continue at a higher level of intensity than would otherwise be the case. As one study of arms sales to Africa notes, “Weapons imports are essential additives in this recipe for armed conflict and carnage.”83 Third, </w:t>
      </w:r>
      <w:r w:rsidRPr="00DD0DE3">
        <w:rPr>
          <w:b/>
          <w:u w:val="single"/>
        </w:rPr>
        <w:t>this dynamic appears to be particularly troublesome with respect to internal conflicts</w:t>
      </w:r>
      <w:r w:rsidRPr="008253EF">
        <w:rPr>
          <w:sz w:val="16"/>
        </w:rPr>
        <w:t xml:space="preserve">. Jennifer Erickson, for example, </w:t>
      </w:r>
      <w:r w:rsidRPr="00DD0DE3">
        <w:rPr>
          <w:b/>
          <w:u w:val="single"/>
        </w:rPr>
        <w:t xml:space="preserve">found that recipients of major conventional weapons are 70 percent more likely to engage in internal conflicts than other states. </w:t>
      </w:r>
      <w:r w:rsidRPr="008253EF">
        <w:rPr>
          <w:sz w:val="16"/>
        </w:rPr>
        <w:t xml:space="preserve">Though halting arms sales alone is not a panacea for peace and stability, arms embargoes can help lessen the destructiveness of combat in both civil and interstate wars simply by restricting access to the means of violence.84 Finally, because of their effects on both interstate and internal conflict, </w:t>
      </w:r>
      <w:r w:rsidRPr="00082320">
        <w:rPr>
          <w:rStyle w:val="Emphasis"/>
        </w:rPr>
        <w:t>arms sales can also erode rather than promote regional stability</w:t>
      </w:r>
      <w:r w:rsidRPr="00DD0DE3">
        <w:rPr>
          <w:b/>
          <w:u w:val="single"/>
        </w:rPr>
        <w:t>.</w:t>
      </w:r>
      <w:r w:rsidRPr="008253EF">
        <w:rPr>
          <w:sz w:val="16"/>
        </w:rPr>
        <w:t xml:space="preserve"> As noted in the previous section, </w:t>
      </w:r>
      <w:r w:rsidRPr="00DD0DE3">
        <w:rPr>
          <w:b/>
          <w:u w:val="single"/>
        </w:rPr>
        <w:t>where the United States seeks to manage regional balances of power, arms sales often create tension, whether because the American role in the region threatens others or because American clients feel emboldened.</w:t>
      </w:r>
      <w:r w:rsidRPr="008253EF">
        <w:rPr>
          <w:sz w:val="16"/>
        </w:rPr>
        <w:t xml:space="preserve"> The Middle East, for example, has seesawed between violence and tense standoffs for the past many decades, at first because of Cold War competition and more recently because of the American war on terror. The notion that increased U.S. arms sales since 9/11 made the Middle East more stable is far-fetched to say the least. </w:t>
      </w:r>
      <w:r w:rsidRPr="00DD0DE3">
        <w:rPr>
          <w:b/>
          <w:u w:val="single"/>
        </w:rPr>
        <w:t xml:space="preserve">Similarly, though many argue that American security commitments to countries like Japan, Taiwan, and South Korea have produced greater stability, </w:t>
      </w:r>
      <w:r w:rsidRPr="00082320">
        <w:rPr>
          <w:rStyle w:val="Emphasis"/>
        </w:rPr>
        <w:t>there is a strong case to be made that the opposite is now true.</w:t>
      </w:r>
      <w:r w:rsidRPr="008253EF">
        <w:rPr>
          <w:sz w:val="16"/>
        </w:rPr>
        <w:t xml:space="preserve"> American support of South Korea has driven North Korea to develop nuclear weapons; the presence of U.S. missile defense systems in South Korea has aggravated China, and American support of Taiwan produces continual tension between the two powers.85</w:t>
      </w:r>
    </w:p>
    <w:p w:rsidR="00C255F4" w:rsidRPr="00DA56D2" w:rsidRDefault="00C255F4" w:rsidP="00CC0499">
      <w:pPr>
        <w:rPr>
          <w:sz w:val="12"/>
        </w:rPr>
      </w:pPr>
    </w:p>
    <w:p w:rsidR="0041479E" w:rsidRDefault="0041479E" w:rsidP="0041479E">
      <w:pPr>
        <w:pStyle w:val="Heading3"/>
      </w:pPr>
      <w:r>
        <w:t>A2 allies solve regional instability</w:t>
      </w:r>
    </w:p>
    <w:p w:rsidR="0041479E" w:rsidRDefault="0041479E" w:rsidP="0041479E">
      <w:pPr>
        <w:pStyle w:val="Heading4"/>
      </w:pPr>
      <w:r>
        <w:t>Allied encirclement fails and exacerbates regional instability- they conflate expansionism with realism</w:t>
      </w:r>
    </w:p>
    <w:p w:rsidR="0041479E" w:rsidRPr="00240F65" w:rsidRDefault="0041479E" w:rsidP="0041479E">
      <w:r>
        <w:t xml:space="preserve">Imad </w:t>
      </w:r>
      <w:r w:rsidRPr="007107CD">
        <w:rPr>
          <w:rStyle w:val="Style13ptBold"/>
        </w:rPr>
        <w:t>Mansour 08</w:t>
      </w:r>
      <w:r>
        <w:t xml:space="preserve"> {Imad Mansour is a PhD candidate in the department of political science at McGill University. He specializes in regional security dynamics, with emphasis on the Middle East. Autumn 2008. “ Iran and instability in the Middle East.” https://www-jstor-org.proxy.lib.umich.edu/stable/pdf/40204430.pdf?refreqid=excelsior%3Aef9c9feac538ef4881ff6a55a3a3fd9d}//JM</w:t>
      </w:r>
    </w:p>
    <w:p w:rsidR="0041479E" w:rsidRPr="00DA56D2" w:rsidRDefault="0041479E" w:rsidP="0041479E">
      <w:pPr>
        <w:rPr>
          <w:b/>
          <w:u w:val="single"/>
        </w:rPr>
      </w:pPr>
      <w:r w:rsidRPr="007107CD">
        <w:rPr>
          <w:sz w:val="16"/>
        </w:rPr>
        <w:t xml:space="preserve">In the Middle East today, </w:t>
      </w:r>
      <w:r w:rsidRPr="00DA56D2">
        <w:rPr>
          <w:b/>
          <w:u w:val="single"/>
        </w:rPr>
        <w:t xml:space="preserve">Iran is trying to upgrade its status to a dominant power by demonstrating an ability to penetrate and influence various regional theatres. </w:t>
      </w:r>
      <w:r w:rsidRPr="007107CD">
        <w:rPr>
          <w:sz w:val="16"/>
        </w:rPr>
        <w:t xml:space="preserve">Meanwhile, </w:t>
      </w:r>
      <w:r w:rsidRPr="00DA56D2">
        <w:rPr>
          <w:b/>
          <w:u w:val="single"/>
        </w:rPr>
        <w:t xml:space="preserve">despite being the sole global power with considerable military presence in the region, America's strategic initiatives in the Middle East are frustrated by Iran's </w:t>
      </w:r>
      <w:proofErr w:type="spellStart"/>
      <w:r w:rsidRPr="00DA56D2">
        <w:rPr>
          <w:b/>
          <w:u w:val="single"/>
        </w:rPr>
        <w:t>behaviour</w:t>
      </w:r>
      <w:proofErr w:type="spellEnd"/>
      <w:r w:rsidRPr="00DA56D2">
        <w:rPr>
          <w:b/>
          <w:u w:val="single"/>
        </w:rPr>
        <w:t>. This interaction is destabilizing the Middle East regional order. In</w:t>
      </w:r>
      <w:r w:rsidRPr="007107CD">
        <w:rPr>
          <w:sz w:val="16"/>
        </w:rPr>
        <w:t xml:space="preserve"> this article I demonstrate that </w:t>
      </w:r>
      <w:r w:rsidRPr="00DA56D2">
        <w:rPr>
          <w:b/>
          <w:u w:val="single"/>
        </w:rPr>
        <w:t>instability is mainly driven by the incompatibility of the two states' preferences,</w:t>
      </w:r>
      <w:r w:rsidRPr="007107CD">
        <w:rPr>
          <w:sz w:val="16"/>
        </w:rPr>
        <w:t xml:space="preserve"> not their incongruence of capabilities. The regime in </w:t>
      </w:r>
      <w:r w:rsidRPr="00DA56D2">
        <w:rPr>
          <w:b/>
          <w:u w:val="single"/>
        </w:rPr>
        <w:t xml:space="preserve">Tehran counters American </w:t>
      </w:r>
      <w:proofErr w:type="spellStart"/>
      <w:r w:rsidRPr="00DA56D2">
        <w:rPr>
          <w:b/>
          <w:u w:val="single"/>
        </w:rPr>
        <w:t>en</w:t>
      </w:r>
      <w:proofErr w:type="spellEnd"/>
      <w:r w:rsidRPr="00DA56D2">
        <w:rPr>
          <w:b/>
          <w:u w:val="single"/>
        </w:rPr>
        <w:t xml:space="preserve">- </w:t>
      </w:r>
      <w:proofErr w:type="spellStart"/>
      <w:r w:rsidRPr="00DA56D2">
        <w:rPr>
          <w:b/>
          <w:u w:val="single"/>
        </w:rPr>
        <w:t>circlement</w:t>
      </w:r>
      <w:proofErr w:type="spellEnd"/>
      <w:r w:rsidRPr="00DA56D2">
        <w:rPr>
          <w:b/>
          <w:u w:val="single"/>
        </w:rPr>
        <w:t xml:space="preserve"> by manipulating several foreign policy tools. Although its military capabilities are dwarfed by those of the United States, these</w:t>
      </w:r>
      <w:r w:rsidRPr="007107CD">
        <w:rPr>
          <w:sz w:val="16"/>
        </w:rPr>
        <w:t xml:space="preserve"> tools still </w:t>
      </w:r>
      <w:r w:rsidRPr="00DA56D2">
        <w:rPr>
          <w:b/>
          <w:u w:val="single"/>
        </w:rPr>
        <w:t xml:space="preserve">provide Iran with considerable ability to maneuver relatively freely despite </w:t>
      </w:r>
      <w:proofErr w:type="spellStart"/>
      <w:r w:rsidRPr="00DA56D2">
        <w:rPr>
          <w:b/>
          <w:u w:val="single"/>
        </w:rPr>
        <w:t>interna</w:t>
      </w:r>
      <w:proofErr w:type="spellEnd"/>
      <w:r w:rsidRPr="00DA56D2">
        <w:rPr>
          <w:b/>
          <w:u w:val="single"/>
        </w:rPr>
        <w:t xml:space="preserve">- </w:t>
      </w:r>
      <w:proofErr w:type="spellStart"/>
      <w:r w:rsidRPr="00DA56D2">
        <w:rPr>
          <w:b/>
          <w:u w:val="single"/>
        </w:rPr>
        <w:t>tional</w:t>
      </w:r>
      <w:proofErr w:type="spellEnd"/>
      <w:r w:rsidRPr="00DA56D2">
        <w:rPr>
          <w:b/>
          <w:u w:val="single"/>
        </w:rPr>
        <w:t xml:space="preserve"> and regional constraints</w:t>
      </w:r>
      <w:r w:rsidRPr="007107CD">
        <w:rPr>
          <w:sz w:val="16"/>
        </w:rPr>
        <w:t xml:space="preserve">, enabling it to avoid a direct confrontation with the United States. </w:t>
      </w:r>
      <w:r w:rsidRPr="00DA56D2">
        <w:rPr>
          <w:b/>
          <w:u w:val="single"/>
        </w:rPr>
        <w:t>The first tool is</w:t>
      </w:r>
      <w:r w:rsidRPr="007107CD">
        <w:rPr>
          <w:sz w:val="16"/>
        </w:rPr>
        <w:t xml:space="preserve"> Iran's </w:t>
      </w:r>
      <w:r w:rsidRPr="00DA56D2">
        <w:rPr>
          <w:b/>
          <w:u w:val="single"/>
        </w:rPr>
        <w:t xml:space="preserve">ambition to develop nuclear energy technology, </w:t>
      </w:r>
      <w:r w:rsidRPr="007107CD">
        <w:rPr>
          <w:sz w:val="16"/>
        </w:rPr>
        <w:t xml:space="preserve">largely within the confines of the international atomic safeguards for civilian technology, but enshrined in confrontational rhetoric. </w:t>
      </w:r>
      <w:r w:rsidRPr="00DA56D2">
        <w:rPr>
          <w:b/>
          <w:u w:val="single"/>
        </w:rPr>
        <w:t>The second tool is Iran's hardened alliance with an increasingly isolated Syria. The third tool is Iran's support of Hezbollah</w:t>
      </w:r>
      <w:r w:rsidRPr="007107CD">
        <w:rPr>
          <w:sz w:val="16"/>
        </w:rPr>
        <w:t xml:space="preserve"> in Lebanon. </w:t>
      </w:r>
      <w:r w:rsidRPr="00DA56D2">
        <w:rPr>
          <w:b/>
          <w:u w:val="single"/>
        </w:rPr>
        <w:t>The fourth is Iran's leverage in Iraq through ties to Shiite groups</w:t>
      </w:r>
      <w:r w:rsidRPr="007107CD">
        <w:rPr>
          <w:sz w:val="16"/>
        </w:rPr>
        <w:t xml:space="preserve">. Two potential tools that the Iranian regime can mobilize more effectively than it currently does are ties to groups in Afghanistan (such as the Hazara), and to Hamas in the occupied territories. Added to its considerable conventional military capability, </w:t>
      </w:r>
      <w:r w:rsidRPr="00DA56D2">
        <w:rPr>
          <w:b/>
          <w:u w:val="single"/>
        </w:rPr>
        <w:t>Iran's advantages stem from the fact that the costs incurred for the manipulation of these tools have so far proven tolerable.</w:t>
      </w:r>
      <w:r w:rsidRPr="007107CD">
        <w:rPr>
          <w:sz w:val="16"/>
        </w:rPr>
        <w:t xml:space="preserve"> </w:t>
      </w:r>
      <w:r w:rsidRPr="00DA56D2">
        <w:rPr>
          <w:b/>
          <w:u w:val="single"/>
        </w:rPr>
        <w:t xml:space="preserve">In the interim it is willing to use them to </w:t>
      </w:r>
      <w:proofErr w:type="spellStart"/>
      <w:r w:rsidRPr="00DA56D2">
        <w:rPr>
          <w:b/>
          <w:u w:val="single"/>
        </w:rPr>
        <w:t>desta</w:t>
      </w:r>
      <w:proofErr w:type="spellEnd"/>
      <w:r w:rsidRPr="00DA56D2">
        <w:rPr>
          <w:b/>
          <w:u w:val="single"/>
        </w:rPr>
        <w:t xml:space="preserve">- </w:t>
      </w:r>
      <w:proofErr w:type="spellStart"/>
      <w:r w:rsidRPr="00DA56D2">
        <w:rPr>
          <w:b/>
          <w:u w:val="single"/>
        </w:rPr>
        <w:t>bilize</w:t>
      </w:r>
      <w:proofErr w:type="spellEnd"/>
      <w:r w:rsidRPr="00DA56D2">
        <w:rPr>
          <w:b/>
          <w:u w:val="single"/>
        </w:rPr>
        <w:t xml:space="preserve"> a regional order that it sees as confining.</w:t>
      </w:r>
      <w:r w:rsidRPr="007107CD">
        <w:rPr>
          <w:sz w:val="16"/>
        </w:rPr>
        <w:t xml:space="preserve"> These tools provide access to a wide theatre of operations, and their timed manipulation has proven Tehran's ability to exert formidable influence on other regional states as well as the US. In sum, Iran has been able to match or even overturn Washing- ton's strategic initiatives and military interventions in the Middle East</w:t>
      </w:r>
      <w:r w:rsidRPr="00DA56D2">
        <w:rPr>
          <w:b/>
          <w:u w:val="single"/>
        </w:rPr>
        <w:t>. Tehran would not have developed such resolve in isolation of the regional actors noted above</w:t>
      </w:r>
      <w:r w:rsidRPr="007107CD">
        <w:rPr>
          <w:sz w:val="16"/>
        </w:rPr>
        <w:t xml:space="preserve">. These state and </w:t>
      </w:r>
      <w:proofErr w:type="spellStart"/>
      <w:r w:rsidRPr="007107CD">
        <w:rPr>
          <w:sz w:val="16"/>
        </w:rPr>
        <w:t>substate</w:t>
      </w:r>
      <w:proofErr w:type="spellEnd"/>
      <w:r w:rsidRPr="007107CD">
        <w:rPr>
          <w:sz w:val="16"/>
        </w:rPr>
        <w:t xml:space="preserve"> actors are not passive recipients of Iranian influence efforts but have themselves been served through ties to Iran. Their interests coincide or overlap with Iran's own. To fully appreciate the effect of Iran's efforts to assume a higher regional status, we have to better understand the preferences of these regional actors. It is only after unpacking these two sets of preferences that we can better grasp the current sources of instability in the regional order. Embedding analysis in the logic of </w:t>
      </w:r>
      <w:r w:rsidRPr="00DA56D2">
        <w:rPr>
          <w:b/>
          <w:u w:val="single"/>
        </w:rPr>
        <w:t>liberal international relations theory</w:t>
      </w:r>
      <w:r w:rsidRPr="007107CD">
        <w:rPr>
          <w:sz w:val="16"/>
        </w:rPr>
        <w:t xml:space="preserve"> serves such an in- vestigation.1 In studying Iran's </w:t>
      </w:r>
      <w:proofErr w:type="spellStart"/>
      <w:r w:rsidRPr="007107CD">
        <w:rPr>
          <w:sz w:val="16"/>
        </w:rPr>
        <w:t>behaviour</w:t>
      </w:r>
      <w:proofErr w:type="spellEnd"/>
      <w:r w:rsidRPr="007107CD">
        <w:rPr>
          <w:sz w:val="16"/>
        </w:rPr>
        <w:t xml:space="preserve"> and regional instability, emphasis </w:t>
      </w:r>
      <w:r w:rsidRPr="00DA56D2">
        <w:rPr>
          <w:b/>
          <w:u w:val="single"/>
        </w:rPr>
        <w:t>shifts from focusing on the distribution of capabilities to unpacking the sources of preferences</w:t>
      </w:r>
      <w:r w:rsidRPr="007107CD">
        <w:rPr>
          <w:sz w:val="16"/>
        </w:rPr>
        <w:t xml:space="preserve">. Moreover, instead of asking only what policies should decision-makers (American or otherwise) pursue regarding Iran, we may be able to develop policies averting a regional confrontation between the US and Iran, as well as defuse a variety of potentially destabilizing regional issues. Two important factors are necessary for a full understanding of Iran's </w:t>
      </w:r>
      <w:proofErr w:type="spellStart"/>
      <w:r w:rsidRPr="007107CD">
        <w:rPr>
          <w:sz w:val="16"/>
        </w:rPr>
        <w:t>behaviour</w:t>
      </w:r>
      <w:proofErr w:type="spellEnd"/>
      <w:r w:rsidRPr="007107CD">
        <w:rPr>
          <w:sz w:val="16"/>
        </w:rPr>
        <w:t xml:space="preserve">. The first is the nature of the Iranian regime itself. Unpacking Iran's domestic politics can help explain the timing and the reasons behind particular choices in foreign policy. </w:t>
      </w:r>
      <w:r w:rsidRPr="00DA56D2">
        <w:rPr>
          <w:b/>
          <w:u w:val="single"/>
        </w:rPr>
        <w:t>The second factor is American policy in the Middle East</w:t>
      </w:r>
      <w:r w:rsidRPr="007107CD">
        <w:rPr>
          <w:sz w:val="16"/>
        </w:rPr>
        <w:t xml:space="preserve">. Along with the historic American presence in the Arabian Gulf states, </w:t>
      </w:r>
      <w:r w:rsidRPr="00DA56D2">
        <w:rPr>
          <w:b/>
          <w:u w:val="single"/>
        </w:rPr>
        <w:t>placing US troops</w:t>
      </w:r>
      <w:r w:rsidRPr="007107CD">
        <w:rPr>
          <w:sz w:val="16"/>
        </w:rPr>
        <w:t xml:space="preserve"> in Iraq </w:t>
      </w:r>
      <w:r w:rsidRPr="00DA56D2">
        <w:rPr>
          <w:b/>
          <w:u w:val="single"/>
        </w:rPr>
        <w:t>meant replacing</w:t>
      </w:r>
      <w:r w:rsidRPr="007107CD">
        <w:rPr>
          <w:sz w:val="16"/>
        </w:rPr>
        <w:t xml:space="preserve"> Iraq as </w:t>
      </w:r>
      <w:r w:rsidRPr="00DA56D2">
        <w:rPr>
          <w:b/>
          <w:u w:val="single"/>
        </w:rPr>
        <w:t>a balancer to Iran; the costs of encirclement to Iran became too high to be ignored. What we are witnessing is Washington's regional standing being compromised by its under-appreciation of the role diplomacy can play in bringing Iran around</w:t>
      </w:r>
    </w:p>
    <w:p w:rsidR="00304BA1" w:rsidRDefault="00304BA1" w:rsidP="00304BA1">
      <w:pPr>
        <w:pStyle w:val="Heading3"/>
      </w:pPr>
      <w:r>
        <w:t xml:space="preserve">Alliance </w:t>
      </w:r>
      <w:proofErr w:type="spellStart"/>
      <w:r>
        <w:t>prolif</w:t>
      </w:r>
      <w:proofErr w:type="spellEnd"/>
      <w:r>
        <w:t xml:space="preserve"> turn</w:t>
      </w:r>
    </w:p>
    <w:p w:rsidR="00304BA1" w:rsidRDefault="00304BA1" w:rsidP="00304BA1">
      <w:pPr>
        <w:pStyle w:val="Heading4"/>
      </w:pPr>
      <w:r>
        <w:t xml:space="preserve">Arms sales to allies statistically increases the likelihood of </w:t>
      </w:r>
      <w:proofErr w:type="spellStart"/>
      <w:r>
        <w:t>prolif</w:t>
      </w:r>
      <w:proofErr w:type="spellEnd"/>
    </w:p>
    <w:p w:rsidR="00304BA1" w:rsidRPr="00F7042A" w:rsidRDefault="00304BA1" w:rsidP="00304BA1">
      <w:r>
        <w:t xml:space="preserve">Yang Bonny </w:t>
      </w:r>
      <w:r w:rsidRPr="00F7042A">
        <w:rPr>
          <w:rStyle w:val="Style13ptBold"/>
        </w:rPr>
        <w:t>Lin 12</w:t>
      </w:r>
      <w:r>
        <w:t xml:space="preserve"> {Bonny Lin is an associate political scientist at the RAND Corporation. Her research focuses on U.S. defense policy towards China, India, and the Indo-Pacific region. May 2012. “Arms, Alliances, and the Bomb: Using Conventional Arms Transfers to Prevent Nuclear Proliferation.” https://search-proquest-com.proxy.lib.umich.edu/docview/1038970618?pq-origsite=summon}//JM</w:t>
      </w:r>
    </w:p>
    <w:p w:rsidR="00304BA1" w:rsidRPr="0056603B" w:rsidRDefault="00304BA1" w:rsidP="00304BA1">
      <w:pPr>
        <w:rPr>
          <w:sz w:val="16"/>
        </w:rPr>
      </w:pPr>
      <w:r w:rsidRPr="0056603B">
        <w:rPr>
          <w:u w:val="single"/>
        </w:rPr>
        <w:t>The above statistical results contribute to the literature on nuclear proliferation in several ways. First, I find that U.S. arms sales can encourage and discourage nuclear proliferation in the arms recipient. Arms embargoes typically lead to nuclear proliferation</w:t>
      </w:r>
      <w:r w:rsidRPr="0056603B">
        <w:rPr>
          <w:sz w:val="16"/>
        </w:rPr>
        <w:t xml:space="preserve"> (hypothesis 1) whereas arms sales typically limit nuclear activities (hypothesis 2). </w:t>
      </w:r>
      <w:r w:rsidRPr="0056603B">
        <w:rPr>
          <w:u w:val="single"/>
        </w:rPr>
        <w:t>U.S. allies are the exception. Arms embargoes discourage U.S. allies from possessing nuclear weapons</w:t>
      </w:r>
      <w:r w:rsidRPr="0056603B">
        <w:rPr>
          <w:sz w:val="16"/>
        </w:rPr>
        <w:t xml:space="preserve"> (modified hypothesis 4). </w:t>
      </w:r>
      <w:r w:rsidRPr="0056603B">
        <w:rPr>
          <w:u w:val="single"/>
        </w:rPr>
        <w:t>In contrast, arms sales encourage U.S. allies to acquire nuclear bomb</w:t>
      </w:r>
      <w:r w:rsidRPr="0056603B">
        <w:rPr>
          <w:sz w:val="16"/>
        </w:rPr>
        <w:t xml:space="preserve">s (modified hypothesis 3). These findings travel beyond my particular coding of my dependent variable, </w:t>
      </w:r>
      <w:r w:rsidRPr="0056603B">
        <w:rPr>
          <w:u w:val="single"/>
        </w:rPr>
        <w:t>my selection of control variables, my dyadic dataset structure, and my use of a two-stage model of analysis</w:t>
      </w:r>
      <w:r w:rsidRPr="0056603B">
        <w:rPr>
          <w:sz w:val="16"/>
        </w:rPr>
        <w:t xml:space="preserve">. I included my variables and replicated Singh and Way (2004) and </w:t>
      </w:r>
      <w:proofErr w:type="spellStart"/>
      <w:r w:rsidRPr="0056603B">
        <w:rPr>
          <w:sz w:val="16"/>
        </w:rPr>
        <w:t>Kroenig</w:t>
      </w:r>
      <w:proofErr w:type="spellEnd"/>
      <w:r w:rsidRPr="0056603B">
        <w:rPr>
          <w:sz w:val="16"/>
        </w:rPr>
        <w:t xml:space="preserve"> (2009)'s work. </w:t>
      </w:r>
      <w:r w:rsidRPr="0056603B">
        <w:rPr>
          <w:u w:val="single"/>
        </w:rPr>
        <w:t>Replicating these works showed that arms transfers still influence proliferation in my hypothesized directions</w:t>
      </w:r>
      <w:r w:rsidRPr="0056603B">
        <w:rPr>
          <w:sz w:val="16"/>
        </w:rPr>
        <w:t xml:space="preserve">. </w:t>
      </w:r>
    </w:p>
    <w:p w:rsidR="00EF1BD2" w:rsidRDefault="00EF1BD2" w:rsidP="00EF1BD2">
      <w:pPr>
        <w:pStyle w:val="Heading3"/>
      </w:pPr>
      <w:r>
        <w:t>Moral hazard impact turn</w:t>
      </w:r>
    </w:p>
    <w:p w:rsidR="00EF1BD2" w:rsidRDefault="00EF1BD2" w:rsidP="00EF1BD2">
      <w:pPr>
        <w:pStyle w:val="Heading4"/>
      </w:pPr>
      <w:r>
        <w:t>Alliances incentivize reckless drawing- initiates conflicts, increases their propensity to escalate, and turns their offense</w:t>
      </w:r>
    </w:p>
    <w:p w:rsidR="00EF1BD2" w:rsidRPr="00BB7B99" w:rsidRDefault="00EF1BD2" w:rsidP="00EF1BD2">
      <w:r>
        <w:t xml:space="preserve">Christopher </w:t>
      </w:r>
      <w:r w:rsidRPr="00BB7B99">
        <w:rPr>
          <w:rStyle w:val="Style13ptBold"/>
        </w:rPr>
        <w:t>Preble 16</w:t>
      </w:r>
      <w:r>
        <w:t xml:space="preserve"> {Vice president for defense and foreign policy studies at the Cato Institute. PhD in History from Temple University. 2016. “Our Foreign Policy Choices, Rethinking America’s Global Role.” https://poseidon01.ssrn.com/delivery.php?ID=663088101094066098125105084097112006019074041037048078090070014097017014119005001122107117023039103016043126064023075024066012031015032054022023113031002104000031084066009086031104102008093001030119020003074125004019023017107079118091098066025122005101&amp;EXT=pdf}//JM</w:t>
      </w:r>
    </w:p>
    <w:p w:rsidR="00EF1BD2" w:rsidRPr="006F31A5" w:rsidRDefault="00EF1BD2" w:rsidP="00EF1BD2">
      <w:pPr>
        <w:rPr>
          <w:sz w:val="16"/>
        </w:rPr>
      </w:pPr>
      <w:r w:rsidRPr="006F31A5">
        <w:rPr>
          <w:sz w:val="16"/>
        </w:rPr>
        <w:t xml:space="preserve">Another key problem is that </w:t>
      </w:r>
      <w:r w:rsidRPr="006F31A5">
        <w:rPr>
          <w:rStyle w:val="StyleUnderline"/>
        </w:rPr>
        <w:t xml:space="preserve">primacy inadvertently increases the risk of conflict. </w:t>
      </w:r>
      <w:r w:rsidRPr="006F31A5">
        <w:rPr>
          <w:rStyle w:val="Emphasis"/>
        </w:rPr>
        <w:t>Allies are more willing to confront powerful rivals,</w:t>
      </w:r>
      <w:r w:rsidRPr="006F31A5">
        <w:rPr>
          <w:rStyle w:val="StyleUnderline"/>
        </w:rPr>
        <w:t xml:space="preserve"> because they are confident that the United States will rescue them if the </w:t>
      </w:r>
      <w:proofErr w:type="spellStart"/>
      <w:r w:rsidRPr="006F31A5">
        <w:rPr>
          <w:rStyle w:val="StyleUnderline"/>
        </w:rPr>
        <w:t>confron-tation</w:t>
      </w:r>
      <w:proofErr w:type="spellEnd"/>
      <w:r w:rsidRPr="006F31A5">
        <w:rPr>
          <w:rStyle w:val="StyleUnderline"/>
        </w:rPr>
        <w:t xml:space="preserve"> turns ugly, a classic case of moral hazard</w:t>
      </w:r>
      <w:r w:rsidRPr="006F31A5">
        <w:rPr>
          <w:sz w:val="16"/>
        </w:rPr>
        <w:t xml:space="preserve">, or </w:t>
      </w:r>
      <w:r w:rsidRPr="006F31A5">
        <w:rPr>
          <w:rStyle w:val="StyleUnderline"/>
        </w:rPr>
        <w:t>what Barry Posen calls "</w:t>
      </w:r>
      <w:r w:rsidRPr="006F31A5">
        <w:rPr>
          <w:rStyle w:val="Emphasis"/>
        </w:rPr>
        <w:t>reckless driving</w:t>
      </w:r>
      <w:r w:rsidRPr="006F31A5">
        <w:rPr>
          <w:rStyle w:val="StyleUnderline"/>
        </w:rPr>
        <w:t>."</w:t>
      </w:r>
      <w:r w:rsidRPr="006F31A5">
        <w:rPr>
          <w:sz w:val="16"/>
        </w:rPr>
        <w:t xml:space="preserve"> </w:t>
      </w:r>
      <w:r w:rsidRPr="006F31A5">
        <w:rPr>
          <w:rStyle w:val="StyleUnderline"/>
        </w:rPr>
        <w:t>Restraining our impulse to intervene militarily or diplomatically when our vital national interests are not threatened would reduce the likelihood that our friends and allies will engage in such reckless behavior</w:t>
      </w:r>
      <w:r w:rsidRPr="006F31A5">
        <w:rPr>
          <w:sz w:val="16"/>
        </w:rPr>
        <w:t xml:space="preserve"> in the first place. </w:t>
      </w:r>
      <w:r w:rsidRPr="006F31A5">
        <w:rPr>
          <w:rStyle w:val="Emphasis"/>
        </w:rPr>
        <w:t>Libya and Georgia are only two cases</w:t>
      </w:r>
      <w:r w:rsidRPr="006F31A5">
        <w:rPr>
          <w:rStyle w:val="StyleUnderline"/>
        </w:rPr>
        <w:t xml:space="preserve"> of this problem</w:t>
      </w:r>
      <w:r w:rsidRPr="006F31A5">
        <w:rPr>
          <w:sz w:val="16"/>
        </w:rPr>
        <w:t xml:space="preserve">. Plus, a more </w:t>
      </w:r>
      <w:r w:rsidRPr="006F31A5">
        <w:rPr>
          <w:rStyle w:val="StyleUnderline"/>
        </w:rPr>
        <w:t xml:space="preserve">restrained U.S. foreign policy would provide a powerful </w:t>
      </w:r>
      <w:r w:rsidRPr="006F31A5">
        <w:rPr>
          <w:rStyle w:val="Emphasis"/>
        </w:rPr>
        <w:t>incentive for allies to share the burden of defense</w:t>
      </w:r>
      <w:r w:rsidRPr="006F31A5">
        <w:rPr>
          <w:rStyle w:val="StyleUnderline"/>
        </w:rPr>
        <w:t xml:space="preserve">. Primacy has not stopped rivals from challenging U.S. power. Russia and China, </w:t>
      </w:r>
      <w:r w:rsidRPr="006F31A5">
        <w:rPr>
          <w:sz w:val="16"/>
        </w:rPr>
        <w:t xml:space="preserve">for example, </w:t>
      </w:r>
      <w:r w:rsidRPr="006F31A5">
        <w:rPr>
          <w:rStyle w:val="StyleUnderline"/>
        </w:rPr>
        <w:t>have resisted the U.S. government's efforts to expand its influence in Europe and Asia</w:t>
      </w:r>
      <w:r w:rsidRPr="006F31A5">
        <w:rPr>
          <w:sz w:val="16"/>
        </w:rPr>
        <w:t xml:space="preserve">. Indeed, </w:t>
      </w:r>
      <w:r w:rsidRPr="006F31A5">
        <w:rPr>
          <w:rStyle w:val="StyleUnderline"/>
        </w:rPr>
        <w:t xml:space="preserve">by provoking security fears, </w:t>
      </w:r>
      <w:r w:rsidRPr="006F31A5">
        <w:rPr>
          <w:rStyle w:val="Emphasis"/>
        </w:rPr>
        <w:t>primacy exacerbates the very sorts of problems that it claims to prevent</w:t>
      </w:r>
      <w:r w:rsidRPr="006F31A5">
        <w:rPr>
          <w:rStyle w:val="StyleUnderline"/>
        </w:rPr>
        <w:t>, including nuclear proliferation</w:t>
      </w:r>
      <w:r w:rsidRPr="006F31A5">
        <w:rPr>
          <w:sz w:val="16"/>
        </w:rPr>
        <w:t xml:space="preserve">. U.S. efforts at regime change and talk of an "axis of evil" that needed to be eliminated certainly pro-vided additional incentives for states to develop nuclear weapons to deter U.S. actions (e.g., North Korea). Meanwhile, </w:t>
      </w:r>
      <w:r w:rsidRPr="006F31A5">
        <w:rPr>
          <w:rStyle w:val="StyleUnderline"/>
        </w:rPr>
        <w:t>efforts intended to smother security competition or hos-tile ideologies have destabilized vast regions, undermined our counter-terrorism efforts, and</w:t>
      </w:r>
      <w:r w:rsidRPr="006F31A5">
        <w:rPr>
          <w:sz w:val="16"/>
        </w:rPr>
        <w:t xml:space="preserve"> even harmed those we were ostensibly trying to help. After U.S. forces deposed the tyrant Saddam Hussein in 2003</w:t>
      </w:r>
      <w:r w:rsidRPr="006F31A5">
        <w:rPr>
          <w:rStyle w:val="StyleUnderline"/>
        </w:rPr>
        <w:t>, Iraq descended into chaos and has never recovered</w:t>
      </w:r>
      <w:r w:rsidRPr="006F31A5">
        <w:rPr>
          <w:sz w:val="16"/>
        </w:rPr>
        <w:t xml:space="preserve">. The situation in Libya is not much better; the United States helped overthrow Muammar el-Qaddafi in 2011, but violence still rages. The Islamic State, which originated in Iraq, has now established a presence in Libya as well. It is clear that those interventions were counterproductive and have failed to make America safer and more secure. </w:t>
      </w:r>
    </w:p>
    <w:p w:rsidR="00EF1BD2" w:rsidRDefault="00EF1BD2" w:rsidP="00EF1BD2">
      <w:pPr>
        <w:pStyle w:val="Heading3"/>
      </w:pPr>
      <w:r>
        <w:t>Overstretch impact turn</w:t>
      </w:r>
    </w:p>
    <w:p w:rsidR="00EF1BD2" w:rsidRDefault="00EF1BD2" w:rsidP="00EF1BD2">
      <w:pPr>
        <w:pStyle w:val="Heading4"/>
      </w:pPr>
      <w:r>
        <w:t>Allied commitments undermines economic security with little advantages- turns their impacts</w:t>
      </w:r>
    </w:p>
    <w:p w:rsidR="00EF1BD2" w:rsidRPr="00196990" w:rsidRDefault="00EF1BD2" w:rsidP="00EF1BD2">
      <w:r>
        <w:t xml:space="preserve">Christopher </w:t>
      </w:r>
      <w:r w:rsidRPr="00BB7B99">
        <w:rPr>
          <w:rStyle w:val="Style13ptBold"/>
        </w:rPr>
        <w:t>Preble 16</w:t>
      </w:r>
      <w:r>
        <w:t xml:space="preserve"> {Vice president for defense and foreign policy studies at the Cato Institute. PhD in History from Temple University. 2016. “Our Foreign Policy Choices, Rethinking America’s Global Role.” https://poseidon01.ssrn.com/delivery.php?ID=663088101094066098125105084097112006019074041037048078090070014097017014119005001122107117023039103016043126064023075024066012031015032054022023113031002104000031084066009086031104102008093001030119020003074125004019023017107079118091098066025122005101&amp;EXT=pdf}//JM</w:t>
      </w:r>
    </w:p>
    <w:p w:rsidR="00EF1BD2" w:rsidRPr="001639EC" w:rsidRDefault="00EF1BD2" w:rsidP="00EF1BD2">
      <w:pPr>
        <w:rPr>
          <w:rStyle w:val="Emphasis"/>
        </w:rPr>
      </w:pPr>
      <w:r w:rsidRPr="00196990">
        <w:rPr>
          <w:rStyle w:val="StyleUnderline"/>
        </w:rPr>
        <w:t>By the end of this year, the United States will have spent nearly $500 billion more in the period 2009-2016 than in the period 2001-20</w:t>
      </w:r>
      <w:r w:rsidRPr="00124D97">
        <w:rPr>
          <w:sz w:val="16"/>
        </w:rPr>
        <w:t xml:space="preserve">08. Meanwhile, </w:t>
      </w:r>
      <w:r w:rsidRPr="00196990">
        <w:rPr>
          <w:rStyle w:val="StyleUnderline"/>
        </w:rPr>
        <w:t xml:space="preserve">U S. </w:t>
      </w:r>
      <w:r w:rsidRPr="006C536F">
        <w:rPr>
          <w:rStyle w:val="Emphasis"/>
        </w:rPr>
        <w:t>debt soars unsustainably toward $20 trillion</w:t>
      </w:r>
      <w:r w:rsidRPr="00196990">
        <w:rPr>
          <w:rStyle w:val="StyleUnderline"/>
        </w:rPr>
        <w:t>.</w:t>
      </w:r>
      <w:r w:rsidRPr="00124D97">
        <w:rPr>
          <w:sz w:val="16"/>
        </w:rPr>
        <w:t xml:space="preserve"> The United States spends at least as much on its military as the next 10 countries worldwide, including some US. allies, and nearly three times more than China and Russia combined. Although not all of that money is spent wisely, it still buys incomparable capabilities; no sensible Ameri-can should wish to trade places with any other country on Earth. The U.S. military is second to none, and our massive economy enables us to quickly build an even bigger one should conditions call for it. The </w:t>
      </w:r>
      <w:r w:rsidRPr="00196990">
        <w:rPr>
          <w:rStyle w:val="StyleUnderline"/>
        </w:rPr>
        <w:t xml:space="preserve">United States could easily spend less and still safeguard America's vital interests. It could do so through smarter spending, </w:t>
      </w:r>
      <w:r w:rsidRPr="006C536F">
        <w:rPr>
          <w:rStyle w:val="Emphasis"/>
        </w:rPr>
        <w:t>eliminating waste-</w:t>
      </w:r>
      <w:proofErr w:type="spellStart"/>
      <w:r w:rsidRPr="006C536F">
        <w:rPr>
          <w:rStyle w:val="Emphasis"/>
        </w:rPr>
        <w:t>ful</w:t>
      </w:r>
      <w:proofErr w:type="spellEnd"/>
      <w:r w:rsidRPr="006C536F">
        <w:rPr>
          <w:rStyle w:val="Emphasis"/>
        </w:rPr>
        <w:t xml:space="preserve"> </w:t>
      </w:r>
      <w:r w:rsidRPr="00196990">
        <w:rPr>
          <w:rStyle w:val="StyleUnderline"/>
        </w:rPr>
        <w:t xml:space="preserve">gold-plated </w:t>
      </w:r>
      <w:r w:rsidRPr="006C536F">
        <w:rPr>
          <w:rStyle w:val="Emphasis"/>
        </w:rPr>
        <w:t>programs such as the F-35, and demanding greater burden sharing from our allies</w:t>
      </w:r>
      <w:r w:rsidRPr="00196990">
        <w:rPr>
          <w:rStyle w:val="StyleUnderline"/>
        </w:rPr>
        <w:t>. At present, US security guarantees to wealthy allies cause them to underprovide for their own defense, meaning they have less capacity to help us deal with common security challenges</w:t>
      </w:r>
      <w:r w:rsidRPr="00124D97">
        <w:rPr>
          <w:sz w:val="16"/>
        </w:rPr>
        <w:t xml:space="preserve">. Former chairman of the Joint Chiefs of Staff Adm. Michael Mullen warned that debts and deficits represent threats to not just our fiscal health but our national security as well. </w:t>
      </w:r>
      <w:r w:rsidRPr="00196990">
        <w:rPr>
          <w:rStyle w:val="StyleUnderline"/>
        </w:rPr>
        <w:t xml:space="preserve">Primacy isn't necessary to maintain U.S. security, but </w:t>
      </w:r>
      <w:r w:rsidRPr="006C536F">
        <w:rPr>
          <w:rStyle w:val="Emphasis"/>
        </w:rPr>
        <w:t xml:space="preserve">its high costs undermine our economic </w:t>
      </w:r>
      <w:proofErr w:type="spellStart"/>
      <w:r w:rsidRPr="006C536F">
        <w:rPr>
          <w:rStyle w:val="Emphasis"/>
        </w:rPr>
        <w:t>secu-rity</w:t>
      </w:r>
      <w:proofErr w:type="spellEnd"/>
      <w:r w:rsidRPr="006C536F">
        <w:rPr>
          <w:rStyle w:val="Emphasis"/>
        </w:rPr>
        <w:t>. Indeed</w:t>
      </w:r>
      <w:r w:rsidRPr="00196990">
        <w:rPr>
          <w:rStyle w:val="StyleUnderline"/>
        </w:rPr>
        <w:t xml:space="preserve">, primacy is doubly harmful because it increases the </w:t>
      </w:r>
      <w:proofErr w:type="spellStart"/>
      <w:r w:rsidRPr="001639EC">
        <w:rPr>
          <w:rStyle w:val="Emphasis"/>
        </w:rPr>
        <w:t>likeli</w:t>
      </w:r>
      <w:proofErr w:type="spellEnd"/>
      <w:r w:rsidRPr="001639EC">
        <w:rPr>
          <w:rStyle w:val="Emphasis"/>
        </w:rPr>
        <w:t xml:space="preserve">-hood that the United States will be drawn into other people's fights and provoke moves by others to counteract U.S. power. </w:t>
      </w:r>
    </w:p>
    <w:p w:rsidR="00EF1BD2" w:rsidRDefault="00EF1BD2" w:rsidP="00EF1BD2">
      <w:pPr>
        <w:pStyle w:val="Heading3"/>
      </w:pPr>
      <w:r>
        <w:t>ECS allies bad</w:t>
      </w:r>
    </w:p>
    <w:p w:rsidR="00EF1BD2" w:rsidRDefault="00EF1BD2" w:rsidP="00EF1BD2">
      <w:pPr>
        <w:pStyle w:val="Heading4"/>
      </w:pPr>
      <w:r>
        <w:t>ECS alliance networks create security dilemmas that increase the risk for China war- withdrawing support solves</w:t>
      </w:r>
    </w:p>
    <w:p w:rsidR="00EF1BD2" w:rsidRPr="00BB7B99" w:rsidRDefault="00EF1BD2" w:rsidP="00EF1BD2">
      <w:r>
        <w:t xml:space="preserve">Christopher </w:t>
      </w:r>
      <w:r w:rsidRPr="00BB7B99">
        <w:rPr>
          <w:rStyle w:val="Style13ptBold"/>
        </w:rPr>
        <w:t>Preble 16</w:t>
      </w:r>
      <w:r>
        <w:t xml:space="preserve"> {Vice president for defense and foreign policy studies at the Cato Institute. PhD in History from Temple University. 2016. “Our Foreign Policy Choices, Rethinking America’s Global Role.” https://poseidon01.ssrn.com/delivery.php?ID=663088101094066098125105084097112006019074041037048078090070014097017014119005001122107117023039103016043126064023075024066012031015032054022023113031002104000031084066009086031104102008093001030119020003074125004019023017107079118091098066025122005101&amp;EXT=pdf}//JM</w:t>
      </w:r>
    </w:p>
    <w:p w:rsidR="00EF1BD2" w:rsidRPr="002D02E6" w:rsidRDefault="00EF1BD2" w:rsidP="00EF1BD2">
      <w:pPr>
        <w:rPr>
          <w:sz w:val="14"/>
        </w:rPr>
      </w:pPr>
      <w:r w:rsidRPr="002D02E6">
        <w:rPr>
          <w:sz w:val="14"/>
        </w:rPr>
        <w:t>Despite strong media and policymaker focus on the Middle East, America's greatest strategic challenges in coming years will be in Asia</w:t>
      </w:r>
      <w:r w:rsidRPr="00877398">
        <w:rPr>
          <w:u w:val="single"/>
        </w:rPr>
        <w:t xml:space="preserve">. </w:t>
      </w:r>
      <w:r w:rsidRPr="002D02E6">
        <w:rPr>
          <w:sz w:val="14"/>
        </w:rPr>
        <w:t xml:space="preserve">The next president will inherit a world featuring not only a more </w:t>
      </w:r>
      <w:proofErr w:type="spellStart"/>
      <w:r w:rsidRPr="002D02E6">
        <w:rPr>
          <w:sz w:val="14"/>
        </w:rPr>
        <w:t>asser-tive</w:t>
      </w:r>
      <w:proofErr w:type="spellEnd"/>
      <w:r w:rsidRPr="002D02E6">
        <w:rPr>
          <w:sz w:val="14"/>
        </w:rPr>
        <w:t xml:space="preserve"> China with increasing military power and diplomatic influence but also heightened tensions with North Korea and increasing instability in East Asia. </w:t>
      </w:r>
      <w:r w:rsidRPr="002D02E6">
        <w:rPr>
          <w:rStyle w:val="Emphasis"/>
        </w:rPr>
        <w:t>America's network of alliances</w:t>
      </w:r>
      <w:r w:rsidRPr="00877398">
        <w:rPr>
          <w:rStyle w:val="StyleUnderline"/>
        </w:rPr>
        <w:t xml:space="preserve"> with countries like Japan, the Philippines, and South Korea—the foundation of American military dominance in the region since the end of World War II—</w:t>
      </w:r>
      <w:r w:rsidRPr="002D02E6">
        <w:rPr>
          <w:rStyle w:val="Emphasis"/>
        </w:rPr>
        <w:t>faces serious strain as a</w:t>
      </w:r>
      <w:r w:rsidRPr="00877398">
        <w:rPr>
          <w:rStyle w:val="StyleUnderline"/>
        </w:rPr>
        <w:t xml:space="preserve"> </w:t>
      </w:r>
      <w:r w:rsidRPr="002D02E6">
        <w:rPr>
          <w:rStyle w:val="Emphasis"/>
        </w:rPr>
        <w:t>result</w:t>
      </w:r>
      <w:r w:rsidRPr="00877398">
        <w:rPr>
          <w:u w:val="single"/>
        </w:rPr>
        <w:t>.</w:t>
      </w:r>
      <w:r w:rsidRPr="002D02E6">
        <w:rPr>
          <w:sz w:val="14"/>
        </w:rPr>
        <w:t xml:space="preserve"> The Obama administration's response to these challenges</w:t>
      </w:r>
      <w:r w:rsidRPr="00877398">
        <w:rPr>
          <w:rStyle w:val="StyleUnderline"/>
        </w:rPr>
        <w:t>, the "pivot to Asia," attempted to shift security and diplomatic resources from a Middle East-centric policy toward Asia, but primarily focused on pre-serving Washington's traditional regional dominance. This "rebalance" had its own problems: by placing more military assets in the region</w:t>
      </w:r>
      <w:r w:rsidRPr="002D02E6">
        <w:rPr>
          <w:sz w:val="14"/>
        </w:rPr>
        <w:t xml:space="preserve"> and increasing American participation in regional institutions, </w:t>
      </w:r>
      <w:r w:rsidRPr="00877398">
        <w:rPr>
          <w:rStyle w:val="StyleUnderline"/>
        </w:rPr>
        <w:t xml:space="preserve">the pivot </w:t>
      </w:r>
      <w:r w:rsidRPr="002D02E6">
        <w:rPr>
          <w:rStyle w:val="Emphasis"/>
        </w:rPr>
        <w:t>in-creased Chinese perceptions that U S. policy was threatening</w:t>
      </w:r>
      <w:r w:rsidRPr="00877398">
        <w:rPr>
          <w:rStyle w:val="StyleUnderline"/>
        </w:rPr>
        <w:t xml:space="preserve"> or focused exclusively on "</w:t>
      </w:r>
      <w:r w:rsidRPr="002D02E6">
        <w:rPr>
          <w:rStyle w:val="Emphasis"/>
        </w:rPr>
        <w:t>containment</w:t>
      </w:r>
      <w:r w:rsidRPr="002D02E6">
        <w:rPr>
          <w:sz w:val="14"/>
        </w:rPr>
        <w:t xml:space="preserve">." </w:t>
      </w:r>
      <w:r w:rsidRPr="00877398">
        <w:rPr>
          <w:rStyle w:val="StyleUnderline"/>
        </w:rPr>
        <w:t>Instead</w:t>
      </w:r>
      <w:r w:rsidRPr="002D02E6">
        <w:rPr>
          <w:sz w:val="14"/>
        </w:rPr>
        <w:t xml:space="preserve">, U.S. </w:t>
      </w:r>
      <w:r w:rsidRPr="00877398">
        <w:rPr>
          <w:rStyle w:val="StyleUnderline"/>
        </w:rPr>
        <w:t>policymakers should focus</w:t>
      </w:r>
      <w:r w:rsidRPr="002D02E6">
        <w:rPr>
          <w:sz w:val="14"/>
        </w:rPr>
        <w:t xml:space="preserve"> more </w:t>
      </w:r>
      <w:r w:rsidRPr="00877398">
        <w:rPr>
          <w:rStyle w:val="StyleUnderline"/>
        </w:rPr>
        <w:t>on</w:t>
      </w:r>
      <w:r w:rsidRPr="002D02E6">
        <w:rPr>
          <w:sz w:val="14"/>
        </w:rPr>
        <w:t xml:space="preserve"> deterring armed conflict with China, </w:t>
      </w:r>
      <w:r w:rsidRPr="00877398">
        <w:rPr>
          <w:rStyle w:val="StyleUnderline"/>
        </w:rPr>
        <w:t xml:space="preserve">encouraging burden sharing by U S. allies, and reforming those alliances </w:t>
      </w:r>
      <w:r w:rsidRPr="002D02E6">
        <w:rPr>
          <w:sz w:val="14"/>
        </w:rPr>
        <w:t>to keep pace with the changing security environment. China is often viewed as a direct military competitor to the United States in Asia, and, indeed, a variety of potential flashpoints for conflict exist in the region. They include Taiwan, as well as headline-dominating territorial disputes in the South China Sea (SCS) and the East China Sea (ECS). The C</w:t>
      </w:r>
      <w:r w:rsidRPr="00877398">
        <w:rPr>
          <w:rStyle w:val="StyleUnderline"/>
        </w:rPr>
        <w:t xml:space="preserve">hinese military has fielded increasingly capable </w:t>
      </w:r>
      <w:proofErr w:type="spellStart"/>
      <w:r w:rsidRPr="00877398">
        <w:rPr>
          <w:rStyle w:val="StyleUnderline"/>
        </w:rPr>
        <w:t>weap-ons</w:t>
      </w:r>
      <w:proofErr w:type="spellEnd"/>
      <w:r w:rsidRPr="00877398">
        <w:rPr>
          <w:rStyle w:val="StyleUnderline"/>
        </w:rPr>
        <w:t xml:space="preserve"> systems designed to prevent U.S. forces from operating in those disputed areas, posing a major challenge to the dominant position of the U S. military in the region</w:t>
      </w:r>
      <w:r w:rsidRPr="002D02E6">
        <w:rPr>
          <w:sz w:val="14"/>
        </w:rPr>
        <w:t>. At the same time</w:t>
      </w:r>
      <w:r w:rsidRPr="00877398">
        <w:rPr>
          <w:rStyle w:val="StyleUnderline"/>
        </w:rPr>
        <w:t>, the Chinese approach to these territorial disputes, particularly its island building in the SCS, has antagonized many Asian states,</w:t>
      </w:r>
      <w:r w:rsidRPr="002D02E6">
        <w:rPr>
          <w:sz w:val="14"/>
        </w:rPr>
        <w:t xml:space="preserve"> including not only nominally un-aligned states like Vietnam but also the Philippines and Japan</w:t>
      </w:r>
      <w:r w:rsidRPr="00877398">
        <w:rPr>
          <w:rStyle w:val="StyleUnderline"/>
        </w:rPr>
        <w:t>, to which the United States has defense treaty obligations</w:t>
      </w:r>
      <w:r w:rsidRPr="002D02E6">
        <w:rPr>
          <w:sz w:val="14"/>
        </w:rPr>
        <w:t xml:space="preserve">. </w:t>
      </w:r>
      <w:r w:rsidRPr="00877398">
        <w:rPr>
          <w:rStyle w:val="StyleUnderline"/>
        </w:rPr>
        <w:t xml:space="preserve">These disputes thus </w:t>
      </w:r>
      <w:r w:rsidRPr="002D02E6">
        <w:rPr>
          <w:rStyle w:val="Emphasis"/>
        </w:rPr>
        <w:t>raise the potential for U.S. entanglement</w:t>
      </w:r>
      <w:r w:rsidRPr="00877398">
        <w:rPr>
          <w:rStyle w:val="StyleUnderline"/>
        </w:rPr>
        <w:t xml:space="preserve"> in military conflict with a well-armed and highly motivated adversary</w:t>
      </w:r>
      <w:r w:rsidRPr="002D02E6">
        <w:rPr>
          <w:sz w:val="14"/>
        </w:rPr>
        <w:t xml:space="preserve">. Demonstrations of American military power and resolve, such as the U.S. Navy's freedom of </w:t>
      </w:r>
      <w:proofErr w:type="spellStart"/>
      <w:r w:rsidRPr="002D02E6">
        <w:rPr>
          <w:sz w:val="14"/>
        </w:rPr>
        <w:t>naviga-tion</w:t>
      </w:r>
      <w:proofErr w:type="spellEnd"/>
      <w:r w:rsidRPr="002D02E6">
        <w:rPr>
          <w:sz w:val="14"/>
        </w:rPr>
        <w:t xml:space="preserve"> operations (FONOPs) in the SCS, have not caused China to cease its confrontational activities in the region. Regional states have taken some unilateral steps to improve their positions vis-à-vis China, including formal legal challenges. In late 2015, the Permanent Court of Arbitration ruled that it has jurisdiction to hear Manila's case against China over territorial claims. The Philippine government has invited American soldiers and ships back to Subic Bay, formerly the site of a large U.S. naval base. Vietnam has taken a more military-centric approach, aided by U S. financial assistance, by purchasing six Kilo-class diesel-electric submarines from Russia and expanding the Vietnamese Coast Guard with indigenously produced vessels. Major legislative reforms in Japan have empowered its military to come to the aid of allies in the event of armed conflict. In addition, </w:t>
      </w:r>
      <w:r w:rsidRPr="002D02E6">
        <w:rPr>
          <w:rStyle w:val="StyleUnderline"/>
        </w:rPr>
        <w:t>various countries have sought to build stronger regional consensus on the SCS, including a joint India-Japan statement calling on countries to "avoid unilateral actions" in the region, and a Vietnam-Philippines joint statement focused on bilateral exchanges</w:t>
      </w:r>
      <w:r w:rsidRPr="002D02E6">
        <w:rPr>
          <w:sz w:val="14"/>
        </w:rPr>
        <w:t xml:space="preserve">. </w:t>
      </w:r>
      <w:r w:rsidRPr="002D02E6">
        <w:rPr>
          <w:rStyle w:val="StyleUnderline"/>
        </w:rPr>
        <w:t>Yet U.S. allies have little incentive to continue such policies if the United States increases its security commitments to the region</w:t>
      </w:r>
      <w:r w:rsidRPr="002D02E6">
        <w:rPr>
          <w:sz w:val="14"/>
        </w:rPr>
        <w:t xml:space="preserve">. U.S. policymakers should instead plan to reduce America's military presence in East Asia, while providing allies with the necessary time to expand their defenses, and pursue other avenues of military cooperation. </w:t>
      </w:r>
      <w:r w:rsidRPr="002D02E6">
        <w:rPr>
          <w:rStyle w:val="Emphasis"/>
        </w:rPr>
        <w:t>This more restrained posture will be less costly and less dangerous</w:t>
      </w:r>
      <w:r w:rsidRPr="002D02E6">
        <w:rPr>
          <w:rStyle w:val="StyleUnderline"/>
        </w:rPr>
        <w:t xml:space="preserve"> than attempting to maintain U.S. military dominance in the region indefinitely. The risk of conflict with China over territories in the SCS and ECS should not be taken lightly</w:t>
      </w:r>
      <w:r w:rsidRPr="002D02E6">
        <w:rPr>
          <w:sz w:val="14"/>
        </w:rPr>
        <w:t xml:space="preserve">. China's growing military power has </w:t>
      </w:r>
      <w:proofErr w:type="spellStart"/>
      <w:r w:rsidRPr="002D02E6">
        <w:rPr>
          <w:sz w:val="14"/>
        </w:rPr>
        <w:t>signifi-cantly</w:t>
      </w:r>
      <w:proofErr w:type="spellEnd"/>
      <w:r w:rsidRPr="002D02E6">
        <w:rPr>
          <w:sz w:val="14"/>
        </w:rPr>
        <w:t xml:space="preserve"> increased the potential costs of such conflict for the United States. At the same time, China's slowing economy could result in a more aggressive military posture, as Beijing seeks to demonstrate strength to a restless domestic audience. U.S. policymakers should tread </w:t>
      </w:r>
      <w:proofErr w:type="spellStart"/>
      <w:r w:rsidRPr="002D02E6">
        <w:rPr>
          <w:sz w:val="14"/>
        </w:rPr>
        <w:t>particu-larly</w:t>
      </w:r>
      <w:proofErr w:type="spellEnd"/>
      <w:r w:rsidRPr="002D02E6">
        <w:rPr>
          <w:sz w:val="14"/>
        </w:rPr>
        <w:t xml:space="preserve"> carefully with respect to the SCS. To avoid a military confrontation with China over contested territory, the United States should take no position on particular claims but should instead emphasize the </w:t>
      </w:r>
      <w:proofErr w:type="spellStart"/>
      <w:r w:rsidRPr="002D02E6">
        <w:rPr>
          <w:sz w:val="14"/>
        </w:rPr>
        <w:t>impor-tance</w:t>
      </w:r>
      <w:proofErr w:type="spellEnd"/>
      <w:r w:rsidRPr="002D02E6">
        <w:rPr>
          <w:sz w:val="14"/>
        </w:rPr>
        <w:t xml:space="preserve"> of creative and peaceful resolution of disputes. U.S. policymakers might provide limited assistance to states like Vietnam and the Philippines to improve their self-defense </w:t>
      </w:r>
      <w:proofErr w:type="spellStart"/>
      <w:r w:rsidRPr="002D02E6">
        <w:rPr>
          <w:sz w:val="14"/>
        </w:rPr>
        <w:t>capabili</w:t>
      </w:r>
      <w:proofErr w:type="spellEnd"/>
      <w:r w:rsidRPr="002D02E6">
        <w:rPr>
          <w:sz w:val="14"/>
        </w:rPr>
        <w:t xml:space="preserve">-ties, as well as to encourage their increased regional cooperation with nations like Japan and India. However, Washington should not presume to defend these states' claims to contested territories. Policymakers should also adjust course on FONOPs. These demonstrations of </w:t>
      </w:r>
      <w:proofErr w:type="spellStart"/>
      <w:r w:rsidRPr="002D02E6">
        <w:rPr>
          <w:sz w:val="14"/>
        </w:rPr>
        <w:t>mili-tary</w:t>
      </w:r>
      <w:proofErr w:type="spellEnd"/>
      <w:r w:rsidRPr="002D02E6">
        <w:rPr>
          <w:sz w:val="14"/>
        </w:rPr>
        <w:t xml:space="preserve"> resolve in the SCS have produced backlash and should be used sparingly. Regularly scheduled FONOPs should not be implemented; as with other military approaches, they reduce our allies' incentives to provide for their own defense. </w:t>
      </w:r>
      <w:r w:rsidRPr="002D02E6">
        <w:rPr>
          <w:rStyle w:val="StyleUnderline"/>
        </w:rPr>
        <w:t xml:space="preserve">A variety of nonmilitary sources of tension also exists in the U.S.- China relationship. Chief among them is China's push to establish </w:t>
      </w:r>
      <w:proofErr w:type="spellStart"/>
      <w:r w:rsidRPr="002D02E6">
        <w:rPr>
          <w:rStyle w:val="StyleUnderline"/>
        </w:rPr>
        <w:t>insti-tutions</w:t>
      </w:r>
      <w:proofErr w:type="spellEnd"/>
      <w:r w:rsidRPr="002D02E6">
        <w:rPr>
          <w:rStyle w:val="StyleUnderline"/>
        </w:rPr>
        <w:t xml:space="preserve"> that are viewed as competitors to American institutions, such as the </w:t>
      </w:r>
      <w:r w:rsidRPr="002D02E6">
        <w:rPr>
          <w:sz w:val="14"/>
        </w:rPr>
        <w:t>Asian Infrastructure Investment Bank (</w:t>
      </w:r>
      <w:r w:rsidRPr="002D02E6">
        <w:rPr>
          <w:rStyle w:val="StyleUnderline"/>
        </w:rPr>
        <w:t>AIIB</w:t>
      </w:r>
      <w:r w:rsidRPr="002D02E6">
        <w:rPr>
          <w:sz w:val="14"/>
        </w:rPr>
        <w:t xml:space="preserve">). Fifty-seven countries have signed onto the AIIB, which is </w:t>
      </w:r>
      <w:r w:rsidRPr="002D02E6">
        <w:rPr>
          <w:rStyle w:val="StyleUnderline"/>
        </w:rPr>
        <w:t>often portrayed as an alternative or challenger to the Bretton Woods system. Members include US. allies</w:t>
      </w:r>
      <w:r w:rsidRPr="002D02E6">
        <w:rPr>
          <w:sz w:val="14"/>
        </w:rPr>
        <w:t>, such as the United Kingdom, Germany, Australia, and South Korea, while over $100 billion in capital commitments has been raised to fund its activities</w:t>
      </w:r>
      <w:r w:rsidRPr="002D02E6">
        <w:rPr>
          <w:rStyle w:val="StyleUnderline"/>
        </w:rPr>
        <w:t>. Such institutions could amplify Beijing's global influence at the expense of the U.S.-based postwar international order.</w:t>
      </w:r>
      <w:r w:rsidRPr="002D02E6">
        <w:rPr>
          <w:sz w:val="14"/>
        </w:rPr>
        <w:t xml:space="preserve"> Yet addressing the challenges posed by China requires a change in mindset. Ultimately, </w:t>
      </w:r>
      <w:r w:rsidRPr="002D02E6">
        <w:rPr>
          <w:rStyle w:val="StyleUnderline"/>
        </w:rPr>
        <w:t xml:space="preserve">policymakers must remember that such </w:t>
      </w:r>
      <w:proofErr w:type="spellStart"/>
      <w:r w:rsidRPr="002D02E6">
        <w:rPr>
          <w:rStyle w:val="Emphasis"/>
        </w:rPr>
        <w:t>institu-tional</w:t>
      </w:r>
      <w:proofErr w:type="spellEnd"/>
      <w:r w:rsidRPr="002D02E6">
        <w:rPr>
          <w:rStyle w:val="Emphasis"/>
        </w:rPr>
        <w:t xml:space="preserve"> competition is not a zero-sum game</w:t>
      </w:r>
      <w:r w:rsidRPr="002D02E6">
        <w:rPr>
          <w:rStyle w:val="StyleUnderline"/>
        </w:rPr>
        <w:t>. There is no reason why the AIIB cannot coexist with the Bretton Woods institutio</w:t>
      </w:r>
      <w:r w:rsidRPr="002D02E6">
        <w:rPr>
          <w:sz w:val="14"/>
        </w:rPr>
        <w:t xml:space="preserve">ns. Although the United States need not join every international financial institution, engaging similar Chinese-created institutions is more likely to yield influence for the United States than would a boycott. Indeed, </w:t>
      </w:r>
      <w:proofErr w:type="spellStart"/>
      <w:r w:rsidRPr="002D02E6">
        <w:rPr>
          <w:sz w:val="14"/>
        </w:rPr>
        <w:t>Jin</w:t>
      </w:r>
      <w:proofErr w:type="spellEnd"/>
      <w:r w:rsidRPr="002D02E6">
        <w:rPr>
          <w:sz w:val="14"/>
        </w:rPr>
        <w:t xml:space="preserve"> </w:t>
      </w:r>
      <w:proofErr w:type="spellStart"/>
      <w:r w:rsidRPr="002D02E6">
        <w:rPr>
          <w:sz w:val="14"/>
        </w:rPr>
        <w:t>Liqun</w:t>
      </w:r>
      <w:proofErr w:type="spellEnd"/>
      <w:r w:rsidRPr="002D02E6">
        <w:rPr>
          <w:sz w:val="14"/>
        </w:rPr>
        <w:t xml:space="preserve">, the president of the AIM, has been keen to highlight a potential role for the United States in the field of transparency, helping hold the bank to high standards. </w:t>
      </w:r>
    </w:p>
    <w:p w:rsidR="00EF1BD2" w:rsidRDefault="00EF1BD2" w:rsidP="00EF1BD2">
      <w:pPr>
        <w:pStyle w:val="Heading3"/>
      </w:pPr>
      <w:r>
        <w:t>NATO Bad</w:t>
      </w:r>
    </w:p>
    <w:p w:rsidR="00EF1BD2" w:rsidRDefault="00EF1BD2" w:rsidP="00EF1BD2">
      <w:pPr>
        <w:pStyle w:val="Heading4"/>
      </w:pPr>
      <w:r>
        <w:t>NATO increases the risk of conflict with Russia- increases Russian aggression and pressures for escalation</w:t>
      </w:r>
    </w:p>
    <w:p w:rsidR="00EF1BD2" w:rsidRPr="00BB7B99" w:rsidRDefault="00EF1BD2" w:rsidP="00EF1BD2">
      <w:r>
        <w:t xml:space="preserve">Christopher </w:t>
      </w:r>
      <w:r w:rsidRPr="00BB7B99">
        <w:rPr>
          <w:rStyle w:val="Style13ptBold"/>
        </w:rPr>
        <w:t>Preble 16</w:t>
      </w:r>
      <w:r>
        <w:t xml:space="preserve"> {Vice president for defense and foreign policy studies at the Cato Institute. PhD in History from Temple University. 2016. “Our Foreign Policy Choices, Rethinking America’s Global Role.” https://poseidon01.ssrn.com/delivery.php?ID=663088101094066098125105084097112006019074041037048078090070014097017014119005001122107117023039103016043126064023075024066012031015032054022023113031002104000031084066009086031104102008093001030119020003074125004019023017107079118091098066025122005101&amp;EXT=pdf}//JM</w:t>
      </w:r>
    </w:p>
    <w:p w:rsidR="00EF1BD2" w:rsidRDefault="00EF1BD2" w:rsidP="00EF1BD2">
      <w:pPr>
        <w:rPr>
          <w:sz w:val="16"/>
        </w:rPr>
      </w:pPr>
      <w:r w:rsidRPr="004F6E3F">
        <w:rPr>
          <w:sz w:val="16"/>
        </w:rPr>
        <w:t xml:space="preserve">The U.S.-Russia relationship has never been without controversy, even during the brief period of the 1990s when Russia seemed poised to make a peaceful transition to democracy and become a part of the wider European community. Yet </w:t>
      </w:r>
      <w:r w:rsidRPr="00F95043">
        <w:rPr>
          <w:rStyle w:val="StyleUnderline"/>
        </w:rPr>
        <w:t xml:space="preserve">the past two years have arguably seen a more adversarial relationship than at any point since the fall of the Soviet Union. </w:t>
      </w:r>
      <w:r w:rsidRPr="004F6E3F">
        <w:rPr>
          <w:sz w:val="16"/>
        </w:rPr>
        <w:t xml:space="preserve">Russia's annexation of Crimea and its heavy involvement in eastern Ukraine's civil war rekindled its Soviet pariah-state status and resulted in heavy U.S. and European sanctions. More recently, the Russian intervention in Syria complicated the U.S. campaign against ISIS. But </w:t>
      </w:r>
      <w:r w:rsidRPr="00F95043">
        <w:rPr>
          <w:rStyle w:val="StyleUnderline"/>
        </w:rPr>
        <w:t xml:space="preserve">while </w:t>
      </w:r>
      <w:r w:rsidRPr="000A2A8A">
        <w:rPr>
          <w:rStyle w:val="Emphasis"/>
        </w:rPr>
        <w:t>Russia's aggression</w:t>
      </w:r>
      <w:r w:rsidRPr="00F95043">
        <w:rPr>
          <w:rStyle w:val="StyleUnderline"/>
        </w:rPr>
        <w:t xml:space="preserve"> in both places is concerning, it </w:t>
      </w:r>
      <w:r w:rsidRPr="000A2A8A">
        <w:rPr>
          <w:rStyle w:val="Emphasis"/>
        </w:rPr>
        <w:t xml:space="preserve">does not pose a direct threat to the United States. </w:t>
      </w:r>
      <w:r w:rsidRPr="00F95043">
        <w:rPr>
          <w:rStyle w:val="StyleUnderline"/>
        </w:rPr>
        <w:t>At the same time, there are a variety of ways in which Russian diplomatic and even military involvement remains useful to the United States</w:t>
      </w:r>
      <w:r w:rsidRPr="004F6E3F">
        <w:rPr>
          <w:sz w:val="16"/>
        </w:rPr>
        <w:t xml:space="preserve">. Russia's military incursions into Ukraine—only six years after </w:t>
      </w:r>
      <w:proofErr w:type="spellStart"/>
      <w:r w:rsidRPr="004F6E3F">
        <w:rPr>
          <w:sz w:val="16"/>
        </w:rPr>
        <w:t>simi</w:t>
      </w:r>
      <w:proofErr w:type="spellEnd"/>
      <w:r w:rsidRPr="004F6E3F">
        <w:rPr>
          <w:sz w:val="16"/>
        </w:rPr>
        <w:t>-lar incursions into neighboring Georgia—have worsened the already-troubled U S.-Russian relationship during the past two years. Many date the start of the conflict to Russia's March 2014 seizure of the au-</w:t>
      </w:r>
      <w:proofErr w:type="spellStart"/>
      <w:r w:rsidRPr="004F6E3F">
        <w:rPr>
          <w:sz w:val="16"/>
        </w:rPr>
        <w:t>tonomous</w:t>
      </w:r>
      <w:proofErr w:type="spellEnd"/>
      <w:r w:rsidRPr="004F6E3F">
        <w:rPr>
          <w:sz w:val="16"/>
        </w:rPr>
        <w:t xml:space="preserve"> </w:t>
      </w:r>
      <w:r w:rsidRPr="00F95043">
        <w:rPr>
          <w:rStyle w:val="StyleUnderline"/>
        </w:rPr>
        <w:t>Ukrainian</w:t>
      </w:r>
      <w:r w:rsidRPr="004F6E3F">
        <w:rPr>
          <w:sz w:val="16"/>
        </w:rPr>
        <w:t xml:space="preserve"> province of Crimea, home to the headquarters of the Russian Black Sea Fleet. But the </w:t>
      </w:r>
      <w:r w:rsidRPr="00F95043">
        <w:rPr>
          <w:rStyle w:val="StyleUnderline"/>
        </w:rPr>
        <w:t>conflict's roots are much older: given Kiev's role as the cradle of Russian civilization, many Russians never fully accepted the country's independence following the collapse of the Soviet Union</w:t>
      </w:r>
      <w:r w:rsidRPr="004F6E3F">
        <w:rPr>
          <w:sz w:val="16"/>
        </w:rPr>
        <w:t xml:space="preserve">. Since independence, </w:t>
      </w:r>
      <w:r w:rsidRPr="00F95043">
        <w:rPr>
          <w:rStyle w:val="StyleUnderline"/>
        </w:rPr>
        <w:t>Ukraine's ethnic divide has produced confrontational and corrupt domestic politics that have alter-</w:t>
      </w:r>
      <w:proofErr w:type="spellStart"/>
      <w:r w:rsidRPr="00F95043">
        <w:rPr>
          <w:rStyle w:val="StyleUnderline"/>
        </w:rPr>
        <w:t>nated</w:t>
      </w:r>
      <w:proofErr w:type="spellEnd"/>
      <w:r w:rsidRPr="00F95043">
        <w:rPr>
          <w:rStyle w:val="StyleUnderline"/>
        </w:rPr>
        <w:t xml:space="preserve"> between Western-leaning and pro-Russian positions</w:t>
      </w:r>
      <w:r w:rsidRPr="004F6E3F">
        <w:rPr>
          <w:sz w:val="16"/>
        </w:rPr>
        <w:t>. The Maidan Revolution of early 2014 grew out of those frustrations</w:t>
      </w:r>
      <w:r w:rsidRPr="00F95043">
        <w:rPr>
          <w:rStyle w:val="StyleUnderline"/>
        </w:rPr>
        <w:t xml:space="preserve">. When Ukrainian President Viktor Yanukovych, under pressure from Moscow, refused to sign an association agreement with the European Union, it prompted street protests that soon turned violent. </w:t>
      </w:r>
      <w:r w:rsidRPr="004F6E3F">
        <w:rPr>
          <w:sz w:val="16"/>
        </w:rPr>
        <w:t>Yanukovych fled to Russia and a new pro-Western government was inaugurated</w:t>
      </w:r>
      <w:r w:rsidRPr="00F95043">
        <w:rPr>
          <w:rStyle w:val="StyleUnderline"/>
        </w:rPr>
        <w:t>. The violence was new, but the political divisions were no</w:t>
      </w:r>
      <w:r w:rsidRPr="004F6E3F">
        <w:rPr>
          <w:sz w:val="16"/>
        </w:rPr>
        <w:t xml:space="preserve">t; indeed, Yanukovych himself had been previously displaced by pro-Western politicians in the 2004 Orange Revolution, only to be reelected </w:t>
      </w:r>
      <w:proofErr w:type="spellStart"/>
      <w:r w:rsidRPr="004F6E3F">
        <w:rPr>
          <w:sz w:val="16"/>
        </w:rPr>
        <w:t>presi</w:t>
      </w:r>
      <w:proofErr w:type="spellEnd"/>
      <w:r w:rsidRPr="004F6E3F">
        <w:rPr>
          <w:sz w:val="16"/>
        </w:rPr>
        <w:t xml:space="preserve">-dent in 2010. Although Yanukovych's ouster was consistent with the pattern of Ukrainian politics, </w:t>
      </w:r>
      <w:r w:rsidRPr="00F95043">
        <w:rPr>
          <w:rStyle w:val="StyleUnderline"/>
        </w:rPr>
        <w:t>Russia's subsequent annexation of Crimea</w:t>
      </w:r>
      <w:r w:rsidRPr="004F6E3F">
        <w:rPr>
          <w:sz w:val="16"/>
        </w:rPr>
        <w:t xml:space="preserve">—followed by its aggressive involvement in arming and funding pro-Russian rebels in eastern Ukraine—was unprecedented and presented a significant dilemma for American policymakers. Russian aggression did </w:t>
      </w:r>
      <w:r w:rsidRPr="00F95043">
        <w:rPr>
          <w:rStyle w:val="StyleUnderline"/>
        </w:rPr>
        <w:t>not pose a direct threat to U.S. interests, yet</w:t>
      </w:r>
      <w:r w:rsidRPr="004F6E3F">
        <w:rPr>
          <w:sz w:val="16"/>
        </w:rPr>
        <w:t xml:space="preserve"> the move was a clear violation of international norms and </w:t>
      </w:r>
      <w:r w:rsidRPr="00F95043">
        <w:rPr>
          <w:rStyle w:val="StyleUnderline"/>
        </w:rPr>
        <w:t>raised the possibility that Russia might try something similar in NATO member states</w:t>
      </w:r>
      <w:r w:rsidRPr="004F6E3F">
        <w:rPr>
          <w:sz w:val="16"/>
        </w:rPr>
        <w:t xml:space="preserve">. The issue was further complicated by Ukraine's corrosive culture of political </w:t>
      </w:r>
      <w:proofErr w:type="spellStart"/>
      <w:r w:rsidRPr="004F6E3F">
        <w:rPr>
          <w:sz w:val="16"/>
        </w:rPr>
        <w:t>corrup-tion</w:t>
      </w:r>
      <w:proofErr w:type="spellEnd"/>
      <w:r w:rsidRPr="004F6E3F">
        <w:rPr>
          <w:sz w:val="16"/>
        </w:rPr>
        <w:t xml:space="preserve">, the genuine—if small—support for the insurgency in the Donbas by some locals, and Russian insistence (despite evidence to the contrary) that they weren't actually engaged in destabilizing behavior. </w:t>
      </w:r>
      <w:r w:rsidRPr="00F95043">
        <w:rPr>
          <w:rStyle w:val="StyleUnderline"/>
        </w:rPr>
        <w:t xml:space="preserve">There were also more subtle protestations within the Russian establishment that </w:t>
      </w:r>
      <w:r w:rsidRPr="000A2A8A">
        <w:rPr>
          <w:rStyle w:val="Emphasis"/>
        </w:rPr>
        <w:t>its actions in Ukraine were justified by NATO "encirclement</w:t>
      </w:r>
      <w:r w:rsidRPr="00F95043">
        <w:rPr>
          <w:rStyle w:val="StyleUnderline"/>
        </w:rPr>
        <w:t>,"</w:t>
      </w:r>
      <w:r w:rsidRPr="004F6E3F">
        <w:rPr>
          <w:sz w:val="16"/>
        </w:rPr>
        <w:t xml:space="preserve"> </w:t>
      </w:r>
      <w:r w:rsidRPr="00F95043">
        <w:rPr>
          <w:rStyle w:val="StyleUnderline"/>
        </w:rPr>
        <w:t xml:space="preserve">specifically the violation of Cold War-era promises that NATO would not expand to the east. </w:t>
      </w:r>
      <w:r w:rsidRPr="004F6E3F">
        <w:rPr>
          <w:sz w:val="16"/>
        </w:rPr>
        <w:t xml:space="preserve">After deliberation—and substantial public debate on the issue—the Obama administration ultimately decided against intervention and against arming Ukraine—policies that the next administration should continue. </w:t>
      </w:r>
      <w:r w:rsidRPr="000A2A8A">
        <w:rPr>
          <w:rStyle w:val="StyleUnderline"/>
        </w:rPr>
        <w:t xml:space="preserve">Two key factors militated against providing arms to Ukraine: </w:t>
      </w:r>
      <w:r w:rsidRPr="00F95043">
        <w:rPr>
          <w:rStyle w:val="StyleUnderline"/>
        </w:rPr>
        <w:t xml:space="preserve">(a) </w:t>
      </w:r>
      <w:r w:rsidRPr="000A2A8A">
        <w:rPr>
          <w:rStyle w:val="Emphasis"/>
        </w:rPr>
        <w:t>concerns about escalating the conflict and</w:t>
      </w:r>
      <w:r w:rsidRPr="00F95043">
        <w:rPr>
          <w:rStyle w:val="StyleUnderline"/>
        </w:rPr>
        <w:t xml:space="preserve"> (b) concerns that Ukraine's armed forces were too inefficient and corrupt to effectively use them</w:t>
      </w:r>
      <w:r w:rsidRPr="004F6E3F">
        <w:rPr>
          <w:sz w:val="16"/>
        </w:rPr>
        <w:t xml:space="preserve">. The past year has largely proved the wisdom of that choice: </w:t>
      </w:r>
      <w:r w:rsidRPr="00F95043">
        <w:rPr>
          <w:rStyle w:val="StyleUnderline"/>
        </w:rPr>
        <w:t>rather than escalating, the conflict has stagnated, and a ceasefire created by the sec-</w:t>
      </w:r>
      <w:proofErr w:type="spellStart"/>
      <w:r w:rsidRPr="00F95043">
        <w:rPr>
          <w:rStyle w:val="StyleUnderline"/>
        </w:rPr>
        <w:t>ond</w:t>
      </w:r>
      <w:proofErr w:type="spellEnd"/>
      <w:r w:rsidRPr="00F95043">
        <w:rPr>
          <w:rStyle w:val="StyleUnderline"/>
        </w:rPr>
        <w:t xml:space="preserve"> round of Minsk talks has generally held</w:t>
      </w:r>
      <w:r w:rsidRPr="004F6E3F">
        <w:rPr>
          <w:sz w:val="16"/>
        </w:rPr>
        <w:t xml:space="preserve"> since March 2015. Instead of providing arms, the Obama administration pursued a compartmentalized approach. Outside of Europe, the administration continued a pragmatic policy of working with Russia diplomatically on issues like the Iranian nuclear deal. On European issues, in con-</w:t>
      </w:r>
      <w:proofErr w:type="spellStart"/>
      <w:r w:rsidRPr="004F6E3F">
        <w:rPr>
          <w:sz w:val="16"/>
        </w:rPr>
        <w:t>trast</w:t>
      </w:r>
      <w:proofErr w:type="spellEnd"/>
      <w:r w:rsidRPr="004F6E3F">
        <w:rPr>
          <w:sz w:val="16"/>
        </w:rPr>
        <w:t>, the administration made heavy use of sanctions. The targeted sanctions made it difficult for various companies linked to the Russian government or to Kremlin cronies to raise money in international cap-</w:t>
      </w:r>
      <w:proofErr w:type="spellStart"/>
      <w:r w:rsidRPr="004F6E3F">
        <w:rPr>
          <w:sz w:val="16"/>
        </w:rPr>
        <w:t>ital</w:t>
      </w:r>
      <w:proofErr w:type="spellEnd"/>
      <w:r w:rsidRPr="004F6E3F">
        <w:rPr>
          <w:sz w:val="16"/>
        </w:rPr>
        <w:t xml:space="preserve"> markets, to conduct joint ventures with U.S. energy and finance companies, and to access technology used for unconventional drill-</w:t>
      </w:r>
      <w:proofErr w:type="spellStart"/>
      <w:r w:rsidRPr="004F6E3F">
        <w:rPr>
          <w:sz w:val="16"/>
        </w:rPr>
        <w:t>ing</w:t>
      </w:r>
      <w:proofErr w:type="spellEnd"/>
      <w:r w:rsidRPr="004F6E3F">
        <w:rPr>
          <w:sz w:val="16"/>
        </w:rPr>
        <w:t xml:space="preserve"> projects. Yet the sanctions—even in conjunction with the crippling drop in global oil prices—have been largely ineffectual in altering the Kremlin's calculus on Ukraine. Worse, though they were designed to specifically target elites close to Russia's decisionmakers, the burden of sanctions has fallen most heavily on the Russian population. The past two years have in many ways simply confirmed long-standing research on sanctions: they are rarely successful on issues important to the target nation. The difficult truth is that this failure leaves few good policy options. Moreover, any strategy that relies on coercion or threats—such as </w:t>
      </w:r>
      <w:proofErr w:type="spellStart"/>
      <w:r w:rsidRPr="004F6E3F">
        <w:rPr>
          <w:rStyle w:val="StyleUnderline"/>
        </w:rPr>
        <w:t>plac-ing</w:t>
      </w:r>
      <w:proofErr w:type="spellEnd"/>
      <w:r w:rsidRPr="004F6E3F">
        <w:rPr>
          <w:rStyle w:val="StyleUnderline"/>
        </w:rPr>
        <w:t xml:space="preserve"> large numbers of troops in Europe </w:t>
      </w:r>
      <w:r w:rsidRPr="004F6E3F">
        <w:rPr>
          <w:sz w:val="16"/>
        </w:rPr>
        <w:t>or further punitive sanctions—</w:t>
      </w:r>
      <w:r w:rsidRPr="004F6E3F">
        <w:rPr>
          <w:rStyle w:val="StyleUnderline"/>
        </w:rPr>
        <w:t xml:space="preserve">is unlikely to ratchet down tensions. </w:t>
      </w:r>
      <w:r w:rsidRPr="00F95043">
        <w:rPr>
          <w:rStyle w:val="StyleUnderline"/>
        </w:rPr>
        <w:t>Russian foreign policy decisions reflect Vladimir Putin's own insecurities</w:t>
      </w:r>
      <w:r w:rsidRPr="004F6E3F">
        <w:rPr>
          <w:sz w:val="16"/>
        </w:rPr>
        <w:t>, both international and do-</w:t>
      </w:r>
      <w:proofErr w:type="spellStart"/>
      <w:r w:rsidRPr="004F6E3F">
        <w:rPr>
          <w:sz w:val="16"/>
        </w:rPr>
        <w:t>mestic</w:t>
      </w:r>
      <w:proofErr w:type="spellEnd"/>
      <w:r w:rsidRPr="004F6E3F">
        <w:rPr>
          <w:sz w:val="16"/>
        </w:rPr>
        <w:t xml:space="preserve">. </w:t>
      </w:r>
      <w:r w:rsidRPr="00F95043">
        <w:rPr>
          <w:rStyle w:val="StyleUnderline"/>
        </w:rPr>
        <w:t xml:space="preserve">The </w:t>
      </w:r>
      <w:r w:rsidRPr="000A2A8A">
        <w:rPr>
          <w:rStyle w:val="Emphasis"/>
        </w:rPr>
        <w:t>Kremlin fears looking weak to domestic audiences</w:t>
      </w:r>
      <w:r w:rsidRPr="00F95043">
        <w:rPr>
          <w:rStyle w:val="StyleUnderline"/>
        </w:rPr>
        <w:t xml:space="preserve"> and has stoked nationalist</w:t>
      </w:r>
      <w:r w:rsidRPr="004F6E3F">
        <w:rPr>
          <w:sz w:val="16"/>
        </w:rPr>
        <w:t xml:space="preserve"> and pro-Soviet </w:t>
      </w:r>
      <w:r w:rsidRPr="00F95043">
        <w:rPr>
          <w:rStyle w:val="StyleUnderline"/>
        </w:rPr>
        <w:t>sentiments</w:t>
      </w:r>
      <w:r w:rsidRPr="004F6E3F">
        <w:rPr>
          <w:sz w:val="16"/>
        </w:rPr>
        <w:t xml:space="preserve"> in recent years to </w:t>
      </w:r>
      <w:proofErr w:type="spellStart"/>
      <w:r w:rsidRPr="004F6E3F">
        <w:rPr>
          <w:sz w:val="16"/>
        </w:rPr>
        <w:t>compen</w:t>
      </w:r>
      <w:proofErr w:type="spellEnd"/>
      <w:r w:rsidRPr="004F6E3F">
        <w:rPr>
          <w:sz w:val="16"/>
        </w:rPr>
        <w:t xml:space="preserve">-sate for poor economic performance. In many ways, </w:t>
      </w:r>
      <w:r w:rsidRPr="00F95043">
        <w:rPr>
          <w:rStyle w:val="StyleUnderline"/>
        </w:rPr>
        <w:t>Russia fears being treated as if it is no longer a "great power</w:t>
      </w:r>
      <w:r w:rsidRPr="000A2A8A">
        <w:rPr>
          <w:rStyle w:val="Emphasis"/>
        </w:rPr>
        <w:t>," a point of view that is only confirmed by NATO expansion</w:t>
      </w:r>
      <w:r w:rsidRPr="004F6E3F">
        <w:rPr>
          <w:sz w:val="16"/>
        </w:rPr>
        <w:t xml:space="preserve">. Increasing the Kremlin's perception of external threat is likely only to result in intransigence and further saber rattling. As a result, finding a practical policy response to Russian </w:t>
      </w:r>
      <w:proofErr w:type="spellStart"/>
      <w:r w:rsidRPr="004F6E3F">
        <w:rPr>
          <w:sz w:val="16"/>
        </w:rPr>
        <w:t>aggres-sion</w:t>
      </w:r>
      <w:proofErr w:type="spellEnd"/>
      <w:r w:rsidRPr="004F6E3F">
        <w:rPr>
          <w:sz w:val="16"/>
        </w:rPr>
        <w:t xml:space="preserve"> in Georgia and Ukraine—or to actions like the </w:t>
      </w:r>
      <w:proofErr w:type="spellStart"/>
      <w:r w:rsidRPr="004F6E3F">
        <w:rPr>
          <w:sz w:val="16"/>
        </w:rPr>
        <w:t>ascassination</w:t>
      </w:r>
      <w:proofErr w:type="spellEnd"/>
      <w:r w:rsidRPr="004F6E3F">
        <w:rPr>
          <w:sz w:val="16"/>
        </w:rPr>
        <w:t xml:space="preserve"> of Aleksandr Litvinenko on British soil—is challenging for Western policymakers. Ultimately, </w:t>
      </w:r>
      <w:r w:rsidRPr="004F6E3F">
        <w:rPr>
          <w:rStyle w:val="StyleUnderline"/>
        </w:rPr>
        <w:t xml:space="preserve">Moscow's behavior carries no major cost for the United States. In contrast, any cost–benefit analysis would argue strongly that the risk and potential costs of a conflict with Russia </w:t>
      </w:r>
      <w:proofErr w:type="spellStart"/>
      <w:r w:rsidRPr="004F6E3F">
        <w:rPr>
          <w:rStyle w:val="StyleUnderline"/>
        </w:rPr>
        <w:t>dra-matically</w:t>
      </w:r>
      <w:proofErr w:type="spellEnd"/>
      <w:r w:rsidRPr="004F6E3F">
        <w:rPr>
          <w:rStyle w:val="StyleUnderline"/>
        </w:rPr>
        <w:t xml:space="preserve"> outweigh the possible benefits of drawing Ukraine closer to the We</w:t>
      </w:r>
      <w:r w:rsidRPr="004F6E3F">
        <w:rPr>
          <w:sz w:val="16"/>
        </w:rPr>
        <w:t xml:space="preserve">st. But the risks for Russia are great as well; </w:t>
      </w:r>
      <w:r w:rsidRPr="004F6E3F">
        <w:rPr>
          <w:rStyle w:val="StyleUnderline"/>
        </w:rPr>
        <w:t>Moscow is unlikely to expand its aggression to any NATO member state</w:t>
      </w:r>
      <w:r w:rsidRPr="004F6E3F">
        <w:rPr>
          <w:sz w:val="16"/>
        </w:rPr>
        <w:t xml:space="preserve">. It is one thing to foment chaos in a neighboring state. It is entirely another to intervene in a NATO member state, where U S. treaty obligations would compel a strong military response. For all these reasons, diplomacy remains the best approach to re-solving the many challenges posed by Russia, including the Ukraine crisis. The Minsk process has been slow but relatively fruitful, driven in part by the willingness of French and German diplomats to take the lead. Offering sanctions relief in exchange for successful </w:t>
      </w:r>
      <w:proofErr w:type="spellStart"/>
      <w:r w:rsidRPr="004F6E3F">
        <w:rPr>
          <w:sz w:val="16"/>
        </w:rPr>
        <w:t>implementa-tion</w:t>
      </w:r>
      <w:proofErr w:type="spellEnd"/>
      <w:r w:rsidRPr="004F6E3F">
        <w:rPr>
          <w:sz w:val="16"/>
        </w:rPr>
        <w:t xml:space="preserve"> of the Minsk process could contribute to diplomatic success. But it is also important to be realistic about what can be achieved through diplomacy and sanctions. Crimea is lost to Ukraine, and although the Minsk process can likely stabilize the rest of the country, Ukraine will have to weigh for itself the costs and risks of future conflict with Russia against the benefits of joining either NATO or the European Union (EU). </w:t>
      </w:r>
      <w:r w:rsidRPr="004F6E3F">
        <w:rPr>
          <w:rStyle w:val="StyleUnderline"/>
        </w:rPr>
        <w:t xml:space="preserve">Neither Crimea nor a neutral Ukraine presents a major loss for U.S. interests; yet accepting these unpleasant realities is likely to be unpopular, particularly among those who see NATO less as a mutual defense pact and more as a mechanism for incorporating and socializing democratizing states in Eastern Europe into the </w:t>
      </w:r>
      <w:proofErr w:type="spellStart"/>
      <w:r w:rsidRPr="004F6E3F">
        <w:rPr>
          <w:rStyle w:val="StyleUnderline"/>
        </w:rPr>
        <w:t>transatlan</w:t>
      </w:r>
      <w:proofErr w:type="spellEnd"/>
      <w:r w:rsidRPr="004F6E3F">
        <w:rPr>
          <w:rStyle w:val="StyleUnderline"/>
        </w:rPr>
        <w:t>-tic community</w:t>
      </w:r>
      <w:r w:rsidRPr="004F6E3F">
        <w:rPr>
          <w:sz w:val="16"/>
        </w:rPr>
        <w:t>. Some other concrete policy solutions may also prove useful. Though current sanctions have been largely ineffectual, sanctions that focus on impeding military modernization may be more useful than those aimed directly at Russia's leaders. By making it harder to obtain arms and military technology, military-industrial sanctions can weaken Russia's ability to intervene aggressively in the future. And continuing diplo-</w:t>
      </w:r>
      <w:proofErr w:type="spellStart"/>
      <w:r w:rsidRPr="004F6E3F">
        <w:rPr>
          <w:sz w:val="16"/>
        </w:rPr>
        <w:t>matic</w:t>
      </w:r>
      <w:proofErr w:type="spellEnd"/>
      <w:r w:rsidRPr="004F6E3F">
        <w:rPr>
          <w:sz w:val="16"/>
        </w:rPr>
        <w:t xml:space="preserve"> work with Russia independent of ongoing events in Ukraine has the potential to yield agreements that likely couldn't be achieved otherwise—as the Iranian nuclear deal highlighted. Russian diplomatic support will be particularly valuable in pursuing a solution to the crisis in Syria, given Moscow's strong influence over the Assad regime. Russia's behavior in Ukraine has been deplorable. Yet it is also a striking illustration that—however we may pretend otherwise—U.S. foreign policy tools cannot always force other states, particularly major powers, to act as we wish. When the benefits of increased U.S. </w:t>
      </w:r>
      <w:proofErr w:type="spellStart"/>
      <w:r w:rsidRPr="004F6E3F">
        <w:rPr>
          <w:sz w:val="16"/>
        </w:rPr>
        <w:t>interven-tion</w:t>
      </w:r>
      <w:proofErr w:type="spellEnd"/>
      <w:r w:rsidRPr="004F6E3F">
        <w:rPr>
          <w:sz w:val="16"/>
        </w:rPr>
        <w:t xml:space="preserve"> in Ukraine are compared with the costs of a potential conflict with </w:t>
      </w:r>
      <w:r w:rsidRPr="004F6E3F">
        <w:rPr>
          <w:rStyle w:val="StyleUnderline"/>
        </w:rPr>
        <w:t>Russia, it is clear that military solutions to the conflict are not viable</w:t>
      </w:r>
      <w:r w:rsidRPr="004F6E3F">
        <w:rPr>
          <w:sz w:val="16"/>
        </w:rPr>
        <w:t>. Policymakers should instead pursue a diplomatic solution to the crisis in Ukraine, focus on inhibiting Russia's military modernization where possible, and seek a constructive working relationship with Russia on non-European diplomatic issues, such as nonproliferation and ending the Syrian civil war.</w:t>
      </w:r>
    </w:p>
    <w:p w:rsidR="007D37C4" w:rsidRDefault="007D37C4" w:rsidP="007D37C4">
      <w:pPr>
        <w:pStyle w:val="Heading4"/>
      </w:pPr>
      <w:r w:rsidRPr="00FD5A18">
        <w:t>NATO is more likely to cause Russian conflict than deter</w:t>
      </w:r>
    </w:p>
    <w:p w:rsidR="007D37C4" w:rsidRPr="00FD5A18" w:rsidRDefault="007D37C4" w:rsidP="007D37C4">
      <w:pPr>
        <w:pStyle w:val="Heading4"/>
      </w:pPr>
      <w:r w:rsidRPr="00FD5A18">
        <w:t xml:space="preserve"> </w:t>
      </w:r>
    </w:p>
    <w:p w:rsidR="007D37C4" w:rsidRPr="00FD5A18" w:rsidRDefault="007D37C4" w:rsidP="007D37C4">
      <w:r w:rsidRPr="00FD5A18">
        <w:rPr>
          <w:rStyle w:val="Style13ptBold"/>
        </w:rPr>
        <w:t>Osborn 18</w:t>
      </w:r>
      <w:r w:rsidRPr="00FD5A18">
        <w:t xml:space="preserve"> (previously served at the Pentagon as a Highly Qualified Expert with the Office of the Assistant Secretary of the Army </w:t>
      </w:r>
      <w:r w:rsidRPr="00FD5A18">
        <w:br/>
        <w:t>Kris, "NATO vs. Russia in a War for the Baltic States: Who Wins?" Nov 8, https://nationalinterest.org/blog/buzz/nato-vs-russia-war-baltic-states-who-wins-35532)</w:t>
      </w:r>
    </w:p>
    <w:p w:rsidR="007D37C4" w:rsidRPr="00EE441B" w:rsidRDefault="007D37C4" w:rsidP="007D37C4">
      <w:pPr>
        <w:rPr>
          <w:sz w:val="14"/>
        </w:rPr>
      </w:pPr>
      <w:r w:rsidRPr="00FD5A18">
        <w:rPr>
          <w:sz w:val="14"/>
        </w:rPr>
        <w:t xml:space="preserve">Russia has clearly postured itself in response to NATO as though it can counter-balance or deter the alliance, however expert examination of Russia’s current military reveals it is not likely to pose a real challenge to NATO in a prolonged, all-out military engagement. </w:t>
      </w:r>
      <w:r w:rsidRPr="00FD5A18">
        <w:rPr>
          <w:rStyle w:val="StyleUnderline"/>
        </w:rPr>
        <w:t>The current NATO force structure in Eastern Europe would be unable to withstand a Russian invasion</w:t>
      </w:r>
      <w:r w:rsidRPr="00FD5A18">
        <w:rPr>
          <w:sz w:val="14"/>
        </w:rPr>
        <w:t xml:space="preserve"> into neighboring Latvia, Lithuania and Estonia</w:t>
      </w:r>
      <w:r w:rsidRPr="00FD5A18">
        <w:rPr>
          <w:rStyle w:val="StyleUnderline"/>
        </w:rPr>
        <w:t>, a new think tank study has concluded</w:t>
      </w:r>
      <w:r w:rsidRPr="00FD5A18">
        <w:rPr>
          <w:sz w:val="14"/>
        </w:rPr>
        <w:t xml:space="preserve">. After conducting an exhaustive series of wargames wherein “red” (Russian) and “blue” (NATO) forces engaged in a wide range of war scenarios over the Baltic states, </w:t>
      </w:r>
      <w:r w:rsidRPr="00FD5A18">
        <w:rPr>
          <w:rStyle w:val="StyleUnderline"/>
        </w:rPr>
        <w:t>a Rand Corporation study called “Reinforcing Deterrence on NATO’s Eastern Flank” determined that a successful NATO defense of the region would require a much larger air-ground force</w:t>
      </w:r>
      <w:r w:rsidRPr="00FD5A18">
        <w:rPr>
          <w:sz w:val="14"/>
        </w:rPr>
        <w:t xml:space="preserve"> than what is currently deployed. In particular, the study calls for a NATO strategy similar to the Cold War era’s “</w:t>
      </w:r>
      <w:proofErr w:type="spellStart"/>
      <w:r w:rsidRPr="00FD5A18">
        <w:rPr>
          <w:sz w:val="14"/>
        </w:rPr>
        <w:t>AirLand</w:t>
      </w:r>
      <w:proofErr w:type="spellEnd"/>
      <w:r w:rsidRPr="00FD5A18">
        <w:rPr>
          <w:sz w:val="14"/>
        </w:rPr>
        <w:t xml:space="preserve"> Battle” doctrine from the 1980s. During this time, the U.S. Army stationed at least several hundred thousand troops in Europe as a strategy to deter a potential Russian invasion. Officials with U.S. Army Europe tell Scout Warrior that there are </w:t>
      </w:r>
      <w:proofErr w:type="spellStart"/>
      <w:r w:rsidRPr="00FD5A18">
        <w:rPr>
          <w:sz w:val="14"/>
        </w:rPr>
        <w:t>currenty</w:t>
      </w:r>
      <w:proofErr w:type="spellEnd"/>
      <w:r w:rsidRPr="00FD5A18">
        <w:rPr>
          <w:sz w:val="14"/>
        </w:rPr>
        <w:t xml:space="preserve"> 30,000 U.S. Army soldiers in Europe. </w:t>
      </w:r>
      <w:r w:rsidRPr="00FD5A18">
        <w:rPr>
          <w:rStyle w:val="StyleUnderline"/>
        </w:rPr>
        <w:t>The Rand study maintains that, without a deterrent the size of at least seven brigades, fires and air support protecting Eastern Europe, that Russia cold overrun the Baltic states as quickly as in 60 hours</w:t>
      </w:r>
      <w:r w:rsidRPr="00FD5A18">
        <w:rPr>
          <w:sz w:val="14"/>
        </w:rPr>
        <w:t xml:space="preserve">. “As currently postured, </w:t>
      </w:r>
      <w:r w:rsidRPr="00FD5A18">
        <w:rPr>
          <w:rStyle w:val="StyleUnderline"/>
        </w:rPr>
        <w:t>NATO cannot successfully defend the territory of its most exposed members</w:t>
      </w:r>
      <w:r w:rsidRPr="00FD5A18">
        <w:rPr>
          <w:sz w:val="14"/>
        </w:rPr>
        <w:t>. Across multiple games using a wide range of expert participants in and out of uniform playing both sides, the longest it has taken Russian forces to reach the outskirts of the Estonian and/or Latvian capitals of Tallinn and Riga, respectively, is 60 hours. Such a rapid defeat would leave NATO with a limited number of options,” the study writes.“</w:t>
      </w:r>
      <w:proofErr w:type="spellStart"/>
      <w:r w:rsidRPr="00FD5A18">
        <w:rPr>
          <w:sz w:val="14"/>
        </w:rPr>
        <w:t>AirLand</w:t>
      </w:r>
      <w:proofErr w:type="spellEnd"/>
      <w:r w:rsidRPr="00FD5A18">
        <w:rPr>
          <w:sz w:val="14"/>
        </w:rPr>
        <w:t xml:space="preserve">” Battle was a strategic warfighting concept followed by U.S. and allied forces during the Cold War which, among other things, relied upon precise coordination between a large maneuvering mechanized ground force and attack aircraft overhead. As part of the approach, air attacks would seek to weaken enemy assets supporting front line enemy troops by bombing supply elements in the rear. As part of the air-ground integration, large conventional ground forces could then more easily advance through defended enemy front line areas. </w:t>
      </w:r>
      <w:r w:rsidRPr="00FD5A18">
        <w:rPr>
          <w:rStyle w:val="StyleUnderline"/>
        </w:rPr>
        <w:t>A rapid assault on the Baltic region would leave NATO with few attractive options, including a massive risky counterattack, threatening a nuclear weapons option or simply allowing the Russian to annex the countries</w:t>
      </w:r>
      <w:r w:rsidRPr="00FD5A18">
        <w:rPr>
          <w:sz w:val="14"/>
        </w:rPr>
        <w:t>. One of the limited options cited in the study could include taking huge amounts of time to mobilize and deploy a massive counterattack force which would likely result in a drawn-out, deadly battle</w:t>
      </w:r>
      <w:r w:rsidRPr="00FD5A18">
        <w:rPr>
          <w:rStyle w:val="StyleUnderline"/>
        </w:rPr>
        <w:t>. Another possibility would be to threaten a nuclear option, a scenario which seems unlikely if not completely unrealistic in light of the U.S. strategy to decrease nuclear arsenals and discourage the prospect of using nuclear weapons</w:t>
      </w:r>
      <w:r w:rsidRPr="00FD5A18">
        <w:rPr>
          <w:sz w:val="14"/>
        </w:rPr>
        <w:t>, the study finds.</w:t>
      </w:r>
      <w:r w:rsidRPr="00EE441B">
        <w:rPr>
          <w:sz w:val="14"/>
        </w:rPr>
        <w:t xml:space="preserve">  </w:t>
      </w:r>
      <w:r w:rsidRPr="00EE441B">
        <w:rPr>
          <w:sz w:val="14"/>
        </w:rPr>
        <w:br/>
      </w:r>
    </w:p>
    <w:p w:rsidR="007D37C4" w:rsidRDefault="007D37C4" w:rsidP="00EF1BD2">
      <w:pPr>
        <w:rPr>
          <w:sz w:val="16"/>
        </w:rPr>
      </w:pPr>
    </w:p>
    <w:p w:rsidR="004F19AB" w:rsidRDefault="004F19AB" w:rsidP="004F19AB">
      <w:pPr>
        <w:pStyle w:val="Heading1"/>
      </w:pPr>
      <w:r>
        <w:t xml:space="preserve">Good </w:t>
      </w:r>
      <w:proofErr w:type="spellStart"/>
      <w:r>
        <w:t>Aff</w:t>
      </w:r>
      <w:proofErr w:type="spellEnd"/>
      <w:r>
        <w:t xml:space="preserve"> Answers to Cut</w:t>
      </w:r>
    </w:p>
    <w:p w:rsidR="004F19AB" w:rsidRDefault="004F19AB" w:rsidP="004F19AB"/>
    <w:p w:rsidR="004F19AB" w:rsidRDefault="004F19AB" w:rsidP="004F19AB"/>
    <w:p w:rsidR="004F19AB" w:rsidRDefault="004F19AB" w:rsidP="004F19AB"/>
    <w:p w:rsidR="004F19AB" w:rsidRDefault="004F19AB" w:rsidP="004F19AB">
      <w:hyperlink r:id="rId206" w:history="1">
        <w:r w:rsidRPr="00A11FC8">
          <w:rPr>
            <w:rStyle w:val="Hyperlink"/>
          </w:rPr>
          <w:t>https://www.brookings.edu/blog/order-from-chaos/2016/05/31/whose-side-are-you-on-alliance-credibility-in-the-middle-east-and-japan/</w:t>
        </w:r>
      </w:hyperlink>
    </w:p>
    <w:p w:rsidR="00CC0499" w:rsidRPr="00CC0499" w:rsidRDefault="00CC0499" w:rsidP="00CC0499"/>
    <w:sectPr w:rsidR="00CC0499" w:rsidRPr="00CC04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97677C9"/>
    <w:multiLevelType w:val="hybridMultilevel"/>
    <w:tmpl w:val="8F9E1F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7B791C"/>
    <w:multiLevelType w:val="hybridMultilevel"/>
    <w:tmpl w:val="04322E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3A06F9"/>
    <w:multiLevelType w:val="hybridMultilevel"/>
    <w:tmpl w:val="13DE6A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9E37F6"/>
    <w:multiLevelType w:val="hybridMultilevel"/>
    <w:tmpl w:val="4E0A42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4B5085"/>
    <w:rsid w:val="000139A3"/>
    <w:rsid w:val="0002668A"/>
    <w:rsid w:val="0004127D"/>
    <w:rsid w:val="00043763"/>
    <w:rsid w:val="00045314"/>
    <w:rsid w:val="0006252A"/>
    <w:rsid w:val="0007556B"/>
    <w:rsid w:val="000777E5"/>
    <w:rsid w:val="000B2C72"/>
    <w:rsid w:val="000B4D62"/>
    <w:rsid w:val="000C0844"/>
    <w:rsid w:val="000D163F"/>
    <w:rsid w:val="000E3EE1"/>
    <w:rsid w:val="000F6F52"/>
    <w:rsid w:val="000F719C"/>
    <w:rsid w:val="00100833"/>
    <w:rsid w:val="00104529"/>
    <w:rsid w:val="00105942"/>
    <w:rsid w:val="00107396"/>
    <w:rsid w:val="001120E9"/>
    <w:rsid w:val="001135BF"/>
    <w:rsid w:val="0011613F"/>
    <w:rsid w:val="00136573"/>
    <w:rsid w:val="00144A4C"/>
    <w:rsid w:val="00144D0D"/>
    <w:rsid w:val="00153192"/>
    <w:rsid w:val="001624FD"/>
    <w:rsid w:val="0016520A"/>
    <w:rsid w:val="0016551F"/>
    <w:rsid w:val="0017158D"/>
    <w:rsid w:val="00176AB0"/>
    <w:rsid w:val="00177B7D"/>
    <w:rsid w:val="00182488"/>
    <w:rsid w:val="0018322D"/>
    <w:rsid w:val="00191407"/>
    <w:rsid w:val="00192FD3"/>
    <w:rsid w:val="001B5776"/>
    <w:rsid w:val="001B7DAD"/>
    <w:rsid w:val="001D62EC"/>
    <w:rsid w:val="001D7A0C"/>
    <w:rsid w:val="001E4F92"/>
    <w:rsid w:val="001E527A"/>
    <w:rsid w:val="001E5863"/>
    <w:rsid w:val="001F1221"/>
    <w:rsid w:val="001F78CE"/>
    <w:rsid w:val="002005BC"/>
    <w:rsid w:val="00230BDB"/>
    <w:rsid w:val="00233227"/>
    <w:rsid w:val="00233B0F"/>
    <w:rsid w:val="0023649F"/>
    <w:rsid w:val="00251FC7"/>
    <w:rsid w:val="00253E1E"/>
    <w:rsid w:val="00254F98"/>
    <w:rsid w:val="00265482"/>
    <w:rsid w:val="002855A7"/>
    <w:rsid w:val="00287792"/>
    <w:rsid w:val="00290753"/>
    <w:rsid w:val="002A0C5E"/>
    <w:rsid w:val="002A68CE"/>
    <w:rsid w:val="002B146A"/>
    <w:rsid w:val="002B3A40"/>
    <w:rsid w:val="002B5E17"/>
    <w:rsid w:val="002D75DD"/>
    <w:rsid w:val="002E19F2"/>
    <w:rsid w:val="002F178E"/>
    <w:rsid w:val="002F2428"/>
    <w:rsid w:val="00302D94"/>
    <w:rsid w:val="003045D7"/>
    <w:rsid w:val="00304BA1"/>
    <w:rsid w:val="00305E74"/>
    <w:rsid w:val="00310826"/>
    <w:rsid w:val="00315690"/>
    <w:rsid w:val="00316B75"/>
    <w:rsid w:val="00321EE2"/>
    <w:rsid w:val="00325646"/>
    <w:rsid w:val="003320FC"/>
    <w:rsid w:val="0033288A"/>
    <w:rsid w:val="00336E86"/>
    <w:rsid w:val="0034238F"/>
    <w:rsid w:val="00343A82"/>
    <w:rsid w:val="003460F2"/>
    <w:rsid w:val="003562B2"/>
    <w:rsid w:val="003655F4"/>
    <w:rsid w:val="00367E89"/>
    <w:rsid w:val="0038158C"/>
    <w:rsid w:val="003902BA"/>
    <w:rsid w:val="003A09E2"/>
    <w:rsid w:val="003A7D34"/>
    <w:rsid w:val="003B669E"/>
    <w:rsid w:val="003D2C3A"/>
    <w:rsid w:val="003E1518"/>
    <w:rsid w:val="003E3028"/>
    <w:rsid w:val="003E320F"/>
    <w:rsid w:val="003F26C9"/>
    <w:rsid w:val="003F6A3D"/>
    <w:rsid w:val="00403667"/>
    <w:rsid w:val="00407037"/>
    <w:rsid w:val="0041479E"/>
    <w:rsid w:val="00442A94"/>
    <w:rsid w:val="00446779"/>
    <w:rsid w:val="004605D6"/>
    <w:rsid w:val="00481A59"/>
    <w:rsid w:val="00485123"/>
    <w:rsid w:val="00485319"/>
    <w:rsid w:val="00490227"/>
    <w:rsid w:val="004B5085"/>
    <w:rsid w:val="004C60E8"/>
    <w:rsid w:val="004D1CA2"/>
    <w:rsid w:val="004D6EC7"/>
    <w:rsid w:val="004E3579"/>
    <w:rsid w:val="004E728B"/>
    <w:rsid w:val="004F19AB"/>
    <w:rsid w:val="004F39E0"/>
    <w:rsid w:val="00504441"/>
    <w:rsid w:val="0050485A"/>
    <w:rsid w:val="00513A84"/>
    <w:rsid w:val="005329B3"/>
    <w:rsid w:val="005364D8"/>
    <w:rsid w:val="00537BD5"/>
    <w:rsid w:val="0054730E"/>
    <w:rsid w:val="00571744"/>
    <w:rsid w:val="0057268A"/>
    <w:rsid w:val="00573FA4"/>
    <w:rsid w:val="00582625"/>
    <w:rsid w:val="00584CE2"/>
    <w:rsid w:val="00590A33"/>
    <w:rsid w:val="005A397F"/>
    <w:rsid w:val="005C0FD0"/>
    <w:rsid w:val="005D2912"/>
    <w:rsid w:val="005D5081"/>
    <w:rsid w:val="005D6BF8"/>
    <w:rsid w:val="006065BD"/>
    <w:rsid w:val="00610F1B"/>
    <w:rsid w:val="00617014"/>
    <w:rsid w:val="00623843"/>
    <w:rsid w:val="00624E37"/>
    <w:rsid w:val="00631C36"/>
    <w:rsid w:val="0063700F"/>
    <w:rsid w:val="00645FA9"/>
    <w:rsid w:val="00647866"/>
    <w:rsid w:val="00653B3D"/>
    <w:rsid w:val="00663F03"/>
    <w:rsid w:val="00665003"/>
    <w:rsid w:val="00665391"/>
    <w:rsid w:val="00665691"/>
    <w:rsid w:val="006663A0"/>
    <w:rsid w:val="00666C21"/>
    <w:rsid w:val="00675DCD"/>
    <w:rsid w:val="0067739B"/>
    <w:rsid w:val="006830FC"/>
    <w:rsid w:val="00683C9C"/>
    <w:rsid w:val="00685AD4"/>
    <w:rsid w:val="006A2AD0"/>
    <w:rsid w:val="006C2375"/>
    <w:rsid w:val="006C3342"/>
    <w:rsid w:val="006C33FF"/>
    <w:rsid w:val="006C62BF"/>
    <w:rsid w:val="006D4ECC"/>
    <w:rsid w:val="006E3333"/>
    <w:rsid w:val="007046FF"/>
    <w:rsid w:val="00722258"/>
    <w:rsid w:val="007243E5"/>
    <w:rsid w:val="007404F7"/>
    <w:rsid w:val="00745884"/>
    <w:rsid w:val="00766EA0"/>
    <w:rsid w:val="00786BA1"/>
    <w:rsid w:val="007874D1"/>
    <w:rsid w:val="007A2226"/>
    <w:rsid w:val="007A73BB"/>
    <w:rsid w:val="007C1CC2"/>
    <w:rsid w:val="007C3E7D"/>
    <w:rsid w:val="007D37C4"/>
    <w:rsid w:val="007F5B66"/>
    <w:rsid w:val="007F7986"/>
    <w:rsid w:val="00800A5B"/>
    <w:rsid w:val="00823A1C"/>
    <w:rsid w:val="008308F4"/>
    <w:rsid w:val="00831A58"/>
    <w:rsid w:val="00845B9D"/>
    <w:rsid w:val="00846036"/>
    <w:rsid w:val="00852DD1"/>
    <w:rsid w:val="0086048B"/>
    <w:rsid w:val="00860984"/>
    <w:rsid w:val="00860DAA"/>
    <w:rsid w:val="00875009"/>
    <w:rsid w:val="008835F1"/>
    <w:rsid w:val="00892543"/>
    <w:rsid w:val="008A0474"/>
    <w:rsid w:val="008A7519"/>
    <w:rsid w:val="008B3ECB"/>
    <w:rsid w:val="008B4E85"/>
    <w:rsid w:val="008B53E5"/>
    <w:rsid w:val="008B5776"/>
    <w:rsid w:val="008B5C93"/>
    <w:rsid w:val="008B69BC"/>
    <w:rsid w:val="008C1B2E"/>
    <w:rsid w:val="008D72DB"/>
    <w:rsid w:val="008E060E"/>
    <w:rsid w:val="008F0F72"/>
    <w:rsid w:val="00901A73"/>
    <w:rsid w:val="009030A5"/>
    <w:rsid w:val="0091627E"/>
    <w:rsid w:val="00927BDF"/>
    <w:rsid w:val="009465DC"/>
    <w:rsid w:val="00951280"/>
    <w:rsid w:val="0095374A"/>
    <w:rsid w:val="0096027A"/>
    <w:rsid w:val="0097032B"/>
    <w:rsid w:val="00972AE8"/>
    <w:rsid w:val="00977206"/>
    <w:rsid w:val="009840FE"/>
    <w:rsid w:val="00995538"/>
    <w:rsid w:val="009A49D1"/>
    <w:rsid w:val="009A4D62"/>
    <w:rsid w:val="009C24D5"/>
    <w:rsid w:val="009D2EAD"/>
    <w:rsid w:val="009D54B2"/>
    <w:rsid w:val="009E0F53"/>
    <w:rsid w:val="009E1922"/>
    <w:rsid w:val="009E2779"/>
    <w:rsid w:val="009F0AA4"/>
    <w:rsid w:val="009F2C84"/>
    <w:rsid w:val="009F389E"/>
    <w:rsid w:val="009F5D1F"/>
    <w:rsid w:val="009F6F10"/>
    <w:rsid w:val="009F7ED2"/>
    <w:rsid w:val="00A00056"/>
    <w:rsid w:val="00A12712"/>
    <w:rsid w:val="00A13745"/>
    <w:rsid w:val="00A20EFA"/>
    <w:rsid w:val="00A237B3"/>
    <w:rsid w:val="00A326E6"/>
    <w:rsid w:val="00A3428A"/>
    <w:rsid w:val="00A530C7"/>
    <w:rsid w:val="00A53A8E"/>
    <w:rsid w:val="00A633FA"/>
    <w:rsid w:val="00A635A0"/>
    <w:rsid w:val="00A638E4"/>
    <w:rsid w:val="00A93661"/>
    <w:rsid w:val="00A95652"/>
    <w:rsid w:val="00AA2F1B"/>
    <w:rsid w:val="00AC0AB8"/>
    <w:rsid w:val="00AC31C8"/>
    <w:rsid w:val="00AC7F96"/>
    <w:rsid w:val="00AE0BB4"/>
    <w:rsid w:val="00AE28FF"/>
    <w:rsid w:val="00AE296A"/>
    <w:rsid w:val="00AF149C"/>
    <w:rsid w:val="00B04718"/>
    <w:rsid w:val="00B171E8"/>
    <w:rsid w:val="00B33C6D"/>
    <w:rsid w:val="00B36677"/>
    <w:rsid w:val="00B407DB"/>
    <w:rsid w:val="00B427FA"/>
    <w:rsid w:val="00B4508F"/>
    <w:rsid w:val="00B5311C"/>
    <w:rsid w:val="00B55AD5"/>
    <w:rsid w:val="00B8057C"/>
    <w:rsid w:val="00B80F8E"/>
    <w:rsid w:val="00B8534E"/>
    <w:rsid w:val="00BA73A8"/>
    <w:rsid w:val="00BB3C2A"/>
    <w:rsid w:val="00BB4D8D"/>
    <w:rsid w:val="00BD6238"/>
    <w:rsid w:val="00BD6C65"/>
    <w:rsid w:val="00BD7831"/>
    <w:rsid w:val="00BF0926"/>
    <w:rsid w:val="00BF1827"/>
    <w:rsid w:val="00BF593B"/>
    <w:rsid w:val="00BF773A"/>
    <w:rsid w:val="00BF7E81"/>
    <w:rsid w:val="00C019AD"/>
    <w:rsid w:val="00C06FE8"/>
    <w:rsid w:val="00C13773"/>
    <w:rsid w:val="00C173F7"/>
    <w:rsid w:val="00C17CC8"/>
    <w:rsid w:val="00C206A0"/>
    <w:rsid w:val="00C255F4"/>
    <w:rsid w:val="00C267E2"/>
    <w:rsid w:val="00C32AF0"/>
    <w:rsid w:val="00C42879"/>
    <w:rsid w:val="00C4631F"/>
    <w:rsid w:val="00C63E36"/>
    <w:rsid w:val="00C63F21"/>
    <w:rsid w:val="00C64D1A"/>
    <w:rsid w:val="00C75A7E"/>
    <w:rsid w:val="00C816DD"/>
    <w:rsid w:val="00C83417"/>
    <w:rsid w:val="00C83E42"/>
    <w:rsid w:val="00C9604F"/>
    <w:rsid w:val="00CA19AA"/>
    <w:rsid w:val="00CA20EC"/>
    <w:rsid w:val="00CA413F"/>
    <w:rsid w:val="00CA79B2"/>
    <w:rsid w:val="00CC0499"/>
    <w:rsid w:val="00CC17B4"/>
    <w:rsid w:val="00CC5298"/>
    <w:rsid w:val="00CD736E"/>
    <w:rsid w:val="00CD798D"/>
    <w:rsid w:val="00CE161E"/>
    <w:rsid w:val="00CE18CA"/>
    <w:rsid w:val="00CE70FE"/>
    <w:rsid w:val="00CF59A8"/>
    <w:rsid w:val="00CF717D"/>
    <w:rsid w:val="00D325A9"/>
    <w:rsid w:val="00D32D7D"/>
    <w:rsid w:val="00D36A8A"/>
    <w:rsid w:val="00D61409"/>
    <w:rsid w:val="00D6691E"/>
    <w:rsid w:val="00D71170"/>
    <w:rsid w:val="00D715B6"/>
    <w:rsid w:val="00D8096C"/>
    <w:rsid w:val="00D936F2"/>
    <w:rsid w:val="00D95793"/>
    <w:rsid w:val="00DA1C92"/>
    <w:rsid w:val="00DA25D4"/>
    <w:rsid w:val="00DA436B"/>
    <w:rsid w:val="00DA6367"/>
    <w:rsid w:val="00DA6538"/>
    <w:rsid w:val="00DB2537"/>
    <w:rsid w:val="00DB4E5D"/>
    <w:rsid w:val="00DB535B"/>
    <w:rsid w:val="00DC0F20"/>
    <w:rsid w:val="00DC1768"/>
    <w:rsid w:val="00DD1B89"/>
    <w:rsid w:val="00DE4ED8"/>
    <w:rsid w:val="00E00D6C"/>
    <w:rsid w:val="00E01E6F"/>
    <w:rsid w:val="00E15E75"/>
    <w:rsid w:val="00E2455F"/>
    <w:rsid w:val="00E5212C"/>
    <w:rsid w:val="00E5262C"/>
    <w:rsid w:val="00E56F13"/>
    <w:rsid w:val="00E60DE6"/>
    <w:rsid w:val="00E6383C"/>
    <w:rsid w:val="00E7148D"/>
    <w:rsid w:val="00E8212E"/>
    <w:rsid w:val="00E82ED2"/>
    <w:rsid w:val="00E83EB3"/>
    <w:rsid w:val="00E857E5"/>
    <w:rsid w:val="00E91C6E"/>
    <w:rsid w:val="00E96114"/>
    <w:rsid w:val="00E96A79"/>
    <w:rsid w:val="00E97535"/>
    <w:rsid w:val="00E97D27"/>
    <w:rsid w:val="00EA35CA"/>
    <w:rsid w:val="00EA4DC5"/>
    <w:rsid w:val="00EA68EC"/>
    <w:rsid w:val="00EC7DC4"/>
    <w:rsid w:val="00ED0F5B"/>
    <w:rsid w:val="00ED1F12"/>
    <w:rsid w:val="00ED2DAB"/>
    <w:rsid w:val="00ED30CF"/>
    <w:rsid w:val="00ED344C"/>
    <w:rsid w:val="00ED5F6B"/>
    <w:rsid w:val="00EF1BD2"/>
    <w:rsid w:val="00EF5141"/>
    <w:rsid w:val="00EF7096"/>
    <w:rsid w:val="00F176EF"/>
    <w:rsid w:val="00F23133"/>
    <w:rsid w:val="00F243D8"/>
    <w:rsid w:val="00F33A96"/>
    <w:rsid w:val="00F44B31"/>
    <w:rsid w:val="00F44B38"/>
    <w:rsid w:val="00F45E10"/>
    <w:rsid w:val="00F6364A"/>
    <w:rsid w:val="00F671EB"/>
    <w:rsid w:val="00F75337"/>
    <w:rsid w:val="00F84114"/>
    <w:rsid w:val="00F85766"/>
    <w:rsid w:val="00F910FD"/>
    <w:rsid w:val="00F9113A"/>
    <w:rsid w:val="00F915EA"/>
    <w:rsid w:val="00FA2B37"/>
    <w:rsid w:val="00FC1F7A"/>
    <w:rsid w:val="00FE050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3A0DB"/>
  <w15:chartTrackingRefBased/>
  <w15:docId w15:val="{AA7E83B8-1A87-4D0B-A128-B33CE30E8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7158D"/>
    <w:rPr>
      <w:rFonts w:ascii="Arial" w:hAnsi="Arial" w:cs="Arial"/>
    </w:rPr>
  </w:style>
  <w:style w:type="paragraph" w:styleId="Heading1">
    <w:name w:val="heading 1"/>
    <w:aliases w:val="Pocket"/>
    <w:basedOn w:val="Normal"/>
    <w:next w:val="Normal"/>
    <w:link w:val="Heading1Char"/>
    <w:qFormat/>
    <w:rsid w:val="001715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715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foldover,no, Char Char, Cha,Index Headers,Block Writing"/>
    <w:basedOn w:val="Normal"/>
    <w:next w:val="Normal"/>
    <w:link w:val="Heading3Char"/>
    <w:uiPriority w:val="2"/>
    <w:unhideWhenUsed/>
    <w:qFormat/>
    <w:rsid w:val="001715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t"/>
    <w:basedOn w:val="Normal"/>
    <w:next w:val="Normal"/>
    <w:link w:val="Heading4Char"/>
    <w:uiPriority w:val="3"/>
    <w:unhideWhenUsed/>
    <w:qFormat/>
    <w:rsid w:val="0017158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715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158D"/>
  </w:style>
  <w:style w:type="character" w:customStyle="1" w:styleId="Heading1Char">
    <w:name w:val="Heading 1 Char"/>
    <w:aliases w:val="Pocket Char"/>
    <w:basedOn w:val="DefaultParagraphFont"/>
    <w:link w:val="Heading1"/>
    <w:rsid w:val="0017158D"/>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17158D"/>
    <w:rPr>
      <w:rFonts w:ascii="Arial" w:eastAsiaTheme="majorEastAsia" w:hAnsi="Arial"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2"/>
    <w:rsid w:val="0017158D"/>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17158D"/>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7"/>
    <w:qFormat/>
    <w:rsid w:val="0017158D"/>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7158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8."/>
    <w:basedOn w:val="DefaultParagraphFont"/>
    <w:uiPriority w:val="6"/>
    <w:qFormat/>
    <w:rsid w:val="0017158D"/>
    <w:rPr>
      <w:b/>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Block Char1,Tag Char Char Char1,Heading 3 Char2,T"/>
    <w:basedOn w:val="DefaultParagraphFont"/>
    <w:uiPriority w:val="99"/>
    <w:unhideWhenUsed/>
    <w:rsid w:val="0017158D"/>
    <w:rPr>
      <w:color w:val="auto"/>
      <w:u w:val="none"/>
    </w:rPr>
  </w:style>
  <w:style w:type="character" w:styleId="FollowedHyperlink">
    <w:name w:val="FollowedHyperlink"/>
    <w:basedOn w:val="DefaultParagraphFont"/>
    <w:uiPriority w:val="99"/>
    <w:semiHidden/>
    <w:unhideWhenUsed/>
    <w:rsid w:val="0017158D"/>
    <w:rPr>
      <w:color w:val="auto"/>
      <w:u w:val="none"/>
    </w:rPr>
  </w:style>
  <w:style w:type="paragraph" w:customStyle="1" w:styleId="textbold">
    <w:name w:val="text bold"/>
    <w:basedOn w:val="Normal"/>
    <w:link w:val="Emphasis"/>
    <w:uiPriority w:val="7"/>
    <w:qFormat/>
    <w:rsid w:val="004B5085"/>
    <w:pPr>
      <w:ind w:left="720"/>
      <w:jc w:val="both"/>
    </w:pPr>
    <w:rPr>
      <w:b/>
      <w:iCs/>
      <w:u w:val="single"/>
      <w:bdr w:val="single" w:sz="12" w:space="0" w:color="auto"/>
    </w:rPr>
  </w:style>
  <w:style w:type="character" w:styleId="IntenseEmphasis">
    <w:name w:val="Intense Emphasis"/>
    <w:aliases w:val="Title Char,UNDERLINE Char,Bold Underlined Char,Cites and Cards Char,title Char,Block Heading Char,Read This Char"/>
    <w:basedOn w:val="DefaultParagraphFont"/>
    <w:link w:val="Title"/>
    <w:uiPriority w:val="1"/>
    <w:qFormat/>
    <w:rsid w:val="004B5085"/>
    <w:rPr>
      <w:rFonts w:cs="Times New Roman"/>
      <w:sz w:val="24"/>
      <w:u w:val="single"/>
    </w:rPr>
  </w:style>
  <w:style w:type="paragraph" w:styleId="Title">
    <w:name w:val="Title"/>
    <w:aliases w:val="UNDERLINE,Bold Underlined,Cites and Cards,title,Block Heading,Read This"/>
    <w:basedOn w:val="Normal"/>
    <w:next w:val="BodyText"/>
    <w:link w:val="IntenseEmphasis"/>
    <w:uiPriority w:val="1"/>
    <w:qFormat/>
    <w:rsid w:val="004B5085"/>
    <w:pPr>
      <w:keepNext/>
      <w:keepLines/>
      <w:spacing w:after="240"/>
      <w:jc w:val="center"/>
      <w:outlineLvl w:val="0"/>
    </w:pPr>
    <w:rPr>
      <w:rFonts w:asciiTheme="minorHAnsi" w:hAnsiTheme="minorHAnsi" w:cs="Times New Roman"/>
      <w:sz w:val="24"/>
      <w:u w:val="single"/>
    </w:rPr>
  </w:style>
  <w:style w:type="character" w:customStyle="1" w:styleId="TitleChar1">
    <w:name w:val="Title Char1"/>
    <w:basedOn w:val="DefaultParagraphFont"/>
    <w:uiPriority w:val="99"/>
    <w:semiHidden/>
    <w:rsid w:val="004B5085"/>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semiHidden/>
    <w:unhideWhenUsed/>
    <w:rsid w:val="004B5085"/>
    <w:pPr>
      <w:spacing w:after="120"/>
    </w:pPr>
  </w:style>
  <w:style w:type="character" w:customStyle="1" w:styleId="BodyTextChar">
    <w:name w:val="Body Text Char"/>
    <w:basedOn w:val="DefaultParagraphFont"/>
    <w:link w:val="BodyText"/>
    <w:uiPriority w:val="99"/>
    <w:semiHidden/>
    <w:rsid w:val="004B5085"/>
    <w:rPr>
      <w:rFonts w:ascii="Arial" w:hAnsi="Arial" w:cs="Arial"/>
    </w:rPr>
  </w:style>
  <w:style w:type="character" w:styleId="UnresolvedMention">
    <w:name w:val="Unresolved Mention"/>
    <w:basedOn w:val="DefaultParagraphFont"/>
    <w:uiPriority w:val="99"/>
    <w:semiHidden/>
    <w:unhideWhenUsed/>
    <w:rsid w:val="006830FC"/>
    <w:rPr>
      <w:color w:val="605E5C"/>
      <w:shd w:val="clear" w:color="auto" w:fill="E1DFDD"/>
    </w:rPr>
  </w:style>
  <w:style w:type="paragraph" w:customStyle="1" w:styleId="Emphasis1">
    <w:name w:val="Emphasis1"/>
    <w:basedOn w:val="Normal"/>
    <w:autoRedefine/>
    <w:uiPriority w:val="7"/>
    <w:qFormat/>
    <w:rsid w:val="0033288A"/>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Tag2">
    <w:name w:val="Tag2"/>
    <w:basedOn w:val="Normal"/>
    <w:qFormat/>
    <w:rsid w:val="000777E5"/>
    <w:pPr>
      <w:spacing w:after="0" w:line="240" w:lineRule="auto"/>
    </w:pPr>
    <w:rPr>
      <w:rFonts w:eastAsia="Calibri"/>
      <w:b/>
      <w:sz w:val="24"/>
    </w:rPr>
  </w:style>
  <w:style w:type="paragraph" w:customStyle="1" w:styleId="CiteSpacing">
    <w:name w:val="Cite Spacing"/>
    <w:basedOn w:val="Normal"/>
    <w:uiPriority w:val="4"/>
    <w:qFormat/>
    <w:rsid w:val="001F1221"/>
    <w:pPr>
      <w:spacing w:before="60" w:after="60"/>
    </w:pPr>
  </w:style>
  <w:style w:type="character" w:customStyle="1" w:styleId="m-5881241659849274027style13ptbold">
    <w:name w:val="m_-5881241659849274027style13ptbold"/>
    <w:basedOn w:val="DefaultParagraphFont"/>
    <w:rsid w:val="00E83EB3"/>
  </w:style>
  <w:style w:type="paragraph" w:customStyle="1" w:styleId="UnderlinePara">
    <w:name w:val="Underline Para"/>
    <w:basedOn w:val="Normal"/>
    <w:uiPriority w:val="6"/>
    <w:qFormat/>
    <w:rsid w:val="0007556B"/>
    <w:pPr>
      <w:widowControl w:val="0"/>
      <w:suppressAutoHyphens/>
      <w:spacing w:after="200" w:line="256" w:lineRule="auto"/>
      <w:contextualSpacing/>
    </w:pPr>
    <w:rPr>
      <w:rFonts w:asciiTheme="minorHAnsi" w:eastAsiaTheme="minorEastAsia" w:hAnsiTheme="minorHAnsi" w:cstheme="minorBidi"/>
      <w:b/>
      <w:szCs w:val="24"/>
      <w:u w:val="single"/>
    </w:rPr>
  </w:style>
  <w:style w:type="paragraph" w:customStyle="1" w:styleId="Small">
    <w:name w:val="Small"/>
    <w:basedOn w:val="Normal"/>
    <w:next w:val="Normal"/>
    <w:qFormat/>
    <w:rsid w:val="0007556B"/>
    <w:pPr>
      <w:jc w:val="both"/>
    </w:pPr>
    <w:rPr>
      <w:rFonts w:eastAsia="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henation.com/article/congress-must-act-stop-us-involvement-yemen-war/" TargetMode="External"/><Relationship Id="rId21" Type="http://schemas.openxmlformats.org/officeDocument/2006/relationships/hyperlink" Target="https://www.euronews.com/2019/06/18/eu-us-relations-under-trump-not-impossible-he-changes" TargetMode="External"/><Relationship Id="rId42" Type="http://schemas.openxmlformats.org/officeDocument/2006/relationships/hyperlink" Target="https://thehill.com/opinion/national-security/428920-trumps-criticisms-have-reinvigorated-nato" TargetMode="External"/><Relationship Id="rId63" Type="http://schemas.openxmlformats.org/officeDocument/2006/relationships/hyperlink" Target="https://www.cfr.org/blog/forty-two-and-countingthe-trump-abe-connection" TargetMode="External"/><Relationship Id="rId84" Type="http://schemas.openxmlformats.org/officeDocument/2006/relationships/hyperlink" Target="http://www.globalpolicyjournal.com/blog/14/05/2015/pride-diplomats-why-npt-works" TargetMode="External"/><Relationship Id="rId138" Type="http://schemas.openxmlformats.org/officeDocument/2006/relationships/hyperlink" Target="https://ssi.armywarcollege.edu/pubs/parameters/Issues/Summer_2017/5_BrandsFeaver_WhatAreAmericasAlliancesGoodFor.pdf" TargetMode="External"/><Relationship Id="rId159" Type="http://schemas.openxmlformats.org/officeDocument/2006/relationships/hyperlink" Target="https://www.washingtonpost.com/world/saudi-crown-prince-blames-iran-for-tanker-attacks-as-tensions-soar/2019/06/16/7eeb43ca-900c-11e9-b162-8f6f41ec3c04_story.html?noredirect=on&amp;utm_term=.70cde7eb0f4b" TargetMode="External"/><Relationship Id="rId170" Type="http://schemas.openxmlformats.org/officeDocument/2006/relationships/hyperlink" Target="https://japantoday.com/category/national/japan-demands-more-u.s.-proof-that-iran-attacked-tankers" TargetMode="External"/><Relationship Id="rId191" Type="http://schemas.openxmlformats.org/officeDocument/2006/relationships/hyperlink" Target="https://www-tandfonline-com.proxy.lib.umich.edu/doi/full/10.1080/0163660X.2015.1038174" TargetMode="External"/><Relationship Id="rId205" Type="http://schemas.openxmlformats.org/officeDocument/2006/relationships/hyperlink" Target="https://www.cato.org/publications/policy-analysis/risky-business-role-arms-sales-us-foreign-policy" TargetMode="External"/><Relationship Id="rId16" Type="http://schemas.openxmlformats.org/officeDocument/2006/relationships/hyperlink" Target="https://warontherocks.com/2016/10/what-american-credibility-myth-how-and-why-reputation-matters/" TargetMode="External"/><Relationship Id="rId107" Type="http://schemas.openxmlformats.org/officeDocument/2006/relationships/hyperlink" Target="https://www.vox.com/2018/11/20/18080080/israel-palestine-us-alliance" TargetMode="External"/><Relationship Id="rId11" Type="http://schemas.openxmlformats.org/officeDocument/2006/relationships/hyperlink" Target="http://warontherocks.com/2013/10/a-canary-in-the-coal-mine-for-u-s-global-leadership/" TargetMode="External"/><Relationship Id="rId32" Type="http://schemas.openxmlformats.org/officeDocument/2006/relationships/hyperlink" Target="https://www.vox.com/2018/9/18/17875518/poland-trump-military-base-fort-trump" TargetMode="External"/><Relationship Id="rId37" Type="http://schemas.openxmlformats.org/officeDocument/2006/relationships/hyperlink" Target="https://www.washingtonpost.com/politics/2019/04/03/congress-has-natos-back-despite-trumps-unilateralism" TargetMode="External"/><Relationship Id="rId53" Type="http://schemas.openxmlformats.org/officeDocument/2006/relationships/hyperlink" Target="https://erainstitute.org/the-importance-of-united-states-arms-sales-for-taiwans-defense/" TargetMode="External"/><Relationship Id="rId58" Type="http://schemas.openxmlformats.org/officeDocument/2006/relationships/hyperlink" Target="https://doi.org/10.1080/0163660X.2018.1557976" TargetMode="External"/><Relationship Id="rId74" Type="http://schemas.openxmlformats.org/officeDocument/2006/relationships/hyperlink" Target="http://www.isn.ethz.ch/Digital-Library/Articles/Detail/?lng=en&amp;ord61=alphaNavi&amp;id=196375" TargetMode="External"/><Relationship Id="rId79" Type="http://schemas.openxmlformats.org/officeDocument/2006/relationships/hyperlink" Target="http://iss.yale.edu/" TargetMode="External"/><Relationship Id="rId102" Type="http://schemas.openxmlformats.org/officeDocument/2006/relationships/hyperlink" Target="https://www.csis.org/analysis/us-saudi-security-cooperation-and-impact-us-arms-sales" TargetMode="External"/><Relationship Id="rId123" Type="http://schemas.openxmlformats.org/officeDocument/2006/relationships/hyperlink" Target="https://www.jstor.org/stable/25800382?seq=1" TargetMode="External"/><Relationship Id="rId128" Type="http://schemas.openxmlformats.org/officeDocument/2006/relationships/hyperlink" Target="https://www.jstor.org/stable/25800382?seq=1" TargetMode="External"/><Relationship Id="rId144" Type="http://schemas.openxmlformats.org/officeDocument/2006/relationships/hyperlink" Target="https://ssi.armywarcollege.edu/pubs/parameters/Issues/Summer_2017/5_BrandsFeaver_WhatAreAmericasAlliancesGoodFor.pdf" TargetMode="External"/><Relationship Id="rId149" Type="http://schemas.openxmlformats.org/officeDocument/2006/relationships/hyperlink" Target="https://www.independent.co.uk/news/world/politics/us-europe-relations-nato-iaea-latin-america-africa-asia-alliances-trade-defence-security-a8160821.html" TargetMode="External"/><Relationship Id="rId5" Type="http://schemas.openxmlformats.org/officeDocument/2006/relationships/webSettings" Target="webSettings.xml"/><Relationship Id="rId90" Type="http://schemas.openxmlformats.org/officeDocument/2006/relationships/hyperlink" Target="https://www.theguardian.com/world/2017/sep/06/donald-trump-north-korea-arms-deal-japan-south-korea" TargetMode="External"/><Relationship Id="rId95" Type="http://schemas.openxmlformats.org/officeDocument/2006/relationships/hyperlink" Target="https://www.reuters.com/article/us-asia-mattis-japan/north-korea-threat-is-critical-imminent-japan-tells-u-s-south-korea-idUSKBN1CS18K" TargetMode="External"/><Relationship Id="rId160" Type="http://schemas.openxmlformats.org/officeDocument/2006/relationships/hyperlink" Target="https://www.ibtimes.com/us-middle-east-relations-trumps-palestinian-economic-plan-faces-opposition-arab-world-2802780" TargetMode="External"/><Relationship Id="rId165" Type="http://schemas.openxmlformats.org/officeDocument/2006/relationships/hyperlink" Target="https://www.washingtonpost.com/opinions/2019/06/17/what-iran-crisis-tells-us-about-trumps-lack-credibility/?utm_term=.3cf94f2dd1fb" TargetMode="External"/><Relationship Id="rId181" Type="http://schemas.openxmlformats.org/officeDocument/2006/relationships/hyperlink" Target="https://www.theatlantic.com/ideas/archive/2019/06/us-military-support-gulf-all-backwards/592249/" TargetMode="External"/><Relationship Id="rId186" Type="http://schemas.openxmlformats.org/officeDocument/2006/relationships/hyperlink" Target="https://www-tandfonline-com.proxy.lib.umich.edu/doi/full/10.1080/0163660X.2015.1038174" TargetMode="External"/><Relationship Id="rId22" Type="http://schemas.openxmlformats.org/officeDocument/2006/relationships/hyperlink" Target="https://www.reuters.com/article/us-france-airshow-usa-arms/u-s-arms-makers-see-booming-european-demand-as-threats-multiply-idUSKCN1TO0WF" TargetMode="External"/><Relationship Id="rId27" Type="http://schemas.openxmlformats.org/officeDocument/2006/relationships/hyperlink" Target="https://www.fpri.org/article/2018/12/the-increased-u-s-commitment-to-europe-under-the-trump-administration/" TargetMode="External"/><Relationship Id="rId43" Type="http://schemas.openxmlformats.org/officeDocument/2006/relationships/hyperlink" Target="https://www.defensenews.com/congress/2019/05/23/senates-pentagon-budget-bill-would-obstruct-trump-from-leaving-nato/" TargetMode="External"/><Relationship Id="rId48" Type="http://schemas.openxmlformats.org/officeDocument/2006/relationships/hyperlink" Target="https://www.thedailybeast.com/the-risk-to-the-world-massive-nuclear-proliferation" TargetMode="External"/><Relationship Id="rId64" Type="http://schemas.openxmlformats.org/officeDocument/2006/relationships/hyperlink" Target="https://www.nknews.org/2019/06/u-s-south-korea-agree-to-suspend-freedom-guardian-joint-military-drill/" TargetMode="External"/><Relationship Id="rId69" Type="http://schemas.openxmlformats.org/officeDocument/2006/relationships/hyperlink" Target="https://www.scmp.com/news/china/diplomacy/article/3016225/donald-trumps-threat-quit-japan-defence-pact-just-negotiating" TargetMode="External"/><Relationship Id="rId113" Type="http://schemas.openxmlformats.org/officeDocument/2006/relationships/hyperlink" Target="https://www.csis.org/analysis/us-saudi-security-cooperation-and-impact-us-arms-sales" TargetMode="External"/><Relationship Id="rId118" Type="http://schemas.openxmlformats.org/officeDocument/2006/relationships/hyperlink" Target="https://twitter.com/reprokhanna/status/1014913798719885313?lang=en" TargetMode="External"/><Relationship Id="rId134" Type="http://schemas.openxmlformats.org/officeDocument/2006/relationships/hyperlink" Target="https://www.bloomberg.com/view/articles/2017-12-14/trump-could-actually-make-democracy-great-again-don-t-scoff" TargetMode="External"/><Relationship Id="rId139" Type="http://schemas.openxmlformats.org/officeDocument/2006/relationships/hyperlink" Target="https://ssi.armywarcollege.edu/pubs/parameters/Issues/Summer_2017/5_BrandsFeaver_WhatAreAmericasAlliancesGoodFor.pdf" TargetMode="External"/><Relationship Id="rId80" Type="http://schemas.openxmlformats.org/officeDocument/2006/relationships/hyperlink" Target="https://www.rt.com/op-ed/461594-chinese-coming-us-philippines/" TargetMode="External"/><Relationship Id="rId85" Type="http://schemas.openxmlformats.org/officeDocument/2006/relationships/hyperlink" Target="https://thediplomat.com/2017/12/is-japans-nuclear-allergy-being-cured/" TargetMode="External"/><Relationship Id="rId150" Type="http://schemas.openxmlformats.org/officeDocument/2006/relationships/hyperlink" Target="https://foreignpolicy.com/2018/05/18/can-the-u-s-europe-alliance-survive-trump/" TargetMode="External"/><Relationship Id="rId155" Type="http://schemas.openxmlformats.org/officeDocument/2006/relationships/hyperlink" Target="https://www.theguardian.com/commentisfree/2017/oct/17/donald-trump-alliances-iran-unesco-europe" TargetMode="External"/><Relationship Id="rId171" Type="http://schemas.openxmlformats.org/officeDocument/2006/relationships/hyperlink" Target="https://www.washingtonpost.com/world/saudi-crown-prince-blames-iran-for-tanker-attacks-as-tensions-soar/2019/06/16/7eeb43ca-900c-11e9-b162-8f6f41ec3c04_story.html?utm_term=.407375fd01dc" TargetMode="External"/><Relationship Id="rId176" Type="http://schemas.openxmlformats.org/officeDocument/2006/relationships/hyperlink" Target="https://www.washingtonpost.com/opinions/global-opinions/trumps-intervention-in-venezuela-has-stalled--because-caracas-knows-hes-bluffing/2019/03/31/c985f642-5172-11e9-88a1-ed346f0ec94f_story.html?utm_term=.dd5a1dfb4cb7" TargetMode="External"/><Relationship Id="rId192" Type="http://schemas.openxmlformats.org/officeDocument/2006/relationships/hyperlink" Target="https://www-tandfonline-com.proxy.lib.umich.edu/doi/full/10.1080/0163660X.2015.1038174" TargetMode="External"/><Relationship Id="rId197" Type="http://schemas.openxmlformats.org/officeDocument/2006/relationships/hyperlink" Target="https://www.usafa.edu/app/uploads/OCP69.pdf%7d//JM" TargetMode="External"/><Relationship Id="rId206" Type="http://schemas.openxmlformats.org/officeDocument/2006/relationships/hyperlink" Target="https://www.brookings.edu/blog/order-from-chaos/2016/05/31/whose-side-are-you-on-alliance-credibility-in-the-middle-east-and-japan/" TargetMode="External"/><Relationship Id="rId201" Type="http://schemas.openxmlformats.org/officeDocument/2006/relationships/hyperlink" Target="https://nationalinterest.org/feature/trump-didnt-wreck-liberal-international-order-36177" TargetMode="External"/><Relationship Id="rId12" Type="http://schemas.openxmlformats.org/officeDocument/2006/relationships/hyperlink" Target="https://www.usafa.edu/app/uploads/OCP69.pdf%7d//JM" TargetMode="External"/><Relationship Id="rId17" Type="http://schemas.openxmlformats.org/officeDocument/2006/relationships/hyperlink" Target="https://www.brookings.edu/research/the-twilight-of-the-liberal-world-order/" TargetMode="External"/><Relationship Id="rId33" Type="http://schemas.openxmlformats.org/officeDocument/2006/relationships/hyperlink" Target="https://abcnews.go.com/Politics/marine-corps-35-stealth-fighters-conduct-flyover-white/story?id=63658472" TargetMode="External"/><Relationship Id="rId38" Type="http://schemas.openxmlformats.org/officeDocument/2006/relationships/hyperlink" Target="https://www.defenseone.com/politics/2019/06/mission-no-1-esper-will-attend-nato-meeting-next-week/157859/" TargetMode="External"/><Relationship Id="rId59" Type="http://schemas.openxmlformats.org/officeDocument/2006/relationships/hyperlink" Target="https://www.japantimes.co.jp/opinion/2019/06/11/commentary/japan-commentary/an-unnatural-intimacy/" TargetMode="External"/><Relationship Id="rId103" Type="http://schemas.openxmlformats.org/officeDocument/2006/relationships/hyperlink" Target="https://www.jstor.org/stable/25800382?seq=1" TargetMode="External"/><Relationship Id="rId108" Type="http://schemas.openxmlformats.org/officeDocument/2006/relationships/hyperlink" Target="https://www.washingtonpost.com/outlook/2019/01/14/brittle-foundation-trumps-middle-east-policy" TargetMode="External"/><Relationship Id="rId124" Type="http://schemas.openxmlformats.org/officeDocument/2006/relationships/hyperlink" Target="http://georgetownsecuritystudiesreview.org/2013/12/19/miscalculating-nuclear-deterrence-in-the-middle-east-why-kenneth-waltz-gets-it-wrong/" TargetMode="External"/><Relationship Id="rId129" Type="http://schemas.openxmlformats.org/officeDocument/2006/relationships/hyperlink" Target="https://nationalinterest.org/feature/where-trump-realist-63092" TargetMode="External"/><Relationship Id="rId54" Type="http://schemas.openxmlformats.org/officeDocument/2006/relationships/hyperlink" Target="https://www.japantimes.co.jp/opinion/2019/06/11/commentary/japan-commentary/an-unnatural-intimacy/" TargetMode="External"/><Relationship Id="rId70" Type="http://schemas.openxmlformats.org/officeDocument/2006/relationships/hyperlink" Target="https://thediplomat.com/2017/03/trump-must-boost-taiwan-arms-sales-now/" TargetMode="External"/><Relationship Id="rId75" Type="http://schemas.openxmlformats.org/officeDocument/2006/relationships/hyperlink" Target="https://www.stripes.com/news/us-japan-alliance-must-strengthen-as-tensions-rise-in-asia-defense-experts-say-1.573797" TargetMode="External"/><Relationship Id="rId91" Type="http://schemas.openxmlformats.org/officeDocument/2006/relationships/hyperlink" Target="https://www.nytimes.com/2017/10/28/world/asia/north-korea-nuclear-weapons-japan-south-korea.html" TargetMode="External"/><Relationship Id="rId96" Type="http://schemas.openxmlformats.org/officeDocument/2006/relationships/hyperlink" Target="http://time.com/5040388/north-korea-icbm-missile-launch-mainland-us/" TargetMode="External"/><Relationship Id="rId140" Type="http://schemas.openxmlformats.org/officeDocument/2006/relationships/hyperlink" Target="https://www.belfercenter.org/sites/default/files/legacy/files/IS3904_pp007-048.pdf" TargetMode="External"/><Relationship Id="rId145" Type="http://schemas.openxmlformats.org/officeDocument/2006/relationships/hyperlink" Target="http://www.hoover.org/research/post-american-world-order" TargetMode="External"/><Relationship Id="rId161" Type="http://schemas.openxmlformats.org/officeDocument/2006/relationships/hyperlink" Target="https://www.asiatimes.com/2019/06/opinion/will-israels-pivot-to-asia-affect-ties-with-us/" TargetMode="External"/><Relationship Id="rId166" Type="http://schemas.openxmlformats.org/officeDocument/2006/relationships/hyperlink" Target="https://www.washingtonpost.com/world/iran-slams-us-calls-claims-of-tanker-attackseconomic-terrorism/2019/06/14/b94c1ece-8e16-11e9-b6f4-033356502dce_story.html?utm_term=.a8e90eeb1cfb" TargetMode="External"/><Relationship Id="rId182" Type="http://schemas.openxmlformats.org/officeDocument/2006/relationships/hyperlink" Target="https://thebulletin.org/2018/01/european-nuclear-deterrence-in-the-era-of-putin-and-trump/" TargetMode="External"/><Relationship Id="rId187" Type="http://schemas.openxmlformats.org/officeDocument/2006/relationships/hyperlink" Target="https://www-tandfonline-com.proxy.lib.umich.edu/doi/full/10.1080/0163660X.2015.1038174" TargetMode="External"/><Relationship Id="rId1" Type="http://schemas.openxmlformats.org/officeDocument/2006/relationships/customXml" Target="../customXml/item1.xml"/><Relationship Id="rId6" Type="http://schemas.openxmlformats.org/officeDocument/2006/relationships/hyperlink" Target="https://www.washingtonpost.com/news/monkey-cage/wp/2017/01/13/can-donald-trump-rely-on-arms-transfers-to-reassure-u-s-allies/?utm_term=.e81ed889e592" TargetMode="External"/><Relationship Id="rId23" Type="http://schemas.openxmlformats.org/officeDocument/2006/relationships/hyperlink" Target="http://nymag.com/intelligencer/2018/08/why-germany-is-talking-about-getting-its-own-nuclear-weapons.html" TargetMode="External"/><Relationship Id="rId28" Type="http://schemas.openxmlformats.org/officeDocument/2006/relationships/hyperlink" Target="https://www.euronews.com/2019/06/18/eu-us-relations-under-trump-not-impossible-he-changes" TargetMode="External"/><Relationship Id="rId49" Type="http://schemas.openxmlformats.org/officeDocument/2006/relationships/hyperlink" Target="https://www.reuters.com/article/us-nato-russia/u-s-pushes-nato-to-ready-more-forces-to-deter-russian-threat-idUSKCN1J11L4" TargetMode="External"/><Relationship Id="rId114" Type="http://schemas.openxmlformats.org/officeDocument/2006/relationships/hyperlink" Target="http://www.arabiafoundation.org/about/team/fatima-abo-alasrar/" TargetMode="External"/><Relationship Id="rId119" Type="http://schemas.openxmlformats.org/officeDocument/2006/relationships/hyperlink" Target="https://twitter.com/chrismurphyct/status/1013854364249804802?lang=en" TargetMode="External"/><Relationship Id="rId44" Type="http://schemas.openxmlformats.org/officeDocument/2006/relationships/hyperlink" Target="https://www.washingtonpost.com/news/monkey-cage/wp/2017/01/13/can-donald-trump-rely-on-arms-transfers-to-reassure-u-s-allies/?utm_term=.96a663ca8087" TargetMode="External"/><Relationship Id="rId60" Type="http://schemas.openxmlformats.org/officeDocument/2006/relationships/hyperlink" Target="https://asia.nikkei.com/Politics/International-relations/Trump-and-Abe-s-rapport-follows-old-pattern-for-US-Japan-leaders" TargetMode="External"/><Relationship Id="rId65" Type="http://schemas.openxmlformats.org/officeDocument/2006/relationships/hyperlink" Target="https://www.pri.org/stories/2019-02-14/trumps-trade-war-china-drives-silent-wedge-between-us-and-south-korea" TargetMode="External"/><Relationship Id="rId81" Type="http://schemas.openxmlformats.org/officeDocument/2006/relationships/hyperlink" Target="http://iss.yale.edu/" TargetMode="External"/><Relationship Id="rId86" Type="http://schemas.openxmlformats.org/officeDocument/2006/relationships/hyperlink" Target="https://www.aljazeera.com/indepth/opinion/2016/06/nuclear-arms-race-east-asia-160602091442504.html" TargetMode="External"/><Relationship Id="rId130" Type="http://schemas.openxmlformats.org/officeDocument/2006/relationships/hyperlink" Target="https://nationalinterest.org/feature/wrong-trump-not-isolationist-63552" TargetMode="External"/><Relationship Id="rId135" Type="http://schemas.openxmlformats.org/officeDocument/2006/relationships/hyperlink" Target="https://www.heritage.org/military-strength/assessing-the-global-operating-environment/middle-east" TargetMode="External"/><Relationship Id="rId151" Type="http://schemas.openxmlformats.org/officeDocument/2006/relationships/hyperlink" Target="https://www.foreignaffairs.com/articles/europe/2019-06-17/how-save-transatlantic-alliance" TargetMode="External"/><Relationship Id="rId156" Type="http://schemas.openxmlformats.org/officeDocument/2006/relationships/hyperlink" Target="https://www.newsweek.com/donald-trump-us-global-peace-index-approval-1443557" TargetMode="External"/><Relationship Id="rId177" Type="http://schemas.openxmlformats.org/officeDocument/2006/relationships/hyperlink" Target="https://www.japantimes.co.jp/opinion/2019/01/30/commentary/world-commentary/can-u-s-alliances-withstand-trumps-venom/" TargetMode="External"/><Relationship Id="rId198" Type="http://schemas.openxmlformats.org/officeDocument/2006/relationships/hyperlink" Target="https://thebulletin.org/2018/01/european-nuclear-deterrence-in-the-era-of-putin-and-trump/" TargetMode="External"/><Relationship Id="rId172" Type="http://schemas.openxmlformats.org/officeDocument/2006/relationships/hyperlink" Target="https://www.washingtonpost.com/world/2019/06/17/iran-threatens-increase-enriched-uranium-stockpile-beyond-limits-set-by-nuclear-deal-days/?utm_term=.f215175ecd17" TargetMode="External"/><Relationship Id="rId193" Type="http://schemas.openxmlformats.org/officeDocument/2006/relationships/hyperlink" Target="https://www-tandfonline-com.proxy.lib.umich.edu/doi/full/10.1080/0163660X.2015.1038174" TargetMode="External"/><Relationship Id="rId202" Type="http://schemas.openxmlformats.org/officeDocument/2006/relationships/hyperlink" Target="https://www.cfr.org/blog/world-order-dead-long-live-world-order" TargetMode="External"/><Relationship Id="rId207" Type="http://schemas.openxmlformats.org/officeDocument/2006/relationships/fontTable" Target="fontTable.xml"/><Relationship Id="rId13" Type="http://schemas.openxmlformats.org/officeDocument/2006/relationships/hyperlink" Target="https://www.economist.com/open-future/2018/09/26/we-need-a-post-liberal-order-now" TargetMode="External"/><Relationship Id="rId18" Type="http://schemas.openxmlformats.org/officeDocument/2006/relationships/hyperlink" Target="https://www.wsj.com/articles/the-united-states-must-be-the-worlds-policeman-1474412665" TargetMode="External"/><Relationship Id="rId39" Type="http://schemas.openxmlformats.org/officeDocument/2006/relationships/hyperlink" Target="https://www.japantimes.co.jp/opinion/2019/01/30/commentary/world-commentary/can-u-s-alliances-withstand-trumps-venom/" TargetMode="External"/><Relationship Id="rId109" Type="http://schemas.openxmlformats.org/officeDocument/2006/relationships/hyperlink" Target="https://warontherocks.com/2018/12/the-united-states-saudi-arabia-and-the-middle-east-in-the-post-khashoggi-era/" TargetMode="External"/><Relationship Id="rId34" Type="http://schemas.openxmlformats.org/officeDocument/2006/relationships/hyperlink" Target="https://twitter.com/markknoller/status/1138872642805608448" TargetMode="External"/><Relationship Id="rId50" Type="http://schemas.openxmlformats.org/officeDocument/2006/relationships/hyperlink" Target="https://www.economist.com/special-report/2019/03/14/what-would-happen-if-america-left-europe-to-fend-for-itself" TargetMode="External"/><Relationship Id="rId55" Type="http://schemas.openxmlformats.org/officeDocument/2006/relationships/hyperlink" Target="https://www.wsj.com/articles/japan-grows-nervous-about-the-u-s-11551397985" TargetMode="External"/><Relationship Id="rId76" Type="http://schemas.openxmlformats.org/officeDocument/2006/relationships/hyperlink" Target="https://nationalinterest.org/blog/buzz/china-vs-japan-east-china-sea-showdown-back-61492" TargetMode="External"/><Relationship Id="rId97" Type="http://schemas.openxmlformats.org/officeDocument/2006/relationships/hyperlink" Target="https://www.independent.co.uk/news/world/americas/donald-trump-north-korea-fire-and-fury-like-the-world-has-never-seen-nuclear-threat-a7883386.html" TargetMode="External"/><Relationship Id="rId104" Type="http://schemas.openxmlformats.org/officeDocument/2006/relationships/hyperlink" Target="http://nymag.com/intelligencer/2019/06/trumps-iran-accusations-put-u-s-credibility-on-the-line.html" TargetMode="External"/><Relationship Id="rId120" Type="http://schemas.openxmlformats.org/officeDocument/2006/relationships/hyperlink" Target="https://mosaicmagazine.com/essay/israel-zionism/2019/01/the-strategy-washington-is-pursuing-in-the-middle-east-is-the-only-strategy-worth-pursuing/" TargetMode="External"/><Relationship Id="rId125" Type="http://schemas.openxmlformats.org/officeDocument/2006/relationships/hyperlink" Target="https://www.theatlantic.com/international/archive/2017/10/nuclear-iran-deal-trump-jcpoa/542457/" TargetMode="External"/><Relationship Id="rId141" Type="http://schemas.openxmlformats.org/officeDocument/2006/relationships/hyperlink" Target="https://ssi.armywarcollege.edu/pubs/parameters/Issues/Summer_2017/5_BrandsFeaver_WhatAreAmericasAlliancesGoodFor.pdf" TargetMode="External"/><Relationship Id="rId146" Type="http://schemas.openxmlformats.org/officeDocument/2006/relationships/hyperlink" Target="https://www.scmp.com/week-asia/geopolitics/article/2181764/how-trump-forced-japan-take-security-its-own-hands" TargetMode="External"/><Relationship Id="rId167" Type="http://schemas.openxmlformats.org/officeDocument/2006/relationships/hyperlink" Target="https://www.theguardian.com/world/2019/jun/14/shinzo-abe-iran-ayatollah-talks-analysis-trump" TargetMode="External"/><Relationship Id="rId188" Type="http://schemas.openxmlformats.org/officeDocument/2006/relationships/hyperlink" Target="https://www-tandfonline-com.proxy.lib.umich.edu/doi/full/10.1080/0163660X.2015.1038174" TargetMode="External"/><Relationship Id="rId7" Type="http://schemas.openxmlformats.org/officeDocument/2006/relationships/hyperlink" Target="https://www.washingtonpost.com/outlook/2019/04/04/uncertain-state-american-hegemony" TargetMode="External"/><Relationship Id="rId71" Type="http://schemas.openxmlformats.org/officeDocument/2006/relationships/hyperlink" Target="https://www.wsj.com/articles/japan-grows-nervous-about-the-u-s-11551397985" TargetMode="External"/><Relationship Id="rId92" Type="http://schemas.openxmlformats.org/officeDocument/2006/relationships/hyperlink" Target="http://www.scmp.com/news/china/diplomacy-defence/article/2106952/let-japan-develop-nuclear-weapons-lessen-north-korea" TargetMode="External"/><Relationship Id="rId162" Type="http://schemas.openxmlformats.org/officeDocument/2006/relationships/hyperlink" Target="https://www.aspistrategist.org.au/will-turkey-sacrifice-us-relations-and-the-f-35-for-russian-made-air-defence/" TargetMode="External"/><Relationship Id="rId183" Type="http://schemas.openxmlformats.org/officeDocument/2006/relationships/hyperlink" Target="https://www.eastwest.ngo/idea/false-alarm-donald-trump-alliances-and-nuclear-proliferation" TargetMode="External"/><Relationship Id="rId2" Type="http://schemas.openxmlformats.org/officeDocument/2006/relationships/numbering" Target="numbering.xml"/><Relationship Id="rId29" Type="http://schemas.openxmlformats.org/officeDocument/2006/relationships/hyperlink" Target="https://www.vox.com/2019/6/12/18663242/poland-us-security-cooperation" TargetMode="External"/><Relationship Id="rId24" Type="http://schemas.openxmlformats.org/officeDocument/2006/relationships/hyperlink" Target="https://www.washingtonpost.com/politics/2019/04/03/congress-has-natos-back-despite-trumps-unilateralism" TargetMode="External"/><Relationship Id="rId40" Type="http://schemas.openxmlformats.org/officeDocument/2006/relationships/hyperlink" Target="https://www.foreignaffairs.com/articles/2019-03-20/nato-thriving-spite-trump" TargetMode="External"/><Relationship Id="rId45" Type="http://schemas.openxmlformats.org/officeDocument/2006/relationships/hyperlink" Target="https://www.reuters.com/article/us-france-airshow-usa-arms/u-s-arms-makers-see-booming-european-demand-as-threats-multiply-idUSKCN1TO0WF" TargetMode="External"/><Relationship Id="rId66" Type="http://schemas.openxmlformats.org/officeDocument/2006/relationships/hyperlink" Target="https://www.reuters.com/article/us-usa-northkorea/trump-to-visit-south-korea-as-pompeo-raises-hope-for-new-north-korea-talks-after-letter-idUSKCN1TP0QS" TargetMode="External"/><Relationship Id="rId87" Type="http://schemas.openxmlformats.org/officeDocument/2006/relationships/hyperlink" Target="https://www.cbsnews.com/news/donald-trump-japan-south-korea-might-need-nuclear-weapons/" TargetMode="External"/><Relationship Id="rId110" Type="http://schemas.openxmlformats.org/officeDocument/2006/relationships/hyperlink" Target="https://www.bloomberg.com/opinion/articles/2019-04-22/trump-hasn-t-killed-american-foreign-policy-yet" TargetMode="External"/><Relationship Id="rId115" Type="http://schemas.openxmlformats.org/officeDocument/2006/relationships/hyperlink" Target="https://nationalinterest.org/blog/middle-east-watch/yemen-bad-it-would-be-worse-without-us-involvement-26801" TargetMode="External"/><Relationship Id="rId131" Type="http://schemas.openxmlformats.org/officeDocument/2006/relationships/hyperlink" Target="https://www.washingtonpost.com/news/monkey-cage/wp/2017/01/13/can-donald-trump-rely-on-arms-transfers-to-reassure-u-s-allies/?utm_term=.7625b09b5090" TargetMode="External"/><Relationship Id="rId136" Type="http://schemas.openxmlformats.org/officeDocument/2006/relationships/hyperlink" Target="https://www.rand.org/pubs/research_reports/RR2226.html" TargetMode="External"/><Relationship Id="rId157" Type="http://schemas.openxmlformats.org/officeDocument/2006/relationships/hyperlink" Target="https://www.foreignaffairs.com/articles/2019-01-30/trump-abandoning-security-cooperation" TargetMode="External"/><Relationship Id="rId178" Type="http://schemas.openxmlformats.org/officeDocument/2006/relationships/hyperlink" Target="https://www-sciencedirect-com.proxy.lib.umich.edu/science/article/pii/S0030438715000423%7d//JM" TargetMode="External"/><Relationship Id="rId61" Type="http://schemas.openxmlformats.org/officeDocument/2006/relationships/hyperlink" Target="https://www.kuna.net.kw/ArticleDetails.aspx?id=2797756&amp;language=en" TargetMode="External"/><Relationship Id="rId82" Type="http://schemas.openxmlformats.org/officeDocument/2006/relationships/hyperlink" Target="http://www.hani.co.kr/arti/english_edition/e_northkorea/896431.html" TargetMode="External"/><Relationship Id="rId152" Type="http://schemas.openxmlformats.org/officeDocument/2006/relationships/hyperlink" Target="https://www.wsj.com/articles/nato-is-dying-but-dont-blame-trump-11553555665" TargetMode="External"/><Relationship Id="rId173" Type="http://schemas.openxmlformats.org/officeDocument/2006/relationships/hyperlink" Target="https://www.vox.com/world/2018/5/8/17328858/iran-nuclear-deal-trump-announcement-chart" TargetMode="External"/><Relationship Id="rId194" Type="http://schemas.openxmlformats.org/officeDocument/2006/relationships/hyperlink" Target="https://www-tandfonline-com.proxy.lib.umich.edu/doi/full/10.1080/0163660X.2015.1038174" TargetMode="External"/><Relationship Id="rId199" Type="http://schemas.openxmlformats.org/officeDocument/2006/relationships/hyperlink" Target="https://nationalinterest.org/feature/losing-the-philippines-wont-imperil-us-interests-asia-18210" TargetMode="External"/><Relationship Id="rId203" Type="http://schemas.openxmlformats.org/officeDocument/2006/relationships/hyperlink" Target="https://nationalinterest.org/blog/korea-watch/nuclear-north-korea-can-keep-its-weapons-48342" TargetMode="External"/><Relationship Id="rId208" Type="http://schemas.openxmlformats.org/officeDocument/2006/relationships/theme" Target="theme/theme1.xml"/><Relationship Id="rId19" Type="http://schemas.openxmlformats.org/officeDocument/2006/relationships/hyperlink" Target="https://www.rand.org/pubs/research_reports/RR2226.html" TargetMode="External"/><Relationship Id="rId14" Type="http://schemas.openxmlformats.org/officeDocument/2006/relationships/hyperlink" Target="http://www.hoover.org/research/post-american-world-order" TargetMode="External"/><Relationship Id="rId30" Type="http://schemas.openxmlformats.org/officeDocument/2006/relationships/hyperlink" Target="https://www.vox.com/2018/9/18/17875518/poland-trump-military-base-fort-trump" TargetMode="External"/><Relationship Id="rId35" Type="http://schemas.openxmlformats.org/officeDocument/2006/relationships/hyperlink" Target="https://twitter.com/karentravers/status/1138868968733720576" TargetMode="External"/><Relationship Id="rId56" Type="http://schemas.openxmlformats.org/officeDocument/2006/relationships/hyperlink" Target="https://www.nknews.org/2019/06/u-s-south-korea-agree-to-suspend-freedom-guardian-joint-military-drill/" TargetMode="External"/><Relationship Id="rId77" Type="http://schemas.openxmlformats.org/officeDocument/2006/relationships/hyperlink" Target="https://doi.org/10.1080/0163660X.2018.1557976" TargetMode="External"/><Relationship Id="rId100" Type="http://schemas.openxmlformats.org/officeDocument/2006/relationships/hyperlink" Target="http://www.rand.org/content/dam/rand/pubs/perspectives/PE100/PE142/RAND_PE142.pdf" TargetMode="External"/><Relationship Id="rId105" Type="http://schemas.openxmlformats.org/officeDocument/2006/relationships/hyperlink" Target="http://www.israelnationalnews.com/News/News.aspx/264608" TargetMode="External"/><Relationship Id="rId126" Type="http://schemas.openxmlformats.org/officeDocument/2006/relationships/hyperlink" Target="http://isis-online.org/uploads/isis-reports/documents/Breakout_Study_24October2013.pdf" TargetMode="External"/><Relationship Id="rId147" Type="http://schemas.openxmlformats.org/officeDocument/2006/relationships/hyperlink" Target="https://www.stripes.com/news/pacific/trump-and-japan-s-abe-at-odds-over-north-korea-missile-tests-1.583265" TargetMode="External"/><Relationship Id="rId168" Type="http://schemas.openxmlformats.org/officeDocument/2006/relationships/hyperlink" Target="https://www.aljazeera.com/news/2019/06/saudi-arabia-crown-prince-mbs-blames-iran-tanker-attacks-190616062134950.html" TargetMode="External"/><Relationship Id="rId8" Type="http://schemas.openxmlformats.org/officeDocument/2006/relationships/hyperlink" Target="https://www.washingtonpost.com/opinions/chaos-or-not-trump-is-racking-up-a-record-of-foreign-policy-success/2018/09/18/97cf611a-bb59-11e8-bdc0-90f81cc58c5d_story.html?utm_term=.7c70b7176e0a" TargetMode="External"/><Relationship Id="rId51" Type="http://schemas.openxmlformats.org/officeDocument/2006/relationships/hyperlink" Target="https://warontherocks.com/2017/03/preventing-a-credibility-crisis-in-americas-most-important-alliance/" TargetMode="External"/><Relationship Id="rId72" Type="http://schemas.openxmlformats.org/officeDocument/2006/relationships/hyperlink" Target="http://iss.yale.edu/" TargetMode="External"/><Relationship Id="rId93" Type="http://schemas.openxmlformats.org/officeDocument/2006/relationships/hyperlink" Target="https://www.thetimes.co.uk/article/we-should-break-taboo-around-nuclear-weapons-former-japan-minister-says-jpr6sppl2" TargetMode="External"/><Relationship Id="rId98" Type="http://schemas.openxmlformats.org/officeDocument/2006/relationships/hyperlink" Target="http://www.genron-npo.net/en/opinion_polls/archives/5363.html" TargetMode="External"/><Relationship Id="rId121" Type="http://schemas.openxmlformats.org/officeDocument/2006/relationships/hyperlink" Target="https://www.jstor.org/stable/25800382?seq=1" TargetMode="External"/><Relationship Id="rId142" Type="http://schemas.openxmlformats.org/officeDocument/2006/relationships/hyperlink" Target="https://ssi.armywarcollege.edu/pubs/parameters/Issues/Summer_2017/5_BrandsFeaver_WhatAreAmericasAlliancesGoodFor.pdf" TargetMode="External"/><Relationship Id="rId163" Type="http://schemas.openxmlformats.org/officeDocument/2006/relationships/hyperlink" Target="https://www.wsj.com/articles/trumps-trade-levers-test-long-term-u-s-alliances-11559495186" TargetMode="External"/><Relationship Id="rId184" Type="http://schemas.openxmlformats.org/officeDocument/2006/relationships/hyperlink" Target="http://iss.yale.edu/" TargetMode="External"/><Relationship Id="rId189" Type="http://schemas.openxmlformats.org/officeDocument/2006/relationships/hyperlink" Target="https://www-tandfonline-com.proxy.lib.umich.edu/doi/full/10.1080/0163660X.2015.1038174" TargetMode="External"/><Relationship Id="rId3" Type="http://schemas.openxmlformats.org/officeDocument/2006/relationships/styles" Target="styles.xml"/><Relationship Id="rId25" Type="http://schemas.openxmlformats.org/officeDocument/2006/relationships/hyperlink" Target="https://www.usafa.edu/app/uploads/OCP69.pdf%7d//JM" TargetMode="External"/><Relationship Id="rId46" Type="http://schemas.openxmlformats.org/officeDocument/2006/relationships/hyperlink" Target="https://doi.org/10.1080/0163660X.2018.1557976" TargetMode="External"/><Relationship Id="rId67" Type="http://schemas.openxmlformats.org/officeDocument/2006/relationships/hyperlink" Target="https://muse.jhu.edu/article/693199/pdf" TargetMode="External"/><Relationship Id="rId116" Type="http://schemas.openxmlformats.org/officeDocument/2006/relationships/hyperlink" Target="https://www.state.gov/secretary/remarks/2018/07/283943.htm" TargetMode="External"/><Relationship Id="rId137" Type="http://schemas.openxmlformats.org/officeDocument/2006/relationships/hyperlink" Target="https://www.belfercenter.org/sites/default/files/files/publication/isec_a_00273_LieberPress.pdf" TargetMode="External"/><Relationship Id="rId158" Type="http://schemas.openxmlformats.org/officeDocument/2006/relationships/hyperlink" Target="https://www.foreignaffairs.com/articles/2019-01-20/trump-doesnt-traveling-thats-bad-diplomacy" TargetMode="External"/><Relationship Id="rId20" Type="http://schemas.openxmlformats.org/officeDocument/2006/relationships/hyperlink" Target="https://ssi.armywarcollege.edu/pubs/parameters/Issues/Summer_2017/5_BrandsFeaver_WhatAreAmericasAlliancesGoodFor.pdf" TargetMode="External"/><Relationship Id="rId41" Type="http://schemas.openxmlformats.org/officeDocument/2006/relationships/hyperlink" Target="https://www.europeanleadershipnetwork.org/commentary/increased-us-presence-in-poland-is-a-good-deal-for-nato/" TargetMode="External"/><Relationship Id="rId62" Type="http://schemas.openxmlformats.org/officeDocument/2006/relationships/hyperlink" Target="https://www.bloomberg.com/news/articles/2019-05-28/trump-cites-progress-in-japan-ahead-of-address-to-u-s-troops" TargetMode="External"/><Relationship Id="rId83" Type="http://schemas.openxmlformats.org/officeDocument/2006/relationships/hyperlink" Target="https://www.foxnews.com/opinion/if-you-dont-want-a-nuclear-war-hope-trump-does-these-things-in-his-summit-with-north-koreas-kim-jong-un" TargetMode="External"/><Relationship Id="rId88" Type="http://schemas.openxmlformats.org/officeDocument/2006/relationships/hyperlink" Target="https://www.seattletimes.com/nation-world/japan-sticks-to-non-nuclear-arms-pledge-after-trump-remark/" TargetMode="External"/><Relationship Id="rId111" Type="http://schemas.openxmlformats.org/officeDocument/2006/relationships/hyperlink" Target="https://www.rand.org/content/dam/rand/pubs/perspectives/PE200/PE265/RAND_PE265.pdf" TargetMode="External"/><Relationship Id="rId132" Type="http://schemas.openxmlformats.org/officeDocument/2006/relationships/hyperlink" Target="http://warontherocks.com/2013/10/a-canary-in-the-coal-mine-for-u-s-global-leadership/" TargetMode="External"/><Relationship Id="rId153" Type="http://schemas.openxmlformats.org/officeDocument/2006/relationships/hyperlink" Target="https://slate.com/news-and-politics/2019/05/trump-foreign-policy-broken-trust-america.html" TargetMode="External"/><Relationship Id="rId174" Type="http://schemas.openxmlformats.org/officeDocument/2006/relationships/hyperlink" Target="https://www.washingtonpost.com/world/saudi-crown-prince-blames-iran-for-tanker-attacks-as-tensions-soar/2019/06/16/7eeb43ca-900c-11e9-b162-8f6f41ec3c04_story.html?utm_term=.e533b7ac8817" TargetMode="External"/><Relationship Id="rId179" Type="http://schemas.openxmlformats.org/officeDocument/2006/relationships/hyperlink" Target="https://www.brookings.edu/blog/order-from-chaos/2016/05/31/whose-side-are-you-on-alliance-credibility-in-the-middle-east-and-japan/%7d//JM" TargetMode="External"/><Relationship Id="rId195" Type="http://schemas.openxmlformats.org/officeDocument/2006/relationships/hyperlink" Target="https://www-tandfonline-com.proxy.lib.umich.edu/doi/full/10.1080/0163660X.2015.1038174" TargetMode="External"/><Relationship Id="rId190" Type="http://schemas.openxmlformats.org/officeDocument/2006/relationships/hyperlink" Target="https://www-tandfonline-com.proxy.lib.umich.edu/doi/full/10.1080/0163660X.2015.1038174" TargetMode="External"/><Relationship Id="rId204" Type="http://schemas.openxmlformats.org/officeDocument/2006/relationships/hyperlink" Target="https://www.tandfonline.com/doi/abs/10.1080/0163660X.2015.1038174?journalCode=rwaq20" TargetMode="External"/><Relationship Id="rId15" Type="http://schemas.openxmlformats.org/officeDocument/2006/relationships/hyperlink" Target="https://www.foreignaffairs.com/articles/2016-12-12/liberalism-retreat" TargetMode="External"/><Relationship Id="rId36" Type="http://schemas.openxmlformats.org/officeDocument/2006/relationships/hyperlink" Target="https://www.vox.com/2014/9/3/18088560/ukraine-everything-you-need-to-know" TargetMode="External"/><Relationship Id="rId57" Type="http://schemas.openxmlformats.org/officeDocument/2006/relationships/hyperlink" Target="https://erainstitute.org/the-importance-of-united-states-arms-sales-for-taiwans-defense/" TargetMode="External"/><Relationship Id="rId106" Type="http://schemas.openxmlformats.org/officeDocument/2006/relationships/hyperlink" Target="https://thehill.com/policy/international/middle-east-north-africa/446128-netanyahu-after-parliament-dissolves-little" TargetMode="External"/><Relationship Id="rId127" Type="http://schemas.openxmlformats.org/officeDocument/2006/relationships/hyperlink" Target="http://www.nti.org/learn/countries/israel/nuclear/" TargetMode="External"/><Relationship Id="rId10" Type="http://schemas.openxmlformats.org/officeDocument/2006/relationships/hyperlink" Target="https://www.foreignaffairs.com/articles/2017-12-12/after-credibility" TargetMode="External"/><Relationship Id="rId31" Type="http://schemas.openxmlformats.org/officeDocument/2006/relationships/hyperlink" Target="https://www.cbsnews.com/news/trump-news-conference-today-poland-president-duda-today-2019-06-12-live-stream/" TargetMode="External"/><Relationship Id="rId52" Type="http://schemas.openxmlformats.org/officeDocument/2006/relationships/hyperlink" Target="https://www.newsweek.com/trump-dead-wrong-about-nato-allies-440102" TargetMode="External"/><Relationship Id="rId73" Type="http://schemas.openxmlformats.org/officeDocument/2006/relationships/hyperlink" Target="https://www.defensenews.com/opinion/commentary/2019/06/26/trade-deal-with-china-or-not-the-us-must-bolster-taiwans-defense/" TargetMode="External"/><Relationship Id="rId78" Type="http://schemas.openxmlformats.org/officeDocument/2006/relationships/hyperlink" Target="https://doi.org/10.1080/0163660X.2018.1557976" TargetMode="External"/><Relationship Id="rId94" Type="http://schemas.openxmlformats.org/officeDocument/2006/relationships/hyperlink" Target="http://www.scmp.com/news/asia/east-asia/article/1933540/shinzo-abes-government-insists-japanese-constitution-does-not" TargetMode="External"/><Relationship Id="rId99" Type="http://schemas.openxmlformats.org/officeDocument/2006/relationships/hyperlink" Target="https://www.washingtonpost.com/news/worldviews/wp/2017/09/13/most-south-koreans-dont-think-the-north-will-start-a-war-but-they-still-want-their-own-nuclear-weapons/?utm_term=.8672f1eee8bc" TargetMode="External"/><Relationship Id="rId101" Type="http://schemas.openxmlformats.org/officeDocument/2006/relationships/hyperlink" Target="https://www.washingtonpost.com/outlook/2019/01/14/brittle-foundation-trumps-middle-east-policy" TargetMode="External"/><Relationship Id="rId122" Type="http://schemas.openxmlformats.org/officeDocument/2006/relationships/hyperlink" Target="https://www.fairobserver.com/region/middle_east_north_africa/gulf-news-headlines-saudi-arabia-iran-inf-treaty-donald-trump-world-news-39871/" TargetMode="External"/><Relationship Id="rId143" Type="http://schemas.openxmlformats.org/officeDocument/2006/relationships/hyperlink" Target="https://ssi.armywarcollege.edu/pubs/parameters/Issues/Summer_2017/5_BrandsFeaver_WhatAreAmericasAlliancesGoodFor.pdf" TargetMode="External"/><Relationship Id="rId148" Type="http://schemas.openxmlformats.org/officeDocument/2006/relationships/hyperlink" Target="https://www.express.co.uk/news/world/1137686/Donald-trump-news-US-EU-france-emmanuel-macron-d-day" TargetMode="External"/><Relationship Id="rId164" Type="http://schemas.openxmlformats.org/officeDocument/2006/relationships/hyperlink" Target="https://www.foreignaffairs.com/articles/united-states/2019-06-05/american-foreign-policy-adrift" TargetMode="External"/><Relationship Id="rId169" Type="http://schemas.openxmlformats.org/officeDocument/2006/relationships/hyperlink" Target="https://www.reuters.com/article/us-mideast-attacks-germany-maas/germany-us-video-not-enough-to-attribute-blame-over-oil-tanker-attacks-idUSKCN1TF1SA" TargetMode="External"/><Relationship Id="rId185" Type="http://schemas.openxmlformats.org/officeDocument/2006/relationships/hyperlink" Target="http://iss.yale.edu/" TargetMode="External"/><Relationship Id="rId4" Type="http://schemas.openxmlformats.org/officeDocument/2006/relationships/settings" Target="settings.xml"/><Relationship Id="rId9" Type="http://schemas.openxmlformats.org/officeDocument/2006/relationships/hyperlink" Target="https://www.washingtonpost.com/world/national-security/trump-risks-credibility-with-policy-that-veers-between-threats-and-inaction/2019/05/17/e6585d56-77fa-11e9-bd25-c989555e7766_story.html" TargetMode="External"/><Relationship Id="rId180" Type="http://schemas.openxmlformats.org/officeDocument/2006/relationships/hyperlink" Target="https://www-tandfonline-com.proxy.lib.umich.edu/doi/full/10.1080/0163660X.2015.1038174" TargetMode="External"/><Relationship Id="rId26" Type="http://schemas.openxmlformats.org/officeDocument/2006/relationships/hyperlink" Target="http://www.businessinsider.com/nato-general-russia-tensions-could-escalate-to-war-2015-2" TargetMode="External"/><Relationship Id="rId47" Type="http://schemas.openxmlformats.org/officeDocument/2006/relationships/hyperlink" Target="http://nymag.com/intelligencer/2018/08/why-germany-is-talking-about-getting-its-own-nuclear-weapons.html" TargetMode="External"/><Relationship Id="rId68" Type="http://schemas.openxmlformats.org/officeDocument/2006/relationships/hyperlink" Target="https://warontherocks.com/2017/01/ties-that-bind-why-asian-alliances-will-survive-trump/" TargetMode="External"/><Relationship Id="rId89" Type="http://schemas.openxmlformats.org/officeDocument/2006/relationships/hyperlink" Target="https://www.japantimes.co.jp/news/2016/08/06/national/politics-diplomacy/trump-rips-u-s-defense-japan-one-sided-expensive/" TargetMode="External"/><Relationship Id="rId112" Type="http://schemas.openxmlformats.org/officeDocument/2006/relationships/hyperlink" Target="https://www.csis.org/analysis/us-saudi-security-cooperation-and-impact-us-arms-sales" TargetMode="External"/><Relationship Id="rId133" Type="http://schemas.openxmlformats.org/officeDocument/2006/relationships/hyperlink" Target="https://www.usafa.edu/app/uploads/OCP69.pdf%7d//JM" TargetMode="External"/><Relationship Id="rId154" Type="http://schemas.openxmlformats.org/officeDocument/2006/relationships/hyperlink" Target="https://www.washingtonpost.com/news/posteverything/wp/2018/05/07/the-polarization-of-u-s-alliances" TargetMode="External"/><Relationship Id="rId175" Type="http://schemas.openxmlformats.org/officeDocument/2006/relationships/hyperlink" Target="https://www.washingtonpost.com/opinions/global-opinions/mbs-is-making-trump-look-timid-and-weak/2019/04/05/0b2b24e2-57bc-11e9-8ef3-fbd41a2ce4d5_story.html" TargetMode="External"/><Relationship Id="rId196" Type="http://schemas.openxmlformats.org/officeDocument/2006/relationships/hyperlink" Target="https://www-tandfonline-com.proxy.lib.umich.edu/doi/full/10.1080/0163660X.2015.1038174" TargetMode="External"/><Relationship Id="rId200" Type="http://schemas.openxmlformats.org/officeDocument/2006/relationships/hyperlink" Target="https://nationalinterest.org/feature/american-credibility-overrated-concept-1037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o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60E0F-B259-4EA9-BC47-D0CA8D97EC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221049</Words>
  <Characters>1259981</Characters>
  <Application>Microsoft Office Word</Application>
  <DocSecurity>0</DocSecurity>
  <Lines>10499</Lines>
  <Paragraphs>2956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forslunde</dc:creator>
  <cp:keywords>5.1.1</cp:keywords>
  <dc:description/>
  <cp:lastModifiedBy>forslunde</cp:lastModifiedBy>
  <cp:revision>4</cp:revision>
  <dcterms:created xsi:type="dcterms:W3CDTF">2019-06-30T00:09:00Z</dcterms:created>
  <dcterms:modified xsi:type="dcterms:W3CDTF">2019-06-30T00:11:00Z</dcterms:modified>
</cp:coreProperties>
</file>