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597" w:rsidRPr="008445A6" w:rsidRDefault="00E1523A" w:rsidP="00577597">
      <w:pPr>
        <w:pStyle w:val="Heading1"/>
        <w:rPr>
          <w:rFonts w:cs="Times New Roman"/>
        </w:rPr>
      </w:pPr>
      <w:bookmarkStart w:id="0" w:name="_GoBack"/>
      <w:bookmarkEnd w:id="0"/>
      <w:r w:rsidRPr="008445A6">
        <w:rPr>
          <w:rFonts w:cs="Times New Roman"/>
        </w:rPr>
        <w:t xml:space="preserve">RUSSIA DISADVANTAGE </w:t>
      </w:r>
      <w:r w:rsidR="00665771" w:rsidRPr="008445A6">
        <w:rPr>
          <w:rFonts w:cs="Times New Roman"/>
        </w:rPr>
        <w:t>2</w:t>
      </w:r>
    </w:p>
    <w:p w:rsidR="00BA774E" w:rsidRPr="008445A6" w:rsidRDefault="00BA774E" w:rsidP="00BA774E">
      <w:pPr>
        <w:pStyle w:val="Heading1"/>
        <w:rPr>
          <w:rFonts w:cs="Times New Roman"/>
        </w:rPr>
      </w:pPr>
      <w:r w:rsidRPr="008445A6">
        <w:rPr>
          <w:rFonts w:cs="Times New Roman"/>
        </w:rPr>
        <w:t>GENERIC</w:t>
      </w:r>
    </w:p>
    <w:p w:rsidR="008E70F0" w:rsidRPr="008445A6" w:rsidRDefault="008E70F0" w:rsidP="008E70F0">
      <w:pPr>
        <w:pStyle w:val="Heading2"/>
        <w:rPr>
          <w:rFonts w:cs="Times New Roman"/>
        </w:rPr>
      </w:pPr>
      <w:r w:rsidRPr="008445A6">
        <w:rPr>
          <w:rFonts w:cs="Times New Roman"/>
        </w:rPr>
        <w:t>NEG</w:t>
      </w:r>
    </w:p>
    <w:p w:rsidR="00D8596B" w:rsidRPr="008445A6" w:rsidRDefault="00D8596B" w:rsidP="00D8596B">
      <w:pPr>
        <w:pStyle w:val="Heading3"/>
        <w:rPr>
          <w:rFonts w:cs="Times New Roman"/>
        </w:rPr>
      </w:pPr>
      <w:r w:rsidRPr="008445A6">
        <w:rPr>
          <w:rFonts w:cs="Times New Roman"/>
        </w:rPr>
        <w:t>U – RIP</w:t>
      </w:r>
    </w:p>
    <w:p w:rsidR="00E1523A" w:rsidRPr="008445A6" w:rsidRDefault="00E1523A" w:rsidP="00E1523A">
      <w:pPr>
        <w:pStyle w:val="Heading4"/>
        <w:rPr>
          <w:rFonts w:cs="Times New Roman"/>
        </w:rPr>
      </w:pPr>
      <w:r w:rsidRPr="008445A6">
        <w:rPr>
          <w:rFonts w:cs="Times New Roman"/>
        </w:rPr>
        <w:t xml:space="preserve">RIP will </w:t>
      </w:r>
      <w:r w:rsidRPr="008445A6">
        <w:rPr>
          <w:rFonts w:cs="Times New Roman"/>
          <w:u w:val="single"/>
        </w:rPr>
        <w:t>eat away</w:t>
      </w:r>
      <w:r w:rsidRPr="008445A6">
        <w:rPr>
          <w:rFonts w:cs="Times New Roman"/>
        </w:rPr>
        <w:t xml:space="preserve"> at Russian markets now</w:t>
      </w:r>
    </w:p>
    <w:p w:rsidR="00E1523A" w:rsidRPr="008445A6" w:rsidRDefault="00E1523A" w:rsidP="00E1523A">
      <w:r w:rsidRPr="008445A6">
        <w:rPr>
          <w:rStyle w:val="Style13ptBold"/>
        </w:rPr>
        <w:t>Mehta 5-29</w:t>
      </w:r>
      <w:r w:rsidRPr="008445A6">
        <w:t xml:space="preserve">-2019 – Aaron, “Inside America’s multimillion-dollar plan to get allies off Russian equipment,” Defense News, </w:t>
      </w:r>
      <w:hyperlink r:id="rId6" w:anchor=".XO_LMI-GiZs.twitter" w:history="1">
        <w:r w:rsidR="006E3E27" w:rsidRPr="008445A6">
          <w:rPr>
            <w:rStyle w:val="Hyperlink"/>
          </w:rPr>
          <w:t>https://www.defensenews.com/global/europe/2019/05/29/inside-americas-multimillion-dollar-plan-to-get-allies-off-russian-equipment/#.XO_LMI-GiZs.twitter</w:t>
        </w:r>
      </w:hyperlink>
    </w:p>
    <w:p w:rsidR="006E3E27" w:rsidRPr="008445A6" w:rsidRDefault="006E3E27" w:rsidP="00E1523A"/>
    <w:p w:rsidR="00D8596B" w:rsidRPr="008445A6" w:rsidRDefault="00D8596B" w:rsidP="00D8596B">
      <w:r w:rsidRPr="008445A6">
        <w:t xml:space="preserve">When the Soviet Union fell, many of the former Warsaw Pact nations founded their new militaries on the back of leftover military equipment. </w:t>
      </w:r>
      <w:proofErr w:type="gramStart"/>
      <w:r w:rsidRPr="008445A6">
        <w:t>And</w:t>
      </w:r>
      <w:proofErr w:type="gramEnd"/>
      <w:r w:rsidRPr="008445A6">
        <w:t xml:space="preserve"> in the thaw of the Cold War, many of those same nations invested in Russian gear, often cheaper than its American equivalents.</w:t>
      </w:r>
    </w:p>
    <w:p w:rsidR="00D8596B" w:rsidRPr="008445A6" w:rsidRDefault="00D8596B" w:rsidP="00D8596B">
      <w:proofErr w:type="gramStart"/>
      <w:r w:rsidRPr="008445A6">
        <w:t>But</w:t>
      </w:r>
      <w:proofErr w:type="gramEnd"/>
      <w:r w:rsidRPr="008445A6">
        <w:t xml:space="preserve"> </w:t>
      </w:r>
      <w:r w:rsidRPr="008445A6">
        <w:rPr>
          <w:rStyle w:val="StyleUnderline"/>
        </w:rPr>
        <w:t>following Russia’s invasion of Ukrainian territory</w:t>
      </w:r>
      <w:r w:rsidRPr="008445A6">
        <w:t xml:space="preserve"> in 2014, those same </w:t>
      </w:r>
      <w:r w:rsidRPr="008445A6">
        <w:rPr>
          <w:rStyle w:val="StyleUnderline"/>
        </w:rPr>
        <w:t>countries found themselves scrambling to cut the cord with Russian military contractors and turn towards the West.</w:t>
      </w:r>
      <w:r w:rsidRPr="008445A6">
        <w:t xml:space="preserve"> </w:t>
      </w:r>
      <w:proofErr w:type="gramStart"/>
      <w:r w:rsidRPr="008445A6">
        <w:t>But</w:t>
      </w:r>
      <w:proofErr w:type="gramEnd"/>
      <w:r w:rsidRPr="008445A6">
        <w:t xml:space="preserve"> with limited defense budgets, that has proven easier said than done. </w:t>
      </w:r>
      <w:r w:rsidRPr="008445A6">
        <w:rPr>
          <w:rStyle w:val="StyleUnderline"/>
        </w:rPr>
        <w:t>To address the issue, the</w:t>
      </w:r>
      <w:r w:rsidRPr="008445A6">
        <w:t xml:space="preserve"> U.S. </w:t>
      </w:r>
      <w:r w:rsidRPr="008445A6">
        <w:rPr>
          <w:rStyle w:val="StyleUnderline"/>
        </w:rPr>
        <w:t>State Department</w:t>
      </w:r>
      <w:r w:rsidRPr="008445A6">
        <w:t xml:space="preserve"> has, in the last year, quietly </w:t>
      </w:r>
      <w:r w:rsidRPr="008445A6">
        <w:rPr>
          <w:rStyle w:val="StyleUnderline"/>
        </w:rPr>
        <w:t>launched a new program known as the</w:t>
      </w:r>
      <w:r w:rsidRPr="008445A6">
        <w:t xml:space="preserve"> European Recapitalization Incentive Program (</w:t>
      </w:r>
      <w:r w:rsidRPr="008445A6">
        <w:rPr>
          <w:rStyle w:val="StyleUnderline"/>
        </w:rPr>
        <w:t>ERIP</w:t>
      </w:r>
      <w:r w:rsidRPr="008445A6">
        <w:t xml:space="preserve">), </w:t>
      </w:r>
      <w:r w:rsidRPr="008445A6">
        <w:rPr>
          <w:rStyle w:val="StyleUnderline"/>
        </w:rPr>
        <w:t xml:space="preserve">a new tool developed with U.S. European Command to try </w:t>
      </w:r>
      <w:proofErr w:type="gramStart"/>
      <w:r w:rsidRPr="008445A6">
        <w:rPr>
          <w:rStyle w:val="StyleUnderline"/>
        </w:rPr>
        <w:t>and</w:t>
      </w:r>
      <w:proofErr w:type="gramEnd"/>
      <w:r w:rsidRPr="008445A6">
        <w:rPr>
          <w:rStyle w:val="StyleUnderline"/>
        </w:rPr>
        <w:t xml:space="preserve"> speed the process of getting allied nations off Russian gear</w:t>
      </w:r>
      <w:r w:rsidRPr="008445A6">
        <w:t xml:space="preserve">. As envisioned, it targets Albania, Bosnia, Croatia, Greece, North Macedonia and Slovakia. </w:t>
      </w:r>
      <w:r w:rsidRPr="008445A6">
        <w:rPr>
          <w:rStyle w:val="StyleUnderline"/>
        </w:rPr>
        <w:t>While still in its early stages, officials at State are feeling confident enough about the potential in ERIP that they expect to make a decision on expanding the program</w:t>
      </w:r>
      <w:r w:rsidRPr="008445A6">
        <w:t xml:space="preserve"> within the next few weeks, </w:t>
      </w:r>
      <w:r w:rsidRPr="008445A6">
        <w:rPr>
          <w:rStyle w:val="StyleUnderline"/>
        </w:rPr>
        <w:t>potentially opening up a new dollar stream for allied nations</w:t>
      </w:r>
      <w:r w:rsidRPr="008445A6">
        <w:t xml:space="preserve"> — </w:t>
      </w:r>
      <w:r w:rsidRPr="008445A6">
        <w:rPr>
          <w:rStyle w:val="StyleUnderline"/>
        </w:rPr>
        <w:t>one which could result in those nations buying high-end American defense goods</w:t>
      </w:r>
      <w:r w:rsidRPr="008445A6">
        <w:t>. “It makes sense,” said Douglas Barrie of the International Institute for Strategic Studies. “</w:t>
      </w:r>
      <w:r w:rsidRPr="008445A6">
        <w:rPr>
          <w:rStyle w:val="StyleUnderline"/>
        </w:rPr>
        <w:t>It ticks two boxes, removing Soviet-era equipment from NATO inventories and provides a win for U.S. industry</w:t>
      </w:r>
      <w:r w:rsidRPr="008445A6">
        <w:t xml:space="preserve">." </w:t>
      </w:r>
      <w:r w:rsidRPr="008445A6">
        <w:rPr>
          <w:rStyle w:val="StyleUnderline"/>
        </w:rPr>
        <w:t>The program</w:t>
      </w:r>
      <w:r w:rsidRPr="008445A6">
        <w:t xml:space="preserve"> serves two American priorities in one program. First, it </w:t>
      </w:r>
      <w:r w:rsidRPr="008445A6">
        <w:rPr>
          <w:rStyle w:val="StyleUnderline"/>
        </w:rPr>
        <w:t>helps getting six nations off Russian equipment, which is beneficial from a number of standpoints — cutting off a source of funding for Russia, helping interoperability with NATO allies, and increasing security by removing the need to have Russian military contractors on NATO bases</w:t>
      </w:r>
      <w:r w:rsidRPr="008445A6">
        <w:t xml:space="preserve"> in order to support that equipment. </w:t>
      </w:r>
      <w:proofErr w:type="gramStart"/>
      <w:r w:rsidRPr="008445A6">
        <w:t>But</w:t>
      </w:r>
      <w:proofErr w:type="gramEnd"/>
      <w:r w:rsidRPr="008445A6">
        <w:t xml:space="preserve"> it also hits a key priority for the Trump administration: Increasing the sale of U.S. weapon systems abroad. While ERIP funding may be a one-time burst for these countries, </w:t>
      </w:r>
      <w:proofErr w:type="gramStart"/>
      <w:r w:rsidRPr="008445A6">
        <w:t>it’s</w:t>
      </w:r>
      <w:proofErr w:type="gramEnd"/>
      <w:r w:rsidRPr="008445A6">
        <w:t xml:space="preserve"> enough to get them going on a specific system. If </w:t>
      </w:r>
      <w:proofErr w:type="gramStart"/>
      <w:r w:rsidRPr="008445A6">
        <w:t>they</w:t>
      </w:r>
      <w:proofErr w:type="gramEnd"/>
      <w:r w:rsidRPr="008445A6">
        <w:t xml:space="preserve"> buy four American helicopters with ERIP funding, they are likely to keep buying that helicopter, not turn towards another supplier such as a European solution. The first ERIP tranche sits at just over $190 million in reprogrammed FY 2017 funding. While the State Department declined to say what equipment </w:t>
      </w:r>
      <w:proofErr w:type="gramStart"/>
      <w:r w:rsidRPr="008445A6">
        <w:t>is being considered</w:t>
      </w:r>
      <w:proofErr w:type="gramEnd"/>
      <w:r w:rsidRPr="008445A6">
        <w:t xml:space="preserve">, researchers at the International Institute for Strategic Studies in London shared with Defense News the likely candidates: Albania - $30 million for helicopters. It is unclear exactly what Russian helicopters </w:t>
      </w:r>
      <w:proofErr w:type="gramStart"/>
      <w:r w:rsidRPr="008445A6">
        <w:t>would be replaced</w:t>
      </w:r>
      <w:proofErr w:type="gramEnd"/>
      <w:r w:rsidRPr="008445A6">
        <w:t xml:space="preserve"> in Albania, however. Bosnia - $30.7 million for helicopters. Bosnia operates a series of Russian-made helicopters, including small fleets of both the Mi-8 Hip medium transport and Mi-8MTV Hip multi-role helicopters. Croatia - $25 million for infantry fighting vehicles. Croatia operates around 100 BVP M-80 vehicles, which </w:t>
      </w:r>
      <w:proofErr w:type="gramStart"/>
      <w:r w:rsidRPr="008445A6">
        <w:t>were made</w:t>
      </w:r>
      <w:proofErr w:type="gramEnd"/>
      <w:r w:rsidRPr="008445A6">
        <w:t xml:space="preserve"> in Yugoslavia during the Cold War. Greece - $25 million for infantry fighting vehicles. Greece has almost 400 BMP-1 Soviet-made vehicles. North Macedonia - $30 million for infantry fighting vehicles. The newly renamed nation has a small fleet of Soviet-era BMP-2 vehicles. Slovakia - $50 million for helicopters. Slovakia operates a fleet of 17 Russian made Mi-17 Hip H multi-role helicopters. Core Principles </w:t>
      </w:r>
      <w:r w:rsidRPr="008445A6">
        <w:rPr>
          <w:rStyle w:val="StyleUnderline"/>
        </w:rPr>
        <w:t>Critical to the concept of ERIP</w:t>
      </w:r>
      <w:r w:rsidRPr="008445A6">
        <w:t xml:space="preserve"> are three ideas: The first is that the funding is not an incremental plan over many years, but rather a targeted burst of cash that will get the partner nation to 20 percent of an initial operational capability with whatever they end up getting from the United States. That means the money will go towards multiple systems, complete with requisite training and maintenance capabilities, to ensure the systems </w:t>
      </w:r>
      <w:proofErr w:type="gramStart"/>
      <w:r w:rsidRPr="008445A6">
        <w:t>can be operated</w:t>
      </w:r>
      <w:proofErr w:type="gramEnd"/>
      <w:r w:rsidRPr="008445A6">
        <w:t xml:space="preserve"> in the real world. Second </w:t>
      </w:r>
      <w:r w:rsidRPr="008445A6">
        <w:rPr>
          <w:rStyle w:val="StyleUnderline"/>
        </w:rPr>
        <w:t>is a pledge by the chosen country that they stay away from new Russian military equipment in the future</w:t>
      </w:r>
      <w:r w:rsidRPr="008445A6">
        <w:t xml:space="preserve">, something most of the countries considered for ERIP have already </w:t>
      </w:r>
      <w:proofErr w:type="gramStart"/>
      <w:r w:rsidRPr="008445A6">
        <w:t>said.</w:t>
      </w:r>
      <w:proofErr w:type="gramEnd"/>
      <w:r w:rsidRPr="008445A6">
        <w:t xml:space="preserve"> However, those nations </w:t>
      </w:r>
      <w:proofErr w:type="gramStart"/>
      <w:r w:rsidRPr="008445A6">
        <w:t>are not prohibited</w:t>
      </w:r>
      <w:proofErr w:type="gramEnd"/>
      <w:r w:rsidRPr="008445A6">
        <w:t xml:space="preserve"> from buying items needed </w:t>
      </w:r>
      <w:r w:rsidR="006E3E27" w:rsidRPr="008445A6">
        <w:t>to maintain legacy Russian kit.</w:t>
      </w:r>
    </w:p>
    <w:p w:rsidR="00D8596B" w:rsidRPr="008445A6" w:rsidRDefault="00D8596B" w:rsidP="00D8596B">
      <w:pPr>
        <w:pStyle w:val="Heading3"/>
        <w:rPr>
          <w:rFonts w:cs="Times New Roman"/>
        </w:rPr>
      </w:pPr>
      <w:r w:rsidRPr="008445A6">
        <w:rPr>
          <w:rFonts w:cs="Times New Roman"/>
        </w:rPr>
        <w:t>U – AT Turkey</w:t>
      </w:r>
    </w:p>
    <w:p w:rsidR="00D8596B" w:rsidRPr="008445A6" w:rsidRDefault="00D8596B" w:rsidP="00D8596B">
      <w:pPr>
        <w:pStyle w:val="Heading4"/>
        <w:rPr>
          <w:rFonts w:cs="Times New Roman"/>
        </w:rPr>
      </w:pPr>
      <w:r w:rsidRPr="008445A6">
        <w:rPr>
          <w:rFonts w:cs="Times New Roman"/>
        </w:rPr>
        <w:t>Turkey won’t buy weapons from Russia</w:t>
      </w:r>
    </w:p>
    <w:p w:rsidR="00D8596B" w:rsidRPr="008445A6" w:rsidRDefault="00D8596B" w:rsidP="00D8596B">
      <w:r w:rsidRPr="008445A6">
        <w:rPr>
          <w:rStyle w:val="Style13ptBold"/>
        </w:rPr>
        <w:t>Kelley 19</w:t>
      </w:r>
      <w:r w:rsidRPr="008445A6">
        <w:t xml:space="preserve"> – Patrick Kelley, 5-31-2019, "As Turkish leader courts Russia, U.S. prepares to cut ties," Roll Call, </w:t>
      </w:r>
      <w:hyperlink r:id="rId7" w:history="1">
        <w:r w:rsidRPr="008445A6">
          <w:rPr>
            <w:rStyle w:val="Hyperlink"/>
          </w:rPr>
          <w:t>https://www.rollcall.com/news/congress/turkish-leader-courts-russia-u-s-prepares-cut-ties</w:t>
        </w:r>
      </w:hyperlink>
      <w:r w:rsidRPr="008445A6">
        <w:t xml:space="preserve"> </w:t>
      </w:r>
    </w:p>
    <w:p w:rsidR="00D8596B" w:rsidRPr="008445A6" w:rsidRDefault="00D8596B" w:rsidP="00D8596B"/>
    <w:p w:rsidR="00D8596B" w:rsidRPr="008445A6" w:rsidRDefault="00D8596B" w:rsidP="00D8596B">
      <w:r w:rsidRPr="008445A6">
        <w:t xml:space="preserve">Geopolitics at play </w:t>
      </w:r>
      <w:proofErr w:type="gramStart"/>
      <w:r w:rsidRPr="008445A6">
        <w:rPr>
          <w:rStyle w:val="StyleUnderline"/>
        </w:rPr>
        <w:t>The</w:t>
      </w:r>
      <w:proofErr w:type="gramEnd"/>
      <w:r w:rsidRPr="008445A6">
        <w:rPr>
          <w:rStyle w:val="StyleUnderline"/>
        </w:rPr>
        <w:t xml:space="preserve"> new dynamics between Turkey and the United States bring into focus why Erdogan, by partnering with Russia against U.S. wishes, may risk deepening his country’s economic ruin. </w:t>
      </w:r>
      <w:r w:rsidRPr="008445A6">
        <w:t xml:space="preserve">Since January 2018, Turkey’s currency has lost a third of its value. </w:t>
      </w:r>
      <w:r w:rsidRPr="008445A6">
        <w:rPr>
          <w:rStyle w:val="StyleUnderline"/>
        </w:rPr>
        <w:t>The country has been in a recession since late last year. Buying the S–400 will only make things worse,</w:t>
      </w:r>
      <w:r w:rsidRPr="008445A6">
        <w:t xml:space="preserve"> a decision </w:t>
      </w:r>
      <w:proofErr w:type="spellStart"/>
      <w:r w:rsidRPr="008445A6">
        <w:t>Aykan</w:t>
      </w:r>
      <w:proofErr w:type="spellEnd"/>
      <w:r w:rsidRPr="008445A6">
        <w:t xml:space="preserve"> </w:t>
      </w:r>
      <w:proofErr w:type="spellStart"/>
      <w:r w:rsidRPr="008445A6">
        <w:t>Erdemir</w:t>
      </w:r>
      <w:proofErr w:type="spellEnd"/>
      <w:r w:rsidRPr="008445A6">
        <w:t xml:space="preserve">, who served in the Turkish parliament from 2011 to 2015 in the opposition party, says is “the worst foreign and security policy step the Turkish government has taken in the history of the Turkish Republic.” </w:t>
      </w:r>
      <w:r w:rsidRPr="008445A6">
        <w:rPr>
          <w:rStyle w:val="StyleUnderline"/>
        </w:rPr>
        <w:t xml:space="preserve">The Turkish lira in early April dropped 3 percent after the Pentagon blocked Turkey from receiving the F-35 parts and manuals it needs to operate the jets it had ordered. There is no telling what kind of drop Turkey could face if it is blocked from receiving 100 of the stealth fighters altogether. Jobs are also in danger. Turkish companies produce hundreds of parts for the F-35, </w:t>
      </w:r>
      <w:r w:rsidRPr="008445A6">
        <w:t xml:space="preserve">which Lockheed Martin, the jet’s manufacturer, says provide the companies $12 billion in “industrial opportunities.” Should Russian missile systems touch Turkish soil those multi-billion-dollar opportunities would vanish. </w:t>
      </w:r>
      <w:proofErr w:type="gramStart"/>
      <w:r w:rsidRPr="008445A6">
        <w:t>And</w:t>
      </w:r>
      <w:proofErr w:type="gramEnd"/>
      <w:r w:rsidRPr="008445A6">
        <w:t xml:space="preserve"> it only gets worse for Turkey. </w:t>
      </w:r>
      <w:r w:rsidRPr="008445A6">
        <w:rPr>
          <w:rStyle w:val="StyleUnderline"/>
        </w:rPr>
        <w:t>Turkey buying the S–400, or any substantive Russian weapons for that matter, would trigger sanctions.</w:t>
      </w:r>
      <w:r w:rsidRPr="008445A6">
        <w:t xml:space="preserve"> The U.S. would level between five and 12 separate punishments against Turkey — or any other country that buys banned Russian weapons — from blocking U.S. banks from doing business with Turkish entities to barring sanctioned Turkish entities from owning property in the U.S. </w:t>
      </w:r>
      <w:r w:rsidRPr="008445A6">
        <w:rPr>
          <w:rStyle w:val="StyleUnderline"/>
        </w:rPr>
        <w:t xml:space="preserve">On top of </w:t>
      </w:r>
      <w:proofErr w:type="gramStart"/>
      <w:r w:rsidRPr="008445A6">
        <w:rPr>
          <w:rStyle w:val="StyleUnderline"/>
        </w:rPr>
        <w:t>that</w:t>
      </w:r>
      <w:proofErr w:type="gramEnd"/>
      <w:r w:rsidRPr="008445A6">
        <w:rPr>
          <w:rStyle w:val="StyleUnderline"/>
        </w:rPr>
        <w:t xml:space="preserve"> economic avalanche, Turkey would never reap the return on its $1.25 billion initial investment into the F-35 program. </w:t>
      </w:r>
      <w:r w:rsidRPr="008445A6">
        <w:t xml:space="preserve">Following those steep initial costs, </w:t>
      </w:r>
      <w:proofErr w:type="spellStart"/>
      <w:r w:rsidRPr="008445A6">
        <w:t>Erdemir</w:t>
      </w:r>
      <w:proofErr w:type="spellEnd"/>
      <w:r w:rsidRPr="008445A6">
        <w:t xml:space="preserve"> says, will be suffocating side effects. The former parliamentarian says that Turkey </w:t>
      </w:r>
      <w:proofErr w:type="gramStart"/>
      <w:r w:rsidRPr="008445A6">
        <w:t>being forced</w:t>
      </w:r>
      <w:proofErr w:type="gramEnd"/>
      <w:r w:rsidRPr="008445A6">
        <w:t xml:space="preserve"> out of the F-35 program would make the Turkish aerospace industry less innovative, reduce its competitiveness, diminish its research and development capacity and inevitably lead to a loss of experience in the workforce and the positive economic spillovers that come with it. Foreign investors, too, would be scared. </w:t>
      </w:r>
      <w:proofErr w:type="gramStart"/>
      <w:r w:rsidRPr="008445A6">
        <w:rPr>
          <w:rStyle w:val="StyleUnderline"/>
        </w:rPr>
        <w:t>That’s</w:t>
      </w:r>
      <w:proofErr w:type="gramEnd"/>
      <w:r w:rsidRPr="008445A6">
        <w:rPr>
          <w:rStyle w:val="StyleUnderline"/>
        </w:rPr>
        <w:t xml:space="preserve"> the steep price Erdogan would pay for reorienting Turkish foreign policy. </w:t>
      </w:r>
      <w:r w:rsidRPr="008445A6">
        <w:t xml:space="preserve">“This is part of a grand plan of Erdogan, to pivot Turkey away from the transatlantic alliance and its values,” </w:t>
      </w:r>
      <w:proofErr w:type="spellStart"/>
      <w:r w:rsidRPr="008445A6">
        <w:t>Erdemir</w:t>
      </w:r>
      <w:proofErr w:type="spellEnd"/>
      <w:r w:rsidRPr="008445A6">
        <w:t xml:space="preserve"> says, “because Erdogan feels that his authoritarian regime survives more comfortably among other authoritarian regimes like Iran and Russia.” What Turkey would lose from the United States </w:t>
      </w:r>
      <w:proofErr w:type="gramStart"/>
      <w:r w:rsidRPr="008445A6">
        <w:t>could not be regained</w:t>
      </w:r>
      <w:proofErr w:type="gramEnd"/>
      <w:r w:rsidRPr="008445A6">
        <w:t xml:space="preserve"> through its new friend. </w:t>
      </w:r>
      <w:r w:rsidRPr="008445A6">
        <w:rPr>
          <w:rStyle w:val="StyleUnderline"/>
        </w:rPr>
        <w:t>“Russia’s not an alternative,”</w:t>
      </w:r>
      <w:r w:rsidRPr="008445A6">
        <w:t xml:space="preserve"> says Jeffrey </w:t>
      </w:r>
      <w:proofErr w:type="spellStart"/>
      <w:r w:rsidRPr="008445A6">
        <w:t>Mankoff</w:t>
      </w:r>
      <w:proofErr w:type="spellEnd"/>
      <w:r w:rsidRPr="008445A6">
        <w:t xml:space="preserve">, a senior fellow at the Center for Strategic and International Studies’ Russia and Eurasia program. Turkey relies on Russia for much of its energy consumption, a point of </w:t>
      </w:r>
      <w:proofErr w:type="gramStart"/>
      <w:r w:rsidRPr="008445A6">
        <w:t>leverage</w:t>
      </w:r>
      <w:proofErr w:type="gramEnd"/>
      <w:r w:rsidRPr="008445A6">
        <w:t xml:space="preserve"> Moscow has over Ankara, and that dynamic won’t change anytime soon. </w:t>
      </w:r>
      <w:proofErr w:type="gramStart"/>
      <w:r w:rsidRPr="008445A6">
        <w:t>But</w:t>
      </w:r>
      <w:proofErr w:type="gramEnd"/>
      <w:r w:rsidRPr="008445A6">
        <w:t xml:space="preserve"> “</w:t>
      </w:r>
      <w:r w:rsidRPr="008445A6">
        <w:rPr>
          <w:rStyle w:val="StyleUnderline"/>
        </w:rPr>
        <w:t>Russia can’t replace a lot of the things that Turkey gets from the West,”</w:t>
      </w:r>
      <w:r w:rsidRPr="008445A6">
        <w:t xml:space="preserve"> </w:t>
      </w:r>
      <w:proofErr w:type="spellStart"/>
      <w:r w:rsidRPr="008445A6">
        <w:t>Mankoff</w:t>
      </w:r>
      <w:proofErr w:type="spellEnd"/>
      <w:r w:rsidRPr="008445A6">
        <w:t xml:space="preserve"> continues</w:t>
      </w:r>
      <w:r w:rsidRPr="008445A6">
        <w:rPr>
          <w:rStyle w:val="StyleUnderline"/>
        </w:rPr>
        <w:t xml:space="preserve">, “because Russia doesn’t produce them.” If the sanctions and economic pain packaged with the S–400 hurt enough, Erdogan may ultimately have to acquiesce to Washington. </w:t>
      </w:r>
      <w:proofErr w:type="gramStart"/>
      <w:r w:rsidRPr="008445A6">
        <w:t>But</w:t>
      </w:r>
      <w:proofErr w:type="gramEnd"/>
      <w:r w:rsidRPr="008445A6">
        <w:t>, if the 65-year-old ruler is committed to pivoting from the West, as his former parliamentary opponent suggests, he could look even further east.</w:t>
      </w:r>
    </w:p>
    <w:p w:rsidR="00BA774E" w:rsidRPr="008445A6" w:rsidRDefault="00BA774E" w:rsidP="00BA774E">
      <w:pPr>
        <w:pStyle w:val="Heading3"/>
        <w:rPr>
          <w:rFonts w:cs="Times New Roman"/>
        </w:rPr>
      </w:pPr>
      <w:r w:rsidRPr="008445A6">
        <w:rPr>
          <w:rFonts w:cs="Times New Roman"/>
        </w:rPr>
        <w:t>L – Saudi</w:t>
      </w:r>
    </w:p>
    <w:p w:rsidR="00BA774E" w:rsidRPr="008445A6" w:rsidRDefault="00BA774E" w:rsidP="00BA774E">
      <w:pPr>
        <w:pStyle w:val="Heading4"/>
        <w:rPr>
          <w:rFonts w:cs="Times New Roman"/>
        </w:rPr>
      </w:pPr>
      <w:r w:rsidRPr="008445A6">
        <w:rPr>
          <w:rFonts w:cs="Times New Roman"/>
        </w:rPr>
        <w:t>Plan</w:t>
      </w:r>
      <w:r w:rsidR="00BA4981" w:rsidRPr="008445A6">
        <w:rPr>
          <w:rFonts w:cs="Times New Roman"/>
        </w:rPr>
        <w:t xml:space="preserve"> triggers Saudi shift to Russian arms</w:t>
      </w:r>
    </w:p>
    <w:p w:rsidR="00BA774E" w:rsidRPr="008445A6" w:rsidRDefault="00BA774E" w:rsidP="00BA774E">
      <w:r w:rsidRPr="008445A6">
        <w:rPr>
          <w:rStyle w:val="Style13ptBold"/>
        </w:rPr>
        <w:t>Goldenberg 18</w:t>
      </w:r>
      <w:r w:rsidRPr="008445A6">
        <w:t xml:space="preserve"> – Director of the Middle East Security Program at the Center for a New American Security where Kaleigh Thomas is the Research Assistant for the program (</w:t>
      </w:r>
      <w:proofErr w:type="spellStart"/>
      <w:r w:rsidRPr="008445A6">
        <w:t>Ilan</w:t>
      </w:r>
      <w:proofErr w:type="spellEnd"/>
      <w:r w:rsidRPr="008445A6">
        <w:t xml:space="preserve">, “Give Saudi Arabia a Take It or Leave It Deal,” National Interest, </w:t>
      </w:r>
      <w:hyperlink r:id="rId8" w:history="1">
        <w:r w:rsidR="00BA4981" w:rsidRPr="008445A6">
          <w:rPr>
            <w:rStyle w:val="Hyperlink"/>
          </w:rPr>
          <w:t>https://nationalinterest.org/feature/give-saudi-arabia-take-it-or-leave-it-deal-37902)//BB</w:t>
        </w:r>
      </w:hyperlink>
    </w:p>
    <w:p w:rsidR="00BA4981" w:rsidRPr="008445A6" w:rsidRDefault="00BA4981" w:rsidP="00BA774E"/>
    <w:p w:rsidR="00BA774E" w:rsidRPr="008445A6" w:rsidRDefault="00BA774E" w:rsidP="00BA774E">
      <w:r w:rsidRPr="008445A6">
        <w:rPr>
          <w:rStyle w:val="StyleUnderline"/>
        </w:rPr>
        <w:t>Walking away from supporting the Saudi-led war in Yemen and ending U.S. mid-air refueling might give Washington the moral high ground, but it will do little to stop the killing</w:t>
      </w:r>
      <w:r w:rsidRPr="008445A6">
        <w:t xml:space="preserve">. </w:t>
      </w:r>
      <w:r w:rsidRPr="008445A6">
        <w:rPr>
          <w:rStyle w:val="StyleUnderline"/>
        </w:rPr>
        <w:t>The Saudis view the threat in Yemen as crucial to their interests, so U.S. pressure to end the war altogether will fall short of causing real change</w:t>
      </w:r>
      <w:r w:rsidRPr="008445A6">
        <w:t xml:space="preserve">. </w:t>
      </w:r>
      <w:r w:rsidRPr="008445A6">
        <w:rPr>
          <w:rStyle w:val="StyleUnderline"/>
        </w:rPr>
        <w:t>To the Saudis, the threat of Iran establishing a foothold</w:t>
      </w:r>
      <w:r w:rsidRPr="008445A6">
        <w:t xml:space="preserve"> on their southern border </w:t>
      </w:r>
      <w:r w:rsidRPr="008445A6">
        <w:rPr>
          <w:rStyle w:val="StyleUnderline"/>
        </w:rPr>
        <w:t xml:space="preserve">is much more vital to their interests than procuring U.S. weapons. Rather than walk away from Yemen, </w:t>
      </w:r>
      <w:r w:rsidRPr="008445A6">
        <w:rPr>
          <w:rStyle w:val="Emphasis"/>
        </w:rPr>
        <w:t>they will buy Russian bombs</w:t>
      </w:r>
      <w:r w:rsidRPr="008445A6">
        <w:t xml:space="preserve"> or use less sophisticated weapons and tactics that will kill even more civilians. </w:t>
      </w:r>
      <w:r w:rsidRPr="008445A6">
        <w:rPr>
          <w:rStyle w:val="StyleUnderline"/>
        </w:rPr>
        <w:t xml:space="preserve">Americans will have </w:t>
      </w:r>
      <w:proofErr w:type="gramStart"/>
      <w:r w:rsidRPr="008445A6">
        <w:rPr>
          <w:rStyle w:val="StyleUnderline"/>
        </w:rPr>
        <w:t>washed our hands</w:t>
      </w:r>
      <w:r w:rsidRPr="008445A6">
        <w:t xml:space="preserve"> of</w:t>
      </w:r>
      <w:proofErr w:type="gramEnd"/>
      <w:r w:rsidRPr="008445A6">
        <w:t xml:space="preserve"> a morally unacceptable situation, </w:t>
      </w:r>
      <w:r w:rsidRPr="008445A6">
        <w:rPr>
          <w:rStyle w:val="StyleUnderline"/>
        </w:rPr>
        <w:t xml:space="preserve">but civilian deaths and the threat of famine will </w:t>
      </w:r>
      <w:r w:rsidRPr="008445A6">
        <w:rPr>
          <w:rStyle w:val="Emphasis"/>
        </w:rPr>
        <w:t>actually get worse, and the world will look on and do nothing</w:t>
      </w:r>
      <w:r w:rsidRPr="008445A6">
        <w:t>.</w:t>
      </w:r>
    </w:p>
    <w:p w:rsidR="00BA4981" w:rsidRPr="008445A6" w:rsidRDefault="00BA4981" w:rsidP="00BA4981">
      <w:pPr>
        <w:pStyle w:val="Heading4"/>
        <w:rPr>
          <w:rFonts w:cs="Times New Roman"/>
        </w:rPr>
      </w:pPr>
      <w:r w:rsidRPr="008445A6">
        <w:rPr>
          <w:rFonts w:cs="Times New Roman"/>
        </w:rPr>
        <w:t xml:space="preserve">Saudi Arabia will shift to Russia out of </w:t>
      </w:r>
      <w:r w:rsidRPr="008445A6">
        <w:rPr>
          <w:rFonts w:cs="Times New Roman"/>
          <w:u w:val="single"/>
        </w:rPr>
        <w:t>desperation</w:t>
      </w:r>
      <w:r w:rsidRPr="008445A6">
        <w:rPr>
          <w:rFonts w:cs="Times New Roman"/>
        </w:rPr>
        <w:t xml:space="preserve"> --- kills more civilians</w:t>
      </w:r>
    </w:p>
    <w:p w:rsidR="00BA4981" w:rsidRPr="008445A6" w:rsidRDefault="00BA4981" w:rsidP="00BA4981">
      <w:proofErr w:type="spellStart"/>
      <w:r w:rsidRPr="008445A6">
        <w:rPr>
          <w:rStyle w:val="Style13ptBold"/>
        </w:rPr>
        <w:t>Flatley</w:t>
      </w:r>
      <w:proofErr w:type="spellEnd"/>
      <w:r w:rsidRPr="008445A6">
        <w:rPr>
          <w:rStyle w:val="Style13ptBold"/>
        </w:rPr>
        <w:t xml:space="preserve"> 19</w:t>
      </w:r>
      <w:r w:rsidRPr="008445A6">
        <w:t xml:space="preserve"> – MBA @ NU (Daniel, “Saudi Arms Deal Languishes as a Rebuke of Trump and the Kingdom,” </w:t>
      </w:r>
      <w:r w:rsidRPr="008445A6">
        <w:rPr>
          <w:i/>
        </w:rPr>
        <w:t>Bloomberg</w:t>
      </w:r>
      <w:r w:rsidRPr="008445A6">
        <w:t xml:space="preserve">, </w:t>
      </w:r>
      <w:hyperlink r:id="rId9" w:history="1">
        <w:r w:rsidRPr="008445A6">
          <w:rPr>
            <w:rStyle w:val="Hyperlink"/>
          </w:rPr>
          <w:t>https://www.bloomberg.com/news/articles/2019-04-24/saudi-arms-deal-languishes-as-a-rebuke-of-trump-and-the-kingdom)//BB</w:t>
        </w:r>
      </w:hyperlink>
    </w:p>
    <w:p w:rsidR="00BA4981" w:rsidRPr="008445A6" w:rsidRDefault="00BA4981" w:rsidP="00BA4981"/>
    <w:p w:rsidR="00BA4981" w:rsidRPr="008445A6" w:rsidRDefault="00BA4981" w:rsidP="00BA774E">
      <w:r w:rsidRPr="008445A6">
        <w:t xml:space="preserve">Some </w:t>
      </w:r>
      <w:r w:rsidRPr="008445A6">
        <w:rPr>
          <w:rStyle w:val="StyleUnderline"/>
        </w:rPr>
        <w:t>experts</w:t>
      </w:r>
      <w:r w:rsidRPr="008445A6">
        <w:t xml:space="preserve">, </w:t>
      </w:r>
      <w:r w:rsidRPr="008445A6">
        <w:rPr>
          <w:rStyle w:val="StyleUnderline"/>
        </w:rPr>
        <w:t>however, warn that suspending arms sales to Saudi Arabia could push the kingdom toward more pliant suppliers such as Russia</w:t>
      </w:r>
      <w:r w:rsidRPr="008445A6">
        <w:t xml:space="preserve"> or China. </w:t>
      </w:r>
      <w:r w:rsidRPr="008445A6">
        <w:rPr>
          <w:rStyle w:val="StyleUnderline"/>
        </w:rPr>
        <w:t>The Saudis see the Yemen conflict in "existential terms,</w:t>
      </w:r>
      <w:r w:rsidRPr="008445A6">
        <w:t xml:space="preserve">" </w:t>
      </w:r>
      <w:proofErr w:type="spellStart"/>
      <w:r w:rsidRPr="008445A6">
        <w:t>Stroul</w:t>
      </w:r>
      <w:proofErr w:type="spellEnd"/>
      <w:r w:rsidRPr="008445A6">
        <w:t xml:space="preserve"> said, </w:t>
      </w:r>
      <w:r w:rsidRPr="008445A6">
        <w:rPr>
          <w:rStyle w:val="StyleUnderline"/>
        </w:rPr>
        <w:t>and will turn to other countries in violation of existing U.S. agreements if it means they can continue operations in Yemen</w:t>
      </w:r>
      <w:r w:rsidRPr="008445A6">
        <w:t>. "</w:t>
      </w:r>
      <w:r w:rsidRPr="008445A6">
        <w:rPr>
          <w:rStyle w:val="StyleUnderline"/>
        </w:rPr>
        <w:t>Withholding arms sales to Saudi Arabia is not going to change their behavior</w:t>
      </w:r>
      <w:r w:rsidRPr="008445A6">
        <w:t xml:space="preserve">," said </w:t>
      </w:r>
      <w:proofErr w:type="spellStart"/>
      <w:r w:rsidRPr="008445A6">
        <w:t>Ilan</w:t>
      </w:r>
      <w:proofErr w:type="spellEnd"/>
      <w:r w:rsidRPr="008445A6">
        <w:t xml:space="preserve"> Goldenberg, a senior fellow at the Center for a New American Security. "Eventually </w:t>
      </w:r>
      <w:r w:rsidRPr="008445A6">
        <w:rPr>
          <w:rStyle w:val="StyleUnderline"/>
        </w:rPr>
        <w:t>they will go to</w:t>
      </w:r>
      <w:r w:rsidRPr="008445A6">
        <w:t xml:space="preserve"> China and </w:t>
      </w:r>
      <w:r w:rsidRPr="008445A6">
        <w:rPr>
          <w:rStyle w:val="StyleUnderline"/>
        </w:rPr>
        <w:t>Russia</w:t>
      </w:r>
      <w:r w:rsidRPr="008445A6">
        <w:t>." There are also concerns that suspending the sale of precision-guided munitions kits could actually cause more civilian casualties. "The Saudis depend hugely on precision-guided missile imports from the U.S.," said Paul Sullivan, a Middle East expert at Georgetown University’s Center for Security Studies. "</w:t>
      </w:r>
      <w:r w:rsidRPr="008445A6">
        <w:rPr>
          <w:rStyle w:val="StyleUnderline"/>
        </w:rPr>
        <w:t>Without the U.S. PGMs, Saudi Arabia will have to take a different tactic. Sadly, that will likely mean using</w:t>
      </w:r>
      <w:r w:rsidRPr="008445A6">
        <w:t xml:space="preserve"> ‘dumb’ </w:t>
      </w:r>
      <w:r w:rsidRPr="008445A6">
        <w:rPr>
          <w:rStyle w:val="StyleUnderline"/>
        </w:rPr>
        <w:t>missiles that can have much larger impacts on unintended civilian and non-combatant targets</w:t>
      </w:r>
      <w:r w:rsidRPr="008445A6">
        <w:t xml:space="preserve">. Simply put, </w:t>
      </w:r>
      <w:r w:rsidRPr="008445A6">
        <w:rPr>
          <w:rStyle w:val="StyleUnderline"/>
        </w:rPr>
        <w:t>more people die unintentionally</w:t>
      </w:r>
      <w:r w:rsidRPr="008445A6">
        <w:t xml:space="preserve"> from dumb bombs than from PGMs."</w:t>
      </w:r>
    </w:p>
    <w:p w:rsidR="00BA774E" w:rsidRPr="008445A6" w:rsidRDefault="00BA4981" w:rsidP="00BA774E">
      <w:pPr>
        <w:pStyle w:val="Heading4"/>
        <w:rPr>
          <w:rFonts w:cs="Times New Roman"/>
        </w:rPr>
      </w:pPr>
      <w:r w:rsidRPr="008445A6">
        <w:rPr>
          <w:rFonts w:cs="Times New Roman"/>
        </w:rPr>
        <w:t>Any no link argument is a “joke”</w:t>
      </w:r>
    </w:p>
    <w:p w:rsidR="009A48A2" w:rsidRPr="008445A6" w:rsidRDefault="009A48A2" w:rsidP="009A48A2">
      <w:proofErr w:type="spellStart"/>
      <w:r w:rsidRPr="008445A6">
        <w:rPr>
          <w:rStyle w:val="Style13ptBold"/>
        </w:rPr>
        <w:t>Turak</w:t>
      </w:r>
      <w:proofErr w:type="spellEnd"/>
      <w:r w:rsidRPr="008445A6">
        <w:rPr>
          <w:rStyle w:val="Style13ptBold"/>
        </w:rPr>
        <w:t xml:space="preserve"> 18 </w:t>
      </w:r>
      <w:r w:rsidRPr="008445A6">
        <w:t xml:space="preserve">-- Formerly global markets reporter for </w:t>
      </w:r>
      <w:proofErr w:type="spellStart"/>
      <w:r w:rsidRPr="008445A6">
        <w:t>fDi</w:t>
      </w:r>
      <w:proofErr w:type="spellEnd"/>
      <w:r w:rsidRPr="008445A6">
        <w:t xml:space="preserve"> Magazine of the Financial Times. Areas of focus include foreign direct investment, emerging markets, commodities, geopolitics, economic development and geopolitical risk. Current CNBC correspondent [Natasha </w:t>
      </w:r>
      <w:proofErr w:type="spellStart"/>
      <w:r w:rsidRPr="008445A6">
        <w:t>Turak</w:t>
      </w:r>
      <w:proofErr w:type="spellEnd"/>
      <w:r w:rsidRPr="008445A6">
        <w:t xml:space="preserve">; Threats of US sanctions could accelerate a Saudi shift eastward; </w:t>
      </w:r>
      <w:hyperlink r:id="rId10" w:history="1">
        <w:r w:rsidRPr="008445A6">
          <w:rPr>
            <w:rStyle w:val="Hyperlink"/>
          </w:rPr>
          <w:t>https://www.cnbc.com/2018/10/23/threats-of-us-sanctions-could-accelerate-a-saudi-shift-eastward.html</w:t>
        </w:r>
      </w:hyperlink>
      <w:r w:rsidRPr="008445A6">
        <w:t xml:space="preserve">; UPDATED TUE, OCT 23 </w:t>
      </w:r>
      <w:proofErr w:type="gramStart"/>
      <w:r w:rsidRPr="008445A6">
        <w:t>2018  3:54</w:t>
      </w:r>
      <w:proofErr w:type="gramEnd"/>
      <w:r w:rsidRPr="008445A6">
        <w:t xml:space="preserve"> AM EDT] </w:t>
      </w:r>
      <w:proofErr w:type="spellStart"/>
      <w:r w:rsidRPr="008445A6">
        <w:t>mp</w:t>
      </w:r>
      <w:proofErr w:type="spellEnd"/>
    </w:p>
    <w:p w:rsidR="00BA4981" w:rsidRPr="008445A6" w:rsidRDefault="00BA4981" w:rsidP="00BA774E"/>
    <w:p w:rsidR="00BA774E" w:rsidRPr="008445A6" w:rsidRDefault="00BA774E" w:rsidP="00BA774E">
      <w:r w:rsidRPr="008445A6">
        <w:rPr>
          <w:rStyle w:val="StyleUnderline"/>
        </w:rPr>
        <w:t>As the fallout over</w:t>
      </w:r>
      <w:r w:rsidRPr="008445A6">
        <w:t xml:space="preserve"> the killing of </w:t>
      </w:r>
      <w:r w:rsidRPr="008445A6">
        <w:rPr>
          <w:rStyle w:val="StyleUnderline"/>
        </w:rPr>
        <w:t>Saudi</w:t>
      </w:r>
      <w:r w:rsidRPr="008445A6">
        <w:t xml:space="preserve"> journalist and U.S. resident Jamal </w:t>
      </w:r>
      <w:proofErr w:type="spellStart"/>
      <w:r w:rsidRPr="008445A6">
        <w:t>Khashoggi</w:t>
      </w:r>
      <w:proofErr w:type="spellEnd"/>
      <w:r w:rsidRPr="008445A6">
        <w:t xml:space="preserve"> </w:t>
      </w:r>
      <w:r w:rsidRPr="008445A6">
        <w:rPr>
          <w:rStyle w:val="StyleUnderline"/>
        </w:rPr>
        <w:t xml:space="preserve">continues, age-old alliances </w:t>
      </w:r>
      <w:proofErr w:type="gramStart"/>
      <w:r w:rsidRPr="008445A6">
        <w:rPr>
          <w:rStyle w:val="StyleUnderline"/>
        </w:rPr>
        <w:t>are being tested</w:t>
      </w:r>
      <w:proofErr w:type="gramEnd"/>
      <w:r w:rsidRPr="008445A6">
        <w:rPr>
          <w:rStyle w:val="StyleUnderline"/>
        </w:rPr>
        <w:t xml:space="preserve">. </w:t>
      </w:r>
      <w:r w:rsidRPr="008445A6">
        <w:t xml:space="preserve">In contradiction to President Donald Trump, who has voiced opposition to any interference in U.S. weapons sales to Saudi Arabia, members of Congress are openly calling for sanctions on America’s number one arms customer. German Chancellor Angela Merkel on Sunday announced a hold on arms sales to the kingdom for the time being, a move lauded by many in the international community. </w:t>
      </w:r>
      <w:proofErr w:type="gramStart"/>
      <w:r w:rsidRPr="008445A6">
        <w:t>But</w:t>
      </w:r>
      <w:proofErr w:type="gramEnd"/>
      <w:r w:rsidRPr="008445A6">
        <w:t xml:space="preserve"> some now fear that </w:t>
      </w:r>
      <w:r w:rsidRPr="008445A6">
        <w:rPr>
          <w:rStyle w:val="StyleUnderline"/>
        </w:rPr>
        <w:t>severing arms sales to the Saudis will simply push them to turn eastward</w:t>
      </w:r>
      <w:r w:rsidRPr="008445A6">
        <w:t>. “</w:t>
      </w:r>
      <w:r w:rsidRPr="008445A6">
        <w:rPr>
          <w:rStyle w:val="StyleUnderline"/>
        </w:rPr>
        <w:t xml:space="preserve">If the U.S. and West in general move toward some meaningful sanctions of Saudi Arabia, we would be </w:t>
      </w:r>
      <w:r w:rsidRPr="008445A6">
        <w:rPr>
          <w:rStyle w:val="Emphasis"/>
        </w:rPr>
        <w:t>joking</w:t>
      </w:r>
      <w:r w:rsidRPr="008445A6">
        <w:rPr>
          <w:rStyle w:val="StyleUnderline"/>
        </w:rPr>
        <w:t xml:space="preserve"> to imagine that the Saudis would just sit down and accept it</w:t>
      </w:r>
      <w:r w:rsidRPr="008445A6">
        <w:t xml:space="preserve">,” </w:t>
      </w:r>
      <w:proofErr w:type="spellStart"/>
      <w:r w:rsidRPr="008445A6">
        <w:t>Ayham</w:t>
      </w:r>
      <w:proofErr w:type="spellEnd"/>
      <w:r w:rsidRPr="008445A6">
        <w:t xml:space="preserve"> </w:t>
      </w:r>
      <w:proofErr w:type="spellStart"/>
      <w:r w:rsidRPr="008445A6">
        <w:rPr>
          <w:rStyle w:val="StyleUnderline"/>
        </w:rPr>
        <w:t>Kamel</w:t>
      </w:r>
      <w:proofErr w:type="spellEnd"/>
      <w:r w:rsidRPr="008445A6">
        <w:rPr>
          <w:rStyle w:val="StyleUnderline"/>
        </w:rPr>
        <w:t>, head of Eurasia Group’s Middle East and North Africa practice, told CNBC</w:t>
      </w:r>
      <w:r w:rsidRPr="008445A6">
        <w:t>’s “Squawk Box Europe” Monday. “</w:t>
      </w:r>
      <w:r w:rsidRPr="008445A6">
        <w:rPr>
          <w:rStyle w:val="StyleUnderline"/>
        </w:rPr>
        <w:t>The Saudis</w:t>
      </w:r>
      <w:r w:rsidRPr="008445A6">
        <w:t xml:space="preserve"> I think </w:t>
      </w:r>
      <w:r w:rsidRPr="008445A6">
        <w:rPr>
          <w:rStyle w:val="StyleUnderline"/>
        </w:rPr>
        <w:t>will begin to tilt</w:t>
      </w:r>
      <w:r w:rsidRPr="008445A6">
        <w:t xml:space="preserve"> — they were already doing that beforehand — </w:t>
      </w:r>
      <w:r w:rsidRPr="008445A6">
        <w:rPr>
          <w:rStyle w:val="StyleUnderline"/>
        </w:rPr>
        <w:t>they’ll be doing more business with</w:t>
      </w:r>
      <w:r w:rsidRPr="008445A6">
        <w:t xml:space="preserve"> China and </w:t>
      </w:r>
      <w:r w:rsidRPr="008445A6">
        <w:rPr>
          <w:rStyle w:val="StyleUnderline"/>
        </w:rPr>
        <w:t xml:space="preserve">Russia. I doubt Mr. Putin would’ve given the Saudis much trouble with this crisis </w:t>
      </w:r>
      <w:r w:rsidRPr="008445A6">
        <w:t>as Mr. Trump has.”</w:t>
      </w:r>
    </w:p>
    <w:p w:rsidR="00782109" w:rsidRPr="008445A6" w:rsidRDefault="00782109" w:rsidP="00782109">
      <w:pPr>
        <w:pStyle w:val="Heading3"/>
        <w:rPr>
          <w:rFonts w:cs="Times New Roman"/>
        </w:rPr>
      </w:pPr>
      <w:r w:rsidRPr="008445A6">
        <w:rPr>
          <w:rFonts w:cs="Times New Roman"/>
        </w:rPr>
        <w:t>L - Saudi – conditions</w:t>
      </w:r>
    </w:p>
    <w:p w:rsidR="00782109" w:rsidRPr="008445A6" w:rsidRDefault="00782109" w:rsidP="00782109">
      <w:pPr>
        <w:pStyle w:val="Heading4"/>
        <w:rPr>
          <w:rFonts w:cs="Times New Roman"/>
        </w:rPr>
      </w:pPr>
      <w:r w:rsidRPr="008445A6">
        <w:rPr>
          <w:rFonts w:cs="Times New Roman"/>
        </w:rPr>
        <w:t>If we win a small link that Saudi Arabia turns towards Russia, the US drags their feet on future deals</w:t>
      </w:r>
    </w:p>
    <w:p w:rsidR="00782109" w:rsidRPr="008445A6" w:rsidRDefault="00782109" w:rsidP="00782109">
      <w:proofErr w:type="spellStart"/>
      <w:r w:rsidRPr="008445A6">
        <w:rPr>
          <w:rStyle w:val="Style13ptBold"/>
        </w:rPr>
        <w:t>Enercom</w:t>
      </w:r>
      <w:proofErr w:type="spellEnd"/>
      <w:r w:rsidRPr="008445A6">
        <w:rPr>
          <w:rStyle w:val="Style13ptBold"/>
        </w:rPr>
        <w:t xml:space="preserve"> 19 </w:t>
      </w:r>
      <w:r w:rsidRPr="008445A6">
        <w:t>(“Why the U.S. and Saudi Arabia Are Destined to Diverge,” 3-15-19 https://www.oilandgas360.com/why-the-u-s-and-saudi-arabia-are-destined-to-diverge/, ME)</w:t>
      </w:r>
    </w:p>
    <w:p w:rsidR="00C15678" w:rsidRPr="008445A6" w:rsidRDefault="00C15678" w:rsidP="00782109">
      <w:pPr>
        <w:rPr>
          <w:rStyle w:val="Style13ptBold"/>
          <w:b w:val="0"/>
        </w:rPr>
      </w:pPr>
    </w:p>
    <w:p w:rsidR="00782109" w:rsidRPr="008445A6" w:rsidRDefault="00782109" w:rsidP="00782109">
      <w:pPr>
        <w:rPr>
          <w:sz w:val="10"/>
        </w:rPr>
      </w:pPr>
      <w:r w:rsidRPr="008445A6">
        <w:rPr>
          <w:rStyle w:val="StyleUnderline"/>
        </w:rPr>
        <w:t>The new normal of relations with the U</w:t>
      </w:r>
      <w:r w:rsidRPr="008445A6">
        <w:rPr>
          <w:sz w:val="10"/>
        </w:rPr>
        <w:t xml:space="preserve">nited </w:t>
      </w:r>
      <w:r w:rsidRPr="008445A6">
        <w:rPr>
          <w:rStyle w:val="StyleUnderline"/>
        </w:rPr>
        <w:t>S</w:t>
      </w:r>
      <w:r w:rsidRPr="008445A6">
        <w:rPr>
          <w:sz w:val="10"/>
        </w:rPr>
        <w:t xml:space="preserve">tates </w:t>
      </w:r>
      <w:r w:rsidRPr="008445A6">
        <w:rPr>
          <w:rStyle w:val="StyleUnderline"/>
        </w:rPr>
        <w:t>will present a difficult adjustment for</w:t>
      </w:r>
      <w:r w:rsidRPr="008445A6">
        <w:rPr>
          <w:sz w:val="10"/>
        </w:rPr>
        <w:t xml:space="preserve"> most regional powers like </w:t>
      </w:r>
      <w:r w:rsidRPr="008445A6">
        <w:rPr>
          <w:rStyle w:val="StyleUnderline"/>
        </w:rPr>
        <w:t>Saudi Arabia</w:t>
      </w:r>
      <w:r w:rsidRPr="008445A6">
        <w:rPr>
          <w:sz w:val="10"/>
        </w:rPr>
        <w:t xml:space="preserve">. Absent an emerging need, </w:t>
      </w:r>
      <w:r w:rsidRPr="008445A6">
        <w:rPr>
          <w:rStyle w:val="StyleUnderline"/>
        </w:rPr>
        <w:t xml:space="preserve">Riyadh may find itself </w:t>
      </w:r>
      <w:r w:rsidRPr="008445A6">
        <w:rPr>
          <w:rStyle w:val="Emphasis"/>
        </w:rPr>
        <w:t>filling a lesser role</w:t>
      </w:r>
      <w:r w:rsidRPr="008445A6">
        <w:rPr>
          <w:rStyle w:val="StyleUnderline"/>
        </w:rPr>
        <w:t xml:space="preserve"> in the grand U.S. strategy</w:t>
      </w:r>
      <w:r w:rsidRPr="008445A6">
        <w:rPr>
          <w:sz w:val="10"/>
        </w:rPr>
        <w:t xml:space="preserve"> than it has for nearly a century. </w:t>
      </w:r>
      <w:r w:rsidRPr="008445A6">
        <w:rPr>
          <w:rStyle w:val="StyleUnderline"/>
        </w:rPr>
        <w:t>Saudi Arabia’s increasing economic interconnectivity with China and Russia may also mean</w:t>
      </w:r>
      <w:r w:rsidRPr="008445A6">
        <w:rPr>
          <w:sz w:val="10"/>
        </w:rPr>
        <w:t xml:space="preserve"> that soon, for the first time since that initial meeting between FDR and King </w:t>
      </w:r>
      <w:proofErr w:type="spellStart"/>
      <w:r w:rsidRPr="008445A6">
        <w:rPr>
          <w:sz w:val="10"/>
        </w:rPr>
        <w:t>Abdulaziz</w:t>
      </w:r>
      <w:proofErr w:type="spellEnd"/>
      <w:r w:rsidRPr="008445A6">
        <w:rPr>
          <w:sz w:val="10"/>
        </w:rPr>
        <w:t xml:space="preserve">, </w:t>
      </w:r>
      <w:r w:rsidRPr="008445A6">
        <w:rPr>
          <w:rStyle w:val="StyleUnderline"/>
        </w:rPr>
        <w:t>the kingdom may find itself dropping down the list of U.S. strategic partners</w:t>
      </w:r>
      <w:r w:rsidRPr="008445A6">
        <w:rPr>
          <w:sz w:val="10"/>
        </w:rPr>
        <w:t xml:space="preserve">. Even if Saudi importance in the eyes of the United States declines, </w:t>
      </w:r>
      <w:r w:rsidRPr="008445A6">
        <w:rPr>
          <w:rStyle w:val="StyleUnderline"/>
        </w:rPr>
        <w:t>their relationship</w:t>
      </w:r>
      <w:r w:rsidRPr="008445A6">
        <w:rPr>
          <w:sz w:val="10"/>
        </w:rPr>
        <w:t xml:space="preserve"> would not necessarily reach a breaking point, but it </w:t>
      </w:r>
      <w:r w:rsidRPr="008445A6">
        <w:rPr>
          <w:rStyle w:val="StyleUnderline"/>
        </w:rPr>
        <w:t>would certainly become more volatile</w:t>
      </w:r>
      <w:r w:rsidRPr="008445A6">
        <w:rPr>
          <w:sz w:val="10"/>
        </w:rPr>
        <w:t xml:space="preserve">. Status as a less important partner would mean that the amount of political capital a U.S. president would be willing to invest in Saudi Arabia </w:t>
      </w:r>
      <w:proofErr w:type="gramStart"/>
      <w:r w:rsidRPr="008445A6">
        <w:rPr>
          <w:sz w:val="10"/>
        </w:rPr>
        <w:t>will</w:t>
      </w:r>
      <w:proofErr w:type="gramEnd"/>
      <w:r w:rsidRPr="008445A6">
        <w:rPr>
          <w:sz w:val="10"/>
        </w:rPr>
        <w:t xml:space="preserve"> decline, both domestically and internationally. </w:t>
      </w:r>
      <w:proofErr w:type="gramStart"/>
      <w:r w:rsidRPr="008445A6">
        <w:rPr>
          <w:sz w:val="10"/>
        </w:rPr>
        <w:t>But</w:t>
      </w:r>
      <w:proofErr w:type="gramEnd"/>
      <w:r w:rsidRPr="008445A6">
        <w:rPr>
          <w:sz w:val="10"/>
        </w:rPr>
        <w:t xml:space="preserve"> perhaps the biggest consequence for Saudi Arabia over the next two decades will be the likely inevitability that Tehran and Washington will one day reach some form of understanding. A strategic reversal on Iran would make sense for the United States on several levels as the global picture changes. For one, Iran would be more inclined to cooperate with the United States and India in South and Central Asia, particularly as Pakistan and China’s cooperation on the China-Pakistan Economic Corridor deepens. In the short term, progress on the U.S.-Iran relationship is likely to be minimal, but significant generational shifts in both countries will bring to power additional political leaders whose views are not as colored by the immediate events surrounding the Islamic Revolution and subsequent U.S.-Iran hostage crisis. U.S. detente with Iran would allow Tehran to consolidate the regional gains it has made in places like Iraq, meaning that the competition between Iran and Saudi Arabia for regional hegemony would likely increase. </w:t>
      </w:r>
      <w:r w:rsidRPr="008445A6">
        <w:rPr>
          <w:rStyle w:val="StyleUnderline"/>
        </w:rPr>
        <w:t>The potential decline of the U.S. role as a security guarantor will continue to force Riyadh to diversify its relationship with the other power poles in the global system</w:t>
      </w:r>
      <w:r w:rsidRPr="008445A6">
        <w:rPr>
          <w:sz w:val="10"/>
        </w:rPr>
        <w:t xml:space="preserve">. This is already happening </w:t>
      </w:r>
      <w:r w:rsidRPr="008445A6">
        <w:rPr>
          <w:rStyle w:val="Emphasis"/>
        </w:rPr>
        <w:t>in the area of weapons sales</w:t>
      </w:r>
      <w:r w:rsidRPr="008445A6">
        <w:rPr>
          <w:sz w:val="10"/>
        </w:rPr>
        <w:t xml:space="preserve">. </w:t>
      </w:r>
      <w:r w:rsidRPr="008445A6">
        <w:rPr>
          <w:rStyle w:val="StyleUnderline"/>
        </w:rPr>
        <w:t>Saudi Arabia is trying to build an indigenous defense industry</w:t>
      </w:r>
      <w:r w:rsidRPr="008445A6">
        <w:rPr>
          <w:sz w:val="10"/>
        </w:rPr>
        <w:t xml:space="preserve">, </w:t>
      </w:r>
      <w:r w:rsidRPr="008445A6">
        <w:rPr>
          <w:rStyle w:val="StyleUnderline"/>
        </w:rPr>
        <w:t>and while the U</w:t>
      </w:r>
      <w:r w:rsidRPr="008445A6">
        <w:rPr>
          <w:sz w:val="10"/>
        </w:rPr>
        <w:t xml:space="preserve">nited </w:t>
      </w:r>
      <w:r w:rsidRPr="008445A6">
        <w:rPr>
          <w:rStyle w:val="StyleUnderline"/>
        </w:rPr>
        <w:t>S</w:t>
      </w:r>
      <w:r w:rsidRPr="008445A6">
        <w:rPr>
          <w:sz w:val="10"/>
        </w:rPr>
        <w:t xml:space="preserve">tates </w:t>
      </w:r>
      <w:r w:rsidRPr="008445A6">
        <w:rPr>
          <w:rStyle w:val="StyleUnderline"/>
        </w:rPr>
        <w:t>is reluctant to</w:t>
      </w:r>
      <w:r w:rsidRPr="008445A6">
        <w:rPr>
          <w:sz w:val="10"/>
        </w:rPr>
        <w:t xml:space="preserve"> include the technology transfer rights that would </w:t>
      </w:r>
      <w:r w:rsidRPr="008445A6">
        <w:rPr>
          <w:rStyle w:val="StyleUnderline"/>
        </w:rPr>
        <w:t>accelerate that process in its arms deals</w:t>
      </w:r>
      <w:r w:rsidRPr="008445A6">
        <w:rPr>
          <w:sz w:val="10"/>
        </w:rPr>
        <w:t xml:space="preserve"> with the kingdom, China and</w:t>
      </w:r>
      <w:r w:rsidRPr="008445A6">
        <w:rPr>
          <w:rStyle w:val="StyleUnderline"/>
        </w:rPr>
        <w:t xml:space="preserve"> Russia are more than willing to do so</w:t>
      </w:r>
      <w:r w:rsidRPr="008445A6">
        <w:rPr>
          <w:sz w:val="10"/>
        </w:rPr>
        <w:t>. That said</w:t>
      </w:r>
      <w:proofErr w:type="gramStart"/>
      <w:r w:rsidRPr="008445A6">
        <w:rPr>
          <w:sz w:val="10"/>
        </w:rPr>
        <w:t>,</w:t>
      </w:r>
      <w:proofErr w:type="gramEnd"/>
      <w:r w:rsidRPr="008445A6">
        <w:rPr>
          <w:sz w:val="10"/>
        </w:rPr>
        <w:t xml:space="preserve"> there are significant limitations to how far and how quickly Saudi Arabia can diversify away from U.S. weapons suppliers. Nevertheless, </w:t>
      </w:r>
      <w:r w:rsidRPr="008445A6">
        <w:rPr>
          <w:rStyle w:val="StyleUnderline"/>
        </w:rPr>
        <w:t xml:space="preserve">a Saudi turn toward U.S. rivals will </w:t>
      </w:r>
      <w:r w:rsidRPr="008445A6">
        <w:rPr>
          <w:rStyle w:val="Emphasis"/>
          <w:sz w:val="28"/>
          <w:szCs w:val="28"/>
        </w:rPr>
        <w:t>certainly alienate Washington</w:t>
      </w:r>
      <w:r w:rsidRPr="008445A6">
        <w:rPr>
          <w:sz w:val="10"/>
        </w:rPr>
        <w:t xml:space="preserve">, as happened with a drone factory that China built in Saudi Arabia to serve the local market. Another key area to monitor will be how Saudi Arabia moves forward with its nuclear energy ambitions. It has been negotiating with the United States, China, Russia and others over the construction of nuclear power plants in the country. </w:t>
      </w:r>
      <w:proofErr w:type="gramStart"/>
      <w:r w:rsidRPr="008445A6">
        <w:rPr>
          <w:sz w:val="10"/>
        </w:rPr>
        <w:t>But</w:t>
      </w:r>
      <w:proofErr w:type="gramEnd"/>
      <w:r w:rsidRPr="008445A6">
        <w:rPr>
          <w:sz w:val="10"/>
        </w:rPr>
        <w:t xml:space="preserve"> the kingdom has demanded that much of the fuel enrichment and reprocessing cycle remain under its control, an idea that has not </w:t>
      </w:r>
      <w:proofErr w:type="spellStart"/>
      <w:r w:rsidRPr="008445A6">
        <w:rPr>
          <w:sz w:val="10"/>
        </w:rPr>
        <w:t>sat</w:t>
      </w:r>
      <w:proofErr w:type="spellEnd"/>
      <w:r w:rsidRPr="008445A6">
        <w:rPr>
          <w:sz w:val="10"/>
        </w:rPr>
        <w:t xml:space="preserve"> well with Washington over concerns that it could allow Riyadh to develop nuclear weapons. </w:t>
      </w:r>
      <w:proofErr w:type="gramStart"/>
      <w:r w:rsidRPr="008445A6">
        <w:rPr>
          <w:sz w:val="10"/>
        </w:rPr>
        <w:t>But</w:t>
      </w:r>
      <w:proofErr w:type="gramEnd"/>
      <w:r w:rsidRPr="008445A6">
        <w:rPr>
          <w:sz w:val="10"/>
        </w:rPr>
        <w:t xml:space="preserve"> if the United States is unwilling to budge on its position, Saudi leaders will certainly consider a deal with China or Russia, which may not adhere to the same standards. The kingdom’s human rights record is also likely to increase the distance between Saudi Arabia and the West. The outcry against the Saudi war in Yemen and </w:t>
      </w:r>
      <w:proofErr w:type="spellStart"/>
      <w:r w:rsidRPr="008445A6">
        <w:rPr>
          <w:sz w:val="10"/>
        </w:rPr>
        <w:t>Khashoggi</w:t>
      </w:r>
      <w:proofErr w:type="spellEnd"/>
      <w:r w:rsidRPr="008445A6">
        <w:rPr>
          <w:sz w:val="10"/>
        </w:rPr>
        <w:t xml:space="preserve"> has been growing in the U.S. Congress. </w:t>
      </w:r>
      <w:proofErr w:type="gramStart"/>
      <w:r w:rsidRPr="008445A6">
        <w:rPr>
          <w:sz w:val="10"/>
        </w:rPr>
        <w:t>But</w:t>
      </w:r>
      <w:proofErr w:type="gramEnd"/>
      <w:r w:rsidRPr="008445A6">
        <w:rPr>
          <w:sz w:val="10"/>
        </w:rPr>
        <w:t xml:space="preserve"> no real change in Saudi behavior can be expected as long as oil prices remain low and the kingdom continues to struggle to implement long-term economic reform under Saudi Vision 2030. That means that as the U.S. need for a close relationship with Saudi Arabia declines, Washington’s responses to such issues are likely to become increasingly harsh.</w:t>
      </w:r>
    </w:p>
    <w:p w:rsidR="009A48A2" w:rsidRPr="008445A6" w:rsidRDefault="009A48A2" w:rsidP="00D8596B">
      <w:pPr>
        <w:pStyle w:val="Heading3"/>
        <w:rPr>
          <w:rFonts w:cs="Times New Roman"/>
        </w:rPr>
      </w:pPr>
      <w:r w:rsidRPr="008445A6">
        <w:rPr>
          <w:rFonts w:cs="Times New Roman"/>
        </w:rPr>
        <w:t>L – FMF</w:t>
      </w:r>
    </w:p>
    <w:p w:rsidR="009A48A2" w:rsidRPr="008445A6" w:rsidRDefault="009A48A2" w:rsidP="009A48A2">
      <w:pPr>
        <w:pStyle w:val="Heading4"/>
        <w:rPr>
          <w:rFonts w:cs="Times New Roman"/>
        </w:rPr>
      </w:pPr>
      <w:r w:rsidRPr="008445A6">
        <w:rPr>
          <w:rFonts w:cs="Times New Roman"/>
        </w:rPr>
        <w:t>Making weapons actually cost something means purchases turn to cheaper suppliers</w:t>
      </w:r>
    </w:p>
    <w:p w:rsidR="009A48A2" w:rsidRPr="008445A6" w:rsidRDefault="009A48A2" w:rsidP="009A48A2">
      <w:r w:rsidRPr="008445A6">
        <w:rPr>
          <w:rStyle w:val="Style13ptBold"/>
        </w:rPr>
        <w:t xml:space="preserve">Thomas 17 </w:t>
      </w:r>
      <w:r w:rsidRPr="008445A6">
        <w:t xml:space="preserve">– Analyst in Middle Eastern Affairs [Clayton Thomas, Arms Sales in the Middle East: Trends and Analytical Perspectives for U.S. Policy; Congressional Research Service; </w:t>
      </w:r>
      <w:proofErr w:type="spellStart"/>
      <w:r w:rsidRPr="008445A6">
        <w:t>pg</w:t>
      </w:r>
      <w:proofErr w:type="spellEnd"/>
      <w:r w:rsidRPr="008445A6">
        <w:t xml:space="preserve"> 26-27; October 2017; </w:t>
      </w:r>
      <w:hyperlink r:id="rId11" w:history="1">
        <w:r w:rsidRPr="008445A6">
          <w:rPr>
            <w:rStyle w:val="Hyperlink"/>
          </w:rPr>
          <w:t>https://fas.org/sgp/crs/mideast/R44984.pdf</w:t>
        </w:r>
      </w:hyperlink>
      <w:r w:rsidRPr="008445A6">
        <w:t xml:space="preserve">] </w:t>
      </w:r>
      <w:proofErr w:type="spellStart"/>
      <w:r w:rsidRPr="008445A6">
        <w:t>mp</w:t>
      </w:r>
      <w:proofErr w:type="spellEnd"/>
    </w:p>
    <w:p w:rsidR="00C15678" w:rsidRPr="008445A6" w:rsidRDefault="00C15678" w:rsidP="009A48A2"/>
    <w:p w:rsidR="009A48A2" w:rsidRPr="008445A6" w:rsidRDefault="009A48A2" w:rsidP="009A48A2">
      <w:pPr>
        <w:rPr>
          <w:sz w:val="22"/>
          <w:u w:val="single"/>
        </w:rPr>
      </w:pPr>
      <w:r w:rsidRPr="008445A6">
        <w:rPr>
          <w:sz w:val="14"/>
        </w:rPr>
        <w:t xml:space="preserve">President </w:t>
      </w:r>
      <w:r w:rsidRPr="008445A6">
        <w:rPr>
          <w:sz w:val="22"/>
          <w:u w:val="single"/>
        </w:rPr>
        <w:t>Trump’s</w:t>
      </w:r>
      <w:r w:rsidRPr="008445A6">
        <w:rPr>
          <w:sz w:val="14"/>
        </w:rPr>
        <w:t xml:space="preserve"> FY2018 budget request </w:t>
      </w:r>
      <w:r w:rsidRPr="008445A6">
        <w:rPr>
          <w:sz w:val="22"/>
          <w:u w:val="single"/>
        </w:rPr>
        <w:t>proposes to cut FMF to a number of regional governments</w:t>
      </w:r>
      <w:r w:rsidRPr="008445A6">
        <w:rPr>
          <w:sz w:val="14"/>
        </w:rPr>
        <w:t xml:space="preserve">, including Bahrain, Iraq, Lebanon, Morocco, Oman, and Tunisia, </w:t>
      </w:r>
      <w:r w:rsidRPr="008445A6">
        <w:rPr>
          <w:sz w:val="22"/>
          <w:u w:val="single"/>
        </w:rPr>
        <w:t>while preserving FMF for Israel</w:t>
      </w:r>
      <w:r w:rsidRPr="008445A6">
        <w:rPr>
          <w:sz w:val="14"/>
        </w:rPr>
        <w:t xml:space="preserve"> (level with previous requested amounts, at $3.1 billion), </w:t>
      </w:r>
      <w:r w:rsidRPr="008445A6">
        <w:rPr>
          <w:sz w:val="22"/>
          <w:u w:val="single"/>
        </w:rPr>
        <w:t>Egypt</w:t>
      </w:r>
      <w:r w:rsidRPr="008445A6">
        <w:rPr>
          <w:sz w:val="14"/>
        </w:rPr>
        <w:t xml:space="preserve"> (also level, at $1.3 billion), </w:t>
      </w:r>
      <w:r w:rsidRPr="008445A6">
        <w:rPr>
          <w:sz w:val="22"/>
          <w:u w:val="single"/>
        </w:rPr>
        <w:t>and Jordan</w:t>
      </w:r>
      <w:r w:rsidRPr="008445A6">
        <w:rPr>
          <w:sz w:val="14"/>
        </w:rPr>
        <w:t xml:space="preserve"> ($350 million in FMF-Overseas Contingency Operations [OCO] funding, down from $450 million in FY2016). Those three nations make up $4.75 billion (or 93%) of the total $5.1 billion FMF request for FY2018. </w:t>
      </w:r>
      <w:r w:rsidRPr="008445A6">
        <w:rPr>
          <w:sz w:val="22"/>
          <w:u w:val="single"/>
        </w:rPr>
        <w:t>Pakistan is the only other identified recipient, with $100 million.</w:t>
      </w:r>
      <w:r w:rsidRPr="008445A6">
        <w:rPr>
          <w:sz w:val="14"/>
        </w:rPr>
        <w:t xml:space="preserve"> Under the FY2018 proposal, the remaining $200 million </w:t>
      </w:r>
      <w:proofErr w:type="gramStart"/>
      <w:r w:rsidRPr="008445A6">
        <w:rPr>
          <w:sz w:val="14"/>
        </w:rPr>
        <w:t>would be channeled</w:t>
      </w:r>
      <w:proofErr w:type="gramEnd"/>
      <w:r w:rsidRPr="008445A6">
        <w:rPr>
          <w:sz w:val="14"/>
        </w:rPr>
        <w:t xml:space="preserve"> into a “global fund” to be allocated to U.S. partners around the world, with a focus on loans “where possible and appropriate.”135 Some </w:t>
      </w:r>
      <w:r w:rsidRPr="008445A6">
        <w:rPr>
          <w:sz w:val="22"/>
          <w:u w:val="single"/>
        </w:rPr>
        <w:t>observers</w:t>
      </w:r>
      <w:r w:rsidRPr="008445A6">
        <w:rPr>
          <w:sz w:val="14"/>
        </w:rPr>
        <w:t xml:space="preserve"> have </w:t>
      </w:r>
      <w:r w:rsidRPr="008445A6">
        <w:rPr>
          <w:sz w:val="22"/>
          <w:u w:val="single"/>
        </w:rPr>
        <w:t>questioned the wisdom of converting FMF grants to loans</w:t>
      </w:r>
      <w:r w:rsidRPr="008445A6">
        <w:rPr>
          <w:sz w:val="14"/>
        </w:rPr>
        <w:t xml:space="preserve">, arguing that </w:t>
      </w:r>
      <w:r w:rsidRPr="008445A6">
        <w:rPr>
          <w:rStyle w:val="Emphasis"/>
        </w:rPr>
        <w:t>such a move could weaken the U.S. defense industrial base</w:t>
      </w:r>
      <w:r w:rsidRPr="008445A6">
        <w:rPr>
          <w:sz w:val="14"/>
        </w:rPr>
        <w:t xml:space="preserve">, </w:t>
      </w:r>
      <w:r w:rsidRPr="008445A6">
        <w:rPr>
          <w:sz w:val="22"/>
          <w:u w:val="single"/>
        </w:rPr>
        <w:t xml:space="preserve">making weapons procurement </w:t>
      </w:r>
      <w:r w:rsidRPr="008445A6">
        <w:rPr>
          <w:rStyle w:val="Emphasis"/>
        </w:rPr>
        <w:t>more expensive</w:t>
      </w:r>
      <w:r w:rsidRPr="008445A6">
        <w:rPr>
          <w:sz w:val="22"/>
          <w:u w:val="single"/>
        </w:rPr>
        <w:t xml:space="preserve"> for the United States itself</w:t>
      </w:r>
      <w:r w:rsidRPr="008445A6">
        <w:rPr>
          <w:sz w:val="14"/>
        </w:rPr>
        <w:t xml:space="preserve">, </w:t>
      </w:r>
      <w:r w:rsidRPr="008445A6">
        <w:rPr>
          <w:sz w:val="22"/>
          <w:u w:val="single"/>
        </w:rPr>
        <w:t xml:space="preserve">and that </w:t>
      </w:r>
      <w:r w:rsidRPr="008445A6">
        <w:rPr>
          <w:rStyle w:val="Emphasis"/>
        </w:rPr>
        <w:t>countries accustomed to obtaining weapons at no cost would turn to cheaper alternative providers like Russia or China</w:t>
      </w:r>
      <w:r w:rsidRPr="008445A6">
        <w:rPr>
          <w:sz w:val="22"/>
          <w:u w:val="single"/>
        </w:rPr>
        <w:t>. 136 At least one Senator has expressed the same misgivings</w:t>
      </w:r>
      <w:r w:rsidRPr="008445A6">
        <w:t>.137</w:t>
      </w:r>
    </w:p>
    <w:p w:rsidR="00D8596B" w:rsidRPr="008445A6" w:rsidRDefault="00DF71B4" w:rsidP="00D8596B">
      <w:pPr>
        <w:pStyle w:val="Heading3"/>
        <w:rPr>
          <w:rFonts w:cs="Times New Roman"/>
        </w:rPr>
      </w:pPr>
      <w:r w:rsidRPr="008445A6">
        <w:rPr>
          <w:rFonts w:cs="Times New Roman"/>
        </w:rPr>
        <w:t>L –</w:t>
      </w:r>
      <w:r w:rsidR="00D8596B" w:rsidRPr="008445A6">
        <w:rPr>
          <w:rFonts w:cs="Times New Roman"/>
        </w:rPr>
        <w:t xml:space="preserve"> AT interoperability</w:t>
      </w:r>
    </w:p>
    <w:p w:rsidR="00D8596B" w:rsidRPr="008445A6" w:rsidRDefault="00D8596B" w:rsidP="00D8596B">
      <w:pPr>
        <w:pStyle w:val="Heading4"/>
        <w:rPr>
          <w:rFonts w:cs="Times New Roman"/>
        </w:rPr>
      </w:pPr>
      <w:r w:rsidRPr="008445A6">
        <w:rPr>
          <w:rFonts w:cs="Times New Roman"/>
        </w:rPr>
        <w:t>Drones proves countries can operate dual-country tech---and they can transition quickly</w:t>
      </w:r>
    </w:p>
    <w:p w:rsidR="00D8596B" w:rsidRPr="008445A6" w:rsidRDefault="00D8596B" w:rsidP="00D8596B">
      <w:r w:rsidRPr="008445A6">
        <w:t xml:space="preserve">Peter </w:t>
      </w:r>
      <w:r w:rsidRPr="008445A6">
        <w:rPr>
          <w:b/>
          <w:bCs/>
          <w:sz w:val="26"/>
          <w:szCs w:val="26"/>
        </w:rPr>
        <w:t>Apps, 6-18</w:t>
      </w:r>
      <w:r w:rsidRPr="008445A6">
        <w:t xml:space="preserve">-2019, "Turkey, the S-400 and the new arms sale geopolitics," Japan Times, </w:t>
      </w:r>
      <w:hyperlink r:id="rId12" w:anchor=".XRE2behKjIU" w:history="1">
        <w:r w:rsidRPr="008445A6">
          <w:rPr>
            <w:rStyle w:val="Hyperlink"/>
          </w:rPr>
          <w:t>https://www.japantimes.co.jp/opinion/2019/06/18/commentary/world-commentary/turkey-s-400-new-arms-sale-geopolitics/#.XRE2behKjIU</w:t>
        </w:r>
      </w:hyperlink>
      <w:r w:rsidRPr="008445A6">
        <w:t xml:space="preserve"> </w:t>
      </w:r>
    </w:p>
    <w:p w:rsidR="00D8596B" w:rsidRPr="008445A6" w:rsidRDefault="00D8596B" w:rsidP="00D8596B"/>
    <w:p w:rsidR="00D8596B" w:rsidRPr="008445A6" w:rsidRDefault="00D8596B" w:rsidP="00D8596B">
      <w:pPr>
        <w:rPr>
          <w:u w:val="single"/>
        </w:rPr>
      </w:pPr>
      <w:r w:rsidRPr="008445A6">
        <w:rPr>
          <w:sz w:val="12"/>
        </w:rPr>
        <w:t xml:space="preserve">Sometime next month, Russia may begin shipping its S-400 air defense system to Turkey. </w:t>
      </w:r>
      <w:proofErr w:type="gramStart"/>
      <w:r w:rsidRPr="008445A6">
        <w:rPr>
          <w:sz w:val="12"/>
        </w:rPr>
        <w:t>It is a move that</w:t>
      </w:r>
      <w:proofErr w:type="gramEnd"/>
      <w:r w:rsidRPr="008445A6">
        <w:rPr>
          <w:sz w:val="12"/>
        </w:rPr>
        <w:t xml:space="preserve"> divides NATO, may see the Turkish military kicked out of the F-35 Joint Strike Fighter project, and demonstrates just how central yet divisive high-tech weapons exports have become. Throughout the Cold War, weapons shipments from both East and West were vital for entrenching alliances and establishing spheres of interest. While some nations — particularly the United Arab Emirates and Saudi Arabia — embraced cutting-edge U.S. technology, many others purchased Russian — hard-wearing, often cheaper equipment that came with wider Soviet diplomatic and economic support. The world now is rather more complex. A growing number of countries, such as Turkey, Iraq and India, wish to hedge their bets and buy from both. </w:t>
      </w:r>
      <w:proofErr w:type="gramStart"/>
      <w:r w:rsidRPr="008445A6">
        <w:rPr>
          <w:sz w:val="12"/>
        </w:rPr>
        <w:t>That’s</w:t>
      </w:r>
      <w:proofErr w:type="gramEnd"/>
      <w:r w:rsidRPr="008445A6">
        <w:rPr>
          <w:sz w:val="12"/>
        </w:rPr>
        <w:t xml:space="preserve"> understandable — but changing technology brings further complications. As the current U.S.-Turkey row shows all too clearly, mixing and matching the latest Russian and U.S. systems is something Washington does not take lightly. Last week, Turkish pilots found themselves pulled from flying F-35s in Arizona, an apparent indication of just how seriously the United States takes the issue. If it goes ahead with the purchase, Ankara may also face U.S. financial sanctions, inflicting further damage on an already fragile economy. For Turkish President </w:t>
      </w:r>
      <w:proofErr w:type="spellStart"/>
      <w:r w:rsidRPr="008445A6">
        <w:rPr>
          <w:sz w:val="12"/>
        </w:rPr>
        <w:t>Tayyip</w:t>
      </w:r>
      <w:proofErr w:type="spellEnd"/>
      <w:r w:rsidRPr="008445A6">
        <w:rPr>
          <w:sz w:val="12"/>
        </w:rPr>
        <w:t xml:space="preserve"> Erdogan, this appears a matter of pride. Having felt largely ignored by the U.S. over the Syria war, Turkey has found itself increasingly at loggerheads with Washington. That came to a head after an attempted coup in 2016, when Erdogan seems to have felt the U.S. was too slow in backing him. In some ways, the S-400 is a poorly designed purchase for an insecure autocrat — particularly anyone whose deepest fear is that one day they might face U.S.-backed “regime change.” Developed in the 1990s and refined with lessons from the 1999 Kosovo war, it </w:t>
      </w:r>
      <w:proofErr w:type="gramStart"/>
      <w:r w:rsidRPr="008445A6">
        <w:rPr>
          <w:sz w:val="12"/>
        </w:rPr>
        <w:t>is intended</w:t>
      </w:r>
      <w:proofErr w:type="gramEnd"/>
      <w:r w:rsidRPr="008445A6">
        <w:rPr>
          <w:sz w:val="12"/>
        </w:rPr>
        <w:t xml:space="preserve"> to provide an integrated air defense that would prevent U.S. or other forces from seizing air superiority as quickly as they did in Kosovo or the two Gulf wars. Among other attributes, that means its users — and almost certainly also its Russian manufacturers — can share data and insights, boosting their preparedness for any attack. That capability, of course, is key to the current U.S.-Turkish standoff. America’s greatest worry is that once Turkey takes delivery of its F-35s — and then uses them in simulated </w:t>
      </w:r>
      <w:proofErr w:type="spellStart"/>
      <w:r w:rsidRPr="008445A6">
        <w:rPr>
          <w:sz w:val="12"/>
        </w:rPr>
        <w:t>wargames</w:t>
      </w:r>
      <w:proofErr w:type="spellEnd"/>
      <w:r w:rsidRPr="008445A6">
        <w:rPr>
          <w:sz w:val="12"/>
        </w:rPr>
        <w:t xml:space="preserve"> with the S-400 — it will inevitably learn ways in which the aircraft’s stealth characteristics </w:t>
      </w:r>
      <w:proofErr w:type="gramStart"/>
      <w:r w:rsidRPr="008445A6">
        <w:rPr>
          <w:sz w:val="12"/>
        </w:rPr>
        <w:t>can be detected and targeted</w:t>
      </w:r>
      <w:proofErr w:type="gramEnd"/>
      <w:r w:rsidRPr="008445A6">
        <w:rPr>
          <w:sz w:val="12"/>
        </w:rPr>
        <w:t xml:space="preserve">. If Russia were to gain that information — and some analysts suspect it might be transferred almost immediately from the S-400’s networks — then the technical edge of one of the most expensive aircraft in recent history would be lost. Already, U.S. and other NATO officials are concerned enough about Russia’s spreading influence, not to mention the way in which regional powers are turning to Russian and Chinese technology over U.S. systems. Iraq, Qatar, Saudi Arabia, Egypt and India are among U.S. allies reported to be considering the S-400. Crucially, none of those states is also part of the F-35 program, meaning the level of concern over secrets being lost is inevitably much lower. Still, the growth of Russian and Chinese arms sales in the region is a clear sign of diminishing U.S. influence. </w:t>
      </w:r>
      <w:r w:rsidRPr="008445A6">
        <w:rPr>
          <w:rStyle w:val="StyleUnderline"/>
        </w:rPr>
        <w:t>After Washington refused to sell armed predator drones to countries in the region, several states — including Saudi Arabia, the United Arab Emirates and Iraq — have purchased armed Chinese u</w:t>
      </w:r>
      <w:r w:rsidRPr="008445A6">
        <w:rPr>
          <w:sz w:val="12"/>
        </w:rPr>
        <w:t xml:space="preserve">nmanned </w:t>
      </w:r>
      <w:r w:rsidRPr="008445A6">
        <w:rPr>
          <w:rStyle w:val="StyleUnderline"/>
        </w:rPr>
        <w:t>a</w:t>
      </w:r>
      <w:r w:rsidRPr="008445A6">
        <w:rPr>
          <w:sz w:val="12"/>
        </w:rPr>
        <w:t>erial</w:t>
      </w:r>
      <w:r w:rsidRPr="008445A6">
        <w:rPr>
          <w:rStyle w:val="StyleUnderline"/>
        </w:rPr>
        <w:t xml:space="preserve"> v</w:t>
      </w:r>
      <w:r w:rsidRPr="008445A6">
        <w:rPr>
          <w:sz w:val="12"/>
        </w:rPr>
        <w:t>ehicle</w:t>
      </w:r>
      <w:r w:rsidRPr="008445A6">
        <w:rPr>
          <w:rStyle w:val="StyleUnderline"/>
        </w:rPr>
        <w:t>s that are now a frequent sight in the skies over war zones such as Yemen</w:t>
      </w:r>
      <w:r w:rsidRPr="008445A6">
        <w:rPr>
          <w:sz w:val="12"/>
        </w:rPr>
        <w:t xml:space="preserve">. </w:t>
      </w:r>
      <w:r w:rsidRPr="008445A6">
        <w:rPr>
          <w:rStyle w:val="Emphasis"/>
        </w:rPr>
        <w:t xml:space="preserve">Simpler Russian </w:t>
      </w:r>
      <w:r w:rsidRPr="008445A6">
        <w:rPr>
          <w:sz w:val="12"/>
        </w:rPr>
        <w:t>and Chinese</w:t>
      </w:r>
      <w:r w:rsidRPr="008445A6">
        <w:rPr>
          <w:rStyle w:val="Emphasis"/>
        </w:rPr>
        <w:t xml:space="preserve"> technology is also</w:t>
      </w:r>
      <w:r w:rsidRPr="008445A6">
        <w:rPr>
          <w:sz w:val="12"/>
        </w:rPr>
        <w:t xml:space="preserve"> sometimes</w:t>
      </w:r>
      <w:r w:rsidRPr="008445A6">
        <w:rPr>
          <w:rStyle w:val="Emphasis"/>
        </w:rPr>
        <w:t xml:space="preserve"> </w:t>
      </w:r>
      <w:r w:rsidRPr="008445A6">
        <w:rPr>
          <w:rStyle w:val="Emphasis"/>
          <w:sz w:val="28"/>
          <w:szCs w:val="28"/>
        </w:rPr>
        <w:t>simply faster to get into service</w:t>
      </w:r>
      <w:r w:rsidRPr="008445A6">
        <w:rPr>
          <w:rStyle w:val="Emphasis"/>
        </w:rPr>
        <w:t xml:space="preserve"> — the most striking example being Iraq’s Su-25 </w:t>
      </w:r>
      <w:proofErr w:type="spellStart"/>
      <w:r w:rsidRPr="008445A6">
        <w:rPr>
          <w:rStyle w:val="Emphasis"/>
        </w:rPr>
        <w:t>Frogfoot</w:t>
      </w:r>
      <w:proofErr w:type="spellEnd"/>
      <w:r w:rsidRPr="008445A6">
        <w:rPr>
          <w:sz w:val="12"/>
        </w:rPr>
        <w:t xml:space="preserve"> ground attack aircraft, </w:t>
      </w:r>
      <w:r w:rsidRPr="008445A6">
        <w:rPr>
          <w:rStyle w:val="StyleUnderline"/>
        </w:rPr>
        <w:t>bought from Moscow in 2014</w:t>
      </w:r>
      <w:r w:rsidRPr="008445A6">
        <w:rPr>
          <w:sz w:val="12"/>
        </w:rPr>
        <w:t xml:space="preserve"> at the height of the Islamic State advance and thrown into action mere days later. For Beijing and particularly Moscow, conflict in the Middle East makes it an appealing sales destination, both for otherwise obsolete equipment and cutting-edge new platforms. In Syria, Moscow has made a highly public point of testing a number of new weapons systems, including unmanned tanks, as well as getting its commanders experience in the messy realities of modern warfare. Fundamentally, such activity in Syria and the Turkey S-400 sale are signs of </w:t>
      </w:r>
      <w:proofErr w:type="gramStart"/>
      <w:r w:rsidRPr="008445A6">
        <w:rPr>
          <w:sz w:val="12"/>
        </w:rPr>
        <w:t>Moscow’s</w:t>
      </w:r>
      <w:proofErr w:type="gramEnd"/>
      <w:r w:rsidRPr="008445A6">
        <w:rPr>
          <w:sz w:val="12"/>
        </w:rPr>
        <w:t xml:space="preserve"> geopolitical posturing, demonstrating the ability of President Vladimir Putin and the Russian state to extend its will across the Middle East. </w:t>
      </w:r>
      <w:proofErr w:type="gramStart"/>
      <w:r w:rsidRPr="008445A6">
        <w:rPr>
          <w:sz w:val="12"/>
        </w:rPr>
        <w:t>And</w:t>
      </w:r>
      <w:proofErr w:type="gramEnd"/>
      <w:r w:rsidRPr="008445A6">
        <w:rPr>
          <w:sz w:val="12"/>
        </w:rPr>
        <w:t xml:space="preserve"> perhaps equally importantly, the inability of the U.S. to stop it. When it comes to the S-</w:t>
      </w:r>
      <w:proofErr w:type="gramStart"/>
      <w:r w:rsidRPr="008445A6">
        <w:rPr>
          <w:sz w:val="12"/>
        </w:rPr>
        <w:t>400s, that</w:t>
      </w:r>
      <w:proofErr w:type="gramEnd"/>
      <w:r w:rsidRPr="008445A6">
        <w:rPr>
          <w:sz w:val="12"/>
        </w:rPr>
        <w:t xml:space="preserve"> puts Erdogan in an awkward position. If he cancels the purchase, he will look weak and burn down his relationship with Moscow. If he goes ahead, however, Washington has a </w:t>
      </w:r>
      <w:proofErr w:type="gramStart"/>
      <w:r w:rsidRPr="008445A6">
        <w:rPr>
          <w:sz w:val="12"/>
        </w:rPr>
        <w:t>vested interest</w:t>
      </w:r>
      <w:proofErr w:type="gramEnd"/>
      <w:r w:rsidRPr="008445A6">
        <w:rPr>
          <w:sz w:val="12"/>
        </w:rPr>
        <w:t xml:space="preserve"> in exacting a high price, making sure that Turkey regrets its decision. None of it does anything to solve the problems of the Middle East. </w:t>
      </w:r>
      <w:proofErr w:type="gramStart"/>
      <w:r w:rsidRPr="008445A6">
        <w:rPr>
          <w:sz w:val="12"/>
        </w:rPr>
        <w:t>But</w:t>
      </w:r>
      <w:proofErr w:type="gramEnd"/>
      <w:r w:rsidRPr="008445A6">
        <w:rPr>
          <w:sz w:val="12"/>
        </w:rPr>
        <w:t xml:space="preserve"> it feels like yet another sign of rising international rivalry quietly running ever more out-of-control.</w:t>
      </w:r>
    </w:p>
    <w:p w:rsidR="00D8596B" w:rsidRPr="008445A6" w:rsidRDefault="00D8596B" w:rsidP="00D8596B">
      <w:pPr>
        <w:pStyle w:val="Heading4"/>
        <w:rPr>
          <w:rFonts w:cs="Times New Roman"/>
        </w:rPr>
      </w:pPr>
      <w:r w:rsidRPr="008445A6">
        <w:rPr>
          <w:rFonts w:cs="Times New Roman"/>
        </w:rPr>
        <w:t xml:space="preserve">Purchasers will choose to </w:t>
      </w:r>
      <w:r w:rsidRPr="008445A6">
        <w:rPr>
          <w:rFonts w:cs="Times New Roman"/>
          <w:u w:val="single"/>
        </w:rPr>
        <w:t>sacrifice interoperability</w:t>
      </w:r>
      <w:r w:rsidRPr="008445A6">
        <w:rPr>
          <w:rFonts w:cs="Times New Roman"/>
        </w:rPr>
        <w:t xml:space="preserve"> with the US after the plan</w:t>
      </w:r>
    </w:p>
    <w:p w:rsidR="00D8596B" w:rsidRPr="008445A6" w:rsidRDefault="00D8596B" w:rsidP="00D8596B">
      <w:proofErr w:type="spellStart"/>
      <w:r w:rsidRPr="008445A6">
        <w:rPr>
          <w:rStyle w:val="Style13ptBold"/>
        </w:rPr>
        <w:t>Benard</w:t>
      </w:r>
      <w:proofErr w:type="spellEnd"/>
      <w:r w:rsidRPr="008445A6">
        <w:rPr>
          <w:rStyle w:val="Style13ptBold"/>
        </w:rPr>
        <w:t xml:space="preserve"> 18</w:t>
      </w:r>
      <w:r w:rsidRPr="008445A6">
        <w:t xml:space="preserve"> - visiting fellow at Stanford’s Hoover Institution, is managing partner of an American private equity firm focused on Asia and Africa (Alexander, “US needs to sell more weapons as Russia and China fill the breach,” </w:t>
      </w:r>
      <w:r w:rsidRPr="008445A6">
        <w:rPr>
          <w:i/>
        </w:rPr>
        <w:t>The Australian</w:t>
      </w:r>
      <w:r w:rsidRPr="008445A6">
        <w:t>, Press Reader)//BB</w:t>
      </w:r>
    </w:p>
    <w:p w:rsidR="00D8596B" w:rsidRPr="008445A6" w:rsidRDefault="00D8596B" w:rsidP="00D8596B"/>
    <w:p w:rsidR="00D8596B" w:rsidRPr="008445A6" w:rsidRDefault="00D8596B" w:rsidP="00D8596B">
      <w:r w:rsidRPr="008445A6">
        <w:rPr>
          <w:rStyle w:val="StyleUnderline"/>
        </w:rPr>
        <w:t>The US government blocks weapons sales to foreign countries for various reasons</w:t>
      </w:r>
      <w:r w:rsidRPr="008445A6">
        <w:t xml:space="preserve">. Congress is often wary of selling arms to countries that could use them to undermine civil liberties. The </w:t>
      </w:r>
      <w:proofErr w:type="spellStart"/>
      <w:r w:rsidRPr="008445A6">
        <w:t>Defence</w:t>
      </w:r>
      <w:proofErr w:type="spellEnd"/>
      <w:r w:rsidRPr="008445A6">
        <w:t xml:space="preserve"> Department often worries the purchasing country could allow sensitive US technology to fall into the wrong hands. The State Department arms-control bureau has a general aversion to any weapons proliferation on grounds that it could trigger an arms race. These are valid concerns. </w:t>
      </w:r>
      <w:proofErr w:type="gramStart"/>
      <w:r w:rsidRPr="008445A6">
        <w:rPr>
          <w:rStyle w:val="StyleUnderline"/>
        </w:rPr>
        <w:t>But</w:t>
      </w:r>
      <w:proofErr w:type="gramEnd"/>
      <w:r w:rsidRPr="008445A6">
        <w:t xml:space="preserve"> as </w:t>
      </w:r>
      <w:r w:rsidRPr="008445A6">
        <w:rPr>
          <w:rStyle w:val="StyleUnderline"/>
        </w:rPr>
        <w:t xml:space="preserve">Russia and China actively pursue weapons sales as part of an </w:t>
      </w:r>
      <w:r w:rsidRPr="008445A6">
        <w:rPr>
          <w:rStyle w:val="Emphasis"/>
        </w:rPr>
        <w:t>aggressive strategy to expand their spheres of influence</w:t>
      </w:r>
      <w:r w:rsidRPr="008445A6">
        <w:t xml:space="preserve">, US strategic interests must be given more weight. Over the past decade, Russia has easily maintained its position as the world’s second-largest weapons supplier, comprising 22 per cent of global sales from 2013-17. Chinese arms exports increased by nearly 40 per cent from 2013-17 compared with the previous four years, the largest increase for any large exporter country except Israel, according to the Stockholm International Peace Research Institute. Neither Russia nor China has qualms about selling weapons to even brazen human-rights violators. In </w:t>
      </w:r>
      <w:proofErr w:type="gramStart"/>
      <w:r w:rsidRPr="008445A6">
        <w:t>fact</w:t>
      </w:r>
      <w:proofErr w:type="gramEnd"/>
      <w:r w:rsidRPr="008445A6">
        <w:t xml:space="preserve"> they often provide the technologies authoritarian governments use to surveil and repress their citizens. </w:t>
      </w:r>
      <w:proofErr w:type="gramStart"/>
      <w:r w:rsidRPr="008445A6">
        <w:t>And</w:t>
      </w:r>
      <w:proofErr w:type="gramEnd"/>
      <w:r w:rsidRPr="008445A6">
        <w:t xml:space="preserve"> they are especially eager to peel off countries the US has declined to arm. Russia sells aircraft, submarines, anti-aircraft systems and missiles. China has made strides in advanced missile systems as well as unmanned aerial vehicles. </w:t>
      </w:r>
      <w:r w:rsidRPr="008445A6">
        <w:rPr>
          <w:rStyle w:val="StyleUnderline"/>
        </w:rPr>
        <w:t>The sale of these sophisticated weapons poses a direct threat to US security interests</w:t>
      </w:r>
      <w:r w:rsidRPr="008445A6">
        <w:t xml:space="preserve">. </w:t>
      </w:r>
      <w:r w:rsidRPr="008445A6">
        <w:rPr>
          <w:rStyle w:val="StyleUnderline"/>
        </w:rPr>
        <w:t xml:space="preserve">It also creates challenges around interoperability. Technologies developed by the Russians and Chinese — such as advanced radars, sonars, sensors and communications platforms — cannot integrate effectively with US technologies. The more a country purchases from Russia or China, </w:t>
      </w:r>
      <w:r w:rsidRPr="008445A6">
        <w:rPr>
          <w:rStyle w:val="Emphasis"/>
        </w:rPr>
        <w:t>the less able it is to purchase from the US in the future</w:t>
      </w:r>
      <w:r w:rsidRPr="008445A6">
        <w:rPr>
          <w:rStyle w:val="StyleUnderline"/>
        </w:rPr>
        <w:t xml:space="preserve">, pushing a country further out of America’s security orbit. The lack of interoperability would also present major obstacles if the US needed to fight a war alongside an ally whose advanced military equipment </w:t>
      </w:r>
      <w:proofErr w:type="gramStart"/>
      <w:r w:rsidRPr="008445A6">
        <w:rPr>
          <w:rStyle w:val="StyleUnderline"/>
        </w:rPr>
        <w:t>had been sourced</w:t>
      </w:r>
      <w:proofErr w:type="gramEnd"/>
      <w:r w:rsidRPr="008445A6">
        <w:rPr>
          <w:rStyle w:val="StyleUnderline"/>
        </w:rPr>
        <w:t xml:space="preserve"> from Russia or China</w:t>
      </w:r>
      <w:r w:rsidRPr="008445A6">
        <w:t xml:space="preserve">. </w:t>
      </w:r>
      <w:r w:rsidRPr="008445A6">
        <w:rPr>
          <w:rStyle w:val="StyleUnderline"/>
        </w:rPr>
        <w:t xml:space="preserve">Countries cut off by the US </w:t>
      </w:r>
      <w:r w:rsidRPr="008445A6">
        <w:rPr>
          <w:rStyle w:val="Emphasis"/>
        </w:rPr>
        <w:t>will still</w:t>
      </w:r>
      <w:r w:rsidRPr="008445A6">
        <w:rPr>
          <w:rStyle w:val="StyleUnderline"/>
        </w:rPr>
        <w:t xml:space="preserve"> be able to </w:t>
      </w:r>
      <w:r w:rsidRPr="008445A6">
        <w:rPr>
          <w:rStyle w:val="Emphasis"/>
        </w:rPr>
        <w:t>purchase advanced systems</w:t>
      </w:r>
      <w:r w:rsidRPr="008445A6">
        <w:rPr>
          <w:rStyle w:val="StyleUnderline"/>
        </w:rPr>
        <w:t xml:space="preserve">. Worse, they will be able to do so </w:t>
      </w:r>
      <w:r w:rsidRPr="008445A6">
        <w:rPr>
          <w:rStyle w:val="Emphasis"/>
        </w:rPr>
        <w:t>without depending on the US</w:t>
      </w:r>
      <w:r w:rsidRPr="008445A6">
        <w:rPr>
          <w:rStyle w:val="StyleUnderline"/>
        </w:rPr>
        <w:t xml:space="preserve"> </w:t>
      </w:r>
      <w:r w:rsidRPr="008445A6">
        <w:t xml:space="preserve">for maintenance, ammunition or spare parts. This eliminates a key lever for US influence in the event that human-rights abuses occur, for instance. Take Turkey. In 2016 and </w:t>
      </w:r>
      <w:proofErr w:type="gramStart"/>
      <w:r w:rsidRPr="008445A6">
        <w:t>2017</w:t>
      </w:r>
      <w:proofErr w:type="gramEnd"/>
      <w:r w:rsidRPr="008445A6">
        <w:t xml:space="preserve"> it had been attempting to purchase helicopters and other technology from US manufacturers, but was turned down due to concerns around deteriorating governance. Then late last year it acquired a sophisticated missile-</w:t>
      </w:r>
      <w:proofErr w:type="spellStart"/>
      <w:r w:rsidRPr="008445A6">
        <w:t>defence</w:t>
      </w:r>
      <w:proofErr w:type="spellEnd"/>
      <w:r w:rsidRPr="008445A6">
        <w:t xml:space="preserve"> system from Russia for $US2.5 </w:t>
      </w:r>
      <w:proofErr w:type="gramStart"/>
      <w:r w:rsidRPr="008445A6">
        <w:t>billion</w:t>
      </w:r>
      <w:proofErr w:type="gramEnd"/>
      <w:r w:rsidRPr="008445A6">
        <w:t xml:space="preserve">, an unprecedented move for a member of NATO. Vietnam’s relations with the US have been pleasantly thawing, partly because of a common concern around China’s aggressiveness in the Indo-Pacific region. The US lifted its arms embargo on Vietnam in 2016, but residual concerns about human rights have largely limited sales to sonars and radars. In </w:t>
      </w:r>
      <w:proofErr w:type="gramStart"/>
      <w:r w:rsidRPr="008445A6">
        <w:t>addition</w:t>
      </w:r>
      <w:proofErr w:type="gramEnd"/>
      <w:r w:rsidRPr="008445A6">
        <w:t xml:space="preserve"> the US has not provided meaningful military assistance to Vietnam to help offset costs. As a result, Vietnam continues to purchase much of its military equipment from Russia, which often </w:t>
      </w:r>
      <w:proofErr w:type="spellStart"/>
      <w:r w:rsidRPr="008445A6">
        <w:t>subsidises</w:t>
      </w:r>
      <w:proofErr w:type="spellEnd"/>
      <w:r w:rsidRPr="008445A6">
        <w:t xml:space="preserve"> the transactions. </w:t>
      </w:r>
      <w:proofErr w:type="gramStart"/>
      <w:r w:rsidRPr="008445A6">
        <w:t>Or</w:t>
      </w:r>
      <w:proofErr w:type="gramEnd"/>
      <w:r w:rsidRPr="008445A6">
        <w:t xml:space="preserve"> consider Thailand, traditionally one of America’s closest security partners in Asia. A 2014 coup caused concern about the country’s trajectory and led the US to limit some weapons sales. China took immediate advantage, signing a deal to sell over $US1bn of submarines to the Thai navy. Late last year Bangkok announced plans to establish a joint naval </w:t>
      </w:r>
      <w:proofErr w:type="spellStart"/>
      <w:r w:rsidRPr="008445A6">
        <w:t>centre</w:t>
      </w:r>
      <w:proofErr w:type="spellEnd"/>
      <w:r w:rsidRPr="008445A6">
        <w:t xml:space="preserve"> with Beijing to service those submarines, as well as a joint arms factory to produce and maintain other military equipment. There are more examples around the world. </w:t>
      </w:r>
      <w:r w:rsidRPr="008445A6">
        <w:rPr>
          <w:rStyle w:val="StyleUnderline"/>
        </w:rPr>
        <w:t>As the US moves into a phase of more intense competition with Russia</w:t>
      </w:r>
      <w:r w:rsidRPr="008445A6">
        <w:t xml:space="preserve"> and especially China, </w:t>
      </w:r>
      <w:r w:rsidRPr="008445A6">
        <w:rPr>
          <w:rStyle w:val="StyleUnderline"/>
        </w:rPr>
        <w:t>its approach to arms transfers must change</w:t>
      </w:r>
      <w:r w:rsidRPr="008445A6">
        <w:t xml:space="preserve">. </w:t>
      </w:r>
      <w:r w:rsidRPr="008445A6">
        <w:rPr>
          <w:rStyle w:val="StyleUnderline"/>
        </w:rPr>
        <w:t xml:space="preserve">If not, its global security partnerships </w:t>
      </w:r>
      <w:proofErr w:type="gramStart"/>
      <w:r w:rsidRPr="008445A6">
        <w:rPr>
          <w:rStyle w:val="StyleUnderline"/>
        </w:rPr>
        <w:t xml:space="preserve">will be </w:t>
      </w:r>
      <w:r w:rsidRPr="008445A6">
        <w:t>steadily eroded</w:t>
      </w:r>
      <w:proofErr w:type="gramEnd"/>
      <w:r w:rsidRPr="008445A6">
        <w:rPr>
          <w:rStyle w:val="StyleUnderline"/>
        </w:rPr>
        <w:t xml:space="preserve"> by </w:t>
      </w:r>
      <w:r w:rsidRPr="008445A6">
        <w:rPr>
          <w:rStyle w:val="Emphasis"/>
        </w:rPr>
        <w:t>more assertive and less scrupulous rivals</w:t>
      </w:r>
      <w:r w:rsidRPr="008445A6">
        <w:t>.</w:t>
      </w:r>
    </w:p>
    <w:p w:rsidR="009A48A2" w:rsidRPr="008445A6" w:rsidRDefault="009A48A2" w:rsidP="009A48A2">
      <w:pPr>
        <w:pStyle w:val="Heading4"/>
        <w:rPr>
          <w:rFonts w:cs="Times New Roman"/>
        </w:rPr>
      </w:pPr>
      <w:r w:rsidRPr="008445A6">
        <w:rPr>
          <w:rFonts w:cs="Times New Roman"/>
        </w:rPr>
        <w:t>Turkey proves</w:t>
      </w:r>
    </w:p>
    <w:p w:rsidR="009A48A2" w:rsidRPr="008445A6" w:rsidRDefault="009A48A2" w:rsidP="009A48A2">
      <w:r w:rsidRPr="008445A6">
        <w:rPr>
          <w:rStyle w:val="Style13ptBold"/>
        </w:rPr>
        <w:t xml:space="preserve">Thomas 17 </w:t>
      </w:r>
      <w:r w:rsidRPr="008445A6">
        <w:t xml:space="preserve">– Analyst in Middle Eastern Affairs [Clayton Thomas, Arms Sales in the Middle East: Trends and Analytical Perspectives for U.S. Policy; Congressional Research Service; </w:t>
      </w:r>
      <w:proofErr w:type="spellStart"/>
      <w:r w:rsidRPr="008445A6">
        <w:t>pg</w:t>
      </w:r>
      <w:proofErr w:type="spellEnd"/>
      <w:r w:rsidRPr="008445A6">
        <w:t xml:space="preserve"> 12-14; October 2017; </w:t>
      </w:r>
      <w:hyperlink r:id="rId13" w:history="1">
        <w:r w:rsidRPr="008445A6">
          <w:rPr>
            <w:rStyle w:val="Hyperlink"/>
          </w:rPr>
          <w:t>https://fas.org/sgp/crs/mideast/R44984.pdf</w:t>
        </w:r>
      </w:hyperlink>
      <w:r w:rsidRPr="008445A6">
        <w:t xml:space="preserve">] </w:t>
      </w:r>
      <w:proofErr w:type="spellStart"/>
      <w:r w:rsidRPr="008445A6">
        <w:t>mp</w:t>
      </w:r>
      <w:proofErr w:type="spellEnd"/>
    </w:p>
    <w:p w:rsidR="009A48A2" w:rsidRPr="008445A6" w:rsidRDefault="009A48A2" w:rsidP="009A48A2">
      <w:pPr>
        <w:rPr>
          <w:sz w:val="14"/>
        </w:rPr>
      </w:pPr>
      <w:r w:rsidRPr="008445A6">
        <w:rPr>
          <w:u w:val="single"/>
        </w:rPr>
        <w:t>Turkey has</w:t>
      </w:r>
      <w:r w:rsidRPr="008445A6">
        <w:rPr>
          <w:sz w:val="14"/>
        </w:rPr>
        <w:t xml:space="preserve"> </w:t>
      </w:r>
      <w:r w:rsidRPr="008445A6">
        <w:rPr>
          <w:u w:val="single"/>
        </w:rPr>
        <w:t>historically been one of the largest recipients of U.S. arms</w:t>
      </w:r>
      <w:r w:rsidRPr="008445A6">
        <w:rPr>
          <w:sz w:val="14"/>
        </w:rPr>
        <w:t xml:space="preserve">, </w:t>
      </w:r>
      <w:r w:rsidRPr="008445A6">
        <w:rPr>
          <w:u w:val="single"/>
        </w:rPr>
        <w:t>owing</w:t>
      </w:r>
      <w:r w:rsidRPr="008445A6">
        <w:rPr>
          <w:sz w:val="14"/>
        </w:rPr>
        <w:t xml:space="preserve"> to </w:t>
      </w:r>
      <w:r w:rsidRPr="008445A6">
        <w:rPr>
          <w:u w:val="single"/>
        </w:rPr>
        <w:t>its status as a NATO ally</w:t>
      </w:r>
      <w:r w:rsidRPr="008445A6">
        <w:rPr>
          <w:sz w:val="14"/>
        </w:rPr>
        <w:t xml:space="preserve">, its large and </w:t>
      </w:r>
      <w:r w:rsidRPr="008445A6">
        <w:rPr>
          <w:u w:val="single"/>
        </w:rPr>
        <w:t>politically powerful military, and its strategic position</w:t>
      </w:r>
      <w:r w:rsidRPr="008445A6">
        <w:rPr>
          <w:sz w:val="14"/>
        </w:rPr>
        <w:t xml:space="preserve">. Although Turkey straddles a number of disparate geographic regions, since the end of the Cold War its </w:t>
      </w:r>
      <w:r w:rsidRPr="008445A6">
        <w:rPr>
          <w:u w:val="single"/>
        </w:rPr>
        <w:t>security focus has</w:t>
      </w:r>
      <w:r w:rsidRPr="008445A6">
        <w:rPr>
          <w:sz w:val="14"/>
        </w:rPr>
        <w:t xml:space="preserve"> increasingly </w:t>
      </w:r>
      <w:r w:rsidRPr="008445A6">
        <w:rPr>
          <w:u w:val="single"/>
        </w:rPr>
        <w:t>been to its south and east</w:t>
      </w:r>
      <w:r w:rsidRPr="008445A6">
        <w:rPr>
          <w:sz w:val="14"/>
        </w:rPr>
        <w:t xml:space="preserve"> (the Middle East)—hence its inclusion in this report. </w:t>
      </w:r>
      <w:r w:rsidRPr="008445A6">
        <w:rPr>
          <w:u w:val="single"/>
        </w:rPr>
        <w:t xml:space="preserve">Roughly coinciding with the phase-out of U.S. FMF to Turkey </w:t>
      </w:r>
      <w:r w:rsidRPr="008445A6">
        <w:rPr>
          <w:sz w:val="14"/>
        </w:rPr>
        <w:t xml:space="preserve">in the 1990s and 2000s, </w:t>
      </w:r>
      <w:r w:rsidRPr="008445A6">
        <w:rPr>
          <w:u w:val="single"/>
        </w:rPr>
        <w:t>and</w:t>
      </w:r>
      <w:r w:rsidRPr="008445A6">
        <w:rPr>
          <w:sz w:val="14"/>
        </w:rPr>
        <w:t xml:space="preserve"> perhaps </w:t>
      </w:r>
      <w:r w:rsidRPr="008445A6">
        <w:rPr>
          <w:u w:val="single"/>
        </w:rPr>
        <w:t xml:space="preserve">influenced </w:t>
      </w:r>
      <w:r w:rsidRPr="008445A6">
        <w:rPr>
          <w:sz w:val="14"/>
        </w:rPr>
        <w:t xml:space="preserve">to a degree </w:t>
      </w:r>
      <w:r w:rsidRPr="008445A6">
        <w:rPr>
          <w:u w:val="single"/>
        </w:rPr>
        <w:t>by</w:t>
      </w:r>
      <w:r w:rsidRPr="008445A6">
        <w:rPr>
          <w:sz w:val="14"/>
        </w:rPr>
        <w:t xml:space="preserve"> periodic </w:t>
      </w:r>
      <w:r w:rsidRPr="008445A6">
        <w:rPr>
          <w:u w:val="single"/>
        </w:rPr>
        <w:t>delays or cancellations of proposed U.S.-Turkey arms deals due to congressional concerns,</w:t>
      </w:r>
      <w:r w:rsidRPr="008445A6">
        <w:rPr>
          <w:sz w:val="14"/>
        </w:rPr>
        <w:t xml:space="preserve"> 53 </w:t>
      </w:r>
      <w:r w:rsidRPr="008445A6">
        <w:rPr>
          <w:rStyle w:val="Emphasis"/>
        </w:rPr>
        <w:t>Turkey began reformulating its procurement strategy to include both new suppliers and increased domestic production</w:t>
      </w:r>
      <w:r w:rsidRPr="008445A6">
        <w:rPr>
          <w:sz w:val="14"/>
        </w:rPr>
        <w:t xml:space="preserve">. 54 Yet, Turkey maintains key links with U.S. manufacturers, most importantly as a partner in the production of the F-35, of which Turkey ordered 100; the first delivery </w:t>
      </w:r>
      <w:proofErr w:type="gramStart"/>
      <w:r w:rsidRPr="008445A6">
        <w:rPr>
          <w:sz w:val="14"/>
        </w:rPr>
        <w:t>is expected</w:t>
      </w:r>
      <w:proofErr w:type="gramEnd"/>
      <w:r w:rsidRPr="008445A6">
        <w:rPr>
          <w:sz w:val="14"/>
        </w:rPr>
        <w:t xml:space="preserve"> in 2018. Turkey’s approach rests on building up its domestic defense industry (including through technology-sharing and co-production arrangements with other countries) as much as possible, while minimizing “off-the-shelf” arms purchases from the United States and other countries. Recent </w:t>
      </w:r>
      <w:r w:rsidRPr="008445A6">
        <w:rPr>
          <w:u w:val="single"/>
        </w:rPr>
        <w:t>Turkish actions regarding the procurement of air and missile defense systems are perhaps the most prominent examples of Turkey’s willingness to range outside of its traditional security partnerships with the United States and other NATO countries to develop indigenous defense industrial capabilities</w:t>
      </w:r>
      <w:r w:rsidRPr="008445A6">
        <w:rPr>
          <w:sz w:val="14"/>
        </w:rPr>
        <w:t>. In 2013, Turkey announced</w:t>
      </w:r>
      <w:r w:rsidRPr="008445A6">
        <w:rPr>
          <w:u w:val="single"/>
        </w:rPr>
        <w:t xml:space="preserve"> a</w:t>
      </w:r>
      <w:r w:rsidRPr="008445A6">
        <w:rPr>
          <w:sz w:val="14"/>
        </w:rPr>
        <w:t xml:space="preserve"> state-owned Chinese company as the preferred bidder for a missile defense system contract, over American (Patriot missile defense), European (SAMP/T), and Russian (S-400) competitors, sparking concern from Members of Congress and other observers regarding Turkey’s commitment to NATO. Turkish officials, however, emphasized the lower cost of the Chinese system (known as the HQ-9) and greater willingness by the Chinese to transfer technology than was reflected in the U.S. or European offers.55 </w:t>
      </w:r>
      <w:proofErr w:type="gramStart"/>
      <w:r w:rsidRPr="008445A6">
        <w:rPr>
          <w:sz w:val="14"/>
        </w:rPr>
        <w:t>The</w:t>
      </w:r>
      <w:proofErr w:type="gramEnd"/>
      <w:r w:rsidRPr="008445A6">
        <w:rPr>
          <w:sz w:val="14"/>
        </w:rPr>
        <w:t xml:space="preserve"> tender was officially canceled in November 2015, but in March 2017, </w:t>
      </w:r>
      <w:r w:rsidRPr="008445A6">
        <w:rPr>
          <w:u w:val="single"/>
        </w:rPr>
        <w:t>Turkish officials expressed</w:t>
      </w:r>
      <w:r w:rsidRPr="008445A6">
        <w:rPr>
          <w:sz w:val="14"/>
        </w:rPr>
        <w:t xml:space="preserve"> a new </w:t>
      </w:r>
      <w:r w:rsidRPr="008445A6">
        <w:rPr>
          <w:u w:val="single"/>
        </w:rPr>
        <w:t>interest in the Russian S-400 anti-air missile system</w:t>
      </w:r>
      <w:r w:rsidRPr="008445A6">
        <w:rPr>
          <w:sz w:val="14"/>
        </w:rPr>
        <w:t xml:space="preserve">. After high-level negotiations, </w:t>
      </w:r>
      <w:r w:rsidRPr="008445A6">
        <w:rPr>
          <w:rStyle w:val="Emphasis"/>
        </w:rPr>
        <w:t>reports indicate that Turkey and Russia may have reached a preliminary $2.5 billion agreement in July 2017</w:t>
      </w:r>
      <w:r w:rsidRPr="008445A6">
        <w:rPr>
          <w:sz w:val="14"/>
        </w:rPr>
        <w:t xml:space="preserve">. President Erdogan said in September that </w:t>
      </w:r>
      <w:r w:rsidRPr="008445A6">
        <w:rPr>
          <w:u w:val="single"/>
        </w:rPr>
        <w:t>Turkey has paid Russia an initial deposit for the system</w:t>
      </w:r>
      <w:r w:rsidRPr="008445A6">
        <w:rPr>
          <w:sz w:val="14"/>
        </w:rPr>
        <w:t xml:space="preserve">. 56 </w:t>
      </w:r>
      <w:r w:rsidRPr="008445A6">
        <w:rPr>
          <w:u w:val="single"/>
        </w:rPr>
        <w:t>Media reports state that the preliminary agreement provides that Turkey would receive two S-400 missile batteries within a year and then produce two others domestically</w:t>
      </w:r>
      <w:r w:rsidRPr="008445A6">
        <w:rPr>
          <w:sz w:val="14"/>
        </w:rPr>
        <w:t xml:space="preserve">.57 </w:t>
      </w:r>
      <w:r w:rsidRPr="008445A6">
        <w:rPr>
          <w:u w:val="single"/>
        </w:rPr>
        <w:t>Turkish and U.S. officials say the S-400 is not interoperable with U.S. and NATO systems</w:t>
      </w:r>
      <w:r w:rsidRPr="008445A6">
        <w:rPr>
          <w:sz w:val="14"/>
        </w:rPr>
        <w:t xml:space="preserve">, and Senate Foreign Relations Committee Ranking Member Ben Cardin described the deal as a “troubling development.” 58 In a September 2017 letter to President Trump, Cardin, along with Senate Armed Services Committee Chairman John McCain, reportedly described Turkey’s S-400 purchase as a potential violation of a law enacted in August 2017 that calls for sanctions on persons who engage in defense transactions with Russia. 59 Other sources within NATO have characterized the deal as a “sovereign choice” or a “Turkish national decision.” 60 In addition, the Turkish government announced a preliminary deal in July 2017 to develop and jointly produce an </w:t>
      </w:r>
      <w:proofErr w:type="gramStart"/>
      <w:r w:rsidRPr="008445A6">
        <w:rPr>
          <w:sz w:val="14"/>
        </w:rPr>
        <w:t>air missile defense system</w:t>
      </w:r>
      <w:proofErr w:type="gramEnd"/>
      <w:r w:rsidRPr="008445A6">
        <w:rPr>
          <w:sz w:val="14"/>
        </w:rPr>
        <w:t xml:space="preserve"> with the majority Italian-French partnership </w:t>
      </w:r>
      <w:proofErr w:type="spellStart"/>
      <w:r w:rsidRPr="008445A6">
        <w:rPr>
          <w:sz w:val="14"/>
        </w:rPr>
        <w:t>Eurosam</w:t>
      </w:r>
      <w:proofErr w:type="spellEnd"/>
      <w:r w:rsidRPr="008445A6">
        <w:rPr>
          <w:sz w:val="14"/>
        </w:rPr>
        <w:t xml:space="preserve">, possibly in an effort to assuage fears that the arrangements represent Turkey charting a path away from NATO. 61 Turkish officials have characterized the S-400s as satisfying an “urgent requirement,” perhaps in contrast with a longer-term cooperative arrangement envisioned with the </w:t>
      </w:r>
      <w:proofErr w:type="spellStart"/>
      <w:r w:rsidRPr="008445A6">
        <w:rPr>
          <w:sz w:val="14"/>
        </w:rPr>
        <w:t>Eurosam</w:t>
      </w:r>
      <w:proofErr w:type="spellEnd"/>
      <w:r w:rsidRPr="008445A6">
        <w:rPr>
          <w:sz w:val="14"/>
        </w:rPr>
        <w:t xml:space="preserve"> consortium.62 </w:t>
      </w:r>
      <w:r w:rsidRPr="008445A6">
        <w:rPr>
          <w:u w:val="single"/>
        </w:rPr>
        <w:t>While the details are unclear regarding any technological transfer included as part of the deals with Russia and Eurosam,63 building domestic industrial capacity appears to remain an important consideration for Turkey.</w:t>
      </w:r>
      <w:r w:rsidRPr="008445A6">
        <w:rPr>
          <w:sz w:val="14"/>
        </w:rPr>
        <w:t xml:space="preserve"> Some analysts observe that, despite the possible S-400 transaction, Russia is probably not inclined to significantly share technology with Turkey, given the two countries’ past and continued geopolitical rivalry. </w:t>
      </w:r>
      <w:proofErr w:type="gramStart"/>
      <w:r w:rsidRPr="008445A6">
        <w:rPr>
          <w:sz w:val="14"/>
        </w:rPr>
        <w:t>64</w:t>
      </w:r>
      <w:proofErr w:type="gramEnd"/>
      <w:r w:rsidRPr="008445A6">
        <w:rPr>
          <w:sz w:val="14"/>
        </w:rPr>
        <w:t xml:space="preserve"> However, U.S.-Turkey political tensions over issues such as U.S. support for Syrian Kurds or the status of U.S.-based Turkish cleric </w:t>
      </w:r>
      <w:proofErr w:type="spellStart"/>
      <w:r w:rsidRPr="008445A6">
        <w:rPr>
          <w:sz w:val="14"/>
        </w:rPr>
        <w:t>Fethullah</w:t>
      </w:r>
      <w:proofErr w:type="spellEnd"/>
      <w:r w:rsidRPr="008445A6">
        <w:rPr>
          <w:sz w:val="14"/>
        </w:rPr>
        <w:t xml:space="preserve"> </w:t>
      </w:r>
      <w:proofErr w:type="spellStart"/>
      <w:r w:rsidRPr="008445A6">
        <w:rPr>
          <w:sz w:val="14"/>
        </w:rPr>
        <w:t>Gulen</w:t>
      </w:r>
      <w:proofErr w:type="spellEnd"/>
      <w:r w:rsidRPr="008445A6">
        <w:rPr>
          <w:sz w:val="14"/>
        </w:rPr>
        <w:t xml:space="preserve"> (whom the Turkish government blames for the July 2016 coup attempt) may influence the extent to which Turkey considers U.S. objections to this or other </w:t>
      </w:r>
      <w:proofErr w:type="spellStart"/>
      <w:r w:rsidRPr="008445A6">
        <w:rPr>
          <w:sz w:val="14"/>
        </w:rPr>
        <w:t>nonNATO</w:t>
      </w:r>
      <w:proofErr w:type="spellEnd"/>
      <w:r w:rsidRPr="008445A6">
        <w:rPr>
          <w:sz w:val="14"/>
        </w:rPr>
        <w:t xml:space="preserve"> deals. </w:t>
      </w:r>
    </w:p>
    <w:p w:rsidR="009A48A2" w:rsidRPr="008445A6" w:rsidRDefault="009A48A2" w:rsidP="009A48A2">
      <w:pPr>
        <w:pStyle w:val="Heading4"/>
        <w:rPr>
          <w:rFonts w:cs="Times New Roman"/>
        </w:rPr>
      </w:pPr>
      <w:r w:rsidRPr="008445A6">
        <w:rPr>
          <w:rFonts w:cs="Times New Roman"/>
        </w:rPr>
        <w:t>So does Kuwait</w:t>
      </w:r>
    </w:p>
    <w:p w:rsidR="009A48A2" w:rsidRPr="008445A6" w:rsidRDefault="009A48A2" w:rsidP="009A48A2">
      <w:pPr>
        <w:rPr>
          <w:rStyle w:val="Style13ptBold"/>
        </w:rPr>
      </w:pPr>
      <w:r w:rsidRPr="008445A6">
        <w:rPr>
          <w:rStyle w:val="Style13ptBold"/>
        </w:rPr>
        <w:t xml:space="preserve">Kington 16 </w:t>
      </w:r>
      <w:r w:rsidRPr="008445A6">
        <w:t xml:space="preserve">– Italy correspondent for the New York Times; </w:t>
      </w:r>
      <w:proofErr w:type="spellStart"/>
      <w:r w:rsidRPr="008445A6">
        <w:t>Awad</w:t>
      </w:r>
      <w:proofErr w:type="spellEnd"/>
      <w:r w:rsidRPr="008445A6">
        <w:t xml:space="preserve"> Mustafa from Dubai, United Arab Emirates, and Andrew </w:t>
      </w:r>
      <w:proofErr w:type="spellStart"/>
      <w:r w:rsidRPr="008445A6">
        <w:t>Chuter</w:t>
      </w:r>
      <w:proofErr w:type="spellEnd"/>
      <w:r w:rsidRPr="008445A6">
        <w:t xml:space="preserve"> from London contributed to this story [Tom; Kuwait Signs Eurofighter Jet Deal; </w:t>
      </w:r>
      <w:hyperlink r:id="rId14" w:history="1">
        <w:r w:rsidRPr="008445A6">
          <w:rPr>
            <w:rStyle w:val="Hyperlink"/>
          </w:rPr>
          <w:t>https://www.defensenews.com/home/2016/04/05/kuwait-signs-eurofighter-jet-deal/</w:t>
        </w:r>
      </w:hyperlink>
      <w:r w:rsidRPr="008445A6">
        <w:t xml:space="preserve">; April 2016] </w:t>
      </w:r>
      <w:proofErr w:type="spellStart"/>
      <w:r w:rsidRPr="008445A6">
        <w:t>mp</w:t>
      </w:r>
      <w:proofErr w:type="spellEnd"/>
    </w:p>
    <w:p w:rsidR="009A48A2" w:rsidRPr="008445A6" w:rsidRDefault="009A48A2" w:rsidP="009A48A2">
      <w:pPr>
        <w:rPr>
          <w:sz w:val="14"/>
        </w:rPr>
      </w:pPr>
      <w:r w:rsidRPr="008445A6">
        <w:rPr>
          <w:sz w:val="14"/>
        </w:rPr>
        <w:t xml:space="preserve">Kuwait's delayed deal to buy 28 Eurofighter jets </w:t>
      </w:r>
      <w:proofErr w:type="gramStart"/>
      <w:r w:rsidRPr="008445A6">
        <w:rPr>
          <w:sz w:val="14"/>
        </w:rPr>
        <w:t>was signed</w:t>
      </w:r>
      <w:proofErr w:type="gramEnd"/>
      <w:r w:rsidRPr="008445A6">
        <w:rPr>
          <w:sz w:val="14"/>
        </w:rPr>
        <w:t xml:space="preserve"> Tuesday, giving the European fighter program a much-needed shot in the arm and providing Italy's Finmeccanica with its largest contract. Kuwait has ordered its aircraft equipped with an electronically scanned radar, which is being developed for the aircraft but has yet to be adopted by Eurofighters operated by the four launch partners on the program — Italy, the UK, Germany and Spain. The radar </w:t>
      </w:r>
      <w:proofErr w:type="gramStart"/>
      <w:r w:rsidRPr="008445A6">
        <w:rPr>
          <w:sz w:val="14"/>
        </w:rPr>
        <w:t>is being developed</w:t>
      </w:r>
      <w:proofErr w:type="gramEnd"/>
      <w:r w:rsidRPr="008445A6">
        <w:rPr>
          <w:sz w:val="14"/>
        </w:rPr>
        <w:t xml:space="preserve"> by the European </w:t>
      </w:r>
      <w:proofErr w:type="spellStart"/>
      <w:r w:rsidRPr="008445A6">
        <w:rPr>
          <w:sz w:val="14"/>
        </w:rPr>
        <w:t>EuroRADAR</w:t>
      </w:r>
      <w:proofErr w:type="spellEnd"/>
      <w:r w:rsidRPr="008445A6">
        <w:rPr>
          <w:sz w:val="14"/>
        </w:rPr>
        <w:t xml:space="preserve"> consortium, which is led by Finmeccanica. In a statement, the Eurofighter consortium said the deal covered 22 single-seat and six twin-seat aircraft, all third tranche standard. The deal, which </w:t>
      </w:r>
      <w:proofErr w:type="gramStart"/>
      <w:r w:rsidRPr="008445A6">
        <w:rPr>
          <w:sz w:val="14"/>
        </w:rPr>
        <w:t>has been held up</w:t>
      </w:r>
      <w:proofErr w:type="gramEnd"/>
      <w:r w:rsidRPr="008445A6">
        <w:rPr>
          <w:sz w:val="14"/>
        </w:rPr>
        <w:t xml:space="preserve"> by contractual negotiations, is based on a government-to-government accord signed between Kuwait and Italy in September. The Eurofighter deal approval </w:t>
      </w:r>
      <w:proofErr w:type="gramStart"/>
      <w:r w:rsidRPr="008445A6">
        <w:rPr>
          <w:sz w:val="14"/>
        </w:rPr>
        <w:t>was issued</w:t>
      </w:r>
      <w:proofErr w:type="gramEnd"/>
      <w:r w:rsidRPr="008445A6">
        <w:rPr>
          <w:sz w:val="14"/>
        </w:rPr>
        <w:t xml:space="preserve"> Monday, according to a report released Tuesday from the Kuwaiti Cabinet of Ministers. The report said the council discussed at length the Kuwaiti Audit Bureau's report and recommendations to complete the purchase of the fighters after they </w:t>
      </w:r>
      <w:proofErr w:type="gramStart"/>
      <w:r w:rsidRPr="008445A6">
        <w:rPr>
          <w:sz w:val="14"/>
        </w:rPr>
        <w:t>were provided</w:t>
      </w:r>
      <w:proofErr w:type="gramEnd"/>
      <w:r w:rsidRPr="008445A6">
        <w:rPr>
          <w:sz w:val="14"/>
        </w:rPr>
        <w:t xml:space="preserve"> with the required cost breakdown. The Cabinet approved the purchase of the 28 Eurofighters from Italy for €7.957 billion (US $9.062 billion). </w:t>
      </w:r>
      <w:proofErr w:type="spellStart"/>
      <w:r w:rsidRPr="008445A6">
        <w:rPr>
          <w:sz w:val="14"/>
        </w:rPr>
        <w:t>Accoriding</w:t>
      </w:r>
      <w:proofErr w:type="spellEnd"/>
      <w:r w:rsidRPr="008445A6">
        <w:rPr>
          <w:sz w:val="14"/>
        </w:rPr>
        <w:t xml:space="preserve"> to Kuwait University political science professor and lecturer at the Mubarak Al-Abdullah Joint Staff Command College, Abdullah al-</w:t>
      </w:r>
      <w:proofErr w:type="gramStart"/>
      <w:r w:rsidRPr="008445A6">
        <w:rPr>
          <w:sz w:val="14"/>
        </w:rPr>
        <w:t>Shayji ,</w:t>
      </w:r>
      <w:r w:rsidRPr="008445A6">
        <w:rPr>
          <w:rStyle w:val="StyleUnderline"/>
        </w:rPr>
        <w:t>the</w:t>
      </w:r>
      <w:proofErr w:type="gramEnd"/>
      <w:r w:rsidRPr="008445A6">
        <w:rPr>
          <w:rStyle w:val="StyleUnderline"/>
        </w:rPr>
        <w:t xml:space="preserve"> Kuwaiti purchase is a clear message to the US government</w:t>
      </w:r>
      <w:r w:rsidRPr="008445A6">
        <w:rPr>
          <w:sz w:val="14"/>
        </w:rPr>
        <w:t>. "</w:t>
      </w:r>
      <w:r w:rsidRPr="008445A6">
        <w:rPr>
          <w:rStyle w:val="StyleUnderline"/>
        </w:rPr>
        <w:t>This message</w:t>
      </w:r>
      <w:r w:rsidRPr="008445A6">
        <w:rPr>
          <w:sz w:val="14"/>
        </w:rPr>
        <w:t xml:space="preserve"> </w:t>
      </w:r>
      <w:r w:rsidRPr="008445A6">
        <w:rPr>
          <w:rStyle w:val="Emphasis"/>
        </w:rPr>
        <w:t>clearly states that Kuwait will not be waiting anymore for US approvals, and other alternatives are present</w:t>
      </w:r>
      <w:r w:rsidRPr="008445A6">
        <w:rPr>
          <w:sz w:val="14"/>
        </w:rPr>
        <w:t xml:space="preserve">," he said. Jean-Marc </w:t>
      </w:r>
      <w:proofErr w:type="spellStart"/>
      <w:r w:rsidRPr="008445A6">
        <w:rPr>
          <w:sz w:val="14"/>
        </w:rPr>
        <w:t>Rickli</w:t>
      </w:r>
      <w:proofErr w:type="spellEnd"/>
      <w:r w:rsidRPr="008445A6">
        <w:rPr>
          <w:sz w:val="14"/>
        </w:rPr>
        <w:t xml:space="preserve">, assistant professor with the Department of </w:t>
      </w:r>
      <w:proofErr w:type="spellStart"/>
      <w:r w:rsidRPr="008445A6">
        <w:rPr>
          <w:sz w:val="14"/>
        </w:rPr>
        <w:t>Defence</w:t>
      </w:r>
      <w:proofErr w:type="spellEnd"/>
      <w:r w:rsidRPr="008445A6">
        <w:rPr>
          <w:sz w:val="14"/>
        </w:rPr>
        <w:t xml:space="preserve"> Studies at King's College London and lecturer at the </w:t>
      </w:r>
      <w:proofErr w:type="spellStart"/>
      <w:r w:rsidRPr="008445A6">
        <w:rPr>
          <w:sz w:val="14"/>
        </w:rPr>
        <w:t>Joaan</w:t>
      </w:r>
      <w:proofErr w:type="spellEnd"/>
      <w:r w:rsidRPr="008445A6">
        <w:rPr>
          <w:sz w:val="14"/>
        </w:rPr>
        <w:t xml:space="preserve"> Bin </w:t>
      </w:r>
      <w:proofErr w:type="spellStart"/>
      <w:r w:rsidRPr="008445A6">
        <w:rPr>
          <w:sz w:val="14"/>
        </w:rPr>
        <w:t>Jassim</w:t>
      </w:r>
      <w:proofErr w:type="spellEnd"/>
      <w:r w:rsidRPr="008445A6">
        <w:rPr>
          <w:sz w:val="14"/>
        </w:rPr>
        <w:t xml:space="preserve"> Joint Command and Staff College in Qatar, said that </w:t>
      </w:r>
      <w:r w:rsidRPr="008445A6">
        <w:rPr>
          <w:rStyle w:val="StyleUnderline"/>
        </w:rPr>
        <w:t>the perceived feeling of abandonment by the West among Gulf leaders and the Gulf military is strong. "It grew out of the West reactions to the Arab Spring, the West nonintervention in Syria and the US reengagement with Iran.</w:t>
      </w:r>
      <w:r w:rsidRPr="008445A6">
        <w:rPr>
          <w:sz w:val="14"/>
        </w:rPr>
        <w:t xml:space="preserve"> </w:t>
      </w:r>
      <w:r w:rsidRPr="008445A6">
        <w:rPr>
          <w:rStyle w:val="StyleUnderline"/>
        </w:rPr>
        <w:t>This perception made them prone to be more proactive. The Saudi intervention in Yemen is a case in point</w:t>
      </w:r>
      <w:r w:rsidRPr="008445A6">
        <w:rPr>
          <w:sz w:val="14"/>
        </w:rPr>
        <w:t xml:space="preserve">," </w:t>
      </w:r>
      <w:proofErr w:type="spellStart"/>
      <w:r w:rsidRPr="008445A6">
        <w:rPr>
          <w:sz w:val="14"/>
        </w:rPr>
        <w:t>Rickli</w:t>
      </w:r>
      <w:proofErr w:type="spellEnd"/>
      <w:r w:rsidRPr="008445A6">
        <w:rPr>
          <w:sz w:val="14"/>
        </w:rPr>
        <w:t xml:space="preserve"> said. These new contracts, </w:t>
      </w:r>
      <w:proofErr w:type="spellStart"/>
      <w:r w:rsidRPr="008445A6">
        <w:rPr>
          <w:sz w:val="14"/>
        </w:rPr>
        <w:t>Rickli</w:t>
      </w:r>
      <w:proofErr w:type="spellEnd"/>
      <w:r w:rsidRPr="008445A6">
        <w:rPr>
          <w:sz w:val="14"/>
        </w:rPr>
        <w:t xml:space="preserve"> said, should be seen </w:t>
      </w:r>
      <w:proofErr w:type="gramStart"/>
      <w:r w:rsidRPr="008445A6">
        <w:rPr>
          <w:sz w:val="14"/>
        </w:rPr>
        <w:t>as a result</w:t>
      </w:r>
      <w:proofErr w:type="gramEnd"/>
      <w:r w:rsidRPr="008445A6">
        <w:rPr>
          <w:sz w:val="14"/>
        </w:rPr>
        <w:t xml:space="preserve"> of US perceived disengagement toward the Gulf states since the beginning of the Arab Spring. "</w:t>
      </w:r>
      <w:r w:rsidRPr="008445A6">
        <w:rPr>
          <w:rStyle w:val="Emphasis"/>
        </w:rPr>
        <w:t>Weapons procurement has always be a way to cultivate and diversify allies for the Gulf countries</w:t>
      </w:r>
      <w:r w:rsidRPr="008445A6">
        <w:rPr>
          <w:sz w:val="14"/>
        </w:rPr>
        <w:t xml:space="preserve">. Since 2015, another factor has been added: the impetus under </w:t>
      </w:r>
      <w:r w:rsidRPr="008445A6">
        <w:rPr>
          <w:rStyle w:val="StyleUnderline"/>
        </w:rPr>
        <w:t xml:space="preserve">Saudi leadership for the Gulf </w:t>
      </w:r>
      <w:proofErr w:type="gramStart"/>
      <w:r w:rsidRPr="008445A6">
        <w:rPr>
          <w:rStyle w:val="StyleUnderline"/>
        </w:rPr>
        <w:t>states</w:t>
      </w:r>
      <w:proofErr w:type="gramEnd"/>
      <w:r w:rsidRPr="008445A6">
        <w:rPr>
          <w:rStyle w:val="StyleUnderline"/>
        </w:rPr>
        <w:t xml:space="preserve"> to guarantee their own security and contribute to regional security. This requires new capabilities</w:t>
      </w:r>
      <w:r w:rsidRPr="008445A6">
        <w:rPr>
          <w:sz w:val="14"/>
        </w:rPr>
        <w:t xml:space="preserve">," he said. Furthermore, the question of the timing of such procurement is an issue in itself, he said, as the falling oil prices have put enormous strains on the Gulf </w:t>
      </w:r>
      <w:proofErr w:type="gramStart"/>
      <w:r w:rsidRPr="008445A6">
        <w:rPr>
          <w:sz w:val="14"/>
        </w:rPr>
        <w:t>states</w:t>
      </w:r>
      <w:proofErr w:type="gramEnd"/>
      <w:r w:rsidRPr="008445A6">
        <w:rPr>
          <w:sz w:val="14"/>
        </w:rPr>
        <w:t xml:space="preserve">' budgets. Beyond the financial burden that such procurements represent, the issue of training new pilots is problematic. "For each aircraft, you will need three to four pilots. In the case of Kuwait, this means training about 100 new pilots. Both Kuwait and Qatar are small states with a small population. As flying fifth generations aircraft is very demanding, finding enough people with the right skills among the local population will be a challenge," he said. One way to offset these financial and human capabilities challenges, he suggested, would be to pull resources together so that certain states specialize in specific niche capabilities. "However, as the NATO and EU examples demonstrate, this is very difficult to achieve because states are very reluctant to share their sovereignty when it comes to guaranteeing their security. This can only happen if they share a common threat assessment and have common interests. </w:t>
      </w:r>
      <w:r w:rsidRPr="008445A6">
        <w:rPr>
          <w:rStyle w:val="StyleUnderline"/>
        </w:rPr>
        <w:t>Saudi Arabia is trying to push for this with its counterterrorism force initiative, but there is still a very long way to go despite some achievement with the recent Northern Thunder multinational exer</w:t>
      </w:r>
      <w:r w:rsidRPr="008445A6">
        <w:rPr>
          <w:sz w:val="14"/>
        </w:rPr>
        <w:t xml:space="preserve">cise," he said. As lead company on the deal, Finmeccanica signed the deal in Kuwait with the country's Ministry of Defense in the presence of Italian Defense Minister Roberta </w:t>
      </w:r>
      <w:proofErr w:type="spellStart"/>
      <w:r w:rsidRPr="008445A6">
        <w:rPr>
          <w:sz w:val="14"/>
        </w:rPr>
        <w:t>Pinotti</w:t>
      </w:r>
      <w:proofErr w:type="spellEnd"/>
      <w:r w:rsidRPr="008445A6">
        <w:rPr>
          <w:sz w:val="14"/>
        </w:rPr>
        <w:t xml:space="preserve"> and her Kuwaiti counterpart, Defense Minister Sheikh Khalid al-Jarrah al-Sabah. The contract involves the production of aircraft in Italy and covers logistics, operational support, and the training of flight crews and ground personnel in cooperation with the Italian Air Force. </w:t>
      </w:r>
      <w:r w:rsidRPr="008445A6">
        <w:rPr>
          <w:rStyle w:val="StyleUnderline"/>
        </w:rPr>
        <w:t xml:space="preserve">The contract also provides for the upgrade of infrastructure in </w:t>
      </w:r>
      <w:proofErr w:type="gramStart"/>
      <w:r w:rsidRPr="008445A6">
        <w:rPr>
          <w:rStyle w:val="StyleUnderline"/>
        </w:rPr>
        <w:t>Kuwait which</w:t>
      </w:r>
      <w:proofErr w:type="gramEnd"/>
      <w:r w:rsidRPr="008445A6">
        <w:rPr>
          <w:rStyle w:val="StyleUnderline"/>
        </w:rPr>
        <w:t xml:space="preserve"> will be used for Typhoon operations.</w:t>
      </w:r>
      <w:r w:rsidRPr="008445A6">
        <w:rPr>
          <w:sz w:val="14"/>
        </w:rPr>
        <w:t xml:space="preserve"> The Defense Ministry said in a statement that the first two Eurofighters will arrive in Kuwait in the fourth quarter of 2019 and final delivery occur by 2022. The statement also said the planes </w:t>
      </w:r>
      <w:proofErr w:type="gramStart"/>
      <w:r w:rsidRPr="008445A6">
        <w:rPr>
          <w:sz w:val="14"/>
        </w:rPr>
        <w:t>will</w:t>
      </w:r>
      <w:proofErr w:type="gramEnd"/>
      <w:r w:rsidRPr="008445A6">
        <w:rPr>
          <w:sz w:val="14"/>
        </w:rPr>
        <w:t xml:space="preserve"> remain operational until 2050. The Defense Ministry noted that the agreement signed Tuesday includes logistical and training support. </w:t>
      </w:r>
      <w:r w:rsidRPr="008445A6">
        <w:rPr>
          <w:rStyle w:val="StyleUnderline"/>
        </w:rPr>
        <w:t>The training support will include pilot training and technical training where pilot instructors will also be present in Kuwait; it will also include the provision of one full simulator and two partial simulators.</w:t>
      </w:r>
      <w:r w:rsidRPr="008445A6">
        <w:rPr>
          <w:sz w:val="14"/>
        </w:rPr>
        <w:t xml:space="preserve"> The Defense Ministry added that the contract includes the construction of operations buildings, maintenance buildings, and pilot and technician training buildings in a new extension of the Ali Al Salem Air Base to accommodate the development of the aircraft through the creation of a new runway. British </w:t>
      </w:r>
      <w:proofErr w:type="spellStart"/>
      <w:r w:rsidRPr="008445A6">
        <w:rPr>
          <w:sz w:val="14"/>
        </w:rPr>
        <w:t>Defence</w:t>
      </w:r>
      <w:proofErr w:type="spellEnd"/>
      <w:r w:rsidRPr="008445A6">
        <w:rPr>
          <w:sz w:val="14"/>
        </w:rPr>
        <w:t xml:space="preserve"> Secretary Michael Fallon said the deal would bolster long-term cooperation with the Gulf state. "</w:t>
      </w:r>
      <w:r w:rsidRPr="008445A6">
        <w:rPr>
          <w:rStyle w:val="StyleUnderline"/>
        </w:rPr>
        <w:t xml:space="preserve">The UK and Kuwait enjoy a long, historic and close relationship. Kuwait's decision to select Typhoon represents a vote of confidence in this world class aircraft and will further strengthen our </w:t>
      </w:r>
      <w:proofErr w:type="spellStart"/>
      <w:r w:rsidRPr="008445A6">
        <w:rPr>
          <w:rStyle w:val="StyleUnderline"/>
        </w:rPr>
        <w:t>defence</w:t>
      </w:r>
      <w:proofErr w:type="spellEnd"/>
      <w:r w:rsidRPr="008445A6">
        <w:rPr>
          <w:rStyle w:val="StyleUnderline"/>
        </w:rPr>
        <w:t xml:space="preserve"> and security cooperation over the years ahead</w:t>
      </w:r>
      <w:r w:rsidRPr="008445A6">
        <w:rPr>
          <w:sz w:val="14"/>
        </w:rPr>
        <w:t xml:space="preserve">," he said in a statement Tuesday. Describing the deal, Finmeccanica CEO Mauro Moretti said: "This is Finmeccanica's largest ever commercial achievement," adding, "It is an outstanding industrial success with significant benefits, </w:t>
      </w:r>
      <w:proofErr w:type="gramStart"/>
      <w:r w:rsidRPr="008445A6">
        <w:rPr>
          <w:sz w:val="14"/>
        </w:rPr>
        <w:t>not only for our company and the</w:t>
      </w:r>
      <w:proofErr w:type="gramEnd"/>
      <w:r w:rsidRPr="008445A6">
        <w:rPr>
          <w:sz w:val="14"/>
        </w:rPr>
        <w:t xml:space="preserve"> other Eurofighter consortium partners, but also for the entire Italian aerospace industry. The contract will support expertise and skilled jobs at Italian small and medium-sized security and defense companies." Since it entered service in 2003, over 470 Eurofighters </w:t>
      </w:r>
      <w:proofErr w:type="gramStart"/>
      <w:r w:rsidRPr="008445A6">
        <w:rPr>
          <w:sz w:val="14"/>
        </w:rPr>
        <w:t>have been delivered</w:t>
      </w:r>
      <w:proofErr w:type="gramEnd"/>
      <w:r w:rsidRPr="008445A6">
        <w:rPr>
          <w:sz w:val="14"/>
        </w:rPr>
        <w:t xml:space="preserve"> to the air forces of six countries and have flown over 330,000 hours, Finmeccanica said. </w:t>
      </w:r>
      <w:proofErr w:type="gramStart"/>
      <w:r w:rsidRPr="008445A6">
        <w:rPr>
          <w:sz w:val="14"/>
        </w:rPr>
        <w:t>Some 599 aircraft have been ordered by eight customers</w:t>
      </w:r>
      <w:proofErr w:type="gramEnd"/>
      <w:r w:rsidRPr="008445A6">
        <w:rPr>
          <w:sz w:val="14"/>
        </w:rPr>
        <w:t>: Kuwait, Saudi Arabia, Oman, Germany, Spain, Italy, the UK and Austria.</w:t>
      </w:r>
    </w:p>
    <w:p w:rsidR="009A48A2" w:rsidRPr="008445A6" w:rsidRDefault="009A48A2" w:rsidP="00D8596B">
      <w:pPr>
        <w:pStyle w:val="Heading3"/>
        <w:rPr>
          <w:rFonts w:cs="Times New Roman"/>
        </w:rPr>
      </w:pPr>
      <w:r w:rsidRPr="008445A6">
        <w:rPr>
          <w:rFonts w:cs="Times New Roman"/>
        </w:rPr>
        <w:t xml:space="preserve">! – </w:t>
      </w:r>
      <w:proofErr w:type="gramStart"/>
      <w:r w:rsidRPr="008445A6">
        <w:rPr>
          <w:rFonts w:cs="Times New Roman"/>
        </w:rPr>
        <w:t>terminal</w:t>
      </w:r>
      <w:proofErr w:type="gramEnd"/>
    </w:p>
    <w:p w:rsidR="009A48A2" w:rsidRPr="008445A6" w:rsidRDefault="00E40EA0" w:rsidP="009A48A2">
      <w:pPr>
        <w:pStyle w:val="Heading4"/>
        <w:rPr>
          <w:rFonts w:cs="Times New Roman"/>
        </w:rPr>
      </w:pPr>
      <w:r w:rsidRPr="008445A6">
        <w:rPr>
          <w:rFonts w:cs="Times New Roman"/>
        </w:rPr>
        <w:t>Conventional conflict escalates --- both sides are overconfident in their escalation abilities</w:t>
      </w:r>
    </w:p>
    <w:p w:rsidR="009A48A2" w:rsidRDefault="009A48A2" w:rsidP="009A48A2">
      <w:r w:rsidRPr="008445A6">
        <w:rPr>
          <w:rStyle w:val="Style13ptBold"/>
        </w:rPr>
        <w:t xml:space="preserve">Ward 18 </w:t>
      </w:r>
      <w:r w:rsidRPr="008445A6">
        <w:t xml:space="preserve">-- Staff Writer, International Security and Defense [Alex Ward; </w:t>
      </w:r>
      <w:proofErr w:type="gramStart"/>
      <w:r w:rsidRPr="008445A6">
        <w:t>This</w:t>
      </w:r>
      <w:proofErr w:type="gramEnd"/>
      <w:r w:rsidRPr="008445A6">
        <w:t xml:space="preserve"> is exactly how a nuclear war would kill you; Updated Dec 26, 2018, 12:57pm EST; </w:t>
      </w:r>
      <w:hyperlink r:id="rId15" w:history="1">
        <w:r w:rsidRPr="008445A6">
          <w:rPr>
            <w:rStyle w:val="Hyperlink"/>
          </w:rPr>
          <w:t>https://www.vox.com/future-perfect/2018/10/19/17873822/nuclear-war-weapons-bombs-how-kill</w:t>
        </w:r>
      </w:hyperlink>
      <w:r w:rsidRPr="008445A6">
        <w:t xml:space="preserve">] </w:t>
      </w:r>
      <w:proofErr w:type="spellStart"/>
      <w:r w:rsidRPr="008445A6">
        <w:t>mp</w:t>
      </w:r>
      <w:proofErr w:type="spellEnd"/>
    </w:p>
    <w:p w:rsidR="00B8749C" w:rsidRPr="008445A6" w:rsidRDefault="00B8749C" w:rsidP="009A48A2">
      <w:pPr>
        <w:rPr>
          <w:rStyle w:val="Style13ptBold"/>
        </w:rPr>
      </w:pPr>
    </w:p>
    <w:p w:rsidR="009A48A2" w:rsidRPr="008445A6" w:rsidRDefault="009A48A2" w:rsidP="009A48A2">
      <w:pPr>
        <w:rPr>
          <w:sz w:val="14"/>
        </w:rPr>
      </w:pPr>
      <w:r w:rsidRPr="008445A6">
        <w:rPr>
          <w:sz w:val="14"/>
        </w:rPr>
        <w:t xml:space="preserve">Few experts discounted the idea that the US and Russia could yet engage in a nuclear war despite a decades-long standoff. After all, </w:t>
      </w:r>
      <w:proofErr w:type="gramStart"/>
      <w:r w:rsidRPr="008445A6">
        <w:rPr>
          <w:sz w:val="14"/>
        </w:rPr>
        <w:t>they’ve</w:t>
      </w:r>
      <w:proofErr w:type="gramEnd"/>
      <w:r w:rsidRPr="008445A6">
        <w:rPr>
          <w:sz w:val="14"/>
        </w:rPr>
        <w:t xml:space="preserve"> come close a few times. Here are just two examples: In September 1983, a missile attack system made it seem like the US had launched weapons at the Soviet Union. One man, Soviet Lt. Col. Stanislav </w:t>
      </w:r>
      <w:proofErr w:type="spellStart"/>
      <w:r w:rsidRPr="008445A6">
        <w:rPr>
          <w:sz w:val="14"/>
        </w:rPr>
        <w:t>Petrov</w:t>
      </w:r>
      <w:proofErr w:type="spellEnd"/>
      <w:r w:rsidRPr="008445A6">
        <w:rPr>
          <w:sz w:val="14"/>
        </w:rPr>
        <w:t xml:space="preserve">, decided it was a false alarm and </w:t>
      </w:r>
      <w:proofErr w:type="gramStart"/>
      <w:r w:rsidRPr="008445A6">
        <w:rPr>
          <w:sz w:val="14"/>
        </w:rPr>
        <w:t>didn’t</w:t>
      </w:r>
      <w:proofErr w:type="gramEnd"/>
      <w:r w:rsidRPr="008445A6">
        <w:rPr>
          <w:sz w:val="14"/>
        </w:rPr>
        <w:t xml:space="preserve"> report the alert. Had he done so, </w:t>
      </w:r>
      <w:r w:rsidRPr="008445A6">
        <w:rPr>
          <w:rStyle w:val="StyleUnderline"/>
        </w:rPr>
        <w:t xml:space="preserve">Moscow likely </w:t>
      </w:r>
      <w:proofErr w:type="gramStart"/>
      <w:r w:rsidRPr="008445A6">
        <w:rPr>
          <w:rStyle w:val="StyleUnderline"/>
        </w:rPr>
        <w:t>would’ve</w:t>
      </w:r>
      <w:proofErr w:type="gramEnd"/>
      <w:r w:rsidRPr="008445A6">
        <w:rPr>
          <w:rStyle w:val="StyleUnderline"/>
        </w:rPr>
        <w:t xml:space="preserve"> responded with an actual nuclear strike</w:t>
      </w:r>
      <w:r w:rsidRPr="008445A6">
        <w:rPr>
          <w:sz w:val="14"/>
        </w:rPr>
        <w:t xml:space="preserve">. Stanislav </w:t>
      </w:r>
      <w:proofErr w:type="spellStart"/>
      <w:r w:rsidRPr="008445A6">
        <w:rPr>
          <w:sz w:val="14"/>
        </w:rPr>
        <w:t>Petrov</w:t>
      </w:r>
      <w:proofErr w:type="spellEnd"/>
      <w:r w:rsidRPr="008445A6">
        <w:rPr>
          <w:sz w:val="14"/>
        </w:rPr>
        <w:t xml:space="preserve">, a former Soviet military officer known in the West as “The man who saved the world’’ for his role in averting a nuclear war over a false missile alarm, died in May, 2015 at age 77. Stanislav </w:t>
      </w:r>
      <w:proofErr w:type="spellStart"/>
      <w:r w:rsidRPr="008445A6">
        <w:rPr>
          <w:sz w:val="14"/>
        </w:rPr>
        <w:t>Petrov</w:t>
      </w:r>
      <w:proofErr w:type="spellEnd"/>
      <w:r w:rsidRPr="008445A6">
        <w:rPr>
          <w:sz w:val="14"/>
        </w:rPr>
        <w:t xml:space="preserve">, a former Soviet military officer known in the West as “The man who saved the world’’ for his role in averting a nuclear war over a false missile alarm, died in May 2015 at age 77. Pavel </w:t>
      </w:r>
      <w:proofErr w:type="spellStart"/>
      <w:r w:rsidRPr="008445A6">
        <w:rPr>
          <w:sz w:val="14"/>
        </w:rPr>
        <w:t>Golovkin</w:t>
      </w:r>
      <w:proofErr w:type="spellEnd"/>
      <w:r w:rsidRPr="008445A6">
        <w:rPr>
          <w:sz w:val="14"/>
        </w:rPr>
        <w:t>/AP Two months later, a too-real NATO war game — Able Archer 83 — made the Soviets believe Western forces were preparing for an actual attack. Moscow put its nuclear arsenal on high alert, but ultimately, neither side came to nuclear blows. Today, two main reasons explain why a US-Russia nuclear fight is a major concern. The first is the most obvious</w:t>
      </w:r>
      <w:r w:rsidRPr="008445A6">
        <w:rPr>
          <w:rStyle w:val="StyleUnderline"/>
        </w:rPr>
        <w:t>: Moscow just has so many nuclear weapons. Russia is the only country that could match the US bomb-for-bomb in any conflict</w:t>
      </w:r>
      <w:r w:rsidRPr="008445A6">
        <w:rPr>
          <w:sz w:val="14"/>
        </w:rPr>
        <w:t xml:space="preserve">. The longer Moscow has its weapons, the thinking goes, </w:t>
      </w:r>
      <w:r w:rsidRPr="008445A6">
        <w:rPr>
          <w:rStyle w:val="StyleUnderline"/>
        </w:rPr>
        <w:t>the higher the chance it uses them on the US — or vice versa</w:t>
      </w:r>
      <w:r w:rsidRPr="008445A6">
        <w:rPr>
          <w:sz w:val="14"/>
        </w:rPr>
        <w:t xml:space="preserve">. The second reason is the most troublesome: </w:t>
      </w:r>
      <w:r w:rsidRPr="008445A6">
        <w:rPr>
          <w:rStyle w:val="Emphasis"/>
        </w:rPr>
        <w:t>Washington and Moscow may be on a collision course</w:t>
      </w:r>
      <w:r w:rsidRPr="008445A6">
        <w:rPr>
          <w:sz w:val="14"/>
        </w:rPr>
        <w:t xml:space="preserve">. </w:t>
      </w:r>
      <w:r w:rsidRPr="008445A6">
        <w:rPr>
          <w:rStyle w:val="StyleUnderline"/>
        </w:rPr>
        <w:t>Russia is expanding further into Europe and encroaching on NATO territory.</w:t>
      </w:r>
      <w:r w:rsidRPr="008445A6">
        <w:rPr>
          <w:sz w:val="14"/>
        </w:rPr>
        <w:t xml:space="preserve"> </w:t>
      </w:r>
      <w:proofErr w:type="gramStart"/>
      <w:r w:rsidRPr="008445A6">
        <w:rPr>
          <w:rStyle w:val="StyleUnderline"/>
        </w:rPr>
        <w:t>There’s</w:t>
      </w:r>
      <w:proofErr w:type="gramEnd"/>
      <w:r w:rsidRPr="008445A6">
        <w:rPr>
          <w:rStyle w:val="StyleUnderline"/>
        </w:rPr>
        <w:t xml:space="preserve"> even fear that Putin might authorize an invasion of a Baltic country that once was a part of the Soviet Union but is now in NATO.</w:t>
      </w:r>
      <w:r w:rsidRPr="008445A6">
        <w:rPr>
          <w:sz w:val="14"/>
        </w:rPr>
        <w:t xml:space="preserve"> If that happens, </w:t>
      </w:r>
      <w:r w:rsidRPr="008445A6">
        <w:rPr>
          <w:rStyle w:val="StyleUnderline"/>
        </w:rPr>
        <w:t>the US would be treaty-bound to defend the Baltic country, almost assuredly setting up a shooting war with Moscow</w:t>
      </w:r>
      <w:r w:rsidRPr="008445A6">
        <w:rPr>
          <w:sz w:val="14"/>
        </w:rPr>
        <w:t xml:space="preserve">. Experts disagree on what would happen next. Some, including the Trump administration, claim </w:t>
      </w:r>
      <w:r w:rsidRPr="008445A6">
        <w:rPr>
          <w:rStyle w:val="Emphasis"/>
        </w:rPr>
        <w:t>Russia would use nuclear weapons early in a fight as a way to “escalate to deescalate</w:t>
      </w:r>
      <w:r w:rsidRPr="008445A6">
        <w:rPr>
          <w:sz w:val="14"/>
        </w:rPr>
        <w:t xml:space="preserve">” — do something so brash at the start of a conflict that it has to end before it gets even worse. Others say Russia would use the weapons only if its forces are on the brink of defeat. Magnets depicting Russian President Putin and President Trump on sale in </w:t>
      </w:r>
      <w:proofErr w:type="spellStart"/>
      <w:r w:rsidRPr="008445A6">
        <w:rPr>
          <w:sz w:val="14"/>
        </w:rPr>
        <w:t>Helsnki</w:t>
      </w:r>
      <w:proofErr w:type="spellEnd"/>
      <w:r w:rsidRPr="008445A6">
        <w:rPr>
          <w:sz w:val="14"/>
        </w:rPr>
        <w:t xml:space="preserve">, Finland. Magnets depicting Russian President Putin and President Trump on sale in </w:t>
      </w:r>
      <w:proofErr w:type="spellStart"/>
      <w:r w:rsidRPr="008445A6">
        <w:rPr>
          <w:sz w:val="14"/>
        </w:rPr>
        <w:t>Helsnki</w:t>
      </w:r>
      <w:proofErr w:type="spellEnd"/>
      <w:r w:rsidRPr="008445A6">
        <w:rPr>
          <w:sz w:val="14"/>
        </w:rPr>
        <w:t xml:space="preserve">, Finland. Alexander </w:t>
      </w:r>
      <w:proofErr w:type="spellStart"/>
      <w:r w:rsidRPr="008445A6">
        <w:rPr>
          <w:sz w:val="14"/>
        </w:rPr>
        <w:t>Demianchuk</w:t>
      </w:r>
      <w:proofErr w:type="spellEnd"/>
      <w:r w:rsidRPr="008445A6">
        <w:rPr>
          <w:sz w:val="14"/>
        </w:rPr>
        <w:t xml:space="preserve">\TASS via Getty Images But Olga </w:t>
      </w:r>
      <w:proofErr w:type="spellStart"/>
      <w:r w:rsidRPr="008445A6">
        <w:rPr>
          <w:sz w:val="14"/>
        </w:rPr>
        <w:t>Oliker</w:t>
      </w:r>
      <w:proofErr w:type="spellEnd"/>
      <w:r w:rsidRPr="008445A6">
        <w:rPr>
          <w:sz w:val="14"/>
        </w:rPr>
        <w:t xml:space="preserve"> and Andrey </w:t>
      </w:r>
      <w:proofErr w:type="spellStart"/>
      <w:r w:rsidRPr="008445A6">
        <w:rPr>
          <w:sz w:val="14"/>
        </w:rPr>
        <w:t>Baklitskiy</w:t>
      </w:r>
      <w:proofErr w:type="spellEnd"/>
      <w:r w:rsidRPr="008445A6">
        <w:rPr>
          <w:sz w:val="14"/>
        </w:rPr>
        <w:t xml:space="preserve">, experts on Russia’s nuclear strategy, wrote at War on the Rocks in February that </w:t>
      </w:r>
      <w:r w:rsidRPr="008445A6">
        <w:rPr>
          <w:rStyle w:val="StyleUnderline"/>
        </w:rPr>
        <w:t>Moscow’s “military doctrine clearly states that nuclear weapons will be used only in response to an adversary using nuclear or other weapons of mass destruction</w:t>
      </w:r>
      <w:r w:rsidRPr="008445A6">
        <w:rPr>
          <w:sz w:val="14"/>
        </w:rPr>
        <w:t xml:space="preserve">,” </w:t>
      </w:r>
      <w:r w:rsidRPr="008445A6">
        <w:rPr>
          <w:rStyle w:val="StyleUnderline"/>
        </w:rPr>
        <w:t>or if the country’s survival is in doubt</w:t>
      </w:r>
      <w:r w:rsidRPr="008445A6">
        <w:rPr>
          <w:sz w:val="14"/>
        </w:rPr>
        <w:t xml:space="preserve">. In other words, they say </w:t>
      </w:r>
      <w:r w:rsidRPr="008445A6">
        <w:rPr>
          <w:rStyle w:val="Emphasis"/>
        </w:rPr>
        <w:t xml:space="preserve">Russia would only use nukes </w:t>
      </w:r>
      <w:proofErr w:type="gramStart"/>
      <w:r w:rsidRPr="008445A6">
        <w:rPr>
          <w:rStyle w:val="Emphasis"/>
        </w:rPr>
        <w:t>in retaliation or to avoid certain extinction</w:t>
      </w:r>
      <w:proofErr w:type="gramEnd"/>
      <w:r w:rsidRPr="008445A6">
        <w:rPr>
          <w:rStyle w:val="Emphasis"/>
        </w:rPr>
        <w:t>.</w:t>
      </w:r>
      <w:r w:rsidRPr="008445A6">
        <w:rPr>
          <w:sz w:val="14"/>
        </w:rPr>
        <w:t xml:space="preserve"> Washington, of course, </w:t>
      </w:r>
      <w:r w:rsidRPr="008445A6">
        <w:rPr>
          <w:rStyle w:val="StyleUnderline"/>
        </w:rPr>
        <w:t>would</w:t>
      </w:r>
      <w:r w:rsidRPr="008445A6">
        <w:rPr>
          <w:sz w:val="14"/>
        </w:rPr>
        <w:t xml:space="preserve"> likely </w:t>
      </w:r>
      <w:r w:rsidRPr="008445A6">
        <w:rPr>
          <w:rStyle w:val="StyleUnderline"/>
        </w:rPr>
        <w:t>respond with its own nuclear strikes after Moscow dropped its bombs.</w:t>
      </w:r>
      <w:r w:rsidRPr="008445A6">
        <w:rPr>
          <w:sz w:val="14"/>
        </w:rPr>
        <w:t xml:space="preserve"> </w:t>
      </w:r>
      <w:r w:rsidRPr="008445A6">
        <w:rPr>
          <w:rStyle w:val="Emphasis"/>
        </w:rPr>
        <w:t xml:space="preserve">At that point, </w:t>
      </w:r>
      <w:proofErr w:type="gramStart"/>
      <w:r w:rsidRPr="008445A6">
        <w:rPr>
          <w:rStyle w:val="Emphasis"/>
        </w:rPr>
        <w:t>they’d</w:t>
      </w:r>
      <w:proofErr w:type="gramEnd"/>
      <w:r w:rsidRPr="008445A6">
        <w:rPr>
          <w:rStyle w:val="Emphasis"/>
        </w:rPr>
        <w:t xml:space="preserve"> be in a full-blown nuclear war with the potential to destroy each other and much of the world</w:t>
      </w:r>
      <w:r w:rsidRPr="008445A6">
        <w:rPr>
          <w:sz w:val="14"/>
        </w:rPr>
        <w:t xml:space="preserve"> (more on that below).</w:t>
      </w:r>
    </w:p>
    <w:p w:rsidR="00D8596B" w:rsidRPr="008445A6" w:rsidRDefault="00D8596B" w:rsidP="00D8596B">
      <w:pPr>
        <w:pStyle w:val="Heading3"/>
        <w:rPr>
          <w:rFonts w:cs="Times New Roman"/>
        </w:rPr>
      </w:pPr>
      <w:r w:rsidRPr="008445A6">
        <w:rPr>
          <w:rFonts w:cs="Times New Roman"/>
        </w:rPr>
        <w:t>! – R o/w C</w:t>
      </w:r>
    </w:p>
    <w:p w:rsidR="00D8596B" w:rsidRPr="008445A6" w:rsidRDefault="00D8596B" w:rsidP="00D8596B">
      <w:pPr>
        <w:pStyle w:val="Heading4"/>
        <w:rPr>
          <w:rFonts w:cs="Times New Roman"/>
        </w:rPr>
      </w:pPr>
      <w:r w:rsidRPr="008445A6">
        <w:rPr>
          <w:rFonts w:cs="Times New Roman"/>
        </w:rPr>
        <w:t>Russia is a comparatively larger and more immediate threat than China</w:t>
      </w:r>
    </w:p>
    <w:p w:rsidR="00D8596B" w:rsidRPr="008445A6" w:rsidRDefault="00D8596B" w:rsidP="00D8596B">
      <w:r w:rsidRPr="008445A6">
        <w:rPr>
          <w:rStyle w:val="Style13ptBold"/>
        </w:rPr>
        <w:t>Dobbins 18</w:t>
      </w:r>
      <w:r w:rsidRPr="008445A6">
        <w:t xml:space="preserve"> – US diplomat, American diplomat who served as United States Ambassador to the European Union, as Assistant Secretary of State for European Affairs, and as Special Representative for Afghanistan and Pakistan. He is a member of the American Academy of Diplomacy (James, “Russia Is a Rogue, Not a Peer; China Is a Peer, Not a Rogue,” RAND Perspective, https://www.rand.org/content/dam/rand/pubs/perspectives/PE300/PE310/RAND_PE310.pdf)//BB</w:t>
      </w:r>
    </w:p>
    <w:p w:rsidR="00D8596B" w:rsidRPr="008445A6" w:rsidRDefault="00D8596B" w:rsidP="00D8596B"/>
    <w:p w:rsidR="00D8596B" w:rsidRPr="008445A6" w:rsidRDefault="00D8596B" w:rsidP="00D8596B">
      <w:r w:rsidRPr="008445A6">
        <w:rPr>
          <w:rStyle w:val="StyleUnderline"/>
        </w:rPr>
        <w:t>Russia</w:t>
      </w:r>
      <w:r w:rsidRPr="008445A6">
        <w:t xml:space="preserve">, nevertheless, </w:t>
      </w:r>
      <w:r w:rsidRPr="008445A6">
        <w:rPr>
          <w:rStyle w:val="StyleUnderline"/>
        </w:rPr>
        <w:t xml:space="preserve">is a </w:t>
      </w:r>
      <w:proofErr w:type="gramStart"/>
      <w:r w:rsidRPr="008445A6">
        <w:rPr>
          <w:rStyle w:val="Emphasis"/>
        </w:rPr>
        <w:t>more immediate</w:t>
      </w:r>
      <w:proofErr w:type="gramEnd"/>
      <w:r w:rsidRPr="008445A6">
        <w:rPr>
          <w:rStyle w:val="Emphasis"/>
        </w:rPr>
        <w:t xml:space="preserve"> and more proximate military threat</w:t>
      </w:r>
      <w:r w:rsidRPr="008445A6">
        <w:rPr>
          <w:rStyle w:val="StyleUnderline"/>
        </w:rPr>
        <w:t xml:space="preserve"> than China. Vladimir Putin is an opportunistic risk taker, whereas </w:t>
      </w:r>
      <w:proofErr w:type="gramStart"/>
      <w:r w:rsidRPr="008445A6">
        <w:rPr>
          <w:rStyle w:val="StyleUnderline"/>
        </w:rPr>
        <w:t>China’s</w:t>
      </w:r>
      <w:proofErr w:type="gramEnd"/>
      <w:r w:rsidRPr="008445A6">
        <w:rPr>
          <w:rStyle w:val="StyleUnderline"/>
        </w:rPr>
        <w:t xml:space="preserve"> post-Mao leaders have proceeded cautiously and gradually to expand their country’s influence. U.S. and Russian troops face each other directly across Russia’s land borders</w:t>
      </w:r>
      <w:r w:rsidRPr="008445A6">
        <w:t xml:space="preserve"> with members of the North Atlantic Treaty Organization (NATO), as they do across an informal and occasionally transgressed </w:t>
      </w:r>
      <w:proofErr w:type="spellStart"/>
      <w:r w:rsidRPr="008445A6">
        <w:t>deconfliction</w:t>
      </w:r>
      <w:proofErr w:type="spellEnd"/>
      <w:r w:rsidRPr="008445A6">
        <w:t xml:space="preserve"> line in Syria. In contrast, </w:t>
      </w:r>
      <w:r w:rsidRPr="008445A6">
        <w:rPr>
          <w:rStyle w:val="StyleUnderline"/>
        </w:rPr>
        <w:t xml:space="preserve">no U.S. ally shares a land border with China, so U.S. and Chinese forces </w:t>
      </w:r>
      <w:proofErr w:type="gramStart"/>
      <w:r w:rsidRPr="008445A6">
        <w:rPr>
          <w:rStyle w:val="StyleUnderline"/>
        </w:rPr>
        <w:t>are separated</w:t>
      </w:r>
      <w:proofErr w:type="gramEnd"/>
      <w:r w:rsidRPr="008445A6">
        <w:rPr>
          <w:rStyle w:val="StyleUnderline"/>
        </w:rPr>
        <w:t xml:space="preserve"> by miles of open sea even at their closest point</w:t>
      </w:r>
      <w:r w:rsidRPr="008445A6">
        <w:t xml:space="preserve">.15 </w:t>
      </w:r>
      <w:r w:rsidRPr="008445A6">
        <w:rPr>
          <w:rStyle w:val="StyleUnderline"/>
        </w:rPr>
        <w:t>Relations with Russia are also tenser than with China.</w:t>
      </w:r>
      <w:r w:rsidRPr="008445A6">
        <w:t xml:space="preserve"> Russia is the target of multiple U.S. sanctions in reaction to its aggression in Ukraine, its attack on the U.S. democratic system, and its support for the Syrian regime’s use of chemical weapons. Russia will probably remain militarily superior to all its immediate neighbors other than China. Most of those neighbors were previously part of the Soviet Union and, before that, of imperial Russia. </w:t>
      </w:r>
      <w:r w:rsidRPr="008445A6">
        <w:rPr>
          <w:rStyle w:val="StyleUnderline"/>
        </w:rPr>
        <w:t>Moscow</w:t>
      </w:r>
      <w:r w:rsidRPr="008445A6">
        <w:t xml:space="preserve"> has shown little intention of seeking to reincorporate any of these states, but it </w:t>
      </w:r>
      <w:r w:rsidRPr="008445A6">
        <w:rPr>
          <w:rStyle w:val="StyleUnderline"/>
        </w:rPr>
        <w:t>has carved up</w:t>
      </w:r>
      <w:r w:rsidRPr="008445A6">
        <w:t xml:space="preserve"> three of them—</w:t>
      </w:r>
      <w:r w:rsidRPr="008445A6">
        <w:rPr>
          <w:rStyle w:val="StyleUnderline"/>
        </w:rPr>
        <w:t>Georgia, Moldova, and Ukraine</w:t>
      </w:r>
      <w:r w:rsidRPr="008445A6">
        <w:t>—</w:t>
      </w:r>
      <w:r w:rsidRPr="008445A6">
        <w:rPr>
          <w:rStyle w:val="StyleUnderline"/>
        </w:rPr>
        <w:t>and employed its military, along with other sources of influence, to shape their economic and security orientations</w:t>
      </w:r>
      <w:r w:rsidRPr="008445A6">
        <w:t xml:space="preserve">. For the central Asian states, China offers an alternative pole of attraction. For those in Europe and the Caucasus, it is NATO and the EU that represent such an alternative. </w:t>
      </w:r>
      <w:proofErr w:type="gramStart"/>
      <w:r w:rsidRPr="008445A6">
        <w:t>But</w:t>
      </w:r>
      <w:proofErr w:type="gramEnd"/>
      <w:r w:rsidRPr="008445A6">
        <w:t xml:space="preserve"> among Russia’s neighbors, the United States has security commitments only with the three Baltic states and Norway. Modest levels of U.S. military equipment and training have also been extended to Ukraine and Georgia, but it is unlikely that either will enter the NATO alliance anytime soon, if ever</w:t>
      </w:r>
    </w:p>
    <w:p w:rsidR="003E2926" w:rsidRPr="008445A6" w:rsidRDefault="003E2926" w:rsidP="00BA774E">
      <w:pPr>
        <w:pStyle w:val="Heading3"/>
        <w:rPr>
          <w:rFonts w:cs="Times New Roman"/>
        </w:rPr>
      </w:pPr>
      <w:r w:rsidRPr="008445A6">
        <w:rPr>
          <w:rFonts w:cs="Times New Roman"/>
        </w:rPr>
        <w:t>! – AT Russia peaceful</w:t>
      </w:r>
    </w:p>
    <w:p w:rsidR="003E2926" w:rsidRPr="008445A6" w:rsidRDefault="003E2926" w:rsidP="003E2926">
      <w:pPr>
        <w:pStyle w:val="Heading4"/>
        <w:rPr>
          <w:rFonts w:cs="Times New Roman"/>
        </w:rPr>
      </w:pPr>
      <w:r w:rsidRPr="008445A6">
        <w:rPr>
          <w:rFonts w:cs="Times New Roman"/>
        </w:rPr>
        <w:t>They’re not</w:t>
      </w:r>
    </w:p>
    <w:p w:rsidR="003E2926" w:rsidRPr="008445A6" w:rsidRDefault="003E2926" w:rsidP="003E2926">
      <w:proofErr w:type="spellStart"/>
      <w:r w:rsidRPr="008445A6">
        <w:rPr>
          <w:rStyle w:val="Style13ptBold"/>
        </w:rPr>
        <w:t>Gurganus</w:t>
      </w:r>
      <w:proofErr w:type="spellEnd"/>
      <w:r w:rsidRPr="008445A6">
        <w:rPr>
          <w:rStyle w:val="Style13ptBold"/>
        </w:rPr>
        <w:t xml:space="preserve"> </w:t>
      </w:r>
      <w:proofErr w:type="gramStart"/>
      <w:r w:rsidRPr="008445A6">
        <w:rPr>
          <w:rStyle w:val="Style13ptBold"/>
        </w:rPr>
        <w:t>et</w:t>
      </w:r>
      <w:proofErr w:type="gramEnd"/>
      <w:r w:rsidRPr="008445A6">
        <w:rPr>
          <w:rStyle w:val="Style13ptBold"/>
        </w:rPr>
        <w:t xml:space="preserve">. </w:t>
      </w:r>
      <w:proofErr w:type="gramStart"/>
      <w:r w:rsidRPr="008445A6">
        <w:rPr>
          <w:rStyle w:val="Style13ptBold"/>
        </w:rPr>
        <w:t>al</w:t>
      </w:r>
      <w:proofErr w:type="gramEnd"/>
      <w:r w:rsidRPr="008445A6">
        <w:rPr>
          <w:rStyle w:val="Style13ptBold"/>
        </w:rPr>
        <w:t>, 2/20</w:t>
      </w:r>
      <w:r w:rsidRPr="008445A6">
        <w:t xml:space="preserve">/19 - nonresident scholar with the Russia and Eurasia Program at the Carnegie Endowment for International Peace. Her research focus is on trends in Russian foreign policy and Russia-U.S. relations. (Julia, “Russia’s Global Ambitions in Perspective”, Carnegie Endowment for International Peace, </w:t>
      </w:r>
      <w:hyperlink r:id="rId16" w:history="1">
        <w:r w:rsidR="00E40EA0" w:rsidRPr="008445A6">
          <w:rPr>
            <w:rStyle w:val="Hyperlink"/>
          </w:rPr>
          <w:t>https://carnegieendowment.org/2019/02/20/russia-s-global-ambitions-in-perspective-pub-78067)//rkp</w:t>
        </w:r>
      </w:hyperlink>
    </w:p>
    <w:p w:rsidR="00E40EA0" w:rsidRPr="008445A6" w:rsidRDefault="00E40EA0" w:rsidP="003E2926"/>
    <w:p w:rsidR="003E2926" w:rsidRPr="008445A6" w:rsidRDefault="003E2926" w:rsidP="003E2926">
      <w:r w:rsidRPr="008445A6">
        <w:t xml:space="preserve">While usually associated with Putin, Russia’s contemporary activist foreign policy was, in fact, launched before he even became president. </w:t>
      </w:r>
      <w:proofErr w:type="gramStart"/>
      <w:r w:rsidRPr="008445A6">
        <w:t>It was first launched by Yevgeny Primakov, who was appointed Russian foreign minister in 1996</w:t>
      </w:r>
      <w:proofErr w:type="gramEnd"/>
      <w:r w:rsidRPr="008445A6">
        <w:t xml:space="preserve">. He formulated what </w:t>
      </w:r>
      <w:proofErr w:type="gramStart"/>
      <w:r w:rsidRPr="008445A6">
        <w:t>became known</w:t>
      </w:r>
      <w:proofErr w:type="gramEnd"/>
      <w:r w:rsidRPr="008445A6">
        <w:t xml:space="preserve"> as the Primakov Doctrine. </w:t>
      </w:r>
      <w:r w:rsidRPr="008445A6">
        <w:rPr>
          <w:rStyle w:val="StyleUnderline"/>
        </w:rPr>
        <w:t>According to Primakov, Russia would no longer follow the lead of Western powers, especially the United States, but would instead position itself as an independent center of power on the world stage, contributing to the development of a multipolar world as an alternative to the U.S.-led unipolar order. Primakov’s</w:t>
      </w:r>
      <w:r w:rsidRPr="008445A6">
        <w:t xml:space="preserve"> successor as foreign minister, Sergey </w:t>
      </w:r>
      <w:proofErr w:type="spellStart"/>
      <w:r w:rsidRPr="008445A6">
        <w:t>Lavrov</w:t>
      </w:r>
      <w:proofErr w:type="spellEnd"/>
      <w:r w:rsidRPr="008445A6">
        <w:t>, summed up his predecessor’s influence in October 2014, saying:</w:t>
      </w:r>
    </w:p>
    <w:p w:rsidR="003E2926" w:rsidRPr="008445A6" w:rsidRDefault="003E2926" w:rsidP="003E2926">
      <w:r w:rsidRPr="008445A6">
        <w:t xml:space="preserve">The moment he took over the Russian Foreign Ministry heralded a dramatic turn of Russia’s foreign policy. Russia left the path our Western partners had tried to make it </w:t>
      </w:r>
      <w:proofErr w:type="gramStart"/>
      <w:r w:rsidRPr="008445A6">
        <w:t>follow after</w:t>
      </w:r>
      <w:proofErr w:type="gramEnd"/>
      <w:r w:rsidRPr="008445A6">
        <w:t xml:space="preserve"> the breakup of the Soviet Union and embarked on a track of its own.1</w:t>
      </w:r>
    </w:p>
    <w:p w:rsidR="003E2926" w:rsidRPr="008445A6" w:rsidRDefault="003E2926" w:rsidP="003E2926">
      <w:r w:rsidRPr="008445A6">
        <w:rPr>
          <w:rStyle w:val="Emphasis"/>
        </w:rPr>
        <w:t>This vision has guided Russian foreign policy ever since.</w:t>
      </w:r>
      <w:r w:rsidRPr="008445A6">
        <w:t xml:space="preserve"> </w:t>
      </w:r>
      <w:r w:rsidRPr="008445A6">
        <w:rPr>
          <w:rStyle w:val="StyleUnderline"/>
        </w:rPr>
        <w:t>Many Western policymakers and observers were slow to take Primakov’s vision at face value, convinced that Russia was too weak to go it alone, let alone develop an alternative to the post-1989, U.S.-led international order</w:t>
      </w:r>
      <w:r w:rsidRPr="008445A6">
        <w:t xml:space="preserve">. As the Russian economy improved and the Kremlin acquired more resources to implement the doctrine, </w:t>
      </w:r>
      <w:r w:rsidRPr="008445A6">
        <w:rPr>
          <w:rStyle w:val="StyleUnderline"/>
        </w:rPr>
        <w:t xml:space="preserve">its policy evolved from a relatively passive refusal to accept Western initiatives to a more active form of resistance; eventually it morphed into an activist foreign policy with an ambitious geographic scope. </w:t>
      </w:r>
      <w:r w:rsidRPr="008445A6">
        <w:rPr>
          <w:rStyle w:val="Emphasis"/>
        </w:rPr>
        <w:t>In addition to leveraging the significantly greater resources at its disposal, Russian foreign policy has reflected the Kremlin’s willingness to take advantage of a propitious external environment and chip away at the U.S.-led international order.</w:t>
      </w:r>
    </w:p>
    <w:p w:rsidR="003E2926" w:rsidRPr="008445A6" w:rsidRDefault="003E2926" w:rsidP="003E2926">
      <w:r w:rsidRPr="008445A6">
        <w:t xml:space="preserve">Success begets more success, and since Putin’s return to the presidency in 2012, his record </w:t>
      </w:r>
      <w:proofErr w:type="gramStart"/>
      <w:r w:rsidRPr="008445A6">
        <w:t>has been enhanced</w:t>
      </w:r>
      <w:proofErr w:type="gramEnd"/>
      <w:r w:rsidRPr="008445A6">
        <w:t xml:space="preserve"> by what Russian officialdom sees as several important wins. </w:t>
      </w:r>
      <w:proofErr w:type="gramStart"/>
      <w:r w:rsidRPr="008445A6">
        <w:rPr>
          <w:rStyle w:val="StyleUnderline"/>
        </w:rPr>
        <w:t>The annexation of Crimea, the war in eastern Ukraine, the military deployment in Syria, the tense military standoff with the West in the Baltic and Black Seas, and the interference in U.S. and European domestic politics have all enhanced Russia’s image as a major power with significant power projection capabilities,</w:t>
      </w:r>
      <w:r w:rsidRPr="008445A6">
        <w:t xml:space="preserve"> as well as Putin’s reputation as a bold and skilled leader.</w:t>
      </w:r>
      <w:proofErr w:type="gramEnd"/>
      <w:r w:rsidRPr="008445A6">
        <w:t xml:space="preserve"> These victories have also demonstrated to the world Russia’s propensity for risk-taking and punching above its weight, along with its improved capabilities for warfare and operations short of war in multiple domains—land, air, space, sea, cyber, and information operations.</w:t>
      </w:r>
    </w:p>
    <w:p w:rsidR="003E2926" w:rsidRPr="008445A6" w:rsidRDefault="003E2926" w:rsidP="003E2926">
      <w:r w:rsidRPr="008445A6">
        <w:t xml:space="preserve">Moreover, the Kremlin’s record since 2012 suggests that it </w:t>
      </w:r>
      <w:proofErr w:type="gramStart"/>
      <w:r w:rsidRPr="008445A6">
        <w:t>will not be deterred or constrained by economic difficulties</w:t>
      </w:r>
      <w:proofErr w:type="gramEnd"/>
      <w:r w:rsidRPr="008445A6">
        <w:t xml:space="preserve">. The Russian economy has performed poorly since then, with growth hampered by a failure to institute long-overdue structural reforms and excessive dependence on exporting hydrocarbons and other raw materials. </w:t>
      </w:r>
      <w:proofErr w:type="gramStart"/>
      <w:r w:rsidRPr="008445A6">
        <w:t>But</w:t>
      </w:r>
      <w:proofErr w:type="gramEnd"/>
      <w:r w:rsidRPr="008445A6">
        <w:t xml:space="preserve"> economic difficulties have not put a brake on Russian activism abroad. To the contrary, the Kremlin’s ability to withstand both domestic economic difficulties and Western sanctions without changing course is a sign of Moscow’s commitment to an activist foreign policy as a long-term choice of the country’s leadership.</w:t>
      </w:r>
    </w:p>
    <w:p w:rsidR="003E2926" w:rsidRPr="008445A6" w:rsidRDefault="003E2926" w:rsidP="003E2926">
      <w:r w:rsidRPr="008445A6">
        <w:t>In addition to its determination and the considerable resources at its disposal, the Kremlin’s foreign policy record has benefited from opportunities presented by the West’s actions or inaction. For example, the annexation of Crimea and the war in eastern Ukraine took place against the backdrop of the North Atlantic Treaty Organization (NATO) making clear that it would not intervene and risk a war with Russia over Ukraine. Similarly, Russia’s military deployment to Syria took place after the United States and its allies had demonstrated that they had little appetite for intervening there.</w:t>
      </w:r>
    </w:p>
    <w:p w:rsidR="003E2926" w:rsidRPr="008445A6" w:rsidRDefault="003E2926" w:rsidP="003E2926">
      <w:r w:rsidRPr="008445A6">
        <w:t>Elsewhere, long-term conflicts, such as those in Afghanistan, Iraq, and Libya, or the unfinished business of post-conflict reconstruction, such as in the Balkans, have presented Russia with opportunities to insert itself and create new facts on the ground. In the United States and Europe, growing political divisions, the proliferation of information providers, and popular frustration with governing elites in the wake of the 2008 global financial crisis have exposed targets for Russian interference.</w:t>
      </w:r>
    </w:p>
    <w:p w:rsidR="003E2926" w:rsidRPr="008445A6" w:rsidRDefault="003E2926" w:rsidP="003E2926">
      <w:r w:rsidRPr="008445A6">
        <w:rPr>
          <w:rStyle w:val="StyleUnderline"/>
        </w:rPr>
        <w:t>Russian agents did not cause these long-term conflicts or cleavages inside Western societies, but they have used them to advance their goals, which vary depending on the circumstances. In many instances, the Kremlin has relied on a diverse toolkit that creates the appearance of operating one step removed from the Russian government</w:t>
      </w:r>
      <w:r w:rsidRPr="008445A6">
        <w:t xml:space="preserve"> (through a range of actors including state-owned corporations such as </w:t>
      </w:r>
      <w:proofErr w:type="spellStart"/>
      <w:r w:rsidRPr="008445A6">
        <w:t>Rosatom</w:t>
      </w:r>
      <w:proofErr w:type="spellEnd"/>
      <w:r w:rsidRPr="008445A6">
        <w:t xml:space="preserve"> and </w:t>
      </w:r>
      <w:proofErr w:type="spellStart"/>
      <w:r w:rsidRPr="008445A6">
        <w:t>Rosneft</w:t>
      </w:r>
      <w:proofErr w:type="spellEnd"/>
      <w:r w:rsidRPr="008445A6">
        <w:t>, private security companies such as the Wagner Group, organized crime syndicates, hackers, and information operation organizations such as the Internet Research Agency).</w:t>
      </w:r>
    </w:p>
    <w:p w:rsidR="003E2926" w:rsidRPr="008445A6" w:rsidRDefault="003E2926" w:rsidP="003E2926">
      <w:pPr>
        <w:rPr>
          <w:rStyle w:val="StyleUnderline"/>
        </w:rPr>
      </w:pPr>
      <w:r w:rsidRPr="008445A6">
        <w:t xml:space="preserve">Western perceptions of post-Soviet Russia </w:t>
      </w:r>
      <w:proofErr w:type="gramStart"/>
      <w:r w:rsidRPr="008445A6">
        <w:t>have been heavily affected</w:t>
      </w:r>
      <w:proofErr w:type="gramEnd"/>
      <w:r w:rsidRPr="008445A6">
        <w:t xml:space="preserve"> by the country’s economic and political implosion and foreign policy retreat during the 1990s. </w:t>
      </w:r>
      <w:r w:rsidRPr="008445A6">
        <w:rPr>
          <w:rStyle w:val="StyleUnderline"/>
        </w:rPr>
        <w:t xml:space="preserve">Against that backdrop, the ambition and dynamism of Russian foreign policy since Putin’s 2012 return to the presidency appears to be a relatively new phenomenon. It </w:t>
      </w:r>
      <w:proofErr w:type="gramStart"/>
      <w:r w:rsidRPr="008445A6">
        <w:rPr>
          <w:rStyle w:val="StyleUnderline"/>
        </w:rPr>
        <w:t>isn’t</w:t>
      </w:r>
      <w:proofErr w:type="gramEnd"/>
      <w:r w:rsidRPr="008445A6">
        <w:rPr>
          <w:rStyle w:val="StyleUnderline"/>
        </w:rPr>
        <w:t>. Moscow’s post-2012 foreign policy fits comfortably in the long-standing historical and intellectual tradition of Soviet and even pre-Soviet Russian foreign policy.</w:t>
      </w:r>
    </w:p>
    <w:p w:rsidR="003E2926" w:rsidRPr="008445A6" w:rsidRDefault="003E2926" w:rsidP="003E2926">
      <w:r w:rsidRPr="008445A6">
        <w:t>THE TROIKA OF RUSSIAN FOREIGN POLICY</w:t>
      </w:r>
    </w:p>
    <w:p w:rsidR="003E2926" w:rsidRPr="008445A6" w:rsidRDefault="003E2926" w:rsidP="003E2926">
      <w:r w:rsidRPr="008445A6">
        <w:t xml:space="preserve">Contemporary Russian foreign policy displays the unmistakable presence of three centuries-old drivers of Moscow’s posture on the world stage. </w:t>
      </w:r>
      <w:r w:rsidRPr="008445A6">
        <w:rPr>
          <w:rStyle w:val="StyleUnderline"/>
        </w:rPr>
        <w:t>Chief among these drivers is Russia’s quest for strategic depth and secure buffers against external threats, which, considering the country’s geography and absence of natural protective barriers between it and neighboring powers, has guided its geographic expansion.</w:t>
      </w:r>
      <w:r w:rsidRPr="008445A6">
        <w:t xml:space="preserve"> Along with physical insecurity and expansion, the second key driver of Russian foreign policy has been its ambition for recognition as a great power, which the Kremlin has long seen as necessary for legitimizing its geographic conquests and geopolitical ambitions. The third driver, related to the first two, is </w:t>
      </w:r>
      <w:proofErr w:type="gramStart"/>
      <w:r w:rsidRPr="008445A6">
        <w:t>Russia’s</w:t>
      </w:r>
      <w:proofErr w:type="gramEnd"/>
      <w:r w:rsidRPr="008445A6">
        <w:t xml:space="preserve"> complicated relationship with the West, which combines rivalry with the need for cooperation.</w:t>
      </w:r>
    </w:p>
    <w:p w:rsidR="003E2926" w:rsidRPr="008445A6" w:rsidRDefault="003E2926" w:rsidP="003E2926">
      <w:r w:rsidRPr="008445A6">
        <w:t xml:space="preserve">These recurrent themes are </w:t>
      </w:r>
      <w:r w:rsidRPr="008445A6">
        <w:rPr>
          <w:rStyle w:val="StyleUnderline"/>
        </w:rPr>
        <w:t xml:space="preserve">important. They highlight the degree to which Russian foreign policy in the Putin era is a continuation of many pursuits that are, by turns, decades- and centuries-old and </w:t>
      </w:r>
      <w:proofErr w:type="gramStart"/>
      <w:r w:rsidRPr="008445A6">
        <w:rPr>
          <w:rStyle w:val="StyleUnderline"/>
        </w:rPr>
        <w:t>were embraced</w:t>
      </w:r>
      <w:proofErr w:type="gramEnd"/>
      <w:r w:rsidRPr="008445A6">
        <w:rPr>
          <w:rStyle w:val="StyleUnderline"/>
        </w:rPr>
        <w:t xml:space="preserve"> by previous Russian governments regardless of their political persuasion.</w:t>
      </w:r>
      <w:r w:rsidRPr="008445A6">
        <w:t xml:space="preserve"> The historical record also performs an important legitimizing function for the citizens of the Russian state, which is less than three decades old, cementing the state’s claim to be the heir to a long, illustrious tradition dating back centuries. References to this tradition thus legitimize the Putin government’s ambitious overseas pursuits and present them as a matter of historical continuity and as an integral part of what Russia is.</w:t>
      </w:r>
    </w:p>
    <w:p w:rsidR="003E2926" w:rsidRPr="008445A6" w:rsidRDefault="003E2926" w:rsidP="003E2926">
      <w:r w:rsidRPr="008445A6">
        <w:t>GEOGRAPHY AND STRATEGIC DEPTH</w:t>
      </w:r>
    </w:p>
    <w:p w:rsidR="003E2926" w:rsidRPr="008445A6" w:rsidRDefault="003E2926" w:rsidP="003E2926">
      <w:r w:rsidRPr="008445A6">
        <w:t xml:space="preserve">It is hard to overestimate the role of geography as a driver behind Russia’s foreign policy. The Russian state and its security policy </w:t>
      </w:r>
      <w:proofErr w:type="gramStart"/>
      <w:r w:rsidRPr="008445A6">
        <w:t>have been shaped</w:t>
      </w:r>
      <w:proofErr w:type="gramEnd"/>
      <w:r w:rsidRPr="008445A6">
        <w:t xml:space="preserve"> by the absence of natural geographic barriers—oceans, rivers, or mountains.2 Geography has shaped Russian identity and its rulers’ understanding of security throughout the entire existence of the Russian state.</w:t>
      </w:r>
    </w:p>
    <w:p w:rsidR="003E2926" w:rsidRPr="008445A6" w:rsidRDefault="003E2926" w:rsidP="003E2926">
      <w:r w:rsidRPr="008445A6">
        <w:t xml:space="preserve">Throughout the centuries, contemporary Russia, the Soviet Union, imperial Russia, and the principality of Muscovy have all faced the challenge of securing a vast stretch of territory from neighbors perceived to be hostile to the west, south, and east. </w:t>
      </w:r>
      <w:r w:rsidRPr="008445A6">
        <w:rPr>
          <w:rStyle w:val="StyleUnderline"/>
        </w:rPr>
        <w:t xml:space="preserve">To secure its territory, the Russian state acquired more territory, which, in turn, had to </w:t>
      </w:r>
      <w:proofErr w:type="gramStart"/>
      <w:r w:rsidRPr="008445A6">
        <w:rPr>
          <w:rStyle w:val="StyleUnderline"/>
        </w:rPr>
        <w:t>be secured</w:t>
      </w:r>
      <w:proofErr w:type="gramEnd"/>
      <w:r w:rsidRPr="008445A6">
        <w:rPr>
          <w:rStyle w:val="StyleUnderline"/>
        </w:rPr>
        <w:t xml:space="preserve"> from ever-present external threats of one kind or another</w:t>
      </w:r>
      <w:r w:rsidRPr="008445A6">
        <w:t xml:space="preserve">. In the words of historian Stephen </w:t>
      </w:r>
      <w:proofErr w:type="spellStart"/>
      <w:r w:rsidRPr="008445A6">
        <w:t>Kotkin</w:t>
      </w:r>
      <w:proofErr w:type="spellEnd"/>
      <w:r w:rsidRPr="008445A6">
        <w:t>, “Whatever the original causes behind early Russian expansionism—much of which was unplanned—many in the country’s political class came to believe over time that only further expansion could secure the earlier acquisitions. Russian security has thus traditionally been partly predicated on moving outward, in the name of preempting external attack.”3</w:t>
      </w:r>
    </w:p>
    <w:p w:rsidR="003E2926" w:rsidRPr="008445A6" w:rsidRDefault="003E2926" w:rsidP="003E2926">
      <w:pPr>
        <w:rPr>
          <w:rStyle w:val="StyleUnderline"/>
        </w:rPr>
      </w:pPr>
      <w:r w:rsidRPr="008445A6">
        <w:t xml:space="preserve">The loss of territory, as was the case after the two great dislocations Russia experienced in the twentieth century—first after the 1917 revolution and the 1918 Brest-Litovsk Treaty, and later after the 1991 breakup of the Soviet Union—resulted in a profound sense of Russian insecurity and a renewed quest to regain strategic depth. </w:t>
      </w:r>
      <w:r w:rsidRPr="008445A6">
        <w:rPr>
          <w:rStyle w:val="StyleUnderline"/>
        </w:rPr>
        <w:t>Regaining that depth was the key task of the Soviet government as soon as the country began to recover from the trauma of the revolution and the civil war, and again after Moscow regained a measure of strength after the collapse of the 1990s.</w:t>
      </w:r>
    </w:p>
    <w:p w:rsidR="003E2926" w:rsidRPr="008445A6" w:rsidRDefault="003E2926" w:rsidP="003E2926">
      <w:r w:rsidRPr="008445A6">
        <w:t>GREAT POWER AMBITIONS</w:t>
      </w:r>
    </w:p>
    <w:p w:rsidR="003E2926" w:rsidRPr="008445A6" w:rsidRDefault="003E2926" w:rsidP="003E2926">
      <w:r w:rsidRPr="008445A6">
        <w:rPr>
          <w:rStyle w:val="Emphasis"/>
        </w:rPr>
        <w:t>The quest for recognition as a great power has been both the result of Russia’s geographic expansion and its driver.</w:t>
      </w:r>
      <w:r w:rsidRPr="008445A6">
        <w:t xml:space="preserve"> Geographic expanse was and is, in the eyes of Russian leaders, central to their claim to recognition as a great power. Such recognition, in turn, </w:t>
      </w:r>
      <w:proofErr w:type="gramStart"/>
      <w:r w:rsidRPr="008445A6">
        <w:t>has been needed</w:t>
      </w:r>
      <w:proofErr w:type="gramEnd"/>
      <w:r w:rsidRPr="008445A6">
        <w:t xml:space="preserve"> to lend a veneer of legitimacy to territorial conquests. Perhaps </w:t>
      </w:r>
      <w:proofErr w:type="gramStart"/>
      <w:r w:rsidRPr="008445A6">
        <w:t>precisely</w:t>
      </w:r>
      <w:proofErr w:type="gramEnd"/>
      <w:r w:rsidRPr="008445A6">
        <w:t xml:space="preserve"> because they have had to struggle repeatedly for such recognition, Russia’s rulers have been particularly sensitive to any suggestion that Russia does not belong in the ranks of major powers.</w:t>
      </w:r>
    </w:p>
    <w:p w:rsidR="003E2926" w:rsidRPr="008445A6" w:rsidRDefault="003E2926" w:rsidP="003E2926">
      <w:proofErr w:type="gramStart"/>
      <w:r w:rsidRPr="008445A6">
        <w:t xml:space="preserve">In the mid-nineteenth century, Russian historian and writer Nikolay </w:t>
      </w:r>
      <w:proofErr w:type="spellStart"/>
      <w:r w:rsidRPr="008445A6">
        <w:t>Danilevsky</w:t>
      </w:r>
      <w:proofErr w:type="spellEnd"/>
      <w:r w:rsidRPr="008445A6">
        <w:t xml:space="preserve"> complained about Russia’s unfair treatment by Europe, which had turned a blind eye to Prussian and Austrian aggression against Denmark following the annexation of two Danish provinces yet criticized Russia’s efforts to protect the rights of its coreligionists in “barbaric” Turkey.4 </w:t>
      </w:r>
      <w:proofErr w:type="spellStart"/>
      <w:r w:rsidRPr="008445A6">
        <w:t>Danilevsky’s</w:t>
      </w:r>
      <w:proofErr w:type="spellEnd"/>
      <w:r w:rsidRPr="008445A6">
        <w:t xml:space="preserve"> complaint was, in effect, a precursor of Putin’s lament about the West’s double standards in dealing with Russia’s annexation of Crimea and the severing of Kosovo from Serbia.5</w:t>
      </w:r>
      <w:proofErr w:type="gramEnd"/>
    </w:p>
    <w:p w:rsidR="003E2926" w:rsidRPr="008445A6" w:rsidRDefault="003E2926" w:rsidP="003E2926">
      <w:pPr>
        <w:rPr>
          <w:rStyle w:val="StyleUnderline"/>
        </w:rPr>
      </w:pPr>
      <w:r w:rsidRPr="008445A6">
        <w:rPr>
          <w:rStyle w:val="StyleUnderline"/>
        </w:rPr>
        <w:t>For the leaders of the independent Russia that emerged from the Soviet collapse, the Soviet and Russian imperial legacy appeared to serve as both an inspiration and a justification for their claim to great power status. They found ample philosophical rationales for their claim.</w:t>
      </w:r>
      <w:r w:rsidRPr="008445A6">
        <w:t xml:space="preserve"> </w:t>
      </w:r>
      <w:proofErr w:type="gramStart"/>
      <w:r w:rsidRPr="008445A6">
        <w:t>In the words of noted Russian political philosopher Nikolai Berdyaev, empire and great power status constitute the essence of Russian identity even when the country is experiencing challenges and setbacks, in large part because of its spiritual and material wealth.6 As early as 1993, the official Foreign Policy Concept of the Russian Federation included, among other foreign policy priorities, the objectives of “furthering integration of the Commonwealth of Independent States” and ensuring Russia’s active role on the world stage as a “great power.”</w:t>
      </w:r>
      <w:proofErr w:type="gramEnd"/>
      <w:r w:rsidRPr="008445A6">
        <w:t xml:space="preserve">7 With Primakov’s rise to the helm of the Russian foreign policy establishment in 1996, great power ambitions again became the </w:t>
      </w:r>
      <w:proofErr w:type="gramStart"/>
      <w:r w:rsidRPr="008445A6">
        <w:t>Kremlin’s</w:t>
      </w:r>
      <w:proofErr w:type="gramEnd"/>
      <w:r w:rsidRPr="008445A6">
        <w:t xml:space="preserve"> driving force. In his first news conference as foreign minister, Primakov said, “</w:t>
      </w:r>
      <w:r w:rsidRPr="008445A6">
        <w:rPr>
          <w:rStyle w:val="StyleUnderline"/>
        </w:rPr>
        <w:t>Despite the present difficulties, Russia was and is a great power and its foreign policy should correspond with that.”</w:t>
      </w:r>
      <w:proofErr w:type="gramStart"/>
      <w:r w:rsidRPr="008445A6">
        <w:rPr>
          <w:rStyle w:val="StyleUnderline"/>
        </w:rPr>
        <w:t>8</w:t>
      </w:r>
      <w:proofErr w:type="gramEnd"/>
      <w:r w:rsidRPr="008445A6">
        <w:rPr>
          <w:rStyle w:val="StyleUnderline"/>
        </w:rPr>
        <w:t xml:space="preserve"> Putin embraced this vision when he became president in 2000, and it has served as a cornerstone of his leadership ever since.</w:t>
      </w:r>
    </w:p>
    <w:p w:rsidR="003E2926" w:rsidRPr="008445A6" w:rsidRDefault="003E2926" w:rsidP="003E2926">
      <w:pPr>
        <w:rPr>
          <w:rStyle w:val="Emphasis"/>
        </w:rPr>
      </w:pPr>
      <w:r w:rsidRPr="008445A6">
        <w:t xml:space="preserve">Of particular importance to the </w:t>
      </w:r>
      <w:proofErr w:type="gramStart"/>
      <w:r w:rsidRPr="008445A6">
        <w:t>Putin</w:t>
      </w:r>
      <w:proofErr w:type="gramEnd"/>
      <w:r w:rsidRPr="008445A6">
        <w:t xml:space="preserve"> government has been the military record of the Russian state and its numerous conquests. Putin issued a presidential order in 2012 reconstituting the Russian Military-Historical Society.9 Long-serving Russian Culture Minister Vladimir </w:t>
      </w:r>
      <w:proofErr w:type="spellStart"/>
      <w:r w:rsidRPr="008445A6">
        <w:t>Medinsky</w:t>
      </w:r>
      <w:proofErr w:type="spellEnd"/>
      <w:r w:rsidRPr="008445A6">
        <w:t xml:space="preserve"> has been an active patron of the society as well. </w:t>
      </w:r>
      <w:r w:rsidRPr="008445A6">
        <w:rPr>
          <w:rStyle w:val="Emphasis"/>
        </w:rPr>
        <w:t xml:space="preserve">The expansion of the Russian state by force of arms—including numerous victories over Poland, Sweden, the Ottoman Empire, and Central Asia—make up an integral part of the foundational narrative of the contemporary Russian state. </w:t>
      </w:r>
      <w:proofErr w:type="gramStart"/>
      <w:r w:rsidRPr="008445A6">
        <w:rPr>
          <w:rStyle w:val="Emphasis"/>
        </w:rPr>
        <w:t>This narrative is reinforced by a sprawling state propaganda apparatus, official government activities, and educational curricula</w:t>
      </w:r>
      <w:proofErr w:type="gramEnd"/>
      <w:r w:rsidRPr="008445A6">
        <w:rPr>
          <w:rStyle w:val="Emphasis"/>
        </w:rPr>
        <w:t>.</w:t>
      </w:r>
    </w:p>
    <w:p w:rsidR="003E2926" w:rsidRPr="008445A6" w:rsidRDefault="003E2926" w:rsidP="003E2926"/>
    <w:p w:rsidR="00D8596B" w:rsidRPr="008445A6" w:rsidRDefault="00D8596B" w:rsidP="00BA774E">
      <w:pPr>
        <w:pStyle w:val="Heading3"/>
        <w:rPr>
          <w:rFonts w:cs="Times New Roman"/>
        </w:rPr>
      </w:pPr>
      <w:r w:rsidRPr="008445A6">
        <w:rPr>
          <w:rFonts w:cs="Times New Roman"/>
        </w:rPr>
        <w:t xml:space="preserve">! – AT </w:t>
      </w:r>
      <w:r w:rsidR="00E40EA0" w:rsidRPr="008445A6">
        <w:rPr>
          <w:rFonts w:cs="Times New Roman"/>
        </w:rPr>
        <w:t>checks on war</w:t>
      </w:r>
    </w:p>
    <w:p w:rsidR="00D8596B" w:rsidRPr="008445A6" w:rsidRDefault="00D8596B" w:rsidP="00D8596B">
      <w:pPr>
        <w:pStyle w:val="Heading4"/>
        <w:rPr>
          <w:rFonts w:cs="Times New Roman"/>
        </w:rPr>
      </w:pPr>
      <w:r w:rsidRPr="008445A6">
        <w:rPr>
          <w:rFonts w:cs="Times New Roman"/>
        </w:rPr>
        <w:t>None of the old checks on war exist</w:t>
      </w:r>
    </w:p>
    <w:p w:rsidR="00D8596B" w:rsidRPr="008445A6" w:rsidRDefault="00D8596B" w:rsidP="00D8596B">
      <w:r w:rsidRPr="008445A6">
        <w:rPr>
          <w:rStyle w:val="Style13ptBold"/>
        </w:rPr>
        <w:t>Wood 17</w:t>
      </w:r>
      <w:r w:rsidRPr="008445A6">
        <w:t xml:space="preserve"> - senior military correspondent for The Huffington Post. His second book, What Have We Done: </w:t>
      </w:r>
      <w:proofErr w:type="gramStart"/>
      <w:r w:rsidRPr="008445A6">
        <w:t>the Moral Injury of Our Longest Wars, based on his Pulitzer Prize-winning reporting on veterans of Iraq and Afghanistan, was published by Little, Brown in November 2016</w:t>
      </w:r>
      <w:proofErr w:type="gramEnd"/>
      <w:r w:rsidRPr="008445A6">
        <w:t>. (David, “THIS IS HOW THE NEXT WORLD WAR STARTS,” https://highline.huffingtonpost.com/articles/en/trump-russia-putin-military-crisis/)//BB</w:t>
      </w:r>
    </w:p>
    <w:p w:rsidR="00D8596B" w:rsidRPr="008445A6" w:rsidRDefault="00D8596B" w:rsidP="00D8596B"/>
    <w:p w:rsidR="00D8596B" w:rsidRPr="008445A6" w:rsidRDefault="00D8596B" w:rsidP="00D8596B">
      <w:proofErr w:type="gramStart"/>
      <w:r w:rsidRPr="008445A6">
        <w:t>And yet</w:t>
      </w:r>
      <w:proofErr w:type="gramEnd"/>
      <w:r w:rsidRPr="008445A6">
        <w:t xml:space="preserve"> few of these agreements have survived Putin’s regime and the brewing animosity between Moscow and Washington. The problem, a senior U.S. official explained, </w:t>
      </w:r>
      <w:proofErr w:type="gramStart"/>
      <w:r w:rsidRPr="008445A6">
        <w:t>isn’t</w:t>
      </w:r>
      <w:proofErr w:type="gramEnd"/>
      <w:r w:rsidRPr="008445A6">
        <w:t xml:space="preserve"> that the agreements are faulty or outdated, but rather that the Russians can no longer be trusted to observe them. The result is that </w:t>
      </w:r>
      <w:r w:rsidRPr="008445A6">
        <w:rPr>
          <w:rStyle w:val="StyleUnderline"/>
        </w:rPr>
        <w:t>the U.S and Russia are now more outwardly antagonistic than they have been in years</w:t>
      </w:r>
      <w:r w:rsidRPr="008445A6">
        <w:t xml:space="preserve">. Since the Cold War ended in 1991, NATO has accepted 10 European countries formerly allied with the Soviet Union. In response, Russia has expanded its military; engaged in powerful cyberwar attacks against Estonia, Germany, Finland, Lithuania and other countries; seized parts of Georgia; forcibly annexed Crimea; sent its troops into Ukraine; and staged multiple no-notice exercises with the ground and air power it would use to invade its Baltic neighbors. In one such maneuver last year, Russia mobilized some 12,500 combat troops in territory near Poland and the Baltic States of Lithuania, Latvia and Estonia. According to a technical analysis by the RAND Corp., a lightning Russia strike could carry its troops into NATO capitals in the Baltics in less than 60 hours. Last year, </w:t>
      </w:r>
      <w:r w:rsidRPr="008445A6">
        <w:rPr>
          <w:rStyle w:val="StyleUnderline"/>
        </w:rPr>
        <w:t>NATO shifted its official strategy from “assurance”—a passive declaration to stand by its allies—to “deterrence,” which requires sufficient combat power to repel armed aggression</w:t>
      </w:r>
      <w:r w:rsidRPr="008445A6">
        <w:t>. The alliance also approved a new multinational response force, some 40,000 troops in all. In January, under a separate Obama administration initiative, the United States rushed a 4,000-strong armored brigade combat team to Poland and the Baltic states. (Lieutenant General Tim Ray, the deputy commander of U.S. forces in Europe, explained that its objective is to “to deter Russian aggression” by stationing “battle-ready” forces in forward positions.) Army engineers have started strengthening eastern European runways to accept heavier air shipments and are reconfiguring some eastern European railroads to handle rail cars carrying tanks and heavy armor. This March, a U.S. combat aviation brigade arrived in Germany with attack gunships, transport and medevac helicopters and drones, and is deploying its units to Latvia, Romania and Poland. So far, these efforts to shore up NATO have proceeded despite the Trump administration’s occasional shows of disdain for the military alliance</w:t>
      </w:r>
      <w:proofErr w:type="gramStart"/>
      <w:r w:rsidRPr="008445A6">
        <w:t>.[</w:t>
      </w:r>
      <w:proofErr w:type="gramEnd"/>
      <w:r w:rsidRPr="008445A6">
        <w:t xml:space="preserve">4] 4. Trump has called NATO “obsolete” and repeatedly chastised members for not paying their fair share of defense costs. In a March meeting with German Chancellor Angela Merkel, Trump pointedly did not shake her hand. In late March, </w:t>
      </w:r>
      <w:proofErr w:type="spellStart"/>
      <w:r w:rsidRPr="008445A6">
        <w:t>Scaparrotti</w:t>
      </w:r>
      <w:proofErr w:type="spellEnd"/>
      <w:r w:rsidRPr="008445A6">
        <w:t xml:space="preserve"> acknowledged that he had not yet briefed the president about NATO-Russia relations. However, </w:t>
      </w:r>
      <w:proofErr w:type="gramStart"/>
      <w:r w:rsidRPr="008445A6">
        <w:t>Trump’s</w:t>
      </w:r>
      <w:proofErr w:type="gramEnd"/>
      <w:r w:rsidRPr="008445A6">
        <w:t xml:space="preserve"> secretary of defense, Jim </w:t>
      </w:r>
      <w:proofErr w:type="spellStart"/>
      <w:r w:rsidRPr="008445A6">
        <w:t>Mattis</w:t>
      </w:r>
      <w:proofErr w:type="spellEnd"/>
      <w:r w:rsidRPr="008445A6">
        <w:t xml:space="preserve">, recently made a point of affirming that NATO is the “fundamental bedrock” of American security. Any change to that policy </w:t>
      </w:r>
      <w:proofErr w:type="gramStart"/>
      <w:r w:rsidRPr="008445A6">
        <w:t>would be met</w:t>
      </w:r>
      <w:proofErr w:type="gramEnd"/>
      <w:r w:rsidRPr="008445A6">
        <w:t xml:space="preserve"> with fierce opposition in Congress from defense stalwarts like Senator John McCain of Arizona, who is demanding that the United States use “all elements of American power” against Russia. This February, the two top commanders of the United States and Russia met in Azerbaijan, in a rare effort to bring some stability to U.S.-Russia relations. A month later, they met again in Turkey to review a procedure to prevent accidents involving aircraft operating over Syria. </w:t>
      </w:r>
      <w:proofErr w:type="gramStart"/>
      <w:r w:rsidRPr="008445A6">
        <w:t>But</w:t>
      </w:r>
      <w:proofErr w:type="gramEnd"/>
      <w:r w:rsidRPr="008445A6">
        <w:t xml:space="preserve"> that’s a narrow issue. A broader restoration of the Cold War-era constraints on military activity seems unlikely. Increasingly, each side sees the other as an adversary. A senior Russian diplomat put the blame squarely on the United States. “We are being seen as an object to deter—as the enemy,” he told me. “In that case, how are we going to talk?” </w:t>
      </w:r>
      <w:r w:rsidRPr="008445A6">
        <w:rPr>
          <w:rStyle w:val="StyleUnderline"/>
        </w:rPr>
        <w:t xml:space="preserve">What this means is that there are </w:t>
      </w:r>
      <w:r w:rsidRPr="008445A6">
        <w:rPr>
          <w:rStyle w:val="Emphasis"/>
        </w:rPr>
        <w:t>few remaining mechanisms to defuse unexpected emergencies</w:t>
      </w:r>
      <w:r w:rsidRPr="008445A6">
        <w:t xml:space="preserve">. </w:t>
      </w:r>
      <w:r w:rsidRPr="008445A6">
        <w:rPr>
          <w:rStyle w:val="StyleUnderline"/>
        </w:rPr>
        <w:t>In testimony to the Senate Armed Services Committee</w:t>
      </w:r>
      <w:r w:rsidRPr="008445A6">
        <w:t xml:space="preserve"> in late March, </w:t>
      </w:r>
      <w:proofErr w:type="spellStart"/>
      <w:r w:rsidRPr="008445A6">
        <w:rPr>
          <w:rStyle w:val="StyleUnderline"/>
        </w:rPr>
        <w:t>Scaparrotti</w:t>
      </w:r>
      <w:proofErr w:type="spellEnd"/>
      <w:r w:rsidRPr="008445A6">
        <w:rPr>
          <w:rStyle w:val="StyleUnderline"/>
        </w:rPr>
        <w:t xml:space="preserve"> acknowledged that he has </w:t>
      </w:r>
      <w:r w:rsidRPr="008445A6">
        <w:rPr>
          <w:rStyle w:val="Emphasis"/>
        </w:rPr>
        <w:t>virtually no contact</w:t>
      </w:r>
      <w:r w:rsidRPr="008445A6">
        <w:rPr>
          <w:rStyle w:val="StyleUnderline"/>
        </w:rPr>
        <w:t xml:space="preserve"> with Russian military leaders</w:t>
      </w:r>
      <w:r w:rsidRPr="008445A6">
        <w:t xml:space="preserve">. (“Don’t you think that would be a good idea?” Independent Senator Angus King of Maine queried. “If you could say, ‘Wait a minute, that missile was launched by accident, don’t get alarmed’?”) In 2014, in response to Russia’s intervention in Crimea, Congress passed a law halting almost all military-to-military communications. </w:t>
      </w:r>
      <w:r w:rsidRPr="008445A6">
        <w:rPr>
          <w:rStyle w:val="StyleUnderline"/>
        </w:rPr>
        <w:t xml:space="preserve">Even the spontaneous and informal exchanges that used to occur among Russian and American officers have </w:t>
      </w:r>
      <w:r w:rsidRPr="008445A6">
        <w:rPr>
          <w:rStyle w:val="Emphasis"/>
        </w:rPr>
        <w:t>largely ended</w:t>
      </w:r>
      <w:r w:rsidRPr="008445A6">
        <w:t>.</w:t>
      </w:r>
    </w:p>
    <w:p w:rsidR="00D8596B" w:rsidRPr="008445A6" w:rsidRDefault="00D8596B" w:rsidP="00D8596B">
      <w:pPr>
        <w:pStyle w:val="Heading3"/>
        <w:rPr>
          <w:rFonts w:cs="Times New Roman"/>
        </w:rPr>
      </w:pPr>
      <w:r w:rsidRPr="008445A6">
        <w:rPr>
          <w:rFonts w:cs="Times New Roman"/>
        </w:rPr>
        <w:t>! – AT K of cold war</w:t>
      </w:r>
    </w:p>
    <w:p w:rsidR="00D8596B" w:rsidRPr="008445A6" w:rsidRDefault="00D8596B" w:rsidP="00D8596B">
      <w:pPr>
        <w:pStyle w:val="Heading4"/>
        <w:rPr>
          <w:rFonts w:cs="Times New Roman"/>
        </w:rPr>
      </w:pPr>
      <w:r w:rsidRPr="008445A6">
        <w:rPr>
          <w:rFonts w:cs="Times New Roman"/>
        </w:rPr>
        <w:t xml:space="preserve">There’s </w:t>
      </w:r>
      <w:r w:rsidRPr="008445A6">
        <w:rPr>
          <w:rFonts w:cs="Times New Roman"/>
          <w:u w:val="single"/>
        </w:rPr>
        <w:t>no cold war conflation</w:t>
      </w:r>
      <w:r w:rsidRPr="008445A6">
        <w:rPr>
          <w:rFonts w:cs="Times New Roman"/>
        </w:rPr>
        <w:t xml:space="preserve"> --- the USSR was a </w:t>
      </w:r>
      <w:r w:rsidRPr="008445A6">
        <w:rPr>
          <w:rFonts w:cs="Times New Roman"/>
          <w:u w:val="single"/>
        </w:rPr>
        <w:t>status quo power</w:t>
      </w:r>
      <w:r w:rsidRPr="008445A6">
        <w:rPr>
          <w:rFonts w:cs="Times New Roman"/>
        </w:rPr>
        <w:t>, Russia is distinct</w:t>
      </w:r>
    </w:p>
    <w:p w:rsidR="00D8596B" w:rsidRPr="008445A6" w:rsidRDefault="00D8596B" w:rsidP="00D8596B">
      <w:proofErr w:type="spellStart"/>
      <w:r w:rsidRPr="008445A6">
        <w:rPr>
          <w:rStyle w:val="Style13ptBold"/>
        </w:rPr>
        <w:t>Gressel</w:t>
      </w:r>
      <w:proofErr w:type="spellEnd"/>
      <w:r w:rsidRPr="008445A6">
        <w:rPr>
          <w:rStyle w:val="Style13ptBold"/>
        </w:rPr>
        <w:t xml:space="preserve"> 18</w:t>
      </w:r>
      <w:r w:rsidRPr="008445A6">
        <w:t xml:space="preserve"> – PhD in Strategic Studies, Senior Policy Fellow on the Wider Europe </w:t>
      </w:r>
      <w:proofErr w:type="spellStart"/>
      <w:r w:rsidRPr="008445A6">
        <w:t>Programme</w:t>
      </w:r>
      <w:proofErr w:type="spellEnd"/>
      <w:r w:rsidRPr="008445A6">
        <w:t xml:space="preserve"> at the European Council on Foreign Relations (ECFR). Before joining the </w:t>
      </w:r>
      <w:proofErr w:type="gramStart"/>
      <w:r w:rsidRPr="008445A6">
        <w:t>ECFR</w:t>
      </w:r>
      <w:proofErr w:type="gramEnd"/>
      <w:r w:rsidRPr="008445A6">
        <w:t xml:space="preserve"> he worked as a desk officer for international security policy and strategy in the Bureau for Security Policy in the Austrian Ministry of </w:t>
      </w:r>
      <w:proofErr w:type="spellStart"/>
      <w:r w:rsidRPr="008445A6">
        <w:t>Defence</w:t>
      </w:r>
      <w:proofErr w:type="spellEnd"/>
      <w:r w:rsidRPr="008445A6">
        <w:t xml:space="preserve"> (</w:t>
      </w:r>
      <w:proofErr w:type="spellStart"/>
      <w:r w:rsidRPr="008445A6">
        <w:t>MoD</w:t>
      </w:r>
      <w:proofErr w:type="spellEnd"/>
      <w:r w:rsidRPr="008445A6">
        <w:t xml:space="preserve">) from 2006 to 2014 and as a research fellow of the Commissioner for Strategic Studies in the Austrian </w:t>
      </w:r>
      <w:proofErr w:type="spellStart"/>
      <w:r w:rsidRPr="008445A6">
        <w:t>MoD</w:t>
      </w:r>
      <w:proofErr w:type="spellEnd"/>
      <w:r w:rsidRPr="008445A6">
        <w:t xml:space="preserve"> from 2003 to 2006. (Gustav, “Under the gun: Rearmament for arms control in Europe,” </w:t>
      </w:r>
      <w:r w:rsidRPr="008445A6">
        <w:rPr>
          <w:i/>
        </w:rPr>
        <w:t>European Council on Foreign Relations</w:t>
      </w:r>
      <w:r w:rsidRPr="008445A6">
        <w:t>, https://www.ecfr.eu/publications/summary/under_the_gun_rearmament_for_arms_control_in_europe)//BB</w:t>
      </w:r>
    </w:p>
    <w:p w:rsidR="00D8596B" w:rsidRPr="008445A6" w:rsidRDefault="00D8596B" w:rsidP="00D8596B"/>
    <w:p w:rsidR="00D8596B" w:rsidRPr="008445A6" w:rsidRDefault="00D8596B" w:rsidP="00D8596B">
      <w:r w:rsidRPr="008445A6">
        <w:rPr>
          <w:rStyle w:val="StyleUnderline"/>
        </w:rPr>
        <w:t>During the latter stages of the cold war, Moscow was quite satisfied with its global position. As the leader of the “second world”, the Soviet Union enjoyed undisputed command of its dominion</w:t>
      </w:r>
      <w:r w:rsidRPr="008445A6">
        <w:t xml:space="preserve">, had emerged victorious from the last global military confrontation, </w:t>
      </w:r>
      <w:r w:rsidRPr="008445A6">
        <w:rPr>
          <w:rStyle w:val="StyleUnderline"/>
        </w:rPr>
        <w:t>and competed with the US on equal terms in every region of the world and on every major international issue</w:t>
      </w:r>
      <w:r w:rsidRPr="008445A6">
        <w:t xml:space="preserve">. Furthermore, many Soviet leaders believed that they faced little threat domestically, trusting the KGB to deal with dissidents and opposition movements. Yet Soviet military planners feared NATO’s technological and </w:t>
      </w:r>
      <w:proofErr w:type="spellStart"/>
      <w:r w:rsidRPr="008445A6">
        <w:t>organisational</w:t>
      </w:r>
      <w:proofErr w:type="spellEnd"/>
      <w:r w:rsidRPr="008445A6">
        <w:t xml:space="preserve"> superiority.</w:t>
      </w:r>
    </w:p>
    <w:p w:rsidR="00D8596B" w:rsidRPr="008445A6" w:rsidRDefault="00D8596B" w:rsidP="00D8596B">
      <w:r w:rsidRPr="008445A6">
        <w:t xml:space="preserve">The advent of the digital revolution, the emergence of increasingly advanced weapons systems, and the adoption of ever more flexible operational concepts – especially the US military’s Air-Land Battle (designed to defeat the Warsaw Pact in a flexible </w:t>
      </w:r>
      <w:proofErr w:type="spellStart"/>
      <w:r w:rsidRPr="008445A6">
        <w:t>manoeuvre</w:t>
      </w:r>
      <w:proofErr w:type="spellEnd"/>
      <w:r w:rsidRPr="008445A6">
        <w:t xml:space="preserve"> war) – created concern that the Soviet Union would fall behind militarily or would be otherwise unable to keep pace with the West. All these factors contributed to the Soviets’ worries that US deployments of intermediate-range nuclear weapons in Europe foreshadowed a decapitation strike. Arms-control agreements provided Moscow with a way out of an arms race that it could not win at a reasonable cost, paving the way for the CFE and INF treaties.</w:t>
      </w:r>
    </w:p>
    <w:p w:rsidR="00D8596B" w:rsidRPr="008445A6" w:rsidRDefault="00D8596B" w:rsidP="00D8596B">
      <w:r w:rsidRPr="008445A6">
        <w:rPr>
          <w:rStyle w:val="StyleUnderline"/>
        </w:rPr>
        <w:t xml:space="preserve">While the late-era Soviet Union was a </w:t>
      </w:r>
      <w:r w:rsidRPr="008445A6">
        <w:rPr>
          <w:rStyle w:val="Emphasis"/>
        </w:rPr>
        <w:t>status quo power</w:t>
      </w:r>
      <w:r w:rsidRPr="008445A6">
        <w:rPr>
          <w:rStyle w:val="StyleUnderline"/>
        </w:rPr>
        <w:t xml:space="preserve">, modern-day Russia is </w:t>
      </w:r>
      <w:r w:rsidRPr="008445A6">
        <w:rPr>
          <w:rStyle w:val="Emphasis"/>
        </w:rPr>
        <w:t>revisionist</w:t>
      </w:r>
      <w:r w:rsidRPr="008445A6">
        <w:t xml:space="preserve">. </w:t>
      </w:r>
      <w:r w:rsidRPr="008445A6">
        <w:rPr>
          <w:rStyle w:val="StyleUnderline"/>
        </w:rPr>
        <w:t>Moscow wants to renegotiate the post-1991 European order, which it perceives as unsatisfactory. Russia aims to regain its “sphere of influence”, strengthen its global position, and receive greater recognition from the West</w:t>
      </w:r>
      <w:r w:rsidRPr="008445A6">
        <w:t xml:space="preserve">. </w:t>
      </w:r>
      <w:r w:rsidRPr="008445A6">
        <w:rPr>
          <w:rStyle w:val="StyleUnderline"/>
        </w:rPr>
        <w:t xml:space="preserve">The Kremlin has made demands to this effect in </w:t>
      </w:r>
      <w:r w:rsidRPr="008445A6">
        <w:rPr>
          <w:rStyle w:val="Emphasis"/>
        </w:rPr>
        <w:t>many different ways</w:t>
      </w:r>
      <w:r w:rsidRPr="008445A6">
        <w:t xml:space="preserve"> – most prominently, in its proposal for a new pan-European security treaty in 2008. </w:t>
      </w:r>
      <w:r w:rsidRPr="008445A6">
        <w:rPr>
          <w:rStyle w:val="StyleUnderline"/>
        </w:rPr>
        <w:t>The country</w:t>
      </w:r>
      <w:r w:rsidRPr="008445A6">
        <w:t xml:space="preserve"> also </w:t>
      </w:r>
      <w:r w:rsidRPr="008445A6">
        <w:rPr>
          <w:rStyle w:val="StyleUnderline"/>
        </w:rPr>
        <w:t xml:space="preserve">uses military pressure to pursue its </w:t>
      </w:r>
      <w:r w:rsidRPr="008445A6">
        <w:rPr>
          <w:rStyle w:val="Emphasis"/>
        </w:rPr>
        <w:t>revisionist</w:t>
      </w:r>
      <w:r w:rsidRPr="008445A6">
        <w:rPr>
          <w:rStyle w:val="StyleUnderline"/>
        </w:rPr>
        <w:t xml:space="preserve"> foreign-policy goals</w:t>
      </w:r>
      <w:r w:rsidR="006E3E27" w:rsidRPr="008445A6">
        <w:t>.</w:t>
      </w:r>
    </w:p>
    <w:p w:rsidR="00A4483B" w:rsidRPr="008445A6" w:rsidRDefault="00A4483B" w:rsidP="00A4483B">
      <w:pPr>
        <w:pStyle w:val="Heading3"/>
        <w:rPr>
          <w:rFonts w:cs="Times New Roman"/>
        </w:rPr>
      </w:pPr>
      <w:r w:rsidRPr="008445A6">
        <w:rPr>
          <w:rFonts w:cs="Times New Roman"/>
        </w:rPr>
        <w:t xml:space="preserve">AT </w:t>
      </w:r>
      <w:proofErr w:type="gramStart"/>
      <w:r w:rsidRPr="008445A6">
        <w:rPr>
          <w:rFonts w:cs="Times New Roman"/>
        </w:rPr>
        <w:t>econ !</w:t>
      </w:r>
      <w:proofErr w:type="gramEnd"/>
      <w:r w:rsidRPr="008445A6">
        <w:rPr>
          <w:rFonts w:cs="Times New Roman"/>
        </w:rPr>
        <w:t xml:space="preserve"> </w:t>
      </w:r>
      <w:proofErr w:type="gramStart"/>
      <w:r w:rsidRPr="008445A6">
        <w:rPr>
          <w:rFonts w:cs="Times New Roman"/>
        </w:rPr>
        <w:t>t</w:t>
      </w:r>
      <w:proofErr w:type="gramEnd"/>
      <w:r w:rsidRPr="008445A6">
        <w:rPr>
          <w:rFonts w:cs="Times New Roman"/>
        </w:rPr>
        <w:t>/ - no diversion</w:t>
      </w:r>
    </w:p>
    <w:p w:rsidR="00A4483B" w:rsidRPr="008445A6" w:rsidRDefault="00A4483B" w:rsidP="00A4483B">
      <w:pPr>
        <w:pStyle w:val="Heading4"/>
        <w:rPr>
          <w:rFonts w:cs="Times New Roman"/>
        </w:rPr>
      </w:pPr>
      <w:r w:rsidRPr="008445A6">
        <w:rPr>
          <w:rFonts w:cs="Times New Roman"/>
        </w:rPr>
        <w:t>Diversionary theory is false for Russia – four warrants</w:t>
      </w:r>
    </w:p>
    <w:p w:rsidR="00A4483B" w:rsidRPr="008445A6" w:rsidRDefault="00A4483B" w:rsidP="00A4483B">
      <w:proofErr w:type="spellStart"/>
      <w:r w:rsidRPr="008445A6">
        <w:rPr>
          <w:rStyle w:val="Style13ptBold"/>
        </w:rPr>
        <w:t>Götz</w:t>
      </w:r>
      <w:proofErr w:type="spellEnd"/>
      <w:r w:rsidRPr="008445A6">
        <w:rPr>
          <w:rStyle w:val="Style13ptBold"/>
        </w:rPr>
        <w:t>, 17</w:t>
      </w:r>
      <w:r w:rsidRPr="008445A6">
        <w:t xml:space="preserve"> - Postdoctoral Researcher at the Uppsala Center for Russian and Eurasian Studies (UCRS), Uppsala University, Sweden (Elias, “Putin, the State, and War: The Causes of Russia’s Near Abroad Assertion Revisited”, Oxford Academic – International Studies Review,  published: 5/10/16, Volume 19, Issue 2, June 2017, Pages 228–253)//</w:t>
      </w:r>
      <w:proofErr w:type="spellStart"/>
      <w:r w:rsidRPr="008445A6">
        <w:t>rkp</w:t>
      </w:r>
      <w:proofErr w:type="spellEnd"/>
    </w:p>
    <w:p w:rsidR="00A4483B" w:rsidRPr="008445A6" w:rsidRDefault="00A4483B" w:rsidP="00A4483B"/>
    <w:p w:rsidR="00A4483B" w:rsidRPr="008445A6" w:rsidRDefault="00A4483B" w:rsidP="00A4483B">
      <w:r w:rsidRPr="008445A6">
        <w:rPr>
          <w:rStyle w:val="Emphasis"/>
        </w:rPr>
        <w:t>To begin with, the argument that Russia’s near abroad assertion is an attempt to divert attention from internal challenges fails to convince, for four reasons.</w:t>
      </w:r>
      <w:r w:rsidRPr="008445A6">
        <w:t xml:space="preserve"> </w:t>
      </w:r>
      <w:r w:rsidRPr="008445A6">
        <w:rPr>
          <w:rStyle w:val="StyleUnderline"/>
        </w:rPr>
        <w:t xml:space="preserve">First, the political survival of the present regime in Moscow </w:t>
      </w:r>
      <w:proofErr w:type="gramStart"/>
      <w:r w:rsidRPr="008445A6">
        <w:rPr>
          <w:rStyle w:val="StyleUnderline"/>
        </w:rPr>
        <w:t>was never acutely or seriously threatened</w:t>
      </w:r>
      <w:proofErr w:type="gramEnd"/>
      <w:r w:rsidRPr="008445A6">
        <w:t xml:space="preserve">. True, there were anti-government protests after fraud-tainted parliamentary elections in December 2011 and prior to Putin’s return to the presidency in May 2012. Putin’s popularity at that time was </w:t>
      </w:r>
      <w:proofErr w:type="gramStart"/>
      <w:r w:rsidRPr="008445A6">
        <w:t>no doubt</w:t>
      </w:r>
      <w:proofErr w:type="gramEnd"/>
      <w:r w:rsidRPr="008445A6">
        <w:t xml:space="preserve"> </w:t>
      </w:r>
      <w:proofErr w:type="gramStart"/>
      <w:r w:rsidRPr="008445A6">
        <w:t>lower</w:t>
      </w:r>
      <w:proofErr w:type="gramEnd"/>
      <w:r w:rsidRPr="008445A6">
        <w:t xml:space="preserve"> than during his first terms. Still, </w:t>
      </w:r>
      <w:r w:rsidRPr="008445A6">
        <w:rPr>
          <w:rStyle w:val="Emphasis"/>
        </w:rPr>
        <w:t>all independent surveys show that Putin and his regime continue to enjoy broad support from large swathes of the population</w:t>
      </w:r>
      <w:r w:rsidRPr="008445A6">
        <w:t xml:space="preserve"> (Smyth 2014).</w:t>
      </w:r>
      <w:r w:rsidRPr="008445A6">
        <w:rPr>
          <w:rStyle w:val="StyleUnderline"/>
        </w:rPr>
        <w:t xml:space="preserve"> This is not to deny that there is real discontent with the government in Moscow, but it is unlikely to pose a significant challenge to the Kremlin in the short to medium term</w:t>
      </w:r>
      <w:r w:rsidRPr="008445A6">
        <w:t xml:space="preserve">. There are three reasons why. For one thing, there is no united opposition in Russia; for another, the regime can use the state’s coercive apparatus to suppress domestic unrest; and finally, and perhaps most important of all, the Kremlin can fall back on non-democratic sources of legitimacy. </w:t>
      </w:r>
      <w:r w:rsidRPr="008445A6">
        <w:rPr>
          <w:rStyle w:val="StyleUnderline"/>
        </w:rPr>
        <w:t>Alongside economic growth, which has slowed down in recent years, regime legitimacy is created through the provision of internal order and the promotion of patriotic nationalism within Russia, which is purposefully exploited by the Kremlin</w:t>
      </w:r>
      <w:r w:rsidRPr="008445A6">
        <w:t xml:space="preserve"> (</w:t>
      </w:r>
      <w:proofErr w:type="spellStart"/>
      <w:r w:rsidRPr="008445A6">
        <w:t>Cannady</w:t>
      </w:r>
      <w:proofErr w:type="spellEnd"/>
      <w:r w:rsidRPr="008445A6">
        <w:t xml:space="preserve"> and </w:t>
      </w:r>
      <w:proofErr w:type="spellStart"/>
      <w:r w:rsidRPr="008445A6">
        <w:t>Kubicek</w:t>
      </w:r>
      <w:proofErr w:type="spellEnd"/>
      <w:r w:rsidRPr="008445A6">
        <w:t xml:space="preserve"> 2014; </w:t>
      </w:r>
      <w:proofErr w:type="spellStart"/>
      <w:r w:rsidRPr="008445A6">
        <w:t>Liñán</w:t>
      </w:r>
      <w:proofErr w:type="spellEnd"/>
      <w:r w:rsidRPr="008445A6">
        <w:t xml:space="preserve"> 2010; Rose </w:t>
      </w:r>
      <w:proofErr w:type="spellStart"/>
      <w:r w:rsidRPr="008445A6">
        <w:t>etal</w:t>
      </w:r>
      <w:proofErr w:type="spellEnd"/>
      <w:r w:rsidRPr="008445A6">
        <w:t>. 2011). In short, the absence of any immediate threat to the Russian leadership casts doubt on the argument that its assertive approach in the region is a case of diversionary foreign policy.</w:t>
      </w:r>
    </w:p>
    <w:p w:rsidR="00A4483B" w:rsidRPr="008445A6" w:rsidRDefault="00A4483B" w:rsidP="00A4483B">
      <w:r w:rsidRPr="008445A6">
        <w:t>Second, almost all scholars agree that in the longer term, regime stability hinges on economic performance (</w:t>
      </w:r>
      <w:proofErr w:type="spellStart"/>
      <w:r w:rsidRPr="008445A6">
        <w:t>Treisman</w:t>
      </w:r>
      <w:proofErr w:type="spellEnd"/>
      <w:r w:rsidRPr="008445A6">
        <w:t xml:space="preserve"> 2011). </w:t>
      </w:r>
      <w:r w:rsidRPr="008445A6">
        <w:rPr>
          <w:rStyle w:val="StyleUnderline"/>
        </w:rPr>
        <w:t>Thus, it seems</w:t>
      </w:r>
      <w:r w:rsidRPr="008445A6">
        <w:t xml:space="preserve"> </w:t>
      </w:r>
      <w:r w:rsidRPr="008445A6">
        <w:rPr>
          <w:rStyle w:val="StyleUnderline"/>
        </w:rPr>
        <w:t>shortsighted and self-defeating for the Russian leadership to pursue overly assertive foreign policies that lead to trade sanctions from the West and economic isolation</w:t>
      </w:r>
      <w:r w:rsidRPr="008445A6">
        <w:t xml:space="preserve">. Some observers may counter that the Kremlin artificially creates conflicts precisely because it wants to sustain its popular legitimacy at a time of economic crisis. Indeed, it </w:t>
      </w:r>
      <w:proofErr w:type="gramStart"/>
      <w:r w:rsidRPr="008445A6">
        <w:t>is well documented</w:t>
      </w:r>
      <w:proofErr w:type="gramEnd"/>
      <w:r w:rsidRPr="008445A6">
        <w:t xml:space="preserve"> that approval ratings of the Russian regime have increased in response to high-level conflicts such as the Georgian war in 2008 and the Ukraine crisis in 2014. However, as Daniel </w:t>
      </w:r>
      <w:proofErr w:type="spellStart"/>
      <w:r w:rsidRPr="008445A6">
        <w:t>Treisman</w:t>
      </w:r>
      <w:proofErr w:type="spellEnd"/>
      <w:r w:rsidRPr="008445A6">
        <w:t xml:space="preserve"> (2014, 386) has shown, “such rallies tend to be short-lived, dissipating within a few months.” He </w:t>
      </w:r>
      <w:proofErr w:type="gramStart"/>
      <w:r w:rsidRPr="008445A6">
        <w:t>concludes that</w:t>
      </w:r>
      <w:proofErr w:type="gramEnd"/>
      <w:r w:rsidRPr="008445A6">
        <w:t xml:space="preserve"> “Putin’s surge during the Georgia war, which evaporated as the financial crisis struck, can hardly have been worth the war’s economic costs” (</w:t>
      </w:r>
      <w:proofErr w:type="spellStart"/>
      <w:r w:rsidRPr="008445A6">
        <w:t>Treisman</w:t>
      </w:r>
      <w:proofErr w:type="spellEnd"/>
      <w:r w:rsidRPr="008445A6">
        <w:t xml:space="preserve"> 2014, 386</w:t>
      </w:r>
      <w:r w:rsidRPr="008445A6">
        <w:rPr>
          <w:rStyle w:val="StyleUnderline"/>
        </w:rPr>
        <w:t xml:space="preserve">). Indeed, a large number of quantitative and qualitative studies have shown that diversionary war rallies tend to be fleeting. </w:t>
      </w:r>
      <w:r w:rsidRPr="008445A6">
        <w:t>As</w:t>
      </w:r>
      <w:r w:rsidRPr="008445A6">
        <w:rPr>
          <w:rStyle w:val="StyleUnderline"/>
        </w:rPr>
        <w:t xml:space="preserve"> </w:t>
      </w:r>
      <w:r w:rsidRPr="008445A6">
        <w:t xml:space="preserve">scholar Amy Oakes (2006, 439) points out, “the hoped for rally-around-the-flag effect, when it arises, is generally short-lived. If the war drags on and requires greater than anticipated sacrifices, the mobilization process will aggravate the social fragmentation it was waged to ease” (see also </w:t>
      </w:r>
      <w:proofErr w:type="spellStart"/>
      <w:r w:rsidRPr="008445A6">
        <w:t>Fravel</w:t>
      </w:r>
      <w:proofErr w:type="spellEnd"/>
      <w:r w:rsidRPr="008445A6">
        <w:t xml:space="preserve"> 2010, 338; Hetherington and Nelson 2003</w:t>
      </w:r>
      <w:r w:rsidRPr="008445A6">
        <w:rPr>
          <w:rStyle w:val="StyleUnderline"/>
        </w:rPr>
        <w:t>). Seen from a regime-security perspective, the creation of foreign-policy crises by the Putin government thus appears unhelpful and indeed counterproductive</w:t>
      </w:r>
      <w:r w:rsidRPr="008445A6">
        <w:t>.</w:t>
      </w:r>
    </w:p>
    <w:p w:rsidR="00A4483B" w:rsidRPr="008445A6" w:rsidRDefault="00A4483B" w:rsidP="00A4483B">
      <w:r w:rsidRPr="008445A6">
        <w:rPr>
          <w:rStyle w:val="StyleUnderline"/>
        </w:rPr>
        <w:t>Third, and relatedly, it is noteworthy that several decades of research on diversionary war theory has produced mixed results at best</w:t>
      </w:r>
      <w:r w:rsidRPr="008445A6">
        <w:t xml:space="preserve"> (see, e.g., </w:t>
      </w:r>
      <w:proofErr w:type="spellStart"/>
      <w:r w:rsidRPr="008445A6">
        <w:t>Fravel</w:t>
      </w:r>
      <w:proofErr w:type="spellEnd"/>
      <w:r w:rsidRPr="008445A6">
        <w:t xml:space="preserve"> 2010; Hendrickson 2002; Levy 1989; </w:t>
      </w:r>
      <w:proofErr w:type="spellStart"/>
      <w:r w:rsidRPr="008445A6">
        <w:t>Meernik</w:t>
      </w:r>
      <w:proofErr w:type="spellEnd"/>
      <w:r w:rsidRPr="008445A6">
        <w:t xml:space="preserve"> and Waterman 1996). In particular, recent studies have shown that </w:t>
      </w:r>
      <w:r w:rsidRPr="008445A6">
        <w:rPr>
          <w:rStyle w:val="StyleUnderline"/>
        </w:rPr>
        <w:t>countries with a basic level of state capacity—such as Russia today—tend to forego diversionary uses of force and instead use a mixture of coercion</w:t>
      </w:r>
      <w:r w:rsidRPr="008445A6">
        <w:t xml:space="preserve"> </w:t>
      </w:r>
      <w:r w:rsidRPr="008445A6">
        <w:rPr>
          <w:rStyle w:val="StyleUnderline"/>
        </w:rPr>
        <w:t>and cooptation to deal with domestic</w:t>
      </w:r>
      <w:r w:rsidRPr="008445A6">
        <w:t xml:space="preserve"> </w:t>
      </w:r>
      <w:r w:rsidRPr="008445A6">
        <w:rPr>
          <w:rStyle w:val="StyleUnderline"/>
        </w:rPr>
        <w:t>opposition</w:t>
      </w:r>
      <w:r w:rsidRPr="008445A6">
        <w:t xml:space="preserve"> (Oakes 2006). This finding casts doubt on the hypothesized relationship between regime-security concerns, on the one hand, and Russia’s near abroad assertion, on the other. Rather than pursuing belligerent foreign policies (or initiating an external war), which entails great risks, the Kremlin could try to buy off political opposition or simply resort to internal repression.</w:t>
      </w:r>
    </w:p>
    <w:p w:rsidR="00A4483B" w:rsidRPr="008445A6" w:rsidRDefault="00A4483B" w:rsidP="00A4483B">
      <w:pPr>
        <w:rPr>
          <w:rStyle w:val="StyleUnderline"/>
        </w:rPr>
      </w:pPr>
      <w:r w:rsidRPr="008445A6">
        <w:rPr>
          <w:rStyle w:val="Emphasis"/>
        </w:rPr>
        <w:t>Fourth, and finally, the focus on diversionary motives cannot explain the trajectory of Russia’s near abroad policy.</w:t>
      </w:r>
      <w:r w:rsidRPr="008445A6">
        <w:t xml:space="preserve"> As every close observer of Russian foreign policy knows, Moscow began to adopt a more proactive and combative approach in the region in around 2004. At that time, the Kremlin’s popularity greatly increased on the back of a booming economy, mainly brought about by a rise in world energy and commodity prices. </w:t>
      </w:r>
      <w:r w:rsidRPr="008445A6">
        <w:rPr>
          <w:rStyle w:val="StyleUnderline"/>
        </w:rPr>
        <w:t>In other words, just as the economy recovered, which in turn boosted the Russian leadership’s popularity, Moscow assumed a more assertive stance abroad. This pattern does not fit well with the argument that Russia’s combative approach in the post-Soviet space is an attempt to deflect attention from internal failures.</w:t>
      </w:r>
    </w:p>
    <w:p w:rsidR="00A4483B" w:rsidRPr="008445A6" w:rsidRDefault="00A4483B" w:rsidP="00A4483B"/>
    <w:p w:rsidR="00A57DE5" w:rsidRPr="008445A6" w:rsidRDefault="00A57DE5" w:rsidP="00AC0219">
      <w:pPr>
        <w:pStyle w:val="Heading3"/>
        <w:rPr>
          <w:rFonts w:cs="Times New Roman"/>
        </w:rPr>
      </w:pPr>
      <w:r w:rsidRPr="008445A6">
        <w:rPr>
          <w:rFonts w:cs="Times New Roman"/>
        </w:rPr>
        <w:t xml:space="preserve">AT </w:t>
      </w:r>
      <w:proofErr w:type="gramStart"/>
      <w:r w:rsidRPr="008445A6">
        <w:rPr>
          <w:rFonts w:cs="Times New Roman"/>
        </w:rPr>
        <w:t>econ !</w:t>
      </w:r>
      <w:proofErr w:type="gramEnd"/>
      <w:r w:rsidRPr="008445A6">
        <w:rPr>
          <w:rFonts w:cs="Times New Roman"/>
        </w:rPr>
        <w:t xml:space="preserve"> </w:t>
      </w:r>
      <w:proofErr w:type="gramStart"/>
      <w:r w:rsidRPr="008445A6">
        <w:rPr>
          <w:rFonts w:cs="Times New Roman"/>
        </w:rPr>
        <w:t>t</w:t>
      </w:r>
      <w:proofErr w:type="gramEnd"/>
      <w:r w:rsidRPr="008445A6">
        <w:rPr>
          <w:rFonts w:cs="Times New Roman"/>
        </w:rPr>
        <w:t>/</w:t>
      </w:r>
    </w:p>
    <w:p w:rsidR="00A57DE5" w:rsidRPr="008445A6" w:rsidRDefault="00A57DE5" w:rsidP="00A57DE5">
      <w:pPr>
        <w:pStyle w:val="Heading4"/>
        <w:rPr>
          <w:rFonts w:cs="Times New Roman"/>
        </w:rPr>
      </w:pPr>
      <w:r w:rsidRPr="008445A6">
        <w:rPr>
          <w:rFonts w:cs="Times New Roman"/>
        </w:rPr>
        <w:t xml:space="preserve">Russian economy improving now </w:t>
      </w:r>
    </w:p>
    <w:p w:rsidR="00A57DE5" w:rsidRPr="008445A6" w:rsidRDefault="00A57DE5" w:rsidP="00A57DE5">
      <w:r w:rsidRPr="008445A6">
        <w:rPr>
          <w:rStyle w:val="Style13ptBold"/>
        </w:rPr>
        <w:t>Japan Times, 2/5</w:t>
      </w:r>
      <w:r w:rsidRPr="008445A6">
        <w:t xml:space="preserve">/19 (“Russian Economy Outpaced Expectations in 2018, Rising 2.3%”, The Japan Times, </w:t>
      </w:r>
      <w:hyperlink r:id="rId17" w:anchor=".XRe1xehKg2w" w:history="1">
        <w:r w:rsidR="00A4483B" w:rsidRPr="008445A6">
          <w:rPr>
            <w:rStyle w:val="Hyperlink"/>
          </w:rPr>
          <w:t>https://www.japantimes.co.jp/news/2019/02/05/business/economy-business/russian-economy-outpaced-expectations-2018-rising-2-3/#.XRe1xehKg2w</w:t>
        </w:r>
      </w:hyperlink>
      <w:r w:rsidRPr="008445A6">
        <w:t>)</w:t>
      </w:r>
    </w:p>
    <w:p w:rsidR="00A4483B" w:rsidRPr="008445A6" w:rsidRDefault="00A4483B" w:rsidP="00A57DE5"/>
    <w:p w:rsidR="00A57DE5" w:rsidRPr="008445A6" w:rsidRDefault="00A57DE5" w:rsidP="00A57DE5">
      <w:pPr>
        <w:rPr>
          <w:rStyle w:val="Emphasis"/>
        </w:rPr>
      </w:pPr>
      <w:r w:rsidRPr="008445A6">
        <w:rPr>
          <w:rStyle w:val="Emphasis"/>
        </w:rPr>
        <w:t>Russia’s economy expanded 2.3 percent last year, growing more quickly than the government and the IMF had predicted, according to state statistics published Monday.</w:t>
      </w:r>
    </w:p>
    <w:p w:rsidR="00A57DE5" w:rsidRPr="008445A6" w:rsidRDefault="00A57DE5" w:rsidP="00A57DE5">
      <w:r w:rsidRPr="008445A6">
        <w:rPr>
          <w:rStyle w:val="StyleUnderline"/>
        </w:rPr>
        <w:t>Russia’s growth rate accelerated from 1.6 percent in 2017 and exceeded the economy ministry’s prediction of 1.8 percent as well as the International Monetary Fund’s forecast of 1.7 percent</w:t>
      </w:r>
      <w:r w:rsidRPr="008445A6">
        <w:t>.</w:t>
      </w:r>
    </w:p>
    <w:p w:rsidR="00A57DE5" w:rsidRPr="008445A6" w:rsidRDefault="00A57DE5" w:rsidP="00A57DE5">
      <w:r w:rsidRPr="008445A6">
        <w:t>The country’s economy only returned to growth in 2017 after two years of recession in 2015 and 2016.</w:t>
      </w:r>
    </w:p>
    <w:p w:rsidR="00A57DE5" w:rsidRPr="008445A6" w:rsidRDefault="00A57DE5" w:rsidP="00A57DE5">
      <w:pPr>
        <w:rPr>
          <w:rStyle w:val="StyleUnderline"/>
        </w:rPr>
      </w:pPr>
      <w:r w:rsidRPr="008445A6">
        <w:rPr>
          <w:rStyle w:val="StyleUnderline"/>
        </w:rPr>
        <w:t xml:space="preserve">Russia’s </w:t>
      </w:r>
      <w:proofErr w:type="spellStart"/>
      <w:r w:rsidRPr="008445A6">
        <w:rPr>
          <w:rStyle w:val="StyleUnderline"/>
        </w:rPr>
        <w:t>Rosstat</w:t>
      </w:r>
      <w:proofErr w:type="spellEnd"/>
      <w:r w:rsidRPr="008445A6">
        <w:rPr>
          <w:rStyle w:val="StyleUnderline"/>
        </w:rPr>
        <w:t xml:space="preserve"> statistics agency said that GDP last year was 103.6 trillion rubles ($1.578 trillion, €1.38 trillion), with growth in sectors such as hotels and restaurants boosted by hosting the World Cup.</w:t>
      </w:r>
    </w:p>
    <w:p w:rsidR="00A57DE5" w:rsidRPr="008445A6" w:rsidRDefault="00A57DE5" w:rsidP="00A57DE5">
      <w:r w:rsidRPr="008445A6">
        <w:t>The economy ministry had initially predicted 2.1 percent growth before revising this down to 1.8 percent, taking into account the impact of U.S. sanctions on the ruble.</w:t>
      </w:r>
    </w:p>
    <w:p w:rsidR="00A57DE5" w:rsidRPr="008445A6" w:rsidRDefault="00A57DE5" w:rsidP="00A57DE5">
      <w:pPr>
        <w:rPr>
          <w:rStyle w:val="StyleUnderline"/>
        </w:rPr>
      </w:pPr>
      <w:r w:rsidRPr="008445A6">
        <w:rPr>
          <w:rStyle w:val="StyleUnderline"/>
        </w:rPr>
        <w:t>Strong growth in the construction sector of 5.3 percent was one of the factors that pushed the year’s figures higher than expected.</w:t>
      </w:r>
    </w:p>
    <w:p w:rsidR="00A57DE5" w:rsidRPr="008445A6" w:rsidRDefault="00A57DE5" w:rsidP="00A57DE5">
      <w:r w:rsidRPr="008445A6">
        <w:rPr>
          <w:rStyle w:val="StyleUnderline"/>
        </w:rPr>
        <w:t>This was due to large construction projects such as oil and gas facilities</w:t>
      </w:r>
      <w:r w:rsidRPr="008445A6">
        <w:t xml:space="preserve"> and </w:t>
      </w:r>
      <w:proofErr w:type="spellStart"/>
      <w:proofErr w:type="gramStart"/>
      <w:r w:rsidRPr="008445A6">
        <w:t>Novatek’s</w:t>
      </w:r>
      <w:proofErr w:type="spellEnd"/>
      <w:proofErr w:type="gramEnd"/>
      <w:r w:rsidRPr="008445A6">
        <w:t xml:space="preserve"> new liquefied natural gas plant in the north of Siberia, the economy ministry said.</w:t>
      </w:r>
    </w:p>
    <w:p w:rsidR="00A57DE5" w:rsidRPr="008445A6" w:rsidRDefault="00A57DE5" w:rsidP="00A57DE5">
      <w:proofErr w:type="spellStart"/>
      <w:r w:rsidRPr="008445A6">
        <w:t>Novatek</w:t>
      </w:r>
      <w:proofErr w:type="spellEnd"/>
      <w:r w:rsidRPr="008445A6">
        <w:t xml:space="preserve"> is one of Russia’s largest natural gas producers.</w:t>
      </w:r>
    </w:p>
    <w:p w:rsidR="00A57DE5" w:rsidRPr="008445A6" w:rsidRDefault="00A57DE5" w:rsidP="00A57DE5">
      <w:r w:rsidRPr="008445A6">
        <w:t xml:space="preserve">The latest figures </w:t>
      </w:r>
      <w:r w:rsidRPr="008445A6">
        <w:rPr>
          <w:rStyle w:val="Emphasis"/>
        </w:rPr>
        <w:t>show that Russia “has made significant upwards revisions” to its quarterly growth figures</w:t>
      </w:r>
      <w:r w:rsidRPr="008445A6">
        <w:t xml:space="preserve"> for the first half of last year, said the London-based Capital Economics research group.</w:t>
      </w:r>
    </w:p>
    <w:p w:rsidR="00A57DE5" w:rsidRPr="008445A6" w:rsidRDefault="00A57DE5" w:rsidP="00A57DE5">
      <w:pPr>
        <w:rPr>
          <w:rStyle w:val="StyleUnderline"/>
        </w:rPr>
      </w:pPr>
      <w:r w:rsidRPr="008445A6">
        <w:rPr>
          <w:rStyle w:val="StyleUnderline"/>
        </w:rPr>
        <w:t>It said the figures suggest that Russia’s growth has already peaked and “will average two percent over 2019 and 1.3 percent in 2020.”</w:t>
      </w:r>
    </w:p>
    <w:p w:rsidR="00A57DE5" w:rsidRPr="008445A6" w:rsidRDefault="00A57DE5" w:rsidP="00A57DE5">
      <w:r w:rsidRPr="008445A6">
        <w:t>While Russia has turned the corner after the worst recession during Vladimir Putin’s time in power since 2000, the figures are still much lower than the economic goals declared by the Kremlin.</w:t>
      </w:r>
    </w:p>
    <w:p w:rsidR="00A57DE5" w:rsidRPr="008445A6" w:rsidRDefault="00A57DE5" w:rsidP="00A57DE5">
      <w:r w:rsidRPr="008445A6">
        <w:t>Last year Putin said he wanted his latest four-year term as president from 2018 to 2024 to see four-percent annual growth.</w:t>
      </w:r>
    </w:p>
    <w:p w:rsidR="00A57DE5" w:rsidRPr="008445A6" w:rsidRDefault="00A57DE5" w:rsidP="00A57DE5">
      <w:r w:rsidRPr="008445A6">
        <w:t>During his election campaign for a fourth term last year, Putin said he wanted to halve the number of people living in poverty and increase GDP per head by 50 percent by 2025, which would require four-percent annual growth.</w:t>
      </w:r>
    </w:p>
    <w:p w:rsidR="00A57DE5" w:rsidRPr="008445A6" w:rsidRDefault="00A57DE5" w:rsidP="00A57DE5">
      <w:pPr>
        <w:rPr>
          <w:rStyle w:val="Emphasis"/>
        </w:rPr>
      </w:pPr>
      <w:r w:rsidRPr="008445A6">
        <w:rPr>
          <w:rStyle w:val="Emphasis"/>
        </w:rPr>
        <w:t>Russia’s central bank has predicted annual growth of between 1.5 and two percent for the period between 2018 and 2020, calling for structural reforms to diversify the economy.</w:t>
      </w:r>
    </w:p>
    <w:p w:rsidR="00A57DE5" w:rsidRPr="008445A6" w:rsidRDefault="00A57DE5" w:rsidP="00A57DE5">
      <w:pPr>
        <w:pStyle w:val="Heading4"/>
        <w:rPr>
          <w:rFonts w:cs="Times New Roman"/>
        </w:rPr>
      </w:pPr>
      <w:r w:rsidRPr="008445A6">
        <w:rPr>
          <w:rFonts w:cs="Times New Roman"/>
        </w:rPr>
        <w:t>New economic models prove no recession</w:t>
      </w:r>
    </w:p>
    <w:p w:rsidR="00A57DE5" w:rsidRPr="008445A6" w:rsidRDefault="00A57DE5" w:rsidP="00A57DE5">
      <w:r w:rsidRPr="008445A6">
        <w:rPr>
          <w:rStyle w:val="Style13ptBold"/>
        </w:rPr>
        <w:t>Kramer, 3/20</w:t>
      </w:r>
      <w:r w:rsidRPr="008445A6">
        <w:t xml:space="preserve">/19 – 2017 Pulitzer </w:t>
      </w:r>
      <w:proofErr w:type="gramStart"/>
      <w:r w:rsidRPr="008445A6">
        <w:t>prize</w:t>
      </w:r>
      <w:proofErr w:type="gramEnd"/>
      <w:r w:rsidRPr="008445A6">
        <w:t xml:space="preserve"> winner after reporting for an investigative series on Russia’s covert projection of power. In 1999, he was part of a team at The Associated Press that was a finalist for the Pulitzer in international reporting. (Andrew, “Russia Changes Economic Reporting. The Results Improve.”, the New York Times, </w:t>
      </w:r>
      <w:hyperlink r:id="rId18" w:history="1">
        <w:r w:rsidR="00A4483B" w:rsidRPr="008445A6">
          <w:rPr>
            <w:rStyle w:val="Hyperlink"/>
          </w:rPr>
          <w:t>https://www.nytimes.com/2019/03/20/world/europe/russia-income-statistics.html</w:t>
        </w:r>
      </w:hyperlink>
      <w:r w:rsidRPr="008445A6">
        <w:t>)</w:t>
      </w:r>
    </w:p>
    <w:p w:rsidR="00A4483B" w:rsidRPr="008445A6" w:rsidRDefault="00A4483B" w:rsidP="00A57DE5"/>
    <w:p w:rsidR="00A57DE5" w:rsidRPr="008445A6" w:rsidRDefault="00A57DE5" w:rsidP="00A57DE5">
      <w:r w:rsidRPr="008445A6">
        <w:t>MOSCOW — The Russian state statistics service has halted its monthly reports on the population’s real income, or income adjusted for inflation, after years of declining numbers suggested a fall in Russian’s standard of living.</w:t>
      </w:r>
    </w:p>
    <w:p w:rsidR="00A57DE5" w:rsidRPr="008445A6" w:rsidRDefault="00A57DE5" w:rsidP="00A57DE5">
      <w:pPr>
        <w:rPr>
          <w:rStyle w:val="StyleUnderline"/>
        </w:rPr>
      </w:pPr>
      <w:r w:rsidRPr="008445A6">
        <w:rPr>
          <w:rStyle w:val="StyleUnderline"/>
        </w:rPr>
        <w:t xml:space="preserve">Economists were already keeping a wary eye on the service, known as </w:t>
      </w:r>
      <w:proofErr w:type="spellStart"/>
      <w:r w:rsidRPr="008445A6">
        <w:rPr>
          <w:rStyle w:val="StyleUnderline"/>
        </w:rPr>
        <w:t>Rosstat</w:t>
      </w:r>
      <w:proofErr w:type="spellEnd"/>
      <w:r w:rsidRPr="008445A6">
        <w:rPr>
          <w:rStyle w:val="StyleUnderline"/>
        </w:rPr>
        <w:t xml:space="preserve">, after the appointment of a new director in </w:t>
      </w:r>
      <w:proofErr w:type="gramStart"/>
      <w:r w:rsidRPr="008445A6">
        <w:rPr>
          <w:rStyle w:val="StyleUnderline"/>
        </w:rPr>
        <w:t>December,</w:t>
      </w:r>
      <w:proofErr w:type="gramEnd"/>
      <w:r w:rsidRPr="008445A6">
        <w:rPr>
          <w:rStyle w:val="StyleUnderline"/>
        </w:rPr>
        <w:t xml:space="preserve"> just days after President Vladimir V. Putin criticized what he called the poor quality of state statistics.</w:t>
      </w:r>
    </w:p>
    <w:p w:rsidR="00A57DE5" w:rsidRPr="008445A6" w:rsidRDefault="00A57DE5" w:rsidP="00A57DE5">
      <w:pPr>
        <w:rPr>
          <w:rStyle w:val="StyleUnderline"/>
        </w:rPr>
      </w:pPr>
      <w:r w:rsidRPr="008445A6">
        <w:rPr>
          <w:rStyle w:val="Emphasis"/>
        </w:rPr>
        <w:t>A flurry of new, optimistic economic data followed</w:t>
      </w:r>
      <w:r w:rsidRPr="008445A6">
        <w:rPr>
          <w:rStyle w:val="StyleUnderline"/>
        </w:rPr>
        <w:t xml:space="preserve">. The new director, Pavel </w:t>
      </w:r>
      <w:proofErr w:type="spellStart"/>
      <w:r w:rsidRPr="008445A6">
        <w:rPr>
          <w:rStyle w:val="StyleUnderline"/>
        </w:rPr>
        <w:t>Malkov</w:t>
      </w:r>
      <w:proofErr w:type="spellEnd"/>
      <w:r w:rsidRPr="008445A6">
        <w:rPr>
          <w:rStyle w:val="StyleUnderline"/>
        </w:rPr>
        <w:t>, revised figures for the gross domestic product in past years to show, for example, that 2016 was not actually a recession year in Russia, but that it showed modest growth.</w:t>
      </w:r>
    </w:p>
    <w:p w:rsidR="00A57DE5" w:rsidRPr="008445A6" w:rsidRDefault="00A57DE5" w:rsidP="00A57DE5">
      <w:r w:rsidRPr="008445A6">
        <w:rPr>
          <w:rStyle w:val="StyleUnderline"/>
        </w:rPr>
        <w:t>Last month, the agency released its estimate for 2018 growth showing the best economic results in six years: an expansion of 2.3 percent, well above the consensus of independent analysts of 1.7 percent</w:t>
      </w:r>
      <w:r w:rsidRPr="008445A6">
        <w:t>. Even economists at Russian state banks were skeptical. The service attributed much of the unexpected growth to a fortuitous burst of construction in December.</w:t>
      </w:r>
    </w:p>
    <w:p w:rsidR="00A57DE5" w:rsidRPr="008445A6" w:rsidRDefault="00A57DE5" w:rsidP="00A57DE5">
      <w:r w:rsidRPr="008445A6">
        <w:t xml:space="preserve">“There were a number of surprises from </w:t>
      </w:r>
      <w:proofErr w:type="spellStart"/>
      <w:r w:rsidRPr="008445A6">
        <w:t>Rosstat</w:t>
      </w:r>
      <w:proofErr w:type="spellEnd"/>
      <w:r w:rsidRPr="008445A6">
        <w:t xml:space="preserve">,” Vladimir </w:t>
      </w:r>
      <w:proofErr w:type="spellStart"/>
      <w:r w:rsidRPr="008445A6">
        <w:t>Tikhomirov</w:t>
      </w:r>
      <w:proofErr w:type="spellEnd"/>
      <w:r w:rsidRPr="008445A6">
        <w:t>, chief economist for BCS Global Markets, said in a telephone interview. The revisions and better-than-consensus reports “cast doubt on whether this is a purely statistical event, or a dressing-up of statistics to show a slightly better picture.”</w:t>
      </w:r>
    </w:p>
    <w:p w:rsidR="00A57DE5" w:rsidRPr="008445A6" w:rsidRDefault="00A57DE5" w:rsidP="00A57DE5">
      <w:proofErr w:type="spellStart"/>
      <w:r w:rsidRPr="008445A6">
        <w:t>Rosstat</w:t>
      </w:r>
      <w:proofErr w:type="spellEnd"/>
      <w:r w:rsidRPr="008445A6">
        <w:t xml:space="preserve"> has stood by the 2018 number but said it incorrectly listed construction data from previous months in December, and that it will revise past reports.</w:t>
      </w:r>
    </w:p>
    <w:p w:rsidR="00A57DE5" w:rsidRPr="008445A6" w:rsidRDefault="00A57DE5" w:rsidP="00A57DE5">
      <w:r w:rsidRPr="008445A6">
        <w:t xml:space="preserve">Still, state institutions </w:t>
      </w:r>
      <w:proofErr w:type="gramStart"/>
      <w:r w:rsidRPr="008445A6">
        <w:t>are expected</w:t>
      </w:r>
      <w:proofErr w:type="gramEnd"/>
      <w:r w:rsidRPr="008445A6">
        <w:t xml:space="preserve"> to toe the political line on a range of topics. State media, for example, </w:t>
      </w:r>
      <w:proofErr w:type="gramStart"/>
      <w:r w:rsidRPr="008445A6">
        <w:t>have for years broadcast</w:t>
      </w:r>
      <w:proofErr w:type="gramEnd"/>
      <w:r w:rsidRPr="008445A6">
        <w:t xml:space="preserve"> a uniformly rosy view of their government. A state radio station once introduced a rule that the final item in every news bulletin be positive; that might be the weather, if the weather were sunny.</w:t>
      </w:r>
    </w:p>
    <w:p w:rsidR="00A57DE5" w:rsidRPr="008445A6" w:rsidRDefault="00A57DE5" w:rsidP="00A57DE5">
      <w:r w:rsidRPr="008445A6">
        <w:t xml:space="preserve">The halting of monthly updates on what Russians take home in paychecks or pensions, first reported by </w:t>
      </w:r>
      <w:proofErr w:type="gramStart"/>
      <w:r w:rsidRPr="008445A6">
        <w:t>Reuters,</w:t>
      </w:r>
      <w:proofErr w:type="gramEnd"/>
      <w:r w:rsidRPr="008445A6">
        <w:t xml:space="preserve"> comes as the latest hint of the massaging of statistics.</w:t>
      </w:r>
    </w:p>
    <w:p w:rsidR="00A57DE5" w:rsidRPr="008445A6" w:rsidRDefault="00A57DE5" w:rsidP="00A57DE5">
      <w:r w:rsidRPr="008445A6">
        <w:t xml:space="preserve">Wages in Russia, as elsewhere, are politically sensitive. Mr. Putin has formalized in presidential decrees, most recently in 2018, a promise to raise incomes — measured by the very statistic that </w:t>
      </w:r>
      <w:proofErr w:type="gramStart"/>
      <w:r w:rsidRPr="008445A6">
        <w:t>will no longer be published</w:t>
      </w:r>
      <w:proofErr w:type="gramEnd"/>
      <w:r w:rsidRPr="008445A6">
        <w:t xml:space="preserve"> monthly.</w:t>
      </w:r>
    </w:p>
    <w:p w:rsidR="00A57DE5" w:rsidRPr="008445A6" w:rsidRDefault="00A57DE5" w:rsidP="00A57DE5">
      <w:r w:rsidRPr="008445A6">
        <w:t>Real incomes declined every year since 2014, though 2018 would have shown a minuscule increase if not for a one-off bonus paid to retirees the previous year. On Wednesday, the service published its first monthly report without real income data.</w:t>
      </w:r>
    </w:p>
    <w:p w:rsidR="00A57DE5" w:rsidRPr="008445A6" w:rsidRDefault="00A57DE5" w:rsidP="00A57DE5">
      <w:r w:rsidRPr="008445A6">
        <w:t xml:space="preserve">Igor </w:t>
      </w:r>
      <w:proofErr w:type="spellStart"/>
      <w:r w:rsidRPr="008445A6">
        <w:t>Vagan</w:t>
      </w:r>
      <w:proofErr w:type="spellEnd"/>
      <w:r w:rsidRPr="008445A6">
        <w:t xml:space="preserve">, a </w:t>
      </w:r>
      <w:proofErr w:type="gramStart"/>
      <w:r w:rsidRPr="008445A6">
        <w:t>spokesman</w:t>
      </w:r>
      <w:proofErr w:type="gramEnd"/>
      <w:r w:rsidRPr="008445A6">
        <w:t xml:space="preserve"> for the statistics agency, denied any political motivation for the change in methodology. It has proposed publishing income data quarterly or yearly.</w:t>
      </w:r>
    </w:p>
    <w:p w:rsidR="00A57DE5" w:rsidRPr="008445A6" w:rsidRDefault="00A57DE5" w:rsidP="00A57DE5">
      <w:pPr>
        <w:rPr>
          <w:sz w:val="22"/>
          <w:u w:val="single"/>
        </w:rPr>
      </w:pPr>
      <w:r w:rsidRPr="008445A6">
        <w:rPr>
          <w:rStyle w:val="StyleUnderline"/>
        </w:rPr>
        <w:t xml:space="preserve">“Our goal is to provide accurate information, not preliminary information,” Mr. </w:t>
      </w:r>
      <w:proofErr w:type="spellStart"/>
      <w:r w:rsidRPr="008445A6">
        <w:rPr>
          <w:rStyle w:val="StyleUnderline"/>
        </w:rPr>
        <w:t>Vagan</w:t>
      </w:r>
      <w:proofErr w:type="spellEnd"/>
      <w:r w:rsidRPr="008445A6">
        <w:rPr>
          <w:rStyle w:val="StyleUnderline"/>
        </w:rPr>
        <w:t xml:space="preserve"> said. A month was too short a time to sample income trends in Russia, he said, an argument that some outside economists also supported at a public hearing about the change on Tuesday.</w:t>
      </w:r>
    </w:p>
    <w:p w:rsidR="00A57DE5" w:rsidRPr="008445A6" w:rsidRDefault="00A57DE5" w:rsidP="00A57DE5">
      <w:pPr>
        <w:pStyle w:val="Heading4"/>
        <w:rPr>
          <w:rFonts w:cs="Times New Roman"/>
        </w:rPr>
      </w:pPr>
      <w:r w:rsidRPr="008445A6">
        <w:rPr>
          <w:rFonts w:cs="Times New Roman"/>
        </w:rPr>
        <w:t>Alt causes to Russian recessions – oil dependence, sanctions, military expansion, and reserve spending</w:t>
      </w:r>
    </w:p>
    <w:p w:rsidR="00A57DE5" w:rsidRPr="008445A6" w:rsidRDefault="00A57DE5" w:rsidP="00A57DE5">
      <w:r w:rsidRPr="008445A6">
        <w:rPr>
          <w:rStyle w:val="Style13ptBold"/>
        </w:rPr>
        <w:t>Lee, 16</w:t>
      </w:r>
      <w:r w:rsidRPr="008445A6">
        <w:t xml:space="preserve"> (Jasmine, “Why the Russian Economy Is Tumbling”, The New York Times, </w:t>
      </w:r>
      <w:hyperlink r:id="rId19" w:history="1">
        <w:r w:rsidR="00A4483B" w:rsidRPr="008445A6">
          <w:rPr>
            <w:rStyle w:val="Hyperlink"/>
          </w:rPr>
          <w:t>https://www.nytimes.com/interactive/2016/04/12/world/europe/russian-economy-tumbling.html</w:t>
        </w:r>
      </w:hyperlink>
      <w:r w:rsidRPr="008445A6">
        <w:t>)</w:t>
      </w:r>
    </w:p>
    <w:p w:rsidR="00A4483B" w:rsidRPr="008445A6" w:rsidRDefault="00A4483B" w:rsidP="00A57DE5"/>
    <w:p w:rsidR="00A57DE5" w:rsidRPr="008445A6" w:rsidRDefault="00A57DE5" w:rsidP="00A57DE5">
      <w:pPr>
        <w:rPr>
          <w:rStyle w:val="StyleUnderline"/>
        </w:rPr>
      </w:pPr>
      <w:r w:rsidRPr="008445A6">
        <w:rPr>
          <w:rStyle w:val="StyleUnderline"/>
        </w:rPr>
        <w:t xml:space="preserve">Low oil prices and international sanctions have crippled Russia’s economy. The country has been operating at a deficit since 2012, and its Reserve Fund </w:t>
      </w:r>
      <w:proofErr w:type="gramStart"/>
      <w:r w:rsidRPr="008445A6">
        <w:rPr>
          <w:rStyle w:val="StyleUnderline"/>
        </w:rPr>
        <w:t>is slated</w:t>
      </w:r>
      <w:proofErr w:type="gramEnd"/>
      <w:r w:rsidRPr="008445A6">
        <w:rPr>
          <w:rStyle w:val="StyleUnderline"/>
        </w:rPr>
        <w:t xml:space="preserve"> to run out by 2017. Last week, the World Bank warned that the poverty rate in Russia is rising sharply. </w:t>
      </w:r>
    </w:p>
    <w:p w:rsidR="00A57DE5" w:rsidRPr="008445A6" w:rsidRDefault="00A57DE5" w:rsidP="00A57DE5">
      <w:pPr>
        <w:rPr>
          <w:rStyle w:val="StyleUnderline"/>
        </w:rPr>
      </w:pPr>
      <w:r w:rsidRPr="008445A6">
        <w:rPr>
          <w:rStyle w:val="StyleUnderline"/>
        </w:rPr>
        <w:t>A global recession weakened Russia’s economy.</w:t>
      </w:r>
    </w:p>
    <w:p w:rsidR="00A57DE5" w:rsidRPr="008445A6" w:rsidRDefault="00A57DE5" w:rsidP="00A57DE5">
      <w:r w:rsidRPr="008445A6">
        <w:t>Experts suggest this crisis is more alarming.</w:t>
      </w:r>
    </w:p>
    <w:p w:rsidR="00A57DE5" w:rsidRPr="008445A6" w:rsidRDefault="00A57DE5" w:rsidP="00A57DE5">
      <w:r w:rsidRPr="008445A6">
        <w:t>Depending on Oil Revenue</w:t>
      </w:r>
    </w:p>
    <w:p w:rsidR="00A57DE5" w:rsidRPr="008445A6" w:rsidRDefault="00A57DE5" w:rsidP="00A57DE5">
      <w:pPr>
        <w:rPr>
          <w:rStyle w:val="StyleUnderline"/>
        </w:rPr>
      </w:pPr>
      <w:r w:rsidRPr="008445A6">
        <w:t xml:space="preserve">One reason for Russia’s current economic situation is the sharp decline in global oil prices since June 2014. </w:t>
      </w:r>
      <w:r w:rsidRPr="008445A6">
        <w:rPr>
          <w:rStyle w:val="StyleUnderline"/>
        </w:rPr>
        <w:t>“Russia’s economy never diversified away from oil and raw materials export dependence,” Kimberly Marten, a political science professor at Barnard College and Columbia University, said in a recent email.</w:t>
      </w:r>
    </w:p>
    <w:p w:rsidR="00A57DE5" w:rsidRPr="008445A6" w:rsidRDefault="00A57DE5" w:rsidP="00A57DE5">
      <w:pPr>
        <w:rPr>
          <w:rStyle w:val="Emphasis"/>
        </w:rPr>
      </w:pPr>
      <w:r w:rsidRPr="008445A6">
        <w:rPr>
          <w:rStyle w:val="Emphasis"/>
        </w:rPr>
        <w:t>In 2015, oil and gas accounted for 43 percent of the government’s revenue.</w:t>
      </w:r>
    </w:p>
    <w:p w:rsidR="00A57DE5" w:rsidRPr="008445A6" w:rsidRDefault="00A57DE5" w:rsidP="00A57DE5">
      <w:pPr>
        <w:rPr>
          <w:rStyle w:val="Emphasis"/>
        </w:rPr>
      </w:pPr>
      <w:r w:rsidRPr="008445A6">
        <w:rPr>
          <w:rStyle w:val="Emphasis"/>
        </w:rPr>
        <w:t>Sanctions and a Falling Ruble</w:t>
      </w:r>
    </w:p>
    <w:p w:rsidR="00A57DE5" w:rsidRPr="008445A6" w:rsidRDefault="00A57DE5" w:rsidP="00A57DE5">
      <w:r w:rsidRPr="008445A6">
        <w:t>After Russia annexed Crimea in 2014, the European Union and the United States used economic sanctions to target Russia’s financial, energy and defense sectors. Western sanctions have multiplied the effect of the low oil prices, said Robert Kahn, an international economics senior fellow at the Council on Foreign Relations.</w:t>
      </w:r>
    </w:p>
    <w:p w:rsidR="00A57DE5" w:rsidRPr="008445A6" w:rsidRDefault="00A57DE5" w:rsidP="00A57DE5">
      <w:pPr>
        <w:rPr>
          <w:rStyle w:val="Emphasis"/>
        </w:rPr>
      </w:pPr>
      <w:r w:rsidRPr="008445A6">
        <w:rPr>
          <w:rStyle w:val="Emphasis"/>
        </w:rPr>
        <w:t>Russia has very little debt, but sanctions have made it difficult for the country to borrow on international capital markets.</w:t>
      </w:r>
    </w:p>
    <w:p w:rsidR="00A57DE5" w:rsidRPr="008445A6" w:rsidRDefault="00A57DE5" w:rsidP="00A57DE5">
      <w:r w:rsidRPr="008445A6">
        <w:t xml:space="preserve">Additionally, the ruble has fallen nearly 50 percent against the dollar since August 2014. </w:t>
      </w:r>
      <w:r w:rsidRPr="008445A6">
        <w:rPr>
          <w:rStyle w:val="StyleUnderline"/>
        </w:rPr>
        <w:t>This has depressed the standard of living across Russia, because a weaker ruble makes imports more expensive</w:t>
      </w:r>
      <w:r w:rsidRPr="008445A6">
        <w:t>. Russia countered Western sanctions with import bans on various food products, leading to a smaller supply of those goods and further rising prices.</w:t>
      </w:r>
    </w:p>
    <w:p w:rsidR="00A57DE5" w:rsidRPr="008445A6" w:rsidRDefault="00A57DE5" w:rsidP="00A57DE5">
      <w:r w:rsidRPr="008445A6">
        <w:t>The World Bank predicts the poverty rate will reach 14.2 percent in 2016.</w:t>
      </w:r>
    </w:p>
    <w:p w:rsidR="00A57DE5" w:rsidRPr="008445A6" w:rsidRDefault="00A57DE5" w:rsidP="00A57DE5">
      <w:r w:rsidRPr="008445A6">
        <w:t>Expanding the Military</w:t>
      </w:r>
    </w:p>
    <w:p w:rsidR="00A57DE5" w:rsidRPr="008445A6" w:rsidRDefault="00A57DE5" w:rsidP="00A57DE5">
      <w:r w:rsidRPr="008445A6">
        <w:t>On March 14, President Vladimir V. Putin announced that he would immediately begin pulling troops from Syria, reducing a military intervention that has cost Russia $482 million so far.</w:t>
      </w:r>
    </w:p>
    <w:p w:rsidR="00A57DE5" w:rsidRPr="008445A6" w:rsidRDefault="00A57DE5" w:rsidP="00A57DE5">
      <w:r w:rsidRPr="008445A6">
        <w:rPr>
          <w:rStyle w:val="StyleUnderline"/>
        </w:rPr>
        <w:t>Increased defense spending — at the expense of education, health care and infrastructure — has been a part of Russia’s return to the world stage</w:t>
      </w:r>
      <w:r w:rsidRPr="008445A6">
        <w:t>. In 2008, Dmitri A. Medvedev, the president at the time, announced a program to modernize the country’s military by 2020. That overhaul, which has been expensive, included building new bases, conducting vast military exercises and updating equipment.</w:t>
      </w:r>
    </w:p>
    <w:p w:rsidR="00A57DE5" w:rsidRPr="008445A6" w:rsidRDefault="00A57DE5" w:rsidP="00A57DE5">
      <w:r w:rsidRPr="008445A6">
        <w:t>Now, the expansion has ceased. Russia recently announced plans to decrease its defense budget by 5 percent this year.</w:t>
      </w:r>
    </w:p>
    <w:p w:rsidR="00A57DE5" w:rsidRPr="008445A6" w:rsidRDefault="00A57DE5" w:rsidP="00A57DE5">
      <w:r w:rsidRPr="008445A6">
        <w:t>Dipping Into the Reserves</w:t>
      </w:r>
    </w:p>
    <w:p w:rsidR="00A57DE5" w:rsidRPr="008445A6" w:rsidRDefault="00A57DE5" w:rsidP="00A57DE5">
      <w:r w:rsidRPr="008445A6">
        <w:t xml:space="preserve">Russia maintains a Reserve Fund, which </w:t>
      </w:r>
      <w:proofErr w:type="gramStart"/>
      <w:r w:rsidRPr="008445A6">
        <w:t>has been supported</w:t>
      </w:r>
      <w:proofErr w:type="gramEnd"/>
      <w:r w:rsidRPr="008445A6">
        <w:t xml:space="preserve"> by excess oil revenue, to protect the federal budget from economic shocks. </w:t>
      </w:r>
      <w:proofErr w:type="gramStart"/>
      <w:r w:rsidRPr="008445A6">
        <w:rPr>
          <w:rStyle w:val="StyleUnderline"/>
        </w:rPr>
        <w:t>But</w:t>
      </w:r>
      <w:proofErr w:type="gramEnd"/>
      <w:r w:rsidRPr="008445A6">
        <w:rPr>
          <w:rStyle w:val="StyleUnderline"/>
        </w:rPr>
        <w:t xml:space="preserve"> the fund has fallen 45 percent since September 2014 as the government ran larger and larger deficits. The finance minister, Anton </w:t>
      </w:r>
      <w:proofErr w:type="spellStart"/>
      <w:r w:rsidRPr="008445A6">
        <w:rPr>
          <w:rStyle w:val="StyleUnderline"/>
        </w:rPr>
        <w:t>Siluanov</w:t>
      </w:r>
      <w:proofErr w:type="spellEnd"/>
      <w:r w:rsidRPr="008445A6">
        <w:rPr>
          <w:rStyle w:val="StyleUnderline"/>
        </w:rPr>
        <w:t>, has said that the Reserve Fund could run out by 2017</w:t>
      </w:r>
      <w:r w:rsidRPr="008445A6">
        <w:t xml:space="preserve">. </w:t>
      </w:r>
    </w:p>
    <w:p w:rsidR="00A57DE5" w:rsidRPr="008445A6" w:rsidRDefault="00A57DE5" w:rsidP="00A57DE5">
      <w:r w:rsidRPr="008445A6">
        <w:rPr>
          <w:rStyle w:val="Emphasis"/>
        </w:rPr>
        <w:t xml:space="preserve">Mr. </w:t>
      </w:r>
      <w:proofErr w:type="spellStart"/>
      <w:r w:rsidRPr="008445A6">
        <w:rPr>
          <w:rStyle w:val="Emphasis"/>
        </w:rPr>
        <w:t>Siluanov</w:t>
      </w:r>
      <w:proofErr w:type="spellEnd"/>
      <w:r w:rsidRPr="008445A6">
        <w:rPr>
          <w:rStyle w:val="Emphasis"/>
        </w:rPr>
        <w:t xml:space="preserve"> said in a recent interview that Russia </w:t>
      </w:r>
      <w:proofErr w:type="gramStart"/>
      <w:r w:rsidRPr="008445A6">
        <w:rPr>
          <w:rStyle w:val="Emphasis"/>
        </w:rPr>
        <w:t>may</w:t>
      </w:r>
      <w:proofErr w:type="gramEnd"/>
      <w:r w:rsidRPr="008445A6">
        <w:rPr>
          <w:rStyle w:val="Emphasis"/>
        </w:rPr>
        <w:t xml:space="preserve"> need to dip into its other money supply,</w:t>
      </w:r>
      <w:r w:rsidRPr="008445A6">
        <w:t xml:space="preserve"> the National Wealth Fund, which is used primarily to fund pensions. It now holds $73.18 billion and </w:t>
      </w:r>
      <w:proofErr w:type="gramStart"/>
      <w:r w:rsidRPr="008445A6">
        <w:t>has been used</w:t>
      </w:r>
      <w:proofErr w:type="gramEnd"/>
      <w:r w:rsidRPr="008445A6">
        <w:t xml:space="preserve"> recently for infrastructure projects and bank bailouts.</w:t>
      </w:r>
    </w:p>
    <w:p w:rsidR="00A57DE5" w:rsidRPr="008445A6" w:rsidRDefault="00A57DE5" w:rsidP="00AC0219">
      <w:pPr>
        <w:pStyle w:val="Heading3"/>
        <w:rPr>
          <w:rFonts w:cs="Times New Roman"/>
        </w:rPr>
      </w:pPr>
      <w:r w:rsidRPr="008445A6">
        <w:rPr>
          <w:rFonts w:cs="Times New Roman"/>
        </w:rPr>
        <w:t xml:space="preserve">AT </w:t>
      </w:r>
      <w:proofErr w:type="gramStart"/>
      <w:r w:rsidRPr="008445A6">
        <w:rPr>
          <w:rFonts w:cs="Times New Roman"/>
        </w:rPr>
        <w:t>econ !</w:t>
      </w:r>
      <w:proofErr w:type="gramEnd"/>
      <w:r w:rsidRPr="008445A6">
        <w:rPr>
          <w:rFonts w:cs="Times New Roman"/>
        </w:rPr>
        <w:t xml:space="preserve"> </w:t>
      </w:r>
      <w:proofErr w:type="gramStart"/>
      <w:r w:rsidRPr="008445A6">
        <w:rPr>
          <w:rFonts w:cs="Times New Roman"/>
        </w:rPr>
        <w:t>t</w:t>
      </w:r>
      <w:proofErr w:type="gramEnd"/>
      <w:r w:rsidRPr="008445A6">
        <w:rPr>
          <w:rFonts w:cs="Times New Roman"/>
        </w:rPr>
        <w:t>/ - Sino-Russian alliance</w:t>
      </w:r>
    </w:p>
    <w:p w:rsidR="00A57DE5" w:rsidRPr="008445A6" w:rsidRDefault="00A57DE5" w:rsidP="00A57DE5">
      <w:pPr>
        <w:pStyle w:val="Heading4"/>
        <w:rPr>
          <w:rFonts w:cs="Times New Roman"/>
        </w:rPr>
      </w:pPr>
      <w:r w:rsidRPr="008445A6">
        <w:rPr>
          <w:rFonts w:cs="Times New Roman"/>
        </w:rPr>
        <w:t xml:space="preserve">No chance of a </w:t>
      </w:r>
      <w:proofErr w:type="spellStart"/>
      <w:r w:rsidRPr="008445A6">
        <w:rPr>
          <w:rFonts w:cs="Times New Roman"/>
        </w:rPr>
        <w:t>sino-russian</w:t>
      </w:r>
      <w:proofErr w:type="spellEnd"/>
      <w:r w:rsidRPr="008445A6">
        <w:rPr>
          <w:rFonts w:cs="Times New Roman"/>
        </w:rPr>
        <w:t xml:space="preserve"> alliance – Putin and Xi can’t overcome skewed econ ties and diverging foreign policy goals  </w:t>
      </w:r>
    </w:p>
    <w:p w:rsidR="00A57DE5" w:rsidRPr="008445A6" w:rsidRDefault="00A57DE5" w:rsidP="00A57DE5">
      <w:r w:rsidRPr="008445A6">
        <w:rPr>
          <w:rStyle w:val="Style13ptBold"/>
        </w:rPr>
        <w:t>Aron, 4/4</w:t>
      </w:r>
      <w:r w:rsidRPr="008445A6">
        <w:t>/19 - Director of Russian Studies at the American Enterprise Institute (Leon, “Are Russia and China Really Forming an Alliance?</w:t>
      </w:r>
      <w:proofErr w:type="gramStart"/>
      <w:r w:rsidRPr="008445A6">
        <w:t>”,</w:t>
      </w:r>
      <w:proofErr w:type="gramEnd"/>
      <w:r w:rsidRPr="008445A6">
        <w:t xml:space="preserve"> Foreign Alliance, https://www.foreignaffairs.com/articles/china/2019-04-04/are-russia-and-china-really-forming-alliance)</w:t>
      </w:r>
    </w:p>
    <w:p w:rsidR="00A57DE5" w:rsidRPr="008445A6" w:rsidRDefault="00A57DE5" w:rsidP="00A57DE5">
      <w:r w:rsidRPr="008445A6">
        <w:t>THE ECONOMIC REALITY</w:t>
      </w:r>
    </w:p>
    <w:p w:rsidR="00A57DE5" w:rsidRPr="008445A6" w:rsidRDefault="00A57DE5" w:rsidP="00A57DE5">
      <w:r w:rsidRPr="008445A6">
        <w:rPr>
          <w:rStyle w:val="StyleUnderline"/>
        </w:rPr>
        <w:t>Economic relations between Russia and China are rapidly expanding, and some experts have cited these ties as evidence of a growing closeness between the two countries.</w:t>
      </w:r>
      <w:r w:rsidRPr="008445A6">
        <w:t xml:space="preserve"> Indeed, just last year, bilateral trade increased by at least 15 percent compared to 2017 and reached a record $100 billion. </w:t>
      </w:r>
      <w:r w:rsidRPr="008445A6">
        <w:rPr>
          <w:rStyle w:val="Emphasis"/>
        </w:rPr>
        <w:t>Yet asymmetries in the scale and structure of bilateral commerce suggest caution</w:t>
      </w:r>
      <w:r w:rsidRPr="008445A6">
        <w:t xml:space="preserve">: </w:t>
      </w:r>
      <w:r w:rsidRPr="008445A6">
        <w:rPr>
          <w:rStyle w:val="StyleUnderline"/>
        </w:rPr>
        <w:t>although China is Russia’s second-largest trading partner (after the EU) and Russia’s largest individual partner in both exports and imports, for China the Russian market is at best second-rate. Russia ranks tenth in Chinese exports and does not make it into the top ten in either imports or total trade.</w:t>
      </w:r>
    </w:p>
    <w:p w:rsidR="00A57DE5" w:rsidRPr="008445A6" w:rsidRDefault="00A57DE5" w:rsidP="00A57DE5">
      <w:r w:rsidRPr="008445A6">
        <w:t xml:space="preserve">The structure of the trade </w:t>
      </w:r>
      <w:proofErr w:type="gramStart"/>
      <w:r w:rsidRPr="008445A6">
        <w:t>is similarly skewed</w:t>
      </w:r>
      <w:proofErr w:type="gramEnd"/>
      <w:r w:rsidRPr="008445A6">
        <w:t xml:space="preserve">. More than three-quarters of Russia’s exports to China are raw materials, specifically crude oil, wood, and coal. China’s sales to Russia are 45 percent consumer goods and 38 percent electronics and machinery. The completion this year of the Power of Siberia natural gas pipeline will further widen the disparity by facilitating the export of $400 billion worth of Russian raw materials to China over the next 30 years. The nature of this exchange corresponds quite closely to Karl </w:t>
      </w:r>
      <w:proofErr w:type="gramStart"/>
      <w:r w:rsidRPr="008445A6">
        <w:t>Marx’s</w:t>
      </w:r>
      <w:proofErr w:type="gramEnd"/>
      <w:r w:rsidRPr="008445A6">
        <w:t xml:space="preserve"> and Vladimir Lenin’s description of colonial trade, in which one country becomes a raw material appendage of another. It is rare for metropolises to ally themselves with their colonies.</w:t>
      </w:r>
    </w:p>
    <w:p w:rsidR="00A57DE5" w:rsidRPr="008445A6" w:rsidRDefault="00A57DE5" w:rsidP="00A57DE5">
      <w:proofErr w:type="gramStart"/>
      <w:r w:rsidRPr="008445A6">
        <w:t>Russia’s</w:t>
      </w:r>
      <w:proofErr w:type="gramEnd"/>
      <w:r w:rsidRPr="008445A6">
        <w:t xml:space="preserve"> and China’s efforts at joint economic development and investment do not look much like cooperation between two eager allies. Even after Moscow’s so-called pivot to the east, spurred by post-Crimea sanctions, from 2014 through 2018 China directly invested no more than $24 billion into its northern neighbor’s economy. During the same period, China invested $148 billion in sub-Saharan Africa (including $31 billion in Nigeria alone), and $88 billion in South America (including $34 billion just in Brazil). </w:t>
      </w:r>
      <w:proofErr w:type="gramStart"/>
      <w:r w:rsidRPr="008445A6">
        <w:t>Or</w:t>
      </w:r>
      <w:proofErr w:type="gramEnd"/>
      <w:r w:rsidRPr="008445A6">
        <w:t xml:space="preserve"> consider the Program of Cooperation in the regions of Far East, Russian Eastern Siberia, and Chinese North-East in 2009–2018, signed in 2009 by Chinese President Hu Jintao and Russian President Dmitry Medvedev. The initiative included 91 joint investment projects. Six years into the program, China had financed only 11 of these, while the rest </w:t>
      </w:r>
      <w:proofErr w:type="gramStart"/>
      <w:r w:rsidRPr="008445A6">
        <w:t>were delayed</w:t>
      </w:r>
      <w:proofErr w:type="gramEnd"/>
      <w:r w:rsidRPr="008445A6">
        <w:t xml:space="preserve">, in the words of the Carnegie Moscow Center’s Ivan </w:t>
      </w:r>
      <w:proofErr w:type="spellStart"/>
      <w:r w:rsidRPr="008445A6">
        <w:t>Zuenko</w:t>
      </w:r>
      <w:proofErr w:type="spellEnd"/>
      <w:r w:rsidRPr="008445A6">
        <w:t>, by “bureaucratic hassles.”</w:t>
      </w:r>
    </w:p>
    <w:p w:rsidR="00A57DE5" w:rsidRPr="008445A6" w:rsidRDefault="00A57DE5" w:rsidP="00A57DE5">
      <w:r w:rsidRPr="008445A6">
        <w:t xml:space="preserve">China’s parsimony is evident in both the private and public sectors. A much-heralded plan for the CEFC China Energy </w:t>
      </w:r>
      <w:proofErr w:type="gramStart"/>
      <w:r w:rsidRPr="008445A6">
        <w:t>company</w:t>
      </w:r>
      <w:proofErr w:type="gramEnd"/>
      <w:r w:rsidRPr="008445A6">
        <w:t xml:space="preserve"> to purchase a 14 percent stake in Russia’s largest, and majority state-owned, oil company, </w:t>
      </w:r>
      <w:proofErr w:type="spellStart"/>
      <w:r w:rsidRPr="008445A6">
        <w:t>Rosneft</w:t>
      </w:r>
      <w:proofErr w:type="spellEnd"/>
      <w:r w:rsidRPr="008445A6">
        <w:t xml:space="preserve">, fell through. </w:t>
      </w:r>
      <w:proofErr w:type="gramStart"/>
      <w:r w:rsidRPr="008445A6">
        <w:t>So</w:t>
      </w:r>
      <w:proofErr w:type="gramEnd"/>
      <w:r w:rsidRPr="008445A6">
        <w:t xml:space="preserve"> did a Chinese government pledge to invest $25 billion in the Power of Siberia pipeline, which cost Russia $55 billion. Moscow has celebrated its projected annual delivery of 38 billion cubic meters of natural gas </w:t>
      </w:r>
      <w:proofErr w:type="gramStart"/>
      <w:r w:rsidRPr="008445A6">
        <w:t>to China via Power of Siberia as a big step toward economic interdependence</w:t>
      </w:r>
      <w:proofErr w:type="gramEnd"/>
      <w:r w:rsidRPr="008445A6">
        <w:t xml:space="preserve">. </w:t>
      </w:r>
      <w:proofErr w:type="gramStart"/>
      <w:r w:rsidRPr="008445A6">
        <w:t>But</w:t>
      </w:r>
      <w:proofErr w:type="gramEnd"/>
      <w:r w:rsidRPr="008445A6">
        <w:t xml:space="preserve"> to China, the pipeline is no more than a diversification of the country’s energy sources. In 2017, it imported over 90 billion cubic meters of natural gas, mostly from Australia, Qatar, and Turkmenistan.</w:t>
      </w:r>
    </w:p>
    <w:p w:rsidR="00A57DE5" w:rsidRPr="008445A6" w:rsidRDefault="00A57DE5" w:rsidP="00A57DE5">
      <w:r w:rsidRPr="008445A6">
        <w:t>A FOREIGN POLICY MISMATCH</w:t>
      </w:r>
    </w:p>
    <w:p w:rsidR="00A57DE5" w:rsidRPr="008445A6" w:rsidRDefault="00A57DE5" w:rsidP="00A57DE5">
      <w:r w:rsidRPr="008445A6">
        <w:rPr>
          <w:rStyle w:val="StyleUnderline"/>
        </w:rPr>
        <w:t>Russia and China are hardly any closer in foreign policy than they are in trade. To be sure, the two countries stand together in their declared opposition to U.S. primacy in world affairs. Both advocate a multipolar world and swear to resist the perceived threat of U.S. intrusion into their spheres of influence</w:t>
      </w:r>
      <w:r w:rsidRPr="008445A6">
        <w:t>. Beijing and Moscow also see eye to eye with respect to the threat posed to their regimes by what they see as U.S.-inspired, if not U.S.-engineered, pro-democracy “color revolutions.” They vote almost in unison at the United Nations.</w:t>
      </w:r>
    </w:p>
    <w:p w:rsidR="00A57DE5" w:rsidRPr="008445A6" w:rsidRDefault="00A57DE5" w:rsidP="00A57DE5">
      <w:pPr>
        <w:rPr>
          <w:rStyle w:val="StyleUnderline"/>
        </w:rPr>
      </w:pPr>
      <w:r w:rsidRPr="008445A6">
        <w:rPr>
          <w:rStyle w:val="Emphasis"/>
        </w:rPr>
        <w:t xml:space="preserve">Yet away from the global limelight and closer to their shared Eurasian home, the two countries </w:t>
      </w:r>
      <w:proofErr w:type="gramStart"/>
      <w:r w:rsidRPr="008445A6">
        <w:rPr>
          <w:rStyle w:val="Emphasis"/>
        </w:rPr>
        <w:t>are hardly aligned</w:t>
      </w:r>
      <w:proofErr w:type="gramEnd"/>
      <w:r w:rsidRPr="008445A6">
        <w:rPr>
          <w:rStyle w:val="Emphasis"/>
        </w:rPr>
        <w:t>.</w:t>
      </w:r>
      <w:r w:rsidRPr="008445A6">
        <w:t xml:space="preserve"> </w:t>
      </w:r>
      <w:r w:rsidRPr="008445A6">
        <w:rPr>
          <w:rStyle w:val="StyleUnderline"/>
        </w:rPr>
        <w:t>They poach in each other’s spheres of influence, contest each other’s clients, and reach for each other’s economic and geopolitical assets.</w:t>
      </w:r>
    </w:p>
    <w:p w:rsidR="00A57DE5" w:rsidRPr="008445A6" w:rsidRDefault="00A57DE5" w:rsidP="00A57DE5">
      <w:r w:rsidRPr="008445A6">
        <w:t xml:space="preserve">China has failed to support Russia in matters of great geopolitical importance to Moscow. </w:t>
      </w:r>
      <w:r w:rsidRPr="008445A6">
        <w:rPr>
          <w:rStyle w:val="StyleUnderline"/>
        </w:rPr>
        <w:t xml:space="preserve">Beijing refused to recognize the independence of Abkhazia and South Ossetia after the Russian-Georgian war in 2008. It abstained from, instead of voting against, the UN resolution condemning Russia’s 2014 seizure of Crimea. In another symbolic display that could not have pleased Moscow, President Xi Jinping chose to inaugurate the 2013 Belt and Road Initiative (BRI) in Astana, the capital of Kazakhstan. By choosing to flex Chinese power in the largest of the former Soviet Central Asian republics—the one that shares the world’s </w:t>
      </w:r>
      <w:proofErr w:type="gramStart"/>
      <w:r w:rsidRPr="008445A6">
        <w:rPr>
          <w:rStyle w:val="StyleUnderline"/>
        </w:rPr>
        <w:t>second-longest</w:t>
      </w:r>
      <w:proofErr w:type="gramEnd"/>
      <w:r w:rsidRPr="008445A6">
        <w:rPr>
          <w:rStyle w:val="StyleUnderline"/>
        </w:rPr>
        <w:t xml:space="preserve"> border with Russia, at 4,250 miles, and is home to the greatest proportion of ethnic Russians in Central Asia—Xi flagrantly intruded on Russia’s sphere of influence</w:t>
      </w:r>
      <w:r w:rsidRPr="008445A6">
        <w:t>. (A year later, Putin mused about the fragility of Kazakhstan’s statehood during a question and answer session at Russia’s National Youth Forum.) Xi and Putin later agreed to “</w:t>
      </w:r>
      <w:proofErr w:type="spellStart"/>
      <w:r w:rsidRPr="008445A6">
        <w:t>coordinat</w:t>
      </w:r>
      <w:proofErr w:type="spellEnd"/>
      <w:r w:rsidRPr="008445A6">
        <w:t xml:space="preserve">[e] cooperation” between the Russia-led Eurasian Economic </w:t>
      </w:r>
      <w:proofErr w:type="spellStart"/>
      <w:r w:rsidRPr="008445A6">
        <w:t>Unionand</w:t>
      </w:r>
      <w:proofErr w:type="spellEnd"/>
      <w:r w:rsidRPr="008445A6">
        <w:t xml:space="preserve"> Belt and Road. </w:t>
      </w:r>
      <w:proofErr w:type="gramStart"/>
      <w:r w:rsidRPr="008445A6">
        <w:t>But</w:t>
      </w:r>
      <w:proofErr w:type="gramEnd"/>
      <w:r w:rsidRPr="008445A6">
        <w:t xml:space="preserve"> although some of the subsequent Chinese- and Kazakh-led infrastructure projects have been completed, many Russian-led projects have stalled due to financing and negotiation problems.</w:t>
      </w:r>
    </w:p>
    <w:p w:rsidR="00A57DE5" w:rsidRPr="008445A6" w:rsidRDefault="00A57DE5" w:rsidP="00A57DE5">
      <w:r w:rsidRPr="008445A6">
        <w:rPr>
          <w:rStyle w:val="Emphasis"/>
        </w:rPr>
        <w:t>For its part, Russia periodically flirts with China’s foe, Japan, by dangling the return of the four Kuril Islands</w:t>
      </w:r>
      <w:r w:rsidRPr="008445A6">
        <w:t xml:space="preserve">, </w:t>
      </w:r>
      <w:proofErr w:type="gramStart"/>
      <w:r w:rsidRPr="008445A6">
        <w:t>which the Soviet Union seized from Japan at the end of World War II and which remain the main obstacle to a peace treaty between Moscow and Tokyo</w:t>
      </w:r>
      <w:proofErr w:type="gramEnd"/>
      <w:r w:rsidRPr="008445A6">
        <w:t xml:space="preserve">. In the latest round of that game, during Prime Minister Shinzo Abe’s visit this past January to Moscow, </w:t>
      </w:r>
      <w:r w:rsidRPr="008445A6">
        <w:rPr>
          <w:rStyle w:val="StyleUnderline"/>
        </w:rPr>
        <w:t>Putin, yet again, held out the possibility of normalizing relations by giving Japan back at least two of the islands, a gesture that Beijing likely resented, even though it did not lead to a breakthrough.</w:t>
      </w:r>
      <w:r w:rsidRPr="008445A6">
        <w:t xml:space="preserve"> Russia also exposed tensions with China within the Shanghai Cooperation Organization—an international body founded by Moscow and Beijing to promote economic and security cooperation among its members—when it invited another Chinese rival, India, to join the group. China tied the score by inviting India’s archrival (and the largest customer for Chinese weapons), Pakistan, to join.</w:t>
      </w:r>
    </w:p>
    <w:p w:rsidR="00A57DE5" w:rsidRPr="008445A6" w:rsidRDefault="00A57DE5" w:rsidP="00A57DE5">
      <w:r w:rsidRPr="008445A6">
        <w:rPr>
          <w:rStyle w:val="StyleUnderline"/>
        </w:rPr>
        <w:t xml:space="preserve">Chinese-Russian military cooperation in particular </w:t>
      </w:r>
      <w:proofErr w:type="gramStart"/>
      <w:r w:rsidRPr="008445A6">
        <w:rPr>
          <w:rStyle w:val="StyleUnderline"/>
        </w:rPr>
        <w:t>is often held up</w:t>
      </w:r>
      <w:proofErr w:type="gramEnd"/>
      <w:r w:rsidRPr="008445A6">
        <w:rPr>
          <w:rStyle w:val="StyleUnderline"/>
        </w:rPr>
        <w:t xml:space="preserve"> as evidence of a growing closeness</w:t>
      </w:r>
      <w:r w:rsidRPr="008445A6">
        <w:t xml:space="preserve">. Much has been made of the fact that Russia has sold China the latest version of its most advanced antiaircraft S-400 missile defense system. </w:t>
      </w:r>
      <w:proofErr w:type="gramStart"/>
      <w:r w:rsidRPr="008445A6">
        <w:t>But</w:t>
      </w:r>
      <w:proofErr w:type="gramEnd"/>
      <w:r w:rsidRPr="008445A6">
        <w:t xml:space="preserve"> India, Qatar, Saudi Arabia, and Turkey are next in line for the same equipment. </w:t>
      </w:r>
      <w:proofErr w:type="gramStart"/>
      <w:r w:rsidRPr="008445A6">
        <w:t>And</w:t>
      </w:r>
      <w:proofErr w:type="gramEnd"/>
      <w:r w:rsidRPr="008445A6">
        <w:t xml:space="preserve"> although China was the first to buy Russia’s most advanced Su-35 jet fighter, it will not be the last. Indonesia has contracted for 11 jets, Egypt has purchased dozens more, and India has reportedly considered buying 114 jets. </w:t>
      </w:r>
      <w:r w:rsidRPr="008445A6">
        <w:rPr>
          <w:rStyle w:val="StyleUnderline"/>
        </w:rPr>
        <w:t>Overall, from 2013 to 2017, India was a far likelier destination for Russian defense hardware than China, with 35 percent of Russian arms exports going to New Delhi, compared with 12 percent to Beijing</w:t>
      </w:r>
      <w:r w:rsidRPr="008445A6">
        <w:t>.</w:t>
      </w:r>
    </w:p>
    <w:p w:rsidR="00A57DE5" w:rsidRPr="008445A6" w:rsidRDefault="00A57DE5" w:rsidP="00A57DE5">
      <w:r w:rsidRPr="008445A6">
        <w:t xml:space="preserve">Last year’s first joint Russian-Chinese land exercise, Vostok-2018, pointed </w:t>
      </w:r>
      <w:proofErr w:type="gramStart"/>
      <w:r w:rsidRPr="008445A6">
        <w:t>to an imbalance in military cooperation not unlike the one in the two countries’ bilateral trade</w:t>
      </w:r>
      <w:proofErr w:type="gramEnd"/>
      <w:r w:rsidRPr="008445A6">
        <w:t xml:space="preserve">. Russia fielded between 75,000 and 100,000 soldiers and 1,000 aircraft; China contributed just 3,200 soldiers and </w:t>
      </w:r>
      <w:proofErr w:type="gramStart"/>
      <w:r w:rsidRPr="008445A6">
        <w:t>six</w:t>
      </w:r>
      <w:proofErr w:type="gramEnd"/>
      <w:r w:rsidRPr="008445A6">
        <w:t xml:space="preserve"> planes. Mathieu </w:t>
      </w:r>
      <w:proofErr w:type="spellStart"/>
      <w:r w:rsidRPr="008445A6">
        <w:t>Boulègue</w:t>
      </w:r>
      <w:proofErr w:type="spellEnd"/>
      <w:r w:rsidRPr="008445A6">
        <w:t xml:space="preserve"> of Chatham House argued that China </w:t>
      </w:r>
      <w:proofErr w:type="gramStart"/>
      <w:r w:rsidRPr="008445A6">
        <w:t>was invited</w:t>
      </w:r>
      <w:proofErr w:type="gramEnd"/>
      <w:r w:rsidRPr="008445A6">
        <w:t xml:space="preserve"> to participate not so much to bolster an alliance as to allay any Chinese concerns about the demonstration of force so close to its borders.</w:t>
      </w:r>
    </w:p>
    <w:p w:rsidR="00A57DE5" w:rsidRPr="008445A6" w:rsidRDefault="00A57DE5" w:rsidP="00A57DE5">
      <w:r w:rsidRPr="008445A6">
        <w:t xml:space="preserve">Indeed, the need for strengthening mutual trust between the putative allies was evident three years before Vostok-2018, during the Kremlin’s search for Internet policing technology. </w:t>
      </w:r>
      <w:r w:rsidRPr="008445A6">
        <w:rPr>
          <w:rStyle w:val="StyleUnderline"/>
        </w:rPr>
        <w:t>Following a series of high-level internal consultations, the Kremlin decided to buy data storage and servers from the telecom giant Huawei. Then, suddenly, the deal was off. The security services became so alarmed by the likelihood of Chinese espionage that they dared to challenge the Kremlin’s decision—and, even more surprisingly, managed to reverse it.</w:t>
      </w:r>
    </w:p>
    <w:p w:rsidR="00A57DE5" w:rsidRPr="008445A6" w:rsidRDefault="00A57DE5" w:rsidP="00A57DE5">
      <w:pPr>
        <w:pStyle w:val="Heading4"/>
        <w:tabs>
          <w:tab w:val="left" w:pos="8367"/>
        </w:tabs>
        <w:rPr>
          <w:rFonts w:cs="Times New Roman"/>
        </w:rPr>
      </w:pPr>
      <w:r w:rsidRPr="008445A6">
        <w:rPr>
          <w:rFonts w:cs="Times New Roman"/>
        </w:rPr>
        <w:t xml:space="preserve">Even their </w:t>
      </w:r>
      <w:proofErr w:type="spellStart"/>
      <w:r w:rsidRPr="008445A6">
        <w:rPr>
          <w:rFonts w:cs="Times New Roman"/>
        </w:rPr>
        <w:t>bromance</w:t>
      </w:r>
      <w:proofErr w:type="spellEnd"/>
      <w:r w:rsidRPr="008445A6">
        <w:rPr>
          <w:rFonts w:cs="Times New Roman"/>
        </w:rPr>
        <w:t xml:space="preserve"> can’t overcome fundamental blocks to an alliance </w:t>
      </w:r>
    </w:p>
    <w:p w:rsidR="00A57DE5" w:rsidRPr="008445A6" w:rsidRDefault="00A57DE5" w:rsidP="00A57DE5">
      <w:r w:rsidRPr="008445A6">
        <w:rPr>
          <w:rStyle w:val="Style13ptBold"/>
        </w:rPr>
        <w:t>Aron, 4/4</w:t>
      </w:r>
      <w:r w:rsidRPr="008445A6">
        <w:t>/19 - Director of Russian Studies at the American Enterprise Institute (Leon, “Are Russia and China Really Forming an Alliance?</w:t>
      </w:r>
      <w:proofErr w:type="gramStart"/>
      <w:r w:rsidRPr="008445A6">
        <w:t>”,</w:t>
      </w:r>
      <w:proofErr w:type="gramEnd"/>
      <w:r w:rsidRPr="008445A6">
        <w:t xml:space="preserve"> Foreign Alliance, https://www.foreignaffairs.com/articles/china/2019-04-04/are-russia-and-china-really-forming-alliance)</w:t>
      </w:r>
    </w:p>
    <w:p w:rsidR="00A57DE5" w:rsidRPr="008445A6" w:rsidRDefault="00A57DE5" w:rsidP="00A57DE5">
      <w:pPr>
        <w:rPr>
          <w:rStyle w:val="StyleUnderline"/>
        </w:rPr>
      </w:pPr>
      <w:proofErr w:type="gramStart"/>
      <w:r w:rsidRPr="008445A6">
        <w:rPr>
          <w:rStyle w:val="Emphasis"/>
        </w:rPr>
        <w:t>Putin’s</w:t>
      </w:r>
      <w:proofErr w:type="gramEnd"/>
      <w:r w:rsidRPr="008445A6">
        <w:rPr>
          <w:rStyle w:val="Emphasis"/>
        </w:rPr>
        <w:t xml:space="preserve"> and Xi’s kinship is real and formidable, but even it may not be enough to overcome the obstacles to a genuine alliance</w:t>
      </w:r>
      <w:r w:rsidRPr="008445A6">
        <w:t xml:space="preserve">. One such obstacle </w:t>
      </w:r>
      <w:proofErr w:type="gramStart"/>
      <w:r w:rsidRPr="008445A6">
        <w:t>is aptly described</w:t>
      </w:r>
      <w:proofErr w:type="gramEnd"/>
      <w:r w:rsidRPr="008445A6">
        <w:t xml:space="preserve"> by a Russian expression, “</w:t>
      </w:r>
      <w:proofErr w:type="spellStart"/>
      <w:r w:rsidRPr="008445A6">
        <w:t>istoriya</w:t>
      </w:r>
      <w:proofErr w:type="spellEnd"/>
      <w:r w:rsidRPr="008445A6">
        <w:t xml:space="preserve"> s </w:t>
      </w:r>
      <w:proofErr w:type="spellStart"/>
      <w:r w:rsidRPr="008445A6">
        <w:t>geografiey</w:t>
      </w:r>
      <w:proofErr w:type="spellEnd"/>
      <w:r w:rsidRPr="008445A6">
        <w:t xml:space="preserve">.” </w:t>
      </w:r>
      <w:proofErr w:type="gramStart"/>
      <w:r w:rsidRPr="008445A6">
        <w:rPr>
          <w:rStyle w:val="StyleUnderline"/>
        </w:rPr>
        <w:t>Literally</w:t>
      </w:r>
      <w:proofErr w:type="gramEnd"/>
      <w:r w:rsidRPr="008445A6">
        <w:rPr>
          <w:rStyle w:val="StyleUnderline"/>
        </w:rPr>
        <w:t xml:space="preserve"> “a history with geography,” the collocation refers to a seemingly straightforward matter suddenly turned into something involved and complicated</w:t>
      </w:r>
      <w:r w:rsidRPr="008445A6">
        <w:t xml:space="preserve">. </w:t>
      </w:r>
      <w:r w:rsidRPr="008445A6">
        <w:rPr>
          <w:rStyle w:val="StyleUnderline"/>
        </w:rPr>
        <w:t>History and geography militate against an entente cordiale between the two Eurasian giants. Authoritarian states sharing a 2,600-mile border, with much of that boundary first imposed by imperial Russia on a weaker neighbor, are hardly ideally set up to build mutual trust.</w:t>
      </w:r>
    </w:p>
    <w:p w:rsidR="00A57DE5" w:rsidRPr="008445A6" w:rsidRDefault="00A57DE5" w:rsidP="00A57DE5">
      <w:r w:rsidRPr="008445A6">
        <w:t xml:space="preserve">Reinforcing that barrier are </w:t>
      </w:r>
      <w:r w:rsidRPr="008445A6">
        <w:rPr>
          <w:rStyle w:val="StyleUnderline"/>
        </w:rPr>
        <w:t>very significant structural differences between the two countries’ economies, which result in their holding divergent stakes in the present world economic order</w:t>
      </w:r>
      <w:r w:rsidRPr="008445A6">
        <w:t xml:space="preserve">. </w:t>
      </w:r>
      <w:r w:rsidRPr="008445A6">
        <w:rPr>
          <w:rStyle w:val="Emphasis"/>
        </w:rPr>
        <w:t>Confined largely to exporting oil and gas, Russia’s integration in the world economy is at once quite secure and quite limited</w:t>
      </w:r>
      <w:r w:rsidRPr="008445A6">
        <w:t>. Moscow can afford to rock the boat and to seek from Beijing a pointedly anti-Western, active, and committed military-political partnership.</w:t>
      </w:r>
    </w:p>
    <w:p w:rsidR="008E70F0" w:rsidRPr="008445A6" w:rsidRDefault="008E70F0" w:rsidP="008E70F0">
      <w:pPr>
        <w:pStyle w:val="Heading2"/>
        <w:rPr>
          <w:rFonts w:cs="Times New Roman"/>
        </w:rPr>
      </w:pPr>
      <w:r w:rsidRPr="008445A6">
        <w:rPr>
          <w:rFonts w:cs="Times New Roman"/>
        </w:rPr>
        <w:t>AFF</w:t>
      </w:r>
    </w:p>
    <w:p w:rsidR="003652B0" w:rsidRPr="008445A6" w:rsidRDefault="008E70F0" w:rsidP="00AC0219">
      <w:pPr>
        <w:pStyle w:val="Heading3"/>
        <w:rPr>
          <w:rFonts w:cs="Times New Roman"/>
        </w:rPr>
      </w:pPr>
      <w:r w:rsidRPr="008445A6">
        <w:rPr>
          <w:rFonts w:cs="Times New Roman"/>
        </w:rPr>
        <w:t>NU – exports high</w:t>
      </w:r>
    </w:p>
    <w:p w:rsidR="003652B0" w:rsidRPr="008445A6" w:rsidRDefault="003652B0" w:rsidP="003652B0">
      <w:pPr>
        <w:pStyle w:val="Heading4"/>
        <w:rPr>
          <w:rFonts w:cs="Times New Roman"/>
        </w:rPr>
      </w:pPr>
      <w:r w:rsidRPr="008445A6">
        <w:rPr>
          <w:rFonts w:cs="Times New Roman"/>
        </w:rPr>
        <w:t>Russian export</w:t>
      </w:r>
      <w:r w:rsidR="006E3E27" w:rsidRPr="008445A6">
        <w:rPr>
          <w:rFonts w:cs="Times New Roman"/>
        </w:rPr>
        <w:t>s high now and resilient</w:t>
      </w:r>
    </w:p>
    <w:p w:rsidR="003652B0" w:rsidRPr="008445A6" w:rsidRDefault="006E3E27" w:rsidP="003652B0">
      <w:proofErr w:type="spellStart"/>
      <w:r w:rsidRPr="008445A6">
        <w:rPr>
          <w:rStyle w:val="Style13ptBold"/>
        </w:rPr>
        <w:t>Episkopos</w:t>
      </w:r>
      <w:proofErr w:type="spellEnd"/>
      <w:r w:rsidRPr="008445A6">
        <w:t xml:space="preserve"> 6-11-20</w:t>
      </w:r>
      <w:r w:rsidRPr="008445A6">
        <w:rPr>
          <w:rStyle w:val="Style13ptBold"/>
        </w:rPr>
        <w:t>19</w:t>
      </w:r>
      <w:r w:rsidRPr="008445A6">
        <w:t xml:space="preserve"> – PhD Student in history @ American U (Mark, See How Russia Is Selling Lots of Military Hardware Around the Globe, </w:t>
      </w:r>
      <w:r w:rsidRPr="008445A6">
        <w:rPr>
          <w:i/>
        </w:rPr>
        <w:t>National Interest</w:t>
      </w:r>
      <w:r w:rsidRPr="008445A6">
        <w:t xml:space="preserve">, </w:t>
      </w:r>
      <w:hyperlink r:id="rId20" w:history="1">
        <w:r w:rsidRPr="008445A6">
          <w:rPr>
            <w:rStyle w:val="Hyperlink"/>
          </w:rPr>
          <w:t>https://nationalinterest.org/blog/buzz/see-how-russia-selling-lots-military-hardware-around-globe-62097)//BB</w:t>
        </w:r>
      </w:hyperlink>
    </w:p>
    <w:p w:rsidR="006E3E27" w:rsidRPr="008445A6" w:rsidRDefault="006E3E27" w:rsidP="003652B0"/>
    <w:p w:rsidR="003652B0" w:rsidRPr="008445A6" w:rsidRDefault="003652B0" w:rsidP="003652B0">
      <w:r w:rsidRPr="008445A6">
        <w:t xml:space="preserve">Spurred by a revised business strategy and favorable international climate, Russia’s chief arms exporter-- </w:t>
      </w:r>
      <w:proofErr w:type="spellStart"/>
      <w:r w:rsidRPr="008445A6">
        <w:rPr>
          <w:rStyle w:val="StyleUnderline"/>
        </w:rPr>
        <w:t>Rosoboronexport</w:t>
      </w:r>
      <w:proofErr w:type="spellEnd"/>
      <w:r w:rsidRPr="008445A6">
        <w:t xml:space="preserve">-- </w:t>
      </w:r>
      <w:r w:rsidRPr="008445A6">
        <w:rPr>
          <w:rStyle w:val="StyleUnderline"/>
        </w:rPr>
        <w:t>is seeing record profits.</w:t>
      </w:r>
      <w:r w:rsidR="006E3E27" w:rsidRPr="008445A6">
        <w:t xml:space="preserve"> </w:t>
      </w:r>
      <w:proofErr w:type="spellStart"/>
      <w:r w:rsidRPr="008445A6">
        <w:rPr>
          <w:rStyle w:val="StyleUnderline"/>
        </w:rPr>
        <w:t>Rosoboronexport</w:t>
      </w:r>
      <w:proofErr w:type="spellEnd"/>
      <w:r w:rsidRPr="008445A6">
        <w:rPr>
          <w:rStyle w:val="StyleUnderline"/>
        </w:rPr>
        <w:t xml:space="preserve"> has sold 5.7 billion </w:t>
      </w:r>
      <w:proofErr w:type="spellStart"/>
      <w:r w:rsidRPr="008445A6">
        <w:rPr>
          <w:rStyle w:val="StyleUnderline"/>
        </w:rPr>
        <w:t>dollars worth</w:t>
      </w:r>
      <w:proofErr w:type="spellEnd"/>
      <w:r w:rsidRPr="008445A6">
        <w:rPr>
          <w:rStyle w:val="StyleUnderline"/>
        </w:rPr>
        <w:t xml:space="preserve"> of weapons since the beginning of 2019, setting the Russian defense industry up for its strongest-grossing year decades</w:t>
      </w:r>
      <w:r w:rsidRPr="008445A6">
        <w:t>.</w:t>
      </w:r>
      <w:r w:rsidR="006E3E27" w:rsidRPr="008445A6">
        <w:t xml:space="preserve"> </w:t>
      </w:r>
      <w:r w:rsidRPr="008445A6">
        <w:t xml:space="preserve">Though </w:t>
      </w:r>
      <w:r w:rsidRPr="008445A6">
        <w:rPr>
          <w:rStyle w:val="StyleUnderline"/>
        </w:rPr>
        <w:t>2019</w:t>
      </w:r>
      <w:r w:rsidRPr="008445A6">
        <w:t xml:space="preserve"> is shaping up to be a particularly profitable earnings period on the heels of Moscow’s multi-billion dollar S-400 deal with Ankara, this </w:t>
      </w:r>
      <w:proofErr w:type="gramStart"/>
      <w:r w:rsidRPr="008445A6">
        <w:rPr>
          <w:rStyle w:val="StyleUnderline"/>
        </w:rPr>
        <w:t>cannot be dismissed</w:t>
      </w:r>
      <w:proofErr w:type="gramEnd"/>
      <w:r w:rsidRPr="008445A6">
        <w:rPr>
          <w:rStyle w:val="StyleUnderline"/>
        </w:rPr>
        <w:t xml:space="preserve"> as a one-off occurrence</w:t>
      </w:r>
      <w:r w:rsidRPr="008445A6">
        <w:t xml:space="preserve">. </w:t>
      </w:r>
      <w:r w:rsidRPr="008445A6">
        <w:rPr>
          <w:rStyle w:val="StyleUnderline"/>
        </w:rPr>
        <w:t xml:space="preserve">Currently sitting at a whopping 55 billion dollars, </w:t>
      </w:r>
      <w:proofErr w:type="spellStart"/>
      <w:r w:rsidRPr="008445A6">
        <w:rPr>
          <w:rStyle w:val="StyleUnderline"/>
        </w:rPr>
        <w:t>Rosoboronexport’s</w:t>
      </w:r>
      <w:proofErr w:type="spellEnd"/>
      <w:r w:rsidRPr="008445A6">
        <w:rPr>
          <w:rStyle w:val="StyleUnderline"/>
        </w:rPr>
        <w:t xml:space="preserve"> portfolio has steadily grown over the past decade</w:t>
      </w:r>
      <w:r w:rsidRPr="008445A6">
        <w:t>.</w:t>
      </w:r>
      <w:r w:rsidR="006E3E27" w:rsidRPr="008445A6">
        <w:t xml:space="preserve"> </w:t>
      </w:r>
      <w:r w:rsidRPr="008445A6">
        <w:t xml:space="preserve">Agency chief Alexander </w:t>
      </w:r>
      <w:proofErr w:type="spellStart"/>
      <w:r w:rsidRPr="008445A6">
        <w:t>Mikheyev</w:t>
      </w:r>
      <w:proofErr w:type="spellEnd"/>
      <w:r w:rsidRPr="008445A6">
        <w:t xml:space="preserve"> assured Russian state news that </w:t>
      </w:r>
      <w:proofErr w:type="spellStart"/>
      <w:r w:rsidRPr="008445A6">
        <w:rPr>
          <w:rStyle w:val="StyleUnderline"/>
        </w:rPr>
        <w:t>Rosoboronexport</w:t>
      </w:r>
      <w:proofErr w:type="spellEnd"/>
      <w:r w:rsidRPr="008445A6">
        <w:rPr>
          <w:rStyle w:val="StyleUnderline"/>
        </w:rPr>
        <w:t xml:space="preserve"> is not resting on its laurels</w:t>
      </w:r>
      <w:r w:rsidRPr="008445A6">
        <w:t>: "As a world arms export leader, we are not only watching and following global trends today but are also developing unique areas of work for the market, including financial mechanisms for foreign trade activity."</w:t>
      </w:r>
      <w:r w:rsidR="006E3E27" w:rsidRPr="008445A6">
        <w:t xml:space="preserve"> </w:t>
      </w:r>
      <w:proofErr w:type="gramStart"/>
      <w:r w:rsidRPr="008445A6">
        <w:t>But</w:t>
      </w:r>
      <w:proofErr w:type="gramEnd"/>
      <w:r w:rsidRPr="008445A6">
        <w:t xml:space="preserve"> can Russia's arms trade sustain its impressive pace of growth over the coming decades?</w:t>
      </w:r>
      <w:r w:rsidR="006E3E27" w:rsidRPr="008445A6">
        <w:t xml:space="preserve"> </w:t>
      </w:r>
      <w:proofErr w:type="gramStart"/>
      <w:r w:rsidRPr="008445A6">
        <w:t xml:space="preserve">Since the 2014 Crimean annexation, </w:t>
      </w:r>
      <w:proofErr w:type="spellStart"/>
      <w:r w:rsidRPr="008445A6">
        <w:t>Rosoboronexport</w:t>
      </w:r>
      <w:proofErr w:type="spellEnd"/>
      <w:r w:rsidRPr="008445A6">
        <w:t xml:space="preserve"> executives have wasted no time in arguing that the </w:t>
      </w:r>
      <w:proofErr w:type="spellStart"/>
      <w:r w:rsidRPr="008445A6">
        <w:t>the</w:t>
      </w:r>
      <w:proofErr w:type="spellEnd"/>
      <w:r w:rsidRPr="008445A6">
        <w:t xml:space="preserve"> Russian defense industry would be in even better financial shape were it not for the effects of the western sanctions regime: "For five years, Russia and </w:t>
      </w:r>
      <w:proofErr w:type="spellStart"/>
      <w:r w:rsidRPr="008445A6">
        <w:t>Rosoboronexport</w:t>
      </w:r>
      <w:proofErr w:type="spellEnd"/>
      <w:r w:rsidRPr="008445A6">
        <w:t xml:space="preserve"> have been confronted with serious restrictions from some international financial institutions that have become strongly dependent on the political will of some world arms market players.</w:t>
      </w:r>
      <w:proofErr w:type="gramEnd"/>
      <w:r w:rsidRPr="008445A6">
        <w:t xml:space="preserve"> We can only perceive them as unfair competition and the attempts of pressure on us and our partners," said </w:t>
      </w:r>
      <w:proofErr w:type="spellStart"/>
      <w:r w:rsidRPr="008445A6">
        <w:t>Mikheyev</w:t>
      </w:r>
      <w:proofErr w:type="spellEnd"/>
      <w:r w:rsidRPr="008445A6">
        <w:t>.</w:t>
      </w:r>
      <w:r w:rsidR="006E3E27" w:rsidRPr="008445A6">
        <w:t xml:space="preserve"> </w:t>
      </w:r>
      <w:proofErr w:type="spellStart"/>
      <w:r w:rsidRPr="008445A6">
        <w:t>Mikheyev’s</w:t>
      </w:r>
      <w:proofErr w:type="spellEnd"/>
      <w:r w:rsidRPr="008445A6">
        <w:t xml:space="preserve"> claim is inarguably true as far as the secondary effects of sanctions are concerned; the Kremlin </w:t>
      </w:r>
      <w:proofErr w:type="gramStart"/>
      <w:r w:rsidRPr="008445A6">
        <w:t>is currently being denied</w:t>
      </w:r>
      <w:proofErr w:type="gramEnd"/>
      <w:r w:rsidRPr="008445A6">
        <w:t xml:space="preserve"> western capital inflows that, among other things, could otherwise have contributed to the growth of the Russian defense sector. However, sanctions have had no discernable effect on Moscow’s ability to secure a series of lucrative arms deals over the past several years. The reason is hardly surprising: the </w:t>
      </w:r>
      <w:proofErr w:type="spellStart"/>
      <w:r w:rsidRPr="008445A6">
        <w:t>nations</w:t>
      </w:r>
      <w:proofErr w:type="spellEnd"/>
      <w:r w:rsidRPr="008445A6">
        <w:t xml:space="preserve"> most likely to abide by the sanctions regime are western NATO members who </w:t>
      </w:r>
      <w:proofErr w:type="gramStart"/>
      <w:r w:rsidRPr="008445A6">
        <w:t>are already militarily and politically invested</w:t>
      </w:r>
      <w:proofErr w:type="gramEnd"/>
      <w:r w:rsidRPr="008445A6">
        <w:t xml:space="preserve"> in NATO’s defense infrastructure, and thus were never prospective Russian clients to begin with. Meanwhile, sanctions have done little to stop some of the world’s biggest arms importers from doing business with Russia.</w:t>
      </w:r>
      <w:r w:rsidR="006E3E27" w:rsidRPr="008445A6">
        <w:t xml:space="preserve"> </w:t>
      </w:r>
      <w:r w:rsidRPr="008445A6">
        <w:rPr>
          <w:rStyle w:val="StyleUnderline"/>
        </w:rPr>
        <w:t>It was only last year that India signed a gargantuan 5.43 billion dollar weapons deal with Russia</w:t>
      </w:r>
      <w:r w:rsidRPr="008445A6">
        <w:t xml:space="preserve">. </w:t>
      </w:r>
      <w:r w:rsidRPr="008445A6">
        <w:rPr>
          <w:rStyle w:val="StyleUnderline"/>
        </w:rPr>
        <w:t xml:space="preserve">There was talk of punishing India under </w:t>
      </w:r>
      <w:r w:rsidRPr="008445A6">
        <w:t xml:space="preserve">the Countering America's Adversaries </w:t>
      </w:r>
      <w:proofErr w:type="gramStart"/>
      <w:r w:rsidRPr="008445A6">
        <w:t>Through</w:t>
      </w:r>
      <w:proofErr w:type="gramEnd"/>
      <w:r w:rsidRPr="008445A6">
        <w:t xml:space="preserve"> Sanctions Act (</w:t>
      </w:r>
      <w:r w:rsidRPr="008445A6">
        <w:rPr>
          <w:rStyle w:val="StyleUnderline"/>
        </w:rPr>
        <w:t>CAATSA</w:t>
      </w:r>
      <w:r w:rsidRPr="008445A6">
        <w:t xml:space="preserve">), </w:t>
      </w:r>
      <w:r w:rsidRPr="008445A6">
        <w:rPr>
          <w:rStyle w:val="StyleUnderline"/>
        </w:rPr>
        <w:t>but Washington is dragging its heels over concerns of alienating New Delhi</w:t>
      </w:r>
      <w:r w:rsidRPr="008445A6">
        <w:t xml:space="preserve">. </w:t>
      </w:r>
      <w:r w:rsidRPr="008445A6">
        <w:rPr>
          <w:rStyle w:val="StyleUnderline"/>
        </w:rPr>
        <w:t>Washington successfully sanctioned China under CAATSA, but this had no discernible effect on the burgeoning Sino-Russian defense relationship</w:t>
      </w:r>
      <w:r w:rsidRPr="008445A6">
        <w:t xml:space="preserve">. Most recently, </w:t>
      </w:r>
      <w:r w:rsidRPr="008445A6">
        <w:rPr>
          <w:rStyle w:val="StyleUnderline"/>
        </w:rPr>
        <w:t xml:space="preserve">Moscow exploited the growing political rift between NATO-aligned Turkey and the west to not only sell the S-400 </w:t>
      </w:r>
      <w:proofErr w:type="gramStart"/>
      <w:r w:rsidRPr="008445A6">
        <w:rPr>
          <w:rStyle w:val="StyleUnderline"/>
        </w:rPr>
        <w:t xml:space="preserve">to Ankara, but to secure a joint Russian-Turkish manufacturing deal for its upcoming S-500 </w:t>
      </w:r>
      <w:proofErr w:type="spellStart"/>
      <w:r w:rsidRPr="008445A6">
        <w:rPr>
          <w:rStyle w:val="StyleUnderline"/>
        </w:rPr>
        <w:t>anti air</w:t>
      </w:r>
      <w:proofErr w:type="spellEnd"/>
      <w:r w:rsidRPr="008445A6">
        <w:rPr>
          <w:rStyle w:val="StyleUnderline"/>
        </w:rPr>
        <w:t xml:space="preserve"> system</w:t>
      </w:r>
      <w:proofErr w:type="gramEnd"/>
      <w:r w:rsidRPr="008445A6">
        <w:t>.</w:t>
      </w:r>
      <w:r w:rsidR="006E3E27" w:rsidRPr="008445A6">
        <w:t xml:space="preserve"> </w:t>
      </w:r>
      <w:r w:rsidRPr="008445A6">
        <w:t xml:space="preserve">In keeping with their ongoing export strategy of targeting prospective clients who are beyond the reach of western sanctions, </w:t>
      </w:r>
      <w:proofErr w:type="spellStart"/>
      <w:r w:rsidRPr="008445A6">
        <w:rPr>
          <w:rStyle w:val="StyleUnderline"/>
        </w:rPr>
        <w:t>Rosoboronexport</w:t>
      </w:r>
      <w:proofErr w:type="spellEnd"/>
      <w:r w:rsidRPr="008445A6">
        <w:rPr>
          <w:rStyle w:val="StyleUnderline"/>
        </w:rPr>
        <w:t xml:space="preserve"> plans to make further inroads in Africa, Latin America, the </w:t>
      </w:r>
      <w:proofErr w:type="gramStart"/>
      <w:r w:rsidRPr="008445A6">
        <w:rPr>
          <w:rStyle w:val="StyleUnderline"/>
        </w:rPr>
        <w:t>Middle-East</w:t>
      </w:r>
      <w:proofErr w:type="gramEnd"/>
      <w:r w:rsidRPr="008445A6">
        <w:rPr>
          <w:rStyle w:val="StyleUnderline"/>
        </w:rPr>
        <w:t>, and Central Asia</w:t>
      </w:r>
      <w:r w:rsidRPr="008445A6">
        <w:t xml:space="preserve">. Furthermore, </w:t>
      </w:r>
      <w:r w:rsidRPr="008445A6">
        <w:rPr>
          <w:rStyle w:val="StyleUnderline"/>
        </w:rPr>
        <w:t>the Russian arms trade is aggressively competing for second and third world import markets with a glut of cheaper, Soviet-inherited hardware that may lack the technical bells and whistles of their latest offerings, but nonetheless offers cost-effective performance for low and medium intensity warfare</w:t>
      </w:r>
      <w:r w:rsidRPr="008445A6">
        <w:t>.</w:t>
      </w:r>
      <w:r w:rsidR="006E3E27" w:rsidRPr="008445A6">
        <w:t xml:space="preserve"> </w:t>
      </w:r>
      <w:proofErr w:type="spellStart"/>
      <w:r w:rsidRPr="008445A6">
        <w:rPr>
          <w:rStyle w:val="StyleUnderline"/>
        </w:rPr>
        <w:t>Rosoboronexport’s</w:t>
      </w:r>
      <w:proofErr w:type="spellEnd"/>
      <w:r w:rsidRPr="008445A6">
        <w:rPr>
          <w:rStyle w:val="StyleUnderline"/>
        </w:rPr>
        <w:t xml:space="preserve"> ongoing success presents the Washington security establishment with a stark political reality that shows </w:t>
      </w:r>
      <w:r w:rsidRPr="008445A6">
        <w:rPr>
          <w:rStyle w:val="Emphasis"/>
        </w:rPr>
        <w:t>no signs of changing over the coming years</w:t>
      </w:r>
      <w:r w:rsidRPr="008445A6">
        <w:rPr>
          <w:rStyle w:val="StyleUnderline"/>
        </w:rPr>
        <w:t xml:space="preserve">: Russia’s </w:t>
      </w:r>
      <w:r w:rsidRPr="008445A6">
        <w:rPr>
          <w:rStyle w:val="Emphasis"/>
        </w:rPr>
        <w:t>remarkably resilient</w:t>
      </w:r>
      <w:r w:rsidRPr="008445A6">
        <w:rPr>
          <w:rStyle w:val="StyleUnderline"/>
        </w:rPr>
        <w:t xml:space="preserve"> arms export business has not only survived, but is thriving, under the post-Crimea sanctions regime</w:t>
      </w:r>
      <w:r w:rsidRPr="008445A6">
        <w:t>.</w:t>
      </w:r>
    </w:p>
    <w:p w:rsidR="00E230AD" w:rsidRPr="008445A6" w:rsidRDefault="008E70F0" w:rsidP="00AC0219">
      <w:pPr>
        <w:pStyle w:val="Heading3"/>
        <w:rPr>
          <w:rFonts w:cs="Times New Roman"/>
        </w:rPr>
      </w:pPr>
      <w:r w:rsidRPr="008445A6">
        <w:rPr>
          <w:rFonts w:cs="Times New Roman"/>
        </w:rPr>
        <w:t>NU – Turkey</w:t>
      </w:r>
    </w:p>
    <w:p w:rsidR="00E230AD" w:rsidRPr="008445A6" w:rsidRDefault="00E230AD" w:rsidP="00E230AD">
      <w:pPr>
        <w:pStyle w:val="Heading4"/>
        <w:rPr>
          <w:rFonts w:cs="Times New Roman"/>
        </w:rPr>
      </w:pPr>
      <w:r w:rsidRPr="008445A6">
        <w:rPr>
          <w:rFonts w:cs="Times New Roman"/>
        </w:rPr>
        <w:t xml:space="preserve">Russia’s arms deal with Turkey thumps the </w:t>
      </w:r>
      <w:proofErr w:type="spellStart"/>
      <w:r w:rsidRPr="008445A6">
        <w:rPr>
          <w:rFonts w:cs="Times New Roman"/>
        </w:rPr>
        <w:t>disad</w:t>
      </w:r>
      <w:proofErr w:type="spellEnd"/>
      <w:r w:rsidRPr="008445A6">
        <w:rPr>
          <w:rFonts w:cs="Times New Roman"/>
        </w:rPr>
        <w:t xml:space="preserve"> --- despite American retaliation, Turkey’s called it a “done deal” --- that also non-</w:t>
      </w:r>
      <w:proofErr w:type="spellStart"/>
      <w:r w:rsidRPr="008445A6">
        <w:rPr>
          <w:rFonts w:cs="Times New Roman"/>
        </w:rPr>
        <w:t>uniques</w:t>
      </w:r>
      <w:proofErr w:type="spellEnd"/>
      <w:r w:rsidRPr="008445A6">
        <w:rPr>
          <w:rFonts w:cs="Times New Roman"/>
        </w:rPr>
        <w:t xml:space="preserve"> Russian military modernization</w:t>
      </w:r>
    </w:p>
    <w:p w:rsidR="00E230AD" w:rsidRPr="008445A6" w:rsidRDefault="00E230AD" w:rsidP="00E230AD">
      <w:pPr>
        <w:rPr>
          <w:rFonts w:eastAsia="Times New Roman"/>
          <w:sz w:val="24"/>
        </w:rPr>
      </w:pPr>
      <w:r w:rsidRPr="008445A6">
        <w:rPr>
          <w:rStyle w:val="Style13ptBold"/>
        </w:rPr>
        <w:t>Johns and Phillips 6/6</w:t>
      </w:r>
      <w:r w:rsidRPr="008445A6">
        <w:t xml:space="preserve"> – Michael Johns Jr (Member of the Young Leaders Program at </w:t>
      </w:r>
      <w:proofErr w:type="gramStart"/>
      <w:r w:rsidRPr="008445A6">
        <w:t>The</w:t>
      </w:r>
      <w:proofErr w:type="gramEnd"/>
      <w:r w:rsidRPr="008445A6">
        <w:t xml:space="preserve"> Heritage Foundation.). and James Phillips (James Phillips is the senior research fellow for Middle Eastern affairs at the Douglas and Sarah Allison Center for Foreign Policy Studies at The Heritage Foundation. He has written extensively on Middle Eastern issues and international terrorism since 1978. Read his research.), 6-6-2019, "Turkey's Arms Deal </w:t>
      </w:r>
      <w:proofErr w:type="gramStart"/>
      <w:r w:rsidRPr="008445A6">
        <w:t>With</w:t>
      </w:r>
      <w:proofErr w:type="gramEnd"/>
      <w:r w:rsidRPr="008445A6">
        <w:t xml:space="preserve"> Russia Is an Affront to NATO," Daily Signal, </w:t>
      </w:r>
      <w:hyperlink r:id="rId21" w:history="1">
        <w:r w:rsidRPr="008445A6">
          <w:rPr>
            <w:rStyle w:val="Hyperlink"/>
            <w:rFonts w:eastAsia="Times New Roman"/>
          </w:rPr>
          <w:t>https://www.dailysignal.com/2019/06/06/turkeys-arms-deal-with-russia-is-an-affront-to-nato/</w:t>
        </w:r>
      </w:hyperlink>
      <w:r w:rsidRPr="008445A6">
        <w:rPr>
          <w:rFonts w:eastAsia="Times New Roman"/>
        </w:rPr>
        <w:t xml:space="preserve"> // </w:t>
      </w:r>
      <w:proofErr w:type="spellStart"/>
      <w:r w:rsidRPr="008445A6">
        <w:rPr>
          <w:rFonts w:eastAsia="Times New Roman"/>
        </w:rPr>
        <w:t>ank</w:t>
      </w:r>
      <w:proofErr w:type="spellEnd"/>
    </w:p>
    <w:p w:rsidR="00E230AD" w:rsidRPr="008445A6" w:rsidRDefault="00E230AD" w:rsidP="00E230AD">
      <w:pPr>
        <w:rPr>
          <w:rStyle w:val="StyleUnderline"/>
        </w:rPr>
      </w:pPr>
      <w:r w:rsidRPr="008445A6">
        <w:rPr>
          <w:rStyle w:val="StyleUnderline"/>
        </w:rPr>
        <w:t xml:space="preserve">The Turkish government Tuesday reaffirmed its intention to complete the controversial purchase of a Russian S-400 surface-to-air missile defense system, a move appropriately drawing the ire of both parties in Washington. Both Congress and Secretary of State Mike Pompeo have warned of punitive action should Turkey follow through on the purchase, which Turkey says </w:t>
      </w:r>
      <w:proofErr w:type="gramStart"/>
      <w:r w:rsidRPr="008445A6">
        <w:rPr>
          <w:rStyle w:val="StyleUnderline"/>
        </w:rPr>
        <w:t>could be completed</w:t>
      </w:r>
      <w:proofErr w:type="gramEnd"/>
      <w:r w:rsidRPr="008445A6">
        <w:rPr>
          <w:rStyle w:val="StyleUnderline"/>
        </w:rPr>
        <w:t xml:space="preserve"> as soon as next month. </w:t>
      </w:r>
      <w:r w:rsidRPr="008445A6">
        <w:t>“</w:t>
      </w:r>
      <w:r w:rsidRPr="008445A6">
        <w:rPr>
          <w:rStyle w:val="StyleUnderline"/>
        </w:rPr>
        <w:t>Turkey’s purchase of the S-400 would be incompatible with its commitments to NATO</w:t>
      </w:r>
      <w:r w:rsidRPr="008445A6">
        <w:t xml:space="preserve">,” Sens. James Inhofe, R-Okla.; Jack Reed, D-R.I.; James </w:t>
      </w:r>
      <w:proofErr w:type="spellStart"/>
      <w:r w:rsidRPr="008445A6">
        <w:t>Risch</w:t>
      </w:r>
      <w:proofErr w:type="spellEnd"/>
      <w:r w:rsidRPr="008445A6">
        <w:t xml:space="preserve">, R-Idaho; and Robert Menendez, D-N.J.; wrote in a New York Times op-ed in early April. Yet, despite this widespread U.S. criticism and the Trump administration’s promise of a punitive response, </w:t>
      </w:r>
      <w:r w:rsidRPr="008445A6">
        <w:rPr>
          <w:rStyle w:val="StyleUnderline"/>
        </w:rPr>
        <w:t xml:space="preserve">Turkish President </w:t>
      </w:r>
      <w:proofErr w:type="spellStart"/>
      <w:r w:rsidRPr="008445A6">
        <w:rPr>
          <w:rStyle w:val="StyleUnderline"/>
        </w:rPr>
        <w:t>Recep</w:t>
      </w:r>
      <w:proofErr w:type="spellEnd"/>
      <w:r w:rsidRPr="008445A6">
        <w:rPr>
          <w:rStyle w:val="StyleUnderline"/>
        </w:rPr>
        <w:t xml:space="preserve"> </w:t>
      </w:r>
      <w:proofErr w:type="spellStart"/>
      <w:r w:rsidRPr="008445A6">
        <w:rPr>
          <w:rStyle w:val="StyleUnderline"/>
        </w:rPr>
        <w:t>Tayyip</w:t>
      </w:r>
      <w:proofErr w:type="spellEnd"/>
      <w:r w:rsidRPr="008445A6">
        <w:rPr>
          <w:rStyle w:val="StyleUnderline"/>
        </w:rPr>
        <w:t xml:space="preserve"> Erdogan has called the purchase “a done deal” and has already begun preparing his nation for retaliatory U.S. sanctions once the Russian missile defense system </w:t>
      </w:r>
      <w:proofErr w:type="gramStart"/>
      <w:r w:rsidRPr="008445A6">
        <w:rPr>
          <w:rStyle w:val="StyleUnderline"/>
        </w:rPr>
        <w:t>is delivered</w:t>
      </w:r>
      <w:proofErr w:type="gramEnd"/>
      <w:r w:rsidRPr="008445A6">
        <w:rPr>
          <w:rStyle w:val="StyleUnderline"/>
        </w:rPr>
        <w:t xml:space="preserve">. </w:t>
      </w:r>
      <w:r w:rsidRPr="008445A6">
        <w:t xml:space="preserve">The liberal Left continue to push their radical agenda against American values. The good news is there is a solution. Find out more &gt;&gt; Congress is right to oppose the deal. As was noted last year in The National Interest, </w:t>
      </w:r>
      <w:r w:rsidRPr="008445A6">
        <w:rPr>
          <w:rStyle w:val="StyleUnderline"/>
        </w:rPr>
        <w:t xml:space="preserve">the S-400 is a “real game changer” with exceptional anti-aircraft capabilities and a wide range of other advantages, from the ability to detect stealth aircraft to the ability to detect, target, and engage non-stealth aircraft at a greater range than that of its American competitor, the Patriot system. It </w:t>
      </w:r>
      <w:proofErr w:type="gramStart"/>
      <w:r w:rsidRPr="008445A6">
        <w:rPr>
          <w:rStyle w:val="StyleUnderline"/>
        </w:rPr>
        <w:t>shouldn’t</w:t>
      </w:r>
      <w:proofErr w:type="gramEnd"/>
      <w:r w:rsidRPr="008445A6">
        <w:rPr>
          <w:rStyle w:val="StyleUnderline"/>
        </w:rPr>
        <w:t xml:space="preserve"> come as a surprise that Russia has found no shortage of customers for the S-400. As Moscow prepares to deliver it to Turkey, it also has begun negotiations to sell it to Egypt, India, Qatar, and Saudi Arabia. Russia’s sale of the S-400 system to the Turkish government is a direct threat to the national security interests of both NATO and the U.S. It would draw Turkey, a NATO member state, closer to Russia precisely at a moment when the U.S. is seeking to limit Moscow’s largely malicious meddling in the region. </w:t>
      </w:r>
      <w:proofErr w:type="gramStart"/>
      <w:r w:rsidRPr="008445A6">
        <w:t>But</w:t>
      </w:r>
      <w:proofErr w:type="gramEnd"/>
      <w:r w:rsidRPr="008445A6">
        <w:t xml:space="preserve"> the U.S. national interest does not end at the symbolism of the sale. </w:t>
      </w:r>
      <w:r w:rsidRPr="008445A6">
        <w:rPr>
          <w:rStyle w:val="StyleUnderline"/>
        </w:rPr>
        <w:t xml:space="preserve">The S-400 system, a Russian invention, would be inoperable with existing NATO weapons systems—and Erdogan has promised to help Russia build the next generation of systems, known as the S-500. </w:t>
      </w:r>
      <w:r w:rsidRPr="008445A6">
        <w:t xml:space="preserve">This deal, far from a one-time agreement, could well become a dangerous and lasting partnership, especially as </w:t>
      </w:r>
      <w:r w:rsidRPr="008445A6">
        <w:rPr>
          <w:rStyle w:val="StyleUnderline"/>
        </w:rPr>
        <w:t xml:space="preserve">U.S.-Turkey relations have already slipped to “frenemy” status. </w:t>
      </w:r>
      <w:r w:rsidRPr="008445A6">
        <w:t xml:space="preserve">The largest sticking point for the U.S. government, however, has been the prospect of Turkey’s possession of both the S-400 system and U.S.-designed F-35 fighter jets simultaneously. Turkey, a relatively new customer, formally received its first four F-35s in June 2018, though the </w:t>
      </w:r>
      <w:proofErr w:type="gramStart"/>
      <w:r w:rsidRPr="008445A6">
        <w:t>jets still</w:t>
      </w:r>
      <w:proofErr w:type="gramEnd"/>
      <w:r w:rsidRPr="008445A6">
        <w:t xml:space="preserve"> remain in the U.S. at Luke Air Force Base in Arizona, where Turkish pilots are training on them. Those F-35s are part of a much larger deal intended to shore up the capabilities of the Turkish air force. As the bipartisan group of U.S. senators noted rightly in their New York Times op-ed, </w:t>
      </w:r>
      <w:r w:rsidRPr="008445A6">
        <w:rPr>
          <w:rStyle w:val="StyleUnderline"/>
        </w:rPr>
        <w:t xml:space="preserve">allowing Turkey to obtain the Russian-made S-400 is an “unacceptable risk, because its radar system could enable the Russian military to figure out how the F-35 operates.” Specifically at risk is the F-35’s stealth capability: The Russian military could potentially study how the jet fighters interact with the S-400 system, working around the stealth technology and betraying a key U.S. strategic advantage around the world. </w:t>
      </w:r>
      <w:proofErr w:type="gramStart"/>
      <w:r w:rsidRPr="008445A6">
        <w:t>That’s</w:t>
      </w:r>
      <w:proofErr w:type="gramEnd"/>
      <w:r w:rsidRPr="008445A6">
        <w:t xml:space="preserve"> a bona fide threat to national security. While the Pentagon has already paused the delivery of additional F-35s to Ankara, Congress and the State Department seem willing to take even firmer action, including canceling the F-35 sale entirely and closing off Turkish parts manufacturers for the fighter jets in favor of European alternatives. Turkey, which has already invested $125 million in the development of the F-35, could lose part of its defense industrial base that </w:t>
      </w:r>
      <w:proofErr w:type="gramStart"/>
      <w:r w:rsidRPr="008445A6">
        <w:t>was dedicated</w:t>
      </w:r>
      <w:proofErr w:type="gramEnd"/>
      <w:r w:rsidRPr="008445A6">
        <w:t xml:space="preserve"> to that program. What’s more, the U.S. could impose economic sanctions on Turkey under the 2017 Countering America’s Adversaries </w:t>
      </w:r>
      <w:proofErr w:type="gramStart"/>
      <w:r w:rsidRPr="008445A6">
        <w:t>Through</w:t>
      </w:r>
      <w:proofErr w:type="gramEnd"/>
      <w:r w:rsidRPr="008445A6">
        <w:t xml:space="preserve"> Sanctions Act, which recommends punitive economic steps against any countries that buy Russian military technology. Although Erdogan doubts American resolve, saying that his country will “sooner or later … receive the F-35s,” the prospect of a retaliatory U.S. response has rightly caused Ankara to waver. Yet, Turkey seems determined to press on. Erdogan, seemingly unmoved by offers instead to purchase the U.S.-made Patriot air defense system and increasingly toying with anti-American rhetoric, seems to see the Russian relationship as more important. To be sure, </w:t>
      </w:r>
      <w:r w:rsidRPr="008445A6">
        <w:rPr>
          <w:rStyle w:val="StyleUnderline"/>
        </w:rPr>
        <w:t xml:space="preserve">Turkey and Russia are growing ever closer as Turkey seeks solutions for its security challenges and economic woes, but this cooperation is hugely dangerous for the NATO alliance—and therefore, for Turkey itself. </w:t>
      </w:r>
      <w:r w:rsidRPr="008445A6">
        <w:t xml:space="preserve">Erdogan would do well to understand the reality: NATO is his only real security partner. Vladimir Putin’s Russia </w:t>
      </w:r>
      <w:proofErr w:type="gramStart"/>
      <w:r w:rsidRPr="008445A6">
        <w:t>is neither</w:t>
      </w:r>
      <w:proofErr w:type="gramEnd"/>
      <w:r w:rsidRPr="008445A6">
        <w:t xml:space="preserve"> interested in, nor benefits from, Turkish security and prosperity. </w:t>
      </w:r>
      <w:r w:rsidRPr="008445A6">
        <w:rPr>
          <w:rStyle w:val="StyleUnderline"/>
        </w:rPr>
        <w:t xml:space="preserve">Putin’s efforts to separate Turkey and other Middle Eastern states from their U.S. partnerships are not an attempt to give them a better alternative. They </w:t>
      </w:r>
      <w:proofErr w:type="gramStart"/>
      <w:r w:rsidRPr="008445A6">
        <w:rPr>
          <w:rStyle w:val="StyleUnderline"/>
        </w:rPr>
        <w:t>are singularly focused</w:t>
      </w:r>
      <w:proofErr w:type="gramEnd"/>
      <w:r w:rsidRPr="008445A6">
        <w:rPr>
          <w:rStyle w:val="StyleUnderline"/>
        </w:rPr>
        <w:t xml:space="preserve"> on driving a wedge between Washington and its NATO and Middle Eastern allies to counter what he sees as challenges to Russian influence. </w:t>
      </w:r>
      <w:r w:rsidRPr="008445A6">
        <w:t xml:space="preserve">Ankara still has time to back away from this misguided agreement and embrace its best hope of a lasting security and economic partnership with the U.S. and its other NATO allies. Although Erdogan called President Donald Trump on May 29 to discuss the S-400 issue, U.S. officials have denied Turkish claims that Trump agreed to establish a bilateral working group to study how to mitigate the risks posed by the Russian weapons system. A Pentagon </w:t>
      </w:r>
      <w:proofErr w:type="gramStart"/>
      <w:r w:rsidRPr="008445A6">
        <w:t>spokesman</w:t>
      </w:r>
      <w:proofErr w:type="gramEnd"/>
      <w:r w:rsidRPr="008445A6">
        <w:t xml:space="preserve"> rejected those claims. “We have been clear that purchasing the S-400 would create an unacceptable risk because its radar system could provide the Russian military sensitive information on the F-35. Those concerns cannot be mitigated,” Defense Department </w:t>
      </w:r>
      <w:proofErr w:type="gramStart"/>
      <w:r w:rsidRPr="008445A6">
        <w:t>spokesman</w:t>
      </w:r>
      <w:proofErr w:type="gramEnd"/>
      <w:r w:rsidRPr="008445A6">
        <w:t xml:space="preserve"> Eric </w:t>
      </w:r>
      <w:proofErr w:type="spellStart"/>
      <w:r w:rsidRPr="008445A6">
        <w:t>Pahon</w:t>
      </w:r>
      <w:proofErr w:type="spellEnd"/>
      <w:r w:rsidRPr="008445A6">
        <w:t xml:space="preserve"> told the Al-Monitor website. In any event, Trump is unlikely to be receptive to Ankara’s stubborn foot-dragging on the issue. The president has spent years lambasting NATO allies and others who fail to contribute to the security relationship and rely unfairly on the benevolence of the U.S. government. In recent years, Turkey has been one of the worst offenders on both counts. </w:t>
      </w:r>
      <w:r w:rsidRPr="008445A6">
        <w:rPr>
          <w:rStyle w:val="StyleUnderline"/>
        </w:rPr>
        <w:t>The S-400 system, should it be set up on Turkish soil, would be one of the most obvious betrayals of that trust in decades.</w:t>
      </w:r>
    </w:p>
    <w:p w:rsidR="00E230AD" w:rsidRPr="008445A6" w:rsidRDefault="00E230AD" w:rsidP="00E230AD"/>
    <w:p w:rsidR="008E70F0" w:rsidRPr="008445A6" w:rsidRDefault="008E70F0" w:rsidP="008E70F0">
      <w:pPr>
        <w:pStyle w:val="Heading3"/>
        <w:rPr>
          <w:rFonts w:cs="Times New Roman"/>
        </w:rPr>
      </w:pPr>
      <w:r w:rsidRPr="008445A6">
        <w:rPr>
          <w:rFonts w:cs="Times New Roman"/>
        </w:rPr>
        <w:t xml:space="preserve">NU – Israel </w:t>
      </w:r>
      <w:proofErr w:type="spellStart"/>
      <w:r w:rsidRPr="008445A6">
        <w:rPr>
          <w:rFonts w:cs="Times New Roman"/>
        </w:rPr>
        <w:t>aff</w:t>
      </w:r>
      <w:proofErr w:type="spellEnd"/>
    </w:p>
    <w:p w:rsidR="008E70F0" w:rsidRPr="008445A6" w:rsidRDefault="008E70F0" w:rsidP="008E70F0">
      <w:pPr>
        <w:pStyle w:val="Heading4"/>
        <w:rPr>
          <w:rFonts w:cs="Times New Roman"/>
        </w:rPr>
      </w:pPr>
      <w:r w:rsidRPr="008445A6">
        <w:rPr>
          <w:rFonts w:cs="Times New Roman"/>
        </w:rPr>
        <w:t>Israel has signed arms contracts with Russia before --- the link is non-unique</w:t>
      </w:r>
    </w:p>
    <w:p w:rsidR="008E70F0" w:rsidRPr="008445A6" w:rsidRDefault="008E70F0" w:rsidP="008E70F0">
      <w:proofErr w:type="spellStart"/>
      <w:r w:rsidRPr="008445A6">
        <w:rPr>
          <w:rStyle w:val="Style13ptBold"/>
        </w:rPr>
        <w:t>Bourtman</w:t>
      </w:r>
      <w:proofErr w:type="spellEnd"/>
      <w:r w:rsidRPr="008445A6">
        <w:rPr>
          <w:rStyle w:val="Style13ptBold"/>
        </w:rPr>
        <w:t xml:space="preserve"> 6</w:t>
      </w:r>
      <w:r w:rsidRPr="008445A6">
        <w:t xml:space="preserve"> – Ilya </w:t>
      </w:r>
      <w:proofErr w:type="spellStart"/>
      <w:r w:rsidRPr="008445A6">
        <w:t>Bourtman</w:t>
      </w:r>
      <w:proofErr w:type="spellEnd"/>
      <w:r w:rsidRPr="008445A6">
        <w:t xml:space="preserve">, 6-5-2006, "Putin and Russia's Middle Eastern Policy," AEI, </w:t>
      </w:r>
      <w:hyperlink r:id="rId22" w:history="1">
        <w:r w:rsidRPr="008445A6">
          <w:rPr>
            <w:rStyle w:val="Hyperlink"/>
          </w:rPr>
          <w:t>http://www.aei.org/publication/putin-and-russias-middle-eastern-policy/</w:t>
        </w:r>
      </w:hyperlink>
      <w:r w:rsidRPr="008445A6">
        <w:t xml:space="preserve"> // </w:t>
      </w:r>
      <w:proofErr w:type="spellStart"/>
      <w:r w:rsidRPr="008445A6">
        <w:t>ank</w:t>
      </w:r>
      <w:proofErr w:type="spellEnd"/>
    </w:p>
    <w:p w:rsidR="008E70F0" w:rsidRPr="008445A6" w:rsidRDefault="008E70F0" w:rsidP="008E70F0">
      <w:r w:rsidRPr="008445A6">
        <w:t xml:space="preserve">On the issue of border security, Israel has proposed that Moscow reform its intelligence gathering and border-protection agencies. In November 2005, The Jerusalem Post reported that </w:t>
      </w:r>
      <w:r w:rsidRPr="008445A6">
        <w:rPr>
          <w:rStyle w:val="StyleUnderline"/>
        </w:rPr>
        <w:t>Israeli and Russian experts were jointly developing a plan for a security barrier along the border with Chechnya</w:t>
      </w:r>
      <w:r w:rsidRPr="008445A6">
        <w:t xml:space="preserve">, similar to the Israeli barrier in Gaza and the West Bank. [21] Finally, as has been widely reported in the Russian and Israeli press, Dmitry </w:t>
      </w:r>
      <w:proofErr w:type="spellStart"/>
      <w:r w:rsidRPr="008445A6">
        <w:t>Kozak</w:t>
      </w:r>
      <w:proofErr w:type="spellEnd"/>
      <w:r w:rsidRPr="008445A6">
        <w:t xml:space="preserve">, Putin’s envoy to the Northern Caucasus region, has spent the majority of time since his appointment in March 2004 shuttling between Moscow and Jerusalem signing counter-terrorism and arms deals. [22] In November 2005, for example, the state-funded RIA News reported that </w:t>
      </w:r>
      <w:proofErr w:type="spellStart"/>
      <w:r w:rsidRPr="008445A6">
        <w:t>Kozak</w:t>
      </w:r>
      <w:proofErr w:type="spellEnd"/>
      <w:r w:rsidRPr="008445A6">
        <w:t xml:space="preserve"> had negotiated a </w:t>
      </w:r>
      <w:proofErr w:type="gramStart"/>
      <w:r w:rsidRPr="008445A6">
        <w:t>deal</w:t>
      </w:r>
      <w:proofErr w:type="gramEnd"/>
      <w:r w:rsidRPr="008445A6">
        <w:t xml:space="preserve"> whereby Israel would sell unmanned flying vehicles to Russia to help patrol the border with Chechnya. [23] Even the tension caused by Hamas’ visit to Moscow in March 2006 did not significantly disrupt counterterrorism cooperation between the two countries. A joint counter-terrorism working group–formed between the law enforcement agencies in both countries in the autumn of 2004–met in Israel on March 13, 2006, days after Hamas’ visit, to create a single database of international terrorist organizations and their leaders. [24] </w:t>
      </w:r>
      <w:r w:rsidRPr="008445A6">
        <w:rPr>
          <w:rStyle w:val="StyleUnderline"/>
        </w:rPr>
        <w:t xml:space="preserve">On the weapons front, the two countries are jointly producing and selling military equipment on the world market including helicopters and AWACS aircraft. </w:t>
      </w:r>
      <w:proofErr w:type="gramStart"/>
      <w:r w:rsidRPr="008445A6">
        <w:rPr>
          <w:rStyle w:val="StyleUnderline"/>
        </w:rPr>
        <w:t>[25] In private conversations</w:t>
      </w:r>
      <w:proofErr w:type="gramEnd"/>
      <w:r w:rsidRPr="008445A6">
        <w:rPr>
          <w:rStyle w:val="StyleUnderline"/>
        </w:rPr>
        <w:t xml:space="preserve"> senior Israeli officials admit that other arms contracts have been signed, </w:t>
      </w:r>
      <w:r w:rsidRPr="008445A6">
        <w:t>but no details have been made public.</w:t>
      </w:r>
    </w:p>
    <w:p w:rsidR="003652B0" w:rsidRPr="008445A6" w:rsidRDefault="008E70F0" w:rsidP="00AC0219">
      <w:pPr>
        <w:pStyle w:val="Heading3"/>
        <w:rPr>
          <w:rFonts w:cs="Times New Roman"/>
        </w:rPr>
      </w:pPr>
      <w:r w:rsidRPr="008445A6">
        <w:rPr>
          <w:rFonts w:cs="Times New Roman"/>
        </w:rPr>
        <w:t>No link – single sale</w:t>
      </w:r>
    </w:p>
    <w:p w:rsidR="006E3E27" w:rsidRPr="008445A6" w:rsidRDefault="006E3E27" w:rsidP="006E3E27">
      <w:pPr>
        <w:pStyle w:val="Heading4"/>
        <w:rPr>
          <w:rFonts w:cs="Times New Roman"/>
        </w:rPr>
      </w:pPr>
      <w:r w:rsidRPr="008445A6">
        <w:rPr>
          <w:rFonts w:cs="Times New Roman"/>
        </w:rPr>
        <w:t xml:space="preserve">Single sale </w:t>
      </w:r>
      <w:proofErr w:type="spellStart"/>
      <w:r w:rsidRPr="008445A6">
        <w:rPr>
          <w:rFonts w:cs="Times New Roman"/>
        </w:rPr>
        <w:t>affs</w:t>
      </w:r>
      <w:proofErr w:type="spellEnd"/>
      <w:r w:rsidRPr="008445A6">
        <w:rPr>
          <w:rFonts w:cs="Times New Roman"/>
        </w:rPr>
        <w:t xml:space="preserve"> don’t compromise US market dominance</w:t>
      </w:r>
    </w:p>
    <w:p w:rsidR="003652B0" w:rsidRPr="008445A6" w:rsidRDefault="003652B0" w:rsidP="003652B0">
      <w:pPr>
        <w:rPr>
          <w:rStyle w:val="Style13ptBold"/>
        </w:rPr>
      </w:pPr>
      <w:r w:rsidRPr="008445A6">
        <w:rPr>
          <w:rStyle w:val="Style13ptBold"/>
        </w:rPr>
        <w:t>CIC 2018</w:t>
      </w:r>
    </w:p>
    <w:p w:rsidR="003652B0" w:rsidRPr="008445A6" w:rsidRDefault="003652B0" w:rsidP="003652B0">
      <w:r w:rsidRPr="008445A6">
        <w:t xml:space="preserve">Center for Civilians in Conflict and The Stimson Center is a nonpartisan policy research center working to solve the world’s greatest threats to security and prosperity. “WITH GREAT POWER: Modifying US Arms Sales to Reduce Civilian Harm” January 2018 </w:t>
      </w:r>
      <w:hyperlink r:id="rId23" w:history="1">
        <w:r w:rsidR="009E77D3" w:rsidRPr="008445A6">
          <w:rPr>
            <w:rStyle w:val="Hyperlink"/>
          </w:rPr>
          <w:t>https://civiliansinconflict.org/wp-content/uploads/2018/01/With-Great-Power.pdf</w:t>
        </w:r>
      </w:hyperlink>
    </w:p>
    <w:p w:rsidR="009E77D3" w:rsidRPr="008445A6" w:rsidRDefault="009E77D3" w:rsidP="003652B0"/>
    <w:p w:rsidR="003652B0" w:rsidRPr="008445A6" w:rsidRDefault="003652B0" w:rsidP="003652B0">
      <w:r w:rsidRPr="008445A6">
        <w:t xml:space="preserve">14. Clarify tradeoffs in appropriately relative terms: When discussing the tradeoffs involved with risk mitigation and controls on arms sales, external groups, and the US government itself, should clarify the true value represented by any one transaction, or even buyer, as a proportion of total US arms exports. </w:t>
      </w:r>
      <w:r w:rsidRPr="008445A6">
        <w:rPr>
          <w:rStyle w:val="StyleUnderline"/>
        </w:rPr>
        <w:t xml:space="preserve">Russia and China may present a competitive challenge in the arms sales market, but strengthening the terms of any one sale </w:t>
      </w:r>
      <w:r w:rsidRPr="008445A6">
        <w:rPr>
          <w:rStyle w:val="Emphasis"/>
        </w:rPr>
        <w:t>will not compromise a distinct American advantage</w:t>
      </w:r>
      <w:r w:rsidRPr="008445A6">
        <w:rPr>
          <w:rStyle w:val="StyleUnderline"/>
        </w:rPr>
        <w:t xml:space="preserve"> in the global market, and could strengthen it in the long term</w:t>
      </w:r>
      <w:r w:rsidR="00503A8B" w:rsidRPr="008445A6">
        <w:t>.</w:t>
      </w:r>
    </w:p>
    <w:p w:rsidR="00AC0219" w:rsidRPr="008445A6" w:rsidRDefault="008E70F0" w:rsidP="00AC0219">
      <w:pPr>
        <w:pStyle w:val="Heading3"/>
        <w:rPr>
          <w:rFonts w:cs="Times New Roman"/>
        </w:rPr>
      </w:pPr>
      <w:r w:rsidRPr="008445A6">
        <w:rPr>
          <w:rFonts w:cs="Times New Roman"/>
        </w:rPr>
        <w:t>No link – Saudi</w:t>
      </w:r>
    </w:p>
    <w:p w:rsidR="00AC0219" w:rsidRPr="008445A6" w:rsidRDefault="00AC0219" w:rsidP="00AC0219">
      <w:pPr>
        <w:pStyle w:val="Heading4"/>
        <w:rPr>
          <w:rFonts w:cs="Times New Roman"/>
        </w:rPr>
      </w:pPr>
      <w:r w:rsidRPr="008445A6">
        <w:rPr>
          <w:rFonts w:cs="Times New Roman"/>
        </w:rPr>
        <w:t>No link</w:t>
      </w:r>
    </w:p>
    <w:p w:rsidR="00AC0219" w:rsidRPr="008445A6" w:rsidRDefault="00AC0219" w:rsidP="00AC0219">
      <w:proofErr w:type="spellStart"/>
      <w:r w:rsidRPr="008445A6">
        <w:rPr>
          <w:rStyle w:val="Style13ptBold"/>
        </w:rPr>
        <w:t>Stratfor</w:t>
      </w:r>
      <w:proofErr w:type="spellEnd"/>
      <w:r w:rsidRPr="008445A6">
        <w:rPr>
          <w:rStyle w:val="Style13ptBold"/>
        </w:rPr>
        <w:t xml:space="preserve"> 18</w:t>
      </w:r>
      <w:r w:rsidRPr="008445A6">
        <w:t xml:space="preserve"> (Saudi Arabia Lays the Foundation for a Defense Industry of Its Own, </w:t>
      </w:r>
      <w:proofErr w:type="spellStart"/>
      <w:r w:rsidRPr="008445A6">
        <w:t>Stratfor</w:t>
      </w:r>
      <w:proofErr w:type="spellEnd"/>
      <w:r w:rsidRPr="008445A6">
        <w:t xml:space="preserve">, </w:t>
      </w:r>
      <w:hyperlink r:id="rId24" w:history="1">
        <w:r w:rsidR="006E3E27" w:rsidRPr="008445A6">
          <w:rPr>
            <w:rStyle w:val="Hyperlink"/>
          </w:rPr>
          <w:t>https://worldview.stratfor.com/article/saudi-arabia-defense-industry-weapons-imports-vision2030)//BB</w:t>
        </w:r>
      </w:hyperlink>
    </w:p>
    <w:p w:rsidR="006E3E27" w:rsidRPr="008445A6" w:rsidRDefault="006E3E27" w:rsidP="00AC0219"/>
    <w:p w:rsidR="00AC0219" w:rsidRPr="008445A6" w:rsidRDefault="00AC0219" w:rsidP="00AC0219">
      <w:r w:rsidRPr="008445A6">
        <w:t>Moving Away From the U.S. and Europe</w:t>
      </w:r>
    </w:p>
    <w:p w:rsidR="00AC0219" w:rsidRPr="008445A6" w:rsidRDefault="00AC0219" w:rsidP="00AC0219">
      <w:r w:rsidRPr="008445A6">
        <w:t xml:space="preserve">Beyond the long-term strategy of making its own equipment, </w:t>
      </w:r>
      <w:r w:rsidRPr="008445A6">
        <w:rPr>
          <w:rStyle w:val="StyleUnderline"/>
        </w:rPr>
        <w:t>Saudi Arabia has also weighed the option of diversifying weapons purchases away from U.S. and European states, which currently satisfy the bulk of Saudi demand</w:t>
      </w:r>
      <w:r w:rsidRPr="008445A6">
        <w:t xml:space="preserve">. </w:t>
      </w:r>
      <w:r w:rsidRPr="008445A6">
        <w:rPr>
          <w:rStyle w:val="StyleUnderline"/>
        </w:rPr>
        <w:t>Such an approach</w:t>
      </w:r>
      <w:r w:rsidRPr="008445A6">
        <w:t xml:space="preserve"> not only would allow Saudi Arabia to reduce its dependence on the United States and the European Union, but </w:t>
      </w:r>
      <w:r w:rsidRPr="008445A6">
        <w:rPr>
          <w:rStyle w:val="StyleUnderline"/>
        </w:rPr>
        <w:t xml:space="preserve">could also give Riyadh access to countries more willing to overlook its </w:t>
      </w:r>
      <w:proofErr w:type="gramStart"/>
      <w:r w:rsidRPr="008445A6">
        <w:rPr>
          <w:rStyle w:val="StyleUnderline"/>
        </w:rPr>
        <w:t>track record</w:t>
      </w:r>
      <w:proofErr w:type="gramEnd"/>
      <w:r w:rsidRPr="008445A6">
        <w:rPr>
          <w:rStyle w:val="StyleUnderline"/>
        </w:rPr>
        <w:t xml:space="preserve"> on human rights and to offer generous technology transfer rights as part of contracts. The kingdom, for instance, has opened negotiations with Russia over the purchase of the S-400 surface-to-air missile system</w:t>
      </w:r>
      <w:r w:rsidRPr="008445A6">
        <w:t xml:space="preserve"> in hopes that Moscow would offer a deal better than the U.S. offers on its Terminal High-Altitude Area Defense (THAAD) system. </w:t>
      </w:r>
      <w:proofErr w:type="gramStart"/>
      <w:r w:rsidRPr="008445A6">
        <w:t>And</w:t>
      </w:r>
      <w:proofErr w:type="gramEnd"/>
      <w:r w:rsidRPr="008445A6">
        <w:t xml:space="preserve"> Saudi Arabia has purchased large numbers of armed drones from China as the United States continues to refuse to sell such technology to countries in the region.</w:t>
      </w:r>
    </w:p>
    <w:p w:rsidR="00AC0219" w:rsidRPr="008445A6" w:rsidRDefault="00AC0219" w:rsidP="00AC0219">
      <w:r w:rsidRPr="008445A6">
        <w:rPr>
          <w:rStyle w:val="StyleUnderline"/>
        </w:rPr>
        <w:t>While there are certainly potential benefits for the Saudis in diversifying arms sources, there are considerable limits as well</w:t>
      </w:r>
      <w:r w:rsidRPr="008445A6">
        <w:t xml:space="preserve">. For one thing, </w:t>
      </w:r>
      <w:r w:rsidRPr="008445A6">
        <w:rPr>
          <w:rStyle w:val="StyleUnderline"/>
        </w:rPr>
        <w:t>neither Russia nor China is in the position to replace the United States as a present and powerful guarantor of Saudi security against Iran</w:t>
      </w:r>
      <w:r w:rsidRPr="008445A6">
        <w:t xml:space="preserve">. </w:t>
      </w:r>
      <w:r w:rsidRPr="008445A6">
        <w:rPr>
          <w:rStyle w:val="StyleUnderline"/>
        </w:rPr>
        <w:t xml:space="preserve">Even more important, because the Saudi military is equipped chiefly with Western weapons, a </w:t>
      </w:r>
      <w:r w:rsidRPr="008445A6">
        <w:rPr>
          <w:rStyle w:val="Emphasis"/>
        </w:rPr>
        <w:t xml:space="preserve">major </w:t>
      </w:r>
      <w:proofErr w:type="spellStart"/>
      <w:r w:rsidRPr="008445A6">
        <w:rPr>
          <w:rStyle w:val="Emphasis"/>
        </w:rPr>
        <w:t>forcewide</w:t>
      </w:r>
      <w:proofErr w:type="spellEnd"/>
      <w:r w:rsidRPr="008445A6">
        <w:rPr>
          <w:rStyle w:val="Emphasis"/>
        </w:rPr>
        <w:t xml:space="preserve"> shift</w:t>
      </w:r>
      <w:r w:rsidRPr="008445A6">
        <w:rPr>
          <w:rStyle w:val="StyleUnderline"/>
        </w:rPr>
        <w:t xml:space="preserve"> toward non-Western equipment would create </w:t>
      </w:r>
      <w:r w:rsidRPr="008445A6">
        <w:rPr>
          <w:rStyle w:val="Emphasis"/>
        </w:rPr>
        <w:t>serious logistical and training problems</w:t>
      </w:r>
      <w:r w:rsidRPr="008445A6">
        <w:rPr>
          <w:rStyle w:val="StyleUnderline"/>
        </w:rPr>
        <w:t xml:space="preserve"> in a force already not </w:t>
      </w:r>
      <w:proofErr w:type="gramStart"/>
      <w:r w:rsidRPr="008445A6">
        <w:rPr>
          <w:rStyle w:val="StyleUnderline"/>
        </w:rPr>
        <w:t>well-known</w:t>
      </w:r>
      <w:proofErr w:type="gramEnd"/>
      <w:r w:rsidRPr="008445A6">
        <w:rPr>
          <w:rStyle w:val="StyleUnderline"/>
        </w:rPr>
        <w:t xml:space="preserve"> for its maintenance capabilities or its professional acumen</w:t>
      </w:r>
      <w:r w:rsidRPr="008445A6">
        <w:t xml:space="preserve">. </w:t>
      </w:r>
      <w:r w:rsidRPr="008445A6">
        <w:rPr>
          <w:rStyle w:val="StyleUnderline"/>
        </w:rPr>
        <w:t>For those reasons</w:t>
      </w:r>
      <w:r w:rsidRPr="008445A6">
        <w:t xml:space="preserve">, </w:t>
      </w:r>
      <w:r w:rsidRPr="008445A6">
        <w:rPr>
          <w:rStyle w:val="Emphasis"/>
        </w:rPr>
        <w:t>the Saudi state will have no choice but to continue to rely on its alliances with the United States</w:t>
      </w:r>
      <w:r w:rsidRPr="008445A6">
        <w:t xml:space="preserve"> and, to a lesser extent, European states. </w:t>
      </w:r>
      <w:r w:rsidRPr="008445A6">
        <w:rPr>
          <w:rStyle w:val="StyleUnderline"/>
        </w:rPr>
        <w:t>This will extend to its arms-purchasing relationship as well</w:t>
      </w:r>
      <w:r w:rsidRPr="008445A6">
        <w:t>.</w:t>
      </w:r>
    </w:p>
    <w:p w:rsidR="00AC0219" w:rsidRPr="008445A6" w:rsidRDefault="00503A8B" w:rsidP="00AC0219">
      <w:pPr>
        <w:pStyle w:val="Heading4"/>
        <w:rPr>
          <w:rFonts w:cs="Times New Roman"/>
        </w:rPr>
      </w:pPr>
      <w:r w:rsidRPr="008445A6">
        <w:rPr>
          <w:rFonts w:cs="Times New Roman"/>
        </w:rPr>
        <w:t>Seriously</w:t>
      </w:r>
    </w:p>
    <w:p w:rsidR="005863D9" w:rsidRPr="008445A6" w:rsidRDefault="005863D9" w:rsidP="005863D9">
      <w:proofErr w:type="spellStart"/>
      <w:r w:rsidRPr="008445A6">
        <w:rPr>
          <w:rStyle w:val="Style13ptBold"/>
        </w:rPr>
        <w:t>Guay</w:t>
      </w:r>
      <w:proofErr w:type="spellEnd"/>
      <w:r w:rsidRPr="008445A6">
        <w:rPr>
          <w:rStyle w:val="Style13ptBold"/>
        </w:rPr>
        <w:t xml:space="preserve"> 18</w:t>
      </w:r>
      <w:r w:rsidRPr="008445A6">
        <w:t xml:space="preserve"> – Terrence </w:t>
      </w:r>
      <w:proofErr w:type="spellStart"/>
      <w:r w:rsidRPr="008445A6">
        <w:t>Guay</w:t>
      </w:r>
      <w:proofErr w:type="spellEnd"/>
      <w:r w:rsidRPr="008445A6">
        <w:t xml:space="preserve">, 10-19-2018, "Arms sales to Saudi Arabia give Trump all the leverage he needs in </w:t>
      </w:r>
      <w:proofErr w:type="spellStart"/>
      <w:r w:rsidRPr="008445A6">
        <w:t>Khashoggi</w:t>
      </w:r>
      <w:proofErr w:type="spellEnd"/>
      <w:r w:rsidRPr="008445A6">
        <w:t xml:space="preserve"> affair," Conversation, </w:t>
      </w:r>
      <w:hyperlink r:id="rId25" w:history="1">
        <w:r w:rsidRPr="008445A6">
          <w:rPr>
            <w:rStyle w:val="Hyperlink"/>
          </w:rPr>
          <w:t>http://theconversation.com/arms-sales-to-saudi-arabia-give-trump-all-the-leverage-he-needs-in-khashoggi-affair-104998 //</w:t>
        </w:r>
      </w:hyperlink>
      <w:r w:rsidRPr="008445A6">
        <w:t xml:space="preserve"> </w:t>
      </w:r>
      <w:proofErr w:type="spellStart"/>
      <w:r w:rsidRPr="008445A6">
        <w:t>ank</w:t>
      </w:r>
      <w:proofErr w:type="spellEnd"/>
    </w:p>
    <w:p w:rsidR="00AC0219" w:rsidRPr="008445A6" w:rsidRDefault="00AC0219" w:rsidP="00AC0219"/>
    <w:p w:rsidR="009A48A2" w:rsidRPr="008445A6" w:rsidRDefault="00AC0219" w:rsidP="009A48A2">
      <w:r w:rsidRPr="008445A6">
        <w:rPr>
          <w:rStyle w:val="StyleUnderline"/>
        </w:rPr>
        <w:t xml:space="preserve">While </w:t>
      </w:r>
      <w:proofErr w:type="gramStart"/>
      <w:r w:rsidRPr="008445A6">
        <w:rPr>
          <w:rStyle w:val="StyleUnderline"/>
        </w:rPr>
        <w:t>it’s</w:t>
      </w:r>
      <w:proofErr w:type="gramEnd"/>
      <w:r w:rsidRPr="008445A6">
        <w:rPr>
          <w:rStyle w:val="StyleUnderline"/>
        </w:rPr>
        <w:t xml:space="preserve"> true that Russia and China are indeed major exporters of armaments, the claim that U.S. weapons can easily be replaced by other suppliers is not</w:t>
      </w:r>
      <w:r w:rsidRPr="008445A6">
        <w:t xml:space="preserve"> – at least not in the short term. First, </w:t>
      </w:r>
      <w:r w:rsidRPr="008445A6">
        <w:rPr>
          <w:rStyle w:val="StyleUnderline"/>
        </w:rPr>
        <w:t>once a country is “locked in” to a specific kind of weapons system</w:t>
      </w:r>
      <w:r w:rsidRPr="008445A6">
        <w:t xml:space="preserve">, such as planes, tanks or naval vessels, </w:t>
      </w:r>
      <w:r w:rsidRPr="008445A6">
        <w:rPr>
          <w:rStyle w:val="StyleUnderline"/>
        </w:rPr>
        <w:t xml:space="preserve">the cost to switch to a different supplier can be huge. Military personnel </w:t>
      </w:r>
      <w:proofErr w:type="gramStart"/>
      <w:r w:rsidRPr="008445A6">
        <w:rPr>
          <w:rStyle w:val="StyleUnderline"/>
        </w:rPr>
        <w:t>must be retrained</w:t>
      </w:r>
      <w:proofErr w:type="gramEnd"/>
      <w:r w:rsidRPr="008445A6">
        <w:rPr>
          <w:rStyle w:val="StyleUnderline"/>
        </w:rPr>
        <w:t xml:space="preserve"> on new equipment, spare parts need to be replaced, and operational changes may be necessary</w:t>
      </w:r>
      <w:r w:rsidRPr="008445A6">
        <w:t xml:space="preserve">. </w:t>
      </w:r>
      <w:r w:rsidRPr="008445A6">
        <w:rPr>
          <w:rStyle w:val="StyleUnderline"/>
        </w:rPr>
        <w:t xml:space="preserve">After being so reliant on U.S. weapons systems for decades, the transition costs to buy from another country could be </w:t>
      </w:r>
      <w:r w:rsidRPr="008445A6">
        <w:rPr>
          <w:rStyle w:val="Emphasis"/>
        </w:rPr>
        <w:t>prohibitive</w:t>
      </w:r>
      <w:r w:rsidRPr="008445A6">
        <w:t xml:space="preserve"> even for oil-rich Saudi Arabia. The second problem with Trump’s argument is that </w:t>
      </w:r>
      <w:r w:rsidRPr="008445A6">
        <w:rPr>
          <w:rStyle w:val="StyleUnderline"/>
        </w:rPr>
        <w:t>armaments from Russia</w:t>
      </w:r>
      <w:r w:rsidRPr="008445A6">
        <w:t xml:space="preserve">, China or elsewhere </w:t>
      </w:r>
      <w:r w:rsidRPr="008445A6">
        <w:rPr>
          <w:rStyle w:val="StyleUnderline"/>
        </w:rPr>
        <w:t>are simply not as sophisticated as U.S. weapons, which is why they are usually cheaper</w:t>
      </w:r>
      <w:r w:rsidRPr="008445A6">
        <w:t xml:space="preserve"> – though the quality gap is quickly decreasing. </w:t>
      </w:r>
      <w:r w:rsidRPr="008445A6">
        <w:rPr>
          <w:rStyle w:val="StyleUnderline"/>
        </w:rPr>
        <w:t>To maintain its military superiority in the Middle East, Saudi Arabia has opted to purchase virtually all of its weapons from American and European companies</w:t>
      </w:r>
      <w:r w:rsidRPr="008445A6">
        <w:t xml:space="preserve">. </w:t>
      </w:r>
      <w:r w:rsidRPr="008445A6">
        <w:rPr>
          <w:rStyle w:val="Emphasis"/>
        </w:rPr>
        <w:t xml:space="preserve">That is why the U.S. has significant </w:t>
      </w:r>
      <w:proofErr w:type="gramStart"/>
      <w:r w:rsidRPr="008445A6">
        <w:rPr>
          <w:rStyle w:val="Emphasis"/>
        </w:rPr>
        <w:t>leverage</w:t>
      </w:r>
      <w:proofErr w:type="gramEnd"/>
      <w:r w:rsidRPr="008445A6">
        <w:rPr>
          <w:rStyle w:val="Emphasis"/>
        </w:rPr>
        <w:t xml:space="preserve"> in this aspect of the relationship.</w:t>
      </w:r>
      <w:r w:rsidRPr="008445A6">
        <w:t xml:space="preserve"> </w:t>
      </w:r>
      <w:r w:rsidRPr="008445A6">
        <w:rPr>
          <w:rStyle w:val="StyleUnderline"/>
        </w:rPr>
        <w:t>Any Saudi threat to retaliate against a ban on U.S. arms sales by buying weapons from countries that have not raised concerns</w:t>
      </w:r>
      <w:r w:rsidRPr="008445A6">
        <w:t xml:space="preserve"> about the </w:t>
      </w:r>
      <w:proofErr w:type="spellStart"/>
      <w:r w:rsidRPr="008445A6">
        <w:t>Khashoggi</w:t>
      </w:r>
      <w:proofErr w:type="spellEnd"/>
      <w:r w:rsidRPr="008445A6">
        <w:t xml:space="preserve"> disappearance </w:t>
      </w:r>
      <w:r w:rsidRPr="008445A6">
        <w:rPr>
          <w:rStyle w:val="Emphasis"/>
        </w:rPr>
        <w:t>would not be credible</w:t>
      </w:r>
      <w:r w:rsidRPr="008445A6">
        <w:t xml:space="preserve">. </w:t>
      </w:r>
      <w:proofErr w:type="gramStart"/>
      <w:r w:rsidRPr="008445A6">
        <w:rPr>
          <w:rStyle w:val="StyleUnderline"/>
        </w:rPr>
        <w:t>And</w:t>
      </w:r>
      <w:proofErr w:type="gramEnd"/>
      <w:r w:rsidRPr="008445A6">
        <w:rPr>
          <w:rStyle w:val="StyleUnderline"/>
        </w:rPr>
        <w:t xml:space="preserve"> is probably why</w:t>
      </w:r>
      <w:r w:rsidRPr="008445A6">
        <w:t xml:space="preserve">, despite worries in the White House, </w:t>
      </w:r>
      <w:r w:rsidRPr="008445A6">
        <w:rPr>
          <w:rStyle w:val="StyleUnderline"/>
        </w:rPr>
        <w:t>such a threat has not yet been made</w:t>
      </w:r>
      <w:r w:rsidRPr="008445A6">
        <w:t>.</w:t>
      </w:r>
    </w:p>
    <w:p w:rsidR="00170E79" w:rsidRPr="008445A6" w:rsidRDefault="008E70F0" w:rsidP="003E2926">
      <w:pPr>
        <w:pStyle w:val="Heading3"/>
        <w:rPr>
          <w:rFonts w:cs="Times New Roman"/>
        </w:rPr>
      </w:pPr>
      <w:r w:rsidRPr="008445A6">
        <w:rPr>
          <w:rFonts w:cs="Times New Roman"/>
        </w:rPr>
        <w:t xml:space="preserve">! </w:t>
      </w:r>
      <w:proofErr w:type="gramStart"/>
      <w:r w:rsidRPr="008445A6">
        <w:rPr>
          <w:rFonts w:cs="Times New Roman"/>
        </w:rPr>
        <w:t>turn</w:t>
      </w:r>
      <w:proofErr w:type="gramEnd"/>
      <w:r w:rsidRPr="008445A6">
        <w:rPr>
          <w:rFonts w:cs="Times New Roman"/>
        </w:rPr>
        <w:t xml:space="preserve"> – Russian econ</w:t>
      </w:r>
    </w:p>
    <w:p w:rsidR="00170E79" w:rsidRPr="008445A6" w:rsidRDefault="00170E79" w:rsidP="00170E79">
      <w:pPr>
        <w:pStyle w:val="Heading4"/>
        <w:rPr>
          <w:rFonts w:cs="Times New Roman"/>
        </w:rPr>
      </w:pPr>
      <w:r w:rsidRPr="008445A6">
        <w:rPr>
          <w:rFonts w:cs="Times New Roman"/>
        </w:rPr>
        <w:t xml:space="preserve">Declining revisionist states are the </w:t>
      </w:r>
      <w:r w:rsidRPr="008445A6">
        <w:rPr>
          <w:rFonts w:cs="Times New Roman"/>
          <w:u w:val="single"/>
        </w:rPr>
        <w:t>largest risk</w:t>
      </w:r>
    </w:p>
    <w:p w:rsidR="00170E79" w:rsidRPr="008445A6" w:rsidRDefault="00170E79" w:rsidP="00170E79">
      <w:r w:rsidRPr="008445A6">
        <w:rPr>
          <w:rStyle w:val="Style13ptBold"/>
        </w:rPr>
        <w:t>Brands 18</w:t>
      </w:r>
      <w:r w:rsidRPr="008445A6">
        <w:t xml:space="preserve"> -- the Henry Kissinger Distinguished Professor at Johns Hopkins [Hal Brands, 10-24-2018, "Danger: Falling Powers," American Interest, </w:t>
      </w:r>
      <w:hyperlink r:id="rId26" w:history="1">
        <w:r w:rsidRPr="008445A6">
          <w:rPr>
            <w:rStyle w:val="Hyperlink"/>
          </w:rPr>
          <w:t>https://www.the-american-interest.com/2018/10/24/danger-falling-powers/</w:t>
        </w:r>
      </w:hyperlink>
      <w:r w:rsidRPr="008445A6">
        <w:t xml:space="preserve">] </w:t>
      </w:r>
      <w:proofErr w:type="spellStart"/>
      <w:r w:rsidRPr="008445A6">
        <w:t>mp</w:t>
      </w:r>
      <w:proofErr w:type="spellEnd"/>
    </w:p>
    <w:p w:rsidR="00170E79" w:rsidRPr="008445A6" w:rsidRDefault="00170E79" w:rsidP="00170E79"/>
    <w:p w:rsidR="00170E79" w:rsidRPr="008445A6" w:rsidRDefault="00170E79" w:rsidP="00170E79">
      <w:r w:rsidRPr="008445A6">
        <w:t xml:space="preserve">There is, then, no disputing that </w:t>
      </w:r>
      <w:r w:rsidRPr="008445A6">
        <w:rPr>
          <w:sz w:val="22"/>
          <w:u w:val="single"/>
        </w:rPr>
        <w:t>rising powers can have profoundly disruptive effects</w:t>
      </w:r>
      <w:r w:rsidRPr="008445A6">
        <w:t xml:space="preserve">. Yet such </w:t>
      </w:r>
      <w:r w:rsidRPr="008445A6">
        <w:rPr>
          <w:sz w:val="22"/>
          <w:u w:val="single"/>
        </w:rPr>
        <w:t>powers might not actually be the most aggressive or risk-prone type of revisionist state.</w:t>
      </w:r>
      <w:r w:rsidRPr="008445A6">
        <w:t xml:space="preserve"> After all</w:t>
      </w:r>
      <w:r w:rsidRPr="008445A6">
        <w:rPr>
          <w:sz w:val="22"/>
          <w:u w:val="single"/>
        </w:rPr>
        <w:t>, if a country’s position is steadily improving over time, why risk messing it all up through reckless policies that precipitate a premature showdown</w:t>
      </w:r>
      <w:r w:rsidRPr="008445A6">
        <w:t xml:space="preserve">? </w:t>
      </w:r>
      <w:proofErr w:type="gramStart"/>
      <w:r w:rsidRPr="008445A6">
        <w:rPr>
          <w:sz w:val="22"/>
          <w:u w:val="single"/>
        </w:rPr>
        <w:t>Why not lay low until the geopolitical balance has become still more favorable?</w:t>
      </w:r>
      <w:proofErr w:type="gramEnd"/>
      <w:r w:rsidRPr="008445A6">
        <w:rPr>
          <w:sz w:val="22"/>
          <w:u w:val="single"/>
        </w:rPr>
        <w:t xml:space="preserve"> Why not wait until one has surpassed the reigning hegemon altogether and other countries defer to one’s wishes without a shot being </w:t>
      </w:r>
      <w:proofErr w:type="gramStart"/>
      <w:r w:rsidRPr="008445A6">
        <w:rPr>
          <w:sz w:val="22"/>
          <w:u w:val="single"/>
        </w:rPr>
        <w:t>fired</w:t>
      </w:r>
      <w:r w:rsidRPr="008445A6">
        <w:t>?</w:t>
      </w:r>
      <w:proofErr w:type="gramEnd"/>
      <w:r w:rsidRPr="008445A6">
        <w:t xml:space="preserve"> So while</w:t>
      </w:r>
      <w:r w:rsidRPr="008445A6">
        <w:rPr>
          <w:sz w:val="22"/>
          <w:u w:val="single"/>
        </w:rPr>
        <w:t xml:space="preserve"> a rising revisionist power</w:t>
      </w:r>
      <w:r w:rsidRPr="008445A6">
        <w:t xml:space="preserve"> may be tempted to assert itself, it </w:t>
      </w:r>
      <w:r w:rsidRPr="008445A6">
        <w:rPr>
          <w:sz w:val="22"/>
          <w:u w:val="single"/>
        </w:rPr>
        <w:t>should</w:t>
      </w:r>
      <w:r w:rsidRPr="008445A6">
        <w:t xml:space="preserve"> also </w:t>
      </w:r>
      <w:r w:rsidRPr="008445A6">
        <w:rPr>
          <w:sz w:val="22"/>
          <w:u w:val="single"/>
        </w:rPr>
        <w:t>have good reason to avoid going for broke</w:t>
      </w:r>
      <w:r w:rsidRPr="008445A6">
        <w:t xml:space="preserve">. Now imagine an alternative scenario. </w:t>
      </w:r>
      <w:r w:rsidRPr="008445A6">
        <w:rPr>
          <w:sz w:val="22"/>
          <w:u w:val="single"/>
        </w:rPr>
        <w:t>A revisionist power</w:t>
      </w:r>
      <w:r w:rsidRPr="008445A6">
        <w:t xml:space="preserve">—perhaps an authoritarian power—has been </w:t>
      </w:r>
      <w:r w:rsidRPr="008445A6">
        <w:rPr>
          <w:sz w:val="22"/>
          <w:u w:val="single"/>
        </w:rPr>
        <w:t>gaining influence</w:t>
      </w:r>
      <w:r w:rsidRPr="008445A6">
        <w:t xml:space="preserve"> and ratcheting its ambitions upward. Its </w:t>
      </w:r>
      <w:r w:rsidRPr="008445A6">
        <w:rPr>
          <w:rStyle w:val="Emphasis"/>
        </w:rPr>
        <w:t>leaders have cultivated intense nationalism as a pillar of their domestic legitimacy</w:t>
      </w:r>
      <w:r w:rsidRPr="008445A6">
        <w:t xml:space="preserve">; </w:t>
      </w:r>
      <w:r w:rsidRPr="008445A6">
        <w:rPr>
          <w:sz w:val="22"/>
          <w:u w:val="single"/>
        </w:rPr>
        <w:t xml:space="preserve">they have promised the populace that past insults </w:t>
      </w:r>
      <w:proofErr w:type="gramStart"/>
      <w:r w:rsidRPr="008445A6">
        <w:rPr>
          <w:sz w:val="22"/>
          <w:u w:val="single"/>
        </w:rPr>
        <w:t>will be avenged</w:t>
      </w:r>
      <w:proofErr w:type="gramEnd"/>
      <w:r w:rsidRPr="008445A6">
        <w:rPr>
          <w:sz w:val="22"/>
          <w:u w:val="single"/>
        </w:rPr>
        <w:t xml:space="preserve"> and sacrifices will be rewarded with geopolitical greatness and global prestige</w:t>
      </w:r>
      <w:r w:rsidRPr="008445A6">
        <w:t xml:space="preserve">. Yet then </w:t>
      </w:r>
      <w:r w:rsidRPr="008445A6">
        <w:rPr>
          <w:rStyle w:val="Emphasis"/>
        </w:rPr>
        <w:t>the country’s potential peaks</w:t>
      </w:r>
      <w:r w:rsidRPr="008445A6">
        <w:t xml:space="preserve">, either </w:t>
      </w:r>
      <w:r w:rsidRPr="008445A6">
        <w:rPr>
          <w:rStyle w:val="Emphasis"/>
        </w:rPr>
        <w:t>because it has reached its natural limit</w:t>
      </w:r>
      <w:r w:rsidRPr="008445A6">
        <w:t xml:space="preserve"> </w:t>
      </w:r>
      <w:r w:rsidRPr="008445A6">
        <w:rPr>
          <w:sz w:val="22"/>
          <w:u w:val="single"/>
        </w:rPr>
        <w:t>or because of some unforeseen development</w:t>
      </w:r>
      <w:r w:rsidRPr="008445A6">
        <w:t xml:space="preserve">, and </w:t>
      </w:r>
      <w:r w:rsidRPr="008445A6">
        <w:rPr>
          <w:sz w:val="22"/>
          <w:u w:val="single"/>
        </w:rPr>
        <w:t>the balance of power starts to shift in unfavorable ways.</w:t>
      </w:r>
      <w:r w:rsidRPr="008445A6">
        <w:t xml:space="preserve"> It becomes clear to </w:t>
      </w:r>
      <w:r w:rsidRPr="008445A6">
        <w:rPr>
          <w:sz w:val="22"/>
          <w:u w:val="single"/>
        </w:rPr>
        <w:t>the country’s leadership that it may not be able to accomplish the goals it has set and fulfill the promises it has made, and that the situation will only further worsen with time</w:t>
      </w:r>
      <w:r w:rsidRPr="008445A6">
        <w:t xml:space="preserve">. A roll of the iron dice now seems more attractive: </w:t>
      </w:r>
      <w:proofErr w:type="gramStart"/>
      <w:r w:rsidRPr="008445A6">
        <w:rPr>
          <w:sz w:val="22"/>
          <w:u w:val="single"/>
        </w:rPr>
        <w:t>It may be the only chance the nation has to claim geopolitical spoils before it is too late</w:t>
      </w:r>
      <w:proofErr w:type="gramEnd"/>
      <w:r w:rsidRPr="008445A6">
        <w:t xml:space="preserve">. </w:t>
      </w:r>
      <w:proofErr w:type="gramStart"/>
      <w:r w:rsidRPr="008445A6">
        <w:t xml:space="preserve">In this scenario, </w:t>
      </w:r>
      <w:r w:rsidRPr="008445A6">
        <w:rPr>
          <w:sz w:val="22"/>
          <w:u w:val="single"/>
        </w:rPr>
        <w:t xml:space="preserve">it is not rising power that makes the revisionist state so dangerous, but the temptation to act before decline sets </w:t>
      </w:r>
      <w:proofErr w:type="spellStart"/>
      <w:r w:rsidRPr="008445A6">
        <w:rPr>
          <w:sz w:val="22"/>
          <w:u w:val="single"/>
        </w:rPr>
        <w:t>in</w:t>
      </w:r>
      <w:r w:rsidRPr="008445A6">
        <w:t>.In</w:t>
      </w:r>
      <w:proofErr w:type="spellEnd"/>
      <w:r w:rsidRPr="008445A6">
        <w:t xml:space="preserve"> this sense, the dynamic bears a resemblance to the famous Davies J-Curve theory of revolution, wherein a populace is held to be more inclined to revolt not when it is maximally oppressed but rather when raised expectations are shown to be in vain.</w:t>
      </w:r>
      <w:proofErr w:type="gramEnd"/>
    </w:p>
    <w:p w:rsidR="00170E79" w:rsidRPr="008445A6" w:rsidRDefault="00170E79" w:rsidP="00170E79"/>
    <w:p w:rsidR="003E2926" w:rsidRPr="008445A6" w:rsidRDefault="008E70F0" w:rsidP="003E2926">
      <w:pPr>
        <w:pStyle w:val="Heading3"/>
        <w:rPr>
          <w:rFonts w:cs="Times New Roman"/>
        </w:rPr>
      </w:pPr>
      <w:r w:rsidRPr="008445A6">
        <w:rPr>
          <w:rFonts w:cs="Times New Roman"/>
        </w:rPr>
        <w:t xml:space="preserve">! </w:t>
      </w:r>
      <w:proofErr w:type="gramStart"/>
      <w:r w:rsidRPr="008445A6">
        <w:rPr>
          <w:rFonts w:cs="Times New Roman"/>
        </w:rPr>
        <w:t>turn</w:t>
      </w:r>
      <w:proofErr w:type="gramEnd"/>
      <w:r w:rsidRPr="008445A6">
        <w:rPr>
          <w:rFonts w:cs="Times New Roman"/>
        </w:rPr>
        <w:t xml:space="preserve"> – Russian econ </w:t>
      </w:r>
      <w:r w:rsidR="003E2926" w:rsidRPr="008445A6">
        <w:rPr>
          <w:rFonts w:cs="Times New Roman"/>
        </w:rPr>
        <w:t>turn</w:t>
      </w:r>
    </w:p>
    <w:p w:rsidR="003E2926" w:rsidRPr="008445A6" w:rsidRDefault="003E2926" w:rsidP="003E2926">
      <w:pPr>
        <w:pStyle w:val="Heading4"/>
        <w:rPr>
          <w:rStyle w:val="Hyperlink"/>
          <w:rFonts w:cs="Times New Roman"/>
        </w:rPr>
      </w:pPr>
      <w:r w:rsidRPr="008445A6">
        <w:rPr>
          <w:rFonts w:cs="Times New Roman"/>
        </w:rPr>
        <w:t xml:space="preserve">Russian econ decline pushes them into China’s arms for security </w:t>
      </w:r>
    </w:p>
    <w:p w:rsidR="003E2926" w:rsidRPr="008445A6" w:rsidRDefault="003E2926" w:rsidP="003E2926">
      <w:r w:rsidRPr="008445A6">
        <w:rPr>
          <w:rStyle w:val="Style13ptBold"/>
        </w:rPr>
        <w:t xml:space="preserve">Buras &amp; </w:t>
      </w:r>
      <w:proofErr w:type="spellStart"/>
      <w:r w:rsidRPr="008445A6">
        <w:rPr>
          <w:rStyle w:val="Style13ptBold"/>
        </w:rPr>
        <w:t>Balser</w:t>
      </w:r>
      <w:proofErr w:type="spellEnd"/>
      <w:r w:rsidRPr="008445A6">
        <w:rPr>
          <w:rStyle w:val="Style13ptBold"/>
        </w:rPr>
        <w:t>, 16</w:t>
      </w:r>
      <w:r w:rsidRPr="008445A6">
        <w:t xml:space="preserve"> – Piotr Buras is the head of the Warsaw office of the European Council on Foreign Relations (Piotr &amp; Adam, “An unpredictable Russia: the impact on Poland”, European Council on Foreign Relations, https://www.ecfr.eu/article/commentary_an_unpredictable_russia_the_impact_on_poland)//rkp</w:t>
      </w:r>
    </w:p>
    <w:p w:rsidR="003E2926" w:rsidRPr="008445A6" w:rsidRDefault="003E2926" w:rsidP="003E2926">
      <w:r w:rsidRPr="008445A6">
        <w:t xml:space="preserve">Ukraine is also the context within which the Nord Stream 2 project </w:t>
      </w:r>
      <w:proofErr w:type="gramStart"/>
      <w:r w:rsidRPr="008445A6">
        <w:t>should be seen</w:t>
      </w:r>
      <w:proofErr w:type="gramEnd"/>
      <w:r w:rsidRPr="008445A6">
        <w:t xml:space="preserve">. European and Russian partners are likely to prefer the new Baltic pipeline to the transfer of gas through Ukraine to Europe, which will have economic and political costs for the region. Poland considers the geopolitical implications of Nord Stream 2 to be more important than potential economic losses, since Poland is successfully diversifying its gas supply. </w:t>
      </w:r>
      <w:proofErr w:type="gramStart"/>
      <w:r w:rsidRPr="008445A6">
        <w:t>But</w:t>
      </w:r>
      <w:proofErr w:type="gramEnd"/>
      <w:r w:rsidRPr="008445A6">
        <w:t xml:space="preserve"> Poland sees the pipeline as one of the instruments that Russia will use in the coming years to maintain control of its </w:t>
      </w:r>
      <w:proofErr w:type="spellStart"/>
      <w:r w:rsidRPr="008445A6">
        <w:t>neighbourhood</w:t>
      </w:r>
      <w:proofErr w:type="spellEnd"/>
      <w:r w:rsidRPr="008445A6">
        <w:t xml:space="preserve">, particularly Belarus. The long-term strategic disadvantage for Poland and the EU is that reducing the gas interdependence between Russia and Ukraine (if the gas transfer through Ukraine were to </w:t>
      </w:r>
      <w:proofErr w:type="gramStart"/>
      <w:r w:rsidRPr="008445A6">
        <w:t>be stopped</w:t>
      </w:r>
      <w:proofErr w:type="gramEnd"/>
      <w:r w:rsidRPr="008445A6">
        <w:t xml:space="preserve">) would likely raise the level of tension between the two countries. The joint pipeline has had a moderating effect on Russian-Ukrainian relations, as it has forced the two countries to negotiate and compromise. It has also provided the West with a certain amount of </w:t>
      </w:r>
      <w:proofErr w:type="gramStart"/>
      <w:r w:rsidRPr="008445A6">
        <w:t>leverage</w:t>
      </w:r>
      <w:proofErr w:type="gramEnd"/>
      <w:r w:rsidRPr="008445A6">
        <w:t xml:space="preserve"> on the Ukrainian-Russian relationship, and Nord Stream 2 could take this instrument away from the West. This is why Poland is highly critical of Berlin’s support for the project.</w:t>
      </w:r>
    </w:p>
    <w:p w:rsidR="003E2926" w:rsidRPr="008445A6" w:rsidRDefault="003E2926" w:rsidP="003E2926">
      <w:proofErr w:type="gramStart"/>
      <w:r w:rsidRPr="008445A6">
        <w:t>Last but not least</w:t>
      </w:r>
      <w:proofErr w:type="gramEnd"/>
      <w:r w:rsidRPr="008445A6">
        <w:t xml:space="preserve">, a prolonged </w:t>
      </w:r>
      <w:proofErr w:type="spellStart"/>
      <w:r w:rsidRPr="008445A6">
        <w:t>destabilisation</w:t>
      </w:r>
      <w:proofErr w:type="spellEnd"/>
      <w:r w:rsidRPr="008445A6">
        <w:t xml:space="preserve"> and conflict between Russia and Ukraine would pose a risk to the Chinese New Silk Road project, in which Ukraine plays an important role. Poland is giving this project a lot of attention; and forging closer economic ties with China is one of the priorities of Polish diplomacy. As Poland looks for new sources of economic growth beyond Europe and its relations with the </w:t>
      </w:r>
      <w:proofErr w:type="spellStart"/>
      <w:r w:rsidRPr="008445A6">
        <w:t>eurozone</w:t>
      </w:r>
      <w:proofErr w:type="spellEnd"/>
      <w:r w:rsidRPr="008445A6">
        <w:t>/EU mainstream become strained, the Eurasian dimension of its foreign policy is gaining greater importance.</w:t>
      </w:r>
    </w:p>
    <w:p w:rsidR="003E2926" w:rsidRPr="008445A6" w:rsidRDefault="003E2926" w:rsidP="003E2926">
      <w:pPr>
        <w:rPr>
          <w:rStyle w:val="StyleUnderline"/>
        </w:rPr>
      </w:pPr>
      <w:r w:rsidRPr="008445A6">
        <w:rPr>
          <w:rStyle w:val="Emphasis"/>
        </w:rPr>
        <w:t xml:space="preserve">If </w:t>
      </w:r>
      <w:r w:rsidRPr="008445A6">
        <w:rPr>
          <w:rStyle w:val="Emphasis"/>
          <w:highlight w:val="yellow"/>
        </w:rPr>
        <w:t>Russia</w:t>
      </w:r>
      <w:r w:rsidRPr="008445A6">
        <w:rPr>
          <w:rStyle w:val="Emphasis"/>
        </w:rPr>
        <w:t xml:space="preserve">’s </w:t>
      </w:r>
      <w:r w:rsidRPr="008445A6">
        <w:rPr>
          <w:rStyle w:val="Emphasis"/>
          <w:highlight w:val="yellow"/>
        </w:rPr>
        <w:t>economic decline pushes the country more and more into China’s arms, Poland should expect a new geopolitical and geo-economic context to arise at its eastern frontier</w:t>
      </w:r>
      <w:r w:rsidRPr="008445A6">
        <w:rPr>
          <w:rStyle w:val="StyleUnderline"/>
          <w:highlight w:val="yellow"/>
        </w:rPr>
        <w:t>. China will become an increasingly important player</w:t>
      </w:r>
      <w:r w:rsidRPr="008445A6">
        <w:rPr>
          <w:rStyle w:val="StyleUnderline"/>
        </w:rPr>
        <w:t xml:space="preserve"> in the Eurasian region, both a competitor and </w:t>
      </w:r>
      <w:r w:rsidRPr="008445A6">
        <w:rPr>
          <w:rStyle w:val="StyleUnderline"/>
          <w:highlight w:val="yellow"/>
        </w:rPr>
        <w:t>a “senior partner” of Russia</w:t>
      </w:r>
      <w:r w:rsidRPr="008445A6">
        <w:t xml:space="preserve">. To confront </w:t>
      </w:r>
      <w:r w:rsidRPr="008445A6">
        <w:rPr>
          <w:rStyle w:val="StyleUnderline"/>
          <w:highlight w:val="yellow"/>
        </w:rPr>
        <w:t>this Chinese/Eurasian challenge</w:t>
      </w:r>
      <w:r w:rsidRPr="008445A6">
        <w:t xml:space="preserve"> (which </w:t>
      </w:r>
      <w:r w:rsidRPr="008445A6">
        <w:rPr>
          <w:rStyle w:val="StyleUnderline"/>
          <w:highlight w:val="yellow"/>
        </w:rPr>
        <w:t>will be</w:t>
      </w:r>
      <w:r w:rsidRPr="008445A6">
        <w:t xml:space="preserve"> not only an opportunity but also </w:t>
      </w:r>
      <w:r w:rsidRPr="008445A6">
        <w:rPr>
          <w:rStyle w:val="Emphasis"/>
          <w:highlight w:val="yellow"/>
        </w:rPr>
        <w:t>a risk</w:t>
      </w:r>
      <w:r w:rsidRPr="008445A6">
        <w:t xml:space="preserve">), Poland will need to rely on more than just its own forces. Here, the nexus between Poland’s ability to pursue its interests in the East and its position within the EU becomes apparent. </w:t>
      </w:r>
      <w:r w:rsidRPr="008445A6">
        <w:rPr>
          <w:rStyle w:val="StyleUnderline"/>
        </w:rPr>
        <w:t xml:space="preserve">Strong and trust-based relations with the main EU partners will be necessary not only to respond to Russia’s military threat but also to design a sustainable reaction to the changing geopolitical environment against the background of the </w:t>
      </w:r>
      <w:r w:rsidRPr="008445A6">
        <w:rPr>
          <w:rStyle w:val="Emphasis"/>
          <w:highlight w:val="yellow"/>
        </w:rPr>
        <w:t>expect</w:t>
      </w:r>
      <w:r w:rsidRPr="008445A6">
        <w:rPr>
          <w:rStyle w:val="Emphasis"/>
        </w:rPr>
        <w:t xml:space="preserve">ed </w:t>
      </w:r>
      <w:r w:rsidRPr="008445A6">
        <w:rPr>
          <w:rStyle w:val="Emphasis"/>
          <w:highlight w:val="yellow"/>
        </w:rPr>
        <w:t>expansion of Chinese influence in the Eurasian region</w:t>
      </w:r>
      <w:r w:rsidRPr="008445A6">
        <w:rPr>
          <w:rStyle w:val="StyleUnderline"/>
        </w:rPr>
        <w:t>.</w:t>
      </w:r>
    </w:p>
    <w:p w:rsidR="003E2926" w:rsidRPr="008445A6" w:rsidRDefault="003E2926" w:rsidP="003E2926">
      <w:pPr>
        <w:pStyle w:val="Heading4"/>
        <w:rPr>
          <w:rStyle w:val="Hyperlink"/>
          <w:rFonts w:cs="Times New Roman"/>
        </w:rPr>
      </w:pPr>
      <w:r w:rsidRPr="008445A6">
        <w:rPr>
          <w:rFonts w:cs="Times New Roman"/>
        </w:rPr>
        <w:t xml:space="preserve">A </w:t>
      </w:r>
      <w:r w:rsidR="00FD22B8" w:rsidRPr="008445A6">
        <w:rPr>
          <w:rFonts w:cs="Times New Roman"/>
        </w:rPr>
        <w:t>Sino-Russian</w:t>
      </w:r>
      <w:r w:rsidRPr="008445A6">
        <w:rPr>
          <w:rFonts w:cs="Times New Roman"/>
        </w:rPr>
        <w:t xml:space="preserve"> alliance causes nuclear war – that turns the </w:t>
      </w:r>
      <w:proofErr w:type="spellStart"/>
      <w:r w:rsidRPr="008445A6">
        <w:rPr>
          <w:rFonts w:cs="Times New Roman"/>
        </w:rPr>
        <w:t>disad</w:t>
      </w:r>
      <w:proofErr w:type="spellEnd"/>
      <w:r w:rsidRPr="008445A6">
        <w:rPr>
          <w:rFonts w:cs="Times New Roman"/>
        </w:rPr>
        <w:t xml:space="preserve"> – there’s only a risk that the </w:t>
      </w:r>
      <w:proofErr w:type="spellStart"/>
      <w:r w:rsidRPr="008445A6">
        <w:rPr>
          <w:rFonts w:cs="Times New Roman"/>
        </w:rPr>
        <w:t>squo</w:t>
      </w:r>
      <w:proofErr w:type="spellEnd"/>
      <w:r w:rsidRPr="008445A6">
        <w:rPr>
          <w:rFonts w:cs="Times New Roman"/>
        </w:rPr>
        <w:t xml:space="preserve"> results in </w:t>
      </w:r>
      <w:r w:rsidRPr="008445A6">
        <w:rPr>
          <w:rFonts w:cs="Times New Roman"/>
          <w:u w:val="single"/>
        </w:rPr>
        <w:t>worse</w:t>
      </w:r>
      <w:r w:rsidRPr="008445A6">
        <w:rPr>
          <w:rFonts w:cs="Times New Roman"/>
        </w:rPr>
        <w:t xml:space="preserve"> Russian and Chinese revisionism  </w:t>
      </w:r>
    </w:p>
    <w:p w:rsidR="003E2926" w:rsidRPr="008445A6" w:rsidRDefault="003E2926" w:rsidP="003E2926">
      <w:r w:rsidRPr="008445A6">
        <w:rPr>
          <w:rStyle w:val="Style13ptBold"/>
        </w:rPr>
        <w:t>Chang, 18</w:t>
      </w:r>
      <w:r w:rsidRPr="008445A6">
        <w:t xml:space="preserve"> – author and credited columnist. His writings have appeared in The New York Times and The Wall Street Journal, Forbes, and Barron’s among other publications. (Gordon, “Top General Fears War </w:t>
      </w:r>
      <w:proofErr w:type="gramStart"/>
      <w:r w:rsidRPr="008445A6">
        <w:t>With</w:t>
      </w:r>
      <w:proofErr w:type="gramEnd"/>
      <w:r w:rsidRPr="008445A6">
        <w:t xml:space="preserve"> China and Russia at the Same Time”, Daily Beast, https://www.thedailybeast.com/top-general-fears-war-with-china-and-russia-at-the-same-time)//rkp</w:t>
      </w:r>
    </w:p>
    <w:p w:rsidR="003E2926" w:rsidRPr="008445A6" w:rsidRDefault="003E2926" w:rsidP="003E2926">
      <w:pPr>
        <w:rPr>
          <w:rStyle w:val="StyleUnderline"/>
        </w:rPr>
      </w:pPr>
      <w:r w:rsidRPr="008445A6">
        <w:rPr>
          <w:rStyle w:val="Emphasis"/>
        </w:rPr>
        <w:t>What could be even worse than a Chinese attack?</w:t>
      </w:r>
      <w:r w:rsidRPr="008445A6">
        <w:t xml:space="preserve"> A </w:t>
      </w:r>
      <w:r w:rsidRPr="008445A6">
        <w:rPr>
          <w:rStyle w:val="StyleUnderline"/>
        </w:rPr>
        <w:t xml:space="preserve">simultaneous Russian assault in Europe on top of a Chinese attack is the worst “worst case.” The United States just </w:t>
      </w:r>
      <w:proofErr w:type="gramStart"/>
      <w:r w:rsidRPr="008445A6">
        <w:rPr>
          <w:rStyle w:val="StyleUnderline"/>
        </w:rPr>
        <w:t>isn’t</w:t>
      </w:r>
      <w:proofErr w:type="gramEnd"/>
      <w:r w:rsidRPr="008445A6">
        <w:rPr>
          <w:rStyle w:val="StyleUnderline"/>
        </w:rPr>
        <w:t xml:space="preserve"> ready to fight Russia and China in a two-front struggle.</w:t>
      </w:r>
    </w:p>
    <w:p w:rsidR="003E2926" w:rsidRPr="008445A6" w:rsidRDefault="003E2926" w:rsidP="003E2926">
      <w:pPr>
        <w:rPr>
          <w:rStyle w:val="StyleUnderline"/>
        </w:rPr>
      </w:pPr>
      <w:r w:rsidRPr="008445A6">
        <w:t>“My real audience that I was trying to reach with that comment there in Warsaw was our European allies,” said Hodges. “I was trying to tell them, ‘</w:t>
      </w:r>
      <w:r w:rsidRPr="008445A6">
        <w:rPr>
          <w:rStyle w:val="StyleUnderline"/>
        </w:rPr>
        <w:t xml:space="preserve">Hey look, we do not have the capacity in the United States to be able to deter Russia, to be the bulwark against possible Russian aggression, and deal with China.’” The general </w:t>
      </w:r>
      <w:proofErr w:type="gramStart"/>
      <w:r w:rsidRPr="008445A6">
        <w:rPr>
          <w:rStyle w:val="StyleUnderline"/>
        </w:rPr>
        <w:t>was, in short, reminding</w:t>
      </w:r>
      <w:proofErr w:type="gramEnd"/>
      <w:r w:rsidRPr="008445A6">
        <w:rPr>
          <w:rStyle w:val="StyleUnderline"/>
        </w:rPr>
        <w:t xml:space="preserve"> Europeans that the bulk of American military assets, in the event of twin crises, are “going to be focused in the Pacific.”</w:t>
      </w:r>
    </w:p>
    <w:p w:rsidR="003E2926" w:rsidRPr="008445A6" w:rsidRDefault="003E2926" w:rsidP="003E2926">
      <w:r w:rsidRPr="008445A6">
        <w:t>This stark assessment came at the same time Chinese ruler Xi Jinping and the country’s defense minister issued bellicose statements.</w:t>
      </w:r>
    </w:p>
    <w:p w:rsidR="003E2926" w:rsidRPr="008445A6" w:rsidRDefault="003E2926" w:rsidP="003E2926">
      <w:pPr>
        <w:rPr>
          <w:rStyle w:val="StyleUnderline"/>
        </w:rPr>
      </w:pPr>
      <w:r w:rsidRPr="008445A6">
        <w:t xml:space="preserve">On Thursday, Chinese Defense Minister Wei </w:t>
      </w:r>
      <w:proofErr w:type="spellStart"/>
      <w:r w:rsidRPr="008445A6">
        <w:t>Fenghe</w:t>
      </w:r>
      <w:proofErr w:type="spellEnd"/>
      <w:r w:rsidRPr="008445A6">
        <w:t xml:space="preserve">, at the </w:t>
      </w:r>
      <w:proofErr w:type="spellStart"/>
      <w:r w:rsidRPr="008445A6">
        <w:t>Xiangshan</w:t>
      </w:r>
      <w:proofErr w:type="spellEnd"/>
      <w:r w:rsidRPr="008445A6">
        <w:t xml:space="preserve"> Forum in Beijing, noted, “China is the only big nation in the world that is not unified.” </w:t>
      </w:r>
      <w:r w:rsidRPr="008445A6">
        <w:rPr>
          <w:rStyle w:val="StyleUnderline"/>
        </w:rPr>
        <w:t xml:space="preserve">He said the “islands in the South China Sea have long been China’s territory” and </w:t>
      </w:r>
      <w:proofErr w:type="gramStart"/>
      <w:r w:rsidRPr="008445A6">
        <w:rPr>
          <w:rStyle w:val="StyleUnderline"/>
        </w:rPr>
        <w:t>warned  “</w:t>
      </w:r>
      <w:proofErr w:type="gramEnd"/>
      <w:r w:rsidRPr="008445A6">
        <w:rPr>
          <w:rStyle w:val="StyleUnderline"/>
        </w:rPr>
        <w:t xml:space="preserve">we can’t afford to lose a single inch of them.” </w:t>
      </w:r>
      <w:proofErr w:type="gramStart"/>
      <w:r w:rsidRPr="008445A6">
        <w:rPr>
          <w:rStyle w:val="StyleUnderline"/>
        </w:rPr>
        <w:t>And</w:t>
      </w:r>
      <w:proofErr w:type="gramEnd"/>
      <w:r w:rsidRPr="008445A6">
        <w:rPr>
          <w:rStyle w:val="StyleUnderline"/>
        </w:rPr>
        <w:t xml:space="preserve"> on another sovereignty claim he said this: “If someone tries to separate Taiwan from China, the Chinese armed forces will take action at any price.”</w:t>
      </w:r>
    </w:p>
    <w:p w:rsidR="003E2926" w:rsidRPr="008445A6" w:rsidRDefault="003E2926" w:rsidP="003E2926">
      <w:proofErr w:type="gramStart"/>
      <w:r w:rsidRPr="008445A6">
        <w:t>Also</w:t>
      </w:r>
      <w:proofErr w:type="gramEnd"/>
      <w:r w:rsidRPr="008445A6">
        <w:t xml:space="preserve"> Thursday, Chinese ruler Xi Jinping ordered the Southern Theater Command of the People’s Liberation Army (PLA), which covers both the South China Sea and Taiwan, to “prepare for war.” Because no country is threatening China, Xi must be thinking one option is to launch an attack in the not too distant future.</w:t>
      </w:r>
    </w:p>
    <w:p w:rsidR="003E2926" w:rsidRPr="008445A6" w:rsidRDefault="003E2926" w:rsidP="003E2926">
      <w:pPr>
        <w:rPr>
          <w:rStyle w:val="StyleUnderline"/>
        </w:rPr>
      </w:pPr>
      <w:r w:rsidRPr="008445A6">
        <w:t xml:space="preserve">“President Xi’s exhortation to the PLA’s Southern Theater Command leadership to ‘prepare for war’ is not a new directive,” James </w:t>
      </w:r>
      <w:proofErr w:type="spellStart"/>
      <w:r w:rsidRPr="008445A6">
        <w:t>Fanell</w:t>
      </w:r>
      <w:proofErr w:type="spellEnd"/>
      <w:r w:rsidRPr="008445A6">
        <w:t>, a leading naval commentator, told The Daily Beast</w:t>
      </w:r>
      <w:r w:rsidRPr="008445A6">
        <w:rPr>
          <w:rStyle w:val="StyleUnderline"/>
        </w:rPr>
        <w:t>. “Like his predecessor, Xi has ordered the People’s Liberation Army to be able to have the capability to take Taiwan by military force by 2020. We are now just 14 months from 2020; it is time for America to take these statements seriously and prepare for the worst case.”</w:t>
      </w:r>
    </w:p>
    <w:p w:rsidR="003E2926" w:rsidRPr="008445A6" w:rsidRDefault="003E2926" w:rsidP="003E2926">
      <w:r w:rsidRPr="008445A6">
        <w:t xml:space="preserve">The fundamental problem </w:t>
      </w:r>
      <w:proofErr w:type="gramStart"/>
      <w:r w:rsidRPr="008445A6">
        <w:t>at the moment</w:t>
      </w:r>
      <w:proofErr w:type="gramEnd"/>
      <w:r w:rsidRPr="008445A6">
        <w:t xml:space="preserve"> is that, for all its size and capability, America’s military is not large enough to meet commitments. As Hodges noted, “The fact is the Navy is overstretched right now, the Army is overstretched right now, </w:t>
      </w:r>
      <w:proofErr w:type="gramStart"/>
      <w:r w:rsidRPr="008445A6">
        <w:t>the</w:t>
      </w:r>
      <w:proofErr w:type="gramEnd"/>
      <w:r w:rsidRPr="008445A6">
        <w:t xml:space="preserve"> Air Force is overstretched right now.”</w:t>
      </w:r>
    </w:p>
    <w:p w:rsidR="003E2926" w:rsidRPr="008445A6" w:rsidRDefault="003E2926" w:rsidP="003E2926">
      <w:proofErr w:type="gramStart"/>
      <w:r w:rsidRPr="008445A6">
        <w:t>At the moment</w:t>
      </w:r>
      <w:proofErr w:type="gramEnd"/>
      <w:r w:rsidRPr="008445A6">
        <w:t xml:space="preserve">, the Navy is at 286 Deployable Battle Force Ships. That, according to those who study </w:t>
      </w:r>
      <w:proofErr w:type="gramStart"/>
      <w:r w:rsidRPr="008445A6">
        <w:t>China’s</w:t>
      </w:r>
      <w:proofErr w:type="gramEnd"/>
      <w:r w:rsidRPr="008445A6">
        <w:t xml:space="preserve"> navy, is too small. President Donald Trump has called for a 355-ship fleet. </w:t>
      </w:r>
      <w:proofErr w:type="spellStart"/>
      <w:r w:rsidRPr="008445A6">
        <w:t>Fanell</w:t>
      </w:r>
      <w:proofErr w:type="spellEnd"/>
      <w:r w:rsidRPr="008445A6">
        <w:t xml:space="preserve"> argues for a 600-ship one.</w:t>
      </w:r>
    </w:p>
    <w:p w:rsidR="003E2926" w:rsidRPr="008445A6" w:rsidRDefault="003E2926" w:rsidP="003E2926">
      <w:r w:rsidRPr="008445A6">
        <w:t>A doubling of the fleet, however, would seem impossible within budgetary constraints. Trump has just ordered a reduction in the Pentagon budget to $700 billion for Fiscal Year 2020.</w:t>
      </w:r>
    </w:p>
    <w:p w:rsidR="003E2926" w:rsidRPr="008445A6" w:rsidRDefault="003E2926" w:rsidP="003E2926">
      <w:r w:rsidRPr="008445A6">
        <w:rPr>
          <w:rStyle w:val="Emphasis"/>
        </w:rPr>
        <w:t>As big as that number is, Russia, and especially China, are rearming. The PLA Navy already has more vessels than the U.S. according to some counts, and it is adding a new warship every other month</w:t>
      </w:r>
      <w:r w:rsidRPr="008445A6">
        <w:t xml:space="preserve">. Moreover, Beijing has militarized to an unprecedented degree its coast guard and the “little blue men” of its fishing fleets. In a conflict, Xi will be able to bring to bear all his forces at the point of attack, and the U.S. Navy </w:t>
      </w:r>
      <w:proofErr w:type="gramStart"/>
      <w:r w:rsidRPr="008445A6">
        <w:t>will be spread</w:t>
      </w:r>
      <w:proofErr w:type="gramEnd"/>
      <w:r w:rsidRPr="008445A6">
        <w:t xml:space="preserve"> around the globe.</w:t>
      </w:r>
    </w:p>
    <w:p w:rsidR="003E2926" w:rsidRPr="008445A6" w:rsidRDefault="003E2926" w:rsidP="003E2926">
      <w:r w:rsidRPr="008445A6">
        <w:t xml:space="preserve">“The fact is the Navy is overstretched right now, the Army is overstretched right now, </w:t>
      </w:r>
      <w:proofErr w:type="gramStart"/>
      <w:r w:rsidRPr="008445A6">
        <w:t>the</w:t>
      </w:r>
      <w:proofErr w:type="gramEnd"/>
      <w:r w:rsidRPr="008445A6">
        <w:t xml:space="preserve"> Air Force is overstretched right now.”</w:t>
      </w:r>
    </w:p>
    <w:p w:rsidR="003E2926" w:rsidRPr="008445A6" w:rsidRDefault="003E2926" w:rsidP="003E2926">
      <w:r w:rsidRPr="008445A6">
        <w:t>— Lt. Gen. Ben Hodges, just-retired commander of U.S. Army in Europe</w:t>
      </w:r>
    </w:p>
    <w:p w:rsidR="003E2926" w:rsidRPr="008445A6" w:rsidRDefault="003E2926" w:rsidP="003E2926">
      <w:r w:rsidRPr="008445A6">
        <w:t>You go to war, as is often said, with the military you have, not necessarily the one you need. “If you think of World War II, all of the events that led up to the beginning of where the U.S. went into World War II, actually it was years, thank goodness the U.S. Navy was anticipating a potential war with Japan so that they were already developing the right kind, we had all these aircraft carriers,” Hodges said.</w:t>
      </w:r>
    </w:p>
    <w:p w:rsidR="003E2926" w:rsidRPr="008445A6" w:rsidRDefault="003E2926" w:rsidP="003E2926">
      <w:r w:rsidRPr="008445A6">
        <w:t xml:space="preserve">“We had,” he said, “begun to transition from a battleship-based navy to one that had aircraft carriers. If we </w:t>
      </w:r>
      <w:proofErr w:type="gramStart"/>
      <w:r w:rsidRPr="008445A6">
        <w:t>hadn’t</w:t>
      </w:r>
      <w:proofErr w:type="gramEnd"/>
      <w:r w:rsidRPr="008445A6">
        <w:t xml:space="preserve"> done that, we would have been in much worse condition. </w:t>
      </w:r>
      <w:r w:rsidRPr="008445A6">
        <w:rPr>
          <w:rStyle w:val="StyleUnderline"/>
        </w:rPr>
        <w:t>And so it takes time to develop, to build the necessary ships, to have the missile-defense capabilities, to establish partnerships and alliances.”</w:t>
      </w:r>
    </w:p>
    <w:p w:rsidR="003E2926" w:rsidRPr="008445A6" w:rsidRDefault="003E2926" w:rsidP="003E2926">
      <w:r w:rsidRPr="008445A6">
        <w:t xml:space="preserve">In an echo of the 1930s, the U.S. Navy </w:t>
      </w:r>
      <w:proofErr w:type="gramStart"/>
      <w:r w:rsidRPr="008445A6">
        <w:t>is not now configured</w:t>
      </w:r>
      <w:proofErr w:type="gramEnd"/>
      <w:r w:rsidRPr="008445A6">
        <w:t xml:space="preserve"> to deal well with expected challenges. As Jerry Hendrix points out in The National Review, America’s fleet does not have, among other things, carrier-based drones able to hit Chinese targets at great standoff distances.</w:t>
      </w:r>
    </w:p>
    <w:p w:rsidR="003E2926" w:rsidRPr="008445A6" w:rsidRDefault="003E2926" w:rsidP="003E2926">
      <w:proofErr w:type="gramStart"/>
      <w:r w:rsidRPr="008445A6">
        <w:t>And</w:t>
      </w:r>
      <w:proofErr w:type="gramEnd"/>
      <w:r w:rsidRPr="008445A6">
        <w:t xml:space="preserve"> that brings us back to Hodges’ most striking words in Warsaw: the 15-year time frame. As he told me, “It’s based on just a professional assessment of how long it takes to develop certain capabilities, both in terms of weapons systems but also when you think about the economic factors, the natural resources, all those kinds of things.</w:t>
      </w:r>
    </w:p>
    <w:p w:rsidR="003E2926" w:rsidRPr="008445A6" w:rsidRDefault="003E2926" w:rsidP="003E2926">
      <w:r w:rsidRPr="008445A6">
        <w:t xml:space="preserve">That </w:t>
      </w:r>
      <w:proofErr w:type="gramStart"/>
      <w:r w:rsidRPr="008445A6">
        <w:t>time frame</w:t>
      </w:r>
      <w:proofErr w:type="gramEnd"/>
      <w:r w:rsidRPr="008445A6">
        <w:t xml:space="preserve"> roughly coincides with what </w:t>
      </w:r>
      <w:proofErr w:type="spellStart"/>
      <w:r w:rsidRPr="008445A6">
        <w:t>Fanell</w:t>
      </w:r>
      <w:proofErr w:type="spellEnd"/>
      <w:r w:rsidRPr="008445A6">
        <w:t xml:space="preserve"> and others call the “Decade of Concern,” the 2020s. China’s flag and mid-ranking officers, nourished in virulent anti-Americanism, are itching to fight Americans, and the circumstances are aligning so they just might get that opportunity. Xi Jinping has staked his career on taking on America.</w:t>
      </w:r>
    </w:p>
    <w:p w:rsidR="003E2926" w:rsidRPr="008445A6" w:rsidRDefault="003E2926" w:rsidP="003E2926">
      <w:pPr>
        <w:rPr>
          <w:rStyle w:val="StyleUnderline"/>
        </w:rPr>
      </w:pPr>
      <w:r w:rsidRPr="008445A6">
        <w:rPr>
          <w:rStyle w:val="StyleUnderline"/>
        </w:rPr>
        <w:t>Unfortunately, he may see a closing window of opportunity to do so. A crumbling economy, tumbling demography, and deteriorating environment might lead him to believe that he must act now or lose his chance forever to accomplish historic goals.</w:t>
      </w:r>
    </w:p>
    <w:p w:rsidR="003E2926" w:rsidRPr="008445A6" w:rsidRDefault="003E2926" w:rsidP="003E2926">
      <w:r w:rsidRPr="008445A6">
        <w:t>Xi’s biggest problem is that, as absolute leader, he must now accept total responsibility for worsening relations with the United States and serious dislocations at home. There is, simply, no one else to blame.</w:t>
      </w:r>
    </w:p>
    <w:p w:rsidR="003E2926" w:rsidRPr="008445A6" w:rsidRDefault="003E2926" w:rsidP="003E2926">
      <w:proofErr w:type="gramStart"/>
      <w:r w:rsidRPr="008445A6">
        <w:t>And</w:t>
      </w:r>
      <w:proofErr w:type="gramEnd"/>
      <w:r w:rsidRPr="008445A6">
        <w:t xml:space="preserve"> because he has de-institutionalized the Communist Party—he has junked all the rules that constrained his power—he is vulnerable to no-holds-barred retaliation from his political enemies. Xi, during his half-decade atop the Chinese political system, has increased the cost of losing political struggles.</w:t>
      </w:r>
    </w:p>
    <w:p w:rsidR="003E2926" w:rsidRPr="008445A6" w:rsidRDefault="003E2926" w:rsidP="003E2926">
      <w:r w:rsidRPr="008445A6">
        <w:t>China’s ruler, therefore, has no Plan B, because having to back down in the face of U.S. pressure could lead him to lose power, his freedom, and his life.</w:t>
      </w:r>
    </w:p>
    <w:p w:rsidR="003E2926" w:rsidRPr="008445A6" w:rsidRDefault="003E2926" w:rsidP="003E2926">
      <w:pPr>
        <w:rPr>
          <w:rStyle w:val="StyleUnderline"/>
        </w:rPr>
      </w:pPr>
      <w:r w:rsidRPr="008445A6">
        <w:t xml:space="preserve">For the first time in more than a generation, </w:t>
      </w:r>
      <w:r w:rsidRPr="008445A6">
        <w:rPr>
          <w:rStyle w:val="StyleUnderline"/>
        </w:rPr>
        <w:t>China has a leader who has an incentive to risk it all. Xi Jinping, therefore, could take China over the cliff with him.</w:t>
      </w:r>
    </w:p>
    <w:p w:rsidR="003E2926" w:rsidRPr="008445A6" w:rsidRDefault="003E2926" w:rsidP="003E2926">
      <w:pPr>
        <w:pStyle w:val="Heading3"/>
        <w:rPr>
          <w:rFonts w:cs="Times New Roman"/>
        </w:rPr>
      </w:pPr>
      <w:r w:rsidRPr="008445A6">
        <w:rPr>
          <w:rFonts w:cs="Times New Roman"/>
        </w:rPr>
        <w:t>---</w:t>
      </w:r>
      <w:proofErr w:type="spellStart"/>
      <w:proofErr w:type="gramStart"/>
      <w:r w:rsidRPr="008445A6">
        <w:rPr>
          <w:rFonts w:cs="Times New Roman"/>
        </w:rPr>
        <w:t>xt</w:t>
      </w:r>
      <w:proofErr w:type="spellEnd"/>
      <w:proofErr w:type="gramEnd"/>
      <w:r w:rsidRPr="008445A6">
        <w:rPr>
          <w:rFonts w:cs="Times New Roman"/>
        </w:rPr>
        <w:t>:</w:t>
      </w:r>
      <w:r w:rsidR="008E70F0" w:rsidRPr="008445A6">
        <w:rPr>
          <w:rFonts w:cs="Times New Roman"/>
        </w:rPr>
        <w:t xml:space="preserve"> - Sino-Russia turn</w:t>
      </w:r>
    </w:p>
    <w:p w:rsidR="003E2926" w:rsidRPr="008445A6" w:rsidRDefault="003E2926" w:rsidP="003E2926">
      <w:pPr>
        <w:pStyle w:val="Heading4"/>
        <w:rPr>
          <w:rFonts w:cs="Times New Roman"/>
        </w:rPr>
      </w:pPr>
      <w:r w:rsidRPr="008445A6">
        <w:rPr>
          <w:rFonts w:cs="Times New Roman"/>
        </w:rPr>
        <w:t xml:space="preserve">Yes coop – empirical willingness to work together proves it – but they’ll respect </w:t>
      </w:r>
      <w:proofErr w:type="spellStart"/>
      <w:r w:rsidRPr="008445A6">
        <w:rPr>
          <w:rFonts w:cs="Times New Roman"/>
        </w:rPr>
        <w:t>each others</w:t>
      </w:r>
      <w:proofErr w:type="spellEnd"/>
      <w:r w:rsidRPr="008445A6">
        <w:rPr>
          <w:rFonts w:cs="Times New Roman"/>
        </w:rPr>
        <w:t xml:space="preserve"> sovereignty now – only a weakened </w:t>
      </w:r>
      <w:proofErr w:type="spellStart"/>
      <w:proofErr w:type="gramStart"/>
      <w:r w:rsidRPr="008445A6">
        <w:rPr>
          <w:rFonts w:cs="Times New Roman"/>
        </w:rPr>
        <w:t>russia</w:t>
      </w:r>
      <w:proofErr w:type="spellEnd"/>
      <w:proofErr w:type="gramEnd"/>
      <w:r w:rsidRPr="008445A6">
        <w:rPr>
          <w:rFonts w:cs="Times New Roman"/>
        </w:rPr>
        <w:t xml:space="preserve"> encourages military cooperation</w:t>
      </w:r>
    </w:p>
    <w:p w:rsidR="003E2926" w:rsidRPr="008445A6" w:rsidRDefault="003E2926" w:rsidP="003E2926">
      <w:r w:rsidRPr="008445A6">
        <w:rPr>
          <w:rStyle w:val="Style13ptBold"/>
        </w:rPr>
        <w:t>Rolland, 19</w:t>
      </w:r>
      <w:r w:rsidRPr="008445A6">
        <w:t xml:space="preserve"> - Senior Fellow for Political and Security Affairs at the National Bureau of Asian Research. She is the author of </w:t>
      </w:r>
      <w:r w:rsidRPr="008445A6">
        <w:rPr>
          <w:i/>
          <w:iCs/>
        </w:rPr>
        <w:t xml:space="preserve">China’s Eurasian </w:t>
      </w:r>
      <w:proofErr w:type="gramStart"/>
      <w:r w:rsidRPr="008445A6">
        <w:rPr>
          <w:i/>
          <w:iCs/>
        </w:rPr>
        <w:t>Century?</w:t>
      </w:r>
      <w:proofErr w:type="gramEnd"/>
      <w:r w:rsidRPr="008445A6">
        <w:rPr>
          <w:i/>
          <w:iCs/>
        </w:rPr>
        <w:t xml:space="preserve"> Political and Strategic Implications of the Belt and Road Initiative</w:t>
      </w:r>
      <w:r w:rsidRPr="008445A6">
        <w:t xml:space="preserve"> (</w:t>
      </w:r>
      <w:proofErr w:type="spellStart"/>
      <w:r w:rsidRPr="008445A6">
        <w:t>Nadege</w:t>
      </w:r>
      <w:proofErr w:type="spellEnd"/>
      <w:r w:rsidRPr="008445A6">
        <w:t xml:space="preserve">, “A China–Russia Condominium over Eurasia”, Survival: Global Politics and Strategy February–March 2019, January 2019, pgs. 7-22, Vol. 61, Edition 1, Publisher: IISS, </w:t>
      </w:r>
      <w:hyperlink r:id="rId27" w:history="1">
        <w:r w:rsidRPr="008445A6">
          <w:rPr>
            <w:rStyle w:val="Hyperlink"/>
          </w:rPr>
          <w:t>https://www.iiss.org/publications/survival/2019/survival-global-politics-and-strategy-februarymarch-2019/611-02-rolland)//rkp</w:t>
        </w:r>
      </w:hyperlink>
    </w:p>
    <w:p w:rsidR="003E2926" w:rsidRPr="008445A6" w:rsidRDefault="003E2926" w:rsidP="003E2926">
      <w:pPr>
        <w:rPr>
          <w:rStyle w:val="StyleUnderline"/>
        </w:rPr>
      </w:pPr>
      <w:r w:rsidRPr="008445A6">
        <w:t xml:space="preserve">Two powers vying for the same space with two different projects might seem like a formula for growing friction and even conflict. In fact, the opposite is happening. </w:t>
      </w:r>
      <w:r w:rsidRPr="008445A6">
        <w:rPr>
          <w:rStyle w:val="StyleUnderline"/>
        </w:rPr>
        <w:t xml:space="preserve">Aware of the high risk of geopolitical rivalry, both China and Russia have demonstrated remarkable consistency in trying to avoid competition and </w:t>
      </w:r>
      <w:r w:rsidRPr="008445A6">
        <w:rPr>
          <w:rStyle w:val="Emphasis"/>
        </w:rPr>
        <w:t>to develop instead a cooperative framework</w:t>
      </w:r>
      <w:r w:rsidRPr="008445A6">
        <w:rPr>
          <w:rStyle w:val="StyleUnderline"/>
        </w:rPr>
        <w:t xml:space="preserve"> that allows for an alignment of their respective flagship Eurasian initiatives.</w:t>
      </w:r>
    </w:p>
    <w:p w:rsidR="003E2926" w:rsidRPr="008445A6" w:rsidRDefault="003E2926" w:rsidP="003E2926">
      <w:r w:rsidRPr="008445A6">
        <w:t xml:space="preserve">The first sign of Russia and China’s shared willingness to work hand in hand came </w:t>
      </w:r>
      <w:r w:rsidRPr="008445A6">
        <w:rPr>
          <w:rStyle w:val="Emphasis"/>
        </w:rPr>
        <w:t>during the Putin–Xi summit</w:t>
      </w:r>
      <w:r w:rsidRPr="008445A6">
        <w:t xml:space="preserve"> in Moscow in May 2015. </w:t>
      </w:r>
      <w:proofErr w:type="gramStart"/>
      <w:r w:rsidRPr="008445A6">
        <w:rPr>
          <w:rStyle w:val="StyleUnderline"/>
        </w:rPr>
        <w:t>The two leaders signed a joint declaration on ‘cooperation in coordinating the development of the Eurasian Economic Union project and the Silk Road Economic Belt’, which pledged to strengthen regional economic integration and ‘safeguard peace and stability on the Eurasian landmass’.</w:t>
      </w:r>
      <w:r w:rsidRPr="008445A6">
        <w:t xml:space="preserve">11 </w:t>
      </w:r>
      <w:r w:rsidRPr="008445A6">
        <w:rPr>
          <w:rStyle w:val="Emphasis"/>
        </w:rPr>
        <w:t xml:space="preserve">Investments, transportation-infrastructure development and, over the long run, a free-trade agreement </w:t>
      </w:r>
      <w:r w:rsidRPr="008445A6">
        <w:t>between the EAEU and China were envisioned as ways to enhance the region’s economic development.</w:t>
      </w:r>
      <w:proofErr w:type="gramEnd"/>
      <w:r w:rsidRPr="008445A6">
        <w:t xml:space="preserve"> A dialogue platform was also created to look into concrete measures to better merge the EAEU and the SREB, an idea expressed as </w:t>
      </w:r>
      <w:proofErr w:type="spellStart"/>
      <w:r w:rsidRPr="008445A6">
        <w:t>duì</w:t>
      </w:r>
      <w:proofErr w:type="spellEnd"/>
      <w:r w:rsidRPr="008445A6">
        <w:t xml:space="preserve"> </w:t>
      </w:r>
      <w:proofErr w:type="spellStart"/>
      <w:r w:rsidRPr="008445A6">
        <w:t>jiē</w:t>
      </w:r>
      <w:proofErr w:type="spellEnd"/>
      <w:r w:rsidRPr="008445A6">
        <w:t xml:space="preserve"> (</w:t>
      </w:r>
      <w:proofErr w:type="spellStart"/>
      <w:r w:rsidRPr="008445A6">
        <w:rPr>
          <w:rFonts w:eastAsia="Microsoft JhengHei"/>
        </w:rPr>
        <w:t>对接</w:t>
      </w:r>
      <w:proofErr w:type="spellEnd"/>
      <w:r w:rsidRPr="008445A6">
        <w:t xml:space="preserve">) – ‘docking’ or ‘joining in’ – in Chinese, and </w:t>
      </w:r>
      <w:proofErr w:type="spellStart"/>
      <w:r w:rsidRPr="008445A6">
        <w:t>sopryazhenie</w:t>
      </w:r>
      <w:proofErr w:type="spellEnd"/>
      <w:r w:rsidRPr="008445A6">
        <w:t xml:space="preserve"> (</w:t>
      </w:r>
      <w:proofErr w:type="spellStart"/>
      <w:r w:rsidRPr="008445A6">
        <w:t>сопряжение</w:t>
      </w:r>
      <w:proofErr w:type="spellEnd"/>
      <w:r w:rsidRPr="008445A6">
        <w:t>) – ‘pairing’ or ‘coupling’ – in Russian.</w:t>
      </w:r>
    </w:p>
    <w:p w:rsidR="003E2926" w:rsidRPr="008445A6" w:rsidRDefault="003E2926" w:rsidP="003E2926">
      <w:pPr>
        <w:rPr>
          <w:rStyle w:val="Emphasis"/>
        </w:rPr>
      </w:pPr>
      <w:proofErr w:type="gramStart"/>
      <w:r w:rsidRPr="008445A6">
        <w:t xml:space="preserve">During the Russian leader’s visit to Beijing on 25 </w:t>
      </w:r>
      <w:r w:rsidRPr="008445A6">
        <w:rPr>
          <w:rStyle w:val="StyleUnderline"/>
        </w:rPr>
        <w:t>June 2016, Xi and Putin reiterated their commitment to aligning their interests in Eurasia and promoted the idea of building a ‘comprehensive Eurasian partnership on the basis of openness, transparency and the consideration of other’s benefits</w:t>
      </w:r>
      <w:r w:rsidRPr="008445A6">
        <w:t xml:space="preserve"> [sic]’.12 In July 2017, the same day Putin and Xi formally agreed to deepen their bilateral ‘Comprehensive Partnership and Strategic Cooperation Relationship’, the Chinese Ministry of Commerce and the Russian Ministry of Economic Development set up a task force to study the feasibility of a joint Eurasian Economic Partnership.13 </w:t>
      </w:r>
      <w:r w:rsidRPr="008445A6">
        <w:rPr>
          <w:rStyle w:val="Emphasis"/>
        </w:rPr>
        <w:t>During the ensuing bilateral consultations, Russian and Chinese experts reached a consensus on observing the principles of ‘sovereign equality and non-interference in internal affairs’, and respecting each other’s ‘chosen path of development’.14</w:t>
      </w:r>
      <w:proofErr w:type="gramEnd"/>
    </w:p>
    <w:p w:rsidR="003E2926" w:rsidRPr="008445A6" w:rsidRDefault="003E2926" w:rsidP="003E2926">
      <w:proofErr w:type="gramStart"/>
      <w:r w:rsidRPr="008445A6">
        <w:t xml:space="preserve">In addition to presidential meetings and formal joint declarations, both countries have developed an ‘outstanding mechanism’ for regular consultations that functions at every level, ‘from meetings between heads of state and government ministers downward’.15 The high-level Sino-Russian political commitment to cooperate in Eurasia seeps down to both countries’ intellectual elites, which have been </w:t>
      </w:r>
      <w:proofErr w:type="spellStart"/>
      <w:r w:rsidRPr="008445A6">
        <w:t>mobilised</w:t>
      </w:r>
      <w:proofErr w:type="spellEnd"/>
      <w:r w:rsidRPr="008445A6">
        <w:t xml:space="preserve"> to provide recommendations on the feasibility of a BRI–GEP integration.</w:t>
      </w:r>
      <w:proofErr w:type="gramEnd"/>
      <w:r w:rsidRPr="008445A6">
        <w:t xml:space="preserve"> For example, the Russian International Affairs Council is promoting research focused on the GEP</w:t>
      </w:r>
      <w:proofErr w:type="gramStart"/>
      <w:r w:rsidRPr="008445A6">
        <w:t>,16</w:t>
      </w:r>
      <w:proofErr w:type="gramEnd"/>
      <w:r w:rsidRPr="008445A6">
        <w:t xml:space="preserve"> while the Chinese government funds a national grant for the project ‘Study of the Docking Path and the Growing Trends of Belt and Road and Greater Eurasian Partnership Initiatives’. Both Russian and Chinese analysts tend to see the two projects’ differences </w:t>
      </w:r>
      <w:proofErr w:type="gramStart"/>
      <w:r w:rsidRPr="008445A6">
        <w:t>not as irremediable</w:t>
      </w:r>
      <w:proofErr w:type="gramEnd"/>
      <w:r w:rsidRPr="008445A6">
        <w:t xml:space="preserve"> obstacles, but as mutually complementing and strengthening factors.</w:t>
      </w:r>
    </w:p>
    <w:p w:rsidR="003E2926" w:rsidRPr="008445A6" w:rsidRDefault="003E2926" w:rsidP="003E2926">
      <w:r w:rsidRPr="008445A6">
        <w:t>Cross-visions</w:t>
      </w:r>
    </w:p>
    <w:p w:rsidR="003E2926" w:rsidRPr="008445A6" w:rsidRDefault="003E2926" w:rsidP="003E2926">
      <w:r w:rsidRPr="008445A6">
        <w:rPr>
          <w:rStyle w:val="StyleUnderline"/>
        </w:rPr>
        <w:t xml:space="preserve">Chinese Russia experts share similarities with Western China experts: they are language-proficient, and have an in-depth knowledge of the political system, history and strategic culture of their geographical area of </w:t>
      </w:r>
      <w:proofErr w:type="spellStart"/>
      <w:r w:rsidRPr="008445A6">
        <w:rPr>
          <w:rStyle w:val="StyleUnderline"/>
        </w:rPr>
        <w:t>specialisation</w:t>
      </w:r>
      <w:proofErr w:type="spellEnd"/>
      <w:r w:rsidRPr="008445A6">
        <w:t xml:space="preserve">. In most cases, they have spent several years locally as students or in a professional capacity as academics or public servants. </w:t>
      </w:r>
      <w:r w:rsidRPr="008445A6">
        <w:rPr>
          <w:rStyle w:val="StyleUnderline"/>
        </w:rPr>
        <w:t xml:space="preserve">When they conduct research on Russia’s international posture to advise the Chinese political leadership, they usually revert to the same methodology as the one Western China experts use to examine China’s foreign policy. That is, </w:t>
      </w:r>
      <w:r w:rsidRPr="008445A6">
        <w:rPr>
          <w:rStyle w:val="Emphasis"/>
        </w:rPr>
        <w:t xml:space="preserve">they </w:t>
      </w:r>
      <w:proofErr w:type="spellStart"/>
      <w:r w:rsidRPr="008445A6">
        <w:rPr>
          <w:rStyle w:val="Emphasis"/>
        </w:rPr>
        <w:t>scrutinise</w:t>
      </w:r>
      <w:proofErr w:type="spellEnd"/>
      <w:r w:rsidRPr="008445A6">
        <w:rPr>
          <w:rStyle w:val="Emphasis"/>
        </w:rPr>
        <w:t xml:space="preserve"> internal debates; pay attention to the leadership’s official rhetoric, statements and agreements; and read and </w:t>
      </w:r>
      <w:proofErr w:type="spellStart"/>
      <w:r w:rsidRPr="008445A6">
        <w:rPr>
          <w:rStyle w:val="Emphasis"/>
        </w:rPr>
        <w:t>analyse</w:t>
      </w:r>
      <w:proofErr w:type="spellEnd"/>
      <w:r w:rsidRPr="008445A6">
        <w:rPr>
          <w:rStyle w:val="Emphasis"/>
        </w:rPr>
        <w:t xml:space="preserve"> op-eds</w:t>
      </w:r>
      <w:r w:rsidRPr="008445A6">
        <w:rPr>
          <w:rStyle w:val="StyleUnderline"/>
        </w:rPr>
        <w:t xml:space="preserve"> and </w:t>
      </w:r>
      <w:proofErr w:type="gramStart"/>
      <w:r w:rsidRPr="008445A6">
        <w:rPr>
          <w:rStyle w:val="StyleUnderline"/>
        </w:rPr>
        <w:t>more extensive analyses by local counterparts</w:t>
      </w:r>
      <w:proofErr w:type="gramEnd"/>
      <w:r w:rsidRPr="008445A6">
        <w:rPr>
          <w:rStyle w:val="StyleUnderline"/>
        </w:rPr>
        <w:t xml:space="preserve"> they have identified as domestically influential, with whom they interact on a regular basis during study trips, dialogues and seminars</w:t>
      </w:r>
      <w:r w:rsidRPr="008445A6">
        <w:t>. They then publish their research findings and analysis, usually including policy recommendations for China’s decision-makers.</w:t>
      </w:r>
    </w:p>
    <w:p w:rsidR="003E2926" w:rsidRPr="008445A6" w:rsidRDefault="003E2926" w:rsidP="003E2926">
      <w:r w:rsidRPr="008445A6">
        <w:rPr>
          <w:rStyle w:val="StyleUnderline"/>
        </w:rPr>
        <w:t>When Chinese experts examine Russian perspectives on Eurasia, they observe an expressed willingness to find common interests and to work cooperatively with China.</w:t>
      </w:r>
      <w:r w:rsidRPr="008445A6">
        <w:t xml:space="preserve"> At least in their public commentary, Russian analysts tend to understand China’s BRI not as a geopolitical grand strategy but primarily as an economically and domestically oriented project.</w:t>
      </w:r>
      <w:r w:rsidRPr="008445A6">
        <w:rPr>
          <w:rStyle w:val="StyleUnderline"/>
        </w:rPr>
        <w:t>17 Some dismiss it as a disparate bundle that lacks a clearly stated goal, performance criteria or time frame, one that is marred by ‘uncertainty and lack of focus’</w:t>
      </w:r>
      <w:r w:rsidRPr="008445A6">
        <w:t xml:space="preserve">. Proponents of this view scoff at geostrategic readings of the BRI that they believe reflect a lack of understanding of ‘the wide range of opinions and approaches toward this initiative within China’.18 </w:t>
      </w:r>
      <w:r w:rsidRPr="008445A6">
        <w:rPr>
          <w:rStyle w:val="StyleUnderline"/>
        </w:rPr>
        <w:t xml:space="preserve">Other experts believe that the BRI might prove to be a useful instrument for serving Moscow’s objectives. </w:t>
      </w:r>
      <w:proofErr w:type="gramStart"/>
      <w:r w:rsidRPr="008445A6">
        <w:rPr>
          <w:rStyle w:val="StyleUnderline"/>
        </w:rPr>
        <w:t>At a time when Russia faces serious economic difficulties and lacks the financial power to pursue some of its own priorities, the BRI may be able to provide support for the development of regional infrastructure, accelerate Eurasia’s regional integration at lower economic cost for Russia, strengthen the EAEU’s position as an intermediary between Asia and Europe, and counterbalance the negative geopolitical implications of economic mega-blocs such as the Trans-Pacific Partnership</w:t>
      </w:r>
      <w:r w:rsidRPr="008445A6">
        <w:t>.19</w:t>
      </w:r>
      <w:proofErr w:type="gramEnd"/>
    </w:p>
    <w:p w:rsidR="003E2926" w:rsidRPr="008445A6" w:rsidRDefault="003E2926" w:rsidP="003E2926">
      <w:pPr>
        <w:pStyle w:val="Heading4"/>
        <w:rPr>
          <w:rFonts w:cs="Times New Roman"/>
        </w:rPr>
      </w:pPr>
      <w:r w:rsidRPr="008445A6">
        <w:rPr>
          <w:rFonts w:cs="Times New Roman"/>
        </w:rPr>
        <w:t>And at best, china exploits its Russian partnership to take control of Asia</w:t>
      </w:r>
    </w:p>
    <w:p w:rsidR="003E2926" w:rsidRPr="008445A6" w:rsidRDefault="003E2926" w:rsidP="003E2926">
      <w:r w:rsidRPr="008445A6">
        <w:rPr>
          <w:rStyle w:val="Style13ptBold"/>
        </w:rPr>
        <w:t>Rolland, 19</w:t>
      </w:r>
      <w:r w:rsidRPr="008445A6">
        <w:t xml:space="preserve"> - Senior Fellow for Political and Security Affairs at the National Bureau of Asian Research. She is the author of </w:t>
      </w:r>
      <w:r w:rsidRPr="008445A6">
        <w:rPr>
          <w:i/>
          <w:iCs/>
        </w:rPr>
        <w:t xml:space="preserve">China’s Eurasian </w:t>
      </w:r>
      <w:proofErr w:type="gramStart"/>
      <w:r w:rsidRPr="008445A6">
        <w:rPr>
          <w:i/>
          <w:iCs/>
        </w:rPr>
        <w:t>Century?</w:t>
      </w:r>
      <w:proofErr w:type="gramEnd"/>
      <w:r w:rsidRPr="008445A6">
        <w:rPr>
          <w:i/>
          <w:iCs/>
        </w:rPr>
        <w:t xml:space="preserve"> Political and Strategic Implications of the Belt and Road Initiative</w:t>
      </w:r>
      <w:r w:rsidRPr="008445A6">
        <w:t xml:space="preserve"> (</w:t>
      </w:r>
      <w:proofErr w:type="spellStart"/>
      <w:r w:rsidRPr="008445A6">
        <w:t>Nadege</w:t>
      </w:r>
      <w:proofErr w:type="spellEnd"/>
      <w:r w:rsidRPr="008445A6">
        <w:t xml:space="preserve">, “A China–Russia Condominium over Eurasia”, Survival: Global Politics and Strategy February–March 2019, January 2019, pgs. 7-22, Vol. 61, Edition 1, Publisher: IISS, </w:t>
      </w:r>
      <w:hyperlink r:id="rId28" w:history="1">
        <w:r w:rsidRPr="008445A6">
          <w:rPr>
            <w:rStyle w:val="Hyperlink"/>
          </w:rPr>
          <w:t>https://www.iiss.org/publications/survival/2019/survival-global-politics-and-strategy-februarymarch-2019/611-02-rolland)//rkp</w:t>
        </w:r>
      </w:hyperlink>
    </w:p>
    <w:p w:rsidR="003E2926" w:rsidRPr="008445A6" w:rsidRDefault="003E2926" w:rsidP="003E2926">
      <w:pPr>
        <w:rPr>
          <w:rStyle w:val="Emphasis"/>
        </w:rPr>
      </w:pPr>
      <w:r w:rsidRPr="008445A6">
        <w:t xml:space="preserve">The alignment of Russia’s GEP and China’s BRI has implications beyond a merely tactical division of </w:t>
      </w:r>
      <w:proofErr w:type="spellStart"/>
      <w:r w:rsidRPr="008445A6">
        <w:t>labour</w:t>
      </w:r>
      <w:proofErr w:type="spellEnd"/>
      <w:r w:rsidRPr="008445A6">
        <w:t xml:space="preserve"> of the sort that </w:t>
      </w:r>
      <w:proofErr w:type="gramStart"/>
      <w:r w:rsidRPr="008445A6">
        <w:t>can currently be observed</w:t>
      </w:r>
      <w:proofErr w:type="gramEnd"/>
      <w:r w:rsidRPr="008445A6">
        <w:t xml:space="preserve"> in the post-Soviet space, where Russia dominates the political and security sphere and China the economic one. </w:t>
      </w:r>
      <w:r w:rsidRPr="008445A6">
        <w:rPr>
          <w:rStyle w:val="Emphasis"/>
        </w:rPr>
        <w:t>Beijing is eager to partner with Russia in establishing a Sino-Russian condominium over an economically prosperous and politically stable Eurasia because Chinese strategists see this as the ‘starting point of shaping the future world order’.47</w:t>
      </w:r>
    </w:p>
    <w:p w:rsidR="003E2926" w:rsidRPr="008445A6" w:rsidRDefault="003E2926" w:rsidP="003E2926">
      <w:r w:rsidRPr="008445A6">
        <w:t xml:space="preserve">Many Chinese experts draw a direct connection between acquiring a dominant position over Eurasia and the reshaping of the world order – a vision that emanates directly from Mackinder’s and </w:t>
      </w:r>
      <w:proofErr w:type="spellStart"/>
      <w:r w:rsidRPr="008445A6">
        <w:t>Spykman’s</w:t>
      </w:r>
      <w:proofErr w:type="spellEnd"/>
      <w:r w:rsidRPr="008445A6">
        <w:t xml:space="preserve"> works on geopolitics. Variants of Mackinder’s well-known observation that ‘whoever controls the world island rules the world’ </w:t>
      </w:r>
      <w:proofErr w:type="gramStart"/>
      <w:r w:rsidRPr="008445A6">
        <w:t>can, for example, be found</w:t>
      </w:r>
      <w:proofErr w:type="gramEnd"/>
      <w:r w:rsidRPr="008445A6">
        <w:t xml:space="preserve"> in the writings of Wang </w:t>
      </w:r>
      <w:proofErr w:type="spellStart"/>
      <w:r w:rsidRPr="008445A6">
        <w:t>Xiaoquan</w:t>
      </w:r>
      <w:proofErr w:type="spellEnd"/>
      <w:r w:rsidRPr="008445A6">
        <w:t>, the secretary-general of the Belt and Road Research Centre at the Chinese Academy of Social Sciences</w:t>
      </w:r>
      <w:r w:rsidRPr="008445A6">
        <w:rPr>
          <w:rStyle w:val="StyleUnderline"/>
        </w:rPr>
        <w:t xml:space="preserve">. </w:t>
      </w:r>
      <w:proofErr w:type="gramStart"/>
      <w:r w:rsidRPr="008445A6">
        <w:rPr>
          <w:rStyle w:val="StyleUnderline"/>
        </w:rPr>
        <w:t>He advocates a closer Sino-Russian partnership over Eurasia, in particular because ‘whoever can guide the Eurasian process can lead the construction of a new world order’</w:t>
      </w:r>
      <w:r w:rsidRPr="008445A6">
        <w:t xml:space="preserve">.48 Lei </w:t>
      </w:r>
      <w:proofErr w:type="spellStart"/>
      <w:r w:rsidRPr="008445A6">
        <w:t>Jianfeng</w:t>
      </w:r>
      <w:proofErr w:type="spellEnd"/>
      <w:r w:rsidRPr="008445A6">
        <w:t xml:space="preserve">, a professor at </w:t>
      </w:r>
      <w:proofErr w:type="spellStart"/>
      <w:r w:rsidRPr="008445A6">
        <w:t>Renmin</w:t>
      </w:r>
      <w:proofErr w:type="spellEnd"/>
      <w:r w:rsidRPr="008445A6">
        <w:t xml:space="preserve"> University School of International Studies, describes the classic geopolitics theories and draws on the history of the rise of the British Empire to conclude that maintaining a divided Eurasia is ‘the essence of the geopolitical strategy’ of the United Kingdom, Europe and the US.</w:t>
      </w:r>
      <w:proofErr w:type="gramEnd"/>
      <w:r w:rsidRPr="008445A6">
        <w:t xml:space="preserve"> </w:t>
      </w:r>
      <w:r w:rsidRPr="008445A6">
        <w:rPr>
          <w:rStyle w:val="StyleUnderline"/>
        </w:rPr>
        <w:t>A consolidated China–Russia strategic partnership, on the other hand, would make it more difficult for the US to divide and rule in Eurasia and prevent Washington from simply ‘doing whatever it wants’ in the region.</w:t>
      </w:r>
      <w:r w:rsidRPr="008445A6">
        <w:t xml:space="preserve"> Lei also considers the domination of Eurasia as crucially important in the context of China’s long-term competition with the American hegemon:</w:t>
      </w:r>
    </w:p>
    <w:p w:rsidR="003E2926" w:rsidRPr="008445A6" w:rsidRDefault="003E2926" w:rsidP="003E2926">
      <w:r w:rsidRPr="008445A6">
        <w:t xml:space="preserve">The pre-World War </w:t>
      </w:r>
      <w:proofErr w:type="gramStart"/>
      <w:r w:rsidRPr="008445A6">
        <w:t>Two</w:t>
      </w:r>
      <w:proofErr w:type="gramEnd"/>
      <w:r w:rsidRPr="008445A6">
        <w:t xml:space="preserve"> power competition model that relied on military strength to seek hegemony gradually gave way to a contest of comprehensive national power based on economic strength. The world </w:t>
      </w:r>
      <w:proofErr w:type="gramStart"/>
      <w:r w:rsidRPr="008445A6">
        <w:t>is increasingly divided</w:t>
      </w:r>
      <w:proofErr w:type="gramEnd"/>
      <w:r w:rsidRPr="008445A6">
        <w:t xml:space="preserve"> into competitions between the European, the East Asian, and the North American economic zones. Only by being able to lead the region’s economic prosperity can we gain the advantage.49</w:t>
      </w:r>
    </w:p>
    <w:p w:rsidR="003E2926" w:rsidRPr="008445A6" w:rsidRDefault="003E2926" w:rsidP="003E2926">
      <w:r w:rsidRPr="008445A6">
        <w:t xml:space="preserve">Unspoken here is the idea that </w:t>
      </w:r>
      <w:r w:rsidRPr="008445A6">
        <w:rPr>
          <w:rStyle w:val="Emphasis"/>
        </w:rPr>
        <w:t xml:space="preserve">as Russia’s power recedes, China will come to dominate the entire </w:t>
      </w:r>
      <w:proofErr w:type="gramStart"/>
      <w:r w:rsidRPr="008445A6">
        <w:rPr>
          <w:rStyle w:val="Emphasis"/>
        </w:rPr>
        <w:t>region.</w:t>
      </w:r>
      <w:proofErr w:type="gramEnd"/>
    </w:p>
    <w:p w:rsidR="003E2926" w:rsidRPr="008445A6" w:rsidRDefault="003E2926" w:rsidP="003E2926">
      <w:r w:rsidRPr="008445A6">
        <w:rPr>
          <w:rStyle w:val="StyleUnderline"/>
        </w:rPr>
        <w:t>Chinese thinkers then proceed to speculate about the potential effects of a Sino-Russian condominium over Eurasia on the future reconfiguration of the main regional actors’ respective positions</w:t>
      </w:r>
      <w:r w:rsidRPr="008445A6">
        <w:t xml:space="preserve">. </w:t>
      </w:r>
      <w:proofErr w:type="gramStart"/>
      <w:r w:rsidRPr="008445A6">
        <w:t xml:space="preserve">For example, Li </w:t>
      </w:r>
      <w:proofErr w:type="spellStart"/>
      <w:r w:rsidRPr="008445A6">
        <w:t>Ziguo</w:t>
      </w:r>
      <w:proofErr w:type="spellEnd"/>
      <w:r w:rsidRPr="008445A6">
        <w:t xml:space="preserve">, a Russia expert at a think tank affiliated with the Chinese ministry of foreign affairs, believes that if the GEP and the BRI combine their strengths, </w:t>
      </w:r>
      <w:r w:rsidRPr="008445A6">
        <w:rPr>
          <w:rStyle w:val="StyleUnderline"/>
        </w:rPr>
        <w:t>Eurasia could not only become a regional bloc that competes with developed economies, but also increase the rising powers’ ‘economic discursive rights’ in constructing a new international order</w:t>
      </w:r>
      <w:r w:rsidRPr="008445A6">
        <w:t>.50 Yang Lei also contends that the alignment of the two initiatives will have a ‘profound impact on the international relations pattern’ whereby a deeper Eurasian integration under Sino-Russian co-leadership will eventually persuade the other three major players in the region – the EU, Japan and India – to shift their focus of cooperation.51 In particular, the EU’s cooperation with Russia and China will expand, as its ‘sense of independence from the U.S. is constantly on the rise’.</w:t>
      </w:r>
      <w:proofErr w:type="gramEnd"/>
      <w:r w:rsidRPr="008445A6">
        <w:t xml:space="preserve"> </w:t>
      </w:r>
      <w:proofErr w:type="gramStart"/>
      <w:r w:rsidRPr="008445A6">
        <w:t xml:space="preserve">EU governments are reluctant to cooperate with Russia’s EAEU because they do not want to accord it legitimacy and thus strengthen Russia’s position, but they generally hold </w:t>
      </w:r>
      <w:proofErr w:type="spellStart"/>
      <w:r w:rsidRPr="008445A6">
        <w:t>favourable</w:t>
      </w:r>
      <w:proofErr w:type="spellEnd"/>
      <w:r w:rsidRPr="008445A6">
        <w:t xml:space="preserve"> views of the BRI and wish to cooperate with China in order to ‘exert an effective influence on the rule-making process’.52 As the GEP and the BRI further overlap, the argument runs, the EU will have no choice but to cooperate with both countries.</w:t>
      </w:r>
      <w:proofErr w:type="gramEnd"/>
      <w:r w:rsidRPr="008445A6">
        <w:t xml:space="preserve"> Similarly, as China and Russia become the main driving forces behind regional integration, Eurasia will become further separated from the US, and Washington will have no choice but to ‘seek coexistence’ with them in order to protect its interests in the region.</w:t>
      </w:r>
    </w:p>
    <w:p w:rsidR="003E2926" w:rsidRPr="008445A6" w:rsidRDefault="003E2926" w:rsidP="003E2926">
      <w:pPr>
        <w:pStyle w:val="Heading4"/>
        <w:rPr>
          <w:rFonts w:cs="Times New Roman"/>
        </w:rPr>
      </w:pPr>
      <w:r w:rsidRPr="008445A6">
        <w:rPr>
          <w:rFonts w:cs="Times New Roman"/>
        </w:rPr>
        <w:t>An aggressive and uncontained China risks extinction</w:t>
      </w:r>
    </w:p>
    <w:p w:rsidR="003E2926" w:rsidRPr="008445A6" w:rsidRDefault="003E2926" w:rsidP="003E2926">
      <w:r w:rsidRPr="008445A6">
        <w:rPr>
          <w:rStyle w:val="Style13ptBold"/>
        </w:rPr>
        <w:t>Cohen 13</w:t>
      </w:r>
      <w:r w:rsidRPr="008445A6">
        <w:t xml:space="preserve"> - directs the Strategic Studies program at Johns Hopkins School of Advanced International Studies (Elliot, “American Withdrawal and Global Disorder” Wall Street Journal, 3/19, </w:t>
      </w:r>
      <w:hyperlink r:id="rId29" w:history="1">
        <w:r w:rsidRPr="008445A6">
          <w:rPr>
            <w:rStyle w:val="Hyperlink"/>
          </w:rPr>
          <w:t>http://www.wsj.com/articles/SB10001424127887324196204578300262454939952</w:t>
        </w:r>
      </w:hyperlink>
    </w:p>
    <w:p w:rsidR="003E2926" w:rsidRPr="008445A6" w:rsidRDefault="003E2926" w:rsidP="003E2926">
      <w:r w:rsidRPr="008445A6">
        <w:t xml:space="preserve">In Mr. Obama's second </w:t>
      </w:r>
      <w:proofErr w:type="gramStart"/>
      <w:r w:rsidRPr="008445A6">
        <w:t>term</w:t>
      </w:r>
      <w:proofErr w:type="gramEnd"/>
      <w:r w:rsidRPr="008445A6">
        <w:t xml:space="preserve"> the limits of such withdrawal from conventional military commitments abroad will be tested. In East Asia, </w:t>
      </w:r>
      <w:r w:rsidRPr="008445A6">
        <w:rPr>
          <w:rStyle w:val="StyleUnderline"/>
        </w:rPr>
        <w:t>an assertive China has bullied the Philippines</w:t>
      </w:r>
      <w:r w:rsidRPr="008445A6">
        <w:t xml:space="preserve"> (with which the U.S. has a 61-year-old defense pact) over the Spratly islands, </w:t>
      </w:r>
      <w:r w:rsidRPr="008445A6">
        <w:rPr>
          <w:rStyle w:val="StyleUnderline"/>
        </w:rPr>
        <w:t>and</w:t>
      </w:r>
      <w:r w:rsidRPr="008445A6">
        <w:t xml:space="preserve"> China has </w:t>
      </w:r>
      <w:r w:rsidRPr="008445A6">
        <w:rPr>
          <w:rStyle w:val="StyleUnderline"/>
        </w:rPr>
        <w:t>pressed its claims on Japan</w:t>
      </w:r>
      <w:r w:rsidRPr="008445A6">
        <w:t xml:space="preserve"> (a 53-year-old defense pact) over the </w:t>
      </w:r>
      <w:proofErr w:type="spellStart"/>
      <w:r w:rsidRPr="008445A6">
        <w:t>Senkaku</w:t>
      </w:r>
      <w:proofErr w:type="spellEnd"/>
      <w:r w:rsidRPr="008445A6">
        <w:t xml:space="preserve"> Islands. </w:t>
      </w:r>
      <w:r w:rsidRPr="008445A6">
        <w:rPr>
          <w:rStyle w:val="StyleUnderline"/>
        </w:rPr>
        <w:t>At stake are territorial waters and mineral resources—symbols of China's drive for hegemony and an outburst of national egotism</w:t>
      </w:r>
      <w:r w:rsidRPr="008445A6">
        <w:t xml:space="preserve">. Yet when Shinzo Abe, the new prime minister of an understandably anxious Japan, traveled to Washington in February, he </w:t>
      </w:r>
      <w:proofErr w:type="gramStart"/>
      <w:r w:rsidRPr="008445A6">
        <w:t>didn't</w:t>
      </w:r>
      <w:proofErr w:type="gramEnd"/>
      <w:r w:rsidRPr="008445A6">
        <w:t xml:space="preserve"> get the unambiguous White House backing of Japan's sovereignty that an ally of long standing deserves and needs. In Europe, </w:t>
      </w:r>
      <w:r w:rsidRPr="008445A6">
        <w:rPr>
          <w:rStyle w:val="StyleUnderline"/>
        </w:rPr>
        <w:t>an oil-rich Russia is rebuilding its conventional arsenal while modernizing</w:t>
      </w:r>
      <w:r w:rsidRPr="008445A6">
        <w:t xml:space="preserve"> (as have China and Pakistan) </w:t>
      </w:r>
      <w:r w:rsidRPr="008445A6">
        <w:rPr>
          <w:rStyle w:val="StyleUnderline"/>
        </w:rPr>
        <w:t xml:space="preserve">its nuclear arsenal. </w:t>
      </w:r>
      <w:r w:rsidRPr="008445A6">
        <w:t xml:space="preserve">Russia has been menacing its East European neighbors, including those, like Poland, that have offered to host elements of a NATO missile-defense system to protect Europe. In 2012, Russia's </w:t>
      </w:r>
      <w:proofErr w:type="gramStart"/>
      <w:r w:rsidRPr="008445A6">
        <w:t>then-chief</w:t>
      </w:r>
      <w:proofErr w:type="gramEnd"/>
      <w:r w:rsidRPr="008445A6">
        <w:t xml:space="preserve"> of general staff, Gen. Nikolai Makarov, declared: "A decision to use destructive force pre-emptively will be taken if the situation worsens." This would be the same Russia that has attempted to dismember its neighbor Georgia and now has a docile Russophile billionaire, Prime Minister </w:t>
      </w:r>
      <w:proofErr w:type="spellStart"/>
      <w:r w:rsidRPr="008445A6">
        <w:t>Bidzina</w:t>
      </w:r>
      <w:proofErr w:type="spellEnd"/>
      <w:r w:rsidRPr="008445A6">
        <w:t xml:space="preserve"> Ivanishvili, to supplant the balky, independence-minded government loyal to President Mikhail Saakashvili. </w:t>
      </w:r>
      <w:proofErr w:type="gramStart"/>
      <w:r w:rsidRPr="008445A6">
        <w:t>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w:t>
      </w:r>
      <w:proofErr w:type="gramEnd"/>
      <w:r w:rsidRPr="008445A6">
        <w:t xml:space="preserve"> </w:t>
      </w:r>
      <w:r w:rsidRPr="008445A6">
        <w:rPr>
          <w:rStyle w:val="StyleUnderline"/>
        </w:rPr>
        <w:t>America's Gulf allies</w:t>
      </w:r>
      <w:r w:rsidRPr="008445A6">
        <w:t xml:space="preserve"> may not have treaties to rely upon—but they do </w:t>
      </w:r>
      <w:r w:rsidRPr="008445A6">
        <w:rPr>
          <w:rStyle w:val="StyleUnderline"/>
        </w:rPr>
        <w:t>have decades of promises</w:t>
      </w:r>
      <w:r w:rsidRPr="008445A6">
        <w:t xml:space="preserve"> and the evidence of two wars </w:t>
      </w:r>
      <w:r w:rsidRPr="008445A6">
        <w:rPr>
          <w:rStyle w:val="StyleUnderline"/>
        </w:rPr>
        <w:t>that the U.S. would stand by them</w:t>
      </w:r>
      <w:r w:rsidRPr="008445A6">
        <w:t xml:space="preserve">. Today they wait for the long-promised (by Presidents Obama and George W. Bush) nuclear disarmament of a revolutionary Iranian government that has been relentless in its efforts to intimidate and subvert Iran's neighbors. They may wait in vain. </w:t>
      </w:r>
      <w:r w:rsidRPr="008445A6">
        <w:rPr>
          <w:rStyle w:val="StyleUnderline"/>
        </w:rPr>
        <w:t>Americans take for granted the world in which</w:t>
      </w:r>
      <w:r w:rsidRPr="008445A6">
        <w:t xml:space="preserve"> they grew up—a world in which, for better or worse, </w:t>
      </w:r>
      <w:r w:rsidRPr="008445A6">
        <w:rPr>
          <w:rStyle w:val="StyleUnderline"/>
        </w:rPr>
        <w:t>the U.S. was the ultimate security guarantor of</w:t>
      </w:r>
      <w:r w:rsidRPr="008445A6">
        <w:t xml:space="preserve"> scores of states, and in many ways </w:t>
      </w:r>
      <w:r w:rsidRPr="008445A6">
        <w:rPr>
          <w:rStyle w:val="Emphasis"/>
        </w:rPr>
        <w:t>the entire international system</w:t>
      </w:r>
      <w:r w:rsidRPr="008445A6">
        <w:t xml:space="preserve">. Today we are informed by many politicians and commentators that we are weary of those burdens—though what we should be weary of, given that our children </w:t>
      </w:r>
      <w:proofErr w:type="gramStart"/>
      <w:r w:rsidRPr="008445A6">
        <w:t>aren't</w:t>
      </w:r>
      <w:proofErr w:type="gramEnd"/>
      <w:r w:rsidRPr="008445A6">
        <w:t xml:space="preserve">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w:t>
      </w:r>
      <w:proofErr w:type="gramStart"/>
      <w:r w:rsidRPr="008445A6">
        <w:t>is also said</w:t>
      </w:r>
      <w:proofErr w:type="gramEnd"/>
      <w:r w:rsidRPr="008445A6">
        <w:t xml:space="preserve">—covertly but significantly—that the U.S. is too dumb and inept to play the role of security guarantor. Perhaps the clever political scientists, complacent humanists, </w:t>
      </w:r>
      <w:proofErr w:type="spellStart"/>
      <w:r w:rsidRPr="008445A6">
        <w:t>Spenglerian</w:t>
      </w:r>
      <w:proofErr w:type="spellEnd"/>
      <w:r w:rsidRPr="008445A6">
        <w:t xml:space="preserve"> declinists, right and left </w:t>
      </w:r>
      <w:proofErr w:type="gramStart"/>
      <w:r w:rsidRPr="008445A6">
        <w:t>neo-isolationists,</w:t>
      </w:r>
      <w:proofErr w:type="gramEnd"/>
      <w:r w:rsidRPr="008445A6">
        <w:t xml:space="preserve"> and simple doubters that the U.S. can do anything right are correct. Perhaps the president should concentrate on </w:t>
      </w:r>
      <w:proofErr w:type="gramStart"/>
      <w:r w:rsidRPr="008445A6">
        <w:t>nation-building</w:t>
      </w:r>
      <w:proofErr w:type="gramEnd"/>
      <w:r w:rsidRPr="008445A6">
        <w:t xml:space="preserve"> at home while pressing abroad only for climate-change agreements, nuclear disarmament and an unfettered right to pick off bad guys (including Americans) as he sees fit. </w:t>
      </w:r>
      <w:proofErr w:type="gramStart"/>
      <w:r w:rsidRPr="008445A6">
        <w:t>But</w:t>
      </w:r>
      <w:proofErr w:type="gramEnd"/>
      <w:r w:rsidRPr="008445A6">
        <w:t xml:space="preserve"> </w:t>
      </w:r>
      <w:r w:rsidRPr="008445A6">
        <w:rPr>
          <w:rStyle w:val="StyleUnderline"/>
        </w:rPr>
        <w:t xml:space="preserve">if history is any guide, foreign policy as </w:t>
      </w:r>
      <w:r w:rsidRPr="008445A6">
        <w:t xml:space="preserve">a political-science field experiment or </w:t>
      </w:r>
      <w:r w:rsidRPr="008445A6">
        <w:rPr>
          <w:rStyle w:val="StyleUnderline"/>
        </w:rPr>
        <w:t>what-me-</w:t>
      </w:r>
      <w:proofErr w:type="spellStart"/>
      <w:r w:rsidRPr="008445A6">
        <w:rPr>
          <w:rStyle w:val="StyleUnderline"/>
        </w:rPr>
        <w:t>worryism</w:t>
      </w:r>
      <w:proofErr w:type="spellEnd"/>
      <w:r w:rsidRPr="008445A6">
        <w:t xml:space="preserve"> </w:t>
      </w:r>
      <w:r w:rsidRPr="008445A6">
        <w:rPr>
          <w:rStyle w:val="StyleUnderline"/>
        </w:rPr>
        <w:t>will yield some ugly results</w:t>
      </w:r>
      <w:r w:rsidRPr="008445A6">
        <w:t xml:space="preserve">. </w:t>
      </w:r>
      <w:r w:rsidRPr="008445A6">
        <w:rPr>
          <w:rStyle w:val="StyleUnderline"/>
        </w:rPr>
        <w:t>Syria is a harbinger of things to come</w:t>
      </w:r>
      <w:r w:rsidRPr="008445A6">
        <w:t xml:space="preserve">. In that case, the dislocation, torture and death have first afflicted the locals. </w:t>
      </w:r>
      <w:proofErr w:type="gramStart"/>
      <w:r w:rsidRPr="008445A6">
        <w:t>But</w:t>
      </w:r>
      <w:proofErr w:type="gramEnd"/>
      <w:r w:rsidRPr="008445A6">
        <w:t xml:space="preserve"> it will not end there, as incidents on Syria's borders and rumors of the movement of chemical weapons suggest. </w:t>
      </w:r>
      <w:r w:rsidRPr="008445A6">
        <w:rPr>
          <w:rStyle w:val="StyleUnderline"/>
        </w:rPr>
        <w:t>A world in which the U.S. abnegates its leadership will be a world of unrestricted self-help in which China sets the rules of politics</w:t>
      </w:r>
      <w:r w:rsidRPr="008445A6">
        <w:t xml:space="preserve"> and trade in Asia, </w:t>
      </w:r>
      <w:r w:rsidRPr="008445A6">
        <w:rPr>
          <w:rStyle w:val="StyleUnderline"/>
        </w:rPr>
        <w:t>mayhem and chaos is the order of the day in the Middle East, and timidity and appeasement paralyze the free European states. A world</w:t>
      </w:r>
      <w:r w:rsidRPr="008445A6">
        <w:t xml:space="preserve">, in short, </w:t>
      </w:r>
      <w:r w:rsidRPr="008445A6">
        <w:rPr>
          <w:rStyle w:val="StyleUnderline"/>
        </w:rPr>
        <w:t xml:space="preserve">where the strong do what they will, the weak suffer what they </w:t>
      </w:r>
      <w:proofErr w:type="gramStart"/>
      <w:r w:rsidRPr="008445A6">
        <w:rPr>
          <w:rStyle w:val="StyleUnderline"/>
        </w:rPr>
        <w:t>must,</w:t>
      </w:r>
      <w:proofErr w:type="gramEnd"/>
      <w:r w:rsidRPr="008445A6">
        <w:rPr>
          <w:rStyle w:val="StyleUnderline"/>
        </w:rPr>
        <w:t xml:space="preserve"> and those with an option hurry up and get nuclear weapons</w:t>
      </w:r>
      <w:r w:rsidRPr="008445A6">
        <w:t>.</w:t>
      </w:r>
    </w:p>
    <w:p w:rsidR="003E2926" w:rsidRPr="008445A6" w:rsidRDefault="003E2926" w:rsidP="003E2926"/>
    <w:p w:rsidR="00EF5449" w:rsidRPr="008445A6" w:rsidRDefault="00AC0219" w:rsidP="00EF5449">
      <w:pPr>
        <w:pStyle w:val="Heading1"/>
        <w:rPr>
          <w:rFonts w:cs="Times New Roman"/>
        </w:rPr>
      </w:pPr>
      <w:r w:rsidRPr="008445A6">
        <w:rPr>
          <w:rFonts w:cs="Times New Roman"/>
        </w:rPr>
        <w:t>MODERNIZATION</w:t>
      </w:r>
      <w:r w:rsidR="00661F0E" w:rsidRPr="008445A6">
        <w:rPr>
          <w:rFonts w:cs="Times New Roman"/>
        </w:rPr>
        <w:t xml:space="preserve"> BAD</w:t>
      </w:r>
      <w:r w:rsidR="00B8749C">
        <w:rPr>
          <w:rFonts w:cs="Times New Roman"/>
        </w:rPr>
        <w:t xml:space="preserve"> DA</w:t>
      </w:r>
    </w:p>
    <w:p w:rsidR="00EF5449" w:rsidRPr="008445A6" w:rsidRDefault="00EF5449" w:rsidP="00661F0E">
      <w:pPr>
        <w:pStyle w:val="Heading2"/>
        <w:rPr>
          <w:rFonts w:cs="Times New Roman"/>
        </w:rPr>
      </w:pPr>
      <w:r w:rsidRPr="008445A6">
        <w:rPr>
          <w:rFonts w:cs="Times New Roman"/>
        </w:rPr>
        <w:t>NOTES</w:t>
      </w:r>
    </w:p>
    <w:p w:rsidR="00EF5449" w:rsidRPr="008445A6" w:rsidRDefault="00EF5449" w:rsidP="00EF5449">
      <w:r w:rsidRPr="008445A6">
        <w:t xml:space="preserve">This part of the file argues that Russia will use the plan to develop </w:t>
      </w:r>
      <w:proofErr w:type="gramStart"/>
      <w:r w:rsidRPr="008445A6">
        <w:t>more modern arms</w:t>
      </w:r>
      <w:proofErr w:type="gramEnd"/>
      <w:r w:rsidRPr="008445A6">
        <w:t>. They do this both through the cash of the plan and the reinvigoration of their DIB.</w:t>
      </w:r>
      <w:r w:rsidR="006900C4" w:rsidRPr="008445A6">
        <w:t xml:space="preserve"> The first part of this section is generic, </w:t>
      </w:r>
      <w:proofErr w:type="gramStart"/>
      <w:r w:rsidR="006900C4" w:rsidRPr="008445A6">
        <w:t>then</w:t>
      </w:r>
      <w:proofErr w:type="gramEnd"/>
      <w:r w:rsidR="006900C4" w:rsidRPr="008445A6">
        <w:t xml:space="preserve"> it separates into specific parts of their military</w:t>
      </w:r>
    </w:p>
    <w:p w:rsidR="00661F0E" w:rsidRPr="008445A6" w:rsidRDefault="00661F0E" w:rsidP="00661F0E">
      <w:pPr>
        <w:pStyle w:val="Heading2"/>
        <w:rPr>
          <w:rFonts w:cs="Times New Roman"/>
        </w:rPr>
      </w:pPr>
      <w:r w:rsidRPr="008445A6">
        <w:rPr>
          <w:rFonts w:cs="Times New Roman"/>
        </w:rPr>
        <w:t>NEG</w:t>
      </w:r>
    </w:p>
    <w:p w:rsidR="00EF5449" w:rsidRPr="008445A6" w:rsidRDefault="00EF5449" w:rsidP="00EF5449">
      <w:pPr>
        <w:pStyle w:val="Heading3"/>
        <w:rPr>
          <w:rFonts w:cs="Times New Roman"/>
        </w:rPr>
      </w:pPr>
      <w:r w:rsidRPr="008445A6">
        <w:rPr>
          <w:rFonts w:cs="Times New Roman"/>
        </w:rPr>
        <w:t>L</w:t>
      </w:r>
    </w:p>
    <w:p w:rsidR="009A48A2" w:rsidRPr="008445A6" w:rsidRDefault="009A48A2" w:rsidP="009A48A2">
      <w:pPr>
        <w:pStyle w:val="Heading4"/>
        <w:rPr>
          <w:rFonts w:cs="Times New Roman"/>
        </w:rPr>
      </w:pPr>
      <w:r w:rsidRPr="008445A6">
        <w:rPr>
          <w:rFonts w:cs="Times New Roman"/>
        </w:rPr>
        <w:t xml:space="preserve">Fill in gives Russia the </w:t>
      </w:r>
      <w:r w:rsidRPr="008445A6">
        <w:rPr>
          <w:rFonts w:cs="Times New Roman"/>
          <w:u w:val="single"/>
        </w:rPr>
        <w:t>necessary funds</w:t>
      </w:r>
      <w:r w:rsidRPr="008445A6">
        <w:rPr>
          <w:rFonts w:cs="Times New Roman"/>
        </w:rPr>
        <w:t xml:space="preserve"> for expansionism</w:t>
      </w:r>
    </w:p>
    <w:p w:rsidR="009A48A2" w:rsidRPr="008445A6" w:rsidRDefault="009A48A2" w:rsidP="009A48A2">
      <w:proofErr w:type="spellStart"/>
      <w:r w:rsidRPr="008445A6">
        <w:rPr>
          <w:rStyle w:val="Style13ptBold"/>
        </w:rPr>
        <w:t>Caverley</w:t>
      </w:r>
      <w:proofErr w:type="spellEnd"/>
      <w:r w:rsidRPr="008445A6">
        <w:rPr>
          <w:rStyle w:val="Style13ptBold"/>
        </w:rPr>
        <w:t xml:space="preserve"> 18 ---</w:t>
      </w:r>
      <w:r w:rsidRPr="008445A6">
        <w:t xml:space="preserve"> Associate Professor of Strategy, United States Naval War College and Research Scientist, Massachusetts Institute of Technology. The views expressed are his own and do not reflect the official policy or position of the Naval War College, the Department of the Navy, the Department of Defense, or any other branch or agency of the U.S. Government.[ Jonathan D., AMERICA’S ARMS SALES POLICY: SECURITY ABROAD, NOT JOBS AT HOME, APRIL 6, 2018; </w:t>
      </w:r>
      <w:hyperlink r:id="rId30" w:history="1">
        <w:r w:rsidRPr="008445A6">
          <w:rPr>
            <w:rStyle w:val="Hyperlink"/>
          </w:rPr>
          <w:t>https://warontherocks.com/2018/04/americas-arms-sales-policy-security-abroad-not-jobs-at-home/</w:t>
        </w:r>
      </w:hyperlink>
      <w:r w:rsidRPr="008445A6">
        <w:t xml:space="preserve">] </w:t>
      </w:r>
      <w:proofErr w:type="spellStart"/>
      <w:r w:rsidRPr="008445A6">
        <w:t>mp</w:t>
      </w:r>
      <w:proofErr w:type="spellEnd"/>
    </w:p>
    <w:p w:rsidR="009A48A2" w:rsidRPr="008445A6" w:rsidRDefault="009A48A2" w:rsidP="009A48A2">
      <w:r w:rsidRPr="008445A6">
        <w:rPr>
          <w:rStyle w:val="StyleUnderline"/>
        </w:rPr>
        <w:t>A smart arms transfer policy would strangle</w:t>
      </w:r>
      <w:r w:rsidRPr="008445A6">
        <w:t xml:space="preserve"> both </w:t>
      </w:r>
      <w:r w:rsidRPr="008445A6">
        <w:rPr>
          <w:rStyle w:val="StyleUnderline"/>
        </w:rPr>
        <w:t>Russia</w:t>
      </w:r>
      <w:r w:rsidRPr="008445A6">
        <w:t xml:space="preserve">, the number two exporter, and China, which is trying to take its place. </w:t>
      </w:r>
      <w:r w:rsidRPr="008445A6">
        <w:rPr>
          <w:rStyle w:val="Emphasis"/>
        </w:rPr>
        <w:t>Russia</w:t>
      </w:r>
      <w:r w:rsidRPr="008445A6">
        <w:t xml:space="preserve"> in particular </w:t>
      </w:r>
      <w:r w:rsidRPr="008445A6">
        <w:rPr>
          <w:rStyle w:val="Emphasis"/>
        </w:rPr>
        <w:t>needs arms exports to fund its aggressive but underfunded military modernization plans</w:t>
      </w:r>
      <w:r w:rsidRPr="008445A6">
        <w:t xml:space="preserve"> (not to mention hard currency for its weak economy). </w:t>
      </w:r>
      <w:r w:rsidRPr="008445A6">
        <w:rPr>
          <w:rStyle w:val="StyleUnderline"/>
        </w:rPr>
        <w:t>It is in America’s interests to choke off as large a percentage of the Russian export market as possible in favor of the products of more closely aligned countri</w:t>
      </w:r>
      <w:r w:rsidRPr="008445A6">
        <w:t xml:space="preserve">es. </w:t>
      </w:r>
      <w:r w:rsidRPr="008445A6">
        <w:rPr>
          <w:rStyle w:val="StyleUnderline"/>
        </w:rPr>
        <w:t>In terms of</w:t>
      </w:r>
      <w:r w:rsidRPr="008445A6">
        <w:t xml:space="preserve"> both</w:t>
      </w:r>
      <w:r w:rsidRPr="008445A6">
        <w:rPr>
          <w:rStyle w:val="Emphasis"/>
        </w:rPr>
        <w:t xml:space="preserve"> American influence</w:t>
      </w:r>
      <w:r w:rsidRPr="008445A6">
        <w:t xml:space="preserve"> </w:t>
      </w:r>
      <w:r w:rsidRPr="008445A6">
        <w:rPr>
          <w:rStyle w:val="StyleUnderline"/>
        </w:rPr>
        <w:t>and</w:t>
      </w:r>
      <w:r w:rsidRPr="008445A6">
        <w:t xml:space="preserve"> </w:t>
      </w:r>
      <w:r w:rsidRPr="008445A6">
        <w:rPr>
          <w:rStyle w:val="Emphasis"/>
        </w:rPr>
        <w:t>curbing proliferation</w:t>
      </w:r>
      <w:r w:rsidRPr="008445A6">
        <w:rPr>
          <w:rStyle w:val="StyleUnderline"/>
        </w:rPr>
        <w:t xml:space="preserve">, it is better for countries like Malaysia and Indonesia to buy German or South Korean submarines than </w:t>
      </w:r>
      <w:proofErr w:type="gramStart"/>
      <w:r w:rsidRPr="008445A6">
        <w:rPr>
          <w:rStyle w:val="StyleUnderline"/>
        </w:rPr>
        <w:t>Russian</w:t>
      </w:r>
      <w:proofErr w:type="gramEnd"/>
      <w:r w:rsidRPr="008445A6">
        <w:t xml:space="preserve">. </w:t>
      </w:r>
      <w:r w:rsidRPr="008445A6">
        <w:rPr>
          <w:rStyle w:val="StyleUnderline"/>
        </w:rPr>
        <w:t>This will</w:t>
      </w:r>
      <w:r w:rsidRPr="008445A6">
        <w:t xml:space="preserve"> have the added benefit of </w:t>
      </w:r>
      <w:r w:rsidRPr="008445A6">
        <w:rPr>
          <w:rStyle w:val="StyleUnderline"/>
        </w:rPr>
        <w:t>diminishing the quality</w:t>
      </w:r>
      <w:r w:rsidRPr="008445A6">
        <w:t xml:space="preserve"> </w:t>
      </w:r>
      <w:r w:rsidRPr="008445A6">
        <w:rPr>
          <w:rStyle w:val="StyleUnderline"/>
        </w:rPr>
        <w:t>and</w:t>
      </w:r>
      <w:r w:rsidRPr="008445A6">
        <w:t xml:space="preserve">, eventually, </w:t>
      </w:r>
      <w:r w:rsidRPr="008445A6">
        <w:rPr>
          <w:rStyle w:val="StyleUnderline"/>
        </w:rPr>
        <w:t>raising the price of the products Russia will export to states, such as Syria, that cannot buy arms from anywhere else</w:t>
      </w:r>
      <w:r w:rsidRPr="008445A6">
        <w:t>. 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U.S. sales would cut into Russia’s market share. Tying India and the United States closer, even if it means allowing most production, jobs, and even some technology transfer to go abroad, should be a central goal of U.S. arms transfer policy. Lockheed Martin’s offer to transfer the F-16 production line to India appears a step in this direction.</w:t>
      </w:r>
    </w:p>
    <w:p w:rsidR="00EF5449" w:rsidRPr="008445A6" w:rsidRDefault="00EF5449" w:rsidP="00EF5449">
      <w:pPr>
        <w:pStyle w:val="Heading4"/>
        <w:rPr>
          <w:rFonts w:cs="Times New Roman"/>
        </w:rPr>
      </w:pPr>
      <w:r w:rsidRPr="008445A6">
        <w:rPr>
          <w:rFonts w:cs="Times New Roman"/>
        </w:rPr>
        <w:t xml:space="preserve">Production-for-sale will </w:t>
      </w:r>
      <w:r w:rsidRPr="008445A6">
        <w:rPr>
          <w:rFonts w:cs="Times New Roman"/>
          <w:u w:val="single"/>
        </w:rPr>
        <w:t>decline now</w:t>
      </w:r>
      <w:r w:rsidRPr="008445A6">
        <w:rPr>
          <w:rFonts w:cs="Times New Roman"/>
        </w:rPr>
        <w:t>---it’s key to Russian modernization</w:t>
      </w:r>
    </w:p>
    <w:p w:rsidR="00EF5449" w:rsidRPr="008445A6" w:rsidRDefault="00EF5449" w:rsidP="00EF5449">
      <w:r w:rsidRPr="008445A6">
        <w:rPr>
          <w:rStyle w:val="Style13ptBold"/>
        </w:rPr>
        <w:t>Connolly</w:t>
      </w:r>
      <w:r w:rsidRPr="008445A6">
        <w:t xml:space="preserve"> and </w:t>
      </w:r>
      <w:proofErr w:type="spellStart"/>
      <w:r w:rsidRPr="008445A6">
        <w:t>Sendstad</w:t>
      </w:r>
      <w:proofErr w:type="spellEnd"/>
      <w:r w:rsidRPr="008445A6">
        <w:t xml:space="preserve"> </w:t>
      </w:r>
      <w:r w:rsidRPr="008445A6">
        <w:rPr>
          <w:rStyle w:val="Style13ptBold"/>
        </w:rPr>
        <w:t>17</w:t>
      </w:r>
      <w:r w:rsidRPr="008445A6">
        <w:t xml:space="preserve"> - *associate fellow of the Russia and Eurasia </w:t>
      </w:r>
      <w:proofErr w:type="spellStart"/>
      <w:r w:rsidRPr="008445A6">
        <w:t>Programme</w:t>
      </w:r>
      <w:proofErr w:type="spellEnd"/>
      <w:r w:rsidRPr="008445A6">
        <w:t xml:space="preserve"> at Chatham House. He is also a senior lecturer in political economy and director of the Centre for Russian, European and Eurasian Studies (CREES) at the University of Birmingham. He is the author of numerous articles on the political economy of Russia. **</w:t>
      </w:r>
      <w:proofErr w:type="spellStart"/>
      <w:r w:rsidRPr="008445A6">
        <w:t>Cecilie</w:t>
      </w:r>
      <w:proofErr w:type="spellEnd"/>
      <w:r w:rsidRPr="008445A6">
        <w:t xml:space="preserve"> </w:t>
      </w:r>
      <w:proofErr w:type="spellStart"/>
      <w:r w:rsidRPr="008445A6">
        <w:t>Sendstad</w:t>
      </w:r>
      <w:proofErr w:type="spellEnd"/>
      <w:r w:rsidRPr="008445A6">
        <w:t xml:space="preserve"> is the research manager for the Cost Analysis research </w:t>
      </w:r>
      <w:proofErr w:type="spellStart"/>
      <w:r w:rsidRPr="008445A6">
        <w:t>programme</w:t>
      </w:r>
      <w:proofErr w:type="spellEnd"/>
      <w:r w:rsidRPr="008445A6">
        <w:t xml:space="preserve"> at the Department of Analysis at the Norwegian </w:t>
      </w:r>
      <w:proofErr w:type="spellStart"/>
      <w:r w:rsidRPr="008445A6">
        <w:t>Defence</w:t>
      </w:r>
      <w:proofErr w:type="spellEnd"/>
      <w:r w:rsidRPr="008445A6">
        <w:t xml:space="preserve"> Research Establishment (FFI). She has authored numerous published studies on Russian and Norwegian </w:t>
      </w:r>
      <w:proofErr w:type="spellStart"/>
      <w:r w:rsidRPr="008445A6">
        <w:t>defence</w:t>
      </w:r>
      <w:proofErr w:type="spellEnd"/>
      <w:r w:rsidRPr="008445A6">
        <w:t xml:space="preserve">-economic issues, and has also conducted research on </w:t>
      </w:r>
      <w:proofErr w:type="spellStart"/>
      <w:r w:rsidRPr="008445A6">
        <w:t>defence</w:t>
      </w:r>
      <w:proofErr w:type="spellEnd"/>
      <w:r w:rsidRPr="008445A6">
        <w:t xml:space="preserve"> acquisitions and lifecycle costing for the Norwegian government (Richard and </w:t>
      </w:r>
      <w:proofErr w:type="spellStart"/>
      <w:r w:rsidRPr="008445A6">
        <w:t>Cecilie</w:t>
      </w:r>
      <w:proofErr w:type="spellEnd"/>
      <w:r w:rsidRPr="008445A6">
        <w:t>, “Russia’s Role as an Arms Exporter The Strategic and Economic Importance of Arms Exports for Russia,” https://www.chathamhouse.org/sites/default/files/publications/research/2017-03-20-russia-arms-exporter-connolly-sendstad.pdf)//BB</w:t>
      </w:r>
    </w:p>
    <w:p w:rsidR="00EF5449" w:rsidRPr="008445A6" w:rsidRDefault="00EF5449" w:rsidP="00EF5449"/>
    <w:p w:rsidR="00EF5449" w:rsidRPr="008445A6" w:rsidRDefault="00EF5449" w:rsidP="00EF5449">
      <w:r w:rsidRPr="008445A6">
        <w:t xml:space="preserve">As well as accounting for a growing share of exports, </w:t>
      </w:r>
      <w:r w:rsidRPr="008445A6">
        <w:rPr>
          <w:rStyle w:val="StyleUnderline"/>
        </w:rPr>
        <w:t xml:space="preserve">production for sale abroad is important to the maintenance of Russia’s </w:t>
      </w:r>
      <w:r w:rsidRPr="008445A6">
        <w:rPr>
          <w:rStyle w:val="Emphasis"/>
        </w:rPr>
        <w:t>fundamental capacity</w:t>
      </w:r>
      <w:r w:rsidRPr="008445A6">
        <w:rPr>
          <w:rStyle w:val="StyleUnderline"/>
        </w:rPr>
        <w:t xml:space="preserve"> to produce armaments</w:t>
      </w:r>
      <w:r w:rsidRPr="008445A6">
        <w:t xml:space="preserve">. During the Soviet period, exports accounted for 3–12 per cent of annual arms production, according to different estimates.77 Figure 15 shows how the size of arms exports and production for the annual state </w:t>
      </w:r>
      <w:proofErr w:type="spellStart"/>
      <w:r w:rsidRPr="008445A6">
        <w:t>defence</w:t>
      </w:r>
      <w:proofErr w:type="spellEnd"/>
      <w:r w:rsidRPr="008445A6">
        <w:t xml:space="preserve"> order has evolved over the past decade and a half. At the turn of the century, exports were worth more than twice the state </w:t>
      </w:r>
      <w:proofErr w:type="spellStart"/>
      <w:r w:rsidRPr="008445A6">
        <w:t>defence</w:t>
      </w:r>
      <w:proofErr w:type="spellEnd"/>
      <w:r w:rsidRPr="008445A6">
        <w:t xml:space="preserve"> order, a tendency that characterized the 1990s when </w:t>
      </w:r>
      <w:r w:rsidRPr="008445A6">
        <w:rPr>
          <w:rStyle w:val="StyleUnderline"/>
        </w:rPr>
        <w:t xml:space="preserve">exports helped many producers to survive as the government slashed </w:t>
      </w:r>
      <w:proofErr w:type="spellStart"/>
      <w:r w:rsidRPr="008445A6">
        <w:rPr>
          <w:rStyle w:val="StyleUnderline"/>
        </w:rPr>
        <w:t>defence</w:t>
      </w:r>
      <w:proofErr w:type="spellEnd"/>
      <w:r w:rsidRPr="008445A6">
        <w:rPr>
          <w:rStyle w:val="StyleUnderline"/>
        </w:rPr>
        <w:t xml:space="preserve"> spending</w:t>
      </w:r>
      <w:r w:rsidRPr="008445A6">
        <w:t xml:space="preserve">. This helped maintain employment and production lines across the industry. </w:t>
      </w:r>
      <w:r w:rsidRPr="008445A6">
        <w:rPr>
          <w:rStyle w:val="StyleUnderline"/>
        </w:rPr>
        <w:t xml:space="preserve">However, rapid economic growth from 1999 helped boost government finances, eventually leading to a sustained increase in the volume of the state </w:t>
      </w:r>
      <w:proofErr w:type="spellStart"/>
      <w:r w:rsidRPr="008445A6">
        <w:rPr>
          <w:rStyle w:val="StyleUnderline"/>
        </w:rPr>
        <w:t>defence</w:t>
      </w:r>
      <w:proofErr w:type="spellEnd"/>
      <w:r w:rsidRPr="008445A6">
        <w:rPr>
          <w:rStyle w:val="StyleUnderline"/>
        </w:rPr>
        <w:t xml:space="preserve"> order</w:t>
      </w:r>
      <w:r w:rsidRPr="008445A6">
        <w:t xml:space="preserve"> from 2005 onwards. Gradually, production to satisfy domestic demand has outpaced that to meet demand for exports. </w:t>
      </w:r>
      <w:proofErr w:type="gramStart"/>
      <w:r w:rsidRPr="008445A6">
        <w:t xml:space="preserve">Domestic demand picked up strongly from 2011 with the adoption of the 10-year state armaments </w:t>
      </w:r>
      <w:proofErr w:type="spellStart"/>
      <w:r w:rsidRPr="008445A6">
        <w:t>programme</w:t>
      </w:r>
      <w:proofErr w:type="spellEnd"/>
      <w:r w:rsidRPr="008445A6">
        <w:t xml:space="preserve"> to re-equip and modernize the armed forces by 2020.78 By 2015, the value of the state </w:t>
      </w:r>
      <w:proofErr w:type="spellStart"/>
      <w:r w:rsidRPr="008445A6">
        <w:t>defence</w:t>
      </w:r>
      <w:proofErr w:type="spellEnd"/>
      <w:r w:rsidRPr="008445A6">
        <w:t xml:space="preserve"> order exceeded the value of exports by a factor of two, although the decline in domestic </w:t>
      </w:r>
      <w:proofErr w:type="spellStart"/>
      <w:r w:rsidRPr="008445A6">
        <w:t>defence</w:t>
      </w:r>
      <w:proofErr w:type="spellEnd"/>
      <w:r w:rsidRPr="008445A6">
        <w:t xml:space="preserve"> orders that began in 2016 means that the relative importance of arms exports is growing again.</w:t>
      </w:r>
      <w:proofErr w:type="gramEnd"/>
      <w:r w:rsidRPr="008445A6">
        <w:t xml:space="preserve"> This has caused a corresponding increase in the share of arms production in total manufacturing value-added. By 2015 </w:t>
      </w:r>
      <w:proofErr w:type="gramStart"/>
      <w:r w:rsidRPr="008445A6">
        <w:t>arms</w:t>
      </w:r>
      <w:proofErr w:type="gramEnd"/>
      <w:r w:rsidRPr="008445A6">
        <w:t xml:space="preserve"> production accounted for 9.2 per cent of manufacturing value-added.79 Yet </w:t>
      </w:r>
      <w:r w:rsidRPr="008445A6">
        <w:rPr>
          <w:rStyle w:val="StyleUnderline"/>
        </w:rPr>
        <w:t xml:space="preserve">the bonanza looks </w:t>
      </w:r>
      <w:r w:rsidRPr="008445A6">
        <w:rPr>
          <w:rStyle w:val="Emphasis"/>
        </w:rPr>
        <w:t>unlikely to last</w:t>
      </w:r>
      <w:r w:rsidRPr="008445A6">
        <w:t xml:space="preserve">. According to Russian officials, </w:t>
      </w:r>
      <w:r w:rsidRPr="008445A6">
        <w:rPr>
          <w:rStyle w:val="StyleUnderline"/>
        </w:rPr>
        <w:t xml:space="preserve">domestic procurement of armaments is scheduled to decline </w:t>
      </w:r>
      <w:r w:rsidRPr="008445A6">
        <w:t xml:space="preserve">gradually over the next three years.80 </w:t>
      </w:r>
      <w:proofErr w:type="gramStart"/>
      <w:r w:rsidRPr="008445A6">
        <w:t>Other</w:t>
      </w:r>
      <w:proofErr w:type="gramEnd"/>
      <w:r w:rsidRPr="008445A6">
        <w:t xml:space="preserve"> </w:t>
      </w:r>
      <w:r w:rsidRPr="008445A6">
        <w:rPr>
          <w:rStyle w:val="StyleUnderline"/>
        </w:rPr>
        <w:t xml:space="preserve">problems remain for the </w:t>
      </w:r>
      <w:proofErr w:type="spellStart"/>
      <w:r w:rsidRPr="008445A6">
        <w:rPr>
          <w:rStyle w:val="StyleUnderline"/>
        </w:rPr>
        <w:t>defence</w:t>
      </w:r>
      <w:proofErr w:type="spellEnd"/>
      <w:r w:rsidRPr="008445A6">
        <w:rPr>
          <w:rStyle w:val="StyleUnderline"/>
        </w:rPr>
        <w:t xml:space="preserve"> industry</w:t>
      </w:r>
      <w:r w:rsidRPr="008445A6">
        <w:t xml:space="preserve">, moreover. Despite the increase in financial resources directed towards it over the past few years, several structural weaknesses threaten to impair the ability of Russian firms to remain competitive in global markets. </w:t>
      </w:r>
      <w:proofErr w:type="gramStart"/>
      <w:r w:rsidRPr="008445A6">
        <w:t xml:space="preserve">There are weaknesses within the industry, and within the wider national innovation system – such as ageing physical capital, an ageing R&amp;D workforce, and inadequate linkages between higher education and </w:t>
      </w:r>
      <w:proofErr w:type="spellStart"/>
      <w:r w:rsidRPr="008445A6">
        <w:t>defence</w:t>
      </w:r>
      <w:proofErr w:type="spellEnd"/>
      <w:r w:rsidRPr="008445A6">
        <w:t xml:space="preserve">-industrial firms – that suppress modernization.81 The </w:t>
      </w:r>
      <w:proofErr w:type="spellStart"/>
      <w:r w:rsidRPr="008445A6">
        <w:t>defence</w:t>
      </w:r>
      <w:proofErr w:type="spellEnd"/>
      <w:r w:rsidRPr="008445A6">
        <w:t xml:space="preserve"> industry has also experienced difficulties caused by Western and Ukrainian sanctions imposed in the aftermath of the illegal annexation of Crimea in 2014.82 For instance, the cessation of exports from Ukrainian firms to Russia caused shortages of air-to-air missiles, helicopter engines and gas turbines for naval ships.83 The arms embargo imposed by Western countries reduced Russian access to some foreign-made components used within weapons systems, such as diesel engines for the </w:t>
      </w:r>
      <w:proofErr w:type="spellStart"/>
      <w:r w:rsidRPr="008445A6">
        <w:t>Gremyashchy</w:t>
      </w:r>
      <w:proofErr w:type="spellEnd"/>
      <w:r w:rsidRPr="008445A6">
        <w:t>-class corvettes.</w:t>
      </w:r>
      <w:proofErr w:type="gramEnd"/>
      <w:r w:rsidRPr="008445A6">
        <w:t xml:space="preserve"> Although the Russian authorities have developed an import-substitution plan to replace embargoed products with domestically produced ones, it is not clear how successful these efforts will be.84 Taken together, these </w:t>
      </w:r>
      <w:r w:rsidRPr="008445A6">
        <w:rPr>
          <w:rStyle w:val="StyleUnderline"/>
        </w:rPr>
        <w:t xml:space="preserve">deficiencies could </w:t>
      </w:r>
      <w:r w:rsidRPr="008445A6">
        <w:rPr>
          <w:rStyle w:val="Emphasis"/>
        </w:rPr>
        <w:t>hinder the development of a future generation of new weapons systems</w:t>
      </w:r>
      <w:r w:rsidRPr="008445A6">
        <w:t>, which would in turn leave Russia vulnerable to competition from newly emerging arms exporters.85</w:t>
      </w:r>
    </w:p>
    <w:p w:rsidR="001660F5" w:rsidRPr="008445A6" w:rsidRDefault="001660F5" w:rsidP="001660F5">
      <w:pPr>
        <w:pStyle w:val="Heading4"/>
        <w:rPr>
          <w:rFonts w:cs="Times New Roman"/>
        </w:rPr>
      </w:pPr>
      <w:r w:rsidRPr="008445A6">
        <w:rPr>
          <w:rFonts w:cs="Times New Roman"/>
        </w:rPr>
        <w:t>Russian military development requires cash from arms sales—that’s key to modernization of fighters</w:t>
      </w:r>
    </w:p>
    <w:p w:rsidR="001660F5" w:rsidRPr="008445A6" w:rsidRDefault="001660F5" w:rsidP="001660F5">
      <w:proofErr w:type="spellStart"/>
      <w:proofErr w:type="gramStart"/>
      <w:r w:rsidRPr="008445A6">
        <w:rPr>
          <w:b/>
          <w:bCs/>
          <w:sz w:val="26"/>
          <w:szCs w:val="26"/>
        </w:rPr>
        <w:t>Stratfor</w:t>
      </w:r>
      <w:proofErr w:type="spellEnd"/>
      <w:r w:rsidRPr="008445A6">
        <w:rPr>
          <w:b/>
          <w:bCs/>
          <w:sz w:val="26"/>
          <w:szCs w:val="26"/>
        </w:rPr>
        <w:t xml:space="preserve"> ,</w:t>
      </w:r>
      <w:proofErr w:type="gramEnd"/>
      <w:r w:rsidRPr="008445A6">
        <w:rPr>
          <w:b/>
          <w:bCs/>
          <w:sz w:val="26"/>
          <w:szCs w:val="26"/>
        </w:rPr>
        <w:t xml:space="preserve"> 5-2</w:t>
      </w:r>
      <w:r w:rsidRPr="008445A6">
        <w:t>-2019, "Russia is one of the world's biggest weapons dealers, but its defense industry is headed for trouble," Business Insider, https://www.businessinsider.com/russian-defense-industry-faces-problems-hurting-military-modernization-2019-5</w:t>
      </w:r>
    </w:p>
    <w:p w:rsidR="001660F5" w:rsidRPr="008445A6" w:rsidRDefault="001660F5" w:rsidP="00EF5449">
      <w:pPr>
        <w:rPr>
          <w:sz w:val="12"/>
        </w:rPr>
      </w:pPr>
      <w:r w:rsidRPr="008445A6">
        <w:rPr>
          <w:sz w:val="22"/>
          <w:u w:val="single"/>
        </w:rPr>
        <w:t>The decline in Russia's defense output raises concerns about the competitive strength of Russia's defense industry</w:t>
      </w:r>
      <w:r w:rsidRPr="008445A6">
        <w:rPr>
          <w:sz w:val="12"/>
        </w:rPr>
        <w:t xml:space="preserve"> in general, </w:t>
      </w:r>
      <w:r w:rsidRPr="008445A6">
        <w:rPr>
          <w:sz w:val="22"/>
          <w:u w:val="single"/>
        </w:rPr>
        <w:t>whose health is critical if the country is to project itself as a military power in the longer term</w:t>
      </w:r>
      <w:r w:rsidRPr="008445A6">
        <w:rPr>
          <w:sz w:val="12"/>
        </w:rPr>
        <w:t xml:space="preserve">. Russian Deputy Prime Minister Yuri </w:t>
      </w:r>
      <w:proofErr w:type="spellStart"/>
      <w:r w:rsidRPr="008445A6">
        <w:rPr>
          <w:sz w:val="12"/>
        </w:rPr>
        <w:t>Borisov</w:t>
      </w:r>
      <w:proofErr w:type="spellEnd"/>
      <w:r w:rsidRPr="008445A6">
        <w:rPr>
          <w:sz w:val="12"/>
        </w:rPr>
        <w:t xml:space="preserve"> attributed the reduction in output to a slowdown of orders for military systems, but projections suggest the slowdown is not just a short-term fluctuation; in fact, </w:t>
      </w:r>
      <w:proofErr w:type="gramStart"/>
      <w:r w:rsidRPr="008445A6">
        <w:rPr>
          <w:sz w:val="12"/>
        </w:rPr>
        <w:t>it's</w:t>
      </w:r>
      <w:proofErr w:type="gramEnd"/>
      <w:r w:rsidRPr="008445A6">
        <w:rPr>
          <w:sz w:val="12"/>
        </w:rPr>
        <w:t xml:space="preserve"> expected to become even worse in the future. The downturn in oil prices has taken a bite out of Russia's bottom line, squeezing spending for the military — all at a time when the country's arms manufacturers have lost their competitive edge in the global arms market. Together, these factors ensure that Russia's defense industry will struggle to get out of its funk. Suffering from a dearth of funds </w:t>
      </w:r>
      <w:proofErr w:type="spellStart"/>
      <w:proofErr w:type="gramStart"/>
      <w:r w:rsidRPr="008445A6">
        <w:rPr>
          <w:sz w:val="12"/>
        </w:rPr>
        <w:t>russia</w:t>
      </w:r>
      <w:proofErr w:type="spellEnd"/>
      <w:proofErr w:type="gramEnd"/>
      <w:r w:rsidRPr="008445A6">
        <w:rPr>
          <w:sz w:val="12"/>
        </w:rPr>
        <w:t xml:space="preserve"> military Soviet-era tanks a museum of the </w:t>
      </w:r>
      <w:proofErr w:type="spellStart"/>
      <w:r w:rsidRPr="008445A6">
        <w:rPr>
          <w:sz w:val="12"/>
        </w:rPr>
        <w:t>UralVagonZavod</w:t>
      </w:r>
      <w:proofErr w:type="spellEnd"/>
      <w:r w:rsidRPr="008445A6">
        <w:rPr>
          <w:sz w:val="12"/>
        </w:rPr>
        <w:t xml:space="preserve"> plant in the Ural's city of Nizhniy </w:t>
      </w:r>
      <w:proofErr w:type="spellStart"/>
      <w:r w:rsidRPr="008445A6">
        <w:rPr>
          <w:sz w:val="12"/>
        </w:rPr>
        <w:t>Tagil</w:t>
      </w:r>
      <w:proofErr w:type="spellEnd"/>
      <w:r w:rsidRPr="008445A6">
        <w:rPr>
          <w:sz w:val="12"/>
        </w:rPr>
        <w:t xml:space="preserve">, Russia, May 29, 2015. AP Photo/Alexander </w:t>
      </w:r>
      <w:proofErr w:type="spellStart"/>
      <w:r w:rsidRPr="008445A6">
        <w:rPr>
          <w:sz w:val="12"/>
        </w:rPr>
        <w:t>Zemlianichenko</w:t>
      </w:r>
      <w:proofErr w:type="spellEnd"/>
      <w:r w:rsidRPr="008445A6">
        <w:rPr>
          <w:sz w:val="12"/>
        </w:rPr>
        <w:t xml:space="preserve"> This dire picture stands in stark contrast to Russia's frequent presentation of sensational new platforms. In reality, however</w:t>
      </w:r>
      <w:r w:rsidRPr="008445A6">
        <w:rPr>
          <w:sz w:val="22"/>
          <w:u w:val="single"/>
        </w:rPr>
        <w:t>, just a few of the big-ticket weapon systems — such as the T-14</w:t>
      </w:r>
      <w:r w:rsidRPr="008445A6">
        <w:rPr>
          <w:sz w:val="12"/>
        </w:rPr>
        <w:t xml:space="preserve"> main battle tank </w:t>
      </w:r>
      <w:r w:rsidRPr="008445A6">
        <w:rPr>
          <w:sz w:val="22"/>
          <w:u w:val="single"/>
        </w:rPr>
        <w:t>or the Su-57</w:t>
      </w:r>
      <w:r w:rsidRPr="008445A6">
        <w:rPr>
          <w:sz w:val="12"/>
        </w:rPr>
        <w:t xml:space="preserve"> fighter aircraft — </w:t>
      </w:r>
      <w:r w:rsidRPr="008445A6">
        <w:rPr>
          <w:sz w:val="22"/>
          <w:u w:val="single"/>
        </w:rPr>
        <w:t>find buyers</w:t>
      </w:r>
      <w:r w:rsidRPr="008445A6">
        <w:rPr>
          <w:sz w:val="12"/>
        </w:rPr>
        <w:t xml:space="preserve">, as the rest remain mere prototypes. Russia has prioritized some hardware, such as the </w:t>
      </w:r>
      <w:proofErr w:type="spellStart"/>
      <w:r w:rsidRPr="008445A6">
        <w:rPr>
          <w:sz w:val="12"/>
        </w:rPr>
        <w:t>Sarmat</w:t>
      </w:r>
      <w:proofErr w:type="spellEnd"/>
      <w:r w:rsidRPr="008445A6">
        <w:rPr>
          <w:sz w:val="12"/>
        </w:rPr>
        <w:t xml:space="preserve"> intercontinental ballistic missile, due to their strategic relevance to the country's overall military posture, but </w:t>
      </w:r>
      <w:r w:rsidRPr="008445A6">
        <w:rPr>
          <w:rStyle w:val="Emphasis"/>
        </w:rPr>
        <w:t xml:space="preserve">Moscow has failed </w:t>
      </w:r>
      <w:proofErr w:type="gramStart"/>
      <w:r w:rsidRPr="008445A6">
        <w:rPr>
          <w:rStyle w:val="Emphasis"/>
        </w:rPr>
        <w:t>to fully develop</w:t>
      </w:r>
      <w:proofErr w:type="gramEnd"/>
      <w:r w:rsidRPr="008445A6">
        <w:rPr>
          <w:rStyle w:val="Emphasis"/>
        </w:rPr>
        <w:t xml:space="preserve"> other programs or only introduced them on a limited scale</w:t>
      </w:r>
      <w:r w:rsidRPr="008445A6">
        <w:rPr>
          <w:sz w:val="12"/>
        </w:rPr>
        <w:t xml:space="preserve">. Under pressure from a limited government budget, the Kremlin even started reducing its military spending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w:t>
      </w:r>
      <w:proofErr w:type="gramStart"/>
      <w:r w:rsidRPr="008445A6">
        <w:rPr>
          <w:sz w:val="12"/>
        </w:rPr>
        <w:t>oil</w:t>
      </w:r>
      <w:proofErr w:type="gramEnd"/>
      <w:r w:rsidRPr="008445A6">
        <w:rPr>
          <w:sz w:val="12"/>
        </w:rPr>
        <w:t xml:space="preserve"> revenues are rising, yet the country is continuing to deal with the consequences of the lean years. Beyond that,</w:t>
      </w:r>
      <w:r w:rsidRPr="008445A6">
        <w:rPr>
          <w:sz w:val="22"/>
          <w:u w:val="single"/>
        </w:rPr>
        <w:t xml:space="preserve"> low revenues</w:t>
      </w:r>
      <w:r w:rsidRPr="008445A6">
        <w:rPr>
          <w:sz w:val="12"/>
        </w:rPr>
        <w:t xml:space="preserve"> from taxes, which have forced Russia to raise taxes and the retirement age, and Western sanctions over Moscow's activities in Ukraine and elsewhere, </w:t>
      </w:r>
      <w:r w:rsidRPr="008445A6">
        <w:rPr>
          <w:sz w:val="22"/>
          <w:u w:val="single"/>
        </w:rPr>
        <w:t>have shrunk the financial pool available to military planners.</w:t>
      </w:r>
      <w:r w:rsidRPr="008445A6">
        <w:rPr>
          <w:sz w:val="12"/>
        </w:rPr>
        <w:t xml:space="preserve"> </w:t>
      </w:r>
      <w:proofErr w:type="gramStart"/>
      <w:r w:rsidRPr="008445A6">
        <w:rPr>
          <w:sz w:val="12"/>
        </w:rPr>
        <w:t>But</w:t>
      </w:r>
      <w:proofErr w:type="gramEnd"/>
      <w:r w:rsidRPr="008445A6">
        <w:rPr>
          <w:sz w:val="12"/>
        </w:rPr>
        <w:t xml:space="preserve"> the Kremlin's problems don't end there. In the p</w:t>
      </w:r>
      <w:r w:rsidRPr="008445A6">
        <w:t>ast,</w:t>
      </w:r>
      <w:r w:rsidRPr="008445A6">
        <w:rPr>
          <w:rStyle w:val="Emphasis"/>
        </w:rPr>
        <w:t xml:space="preserve"> Russia has benefited from its position as a major global arms exporter to fuel further military development.</w:t>
      </w:r>
      <w:r w:rsidRPr="008445A6">
        <w:rPr>
          <w:sz w:val="12"/>
        </w:rPr>
        <w:t xml:space="preserve"> During the 1990s, for example, </w:t>
      </w:r>
      <w:r w:rsidRPr="008445A6">
        <w:rPr>
          <w:sz w:val="22"/>
          <w:u w:val="single"/>
        </w:rPr>
        <w:t>such sales were critical to the country</w:t>
      </w:r>
      <w:r w:rsidRPr="008445A6">
        <w:rPr>
          <w:sz w:val="12"/>
        </w:rPr>
        <w:t xml:space="preserve"> as it faced severe economic hardship. </w:t>
      </w:r>
      <w:r w:rsidRPr="008445A6">
        <w:rPr>
          <w:sz w:val="22"/>
          <w:u w:val="single"/>
        </w:rPr>
        <w:t xml:space="preserve">While Russia remains the </w:t>
      </w:r>
      <w:proofErr w:type="gramStart"/>
      <w:r w:rsidRPr="008445A6">
        <w:rPr>
          <w:sz w:val="22"/>
          <w:u w:val="single"/>
        </w:rPr>
        <w:t>world's</w:t>
      </w:r>
      <w:proofErr w:type="gramEnd"/>
      <w:r w:rsidRPr="008445A6">
        <w:rPr>
          <w:sz w:val="22"/>
          <w:u w:val="single"/>
        </w:rPr>
        <w:t xml:space="preserve"> second-largest arms exporter</w:t>
      </w:r>
      <w:r w:rsidRPr="008445A6">
        <w:rPr>
          <w:sz w:val="12"/>
        </w:rPr>
        <w:t xml:space="preserve"> (only the United States sells more), </w:t>
      </w:r>
      <w:r w:rsidRPr="008445A6">
        <w:rPr>
          <w:sz w:val="22"/>
          <w:u w:val="single"/>
        </w:rPr>
        <w:t>the actual value of those exports has been decreasing significantly</w:t>
      </w:r>
      <w:r w:rsidRPr="008445A6">
        <w:rPr>
          <w:sz w:val="12"/>
        </w:rPr>
        <w:t xml:space="preserve">. Between 2014 and 2018, their total value dropped by as much as 17%. Again, budgetary limits are somewhat to blame: In the past, Russia frequently used arms exports as a political tool, offering weapons at a heavy discount, if not entirely free. </w:t>
      </w:r>
      <w:proofErr w:type="gramStart"/>
      <w:r w:rsidRPr="008445A6">
        <w:rPr>
          <w:sz w:val="12"/>
        </w:rPr>
        <w:t>But</w:t>
      </w:r>
      <w:proofErr w:type="gramEnd"/>
      <w:r w:rsidRPr="008445A6">
        <w:rPr>
          <w:sz w:val="12"/>
        </w:rPr>
        <w:t xml:space="preserve"> </w:t>
      </w:r>
      <w:r w:rsidRPr="008445A6">
        <w:rPr>
          <w:rStyle w:val="StyleUnderline"/>
        </w:rPr>
        <w:t>with Russia no longer able to offer customers a good deal on its fighter jets and other defense products, the country is losing business</w:t>
      </w:r>
      <w:r w:rsidRPr="008445A6">
        <w:rPr>
          <w:sz w:val="12"/>
        </w:rPr>
        <w:t xml:space="preserve">. </w:t>
      </w:r>
      <w:proofErr w:type="gramStart"/>
      <w:r w:rsidRPr="008445A6">
        <w:rPr>
          <w:sz w:val="12"/>
        </w:rPr>
        <w:t>And</w:t>
      </w:r>
      <w:proofErr w:type="gramEnd"/>
      <w:r w:rsidRPr="008445A6">
        <w:rPr>
          <w:sz w:val="12"/>
        </w:rPr>
        <w:t xml:space="preserve"> Russia's arms industry faces an even greater problem in the years to come: reduced competitiveness. Russia has long dominated some of the market by offering affordable military equipment without attaching any conditions regarding human rights, but the rise of China's military industry, as well as several smaller producers around the world, has made it much more difficult to compete for contracts. China military Chinese missiles on parade to celebrate the 60th anniversary of the founding of the People's Republic of China, in Beijing, October 1, 2009. Jason Lee/Reuters Ultimately, the loss of export opportunities not only complicates Russia's efforts to finance its defense industry; it also reduces the scale at which the defense industry produces, which, in turn, decreases scale-dependent savings that accompany higher levels of production. In effect, this means that the more Russia fails to find foreign customers for specific weapon systems, the more it will become burdened with a higher relative cost per unit as it seeks to meet its own needs. The conundrum, in turn, will further limit Russia's ability </w:t>
      </w:r>
      <w:proofErr w:type="gramStart"/>
      <w:r w:rsidRPr="008445A6">
        <w:rPr>
          <w:sz w:val="12"/>
        </w:rPr>
        <w:t>to competitively price</w:t>
      </w:r>
      <w:proofErr w:type="gramEnd"/>
      <w:r w:rsidRPr="008445A6">
        <w:rPr>
          <w:sz w:val="12"/>
        </w:rPr>
        <w:t xml:space="preserve"> weapons systems for export, thereby perpetuating the effect. This is why, for example, India's withdrawal from the joint development and production of the Su-57 fighter aircraft last year has cast doubt on Russia's ability to sustain the program in a meaningful way or at an acceptable cost. As a result, </w:t>
      </w:r>
      <w:r w:rsidRPr="008445A6">
        <w:rPr>
          <w:sz w:val="22"/>
          <w:u w:val="single"/>
        </w:rPr>
        <w:t>Russia has sought</w:t>
      </w:r>
      <w:r w:rsidRPr="008445A6">
        <w:rPr>
          <w:sz w:val="12"/>
        </w:rPr>
        <w:t xml:space="preserve"> — albeit unsuccessfully so far — </w:t>
      </w:r>
      <w:r w:rsidRPr="008445A6">
        <w:rPr>
          <w:sz w:val="22"/>
          <w:u w:val="single"/>
        </w:rPr>
        <w:t>to export the Su-57 more widely</w:t>
      </w:r>
      <w:r w:rsidRPr="008445A6">
        <w:rPr>
          <w:sz w:val="12"/>
        </w:rPr>
        <w:t xml:space="preserve"> in an effort to find a partnership that would make the aircraft viable. The search for solutions Russian troops Zapad-2017 Russian troops participating in the </w:t>
      </w:r>
      <w:proofErr w:type="spellStart"/>
      <w:r w:rsidRPr="008445A6">
        <w:rPr>
          <w:sz w:val="12"/>
        </w:rPr>
        <w:t>Zapad</w:t>
      </w:r>
      <w:proofErr w:type="spellEnd"/>
      <w:r w:rsidRPr="008445A6">
        <w:rPr>
          <w:sz w:val="12"/>
        </w:rPr>
        <w:t xml:space="preserve"> 2017 military exercise. Russian Ministry of Defense Russia, accordingly, has been considering other solutions to safeguard its defense sector and improve its overall industrial performance. One possible remedy centers on what amounts to burden sharing across sectors. In this, the country is looking to harness the defense industry's strengths for civilian production, similar to the way Western enterprises such as Boeing or Airbus operate. </w:t>
      </w:r>
      <w:r w:rsidRPr="008445A6">
        <w:rPr>
          <w:sz w:val="22"/>
          <w:u w:val="single"/>
        </w:rPr>
        <w:t xml:space="preserve">By producing non-military products for domestic and foreign civilian markets, Russian defense manufacturers could sustain themselves even if their military goods are earning less revenue. </w:t>
      </w:r>
      <w:proofErr w:type="gramStart"/>
      <w:r w:rsidRPr="008445A6">
        <w:rPr>
          <w:sz w:val="22"/>
          <w:u w:val="single"/>
        </w:rPr>
        <w:t>Unfortunately</w:t>
      </w:r>
      <w:proofErr w:type="gramEnd"/>
      <w:r w:rsidRPr="008445A6">
        <w:rPr>
          <w:sz w:val="22"/>
          <w:u w:val="single"/>
        </w:rPr>
        <w:t xml:space="preserve"> for Russia, the chances that such a gambit will succeed are low — even for domestic consumption.</w:t>
      </w:r>
      <w:r w:rsidRPr="008445A6">
        <w:rPr>
          <w:sz w:val="12"/>
        </w:rPr>
        <w:t xml:space="preserve"> Although Moscow has been pushing an import substitution program amid the West's sanctions, Russian firms continue to privilege foreign, instead of domestic, components. In 2018, 38% of Russian industrial enterprises purchased equipment from abroad; two years before, the figure was just 6%. Ultimately, if Russian arms producers are failing to find sales for defense customers at home, </w:t>
      </w:r>
      <w:proofErr w:type="gramStart"/>
      <w:r w:rsidRPr="008445A6">
        <w:rPr>
          <w:sz w:val="12"/>
        </w:rPr>
        <w:t>they're</w:t>
      </w:r>
      <w:proofErr w:type="gramEnd"/>
      <w:r w:rsidRPr="008445A6">
        <w:rPr>
          <w:sz w:val="12"/>
        </w:rPr>
        <w:t xml:space="preserve"> unlikely to find any more of a domestic civilian market for their wares. As a great power, Russia has lofty ambitions for the modernization of its military. Budget constraints, more competition from elsewhere and other issues, however, mean many of the army's most ostentatious projects never make it past the showroom. </w:t>
      </w:r>
      <w:proofErr w:type="gramStart"/>
      <w:r w:rsidRPr="008445A6">
        <w:rPr>
          <w:sz w:val="12"/>
        </w:rPr>
        <w:t>And</w:t>
      </w:r>
      <w:proofErr w:type="gramEnd"/>
      <w:r w:rsidRPr="008445A6">
        <w:rPr>
          <w:sz w:val="12"/>
        </w:rPr>
        <w:t xml:space="preserve"> moving forward, the Russian defense industry's plight is unlikely to improve as it faces a vicious circle that is leaving it worse for wear. </w:t>
      </w:r>
    </w:p>
    <w:p w:rsidR="006900C4" w:rsidRPr="008445A6" w:rsidRDefault="006900C4" w:rsidP="006900C4">
      <w:pPr>
        <w:pStyle w:val="Heading3"/>
        <w:rPr>
          <w:rFonts w:cs="Times New Roman"/>
        </w:rPr>
      </w:pPr>
      <w:r w:rsidRPr="008445A6">
        <w:rPr>
          <w:rFonts w:cs="Times New Roman"/>
        </w:rPr>
        <w:t>L – DIB</w:t>
      </w:r>
    </w:p>
    <w:p w:rsidR="00EF5449" w:rsidRPr="008445A6" w:rsidRDefault="00EF5449" w:rsidP="00EF5449">
      <w:pPr>
        <w:pStyle w:val="Heading4"/>
        <w:rPr>
          <w:rFonts w:cs="Times New Roman"/>
        </w:rPr>
      </w:pPr>
      <w:r w:rsidRPr="008445A6">
        <w:rPr>
          <w:rFonts w:cs="Times New Roman"/>
        </w:rPr>
        <w:t>Arms exports ensure full spectrum defense operations</w:t>
      </w:r>
    </w:p>
    <w:p w:rsidR="00EF5449" w:rsidRPr="008445A6" w:rsidRDefault="00EF5449" w:rsidP="00EF5449">
      <w:r w:rsidRPr="008445A6">
        <w:rPr>
          <w:rStyle w:val="Style13ptBold"/>
        </w:rPr>
        <w:t>Connolly</w:t>
      </w:r>
      <w:r w:rsidRPr="008445A6">
        <w:t xml:space="preserve"> and </w:t>
      </w:r>
      <w:proofErr w:type="spellStart"/>
      <w:r w:rsidRPr="008445A6">
        <w:t>Sendstad</w:t>
      </w:r>
      <w:proofErr w:type="spellEnd"/>
      <w:r w:rsidRPr="008445A6">
        <w:t xml:space="preserve"> </w:t>
      </w:r>
      <w:r w:rsidRPr="008445A6">
        <w:rPr>
          <w:rStyle w:val="Style13ptBold"/>
        </w:rPr>
        <w:t>17</w:t>
      </w:r>
      <w:r w:rsidRPr="008445A6">
        <w:t xml:space="preserve"> - *associate fellow of the Russia and Eurasia </w:t>
      </w:r>
      <w:proofErr w:type="spellStart"/>
      <w:r w:rsidRPr="008445A6">
        <w:t>Programme</w:t>
      </w:r>
      <w:proofErr w:type="spellEnd"/>
      <w:r w:rsidRPr="008445A6">
        <w:t xml:space="preserve"> at Chatham House. He is also a senior lecturer in political economy and director of the Centre for Russian, European and Eurasian Studies (CREES) at the University of Birmingham. He is the author of numerous articles on the political economy of Russia. **</w:t>
      </w:r>
      <w:proofErr w:type="spellStart"/>
      <w:r w:rsidRPr="008445A6">
        <w:t>Cecilie</w:t>
      </w:r>
      <w:proofErr w:type="spellEnd"/>
      <w:r w:rsidRPr="008445A6">
        <w:t xml:space="preserve"> </w:t>
      </w:r>
      <w:proofErr w:type="spellStart"/>
      <w:r w:rsidRPr="008445A6">
        <w:t>Sendstad</w:t>
      </w:r>
      <w:proofErr w:type="spellEnd"/>
      <w:r w:rsidRPr="008445A6">
        <w:t xml:space="preserve"> is the research manager for the Cost Analysis research </w:t>
      </w:r>
      <w:proofErr w:type="spellStart"/>
      <w:r w:rsidRPr="008445A6">
        <w:t>programme</w:t>
      </w:r>
      <w:proofErr w:type="spellEnd"/>
      <w:r w:rsidRPr="008445A6">
        <w:t xml:space="preserve"> at the Department of Analysis at the Norwegian </w:t>
      </w:r>
      <w:proofErr w:type="spellStart"/>
      <w:r w:rsidRPr="008445A6">
        <w:t>Defence</w:t>
      </w:r>
      <w:proofErr w:type="spellEnd"/>
      <w:r w:rsidRPr="008445A6">
        <w:t xml:space="preserve"> Research Establishment (FFI). She has authored numerous published studies on Russian and Norwegian </w:t>
      </w:r>
      <w:proofErr w:type="spellStart"/>
      <w:r w:rsidRPr="008445A6">
        <w:t>defence</w:t>
      </w:r>
      <w:proofErr w:type="spellEnd"/>
      <w:r w:rsidRPr="008445A6">
        <w:t xml:space="preserve">-economic issues, and has also conducted research on </w:t>
      </w:r>
      <w:proofErr w:type="spellStart"/>
      <w:r w:rsidRPr="008445A6">
        <w:t>defence</w:t>
      </w:r>
      <w:proofErr w:type="spellEnd"/>
      <w:r w:rsidRPr="008445A6">
        <w:t xml:space="preserve"> acquisitions and lifecycle costing for the Norwegian government (Richard and </w:t>
      </w:r>
      <w:proofErr w:type="spellStart"/>
      <w:r w:rsidRPr="008445A6">
        <w:t>Cecilie</w:t>
      </w:r>
      <w:proofErr w:type="spellEnd"/>
      <w:r w:rsidRPr="008445A6">
        <w:t>, “Russia’s Role as an Arms Exporter The Strategic and Economic Importance of Arms Exports for Russia,” https://www.chathamhouse.org/sites/default/files/publications/research/2017-03-20-russia-arms-exporter-connolly-sendstad.pdf)</w:t>
      </w:r>
    </w:p>
    <w:p w:rsidR="00EF5449" w:rsidRPr="008445A6" w:rsidRDefault="00EF5449" w:rsidP="00EF5449"/>
    <w:p w:rsidR="00EF5449" w:rsidRPr="008445A6" w:rsidRDefault="00EF5449" w:rsidP="00EF5449">
      <w:r w:rsidRPr="008445A6">
        <w:rPr>
          <w:rStyle w:val="StyleUnderline"/>
        </w:rPr>
        <w:t xml:space="preserve">Armaments exports play an </w:t>
      </w:r>
      <w:r w:rsidRPr="008445A6">
        <w:rPr>
          <w:rStyle w:val="Emphasis"/>
        </w:rPr>
        <w:t>important role</w:t>
      </w:r>
      <w:r w:rsidRPr="008445A6">
        <w:rPr>
          <w:rStyle w:val="StyleUnderline"/>
        </w:rPr>
        <w:t xml:space="preserve"> in the Russian economy</w:t>
      </w:r>
      <w:r w:rsidRPr="008445A6">
        <w:t xml:space="preserve">. </w:t>
      </w:r>
      <w:r w:rsidRPr="008445A6">
        <w:rPr>
          <w:rStyle w:val="StyleUnderline"/>
        </w:rPr>
        <w:t>They account for a</w:t>
      </w:r>
      <w:r w:rsidRPr="008445A6">
        <w:t xml:space="preserve"> small but significant share of total exports, and for a </w:t>
      </w:r>
      <w:r w:rsidRPr="008445A6">
        <w:rPr>
          <w:rStyle w:val="StyleUnderline"/>
        </w:rPr>
        <w:t>substantial share of manufactured exports</w:t>
      </w:r>
      <w:r w:rsidRPr="008445A6">
        <w:t xml:space="preserve">. This makes the industry one of the leading sectors through which Russia </w:t>
      </w:r>
      <w:proofErr w:type="gramStart"/>
      <w:r w:rsidRPr="008445A6">
        <w:t>is integrated</w:t>
      </w:r>
      <w:proofErr w:type="gramEnd"/>
      <w:r w:rsidRPr="008445A6">
        <w:t xml:space="preserve"> with the global economy. </w:t>
      </w:r>
      <w:r w:rsidRPr="008445A6">
        <w:rPr>
          <w:rStyle w:val="StyleUnderline"/>
        </w:rPr>
        <w:t xml:space="preserve">Arms exports continue to play an important role in providing demand for goods and services produced by the </w:t>
      </w:r>
      <w:proofErr w:type="spellStart"/>
      <w:r w:rsidRPr="008445A6">
        <w:rPr>
          <w:rStyle w:val="StyleUnderline"/>
        </w:rPr>
        <w:t>defence</w:t>
      </w:r>
      <w:proofErr w:type="spellEnd"/>
      <w:r w:rsidRPr="008445A6">
        <w:rPr>
          <w:rStyle w:val="StyleUnderline"/>
        </w:rPr>
        <w:t>-industrial complex in Russia</w:t>
      </w:r>
      <w:r w:rsidRPr="008445A6">
        <w:t xml:space="preserve">. </w:t>
      </w:r>
      <w:proofErr w:type="gramStart"/>
      <w:r w:rsidRPr="008445A6">
        <w:rPr>
          <w:rStyle w:val="StyleUnderline"/>
        </w:rPr>
        <w:t>Exports</w:t>
      </w:r>
      <w:r w:rsidRPr="008445A6">
        <w:t xml:space="preserve"> are not as important to the </w:t>
      </w:r>
      <w:proofErr w:type="spellStart"/>
      <w:r w:rsidRPr="008445A6">
        <w:t>defence</w:t>
      </w:r>
      <w:proofErr w:type="spellEnd"/>
      <w:r w:rsidRPr="008445A6">
        <w:t xml:space="preserve">-industrial complex as they were in the 1990s, but they continue to help </w:t>
      </w:r>
      <w:r w:rsidRPr="008445A6">
        <w:rPr>
          <w:rStyle w:val="StyleUnderline"/>
        </w:rPr>
        <w:t xml:space="preserve">keep production lines in service, and thus help preserve the </w:t>
      </w:r>
      <w:r w:rsidRPr="008445A6">
        <w:rPr>
          <w:rStyle w:val="Emphasis"/>
        </w:rPr>
        <w:t>full spectrum</w:t>
      </w:r>
      <w:r w:rsidRPr="008445A6">
        <w:rPr>
          <w:rStyle w:val="StyleUnderline"/>
        </w:rPr>
        <w:t xml:space="preserve"> of </w:t>
      </w:r>
      <w:proofErr w:type="spellStart"/>
      <w:r w:rsidRPr="008445A6">
        <w:rPr>
          <w:rStyle w:val="StyleUnderline"/>
        </w:rPr>
        <w:t>defence</w:t>
      </w:r>
      <w:proofErr w:type="spellEnd"/>
      <w:r w:rsidRPr="008445A6">
        <w:rPr>
          <w:rStyle w:val="StyleUnderline"/>
        </w:rPr>
        <w:t>-industrial production capabilities</w:t>
      </w:r>
      <w:r w:rsidRPr="008445A6">
        <w:t xml:space="preserve">.86 </w:t>
      </w:r>
      <w:r w:rsidRPr="008445A6">
        <w:rPr>
          <w:rStyle w:val="StyleUnderline"/>
        </w:rPr>
        <w:t xml:space="preserve">This might become even more important in the future if, as planned, </w:t>
      </w:r>
      <w:proofErr w:type="spellStart"/>
      <w:r w:rsidRPr="008445A6">
        <w:rPr>
          <w:rStyle w:val="StyleUnderline"/>
        </w:rPr>
        <w:t>defence</w:t>
      </w:r>
      <w:proofErr w:type="spellEnd"/>
      <w:r w:rsidRPr="008445A6">
        <w:rPr>
          <w:rStyle w:val="StyleUnderline"/>
        </w:rPr>
        <w:t xml:space="preserve"> expenditure is further reduced from its current elevated level</w:t>
      </w:r>
      <w:r w:rsidRPr="008445A6">
        <w:t xml:space="preserve">.87 If the scheduled reduction in spending is indeed sustained, </w:t>
      </w:r>
      <w:r w:rsidRPr="008445A6">
        <w:rPr>
          <w:rStyle w:val="StyleUnderline"/>
        </w:rPr>
        <w:t>international arms sales would help offset reduced domestic demand</w:t>
      </w:r>
      <w:r w:rsidRPr="008445A6">
        <w:t>.</w:t>
      </w:r>
      <w:proofErr w:type="gramEnd"/>
    </w:p>
    <w:p w:rsidR="006900C4" w:rsidRPr="008445A6" w:rsidRDefault="006900C4" w:rsidP="006900C4">
      <w:pPr>
        <w:pStyle w:val="Heading3"/>
        <w:rPr>
          <w:rFonts w:cs="Times New Roman"/>
        </w:rPr>
      </w:pPr>
      <w:r w:rsidRPr="008445A6">
        <w:rPr>
          <w:rFonts w:cs="Times New Roman"/>
        </w:rPr>
        <w:t>L - production-lines</w:t>
      </w:r>
    </w:p>
    <w:p w:rsidR="00EF5449" w:rsidRPr="008445A6" w:rsidRDefault="00EF5449" w:rsidP="00EF5449">
      <w:pPr>
        <w:pStyle w:val="Heading4"/>
        <w:rPr>
          <w:rFonts w:cs="Times New Roman"/>
        </w:rPr>
      </w:pPr>
      <w:r w:rsidRPr="008445A6">
        <w:rPr>
          <w:rFonts w:cs="Times New Roman"/>
        </w:rPr>
        <w:t>Specifically --- they keep productions lines, that would otherwise close, in service</w:t>
      </w:r>
    </w:p>
    <w:p w:rsidR="00EF5449" w:rsidRPr="008445A6" w:rsidRDefault="00EF5449" w:rsidP="00EF5449">
      <w:proofErr w:type="spellStart"/>
      <w:r w:rsidRPr="008445A6">
        <w:rPr>
          <w:rStyle w:val="Style13ptBold"/>
        </w:rPr>
        <w:t>Rivlin</w:t>
      </w:r>
      <w:proofErr w:type="spellEnd"/>
      <w:r w:rsidRPr="008445A6">
        <w:rPr>
          <w:rStyle w:val="Style13ptBold"/>
        </w:rPr>
        <w:t xml:space="preserve"> 5</w:t>
      </w:r>
      <w:r w:rsidRPr="008445A6">
        <w:t xml:space="preserve"> – PhD, Senior Fellow at the Moshe Dayan Center for Middle East and African Studies, Tel Aviv University (Paul, “The Russian Economy and Arms Exports to the Middle East,” INSS, </w:t>
      </w:r>
      <w:hyperlink r:id="rId31" w:history="1">
        <w:r w:rsidRPr="008445A6">
          <w:rPr>
            <w:rStyle w:val="Hyperlink"/>
          </w:rPr>
          <w:t>https://www.inss.org.il/he/wp-content/uploads/sites/2/systemfiles/(FILE)1188301974.pdf)//BB</w:t>
        </w:r>
      </w:hyperlink>
    </w:p>
    <w:p w:rsidR="00EF5449" w:rsidRPr="008445A6" w:rsidRDefault="00EF5449" w:rsidP="00EF5449"/>
    <w:p w:rsidR="00EF5449" w:rsidRPr="008445A6" w:rsidRDefault="00EF5449" w:rsidP="00EF5449">
      <w:r w:rsidRPr="008445A6">
        <w:rPr>
          <w:rStyle w:val="StyleUnderline"/>
        </w:rPr>
        <w:t>Russia’s military exports played a vital role in its economic turnaround</w:t>
      </w:r>
      <w:r w:rsidRPr="008445A6">
        <w:t xml:space="preserve">. A critical part of the Soviet legacy was a large arms industry, a function of the Soviet Union's political isolation and its experiences in the Second World War and the Cold War. Soviet policy meant that arms transfers </w:t>
      </w:r>
      <w:proofErr w:type="gramStart"/>
      <w:r w:rsidRPr="008445A6">
        <w:t>were made</w:t>
      </w:r>
      <w:proofErr w:type="gramEnd"/>
      <w:r w:rsidRPr="008445A6">
        <w:t xml:space="preserve"> primarily for political reasons and the economy paid the price through large government subsidies. </w:t>
      </w:r>
      <w:r w:rsidRPr="008445A6">
        <w:rPr>
          <w:rStyle w:val="StyleUnderline"/>
        </w:rPr>
        <w:t>When the Cold War ended and Russia emerged as an independent state, local demand for its defense products collapsed</w:t>
      </w:r>
      <w:r w:rsidRPr="008445A6">
        <w:t xml:space="preserve">. Russia could no longer afford to give away arms as the Soviet Union had done, and its ability to buy influence decreased. </w:t>
      </w:r>
      <w:r w:rsidRPr="008445A6">
        <w:rPr>
          <w:rStyle w:val="StyleUnderline"/>
        </w:rPr>
        <w:t>The need to export arms for economic reasons increased at the same time as the ideological imperative declined</w:t>
      </w:r>
      <w:r w:rsidRPr="008445A6">
        <w:t xml:space="preserve">. </w:t>
      </w:r>
      <w:r w:rsidRPr="008445A6">
        <w:rPr>
          <w:rStyle w:val="StyleUnderline"/>
        </w:rPr>
        <w:t xml:space="preserve">For Russia, selling arms thus became a </w:t>
      </w:r>
      <w:r w:rsidRPr="008445A6">
        <w:rPr>
          <w:rStyle w:val="Emphasis"/>
        </w:rPr>
        <w:t>vital source</w:t>
      </w:r>
      <w:r w:rsidRPr="008445A6">
        <w:rPr>
          <w:rStyle w:val="StyleUnderline"/>
        </w:rPr>
        <w:t xml:space="preserve"> of foreign economic exchange and a way of financing defense industries threatened with closure</w:t>
      </w:r>
      <w:r w:rsidRPr="008445A6">
        <w:t xml:space="preserve">. As such, </w:t>
      </w:r>
      <w:r w:rsidRPr="008445A6">
        <w:rPr>
          <w:rStyle w:val="StyleUnderline"/>
        </w:rPr>
        <w:t>the industry</w:t>
      </w:r>
      <w:r w:rsidRPr="008445A6">
        <w:t xml:space="preserve">, part of </w:t>
      </w:r>
      <w:r w:rsidRPr="008445A6">
        <w:rPr>
          <w:rStyle w:val="StyleUnderline"/>
        </w:rPr>
        <w:t xml:space="preserve">which </w:t>
      </w:r>
      <w:proofErr w:type="gramStart"/>
      <w:r w:rsidRPr="008445A6">
        <w:rPr>
          <w:rStyle w:val="StyleUnderline"/>
        </w:rPr>
        <w:t>is</w:t>
      </w:r>
      <w:r w:rsidRPr="008445A6">
        <w:t xml:space="preserve"> relatively </w:t>
      </w:r>
      <w:r w:rsidRPr="008445A6">
        <w:rPr>
          <w:rStyle w:val="StyleUnderline"/>
        </w:rPr>
        <w:t>technologically advanced</w:t>
      </w:r>
      <w:proofErr w:type="gramEnd"/>
      <w:r w:rsidRPr="008445A6">
        <w:rPr>
          <w:rStyle w:val="StyleUnderline"/>
        </w:rPr>
        <w:t>,</w:t>
      </w:r>
      <w:r w:rsidRPr="008445A6">
        <w:t xml:space="preserve"> </w:t>
      </w:r>
      <w:r w:rsidRPr="008445A6">
        <w:rPr>
          <w:rStyle w:val="StyleUnderline"/>
        </w:rPr>
        <w:t>preserves</w:t>
      </w:r>
      <w:r w:rsidRPr="008445A6">
        <w:t xml:space="preserve"> </w:t>
      </w:r>
      <w:r w:rsidRPr="008445A6">
        <w:rPr>
          <w:rStyle w:val="StyleUnderline"/>
        </w:rPr>
        <w:t>employment</w:t>
      </w:r>
      <w:r w:rsidRPr="008445A6">
        <w:t xml:space="preserve"> at home, especially </w:t>
      </w:r>
      <w:r w:rsidRPr="008445A6">
        <w:rPr>
          <w:rStyle w:val="StyleUnderline"/>
        </w:rPr>
        <w:t>of key personnel, and helps to maintain</w:t>
      </w:r>
      <w:r w:rsidRPr="008445A6">
        <w:t xml:space="preserve"> markets and </w:t>
      </w:r>
      <w:r w:rsidRPr="008445A6">
        <w:rPr>
          <w:rStyle w:val="StyleUnderline"/>
        </w:rPr>
        <w:t>influence abroad</w:t>
      </w:r>
      <w:r w:rsidRPr="008445A6">
        <w:t>.</w:t>
      </w:r>
    </w:p>
    <w:p w:rsidR="00B1624E" w:rsidRPr="008445A6" w:rsidRDefault="00B1624E" w:rsidP="00B1624E">
      <w:pPr>
        <w:pStyle w:val="Heading3"/>
        <w:rPr>
          <w:rFonts w:cs="Times New Roman"/>
        </w:rPr>
      </w:pPr>
      <w:r w:rsidRPr="008445A6">
        <w:rPr>
          <w:rFonts w:cs="Times New Roman"/>
        </w:rPr>
        <w:t xml:space="preserve">! – </w:t>
      </w:r>
      <w:proofErr w:type="gramStart"/>
      <w:r w:rsidRPr="008445A6">
        <w:rPr>
          <w:rFonts w:cs="Times New Roman"/>
        </w:rPr>
        <w:t>military</w:t>
      </w:r>
      <w:proofErr w:type="gramEnd"/>
      <w:r w:rsidRPr="008445A6">
        <w:rPr>
          <w:rFonts w:cs="Times New Roman"/>
        </w:rPr>
        <w:t xml:space="preserve"> modernization</w:t>
      </w:r>
    </w:p>
    <w:p w:rsidR="00B1624E" w:rsidRPr="008445A6" w:rsidRDefault="00B1624E" w:rsidP="00B1624E">
      <w:pPr>
        <w:pStyle w:val="Heading4"/>
        <w:rPr>
          <w:rFonts w:cs="Times New Roman"/>
        </w:rPr>
      </w:pPr>
      <w:r w:rsidRPr="008445A6">
        <w:rPr>
          <w:rFonts w:cs="Times New Roman"/>
        </w:rPr>
        <w:t>Renewed defense expenditure funds military modernization --- risks nuclear war</w:t>
      </w:r>
    </w:p>
    <w:p w:rsidR="00B1624E" w:rsidRPr="008445A6" w:rsidRDefault="00B1624E" w:rsidP="00B1624E">
      <w:proofErr w:type="spellStart"/>
      <w:r w:rsidRPr="008445A6">
        <w:rPr>
          <w:rStyle w:val="Style13ptBold"/>
        </w:rPr>
        <w:t>Pifer</w:t>
      </w:r>
      <w:proofErr w:type="spellEnd"/>
      <w:r w:rsidRPr="008445A6">
        <w:rPr>
          <w:rStyle w:val="Style13ptBold"/>
        </w:rPr>
        <w:t xml:space="preserve"> 16</w:t>
      </w:r>
      <w:r w:rsidRPr="008445A6">
        <w:t xml:space="preserve"> – Nonresident Senior Fellow - Foreign Policy, Center for 21st Century Security and Intelligence, Center on the United States and Europe, Arms Control and Non-Proliferation Initiative (Steven, “Pay attention, America: Russia is upgrading its military,” Brookings, </w:t>
      </w:r>
      <w:hyperlink r:id="rId32" w:history="1">
        <w:r w:rsidRPr="008445A6">
          <w:rPr>
            <w:rStyle w:val="Hyperlink"/>
          </w:rPr>
          <w:t>https://www.brookings.edu/opinions/pay-attention-america-russia-is-upgrading-its-military/)//BB</w:t>
        </w:r>
      </w:hyperlink>
    </w:p>
    <w:p w:rsidR="00B1624E" w:rsidRPr="008445A6" w:rsidRDefault="00B1624E" w:rsidP="00B1624E"/>
    <w:p w:rsidR="00B1624E" w:rsidRPr="008445A6" w:rsidRDefault="00B1624E" w:rsidP="00B1624E">
      <w:r w:rsidRPr="008445A6">
        <w:t xml:space="preserve">The United States has to pay attention. </w:t>
      </w:r>
      <w:r w:rsidRPr="008445A6">
        <w:rPr>
          <w:rStyle w:val="StyleUnderline"/>
        </w:rPr>
        <w:t>Russia may be a power in long-term decline, but it retains the capacity to make significant trouble</w:t>
      </w:r>
      <w:r w:rsidRPr="008445A6">
        <w:t xml:space="preserve">. Moreover, in recent years </w:t>
      </w:r>
      <w:r w:rsidRPr="008445A6">
        <w:rPr>
          <w:rStyle w:val="StyleUnderline"/>
        </w:rPr>
        <w:t>the Kremlin has shown a new readiness to use military force</w:t>
      </w:r>
      <w:r w:rsidRPr="008445A6">
        <w:t xml:space="preserve">. </w:t>
      </w:r>
      <w:proofErr w:type="gramStart"/>
      <w:r w:rsidRPr="008445A6">
        <w:t>But</w:t>
      </w:r>
      <w:proofErr w:type="gramEnd"/>
      <w:r w:rsidRPr="008445A6">
        <w:t xml:space="preserve"> not all aspects of the modernization program are equally worrisome. STRATEGIC NUCLEAR Russia is modernizing the three legs of its strategic triad. </w:t>
      </w:r>
      <w:proofErr w:type="gramStart"/>
      <w:r w:rsidRPr="008445A6">
        <w:t xml:space="preserve">It is procuring eight </w:t>
      </w:r>
      <w:proofErr w:type="spellStart"/>
      <w:r w:rsidRPr="008445A6">
        <w:t>Borei</w:t>
      </w:r>
      <w:proofErr w:type="spellEnd"/>
      <w:r w:rsidRPr="008445A6">
        <w:t>-class ballistic missile submarines (SSBNs), and is halfway through a ten-year program to build four hundred intercontinental ballistic missiles (ICBMs) and submarine-launched ballistic missiles (SLBMs).</w:t>
      </w:r>
      <w:proofErr w:type="gramEnd"/>
      <w:r w:rsidRPr="008445A6">
        <w:t xml:space="preserve"> It is also updating its Tu-160 Blackjack bombers, and officials have reportedly considered reopening the Blackjack production line. Placed in context, however, the strategic modernization program appears less worrisome. Following the collapse of the Soviet Union in 1991, the Russian economy went into free fall for most of the ensuing decade. The defense budget received little in comparison to Soviet times, and most programs, including strategic nuclear forces, </w:t>
      </w:r>
      <w:proofErr w:type="gramStart"/>
      <w:r w:rsidRPr="008445A6">
        <w:t>were starved</w:t>
      </w:r>
      <w:proofErr w:type="gramEnd"/>
      <w:r w:rsidRPr="008445A6">
        <w:t xml:space="preserve"> for funds. That only began to change in the mid-2000s. The strategic modernization program is replacing a lot of old systems, systems that the Russian military would have preferred to retire earlier had it been able to pay to do so. For example, a large number of Russia’s strategic warheads sit atop SS-18, SS-19 and SS-25 ICBMs, all of which </w:t>
      </w:r>
      <w:proofErr w:type="gramStart"/>
      <w:r w:rsidRPr="008445A6">
        <w:t>are scheduled to be retired</w:t>
      </w:r>
      <w:proofErr w:type="gramEnd"/>
      <w:r w:rsidRPr="008445A6">
        <w:t xml:space="preserve"> by 2020. If the military had had the resources, it would have retired and replaced the SS-18s and SS-19s years ago. Four hundred ICBMs and SLBMs constitute a major program, but the number seems appropriate for a Russian strategic force that, under the 2010 New Strategic Arms Reduction Treaty (New START), looks like it will deploy 400–450 strategic missiles. The </w:t>
      </w:r>
      <w:proofErr w:type="spellStart"/>
      <w:r w:rsidRPr="008445A6">
        <w:t>Borei</w:t>
      </w:r>
      <w:proofErr w:type="spellEnd"/>
      <w:r w:rsidRPr="008445A6">
        <w:t xml:space="preserve">-class submarines will replace Delta-class submarines, all of which </w:t>
      </w:r>
      <w:proofErr w:type="gramStart"/>
      <w:r w:rsidRPr="008445A6">
        <w:t>were built</w:t>
      </w:r>
      <w:proofErr w:type="gramEnd"/>
      <w:r w:rsidRPr="008445A6">
        <w:t xml:space="preserve"> prior to 1991. A combination of reliability and resource concerns has meant that most of the older boats performed deterrence patrols at dockside rather than at sea. That may change as more </w:t>
      </w:r>
      <w:proofErr w:type="spellStart"/>
      <w:r w:rsidRPr="008445A6">
        <w:t>Boreis</w:t>
      </w:r>
      <w:proofErr w:type="spellEnd"/>
      <w:r w:rsidRPr="008445A6">
        <w:t xml:space="preserve"> become operational. In comparison, the U.S. Navy normally maintains about half of its fourteen Ohio-class SSBNS at sea. The fact that Moscow is considering reopening the production line for its aging Blackjack bomber is interesting. Russia currently flies only a dozen of these aircraft (in addition to some sixty older Bear bombers). A decision to resume production of Blackjacks would indicate problems and delays with the next generation PAK-DA bomber, which </w:t>
      </w:r>
      <w:proofErr w:type="gramStart"/>
      <w:r w:rsidRPr="008445A6">
        <w:t>was originally scheduled</w:t>
      </w:r>
      <w:proofErr w:type="gramEnd"/>
      <w:r w:rsidRPr="008445A6">
        <w:t xml:space="preserve"> to have its first flight by the end of this decade. NONSTRATEGIC NUCLEAR </w:t>
      </w:r>
      <w:r w:rsidRPr="008445A6">
        <w:rPr>
          <w:rStyle w:val="StyleUnderline"/>
        </w:rPr>
        <w:t>Moscow’s nonstrategic nuclear weapons are</w:t>
      </w:r>
      <w:r w:rsidRPr="008445A6">
        <w:t xml:space="preserve"> more </w:t>
      </w:r>
      <w:r w:rsidRPr="008445A6">
        <w:rPr>
          <w:rStyle w:val="StyleUnderline"/>
        </w:rPr>
        <w:t>worrisome</w:t>
      </w:r>
      <w:r w:rsidRPr="008445A6">
        <w:t xml:space="preserve">. </w:t>
      </w:r>
      <w:r w:rsidRPr="008445A6">
        <w:rPr>
          <w:rStyle w:val="StyleUnderline"/>
        </w:rPr>
        <w:t xml:space="preserve">To begin with, there is Russia’s violation of the </w:t>
      </w:r>
      <w:r w:rsidRPr="008445A6">
        <w:t>1987 Intermediate-Range Nuclear Forces (</w:t>
      </w:r>
      <w:r w:rsidRPr="008445A6">
        <w:rPr>
          <w:rStyle w:val="StyleUnderline"/>
        </w:rPr>
        <w:t>INF</w:t>
      </w:r>
      <w:r w:rsidRPr="008445A6">
        <w:t xml:space="preserve">) Treaty by testing a ground-launched cruise missile to intermediate range. </w:t>
      </w:r>
      <w:proofErr w:type="gramStart"/>
      <w:r w:rsidRPr="008445A6">
        <w:t>While such a missile likely will not pose a direct threat to the United States, it constitutes a treaty violation and would threaten U.S. allies, as well as other countries, in Europe and Asia.</w:t>
      </w:r>
      <w:proofErr w:type="gramEnd"/>
      <w:r w:rsidRPr="008445A6">
        <w:t xml:space="preserve"> The outside world has less visibility regarding Russia’s nonstrategic arsenal than Russia’s strategic forces. It appears, however, that the military has developed a range of nonstrategic nuclear capabilities, including cruise missiles, short-range ballistic missiles and aircraft. By contrast, the United States has steadily reduced the number and types of weapons in its nonstrategic nuclear arsenal, which now consists solely of the B61 nuclear bomb. </w:t>
      </w:r>
      <w:r w:rsidRPr="008445A6">
        <w:rPr>
          <w:rStyle w:val="StyleUnderline"/>
        </w:rPr>
        <w:t xml:space="preserve">Of particular concern </w:t>
      </w:r>
      <w:proofErr w:type="gramStart"/>
      <w:r w:rsidRPr="008445A6">
        <w:rPr>
          <w:rStyle w:val="StyleUnderline"/>
        </w:rPr>
        <w:t>is Russia’s apparent focus on low-yield nuclear weapons</w:t>
      </w:r>
      <w:r w:rsidRPr="008445A6">
        <w:t>—which one official has referred to as a “nuclear scalpel”—</w:t>
      </w:r>
      <w:r w:rsidRPr="008445A6">
        <w:rPr>
          <w:rStyle w:val="StyleUnderline"/>
        </w:rPr>
        <w:t>coupled</w:t>
      </w:r>
      <w:proofErr w:type="gramEnd"/>
      <w:r w:rsidRPr="008445A6">
        <w:rPr>
          <w:rStyle w:val="StyleUnderline"/>
        </w:rPr>
        <w:t xml:space="preserve"> with its nuclear “de-escalation” doctrine</w:t>
      </w:r>
      <w:r w:rsidRPr="008445A6">
        <w:t xml:space="preserve">. That doctrine envisages escalating to de-escalate, that is, using low-yield nuclear weapons as a means to terminate a conventional conflict on terms favorable to the Kremlin. Russia’s unclassified national security strategy says that nuclear weapons </w:t>
      </w:r>
      <w:proofErr w:type="gramStart"/>
      <w:r w:rsidRPr="008445A6">
        <w:t>would be used</w:t>
      </w:r>
      <w:proofErr w:type="gramEnd"/>
      <w:r w:rsidRPr="008445A6">
        <w:t xml:space="preserve"> only in the event of an attack with weapons of mass destruction on Russia or one of its allies, or in the event of an attack on Russia with conventional forces in which the fate of the state is at stake. </w:t>
      </w:r>
      <w:r w:rsidRPr="008445A6">
        <w:rPr>
          <w:rStyle w:val="StyleUnderline"/>
        </w:rPr>
        <w:t>The “de-escalation” doctrine</w:t>
      </w:r>
      <w:r w:rsidRPr="008445A6">
        <w:t xml:space="preserve">, Putin’s references to nuclear weapons in his public statements and the broad modernization of Russia’s nonstrategic nuclear forces suggest that the classified strategy could envisage use of those weapons in wider circumstances. That </w:t>
      </w:r>
      <w:r w:rsidRPr="008445A6">
        <w:rPr>
          <w:rStyle w:val="Emphasis"/>
        </w:rPr>
        <w:t>risks lowering the nuclear threshold</w:t>
      </w:r>
      <w:r w:rsidRPr="008445A6">
        <w:rPr>
          <w:rStyle w:val="StyleUnderline"/>
        </w:rPr>
        <w:t xml:space="preserve">. </w:t>
      </w:r>
      <w:proofErr w:type="gramStart"/>
      <w:r w:rsidRPr="008445A6">
        <w:rPr>
          <w:rStyle w:val="StyleUnderline"/>
        </w:rPr>
        <w:t>And</w:t>
      </w:r>
      <w:proofErr w:type="gramEnd"/>
      <w:r w:rsidRPr="008445A6">
        <w:rPr>
          <w:rStyle w:val="StyleUnderline"/>
        </w:rPr>
        <w:t xml:space="preserve"> once</w:t>
      </w:r>
      <w:r w:rsidRPr="008445A6">
        <w:t xml:space="preserve"> a nuclear weapon—</w:t>
      </w:r>
      <w:r w:rsidRPr="008445A6">
        <w:rPr>
          <w:rStyle w:val="StyleUnderline"/>
        </w:rPr>
        <w:t xml:space="preserve">any nuclear weapon—is used, the possibility of </w:t>
      </w:r>
      <w:r w:rsidRPr="008445A6">
        <w:rPr>
          <w:rStyle w:val="Emphasis"/>
        </w:rPr>
        <w:t>catastrophic escalation</w:t>
      </w:r>
      <w:r w:rsidRPr="008445A6">
        <w:rPr>
          <w:rStyle w:val="StyleUnderline"/>
        </w:rPr>
        <w:t xml:space="preserve"> would increase dramatically.</w:t>
      </w:r>
      <w:r w:rsidRPr="008445A6">
        <w:t xml:space="preserve"> CONVENTIONAL Russia is also modernizing its general-purpose forces, having set itself a goal of making 70 percent of the army’s equipment modern by 2020. This </w:t>
      </w:r>
      <w:proofErr w:type="gramStart"/>
      <w:r w:rsidRPr="008445A6">
        <w:t>is coupled</w:t>
      </w:r>
      <w:proofErr w:type="gramEnd"/>
      <w:r w:rsidRPr="008445A6">
        <w:t xml:space="preserve"> with changes in operational tactics, some of which were developed after the Russian army’s poor performance in the 2008 conflict with Georgia. The use of special operations forces in Crimea—referred to by Ukrainians as “little green men” for their lack of identifying insignia—proved effective. The Russians showed the ability </w:t>
      </w:r>
      <w:proofErr w:type="gramStart"/>
      <w:r w:rsidRPr="008445A6">
        <w:t>to quickly mass</w:t>
      </w:r>
      <w:proofErr w:type="gramEnd"/>
      <w:r w:rsidRPr="008445A6">
        <w:t xml:space="preserve"> fire on targets when regular army units entered Ukraine in August 2014 and again in early 2015. Russia’s conventional forces, however, face limitations. First, it is not clear how much progress Moscow is making in closing the technology gap with Western militaries. Some capabilities are indeed modern, such as the sea-launched cruise missiles that the Russian Navy launched late last year against targets in Syria. Of course, </w:t>
      </w:r>
      <w:proofErr w:type="gramStart"/>
      <w:r w:rsidRPr="008445A6">
        <w:t>that was a capability that the U.S. Navy demonstrated</w:t>
      </w:r>
      <w:proofErr w:type="gramEnd"/>
      <w:r w:rsidRPr="008445A6">
        <w:t xml:space="preserve"> in force against Iraq in 1991. While the Russian Air Force drops some smart weapons against targets in Syria, the majority appear to be “dumb bombs.” In contrast, most U.S. weapons used against ISIS targets are smart. (This may also reflect Russian rules of engagement, which </w:t>
      </w:r>
      <w:proofErr w:type="gramStart"/>
      <w:r w:rsidRPr="008445A6">
        <w:t>are less focused</w:t>
      </w:r>
      <w:proofErr w:type="gramEnd"/>
      <w:r w:rsidRPr="008445A6">
        <w:t xml:space="preserve"> on limiting collateral damage.) Moscow faces a new problem of late: the sanctions imposed by the West following Russia’s aggression against Ukraine block certain exports to Russia’s defense industry. </w:t>
      </w:r>
      <w:r w:rsidRPr="008445A6">
        <w:rPr>
          <w:rStyle w:val="StyleUnderline"/>
        </w:rPr>
        <w:t>Closing the technology gap will likely remain a challenge</w:t>
      </w:r>
      <w:r w:rsidRPr="008445A6">
        <w:t xml:space="preserve">. A related problem is the dependence of Russian naval shipbuilders on a Ukrainian manufacturer for ship engines, the supply of which </w:t>
      </w:r>
      <w:proofErr w:type="gramStart"/>
      <w:r w:rsidRPr="008445A6">
        <w:t>has now been cut off</w:t>
      </w:r>
      <w:proofErr w:type="gramEnd"/>
      <w:r w:rsidRPr="008445A6">
        <w:t xml:space="preserve">. Author Steven </w:t>
      </w:r>
      <w:proofErr w:type="spellStart"/>
      <w:r w:rsidRPr="008445A6">
        <w:t>Pifer</w:t>
      </w:r>
      <w:proofErr w:type="spellEnd"/>
      <w:r w:rsidRPr="008445A6">
        <w:t xml:space="preserve"> Nonresident Senior Fellow - Foreign Policy, Center for 21st Century Security and Intelligence, Center on the United States and Europe, Arms Control and Non-Proliferation Initiative </w:t>
      </w:r>
      <w:proofErr w:type="spellStart"/>
      <w:r w:rsidRPr="008445A6">
        <w:t>steven_pifer</w:t>
      </w:r>
      <w:proofErr w:type="spellEnd"/>
      <w:r w:rsidRPr="008445A6">
        <w:t xml:space="preserve"> A second limitation, primarily for the army, is the fact that conscripts still make up a large portion of enlisted personnel. The military took in nearly 300,000 conscripts in 2015. (While Russian officials talk about a million-man military, estimates put total personnel at closer to 800,000.) Conscripts serve for only one year, which hardly suffices to give them the proficiency that their professional counterparts in Western armies achieve. BUDGET WOES </w:t>
      </w:r>
      <w:r w:rsidRPr="008445A6">
        <w:rPr>
          <w:rStyle w:val="StyleUnderline"/>
        </w:rPr>
        <w:t xml:space="preserve">A weak budget prevented the Russian military from conducting much modernization between 1991 and 2005. </w:t>
      </w:r>
      <w:r w:rsidRPr="008445A6">
        <w:rPr>
          <w:rStyle w:val="Emphasis"/>
        </w:rPr>
        <w:t>That could prove to be a crucial factor again</w:t>
      </w:r>
      <w:r w:rsidRPr="008445A6">
        <w:t xml:space="preserve">. Faced with low oil prices and Western economic sanctions, the Russian economy contracted by nearly 4 percent in 2015. Most analysts expect it to contract further in 2016. The government budget for 2016 assumed an oil price of $50 per barrel. In January, the price closed at about $34 per barrel, after dipping to almost $28 per barrel. Russian ministries </w:t>
      </w:r>
      <w:proofErr w:type="gramStart"/>
      <w:r w:rsidRPr="008445A6">
        <w:t>were told</w:t>
      </w:r>
      <w:proofErr w:type="gramEnd"/>
      <w:r w:rsidRPr="008445A6">
        <w:t xml:space="preserve"> to cut budget expenditures by 10 percent, though it is not clear if this applies to the military. If the oil price remains soft, the defense budget may </w:t>
      </w:r>
      <w:proofErr w:type="gramStart"/>
      <w:r w:rsidRPr="008445A6">
        <w:t>not escape unscathed</w:t>
      </w:r>
      <w:proofErr w:type="gramEnd"/>
      <w:r w:rsidRPr="008445A6">
        <w:t xml:space="preserve">. Alexey </w:t>
      </w:r>
      <w:proofErr w:type="spellStart"/>
      <w:r w:rsidRPr="008445A6">
        <w:t>Kudrin</w:t>
      </w:r>
      <w:proofErr w:type="spellEnd"/>
      <w:r w:rsidRPr="008445A6">
        <w:t xml:space="preserve">, finance minister during Putin’s first two terms as president, recently said that </w:t>
      </w:r>
      <w:r w:rsidRPr="008445A6">
        <w:rPr>
          <w:rStyle w:val="StyleUnderline"/>
        </w:rPr>
        <w:t>defense spending cuts</w:t>
      </w:r>
      <w:r w:rsidRPr="008445A6">
        <w:t xml:space="preserve"> “cannot be avoided,” though they might be postponed a short while. That </w:t>
      </w:r>
      <w:r w:rsidRPr="008445A6">
        <w:rPr>
          <w:rStyle w:val="StyleUnderline"/>
        </w:rPr>
        <w:t>could hinder the military’s modernization effort</w:t>
      </w:r>
      <w:r w:rsidRPr="008445A6">
        <w:t>.</w:t>
      </w:r>
    </w:p>
    <w:p w:rsidR="00B1624E" w:rsidRPr="008445A6" w:rsidRDefault="00B1624E" w:rsidP="00B1624E">
      <w:pPr>
        <w:pStyle w:val="Heading4"/>
        <w:rPr>
          <w:rFonts w:cs="Times New Roman"/>
        </w:rPr>
      </w:pPr>
      <w:r w:rsidRPr="008445A6">
        <w:rPr>
          <w:rFonts w:cs="Times New Roman"/>
        </w:rPr>
        <w:t>Russia is deterred now because of limited modernization</w:t>
      </w:r>
    </w:p>
    <w:p w:rsidR="00B1624E" w:rsidRPr="008445A6" w:rsidRDefault="00B1624E" w:rsidP="00B1624E">
      <w:r w:rsidRPr="008445A6">
        <w:t xml:space="preserve">Bettina </w:t>
      </w:r>
      <w:r w:rsidRPr="008445A6">
        <w:rPr>
          <w:rStyle w:val="Style13ptBold"/>
        </w:rPr>
        <w:t>Renz</w:t>
      </w:r>
      <w:r w:rsidRPr="008445A6">
        <w:t>, ’</w:t>
      </w:r>
      <w:r w:rsidRPr="008445A6">
        <w:rPr>
          <w:rStyle w:val="Style13ptBold"/>
        </w:rPr>
        <w:t>16</w:t>
      </w:r>
      <w:r w:rsidRPr="008445A6">
        <w:t xml:space="preserve">, - Associate Professor at the University of Nottingham's School of Politics and International Relations. She received a PhD from the University of Birmingham's Center for Russian and East European Studies in 2005, “Russian Military Power: Why Russia is Reviving its Conventional Military Power,” Parameters, </w:t>
      </w:r>
      <w:hyperlink r:id="rId33" w:history="1">
        <w:r w:rsidRPr="008445A6">
          <w:rPr>
            <w:rStyle w:val="Hyperlink"/>
          </w:rPr>
          <w:t>https://pdfs.semanticscholar.org/0937/e21364664557368ad86bee8e180c1cb05828.pdf</w:t>
        </w:r>
      </w:hyperlink>
      <w:r w:rsidRPr="008445A6">
        <w:t xml:space="preserve">  </w:t>
      </w:r>
    </w:p>
    <w:p w:rsidR="00B1624E" w:rsidRPr="008445A6" w:rsidRDefault="00B1624E" w:rsidP="00B1624E"/>
    <w:p w:rsidR="00B1624E" w:rsidRPr="008445A6" w:rsidRDefault="00B1624E" w:rsidP="00B1624E">
      <w:pPr>
        <w:rPr>
          <w:sz w:val="10"/>
        </w:rPr>
      </w:pPr>
      <w:proofErr w:type="gramStart"/>
      <w:r w:rsidRPr="008445A6">
        <w:rPr>
          <w:sz w:val="10"/>
        </w:rPr>
        <w:t xml:space="preserve">After almost 20 years of allowing Russia’s conventional armed forces to fall into disrepair, </w:t>
      </w:r>
      <w:r w:rsidRPr="008445A6">
        <w:rPr>
          <w:sz w:val="22"/>
          <w:u w:val="single"/>
        </w:rPr>
        <w:t>an extensive program</w:t>
      </w:r>
      <w:r w:rsidRPr="008445A6">
        <w:rPr>
          <w:sz w:val="10"/>
        </w:rPr>
        <w:t xml:space="preserve"> </w:t>
      </w:r>
      <w:r w:rsidRPr="008445A6">
        <w:rPr>
          <w:rStyle w:val="StyleUnderline"/>
        </w:rPr>
        <w:t>of modernization</w:t>
      </w:r>
      <w:r w:rsidRPr="008445A6">
        <w:rPr>
          <w:sz w:val="10"/>
        </w:rPr>
        <w:t xml:space="preserve"> announced in 2008 </w:t>
      </w:r>
      <w:r w:rsidRPr="008445A6">
        <w:rPr>
          <w:sz w:val="22"/>
          <w:u w:val="single"/>
        </w:rPr>
        <w:t xml:space="preserve">has </w:t>
      </w:r>
      <w:r w:rsidRPr="008445A6">
        <w:rPr>
          <w:sz w:val="10"/>
        </w:rPr>
        <w:t>yielded impressive results and started a</w:t>
      </w:r>
      <w:r w:rsidRPr="008445A6">
        <w:rPr>
          <w:sz w:val="22"/>
          <w:u w:val="single"/>
        </w:rPr>
        <w:t xml:space="preserve"> process of Russian military revival</w:t>
      </w:r>
      <w:r w:rsidRPr="008445A6">
        <w:rPr>
          <w:sz w:val="10"/>
        </w:rPr>
        <w:t>.1 Following the military intervention in Ukraine, the annexation of Crimea, and Russia’s first expeditionary operation outside of the former Soviet region in Syria, recent developments in Russian defense policy have led to increasing concerns about a militarily resurgent Russia and the potential implications of this for its neighbors, NATO, and the West.</w:t>
      </w:r>
      <w:proofErr w:type="gramEnd"/>
      <w:r w:rsidRPr="008445A6">
        <w:rPr>
          <w:sz w:val="10"/>
        </w:rPr>
        <w:t xml:space="preserve"> </w:t>
      </w:r>
      <w:proofErr w:type="gramStart"/>
      <w:r w:rsidRPr="008445A6">
        <w:rPr>
          <w:sz w:val="10"/>
        </w:rPr>
        <w:t xml:space="preserve">In the words of the new NATO SACEUR, US General Curtis </w:t>
      </w:r>
      <w:proofErr w:type="spellStart"/>
      <w:r w:rsidRPr="008445A6">
        <w:rPr>
          <w:sz w:val="10"/>
        </w:rPr>
        <w:t>Scaparotti</w:t>
      </w:r>
      <w:proofErr w:type="spellEnd"/>
      <w:r w:rsidRPr="008445A6">
        <w:rPr>
          <w:sz w:val="10"/>
        </w:rPr>
        <w:t>, who was sworn in in May 2016, “</w:t>
      </w:r>
      <w:r w:rsidRPr="008445A6">
        <w:rPr>
          <w:sz w:val="22"/>
          <w:u w:val="single"/>
        </w:rPr>
        <w:t>a resurgent Russia [is] striving to project itself as a world power</w:t>
      </w:r>
      <w:r w:rsidRPr="008445A6">
        <w:rPr>
          <w:sz w:val="10"/>
        </w:rPr>
        <w:t>…</w:t>
      </w:r>
      <w:r w:rsidRPr="008445A6">
        <w:rPr>
          <w:sz w:val="22"/>
          <w:u w:val="single"/>
        </w:rPr>
        <w:t>To address these challenges, we must continue to maintain and enhance our levels of readiness and our agility in the spirit of being able to fight tonight if deterrence fails.”</w:t>
      </w:r>
      <w:proofErr w:type="gramEnd"/>
      <w:r w:rsidRPr="008445A6">
        <w:rPr>
          <w:sz w:val="10"/>
        </w:rPr>
        <w:t xml:space="preserve">2 According to Gustav </w:t>
      </w:r>
      <w:proofErr w:type="spellStart"/>
      <w:r w:rsidRPr="008445A6">
        <w:rPr>
          <w:sz w:val="10"/>
        </w:rPr>
        <w:t>Gressel</w:t>
      </w:r>
      <w:proofErr w:type="spellEnd"/>
      <w:r w:rsidRPr="008445A6">
        <w:rPr>
          <w:sz w:val="10"/>
        </w:rPr>
        <w:t xml:space="preserve">, writing for the European Council of Foreign Relations, “Europe’s military advantage over Russia” is now “undermined.” To counter </w:t>
      </w:r>
      <w:r w:rsidRPr="008445A6">
        <w:rPr>
          <w:sz w:val="22"/>
          <w:u w:val="single"/>
        </w:rPr>
        <w:t>“Russia’s new military boldness and adventurism” and its military vision that is “centered on the Eurasian landmass</w:t>
      </w:r>
      <w:r w:rsidRPr="008445A6">
        <w:rPr>
          <w:sz w:val="10"/>
        </w:rPr>
        <w:t xml:space="preserve">,” Europe is now in need of finding an urgent response to Acknowledgements: The research for this article was conducted as part of a project funded by the Finnish Prime Minister’s Office, government’s analysis, assessments, and research activities fund. The opinions expressed in the article are those of the author. For the duration of the </w:t>
      </w:r>
      <w:proofErr w:type="gramStart"/>
      <w:r w:rsidRPr="008445A6">
        <w:rPr>
          <w:sz w:val="10"/>
        </w:rPr>
        <w:t>project</w:t>
      </w:r>
      <w:proofErr w:type="gramEnd"/>
      <w:r w:rsidRPr="008445A6">
        <w:rPr>
          <w:sz w:val="10"/>
        </w:rPr>
        <w:t xml:space="preserve"> the author was based at the University of Helsinki’s </w:t>
      </w:r>
      <w:proofErr w:type="spellStart"/>
      <w:r w:rsidRPr="008445A6">
        <w:rPr>
          <w:sz w:val="10"/>
        </w:rPr>
        <w:t>Aleksanteri</w:t>
      </w:r>
      <w:proofErr w:type="spellEnd"/>
      <w:r w:rsidRPr="008445A6">
        <w:rPr>
          <w:sz w:val="10"/>
        </w:rPr>
        <w:t xml:space="preserve"> Institute as a senior researcher. She would like to thank everybody at the institute for their support. 1      Dmitri </w:t>
      </w:r>
      <w:proofErr w:type="spellStart"/>
      <w:r w:rsidRPr="008445A6">
        <w:rPr>
          <w:sz w:val="10"/>
        </w:rPr>
        <w:t>Trenin</w:t>
      </w:r>
      <w:proofErr w:type="spellEnd"/>
      <w:r w:rsidRPr="008445A6">
        <w:rPr>
          <w:sz w:val="10"/>
        </w:rPr>
        <w:t xml:space="preserve">, “The Revival of the Russian Military: How Moscow Reloaded,” Foreign Affairs (95) no. 3 (May/June 2016), 23-29. 2      Matthew </w:t>
      </w:r>
      <w:proofErr w:type="spellStart"/>
      <w:r w:rsidRPr="008445A6">
        <w:rPr>
          <w:sz w:val="10"/>
        </w:rPr>
        <w:t>Bodner</w:t>
      </w:r>
      <w:proofErr w:type="spellEnd"/>
      <w:r w:rsidRPr="008445A6">
        <w:rPr>
          <w:sz w:val="10"/>
        </w:rPr>
        <w:t xml:space="preserve">, “Changing of the Guard: NATO Brings in Army General to Deter Russia,” The Moscow Times, May 12, 2016, http://www.themoscowtimes.com/article/569142.html (accessed May 26, 2016). Russian Military Power Why Russia is Reviving Its Conventional Military Power Bettina Renz © 2016 Bettina Renz Bettina Renz is an Associate Professor at the University of Nottingham's School of Politics and International Relations. She received a PhD from the University of Birmingham's Center for Russian and East European Studies in 2005. Her research expertise is in strategic studies with a particular interest in contemporary Russia. She has published widely on Russian security and defense policy, including military reforms and transformation. 24 Parameters 46(2) </w:t>
      </w:r>
      <w:proofErr w:type="gramStart"/>
      <w:r w:rsidRPr="008445A6">
        <w:rPr>
          <w:sz w:val="10"/>
        </w:rPr>
        <w:t>Summer</w:t>
      </w:r>
      <w:proofErr w:type="gramEnd"/>
      <w:r w:rsidRPr="008445A6">
        <w:rPr>
          <w:sz w:val="10"/>
        </w:rPr>
        <w:t xml:space="preserve"> 2016 “Russian expansionism.” Although “a major military escalation on the European continent is not imminent,” according to </w:t>
      </w:r>
      <w:proofErr w:type="spellStart"/>
      <w:r w:rsidRPr="008445A6">
        <w:rPr>
          <w:sz w:val="10"/>
        </w:rPr>
        <w:t>Gressel</w:t>
      </w:r>
      <w:proofErr w:type="spellEnd"/>
      <w:r w:rsidRPr="008445A6">
        <w:rPr>
          <w:sz w:val="10"/>
        </w:rPr>
        <w:t>, “</w:t>
      </w:r>
      <w:r w:rsidRPr="008445A6">
        <w:rPr>
          <w:sz w:val="22"/>
          <w:u w:val="single"/>
        </w:rPr>
        <w:t>Russia is clearly preparing itself for offensive operations</w:t>
      </w:r>
      <w:r w:rsidRPr="008445A6">
        <w:rPr>
          <w:sz w:val="10"/>
        </w:rPr>
        <w:t>.”</w:t>
      </w:r>
      <w:proofErr w:type="gramStart"/>
      <w:r w:rsidRPr="008445A6">
        <w:rPr>
          <w:sz w:val="10"/>
        </w:rPr>
        <w:t>3</w:t>
      </w:r>
      <w:proofErr w:type="gramEnd"/>
      <w:r w:rsidRPr="008445A6">
        <w:rPr>
          <w:sz w:val="10"/>
        </w:rPr>
        <w:t xml:space="preserve"> Russia’s conventional military capabilities are more impressive today than during the first two decades of the post-Soviet period, and </w:t>
      </w:r>
      <w:r w:rsidRPr="008445A6">
        <w:rPr>
          <w:sz w:val="22"/>
          <w:u w:val="single"/>
        </w:rPr>
        <w:t>these capabilities are likely to continue growing.</w:t>
      </w:r>
      <w:r w:rsidRPr="008445A6">
        <w:rPr>
          <w:sz w:val="10"/>
        </w:rPr>
        <w:t xml:space="preserve"> It is also beyond doubt Russian foreign policy rhetoric and conduct today, particularly towards NATO and the West, is more forceful and aggressive than it was at any time during the post-Cold war era. However, the convergence of these factors does not necessarily mean Russia is rebuilding its conventional military exclusively to prepare for </w:t>
      </w:r>
      <w:proofErr w:type="gramStart"/>
      <w:r w:rsidRPr="008445A6">
        <w:rPr>
          <w:sz w:val="10"/>
        </w:rPr>
        <w:t>more offensive action</w:t>
      </w:r>
      <w:proofErr w:type="gramEnd"/>
      <w:r w:rsidRPr="008445A6">
        <w:rPr>
          <w:sz w:val="10"/>
        </w:rPr>
        <w:t xml:space="preserve"> or to pursue expansionist policies in direct confrontation with NATO. This article argues this conjecture overlooks the fact that most states continue to see the maintenance of a powerful conventional military as essential. Conventional military power has remained highly relevant throughout the post-Cold war era not only as an instrument of policy, but also as an essential attribute of a strong state and global actor. From this point of view, Russia’s restoration of conventional military power was only a matter of time and money and is in many ways less surprising than the long neglect of these capabilities. </w:t>
      </w:r>
      <w:r w:rsidRPr="008445A6">
        <w:rPr>
          <w:sz w:val="22"/>
          <w:u w:val="single"/>
        </w:rPr>
        <w:t>Moreover, the assumption that preparation for offensive action and the pursuit of expansionist policies is the only motivation behind the revival of Russia’s conventional military power disregards</w:t>
      </w:r>
      <w:r w:rsidRPr="008445A6">
        <w:rPr>
          <w:sz w:val="10"/>
        </w:rPr>
        <w:t xml:space="preserve"> the fact that the utility of military force is not limited to the fighting of wars and defeating of opponents. Instead, conventional military power </w:t>
      </w:r>
      <w:proofErr w:type="gramStart"/>
      <w:r w:rsidRPr="008445A6">
        <w:rPr>
          <w:sz w:val="10"/>
        </w:rPr>
        <w:t>is routinely wielded</w:t>
      </w:r>
      <w:proofErr w:type="gramEnd"/>
      <w:r w:rsidRPr="008445A6">
        <w:rPr>
          <w:sz w:val="10"/>
        </w:rPr>
        <w:t xml:space="preserve"> to deter, compel, swagger, dissuade, or reassure. The idea that improvements in Russia’s conventional military capabilities have significantly increased the likelihood of offensive action, including against the West, also underestimates the limitations of Russia’s conventional military capabilities and overstates its likely willingness to take such a step in the first place. Theoretically</w:t>
      </w:r>
      <w:r w:rsidRPr="008445A6">
        <w:rPr>
          <w:sz w:val="22"/>
          <w:u w:val="single"/>
        </w:rPr>
        <w:t>, the scenario of a Russian offensive against a NATO member state is not impossible now or in the future, but it would be highly irrational given Russia’s persistent disparity in conventional military power and the risk of escalation into nuclear conflict</w:t>
      </w:r>
      <w:r w:rsidRPr="008445A6">
        <w:rPr>
          <w:sz w:val="10"/>
        </w:rPr>
        <w:t xml:space="preserve">. </w:t>
      </w:r>
      <w:r w:rsidRPr="008445A6">
        <w:rPr>
          <w:sz w:val="22"/>
          <w:u w:val="single"/>
        </w:rPr>
        <w:t>The revival of Russian conventional military power will increasingly affect the defensive balance in Europe and pose certain challenges</w:t>
      </w:r>
      <w:r w:rsidRPr="008445A6">
        <w:rPr>
          <w:sz w:val="10"/>
        </w:rPr>
        <w:t xml:space="preserve">. </w:t>
      </w:r>
    </w:p>
    <w:p w:rsidR="00B1624E" w:rsidRPr="008445A6" w:rsidRDefault="00B1624E" w:rsidP="00B1624E">
      <w:pPr>
        <w:pStyle w:val="Heading4"/>
        <w:rPr>
          <w:rFonts w:cs="Times New Roman"/>
        </w:rPr>
      </w:pPr>
      <w:r w:rsidRPr="008445A6">
        <w:rPr>
          <w:rFonts w:cs="Times New Roman"/>
        </w:rPr>
        <w:t>Russian military modernization leads to European wars</w:t>
      </w:r>
    </w:p>
    <w:p w:rsidR="00B1624E" w:rsidRPr="008445A6" w:rsidRDefault="00B1624E" w:rsidP="00B1624E">
      <w:proofErr w:type="spellStart"/>
      <w:r w:rsidRPr="008445A6">
        <w:rPr>
          <w:rStyle w:val="Style13ptBold"/>
        </w:rPr>
        <w:t>Goure</w:t>
      </w:r>
      <w:proofErr w:type="spellEnd"/>
      <w:r w:rsidRPr="008445A6">
        <w:rPr>
          <w:rStyle w:val="Style13ptBold"/>
        </w:rPr>
        <w:t xml:space="preserve"> 18</w:t>
      </w:r>
      <w:r w:rsidRPr="008445A6">
        <w:t xml:space="preserve"> - Ph.D. degrees in international relations and Russian Studies from Johns Hopkins University (Daniel, “A Competitive Strategy to Counter Russian Aggression Against NATO,” </w:t>
      </w:r>
      <w:r w:rsidRPr="008445A6">
        <w:rPr>
          <w:i/>
        </w:rPr>
        <w:t>Lexington Institute</w:t>
      </w:r>
      <w:r w:rsidRPr="008445A6">
        <w:t xml:space="preserve">, </w:t>
      </w:r>
      <w:hyperlink r:id="rId34" w:history="1">
        <w:r w:rsidRPr="008445A6">
          <w:rPr>
            <w:rStyle w:val="Hyperlink"/>
          </w:rPr>
          <w:t>https://www.lexingtoninstitute.org/wp-content/uploads/2018/05/5.14.18-A-Competitive-Strategy-To-Counter-Russian-Aggression-Against-NATO.pdf)//BB</w:t>
        </w:r>
      </w:hyperlink>
    </w:p>
    <w:p w:rsidR="00B1624E" w:rsidRPr="008445A6" w:rsidRDefault="00B1624E" w:rsidP="00B1624E"/>
    <w:p w:rsidR="00B1624E" w:rsidRPr="008445A6" w:rsidRDefault="00B1624E" w:rsidP="00B1624E">
      <w:r w:rsidRPr="008445A6">
        <w:t xml:space="preserve">The greatest disparity between Western strengths and Russian weaknesses is in the sphere of economics. </w:t>
      </w:r>
      <w:r w:rsidRPr="008445A6">
        <w:rPr>
          <w:rStyle w:val="StyleUnderline"/>
        </w:rPr>
        <w:t>Russia is desperately dependent on foreign purchases of its oil, gas and arms to sustain its national budget</w:t>
      </w:r>
      <w:r w:rsidRPr="008445A6">
        <w:t xml:space="preserve">. </w:t>
      </w:r>
      <w:r w:rsidRPr="008445A6">
        <w:rPr>
          <w:rStyle w:val="StyleUnderline"/>
        </w:rPr>
        <w:t>Foreign technology</w:t>
      </w:r>
      <w:r w:rsidRPr="008445A6">
        <w:t xml:space="preserve">, whether acquired legitimately or through a massive program of espionage, </w:t>
      </w:r>
      <w:r w:rsidRPr="008445A6">
        <w:rPr>
          <w:rStyle w:val="StyleUnderline"/>
        </w:rPr>
        <w:t>is</w:t>
      </w:r>
      <w:r w:rsidRPr="008445A6">
        <w:t xml:space="preserve"> also </w:t>
      </w:r>
      <w:r w:rsidRPr="008445A6">
        <w:rPr>
          <w:rStyle w:val="StyleUnderline"/>
        </w:rPr>
        <w:t>critical to the Russian military’s modernization programs</w:t>
      </w:r>
      <w:r w:rsidRPr="008445A6">
        <w:t xml:space="preserve">. In addition, Putin has committed his government to increasing investments in science and technology, industry, infrastructure, health care, education and the social safety net. </w:t>
      </w:r>
      <w:r w:rsidRPr="008445A6">
        <w:rPr>
          <w:rStyle w:val="StyleUnderline"/>
        </w:rPr>
        <w:t>The Russian economy is already in a secular decline</w:t>
      </w:r>
      <w:r w:rsidRPr="008445A6">
        <w:t xml:space="preserve">. </w:t>
      </w:r>
      <w:r w:rsidRPr="008445A6">
        <w:rPr>
          <w:rStyle w:val="StyleUnderline"/>
        </w:rPr>
        <w:t>This is causing cutbacks in spending on defense</w:t>
      </w:r>
      <w:r w:rsidRPr="008445A6">
        <w:t xml:space="preserve">, </w:t>
      </w:r>
      <w:r w:rsidRPr="008445A6">
        <w:rPr>
          <w:rStyle w:val="StyleUnderline"/>
        </w:rPr>
        <w:t xml:space="preserve">delays in programs reaching production and in the quantities of advanced armaments </w:t>
      </w:r>
      <w:proofErr w:type="gramStart"/>
      <w:r w:rsidRPr="008445A6">
        <w:rPr>
          <w:rStyle w:val="StyleUnderline"/>
        </w:rPr>
        <w:t>being purchased</w:t>
      </w:r>
      <w:proofErr w:type="gramEnd"/>
      <w:r w:rsidRPr="008445A6">
        <w:t xml:space="preserve">. A weakening economy also puts the Kremlin under increasing domestic political pressure. </w:t>
      </w:r>
      <w:r w:rsidRPr="008445A6">
        <w:rPr>
          <w:rStyle w:val="StyleUnderline"/>
        </w:rPr>
        <w:t>As the economy shrinks, the ability of elites to extract rents will also decline</w:t>
      </w:r>
      <w:r w:rsidRPr="008445A6">
        <w:t xml:space="preserve">. </w:t>
      </w:r>
      <w:r w:rsidRPr="008445A6">
        <w:rPr>
          <w:rStyle w:val="StyleUnderline"/>
        </w:rPr>
        <w:t>A central aspect to any Western</w:t>
      </w:r>
      <w:r w:rsidRPr="008445A6">
        <w:t xml:space="preserve"> Competitive </w:t>
      </w:r>
      <w:r w:rsidRPr="008445A6">
        <w:rPr>
          <w:rStyle w:val="StyleUnderline"/>
        </w:rPr>
        <w:t xml:space="preserve">Strategy vis-à-vis Russia </w:t>
      </w:r>
      <w:r w:rsidRPr="008445A6">
        <w:rPr>
          <w:rStyle w:val="Emphasis"/>
        </w:rPr>
        <w:t>must be a concerted effort</w:t>
      </w:r>
      <w:r w:rsidRPr="008445A6">
        <w:rPr>
          <w:rStyle w:val="StyleUnderline"/>
        </w:rPr>
        <w:t xml:space="preserve"> to impose economic costs on that country for its aggressive activities</w:t>
      </w:r>
      <w:r w:rsidRPr="008445A6">
        <w:t xml:space="preserve">. </w:t>
      </w:r>
      <w:r w:rsidRPr="008445A6">
        <w:rPr>
          <w:rStyle w:val="StyleUnderline"/>
        </w:rPr>
        <w:t xml:space="preserve">Reducing the resources available to the regime for its military modernization program is </w:t>
      </w:r>
      <w:r w:rsidRPr="008445A6">
        <w:rPr>
          <w:rStyle w:val="Emphasis"/>
        </w:rPr>
        <w:t>one of the most powerful means</w:t>
      </w:r>
      <w:r w:rsidRPr="008445A6">
        <w:rPr>
          <w:rStyle w:val="StyleUnderline"/>
        </w:rPr>
        <w:t xml:space="preserve"> to address the Russian threat to NATO</w:t>
      </w:r>
      <w:r w:rsidRPr="008445A6">
        <w:t xml:space="preserve">. More broadly, decoupling the Russian economy, particularly its exports of oil and gas from that of </w:t>
      </w:r>
      <w:proofErr w:type="gramStart"/>
      <w:r w:rsidRPr="008445A6">
        <w:t>Europe,</w:t>
      </w:r>
      <w:proofErr w:type="gramEnd"/>
      <w:r w:rsidRPr="008445A6">
        <w:t xml:space="preserve"> can reduce Moscow’s ability to influence political and security decision-making on the Continent Sanctions have already weakened the Russian economy. </w:t>
      </w:r>
      <w:proofErr w:type="gramStart"/>
      <w:r w:rsidRPr="008445A6">
        <w:t>In 2017, the U.S. Senate passed a new Russia sanctions bill that directly targets key sectors of the Russian economy, as well as that country’s dependence on external sources of financing and technology to maintain its tottering energy export infrastructure.85 Without access to Western credits and technology, Russian energy exports, to Europe in particular, are bound to decline.86 While the current set of international sanctions have had an impact on the Russian economy, they are not adequate as a Competitive Strategy.</w:t>
      </w:r>
      <w:proofErr w:type="gramEnd"/>
      <w:r w:rsidRPr="008445A6">
        <w:t xml:space="preserve"> Broader and more comprehensive sanctions need to </w:t>
      </w:r>
      <w:proofErr w:type="gramStart"/>
      <w:r w:rsidRPr="008445A6">
        <w:t>be applied</w:t>
      </w:r>
      <w:proofErr w:type="gramEnd"/>
      <w:r w:rsidRPr="008445A6">
        <w:t xml:space="preserve"> to the Russian economy. Finally, </w:t>
      </w:r>
      <w:r w:rsidRPr="008445A6">
        <w:rPr>
          <w:rStyle w:val="StyleUnderline"/>
        </w:rPr>
        <w:t xml:space="preserve">consideration needs to </w:t>
      </w:r>
      <w:proofErr w:type="gramStart"/>
      <w:r w:rsidRPr="008445A6">
        <w:rPr>
          <w:rStyle w:val="StyleUnderline"/>
        </w:rPr>
        <w:t>be given</w:t>
      </w:r>
      <w:proofErr w:type="gramEnd"/>
      <w:r w:rsidRPr="008445A6">
        <w:rPr>
          <w:rStyle w:val="StyleUnderline"/>
        </w:rPr>
        <w:t xml:space="preserve"> to providing</w:t>
      </w:r>
      <w:r w:rsidRPr="008445A6">
        <w:t xml:space="preserve"> </w:t>
      </w:r>
      <w:r w:rsidRPr="008445A6">
        <w:rPr>
          <w:rStyle w:val="StyleUnderline"/>
        </w:rPr>
        <w:t>alternative</w:t>
      </w:r>
      <w:r w:rsidRPr="008445A6">
        <w:t xml:space="preserve"> financing </w:t>
      </w:r>
      <w:r w:rsidRPr="008445A6">
        <w:rPr>
          <w:rStyle w:val="StyleUnderline"/>
        </w:rPr>
        <w:t>mechanisms</w:t>
      </w:r>
      <w:r w:rsidRPr="008445A6">
        <w:t xml:space="preserve"> for countries </w:t>
      </w:r>
      <w:r w:rsidRPr="008445A6">
        <w:rPr>
          <w:rStyle w:val="StyleUnderline"/>
        </w:rPr>
        <w:t>that eschew Russian investments</w:t>
      </w:r>
      <w:r w:rsidRPr="008445A6">
        <w:t xml:space="preserve">. It is important to consider additional </w:t>
      </w:r>
      <w:r w:rsidRPr="008445A6">
        <w:rPr>
          <w:rStyle w:val="StyleUnderline"/>
        </w:rPr>
        <w:t>economic measures</w:t>
      </w:r>
      <w:r w:rsidRPr="008445A6">
        <w:t xml:space="preserve"> that </w:t>
      </w:r>
      <w:r w:rsidRPr="008445A6">
        <w:rPr>
          <w:rStyle w:val="StyleUnderline"/>
        </w:rPr>
        <w:t xml:space="preserve">can be used </w:t>
      </w:r>
      <w:proofErr w:type="gramStart"/>
      <w:r w:rsidRPr="008445A6">
        <w:t xml:space="preserve">either </w:t>
      </w:r>
      <w:r w:rsidRPr="008445A6">
        <w:rPr>
          <w:rStyle w:val="StyleUnderline"/>
        </w:rPr>
        <w:t>to</w:t>
      </w:r>
      <w:proofErr w:type="gramEnd"/>
      <w:r w:rsidRPr="008445A6">
        <w:t xml:space="preserve"> deter Russian activities or </w:t>
      </w:r>
      <w:r w:rsidRPr="008445A6">
        <w:rPr>
          <w:rStyle w:val="StyleUnderline"/>
        </w:rPr>
        <w:t>diminish Moscow’s capabilities to pursue its objectives</w:t>
      </w:r>
      <w:r w:rsidRPr="008445A6">
        <w:t xml:space="preserve">. Further </w:t>
      </w:r>
      <w:r w:rsidRPr="008445A6">
        <w:rPr>
          <w:rStyle w:val="StyleUnderline"/>
        </w:rPr>
        <w:t xml:space="preserve">restrictions on </w:t>
      </w:r>
      <w:r w:rsidRPr="008445A6">
        <w:t xml:space="preserve">Russia’s access to </w:t>
      </w:r>
      <w:r w:rsidRPr="008445A6">
        <w:rPr>
          <w:rStyle w:val="StyleUnderline"/>
        </w:rPr>
        <w:t>capital</w:t>
      </w:r>
      <w:r w:rsidRPr="008445A6">
        <w:t xml:space="preserve"> markets, limits on the ability of oil and gas companies to import equipment and parts and expanded efforts to track and even limit outflows of capital from Russia </w:t>
      </w:r>
      <w:r w:rsidRPr="008445A6">
        <w:rPr>
          <w:rStyle w:val="StyleUnderline"/>
        </w:rPr>
        <w:t xml:space="preserve">could have a significant impact on the interests of the </w:t>
      </w:r>
      <w:proofErr w:type="spellStart"/>
      <w:r w:rsidRPr="008445A6">
        <w:rPr>
          <w:rStyle w:val="StyleUnderline"/>
        </w:rPr>
        <w:t>kleptocracy</w:t>
      </w:r>
      <w:proofErr w:type="spellEnd"/>
      <w:r w:rsidRPr="008445A6">
        <w:t xml:space="preserve"> and the operation of the overall economy.</w:t>
      </w:r>
    </w:p>
    <w:p w:rsidR="00B1624E" w:rsidRPr="008445A6" w:rsidRDefault="00B1624E" w:rsidP="00B1624E">
      <w:pPr>
        <w:pStyle w:val="Heading2"/>
        <w:rPr>
          <w:rFonts w:cs="Times New Roman"/>
        </w:rPr>
      </w:pPr>
      <w:r w:rsidRPr="008445A6">
        <w:rPr>
          <w:rFonts w:cs="Times New Roman"/>
        </w:rPr>
        <w:t>T-14 + Su-57</w:t>
      </w:r>
    </w:p>
    <w:p w:rsidR="00B1624E" w:rsidRPr="008445A6" w:rsidRDefault="00B1624E" w:rsidP="00B1624E">
      <w:pPr>
        <w:pStyle w:val="Heading3"/>
        <w:rPr>
          <w:rFonts w:cs="Times New Roman"/>
        </w:rPr>
      </w:pPr>
      <w:r w:rsidRPr="008445A6">
        <w:rPr>
          <w:rFonts w:cs="Times New Roman"/>
        </w:rPr>
        <w:t>1nc</w:t>
      </w:r>
    </w:p>
    <w:p w:rsidR="00045A1D" w:rsidRPr="008445A6" w:rsidRDefault="00045A1D" w:rsidP="00045A1D">
      <w:pPr>
        <w:pStyle w:val="Heading4"/>
        <w:rPr>
          <w:rFonts w:cs="Times New Roman"/>
        </w:rPr>
      </w:pPr>
      <w:r w:rsidRPr="008445A6">
        <w:rPr>
          <w:rFonts w:cs="Times New Roman"/>
        </w:rPr>
        <w:t>New arms markets allow Russia to modernize the T-14 and su-57</w:t>
      </w:r>
    </w:p>
    <w:p w:rsidR="00045A1D" w:rsidRPr="008445A6" w:rsidRDefault="00045A1D" w:rsidP="00045A1D">
      <w:r w:rsidRPr="008445A6">
        <w:rPr>
          <w:rStyle w:val="Style13ptBold"/>
        </w:rPr>
        <w:t>T and P 19</w:t>
      </w:r>
      <w:r w:rsidRPr="008445A6">
        <w:t xml:space="preserve"> - Task and Purpose (Russia Wants New Tanks and Stealth Fighters. </w:t>
      </w:r>
      <w:proofErr w:type="gramStart"/>
      <w:r w:rsidRPr="008445A6">
        <w:t>There's</w:t>
      </w:r>
      <w:proofErr w:type="gramEnd"/>
      <w:r w:rsidRPr="008445A6">
        <w:t xml:space="preserve"> Just 1 Problem with That. Money. A previous article written by Brad Howard </w:t>
      </w:r>
      <w:proofErr w:type="gramStart"/>
      <w:r w:rsidRPr="008445A6">
        <w:t>is referenced</w:t>
      </w:r>
      <w:proofErr w:type="gramEnd"/>
      <w:r w:rsidRPr="008445A6">
        <w:t xml:space="preserve"> at the end of this article, it was titled: Russia Can’t Afford Its Fancy New T-14 </w:t>
      </w:r>
      <w:proofErr w:type="spellStart"/>
      <w:r w:rsidRPr="008445A6">
        <w:t>Armata</w:t>
      </w:r>
      <w:proofErr w:type="spellEnd"/>
      <w:r w:rsidRPr="008445A6">
        <w:t xml:space="preserve"> Main Battle Tanks. </w:t>
      </w:r>
      <w:proofErr w:type="gramStart"/>
      <w:r w:rsidRPr="008445A6">
        <w:t>and</w:t>
      </w:r>
      <w:proofErr w:type="gramEnd"/>
      <w:r w:rsidRPr="008445A6">
        <w:t xml:space="preserve"> published in 2018, https://nationalinterest.org/blog/buzz/russia-wants-new-tanks-and-stealth-fighters-theres-just-1-problem-58547)//BB</w:t>
      </w:r>
    </w:p>
    <w:p w:rsidR="00045A1D" w:rsidRPr="008445A6" w:rsidRDefault="00045A1D" w:rsidP="00045A1D"/>
    <w:p w:rsidR="00045A1D" w:rsidRPr="008445A6" w:rsidRDefault="00045A1D" w:rsidP="00045A1D">
      <w:r w:rsidRPr="008445A6">
        <w:rPr>
          <w:rStyle w:val="StyleUnderline"/>
        </w:rPr>
        <w:t xml:space="preserve">When Russia first unveiled the T-14 </w:t>
      </w:r>
      <w:proofErr w:type="spellStart"/>
      <w:r w:rsidRPr="008445A6">
        <w:rPr>
          <w:rStyle w:val="StyleUnderline"/>
        </w:rPr>
        <w:t>Armata</w:t>
      </w:r>
      <w:proofErr w:type="spellEnd"/>
      <w:r w:rsidRPr="008445A6">
        <w:rPr>
          <w:rStyle w:val="StyleUnderline"/>
        </w:rPr>
        <w:t xml:space="preserve"> tank</w:t>
      </w:r>
      <w:r w:rsidRPr="008445A6">
        <w:t xml:space="preserve"> to the public in 2015, </w:t>
      </w:r>
      <w:r w:rsidRPr="008445A6">
        <w:rPr>
          <w:rStyle w:val="StyleUnderline"/>
        </w:rPr>
        <w:t>western militaries took note</w:t>
      </w:r>
      <w:r w:rsidRPr="008445A6">
        <w:t xml:space="preserve"> of next-generation juggernaut’s futuristic and flexible design, which </w:t>
      </w:r>
      <w:proofErr w:type="gramStart"/>
      <w:r w:rsidRPr="008445A6">
        <w:t>was built</w:t>
      </w:r>
      <w:proofErr w:type="gramEnd"/>
      <w:r w:rsidRPr="008445A6">
        <w:t xml:space="preserve"> to replace several armored ground units. </w:t>
      </w:r>
      <w:proofErr w:type="gramStart"/>
      <w:r w:rsidRPr="008445A6">
        <w:rPr>
          <w:rStyle w:val="StyleUnderline"/>
        </w:rPr>
        <w:t>But</w:t>
      </w:r>
      <w:proofErr w:type="gramEnd"/>
      <w:r w:rsidRPr="008445A6">
        <w:t xml:space="preserve"> unfortunately for the </w:t>
      </w:r>
      <w:r w:rsidRPr="008445A6">
        <w:rPr>
          <w:rStyle w:val="StyleUnderline"/>
        </w:rPr>
        <w:t>Russia</w:t>
      </w:r>
      <w:r w:rsidRPr="008445A6">
        <w:t xml:space="preserve">n armed forces, a sluggish economy hit by sanctions and massive corruption </w:t>
      </w:r>
      <w:r w:rsidRPr="008445A6">
        <w:rPr>
          <w:rStyle w:val="StyleUnderline"/>
        </w:rPr>
        <w:t>doesn’t appear to be able to produce the revolutionary tank in significant numbers</w:t>
      </w:r>
      <w:r w:rsidRPr="008445A6">
        <w:t>.</w:t>
      </w:r>
      <w:r w:rsidR="00EF1F67" w:rsidRPr="008445A6">
        <w:t xml:space="preserve"> </w:t>
      </w:r>
      <w:r w:rsidRPr="008445A6">
        <w:t xml:space="preserve">- Deputy Prime Minister </w:t>
      </w:r>
      <w:proofErr w:type="spellStart"/>
      <w:r w:rsidRPr="008445A6">
        <w:t>Yury</w:t>
      </w:r>
      <w:proofErr w:type="spellEnd"/>
      <w:r w:rsidRPr="008445A6">
        <w:t xml:space="preserve"> </w:t>
      </w:r>
      <w:proofErr w:type="spellStart"/>
      <w:r w:rsidRPr="008445A6">
        <w:t>Borisov</w:t>
      </w:r>
      <w:proofErr w:type="spellEnd"/>
      <w:r w:rsidRPr="008445A6">
        <w:t xml:space="preserve"> told Russia’s </w:t>
      </w:r>
      <w:proofErr w:type="spellStart"/>
      <w:r w:rsidRPr="008445A6">
        <w:t>Itar-TASS</w:t>
      </w:r>
      <w:proofErr w:type="spellEnd"/>
      <w:r w:rsidRPr="008445A6">
        <w:t xml:space="preserve"> news service earlier this week that at the price of $4 million per unit, the </w:t>
      </w:r>
      <w:proofErr w:type="spellStart"/>
      <w:r w:rsidRPr="008445A6">
        <w:t>Armata</w:t>
      </w:r>
      <w:proofErr w:type="spellEnd"/>
      <w:r w:rsidRPr="008445A6">
        <w:t xml:space="preserve"> was ‘rather expensive’, and that the upgraded T-72BM tank was sufficient to deter NATO. By comparison, the M1A2 Abrams runs around $6 million per tank.</w:t>
      </w:r>
      <w:r w:rsidR="00EF1F67" w:rsidRPr="008445A6">
        <w:t xml:space="preserve"> </w:t>
      </w:r>
      <w:r w:rsidRPr="008445A6">
        <w:t xml:space="preserve">- The T-72BM, which run around $2 million apiece, has been the mainstay of the Russian tank force since the 1970s, and attempts at replacing the aging system with the T-80 and T-90 </w:t>
      </w:r>
      <w:proofErr w:type="gramStart"/>
      <w:r w:rsidRPr="008445A6">
        <w:t>tanks also</w:t>
      </w:r>
      <w:proofErr w:type="gramEnd"/>
      <w:r w:rsidRPr="008445A6">
        <w:t xml:space="preserve"> proved more than the recovering Russian economy could bear.</w:t>
      </w:r>
      <w:r w:rsidR="00EF1F67" w:rsidRPr="008445A6">
        <w:t xml:space="preserve"> </w:t>
      </w:r>
      <w:r w:rsidRPr="008445A6">
        <w:t xml:space="preserve">- The T-14 </w:t>
      </w:r>
      <w:proofErr w:type="spellStart"/>
      <w:r w:rsidRPr="008445A6">
        <w:t>Armata</w:t>
      </w:r>
      <w:proofErr w:type="spellEnd"/>
      <w:r w:rsidRPr="008445A6">
        <w:t xml:space="preserve"> tank featured upgraded armor, computerized systems, a new 125mm smoothbore cannon system designed to take on the latest in western armor, and a range of over 500 kilometers. </w:t>
      </w:r>
      <w:r w:rsidRPr="008445A6">
        <w:rPr>
          <w:rStyle w:val="StyleUnderline"/>
        </w:rPr>
        <w:t xml:space="preserve">With a multipurpose chassis, unmanned turret and crew of two, the </w:t>
      </w:r>
      <w:proofErr w:type="spellStart"/>
      <w:r w:rsidRPr="008445A6">
        <w:rPr>
          <w:rStyle w:val="StyleUnderline"/>
        </w:rPr>
        <w:t>Armata</w:t>
      </w:r>
      <w:proofErr w:type="spellEnd"/>
      <w:r w:rsidRPr="008445A6">
        <w:rPr>
          <w:rStyle w:val="StyleUnderline"/>
        </w:rPr>
        <w:t xml:space="preserve"> seemed poised to </w:t>
      </w:r>
      <w:r w:rsidRPr="008445A6">
        <w:rPr>
          <w:rStyle w:val="Emphasis"/>
        </w:rPr>
        <w:t>revolutionize</w:t>
      </w:r>
      <w:r w:rsidRPr="008445A6">
        <w:rPr>
          <w:rStyle w:val="StyleUnderline"/>
        </w:rPr>
        <w:t xml:space="preserve"> the </w:t>
      </w:r>
      <w:proofErr w:type="spellStart"/>
      <w:r w:rsidRPr="008445A6">
        <w:rPr>
          <w:rStyle w:val="StyleUnderline"/>
        </w:rPr>
        <w:t>worlds</w:t>
      </w:r>
      <w:proofErr w:type="spellEnd"/>
      <w:r w:rsidRPr="008445A6">
        <w:rPr>
          <w:rStyle w:val="StyleUnderline"/>
        </w:rPr>
        <w:t xml:space="preserve"> largest tank army</w:t>
      </w:r>
      <w:r w:rsidRPr="008445A6">
        <w:t>.</w:t>
      </w:r>
      <w:r w:rsidR="00EF1F67" w:rsidRPr="008445A6">
        <w:t xml:space="preserve"> </w:t>
      </w:r>
      <w:r w:rsidRPr="008445A6">
        <w:t xml:space="preserve">- The unmanned turret system allows for more mechanization of tasks. The </w:t>
      </w:r>
      <w:proofErr w:type="spellStart"/>
      <w:r w:rsidRPr="008445A6">
        <w:t>Armata</w:t>
      </w:r>
      <w:proofErr w:type="spellEnd"/>
      <w:r w:rsidRPr="008445A6">
        <w:t xml:space="preserve"> also features top of the line explosive reactive armor, </w:t>
      </w:r>
      <w:proofErr w:type="gramStart"/>
      <w:r w:rsidRPr="008445A6">
        <w:t>and also</w:t>
      </w:r>
      <w:proofErr w:type="gramEnd"/>
      <w:r w:rsidRPr="008445A6">
        <w:t xml:space="preserve"> an active protection system to fend off anti-tank weapons.</w:t>
      </w:r>
      <w:r w:rsidR="00EF1F67" w:rsidRPr="008445A6">
        <w:t xml:space="preserve"> </w:t>
      </w:r>
      <w:r w:rsidRPr="008445A6">
        <w:rPr>
          <w:rStyle w:val="StyleUnderline"/>
        </w:rPr>
        <w:t>The Russian defense budget</w:t>
      </w:r>
      <w:r w:rsidRPr="008445A6">
        <w:t xml:space="preserve">, although being one of the highest in the world at $61 billion, </w:t>
      </w:r>
      <w:r w:rsidRPr="008445A6">
        <w:rPr>
          <w:rStyle w:val="StyleUnderline"/>
        </w:rPr>
        <w:t>may not be high enough to take on all of the simultaneous modernization that the Russian armed forces desire</w:t>
      </w:r>
      <w:r w:rsidRPr="008445A6">
        <w:t xml:space="preserve">. Along with the </w:t>
      </w:r>
      <w:proofErr w:type="spellStart"/>
      <w:r w:rsidRPr="008445A6">
        <w:t>Armata</w:t>
      </w:r>
      <w:proofErr w:type="spellEnd"/>
      <w:r w:rsidRPr="008445A6">
        <w:t xml:space="preserve"> production problems, the Su-57 5th generation stealth fighter </w:t>
      </w:r>
      <w:proofErr w:type="gramStart"/>
      <w:r w:rsidRPr="008445A6">
        <w:t>has also been shelved</w:t>
      </w:r>
      <w:proofErr w:type="gramEnd"/>
      <w:r w:rsidRPr="008445A6">
        <w:t xml:space="preserve"> for the time being due to budgetary constraints.</w:t>
      </w:r>
      <w:r w:rsidR="00EF1F67" w:rsidRPr="008445A6">
        <w:t xml:space="preserve"> </w:t>
      </w:r>
      <w:r w:rsidRPr="008445A6">
        <w:rPr>
          <w:rStyle w:val="StyleUnderline"/>
        </w:rPr>
        <w:t xml:space="preserve">Unlike the U.S. and </w:t>
      </w:r>
      <w:proofErr w:type="gramStart"/>
      <w:r w:rsidRPr="008445A6">
        <w:rPr>
          <w:rStyle w:val="StyleUnderline"/>
        </w:rPr>
        <w:t>it’s</w:t>
      </w:r>
      <w:proofErr w:type="gramEnd"/>
      <w:r w:rsidRPr="008445A6">
        <w:rPr>
          <w:rStyle w:val="StyleUnderline"/>
        </w:rPr>
        <w:t xml:space="preserve"> </w:t>
      </w:r>
      <w:r w:rsidRPr="008445A6">
        <w:rPr>
          <w:rStyle w:val="Emphasis"/>
        </w:rPr>
        <w:t>sky-high weapons export figures</w:t>
      </w:r>
      <w:r w:rsidRPr="008445A6">
        <w:rPr>
          <w:rStyle w:val="StyleUnderline"/>
        </w:rPr>
        <w:t xml:space="preserve">, Russia has not been able to sell </w:t>
      </w:r>
      <w:proofErr w:type="spellStart"/>
      <w:r w:rsidRPr="008445A6">
        <w:rPr>
          <w:rStyle w:val="StyleUnderline"/>
        </w:rPr>
        <w:t>it’s</w:t>
      </w:r>
      <w:proofErr w:type="spellEnd"/>
      <w:r w:rsidRPr="008445A6">
        <w:t xml:space="preserve"> high end </w:t>
      </w:r>
      <w:r w:rsidRPr="008445A6">
        <w:rPr>
          <w:rStyle w:val="StyleUnderline"/>
        </w:rPr>
        <w:t xml:space="preserve">weapons to third parties to </w:t>
      </w:r>
      <w:r w:rsidRPr="008445A6">
        <w:rPr>
          <w:rStyle w:val="Emphasis"/>
        </w:rPr>
        <w:t>subsidize the research, development, and production of next gen systems</w:t>
      </w:r>
      <w:r w:rsidRPr="008445A6">
        <w:t xml:space="preserve">. </w:t>
      </w:r>
      <w:proofErr w:type="gramStart"/>
      <w:r w:rsidRPr="008445A6">
        <w:rPr>
          <w:rStyle w:val="StyleUnderline"/>
        </w:rPr>
        <w:t>And</w:t>
      </w:r>
      <w:proofErr w:type="gramEnd"/>
      <w:r w:rsidRPr="008445A6">
        <w:t xml:space="preserve"> although the modernized T-72BM can hold the line for now, the development of the M1A2 SEPv3 Abrams tank, and the upgraded Leopard 2A7 </w:t>
      </w:r>
      <w:r w:rsidRPr="008445A6">
        <w:rPr>
          <w:rStyle w:val="StyleUnderline"/>
        </w:rPr>
        <w:t xml:space="preserve">may make the </w:t>
      </w:r>
      <w:r w:rsidRPr="008445A6">
        <w:rPr>
          <w:rStyle w:val="Emphasis"/>
        </w:rPr>
        <w:t>mainstay of the Russian armed forces obsolete</w:t>
      </w:r>
      <w:r w:rsidRPr="008445A6">
        <w:rPr>
          <w:rStyle w:val="StyleUnderline"/>
        </w:rPr>
        <w:t xml:space="preserve"> sooner than Russia can replace it</w:t>
      </w:r>
      <w:r w:rsidRPr="008445A6">
        <w:t>.</w:t>
      </w:r>
    </w:p>
    <w:p w:rsidR="00045A1D" w:rsidRPr="008445A6" w:rsidRDefault="00045A1D" w:rsidP="00045A1D">
      <w:pPr>
        <w:pStyle w:val="Heading4"/>
        <w:rPr>
          <w:rFonts w:cs="Times New Roman"/>
        </w:rPr>
      </w:pPr>
      <w:r w:rsidRPr="008445A6">
        <w:rPr>
          <w:rFonts w:cs="Times New Roman"/>
        </w:rPr>
        <w:t>The T-14 wrecks NATO deterrence --- top military assessments --- cash is key</w:t>
      </w:r>
    </w:p>
    <w:p w:rsidR="001660F5" w:rsidRPr="008445A6" w:rsidRDefault="001660F5" w:rsidP="001660F5">
      <w:r w:rsidRPr="008445A6">
        <w:t xml:space="preserve">Dave </w:t>
      </w:r>
      <w:proofErr w:type="spellStart"/>
      <w:r w:rsidRPr="008445A6">
        <w:rPr>
          <w:b/>
          <w:bCs/>
          <w:sz w:val="26"/>
          <w:szCs w:val="26"/>
        </w:rPr>
        <w:t>Majumdar</w:t>
      </w:r>
      <w:proofErr w:type="spellEnd"/>
      <w:r w:rsidRPr="008445A6">
        <w:t>, 11-7-20</w:t>
      </w:r>
      <w:r w:rsidRPr="008445A6">
        <w:rPr>
          <w:b/>
          <w:bCs/>
          <w:sz w:val="26"/>
          <w:szCs w:val="26"/>
        </w:rPr>
        <w:t>16</w:t>
      </w:r>
      <w:r w:rsidRPr="008445A6">
        <w:t xml:space="preserve">, "Russia's </w:t>
      </w:r>
      <w:proofErr w:type="spellStart"/>
      <w:r w:rsidRPr="008445A6">
        <w:t>Armata</w:t>
      </w:r>
      <w:proofErr w:type="spellEnd"/>
      <w:r w:rsidRPr="008445A6">
        <w:t xml:space="preserve"> T-14 Tank Could Be Super Dangerous on the Battlefield (But There Is One Simple Problem)," National Interest, </w:t>
      </w:r>
      <w:hyperlink r:id="rId35" w:history="1">
        <w:r w:rsidR="00EF1F67" w:rsidRPr="008445A6">
          <w:rPr>
            <w:rStyle w:val="Hyperlink"/>
          </w:rPr>
          <w:t>https://nationalinterest.org/blog/the-buzz/russias-armata-t-14-tank-could-be-super-dangerous-the-18330</w:t>
        </w:r>
      </w:hyperlink>
    </w:p>
    <w:p w:rsidR="00EF1F67" w:rsidRPr="008445A6" w:rsidRDefault="00EF1F67" w:rsidP="001660F5"/>
    <w:p w:rsidR="001660F5" w:rsidRPr="008445A6" w:rsidRDefault="001660F5" w:rsidP="001660F5">
      <w:r w:rsidRPr="008445A6">
        <w:rPr>
          <w:sz w:val="14"/>
        </w:rPr>
        <w:t xml:space="preserve">A British Army intelligence report offers an alarmist assessment of Russia’s new T-14 </w:t>
      </w:r>
      <w:proofErr w:type="spellStart"/>
      <w:r w:rsidRPr="008445A6">
        <w:rPr>
          <w:sz w:val="14"/>
        </w:rPr>
        <w:t>Armata</w:t>
      </w:r>
      <w:proofErr w:type="spellEnd"/>
      <w:r w:rsidRPr="008445A6">
        <w:rPr>
          <w:sz w:val="14"/>
        </w:rPr>
        <w:t xml:space="preserve"> main battle tank. Most U.S. defense analysts, however, </w:t>
      </w:r>
      <w:proofErr w:type="gramStart"/>
      <w:r w:rsidRPr="008445A6">
        <w:rPr>
          <w:sz w:val="14"/>
        </w:rPr>
        <w:t>are much more measured</w:t>
      </w:r>
      <w:proofErr w:type="gramEnd"/>
      <w:r w:rsidRPr="008445A6">
        <w:rPr>
          <w:sz w:val="14"/>
        </w:rPr>
        <w:t xml:space="preserve"> in their analysis of the new Russian machines. While </w:t>
      </w:r>
      <w:r w:rsidRPr="008445A6">
        <w:rPr>
          <w:sz w:val="22"/>
          <w:u w:val="single"/>
        </w:rPr>
        <w:t>the T-14 will likely be an excellent tank when it becomes operational</w:t>
      </w:r>
      <w:r w:rsidRPr="008445A6">
        <w:rPr>
          <w:sz w:val="14"/>
        </w:rPr>
        <w:t xml:space="preserve">, it is not quite the “revolution” that the British claim it to be. </w:t>
      </w:r>
      <w:r w:rsidRPr="008445A6">
        <w:rPr>
          <w:sz w:val="22"/>
          <w:u w:val="single"/>
        </w:rPr>
        <w:t xml:space="preserve">Moreover, it is far too expensive to produce in mass numbers. </w:t>
      </w:r>
      <w:r w:rsidRPr="008445A6">
        <w:rPr>
          <w:sz w:val="14"/>
        </w:rPr>
        <w:t>“</w:t>
      </w:r>
      <w:r w:rsidRPr="008445A6">
        <w:rPr>
          <w:sz w:val="22"/>
          <w:u w:val="single"/>
        </w:rPr>
        <w:t xml:space="preserve">Without hyperbole, </w:t>
      </w:r>
      <w:proofErr w:type="spellStart"/>
      <w:r w:rsidRPr="008445A6">
        <w:rPr>
          <w:sz w:val="22"/>
          <w:u w:val="single"/>
        </w:rPr>
        <w:t>Armata</w:t>
      </w:r>
      <w:proofErr w:type="spellEnd"/>
      <w:r w:rsidRPr="008445A6">
        <w:rPr>
          <w:sz w:val="22"/>
          <w:u w:val="single"/>
        </w:rPr>
        <w:t xml:space="preserve"> represents the most revolutionary step change in tank design in the last half century,” states a British Army intelligence report</w:t>
      </w:r>
      <w:r w:rsidRPr="008445A6">
        <w:rPr>
          <w:sz w:val="14"/>
        </w:rPr>
        <w:t xml:space="preserve"> cited by The Telegraph. </w:t>
      </w:r>
      <w:proofErr w:type="gramStart"/>
      <w:r w:rsidRPr="008445A6">
        <w:rPr>
          <w:sz w:val="14"/>
        </w:rPr>
        <w:t>But</w:t>
      </w:r>
      <w:proofErr w:type="gramEnd"/>
      <w:r w:rsidRPr="008445A6">
        <w:rPr>
          <w:sz w:val="14"/>
        </w:rPr>
        <w:t xml:space="preserve"> most U.S. assessments suggest that’s exactly what the British report is: hyperbole. As The Telegraph notes, the British intelligence document questions the U.K. Ministry of Defense’s current defense strategy, which does not call for Great Britain to plan for a new combat vehicle to replace its Challenger 2 main battle tank. “Are we on the cusp of a new technological arms race? Has an understandable focus on defeating the single threat of IEDs distracted Western military vehicle designers? Challenger 2 [the British tank], with life extension </w:t>
      </w:r>
      <w:proofErr w:type="spellStart"/>
      <w:r w:rsidRPr="008445A6">
        <w:rPr>
          <w:sz w:val="14"/>
        </w:rPr>
        <w:t>programmes</w:t>
      </w:r>
      <w:proofErr w:type="spellEnd"/>
      <w:r w:rsidRPr="008445A6">
        <w:rPr>
          <w:sz w:val="14"/>
        </w:rPr>
        <w:t xml:space="preserve">, is currently due to remain in service until 2035. Is it time to rethink?” the report asks. </w:t>
      </w:r>
      <w:r w:rsidRPr="008445A6">
        <w:rPr>
          <w:sz w:val="22"/>
          <w:u w:val="single"/>
        </w:rPr>
        <w:t>To be sure, the report does have some valid points</w:t>
      </w:r>
      <w:r w:rsidRPr="008445A6">
        <w:rPr>
          <w:sz w:val="14"/>
        </w:rPr>
        <w:t>. The T-14 does have some very impressive features. “</w:t>
      </w:r>
      <w:r w:rsidRPr="008445A6">
        <w:rPr>
          <w:sz w:val="22"/>
          <w:u w:val="single"/>
        </w:rPr>
        <w:t xml:space="preserve">As a complete package, </w:t>
      </w:r>
      <w:proofErr w:type="spellStart"/>
      <w:r w:rsidRPr="008445A6">
        <w:rPr>
          <w:sz w:val="22"/>
          <w:u w:val="single"/>
        </w:rPr>
        <w:t>Armata</w:t>
      </w:r>
      <w:proofErr w:type="spellEnd"/>
      <w:r w:rsidRPr="008445A6">
        <w:rPr>
          <w:sz w:val="22"/>
          <w:u w:val="single"/>
        </w:rPr>
        <w:t xml:space="preserve"> certainly deserves its billing as the most revolutionary tank in a generation</w:t>
      </w:r>
      <w:r w:rsidRPr="008445A6">
        <w:rPr>
          <w:sz w:val="14"/>
        </w:rPr>
        <w:t xml:space="preserve">,” the intelligence brief states according to The Telegraph. “For the first time, </w:t>
      </w:r>
      <w:r w:rsidRPr="008445A6">
        <w:rPr>
          <w:sz w:val="22"/>
          <w:u w:val="single"/>
        </w:rPr>
        <w:t xml:space="preserve">a fully automated, </w:t>
      </w:r>
      <w:proofErr w:type="spellStart"/>
      <w:r w:rsidRPr="008445A6">
        <w:rPr>
          <w:sz w:val="22"/>
          <w:u w:val="single"/>
        </w:rPr>
        <w:t>digitised</w:t>
      </w:r>
      <w:proofErr w:type="spellEnd"/>
      <w:r w:rsidRPr="008445A6">
        <w:rPr>
          <w:sz w:val="22"/>
          <w:u w:val="single"/>
        </w:rPr>
        <w:t xml:space="preserve">, unmanned turret has been incorporated into a main battle tank. And for the first time a tank crew is embedded within an </w:t>
      </w:r>
      <w:proofErr w:type="spellStart"/>
      <w:r w:rsidRPr="008445A6">
        <w:rPr>
          <w:sz w:val="22"/>
          <w:u w:val="single"/>
        </w:rPr>
        <w:t>armoured</w:t>
      </w:r>
      <w:proofErr w:type="spellEnd"/>
      <w:r w:rsidRPr="008445A6">
        <w:rPr>
          <w:sz w:val="22"/>
          <w:u w:val="single"/>
        </w:rPr>
        <w:t xml:space="preserve"> capsule in the hull front.”</w:t>
      </w:r>
      <w:r w:rsidRPr="008445A6">
        <w:rPr>
          <w:sz w:val="14"/>
        </w:rPr>
        <w:t xml:space="preserve"> While the report excerpts in The Telegraph </w:t>
      </w:r>
      <w:proofErr w:type="gramStart"/>
      <w:r w:rsidRPr="008445A6">
        <w:rPr>
          <w:sz w:val="14"/>
        </w:rPr>
        <w:t>don’t</w:t>
      </w:r>
      <w:proofErr w:type="gramEnd"/>
      <w:r w:rsidRPr="008445A6">
        <w:rPr>
          <w:sz w:val="14"/>
        </w:rPr>
        <w:t xml:space="preserve"> mention it, U.S. analysts note that many of the </w:t>
      </w:r>
      <w:proofErr w:type="spellStart"/>
      <w:r w:rsidRPr="008445A6">
        <w:rPr>
          <w:sz w:val="14"/>
        </w:rPr>
        <w:t>Armata’s</w:t>
      </w:r>
      <w:proofErr w:type="spellEnd"/>
      <w:r w:rsidRPr="008445A6">
        <w:rPr>
          <w:sz w:val="14"/>
        </w:rPr>
        <w:t xml:space="preserve"> advanced survivability features are drawn from the Israeli </w:t>
      </w:r>
      <w:proofErr w:type="spellStart"/>
      <w:r w:rsidRPr="008445A6">
        <w:rPr>
          <w:sz w:val="14"/>
        </w:rPr>
        <w:t>Merkava</w:t>
      </w:r>
      <w:proofErr w:type="spellEnd"/>
      <w:r w:rsidRPr="008445A6">
        <w:rPr>
          <w:sz w:val="14"/>
        </w:rPr>
        <w:t xml:space="preserve"> series. </w:t>
      </w:r>
      <w:r w:rsidRPr="008445A6">
        <w:rPr>
          <w:sz w:val="22"/>
          <w:u w:val="single"/>
        </w:rPr>
        <w:t>Nonetheless, the Russian seem to have advanced the state-of-the-art in terms of reactive armor and active protection</w:t>
      </w:r>
      <w:r w:rsidRPr="008445A6">
        <w:rPr>
          <w:sz w:val="14"/>
        </w:rPr>
        <w:t xml:space="preserve">. Indeed, if the Russian </w:t>
      </w:r>
      <w:proofErr w:type="spellStart"/>
      <w:r w:rsidRPr="008445A6">
        <w:rPr>
          <w:sz w:val="14"/>
        </w:rPr>
        <w:t>Afghanit</w:t>
      </w:r>
      <w:proofErr w:type="spellEnd"/>
      <w:r w:rsidRPr="008445A6">
        <w:rPr>
          <w:sz w:val="14"/>
        </w:rPr>
        <w:t xml:space="preserve"> active protection system works as advertised, </w:t>
      </w:r>
      <w:r w:rsidRPr="008445A6">
        <w:rPr>
          <w:rStyle w:val="Emphasis"/>
        </w:rPr>
        <w:t xml:space="preserve">the </w:t>
      </w:r>
      <w:proofErr w:type="spellStart"/>
      <w:r w:rsidRPr="008445A6">
        <w:rPr>
          <w:rStyle w:val="Emphasis"/>
        </w:rPr>
        <w:t>Armata</w:t>
      </w:r>
      <w:proofErr w:type="spellEnd"/>
      <w:r w:rsidRPr="008445A6">
        <w:rPr>
          <w:rStyle w:val="Emphasis"/>
        </w:rPr>
        <w:t xml:space="preserve"> could prove to be a serious problem for the West if it </w:t>
      </w:r>
      <w:proofErr w:type="gramStart"/>
      <w:r w:rsidRPr="008445A6">
        <w:rPr>
          <w:rStyle w:val="Emphasis"/>
        </w:rPr>
        <w:t>were ever produced</w:t>
      </w:r>
      <w:proofErr w:type="gramEnd"/>
      <w:r w:rsidRPr="008445A6">
        <w:rPr>
          <w:rStyle w:val="Emphasis"/>
        </w:rPr>
        <w:t xml:space="preserve"> in numbers.</w:t>
      </w:r>
      <w:r w:rsidRPr="008445A6">
        <w:rPr>
          <w:sz w:val="14"/>
        </w:rPr>
        <w:t xml:space="preserve"> However, most Western analysts—government and private sector—are dubious about Russian claims that their APS can defeat kinetic energy rounds. However, even if the </w:t>
      </w:r>
      <w:proofErr w:type="spellStart"/>
      <w:r w:rsidRPr="008445A6">
        <w:rPr>
          <w:sz w:val="14"/>
        </w:rPr>
        <w:t>Armata</w:t>
      </w:r>
      <w:proofErr w:type="spellEnd"/>
      <w:r w:rsidRPr="008445A6">
        <w:rPr>
          <w:sz w:val="14"/>
        </w:rPr>
        <w:t xml:space="preserve"> was as dangerous as the British report claims, Russia is not likely to be able to afford the expensive new machine in the huge quantities. Using the </w:t>
      </w:r>
      <w:proofErr w:type="gramStart"/>
      <w:r w:rsidRPr="008445A6">
        <w:rPr>
          <w:sz w:val="14"/>
        </w:rPr>
        <w:t>British</w:t>
      </w:r>
      <w:proofErr w:type="gramEnd"/>
      <w:r w:rsidRPr="008445A6">
        <w:rPr>
          <w:sz w:val="14"/>
        </w:rPr>
        <w:t xml:space="preserve"> reports own numbers—120 </w:t>
      </w:r>
      <w:proofErr w:type="spellStart"/>
      <w:r w:rsidRPr="008445A6">
        <w:rPr>
          <w:sz w:val="14"/>
        </w:rPr>
        <w:t>Armata</w:t>
      </w:r>
      <w:proofErr w:type="spellEnd"/>
      <w:r w:rsidRPr="008445A6">
        <w:rPr>
          <w:sz w:val="14"/>
        </w:rPr>
        <w:t xml:space="preserve"> tanks produced per year—CNA Corporation research scientist Mike </w:t>
      </w:r>
      <w:proofErr w:type="spellStart"/>
      <w:r w:rsidRPr="008445A6">
        <w:rPr>
          <w:sz w:val="14"/>
        </w:rPr>
        <w:t>Kofman</w:t>
      </w:r>
      <w:proofErr w:type="spellEnd"/>
      <w:r w:rsidRPr="008445A6">
        <w:rPr>
          <w:sz w:val="14"/>
        </w:rPr>
        <w:t xml:space="preserve">, a prominent Russian military affairs expert in Washington, noted it would take nearly 21 years to replace Russia’s 2500 operational tanks with T-14s. </w:t>
      </w:r>
      <w:proofErr w:type="gramStart"/>
      <w:r w:rsidRPr="008445A6">
        <w:rPr>
          <w:sz w:val="14"/>
        </w:rPr>
        <w:t>That’s</w:t>
      </w:r>
      <w:proofErr w:type="gramEnd"/>
      <w:r w:rsidRPr="008445A6">
        <w:rPr>
          <w:sz w:val="14"/>
        </w:rPr>
        <w:t xml:space="preserve"> if the Kremlin has the financial wherewithal to buy that many </w:t>
      </w:r>
      <w:proofErr w:type="spellStart"/>
      <w:r w:rsidRPr="008445A6">
        <w:rPr>
          <w:sz w:val="14"/>
        </w:rPr>
        <w:t>Armata</w:t>
      </w:r>
      <w:proofErr w:type="spellEnd"/>
      <w:r w:rsidRPr="008445A6">
        <w:rPr>
          <w:sz w:val="14"/>
        </w:rPr>
        <w:t xml:space="preserve"> tanks—which is somewhat dubious. </w:t>
      </w:r>
      <w:proofErr w:type="spellStart"/>
      <w:r w:rsidRPr="008445A6">
        <w:rPr>
          <w:sz w:val="22"/>
          <w:u w:val="single"/>
        </w:rPr>
        <w:t>Kofman</w:t>
      </w:r>
      <w:proofErr w:type="spellEnd"/>
      <w:r w:rsidRPr="008445A6">
        <w:rPr>
          <w:sz w:val="22"/>
          <w:u w:val="single"/>
        </w:rPr>
        <w:t xml:space="preserve"> noted that the Russians simply do not have the money to afford a huge fleet of T-14 tanks nor has the </w:t>
      </w:r>
      <w:proofErr w:type="spellStart"/>
      <w:r w:rsidRPr="008445A6">
        <w:rPr>
          <w:sz w:val="22"/>
          <w:u w:val="single"/>
        </w:rPr>
        <w:t>Armata</w:t>
      </w:r>
      <w:proofErr w:type="spellEnd"/>
      <w:r w:rsidRPr="008445A6">
        <w:rPr>
          <w:sz w:val="22"/>
          <w:u w:val="single"/>
        </w:rPr>
        <w:t xml:space="preserve"> family completed development.</w:t>
      </w:r>
      <w:r w:rsidRPr="008445A6">
        <w:rPr>
          <w:sz w:val="14"/>
        </w:rPr>
        <w:t xml:space="preserve"> “There is an irony to the British report, and similar such publications by military establishments bemoaning their land forces, in that the Russian Ministry of Defense can no more afford to replace its armor fleet with </w:t>
      </w:r>
      <w:proofErr w:type="spellStart"/>
      <w:r w:rsidRPr="008445A6">
        <w:rPr>
          <w:sz w:val="14"/>
        </w:rPr>
        <w:t>Armatas</w:t>
      </w:r>
      <w:proofErr w:type="spellEnd"/>
      <w:r w:rsidRPr="008445A6">
        <w:rPr>
          <w:sz w:val="14"/>
        </w:rPr>
        <w:t xml:space="preserve"> than anyone else,” </w:t>
      </w:r>
      <w:proofErr w:type="spellStart"/>
      <w:r w:rsidRPr="008445A6">
        <w:rPr>
          <w:sz w:val="14"/>
        </w:rPr>
        <w:t>Kofman</w:t>
      </w:r>
      <w:proofErr w:type="spellEnd"/>
      <w:r w:rsidRPr="008445A6">
        <w:rPr>
          <w:sz w:val="14"/>
        </w:rPr>
        <w:t xml:space="preserve"> said. Most analysts tracking the Kremlin’s military developments agree that </w:t>
      </w:r>
      <w:r w:rsidRPr="008445A6">
        <w:rPr>
          <w:sz w:val="22"/>
          <w:u w:val="single"/>
        </w:rPr>
        <w:t>the principal tank used by the Russian Ground Forces through the 2020s will be the relatively cost effective T-72B3.</w:t>
      </w:r>
      <w:r w:rsidRPr="008445A6">
        <w:rPr>
          <w:sz w:val="14"/>
        </w:rPr>
        <w:t xml:space="preserve"> Even the T-90A is too expensive. “In the coming years the principal battle tank that NATO will have to face in Europe is not even the T-90A, it is the T-72B3, which Western counterparts can handle,” </w:t>
      </w:r>
      <w:proofErr w:type="spellStart"/>
      <w:r w:rsidRPr="008445A6">
        <w:rPr>
          <w:sz w:val="14"/>
        </w:rPr>
        <w:t>Kofman</w:t>
      </w:r>
      <w:proofErr w:type="spellEnd"/>
      <w:r w:rsidRPr="008445A6">
        <w:rPr>
          <w:sz w:val="14"/>
        </w:rPr>
        <w:t xml:space="preserve"> said. “</w:t>
      </w:r>
      <w:r w:rsidRPr="008445A6">
        <w:rPr>
          <w:sz w:val="22"/>
          <w:u w:val="single"/>
        </w:rPr>
        <w:t xml:space="preserve">There are still years of field trials ahead for the </w:t>
      </w:r>
      <w:proofErr w:type="spellStart"/>
      <w:r w:rsidRPr="008445A6">
        <w:rPr>
          <w:sz w:val="22"/>
          <w:u w:val="single"/>
        </w:rPr>
        <w:t>Armata</w:t>
      </w:r>
      <w:proofErr w:type="spellEnd"/>
      <w:r w:rsidRPr="008445A6">
        <w:rPr>
          <w:sz w:val="22"/>
          <w:u w:val="single"/>
        </w:rPr>
        <w:t>—tinkering, and changes, with lingering questions on the final version and what the Russian military will ultimately be able to afford in quantity versus for arms expo shows</w:t>
      </w:r>
      <w:r w:rsidRPr="008445A6">
        <w:t>.”</w:t>
      </w:r>
    </w:p>
    <w:p w:rsidR="00B1624E" w:rsidRPr="008445A6" w:rsidRDefault="00B1624E" w:rsidP="00B1624E">
      <w:pPr>
        <w:pStyle w:val="Heading3"/>
        <w:rPr>
          <w:rFonts w:cs="Times New Roman"/>
        </w:rPr>
      </w:pPr>
      <w:r w:rsidRPr="008445A6">
        <w:rPr>
          <w:rFonts w:cs="Times New Roman"/>
        </w:rPr>
        <w:t>IL – Su-57</w:t>
      </w:r>
    </w:p>
    <w:p w:rsidR="001660F5" w:rsidRPr="008445A6" w:rsidRDefault="001660F5" w:rsidP="001660F5">
      <w:pPr>
        <w:pStyle w:val="Heading4"/>
        <w:rPr>
          <w:rFonts w:cs="Times New Roman"/>
        </w:rPr>
      </w:pPr>
      <w:r w:rsidRPr="008445A6">
        <w:rPr>
          <w:rFonts w:cs="Times New Roman"/>
        </w:rPr>
        <w:t xml:space="preserve">The Su-57 </w:t>
      </w:r>
      <w:r w:rsidR="00045A1D" w:rsidRPr="008445A6">
        <w:rPr>
          <w:rFonts w:cs="Times New Roman"/>
        </w:rPr>
        <w:t>is</w:t>
      </w:r>
      <w:r w:rsidRPr="008445A6">
        <w:rPr>
          <w:rFonts w:cs="Times New Roman"/>
        </w:rPr>
        <w:t xml:space="preserve"> on the chopping block— Russian military revenue flows brings it back</w:t>
      </w:r>
    </w:p>
    <w:p w:rsidR="001660F5" w:rsidRPr="008445A6" w:rsidRDefault="001660F5" w:rsidP="001660F5">
      <w:r w:rsidRPr="008445A6">
        <w:t xml:space="preserve">Alex </w:t>
      </w:r>
      <w:proofErr w:type="spellStart"/>
      <w:r w:rsidRPr="008445A6">
        <w:rPr>
          <w:b/>
          <w:bCs/>
          <w:sz w:val="26"/>
          <w:szCs w:val="26"/>
        </w:rPr>
        <w:t>Lockie</w:t>
      </w:r>
      <w:proofErr w:type="spellEnd"/>
      <w:r w:rsidRPr="008445A6">
        <w:t>, 7-12-20</w:t>
      </w:r>
      <w:r w:rsidRPr="008445A6">
        <w:rPr>
          <w:b/>
          <w:bCs/>
          <w:sz w:val="26"/>
          <w:szCs w:val="26"/>
        </w:rPr>
        <w:t>18</w:t>
      </w:r>
      <w:r w:rsidRPr="008445A6">
        <w:t>, "Russia admits defeat on its 'stealth' F-35 killer by canceling mass production of the Su-57 fighter jet," Business Insider, https://www.businessinsider.com/russia-admits-defeat-su-57-not-going-into-mass-production-2018-7</w:t>
      </w:r>
    </w:p>
    <w:p w:rsidR="001660F5" w:rsidRPr="008445A6" w:rsidRDefault="001660F5" w:rsidP="001660F5">
      <w:pPr>
        <w:rPr>
          <w:sz w:val="12"/>
        </w:rPr>
      </w:pPr>
      <w:r w:rsidRPr="008445A6">
        <w:rPr>
          <w:sz w:val="22"/>
          <w:u w:val="single"/>
        </w:rPr>
        <w:t>Russia announced</w:t>
      </w:r>
      <w:r w:rsidRPr="008445A6">
        <w:rPr>
          <w:sz w:val="12"/>
        </w:rPr>
        <w:t xml:space="preserve"> earlier this month </w:t>
      </w:r>
      <w:r w:rsidRPr="008445A6">
        <w:rPr>
          <w:sz w:val="22"/>
          <w:u w:val="single"/>
        </w:rPr>
        <w:t>that the Su-57</w:t>
      </w:r>
      <w:r w:rsidRPr="008445A6">
        <w:rPr>
          <w:sz w:val="12"/>
        </w:rPr>
        <w:t xml:space="preserve">, its proposed entry into the world of fifth-generation stealth-fighter aircraft, </w:t>
      </w:r>
      <w:r w:rsidRPr="008445A6">
        <w:rPr>
          <w:rStyle w:val="Emphasis"/>
        </w:rPr>
        <w:t>would not see mass production.</w:t>
      </w:r>
      <w:r w:rsidRPr="008445A6">
        <w:rPr>
          <w:sz w:val="12"/>
        </w:rPr>
        <w:t xml:space="preserve"> "The plane has proven to be very good, including in Syria, where it confirmed its performance and combat capabilities," Russian Deputy Defense Minister Yuri </w:t>
      </w:r>
      <w:proofErr w:type="spellStart"/>
      <w:r w:rsidRPr="008445A6">
        <w:rPr>
          <w:sz w:val="12"/>
        </w:rPr>
        <w:t>Borisov</w:t>
      </w:r>
      <w:proofErr w:type="spellEnd"/>
      <w:r w:rsidRPr="008445A6">
        <w:rPr>
          <w:sz w:val="12"/>
        </w:rPr>
        <w:t xml:space="preserve"> said on Russian TV on July 2, as reported by The Diplomat. </w:t>
      </w:r>
      <w:proofErr w:type="gramStart"/>
      <w:r w:rsidRPr="008445A6">
        <w:rPr>
          <w:sz w:val="12"/>
        </w:rPr>
        <w:t>But</w:t>
      </w:r>
      <w:proofErr w:type="gramEnd"/>
      <w:r w:rsidRPr="008445A6">
        <w:rPr>
          <w:sz w:val="12"/>
        </w:rPr>
        <w:t xml:space="preserve"> despite Russia's nonstop praise for the plane and dubious claims about its abilities, </w:t>
      </w:r>
      <w:proofErr w:type="spellStart"/>
      <w:r w:rsidRPr="008445A6">
        <w:rPr>
          <w:sz w:val="12"/>
        </w:rPr>
        <w:t>Borisov</w:t>
      </w:r>
      <w:proofErr w:type="spellEnd"/>
      <w:r w:rsidRPr="008445A6">
        <w:rPr>
          <w:sz w:val="12"/>
        </w:rPr>
        <w:t xml:space="preserve"> said, per The Diplomat: "The Su-57 is considered to be one of the best aircrafts produced in the world. Consequently, it does not make sense to speed up work on mass-producing the fifth-generation aircraft." Justin </w:t>
      </w:r>
      <w:proofErr w:type="spellStart"/>
      <w:r w:rsidRPr="008445A6">
        <w:rPr>
          <w:sz w:val="12"/>
        </w:rPr>
        <w:t>Bronk</w:t>
      </w:r>
      <w:proofErr w:type="spellEnd"/>
      <w:r w:rsidRPr="008445A6">
        <w:rPr>
          <w:sz w:val="12"/>
        </w:rPr>
        <w:t xml:space="preserve">, a combat-aviation expert at the Royal United Services Institute, told Business Insider that </w:t>
      </w:r>
      <w:proofErr w:type="spellStart"/>
      <w:r w:rsidRPr="008445A6">
        <w:rPr>
          <w:sz w:val="12"/>
        </w:rPr>
        <w:t>Borisov's</w:t>
      </w:r>
      <w:proofErr w:type="spellEnd"/>
      <w:r w:rsidRPr="008445A6">
        <w:rPr>
          <w:sz w:val="12"/>
        </w:rPr>
        <w:t xml:space="preserve"> comments "could be charitably described as an unreasonably optimistic reason why they stopped production." </w:t>
      </w:r>
      <w:proofErr w:type="gramStart"/>
      <w:r w:rsidRPr="008445A6">
        <w:rPr>
          <w:sz w:val="12"/>
        </w:rPr>
        <w:t xml:space="preserve">Basically, </w:t>
      </w:r>
      <w:proofErr w:type="spellStart"/>
      <w:r w:rsidRPr="008445A6">
        <w:rPr>
          <w:sz w:val="12"/>
        </w:rPr>
        <w:t>Borisov</w:t>
      </w:r>
      <w:proofErr w:type="spellEnd"/>
      <w:proofErr w:type="gramEnd"/>
      <w:r w:rsidRPr="008445A6">
        <w:rPr>
          <w:sz w:val="12"/>
        </w:rPr>
        <w:t xml:space="preserve"> said the plane is so much better than everything out there that Russia doesn't need to build it — a claim </w:t>
      </w:r>
      <w:proofErr w:type="spellStart"/>
      <w:r w:rsidRPr="008445A6">
        <w:rPr>
          <w:sz w:val="12"/>
        </w:rPr>
        <w:t>Bronk</w:t>
      </w:r>
      <w:proofErr w:type="spellEnd"/>
      <w:r w:rsidRPr="008445A6">
        <w:rPr>
          <w:sz w:val="12"/>
        </w:rPr>
        <w:t xml:space="preserve"> finds unlikely. Instead, Russia will stick to what </w:t>
      </w:r>
      <w:proofErr w:type="gramStart"/>
      <w:r w:rsidRPr="008445A6">
        <w:rPr>
          <w:sz w:val="12"/>
        </w:rPr>
        <w:t>it's</w:t>
      </w:r>
      <w:proofErr w:type="gramEnd"/>
      <w:r w:rsidRPr="008445A6">
        <w:rPr>
          <w:sz w:val="12"/>
        </w:rPr>
        <w:t xml:space="preserve"> good at, with upgraded fourth-generation aircraft in service instead of the Su-57, which was originally meant to replace the older fighters</w:t>
      </w:r>
      <w:r w:rsidRPr="008445A6">
        <w:rPr>
          <w:sz w:val="22"/>
          <w:u w:val="single"/>
        </w:rPr>
        <w:t>. The Su-57, a plane designed to function as a killer of US F-35 and F-22 stealth jets with an innovative array of radars, saw a brief period of combat over Syria</w:t>
      </w:r>
      <w:r w:rsidRPr="008445A6">
        <w:rPr>
          <w:sz w:val="12"/>
        </w:rPr>
        <w:t xml:space="preserve">, but </w:t>
      </w:r>
      <w:r w:rsidRPr="008445A6">
        <w:rPr>
          <w:sz w:val="22"/>
          <w:u w:val="single"/>
        </w:rPr>
        <w:t>the deployment lasted only days and didn't pit the jet against any threats befitting a world-class fighter</w:t>
      </w:r>
      <w:r w:rsidRPr="008445A6">
        <w:rPr>
          <w:sz w:val="12"/>
        </w:rPr>
        <w:t xml:space="preserve">. Initially proposed as a joint project with India, the Su-57 hit trouble when neither side could agree on how to split the production and technological development. After 11 years in the program, India withdrew, leaving Russia to go it alone with a weak economy. Now, India </w:t>
      </w:r>
      <w:proofErr w:type="gramStart"/>
      <w:r w:rsidRPr="008445A6">
        <w:rPr>
          <w:sz w:val="12"/>
        </w:rPr>
        <w:t>has been discussed</w:t>
      </w:r>
      <w:proofErr w:type="gramEnd"/>
      <w:r w:rsidRPr="008445A6">
        <w:rPr>
          <w:sz w:val="12"/>
        </w:rPr>
        <w:t xml:space="preserve"> as a potential buyer of the F-35 in another blow to Russia's dream of developing its own fifth-gen fighter. The Su-57 was never really 5th-generation — and never </w:t>
      </w:r>
      <w:proofErr w:type="gramStart"/>
      <w:r w:rsidRPr="008445A6">
        <w:rPr>
          <w:sz w:val="12"/>
        </w:rPr>
        <w:t>really stealth</w:t>
      </w:r>
      <w:proofErr w:type="gramEnd"/>
      <w:r w:rsidRPr="008445A6">
        <w:rPr>
          <w:sz w:val="12"/>
        </w:rPr>
        <w:t xml:space="preserve">. A senior stealth scientist recently told Business Insider that though the jet claimed a stealthy profile, it had glaring and obvious flaws. A 2016 report from IHS Jane's said the jet was fifth-generation "in name only." </w:t>
      </w:r>
      <w:proofErr w:type="gramStart"/>
      <w:r w:rsidRPr="008445A6">
        <w:rPr>
          <w:sz w:val="12"/>
        </w:rPr>
        <w:t>But</w:t>
      </w:r>
      <w:proofErr w:type="gramEnd"/>
      <w:r w:rsidRPr="008445A6">
        <w:rPr>
          <w:sz w:val="12"/>
        </w:rPr>
        <w:t xml:space="preserve"> </w:t>
      </w:r>
      <w:r w:rsidRPr="008445A6">
        <w:rPr>
          <w:sz w:val="22"/>
          <w:u w:val="single"/>
        </w:rPr>
        <w:t>the Su-57 carries a massive payload and was expected to one day carry nuclear weapons. Like the Su-35 before it, had super maneuverability beyond that of any US jet.</w:t>
      </w:r>
      <w:r w:rsidRPr="008445A6">
        <w:rPr>
          <w:sz w:val="12"/>
        </w:rPr>
        <w:t xml:space="preserve"> By all means, the </w:t>
      </w:r>
      <w:r w:rsidRPr="008445A6">
        <w:rPr>
          <w:sz w:val="22"/>
          <w:u w:val="single"/>
        </w:rPr>
        <w:t>Su-57 appeared a next-level dogfighting jet capable of taking out the US's best fighters in close combat, but its failure to integrate stealth made getting in close with an F-35 or F-22 an unlikely bet</w:t>
      </w:r>
      <w:r w:rsidRPr="008445A6">
        <w:rPr>
          <w:sz w:val="12"/>
        </w:rPr>
        <w:t xml:space="preserve">. </w:t>
      </w:r>
      <w:proofErr w:type="spellStart"/>
      <w:r w:rsidRPr="008445A6">
        <w:rPr>
          <w:sz w:val="12"/>
        </w:rPr>
        <w:t>Bronk</w:t>
      </w:r>
      <w:proofErr w:type="spellEnd"/>
      <w:r w:rsidRPr="008445A6">
        <w:rPr>
          <w:sz w:val="12"/>
        </w:rPr>
        <w:t xml:space="preserve"> said Russia must have looked at the program and realized that it didn't have the potential — even with upgrades and maturation — to ever work out to be worth the price. </w:t>
      </w:r>
      <w:r w:rsidRPr="008445A6">
        <w:rPr>
          <w:sz w:val="22"/>
          <w:u w:val="single"/>
        </w:rPr>
        <w:t>At about $40 million a unit, Russia's Su-57 is less than half the price of an F-35, but considerably more expensive than its other jets</w:t>
      </w:r>
      <w:r w:rsidRPr="008445A6">
        <w:rPr>
          <w:sz w:val="12"/>
        </w:rPr>
        <w:t xml:space="preserve">. "Russia is more or less admitting defeat in building a feasible fifth-generation fighter," </w:t>
      </w:r>
      <w:proofErr w:type="spellStart"/>
      <w:r w:rsidRPr="008445A6">
        <w:rPr>
          <w:sz w:val="12"/>
        </w:rPr>
        <w:t>Bronk</w:t>
      </w:r>
      <w:proofErr w:type="spellEnd"/>
      <w:r w:rsidRPr="008445A6">
        <w:rPr>
          <w:sz w:val="12"/>
        </w:rPr>
        <w:t xml:space="preserve"> said. For that price, according to </w:t>
      </w:r>
      <w:proofErr w:type="spellStart"/>
      <w:r w:rsidRPr="008445A6">
        <w:rPr>
          <w:sz w:val="12"/>
        </w:rPr>
        <w:t>Bronk</w:t>
      </w:r>
      <w:proofErr w:type="spellEnd"/>
      <w:r w:rsidRPr="008445A6">
        <w:rPr>
          <w:sz w:val="12"/>
        </w:rPr>
        <w:t xml:space="preserve">, Russia can just put the fancy radars and missiles on its older planes in greater numbers, as the Su-57's airframe was never </w:t>
      </w:r>
      <w:proofErr w:type="gramStart"/>
      <w:r w:rsidRPr="008445A6">
        <w:rPr>
          <w:sz w:val="12"/>
        </w:rPr>
        <w:t>really stealth</w:t>
      </w:r>
      <w:proofErr w:type="gramEnd"/>
      <w:r w:rsidRPr="008445A6">
        <w:rPr>
          <w:sz w:val="12"/>
        </w:rPr>
        <w:t xml:space="preserve"> in the first place. Russia is working on new tanks, submarines, and nuclear weapons, all of which tax its already large defense budget. </w:t>
      </w:r>
      <w:r w:rsidRPr="008445A6">
        <w:rPr>
          <w:rStyle w:val="Emphasis"/>
        </w:rPr>
        <w:t>With other projects going forward, it appears the Su-57 has become the first casualty of a budget crunch.</w:t>
      </w:r>
      <w:r w:rsidRPr="008445A6">
        <w:rPr>
          <w:sz w:val="12"/>
        </w:rPr>
        <w:t xml:space="preserve"> As the US's F-35 starts to come online in significant numbers and China's J-20 stealth jet deploys in earnest, it looks as if Russia is </w:t>
      </w:r>
      <w:proofErr w:type="gramStart"/>
      <w:r w:rsidRPr="008445A6">
        <w:rPr>
          <w:sz w:val="12"/>
        </w:rPr>
        <w:t>getting</w:t>
      </w:r>
      <w:proofErr w:type="gramEnd"/>
      <w:r w:rsidRPr="008445A6">
        <w:rPr>
          <w:sz w:val="12"/>
        </w:rPr>
        <w:t xml:space="preserve"> left behind in the world of top-class militaries. </w:t>
      </w:r>
    </w:p>
    <w:p w:rsidR="001660F5" w:rsidRPr="008445A6" w:rsidRDefault="00045A1D" w:rsidP="001660F5">
      <w:pPr>
        <w:pStyle w:val="Heading4"/>
        <w:rPr>
          <w:rFonts w:cs="Times New Roman"/>
        </w:rPr>
      </w:pPr>
      <w:r w:rsidRPr="008445A6">
        <w:rPr>
          <w:rFonts w:cs="Times New Roman"/>
        </w:rPr>
        <w:t>That collapses US dominance</w:t>
      </w:r>
    </w:p>
    <w:p w:rsidR="001660F5" w:rsidRPr="008445A6" w:rsidRDefault="001660F5" w:rsidP="001660F5">
      <w:r w:rsidRPr="008445A6">
        <w:t xml:space="preserve">Michael </w:t>
      </w:r>
      <w:r w:rsidRPr="008445A6">
        <w:rPr>
          <w:b/>
          <w:bCs/>
          <w:sz w:val="26"/>
          <w:szCs w:val="26"/>
        </w:rPr>
        <w:t>Peck, 6-22</w:t>
      </w:r>
      <w:r w:rsidRPr="008445A6">
        <w:t xml:space="preserve">-2019, </w:t>
      </w:r>
      <w:r w:rsidRPr="008445A6">
        <w:rPr>
          <w:u w:val="single"/>
        </w:rPr>
        <w:t>"</w:t>
      </w:r>
      <w:r w:rsidRPr="008445A6">
        <w:rPr>
          <w:rStyle w:val="Emphasis"/>
        </w:rPr>
        <w:t>Russia's New Stealth Fighter Might Sink Your Warship</w:t>
      </w:r>
      <w:r w:rsidRPr="008445A6">
        <w:t xml:space="preserve">. Here's </w:t>
      </w:r>
      <w:proofErr w:type="gramStart"/>
      <w:r w:rsidRPr="008445A6">
        <w:t>How.,</w:t>
      </w:r>
      <w:proofErr w:type="gramEnd"/>
      <w:r w:rsidRPr="008445A6">
        <w:t xml:space="preserve">" National Interest, </w:t>
      </w:r>
      <w:hyperlink r:id="rId36" w:history="1">
        <w:r w:rsidR="00BF4B7F" w:rsidRPr="008445A6">
          <w:rPr>
            <w:rStyle w:val="Hyperlink"/>
          </w:rPr>
          <w:t>https://nationalinterest.org/blog/buzz/russias-new-stealth-fighter-might-sink-your-warship-heres-how-63767</w:t>
        </w:r>
      </w:hyperlink>
    </w:p>
    <w:p w:rsidR="00BF4B7F" w:rsidRPr="008445A6" w:rsidRDefault="00BF4B7F" w:rsidP="001660F5"/>
    <w:p w:rsidR="001660F5" w:rsidRPr="008445A6" w:rsidRDefault="001660F5" w:rsidP="00EF5449">
      <w:pPr>
        <w:rPr>
          <w:sz w:val="22"/>
          <w:u w:val="single"/>
        </w:rPr>
      </w:pPr>
      <w:r w:rsidRPr="008445A6">
        <w:rPr>
          <w:sz w:val="22"/>
          <w:u w:val="single"/>
        </w:rPr>
        <w:t>Russia is designing an anti-ship missile for its Su-57 stealth fighter.</w:t>
      </w:r>
      <w:r w:rsidRPr="008445A6">
        <w:rPr>
          <w:sz w:val="14"/>
        </w:rPr>
        <w:t xml:space="preserve"> </w:t>
      </w:r>
      <w:proofErr w:type="gramStart"/>
      <w:r w:rsidRPr="008445A6">
        <w:rPr>
          <w:sz w:val="14"/>
        </w:rPr>
        <w:t>But</w:t>
      </w:r>
      <w:proofErr w:type="gramEnd"/>
      <w:r w:rsidRPr="008445A6">
        <w:rPr>
          <w:sz w:val="14"/>
        </w:rPr>
        <w:t xml:space="preserve"> is hunting ships the best mission for such an advanced aircraft? Deputy Defense Minister Alexey </w:t>
      </w:r>
      <w:proofErr w:type="spellStart"/>
      <w:r w:rsidRPr="008445A6">
        <w:rPr>
          <w:sz w:val="14"/>
        </w:rPr>
        <w:t>Krivoruchko</w:t>
      </w:r>
      <w:proofErr w:type="spellEnd"/>
      <w:r w:rsidRPr="008445A6">
        <w:rPr>
          <w:sz w:val="14"/>
        </w:rPr>
        <w:t xml:space="preserve"> made the announcement while visiting the </w:t>
      </w:r>
      <w:proofErr w:type="spellStart"/>
      <w:r w:rsidRPr="008445A6">
        <w:rPr>
          <w:sz w:val="14"/>
        </w:rPr>
        <w:t>Detal</w:t>
      </w:r>
      <w:proofErr w:type="spellEnd"/>
      <w:r w:rsidRPr="008445A6">
        <w:rPr>
          <w:sz w:val="14"/>
        </w:rPr>
        <w:t xml:space="preserve"> Design Bureau, which is developing a new anti-ship missile, according to Russian news agency TASS. “</w:t>
      </w:r>
      <w:r w:rsidRPr="008445A6">
        <w:rPr>
          <w:sz w:val="22"/>
          <w:u w:val="single"/>
        </w:rPr>
        <w:t>Today the enterprise is working on developing an active homing warhead for the promising anti-ship missile that is planned to be carried by the Su-57 fighter as well</w:t>
      </w:r>
      <w:r w:rsidRPr="008445A6">
        <w:rPr>
          <w:sz w:val="14"/>
        </w:rPr>
        <w:t xml:space="preserve">," </w:t>
      </w:r>
      <w:proofErr w:type="spellStart"/>
      <w:r w:rsidRPr="008445A6">
        <w:rPr>
          <w:sz w:val="14"/>
        </w:rPr>
        <w:t>Krivoruchko</w:t>
      </w:r>
      <w:proofErr w:type="spellEnd"/>
      <w:r w:rsidRPr="008445A6">
        <w:rPr>
          <w:sz w:val="14"/>
        </w:rPr>
        <w:t xml:space="preserve"> said. “A working meeting was held on the premises of the </w:t>
      </w:r>
      <w:proofErr w:type="spellStart"/>
      <w:r w:rsidRPr="008445A6">
        <w:rPr>
          <w:sz w:val="14"/>
        </w:rPr>
        <w:t>Detal</w:t>
      </w:r>
      <w:proofErr w:type="spellEnd"/>
      <w:r w:rsidRPr="008445A6">
        <w:rPr>
          <w:sz w:val="14"/>
        </w:rPr>
        <w:t xml:space="preserve"> Design Bureau to discuss the issue of signing a contract with Tactical Missiles Corporation on acquiring the entire range of air-launched weapons for the Su-57 fighter jets,” TASS said. Report Advertisement </w:t>
      </w:r>
      <w:proofErr w:type="gramStart"/>
      <w:r w:rsidRPr="008445A6">
        <w:rPr>
          <w:sz w:val="14"/>
        </w:rPr>
        <w:t>The</w:t>
      </w:r>
      <w:proofErr w:type="gramEnd"/>
      <w:r w:rsidRPr="008445A6">
        <w:rPr>
          <w:sz w:val="14"/>
        </w:rPr>
        <w:t xml:space="preserve"> Su-57 is Russia’s equivalent of the U.S. F-22 and F-35 stealth fighters. A </w:t>
      </w:r>
      <w:r w:rsidRPr="008445A6">
        <w:rPr>
          <w:sz w:val="22"/>
          <w:u w:val="single"/>
        </w:rPr>
        <w:t>Mach 2 aircraft capable of air superiority and ground-strike missions, it is Russia’s first stealth plane, and probably the most sophisticated aircraft in the Russian arsenal</w:t>
      </w:r>
      <w:r w:rsidRPr="008445A6">
        <w:rPr>
          <w:sz w:val="14"/>
        </w:rPr>
        <w:t xml:space="preserve">. It </w:t>
      </w:r>
      <w:r w:rsidRPr="008445A6">
        <w:rPr>
          <w:sz w:val="22"/>
          <w:u w:val="single"/>
        </w:rPr>
        <w:t>also has a long and troubled history stretching back more than a decade, due to technical issues and even more because of financial considerations</w:t>
      </w:r>
      <w:r w:rsidRPr="008445A6">
        <w:rPr>
          <w:sz w:val="14"/>
        </w:rPr>
        <w:t xml:space="preserve">. Estimates have ranged from $40 million to $156 million per plane—a figure that earlier made the Russian Air Force cancel mass production and buy just a handful of aircraft. Russia now has about a dozen Su-57s, which have flown a few missions over Syria. </w:t>
      </w:r>
      <w:proofErr w:type="gramStart"/>
      <w:r w:rsidRPr="008445A6">
        <w:rPr>
          <w:sz w:val="14"/>
        </w:rPr>
        <w:t>But last</w:t>
      </w:r>
      <w:proofErr w:type="gramEnd"/>
      <w:r w:rsidRPr="008445A6">
        <w:rPr>
          <w:sz w:val="14"/>
        </w:rPr>
        <w:t xml:space="preserve"> month, Russian president Vladimir Putin announced that seventy-six Su-57s would be delivered by 2028. Though Russian defense plans previously called for buying just sixteen aircraft, Putin said Defense Minister Sergei </w:t>
      </w:r>
      <w:proofErr w:type="spellStart"/>
      <w:r w:rsidRPr="008445A6">
        <w:rPr>
          <w:sz w:val="14"/>
        </w:rPr>
        <w:t>Shoigu</w:t>
      </w:r>
      <w:proofErr w:type="spellEnd"/>
      <w:r w:rsidRPr="008445A6">
        <w:rPr>
          <w:sz w:val="14"/>
        </w:rPr>
        <w:t xml:space="preserve"> had told him that the </w:t>
      </w:r>
      <w:r w:rsidRPr="008445A6">
        <w:rPr>
          <w:sz w:val="22"/>
          <w:u w:val="single"/>
        </w:rPr>
        <w:t>Su-57’s manufacturer had cut the price of the plane by 20 percent, which was a deal that the government couldn’t pass up. "We have agreed to purchase 76 such fighters without the increase in prices in the same period of time,</w:t>
      </w:r>
      <w:r w:rsidRPr="008445A6">
        <w:rPr>
          <w:sz w:val="14"/>
        </w:rPr>
        <w:t xml:space="preserve">" Putin said. Nonetheless, whether it is sixteen or seventy-six jets, </w:t>
      </w:r>
      <w:proofErr w:type="gramStart"/>
      <w:r w:rsidRPr="008445A6">
        <w:rPr>
          <w:sz w:val="14"/>
        </w:rPr>
        <w:t>that’s</w:t>
      </w:r>
      <w:proofErr w:type="gramEnd"/>
      <w:r w:rsidRPr="008445A6">
        <w:rPr>
          <w:sz w:val="14"/>
        </w:rPr>
        <w:t xml:space="preserve"> not a huge fleet. America has just 186 F-22 fighters, a number that many consider too small for sustained combat operations. The U.S. military also plans to acquire more than 2,400 F-35s. Of course, Russia may choose to buy more than seventy-six Su-57s, depending on </w:t>
      </w:r>
      <w:proofErr w:type="gramStart"/>
      <w:r w:rsidRPr="008445A6">
        <w:rPr>
          <w:sz w:val="14"/>
        </w:rPr>
        <w:t>the country’s strained economy, and how well the aircraft performs once in regular service</w:t>
      </w:r>
      <w:proofErr w:type="gramEnd"/>
      <w:r w:rsidRPr="008445A6">
        <w:rPr>
          <w:sz w:val="14"/>
        </w:rPr>
        <w:t xml:space="preserve">. But the size of the initial order suggests that the Russian Air Force could end up with just seventy-six aircraft—assuming that figure isn’t cut in future budgets over the next decade—and perhaps no more than a couple of hundred aircraft. In which case, what is the best use of a cutting-edge stealth fighter? The capabilities of such a plane </w:t>
      </w:r>
      <w:proofErr w:type="gramStart"/>
      <w:r w:rsidRPr="008445A6">
        <w:rPr>
          <w:sz w:val="14"/>
        </w:rPr>
        <w:t>would be needed</w:t>
      </w:r>
      <w:proofErr w:type="gramEnd"/>
      <w:r w:rsidRPr="008445A6">
        <w:rPr>
          <w:sz w:val="14"/>
        </w:rPr>
        <w:t xml:space="preserve"> against an opponent possessing sophisticated aircraft and air defenses: America, NATO, Japan, Israel (or conceivably even China). </w:t>
      </w:r>
      <w:r w:rsidRPr="008445A6">
        <w:rPr>
          <w:sz w:val="22"/>
          <w:u w:val="single"/>
        </w:rPr>
        <w:t>To intercept hostile stealth aircraft, Russia will be tempted to send up its own stealth fighters</w:t>
      </w:r>
      <w:r w:rsidRPr="008445A6">
        <w:rPr>
          <w:sz w:val="14"/>
        </w:rPr>
        <w:t xml:space="preserve">. A fleet of just seventy-six Su-57s, minus the inevitable losses from combat, accidents and required maintenance, </w:t>
      </w:r>
      <w:proofErr w:type="gramStart"/>
      <w:r w:rsidRPr="008445A6">
        <w:rPr>
          <w:sz w:val="14"/>
        </w:rPr>
        <w:t>might be severely taxed</w:t>
      </w:r>
      <w:proofErr w:type="gramEnd"/>
      <w:r w:rsidRPr="008445A6">
        <w:rPr>
          <w:sz w:val="14"/>
        </w:rPr>
        <w:t xml:space="preserve"> by air defense and escort missions. So how many would be left for anti-ship </w:t>
      </w:r>
      <w:proofErr w:type="gramStart"/>
      <w:r w:rsidRPr="008445A6">
        <w:rPr>
          <w:sz w:val="14"/>
        </w:rPr>
        <w:t>work?</w:t>
      </w:r>
      <w:proofErr w:type="gramEnd"/>
      <w:r w:rsidRPr="008445A6">
        <w:rPr>
          <w:sz w:val="14"/>
        </w:rPr>
        <w:t xml:space="preserve"> </w:t>
      </w:r>
      <w:r w:rsidRPr="008445A6">
        <w:rPr>
          <w:sz w:val="22"/>
          <w:u w:val="single"/>
        </w:rPr>
        <w:t>Against most naval targets</w:t>
      </w:r>
      <w:r w:rsidRPr="008445A6">
        <w:rPr>
          <w:sz w:val="14"/>
        </w:rPr>
        <w:t xml:space="preserve">, </w:t>
      </w:r>
      <w:r w:rsidRPr="008445A6">
        <w:rPr>
          <w:sz w:val="22"/>
          <w:u w:val="single"/>
        </w:rPr>
        <w:t>older planes</w:t>
      </w:r>
      <w:r w:rsidRPr="008445A6">
        <w:rPr>
          <w:sz w:val="14"/>
        </w:rPr>
        <w:t xml:space="preserve"> such as Su-30 fighter and Tu-22M</w:t>
      </w:r>
      <w:proofErr w:type="gramStart"/>
      <w:r w:rsidRPr="008445A6">
        <w:rPr>
          <w:sz w:val="14"/>
        </w:rPr>
        <w:t>3</w:t>
      </w:r>
      <w:proofErr w:type="gramEnd"/>
      <w:r w:rsidRPr="008445A6">
        <w:rPr>
          <w:sz w:val="14"/>
        </w:rPr>
        <w:t xml:space="preserve"> bomber—</w:t>
      </w:r>
      <w:r w:rsidRPr="008445A6">
        <w:rPr>
          <w:sz w:val="22"/>
          <w:u w:val="single"/>
        </w:rPr>
        <w:t xml:space="preserve">armed with hypersonic missiles would suffice. There may be situations where stealth </w:t>
      </w:r>
      <w:proofErr w:type="gramStart"/>
      <w:r w:rsidRPr="008445A6">
        <w:rPr>
          <w:sz w:val="22"/>
          <w:u w:val="single"/>
        </w:rPr>
        <w:t>is desired</w:t>
      </w:r>
      <w:proofErr w:type="gramEnd"/>
      <w:r w:rsidRPr="008445A6">
        <w:rPr>
          <w:sz w:val="22"/>
          <w:u w:val="single"/>
        </w:rPr>
        <w:t xml:space="preserve">, perhaps against a heavily defended U.S. carrier battlegroup. </w:t>
      </w:r>
      <w:proofErr w:type="gramStart"/>
      <w:r w:rsidRPr="008445A6">
        <w:rPr>
          <w:sz w:val="22"/>
          <w:u w:val="single"/>
        </w:rPr>
        <w:t>But</w:t>
      </w:r>
      <w:proofErr w:type="gramEnd"/>
      <w:r w:rsidRPr="008445A6">
        <w:rPr>
          <w:sz w:val="22"/>
          <w:u w:val="single"/>
        </w:rPr>
        <w:t xml:space="preserve"> employing a limited number of Su-57s to attack ships is similar to assigning F-22s on anti-shipping missions—a move that would leave U.S. Air Force commanders aghast. </w:t>
      </w:r>
    </w:p>
    <w:p w:rsidR="00B1624E" w:rsidRPr="008445A6" w:rsidRDefault="00B1624E" w:rsidP="00B1624E">
      <w:pPr>
        <w:pStyle w:val="Heading2"/>
        <w:rPr>
          <w:rFonts w:cs="Times New Roman"/>
        </w:rPr>
      </w:pPr>
      <w:r w:rsidRPr="008445A6">
        <w:rPr>
          <w:rFonts w:cs="Times New Roman"/>
        </w:rPr>
        <w:t>NAVY</w:t>
      </w:r>
    </w:p>
    <w:p w:rsidR="00B1624E" w:rsidRPr="008445A6" w:rsidRDefault="00B1624E" w:rsidP="00EF5449">
      <w:pPr>
        <w:pStyle w:val="Heading3"/>
        <w:rPr>
          <w:rFonts w:cs="Times New Roman"/>
        </w:rPr>
      </w:pPr>
      <w:r w:rsidRPr="008445A6">
        <w:rPr>
          <w:rFonts w:cs="Times New Roman"/>
        </w:rPr>
        <w:t>1nc</w:t>
      </w:r>
    </w:p>
    <w:p w:rsidR="00B1624E" w:rsidRPr="008445A6" w:rsidRDefault="00B1624E" w:rsidP="00B1624E">
      <w:pPr>
        <w:pStyle w:val="Heading4"/>
        <w:rPr>
          <w:rStyle w:val="Style13ptBold"/>
          <w:rFonts w:cs="Times New Roman"/>
          <w:b/>
          <w:bCs w:val="0"/>
        </w:rPr>
      </w:pPr>
      <w:r w:rsidRPr="008445A6">
        <w:rPr>
          <w:rStyle w:val="Style13ptBold"/>
          <w:rFonts w:cs="Times New Roman"/>
          <w:b/>
          <w:bCs w:val="0"/>
        </w:rPr>
        <w:t>Russian Navy is collapsing now due to a lack of funds</w:t>
      </w:r>
    </w:p>
    <w:p w:rsidR="00B1624E" w:rsidRPr="008445A6" w:rsidRDefault="00B1624E" w:rsidP="00B1624E">
      <w:proofErr w:type="spellStart"/>
      <w:r w:rsidRPr="008445A6">
        <w:rPr>
          <w:rStyle w:val="Style13ptBold"/>
        </w:rPr>
        <w:t>Mizokami</w:t>
      </w:r>
      <w:proofErr w:type="spellEnd"/>
      <w:r w:rsidRPr="008445A6">
        <w:rPr>
          <w:rStyle w:val="Style13ptBold"/>
        </w:rPr>
        <w:t xml:space="preserve"> 19</w:t>
      </w:r>
      <w:r w:rsidRPr="008445A6">
        <w:t xml:space="preserve"> Kyle </w:t>
      </w:r>
      <w:proofErr w:type="spellStart"/>
      <w:r w:rsidRPr="008445A6">
        <w:t>Mizokami</w:t>
      </w:r>
      <w:proofErr w:type="spellEnd"/>
      <w:r w:rsidRPr="008445A6">
        <w:t xml:space="preserve">, 2-22-2019, Kyle </w:t>
      </w:r>
      <w:proofErr w:type="spellStart"/>
      <w:r w:rsidRPr="008445A6">
        <w:t>Mizokami</w:t>
      </w:r>
      <w:proofErr w:type="spellEnd"/>
      <w:r w:rsidRPr="008445A6">
        <w:t xml:space="preserve"> is a defense and security writer based in San Francisco, California, "Russia Might Talk Tough But its Navy is a Shrinking Wonder," Foxtrot Alpha, </w:t>
      </w:r>
      <w:hyperlink r:id="rId37" w:history="1">
        <w:r w:rsidRPr="008445A6">
          <w:rPr>
            <w:rStyle w:val="Hyperlink"/>
          </w:rPr>
          <w:t>https://foxtrotalpha.jalopnik.com/russia-might-talk-tough-but-its-navy-is-a-shrinking-won-1832805856 //</w:t>
        </w:r>
      </w:hyperlink>
      <w:r w:rsidRPr="008445A6">
        <w:t xml:space="preserve"> </w:t>
      </w:r>
      <w:proofErr w:type="spellStart"/>
      <w:r w:rsidRPr="008445A6">
        <w:t>dbw</w:t>
      </w:r>
      <w:proofErr w:type="spellEnd"/>
    </w:p>
    <w:p w:rsidR="00B1624E" w:rsidRPr="008445A6" w:rsidRDefault="00B1624E" w:rsidP="00B1624E"/>
    <w:p w:rsidR="00B1624E" w:rsidRPr="008445A6" w:rsidRDefault="00B1624E" w:rsidP="00B1624E">
      <w:pPr>
        <w:rPr>
          <w:sz w:val="22"/>
          <w:u w:val="single"/>
        </w:rPr>
      </w:pPr>
      <w:r w:rsidRPr="008445A6">
        <w:rPr>
          <w:sz w:val="22"/>
          <w:u w:val="single"/>
        </w:rPr>
        <w:t>The Russian Navy is in trouble</w:t>
      </w:r>
      <w:r w:rsidRPr="008445A6">
        <w:rPr>
          <w:sz w:val="12"/>
        </w:rPr>
        <w:t xml:space="preserve">. After years of coasting on the largesse of the Cold War, </w:t>
      </w:r>
      <w:r w:rsidRPr="008445A6">
        <w:rPr>
          <w:sz w:val="22"/>
          <w:u w:val="single"/>
        </w:rPr>
        <w:t xml:space="preserve">Russia’s navy is set to tumble in size and relevance over the next two decades. Older ships and equipment produced for the once-mighty Soviet Navy are wearing out and the country </w:t>
      </w:r>
      <w:proofErr w:type="gramStart"/>
      <w:r w:rsidRPr="008445A6">
        <w:rPr>
          <w:sz w:val="22"/>
          <w:u w:val="single"/>
        </w:rPr>
        <w:t>can’t</w:t>
      </w:r>
      <w:proofErr w:type="gramEnd"/>
      <w:r w:rsidRPr="008445A6">
        <w:rPr>
          <w:sz w:val="22"/>
          <w:u w:val="single"/>
        </w:rPr>
        <w:t xml:space="preserve"> afford to replace them.</w:t>
      </w:r>
      <w:r w:rsidRPr="008445A6">
        <w:rPr>
          <w:sz w:val="12"/>
        </w:rPr>
        <w:t xml:space="preserve"> As U.S.-Russian relations continue to decline, </w:t>
      </w:r>
      <w:proofErr w:type="gramStart"/>
      <w:r w:rsidRPr="008445A6">
        <w:rPr>
          <w:sz w:val="12"/>
        </w:rPr>
        <w:t>it’s</w:t>
      </w:r>
      <w:proofErr w:type="gramEnd"/>
      <w:r w:rsidRPr="008445A6">
        <w:rPr>
          <w:sz w:val="12"/>
        </w:rPr>
        <w:t xml:space="preserve"> a good time to look at an arm of the Russian military in control of a hundreds nuclear weapons, most of which can strike the United States within minutes. At the end of the Cold War, Russia, the largest of the ex-Soviet republics, inherited the lion’s share of the USSR’s military equipment. Among naval </w:t>
      </w:r>
      <w:proofErr w:type="gramStart"/>
      <w:r w:rsidRPr="008445A6">
        <w:rPr>
          <w:sz w:val="12"/>
        </w:rPr>
        <w:t>forces</w:t>
      </w:r>
      <w:proofErr w:type="gramEnd"/>
      <w:r w:rsidRPr="008445A6">
        <w:rPr>
          <w:sz w:val="12"/>
        </w:rPr>
        <w:t xml:space="preserve"> this included several Kiev and Riga-class aircraft carriers, Kirov-class nuclear powered battlecruisers, destroyers, frigates, and more than two hundred submarines—including the enormous </w:t>
      </w:r>
      <w:proofErr w:type="spellStart"/>
      <w:r w:rsidRPr="008445A6">
        <w:rPr>
          <w:sz w:val="12"/>
        </w:rPr>
        <w:t>Akula</w:t>
      </w:r>
      <w:proofErr w:type="spellEnd"/>
      <w:r w:rsidRPr="008445A6">
        <w:rPr>
          <w:sz w:val="12"/>
        </w:rPr>
        <w:t>-class ballistic missile submarines</w:t>
      </w:r>
      <w:r w:rsidRPr="008445A6">
        <w:rPr>
          <w:sz w:val="22"/>
          <w:u w:val="single"/>
        </w:rPr>
        <w:t>. Russia, struggling to switch from a planned to market economy, could not afford to maintain such a truly massive force and scrapped much of it, preserving only the newest equipment</w:t>
      </w:r>
      <w:r w:rsidRPr="008445A6">
        <w:rPr>
          <w:sz w:val="12"/>
        </w:rPr>
        <w:t xml:space="preserve">. </w:t>
      </w:r>
      <w:proofErr w:type="gramStart"/>
      <w:r w:rsidRPr="008445A6">
        <w:rPr>
          <w:sz w:val="12"/>
        </w:rPr>
        <w:t>Russia’s</w:t>
      </w:r>
      <w:proofErr w:type="gramEnd"/>
      <w:r w:rsidRPr="008445A6">
        <w:rPr>
          <w:sz w:val="12"/>
        </w:rPr>
        <w:t xml:space="preserve"> economy, flat on its back for more than a decade, started to claw back in the mid-2000s, thanks in large part to spiking oil prices. Today Russia is the fourth largest spender on defense worldwide. In 2017, the earliest year in which comparisons are possible, Russia’s gross domestic product amounted to $1.5 trillion dollars, of which it spent 4.3 percent on defense. That works out to $66.3 billion for Moscow’s war machine, trailing only the United States, China, and Saudi Arabia (yes, Saudi Arabia spends more on defense than Russia). Although Russia relies on conscription, lowering personnel costs, </w:t>
      </w:r>
      <w:r w:rsidRPr="008445A6">
        <w:rPr>
          <w:sz w:val="22"/>
          <w:u w:val="single"/>
        </w:rPr>
        <w:t xml:space="preserve">the defense budget still has to </w:t>
      </w:r>
      <w:proofErr w:type="gramStart"/>
      <w:r w:rsidRPr="008445A6">
        <w:rPr>
          <w:sz w:val="22"/>
          <w:u w:val="single"/>
        </w:rPr>
        <w:t>be divided</w:t>
      </w:r>
      <w:proofErr w:type="gramEnd"/>
      <w:r w:rsidRPr="008445A6">
        <w:rPr>
          <w:sz w:val="22"/>
          <w:u w:val="single"/>
        </w:rPr>
        <w:t xml:space="preserve"> between the army, air force, navy, and the country’s nuclear deterrent</w:t>
      </w:r>
      <w:r w:rsidRPr="008445A6">
        <w:rPr>
          <w:sz w:val="12"/>
        </w:rPr>
        <w:t>. Today, 28 years after the end of the Soviet Union,</w:t>
      </w:r>
      <w:r w:rsidRPr="008445A6">
        <w:rPr>
          <w:sz w:val="22"/>
          <w:u w:val="single"/>
        </w:rPr>
        <w:t xml:space="preserve"> Russia still relies mostly on Soviet-era ships.</w:t>
      </w:r>
      <w:r w:rsidRPr="008445A6">
        <w:rPr>
          <w:sz w:val="12"/>
        </w:rPr>
        <w:t xml:space="preserve"> The country’s sole aircraft carrier, the Admiral </w:t>
      </w:r>
      <w:proofErr w:type="spellStart"/>
      <w:r w:rsidRPr="008445A6">
        <w:rPr>
          <w:sz w:val="12"/>
        </w:rPr>
        <w:t>Kuznetsov</w:t>
      </w:r>
      <w:proofErr w:type="spellEnd"/>
      <w:r w:rsidRPr="008445A6">
        <w:rPr>
          <w:sz w:val="12"/>
        </w:rPr>
        <w:t xml:space="preserve">, has suffered from repeated mechanical problems and should be, but probably </w:t>
      </w:r>
      <w:proofErr w:type="gramStart"/>
      <w:r w:rsidRPr="008445A6">
        <w:rPr>
          <w:sz w:val="12"/>
        </w:rPr>
        <w:t>won’t</w:t>
      </w:r>
      <w:proofErr w:type="gramEnd"/>
      <w:r w:rsidRPr="008445A6">
        <w:rPr>
          <w:sz w:val="12"/>
        </w:rPr>
        <w:t xml:space="preserve"> be, retired immediately. Russia has built no cruisers since 1991, relying on the five impressive-but-aging Kirov and </w:t>
      </w:r>
      <w:proofErr w:type="spellStart"/>
      <w:r w:rsidRPr="008445A6">
        <w:rPr>
          <w:sz w:val="12"/>
        </w:rPr>
        <w:t>Slava</w:t>
      </w:r>
      <w:proofErr w:type="spellEnd"/>
      <w:r w:rsidRPr="008445A6">
        <w:rPr>
          <w:sz w:val="12"/>
        </w:rPr>
        <w:t xml:space="preserve">-class cruisers to act as the country’s major surface combatants. Russia has built only one destroyer since the Cold War, the Admiral </w:t>
      </w:r>
      <w:proofErr w:type="spellStart"/>
      <w:r w:rsidRPr="008445A6">
        <w:rPr>
          <w:sz w:val="12"/>
        </w:rPr>
        <w:t>Chabanenko</w:t>
      </w:r>
      <w:proofErr w:type="spellEnd"/>
      <w:r w:rsidRPr="008445A6">
        <w:rPr>
          <w:sz w:val="12"/>
        </w:rPr>
        <w:t xml:space="preserve">. </w:t>
      </w:r>
      <w:proofErr w:type="spellStart"/>
      <w:r w:rsidRPr="008445A6">
        <w:rPr>
          <w:sz w:val="12"/>
        </w:rPr>
        <w:t>Chabanenko</w:t>
      </w:r>
      <w:proofErr w:type="spellEnd"/>
      <w:r w:rsidRPr="008445A6">
        <w:rPr>
          <w:sz w:val="12"/>
        </w:rPr>
        <w:t xml:space="preserve"> </w:t>
      </w:r>
      <w:proofErr w:type="gramStart"/>
      <w:r w:rsidRPr="008445A6">
        <w:rPr>
          <w:sz w:val="12"/>
        </w:rPr>
        <w:t>was laid down in 1989 and commissioned into service in 1999</w:t>
      </w:r>
      <w:proofErr w:type="gramEnd"/>
      <w:r w:rsidRPr="008445A6">
        <w:rPr>
          <w:sz w:val="12"/>
        </w:rPr>
        <w:t xml:space="preserve">. Likewise, most of Russia’s submarine fleet still consists of Soviet-era submarines, including Delta-class ballistic missile submarines, Oscar-class cruise missile submarines, and </w:t>
      </w:r>
      <w:proofErr w:type="spellStart"/>
      <w:r w:rsidRPr="008445A6">
        <w:rPr>
          <w:sz w:val="12"/>
        </w:rPr>
        <w:t>Akula</w:t>
      </w:r>
      <w:proofErr w:type="spellEnd"/>
      <w:r w:rsidRPr="008445A6">
        <w:rPr>
          <w:sz w:val="12"/>
        </w:rPr>
        <w:t xml:space="preserve">, Sierra, Victor, and Kilo-class attack submarines, which have been in service for so long they </w:t>
      </w:r>
      <w:proofErr w:type="gramStart"/>
      <w:r w:rsidRPr="008445A6">
        <w:rPr>
          <w:sz w:val="12"/>
        </w:rPr>
        <w:t>are still referred</w:t>
      </w:r>
      <w:proofErr w:type="gramEnd"/>
      <w:r w:rsidRPr="008445A6">
        <w:rPr>
          <w:sz w:val="12"/>
        </w:rPr>
        <w:t xml:space="preserve"> to by the code names they were given in Soviet service. Russia has traditionally been a land power throughout its history, but the Soviet Union’s rivalry with the United States required a big fleet to challenge the U.S. Navy, physically connect with the USSR’s communist allies abroad, and protect the country’s nuclear-armed submarine fleet. The Soviet Navy accomplished all three to varying degrees, but today those accomplishments are a distant memory. Russia has clearly abandoned any pretense of keeping up with the U.S. Navy and struggles to send an aging fleet to aid Moscow’s allies (such as Syria) all while protecting its seagoing nuclear deterrent. </w:t>
      </w:r>
      <w:r w:rsidRPr="008445A6">
        <w:rPr>
          <w:sz w:val="22"/>
          <w:u w:val="single"/>
        </w:rPr>
        <w:t xml:space="preserve">Russia’s naval decline </w:t>
      </w:r>
      <w:proofErr w:type="gramStart"/>
      <w:r w:rsidRPr="008445A6">
        <w:rPr>
          <w:sz w:val="22"/>
          <w:u w:val="single"/>
        </w:rPr>
        <w:t>isn’t</w:t>
      </w:r>
      <w:proofErr w:type="gramEnd"/>
      <w:r w:rsidRPr="008445A6">
        <w:rPr>
          <w:sz w:val="22"/>
          <w:u w:val="single"/>
        </w:rPr>
        <w:t xml:space="preserve"> just a matter of fewer warships but a decline of industry and infrastructure. Russia </w:t>
      </w:r>
      <w:proofErr w:type="gramStart"/>
      <w:r w:rsidRPr="008445A6">
        <w:rPr>
          <w:sz w:val="22"/>
          <w:u w:val="single"/>
        </w:rPr>
        <w:t>can’t</w:t>
      </w:r>
      <w:proofErr w:type="gramEnd"/>
      <w:r w:rsidRPr="008445A6">
        <w:rPr>
          <w:sz w:val="22"/>
          <w:u w:val="single"/>
        </w:rPr>
        <w:t xml:space="preserve"> even build large engines for warships: </w:t>
      </w:r>
      <w:r w:rsidRPr="008445A6">
        <w:rPr>
          <w:sz w:val="12"/>
        </w:rPr>
        <w:t xml:space="preserve">as Reuters points out, several Russian warships under construction are currently sitting high and dry because they are waiting on gas turbine engines ordered from Ukraine, which was made a bit more complicated after Russia invaded the place. The war between the two countries means it could be years before those ships can hit the water. In late </w:t>
      </w:r>
      <w:proofErr w:type="gramStart"/>
      <w:r w:rsidRPr="008445A6">
        <w:rPr>
          <w:sz w:val="12"/>
        </w:rPr>
        <w:t>2018</w:t>
      </w:r>
      <w:proofErr w:type="gramEnd"/>
      <w:r w:rsidRPr="008445A6">
        <w:rPr>
          <w:sz w:val="12"/>
        </w:rPr>
        <w:t xml:space="preserve"> the Japanese-built floating dry dock PD-50 sank as the Admiral </w:t>
      </w:r>
      <w:proofErr w:type="spellStart"/>
      <w:r w:rsidRPr="008445A6">
        <w:rPr>
          <w:sz w:val="12"/>
        </w:rPr>
        <w:t>Kuznetsov</w:t>
      </w:r>
      <w:proofErr w:type="spellEnd"/>
      <w:r w:rsidRPr="008445A6">
        <w:rPr>
          <w:sz w:val="12"/>
        </w:rPr>
        <w:t xml:space="preserve"> departed it, leaving Russia without a place to work on large warships. Russia is concentrating its naval resources on mission number three, protecting its submarine-based nuclear deterrent. Moscow’s submarine-launched nuclear weapons are the country’s ultimate deterrent against nuclear attack, and arms control experts believe that as of 2018 the Russian Navy has 810 nuclear weapons under its control. Russia has spent a considerable amount of money keeping its submarine-based deterrent viable, developing the </w:t>
      </w:r>
      <w:proofErr w:type="spellStart"/>
      <w:r w:rsidRPr="008445A6">
        <w:rPr>
          <w:sz w:val="12"/>
        </w:rPr>
        <w:t>Bulava</w:t>
      </w:r>
      <w:proofErr w:type="spellEnd"/>
      <w:r w:rsidRPr="008445A6">
        <w:rPr>
          <w:sz w:val="12"/>
        </w:rPr>
        <w:t xml:space="preserve"> nuclear missile and the new </w:t>
      </w:r>
      <w:proofErr w:type="spellStart"/>
      <w:r w:rsidRPr="008445A6">
        <w:rPr>
          <w:sz w:val="12"/>
        </w:rPr>
        <w:t>Borei</w:t>
      </w:r>
      <w:proofErr w:type="spellEnd"/>
      <w:r w:rsidRPr="008445A6">
        <w:rPr>
          <w:sz w:val="12"/>
        </w:rPr>
        <w:t>-class ballistic missile submarines. Even still,</w:t>
      </w:r>
      <w:r w:rsidRPr="008445A6">
        <w:rPr>
          <w:sz w:val="22"/>
          <w:u w:val="single"/>
        </w:rPr>
        <w:t xml:space="preserve"> the aging out of ex-Soviet submarines means by 2030 Russia </w:t>
      </w:r>
      <w:proofErr w:type="gramStart"/>
      <w:r w:rsidRPr="008445A6">
        <w:rPr>
          <w:sz w:val="22"/>
          <w:u w:val="single"/>
        </w:rPr>
        <w:t>is expected</w:t>
      </w:r>
      <w:proofErr w:type="gramEnd"/>
      <w:r w:rsidRPr="008445A6">
        <w:rPr>
          <w:sz w:val="22"/>
          <w:u w:val="single"/>
        </w:rPr>
        <w:t xml:space="preserve"> to field only half the number of missile submarines it does now. Russia’s spending on surface ships has been limited to </w:t>
      </w:r>
      <w:r w:rsidRPr="008445A6">
        <w:rPr>
          <w:sz w:val="12"/>
        </w:rPr>
        <w:t>small but heavily-armed frigates, corvettes and patrol boats designed for coastal missions</w:t>
      </w:r>
      <w:r w:rsidRPr="008445A6">
        <w:rPr>
          <w:sz w:val="22"/>
          <w:u w:val="single"/>
        </w:rPr>
        <w:t xml:space="preserve">. Russia has made repeated claims it will build an impressive number of new warships, chief among which are the Project 23000E “Storm” nuclear-powered supercarrier and </w:t>
      </w:r>
      <w:proofErr w:type="spellStart"/>
      <w:r w:rsidRPr="008445A6">
        <w:rPr>
          <w:sz w:val="22"/>
          <w:u w:val="single"/>
        </w:rPr>
        <w:t>Lider</w:t>
      </w:r>
      <w:proofErr w:type="spellEnd"/>
      <w:r w:rsidRPr="008445A6">
        <w:rPr>
          <w:sz w:val="22"/>
          <w:u w:val="single"/>
        </w:rPr>
        <w:t xml:space="preserve">-class nuclear-powered guided missile destroyers. Both are allegedly in the design and development stage, but </w:t>
      </w:r>
      <w:proofErr w:type="gramStart"/>
      <w:r w:rsidRPr="008445A6">
        <w:rPr>
          <w:sz w:val="22"/>
          <w:u w:val="single"/>
        </w:rPr>
        <w:t>it’s</w:t>
      </w:r>
      <w:proofErr w:type="gramEnd"/>
      <w:r w:rsidRPr="008445A6">
        <w:rPr>
          <w:sz w:val="22"/>
          <w:u w:val="single"/>
        </w:rPr>
        <w:t xml:space="preserve"> difficult to see how, without a huge boost in military spending (and the know-how to build its own ship turbines), Russia could build a meaningful number of these ships. </w:t>
      </w:r>
    </w:p>
    <w:p w:rsidR="00B1624E" w:rsidRPr="008445A6" w:rsidRDefault="00B1624E" w:rsidP="00B1624E">
      <w:pPr>
        <w:pStyle w:val="Heading4"/>
        <w:rPr>
          <w:rFonts w:cs="Times New Roman"/>
        </w:rPr>
      </w:pPr>
      <w:r w:rsidRPr="008445A6">
        <w:rPr>
          <w:rFonts w:cs="Times New Roman"/>
        </w:rPr>
        <w:t>Naval modernization is key to Russian expansionism</w:t>
      </w:r>
    </w:p>
    <w:p w:rsidR="00B1624E" w:rsidRPr="008445A6" w:rsidRDefault="00B1624E" w:rsidP="00B1624E">
      <w:r w:rsidRPr="008445A6">
        <w:rPr>
          <w:rStyle w:val="Style13ptBold"/>
        </w:rPr>
        <w:t>Rose 16</w:t>
      </w:r>
      <w:r w:rsidRPr="008445A6">
        <w:t xml:space="preserve"> </w:t>
      </w:r>
      <w:proofErr w:type="spellStart"/>
      <w:r w:rsidRPr="008445A6">
        <w:t>Torie</w:t>
      </w:r>
      <w:proofErr w:type="spellEnd"/>
      <w:r w:rsidRPr="008445A6">
        <w:t xml:space="preserve"> Rose, 3-23-2016, </w:t>
      </w:r>
      <w:proofErr w:type="spellStart"/>
      <w:r w:rsidRPr="008445A6">
        <w:t>Torie</w:t>
      </w:r>
      <w:proofErr w:type="spellEnd"/>
      <w:r w:rsidRPr="008445A6">
        <w:t xml:space="preserve"> Rose </w:t>
      </w:r>
      <w:proofErr w:type="spellStart"/>
      <w:r w:rsidRPr="008445A6">
        <w:t>DeGhett</w:t>
      </w:r>
      <w:proofErr w:type="spellEnd"/>
      <w:r w:rsidRPr="008445A6">
        <w:t xml:space="preserve"> is an independent journalist and staff editor for the online magazine Current Intelligence. She writes and researches the role of protest music in the politics of the Middle East and North Africa, and about gender, conflict and social movements, "Russia's Military Modernization Is Working, But the Money's Running Out," VICE News, </w:t>
      </w:r>
      <w:hyperlink r:id="rId38" w:history="1">
        <w:r w:rsidRPr="008445A6">
          <w:rPr>
            <w:rStyle w:val="Hyperlink"/>
          </w:rPr>
          <w:t>https://news.vice.com/en_us/article/vb8xqm/russias-military-modernization-is-working-but-the-moneys-running-out //</w:t>
        </w:r>
      </w:hyperlink>
      <w:r w:rsidRPr="008445A6">
        <w:t xml:space="preserve"> </w:t>
      </w:r>
      <w:proofErr w:type="spellStart"/>
      <w:r w:rsidRPr="008445A6">
        <w:t>dbw</w:t>
      </w:r>
      <w:proofErr w:type="spellEnd"/>
    </w:p>
    <w:p w:rsidR="00B1624E" w:rsidRPr="008445A6" w:rsidRDefault="00B1624E" w:rsidP="00B1624E"/>
    <w:p w:rsidR="00B1624E" w:rsidRPr="008445A6" w:rsidRDefault="00B1624E" w:rsidP="00B1624E">
      <w:pPr>
        <w:rPr>
          <w:rStyle w:val="Style13ptBold"/>
          <w:b w:val="0"/>
          <w:bCs w:val="0"/>
          <w:sz w:val="16"/>
        </w:rPr>
      </w:pPr>
      <w:proofErr w:type="gramStart"/>
      <w:r w:rsidRPr="008445A6">
        <w:rPr>
          <w:rStyle w:val="Style13ptBold"/>
          <w:b w:val="0"/>
          <w:bCs w:val="0"/>
          <w:sz w:val="22"/>
          <w:u w:val="single"/>
        </w:rPr>
        <w:t>But</w:t>
      </w:r>
      <w:proofErr w:type="gramEnd"/>
      <w:r w:rsidRPr="008445A6">
        <w:rPr>
          <w:rStyle w:val="Style13ptBold"/>
          <w:b w:val="0"/>
          <w:bCs w:val="0"/>
          <w:sz w:val="22"/>
          <w:u w:val="single"/>
        </w:rPr>
        <w:t xml:space="preserve"> military modernization is expensive, and Russia's economy is not doing well</w:t>
      </w:r>
      <w:r w:rsidRPr="008445A6">
        <w:rPr>
          <w:rStyle w:val="Style13ptBold"/>
          <w:b w:val="0"/>
          <w:bCs w:val="0"/>
          <w:sz w:val="16"/>
        </w:rPr>
        <w:t xml:space="preserve">. When the Kremlin first announced its plans in 2011, </w:t>
      </w:r>
      <w:proofErr w:type="gramStart"/>
      <w:r w:rsidRPr="008445A6">
        <w:rPr>
          <w:rStyle w:val="Style13ptBold"/>
          <w:b w:val="0"/>
          <w:bCs w:val="0"/>
          <w:sz w:val="16"/>
        </w:rPr>
        <w:t>that</w:t>
      </w:r>
      <w:proofErr w:type="gramEnd"/>
      <w:r w:rsidRPr="008445A6">
        <w:rPr>
          <w:rStyle w:val="Style13ptBold"/>
          <w:b w:val="0"/>
          <w:bCs w:val="0"/>
          <w:sz w:val="16"/>
        </w:rPr>
        <w:t xml:space="preserve"> 20 trillion rubles was equal to about 700 billion US dollars. In 2016, the ruble is worth far less</w:t>
      </w:r>
      <w:proofErr w:type="gramStart"/>
      <w:r w:rsidRPr="008445A6">
        <w:rPr>
          <w:rStyle w:val="Style13ptBold"/>
          <w:b w:val="0"/>
          <w:bCs w:val="0"/>
          <w:sz w:val="16"/>
        </w:rPr>
        <w:t>;</w:t>
      </w:r>
      <w:proofErr w:type="gramEnd"/>
      <w:r w:rsidRPr="008445A6">
        <w:rPr>
          <w:rStyle w:val="Style13ptBold"/>
          <w:b w:val="0"/>
          <w:bCs w:val="0"/>
          <w:sz w:val="16"/>
        </w:rPr>
        <w:t xml:space="preserve"> 20 trillion amounts to fewer than 300 billion dollars. The then-and-now comparison </w:t>
      </w:r>
      <w:r w:rsidRPr="008445A6">
        <w:rPr>
          <w:rStyle w:val="Style13ptBold"/>
          <w:b w:val="0"/>
          <w:bCs w:val="0"/>
          <w:sz w:val="22"/>
          <w:u w:val="single"/>
        </w:rPr>
        <w:t>is prime evidence of the challenges for Russia in continuing its ambitious programs while the economy is in a deep recession.</w:t>
      </w:r>
      <w:r w:rsidRPr="008445A6">
        <w:rPr>
          <w:rStyle w:val="Style13ptBold"/>
          <w:b w:val="0"/>
          <w:bCs w:val="0"/>
          <w:sz w:val="16"/>
        </w:rPr>
        <w:t xml:space="preserve"> "What modernization to 70 percent means is quite flexible," </w:t>
      </w:r>
      <w:proofErr w:type="spellStart"/>
      <w:r w:rsidRPr="008445A6">
        <w:rPr>
          <w:rStyle w:val="Style13ptBold"/>
          <w:b w:val="0"/>
          <w:bCs w:val="0"/>
          <w:sz w:val="16"/>
        </w:rPr>
        <w:t>Kofman</w:t>
      </w:r>
      <w:proofErr w:type="spellEnd"/>
      <w:r w:rsidRPr="008445A6">
        <w:rPr>
          <w:rStyle w:val="Style13ptBold"/>
          <w:b w:val="0"/>
          <w:bCs w:val="0"/>
          <w:sz w:val="16"/>
        </w:rPr>
        <w:t xml:space="preserve"> said. "That's not an objective statement. </w:t>
      </w:r>
      <w:proofErr w:type="gramStart"/>
      <w:r w:rsidRPr="008445A6">
        <w:rPr>
          <w:rStyle w:val="Style13ptBold"/>
          <w:b w:val="0"/>
          <w:bCs w:val="0"/>
          <w:sz w:val="16"/>
        </w:rPr>
        <w:t>That's</w:t>
      </w:r>
      <w:proofErr w:type="gramEnd"/>
      <w:r w:rsidRPr="008445A6">
        <w:rPr>
          <w:rStyle w:val="Style13ptBold"/>
          <w:b w:val="0"/>
          <w:bCs w:val="0"/>
          <w:sz w:val="16"/>
        </w:rPr>
        <w:t xml:space="preserve"> a statement of goal. It can be </w:t>
      </w:r>
      <w:r w:rsidRPr="008445A6">
        <w:t xml:space="preserve">redefined." A prolonged recession might actually help the Kremlin's plans in one area, increasing the number of professional soldiers compared to conscripts. Military service is a much more appealing option in times of economic hardship. </w:t>
      </w:r>
      <w:proofErr w:type="gramStart"/>
      <w:r w:rsidRPr="008445A6">
        <w:t>But on the whole,</w:t>
      </w:r>
      <w:proofErr w:type="gramEnd"/>
      <w:r w:rsidRPr="008445A6">
        <w:t xml:space="preserve"> a tanking economy is bad news when what is needed the most is hugely expensive, new high-tech hardware. Russia "has</w:t>
      </w:r>
      <w:r w:rsidRPr="008445A6">
        <w:rPr>
          <w:rStyle w:val="Style13ptBold"/>
          <w:b w:val="0"/>
          <w:bCs w:val="0"/>
          <w:sz w:val="16"/>
        </w:rPr>
        <w:t xml:space="preserve"> a colossal amount of legacy Soviet equipment," </w:t>
      </w:r>
      <w:proofErr w:type="spellStart"/>
      <w:r w:rsidRPr="008445A6">
        <w:rPr>
          <w:rStyle w:val="Style13ptBold"/>
          <w:b w:val="0"/>
          <w:bCs w:val="0"/>
          <w:sz w:val="16"/>
        </w:rPr>
        <w:t>Kofman</w:t>
      </w:r>
      <w:proofErr w:type="spellEnd"/>
      <w:r w:rsidRPr="008445A6">
        <w:rPr>
          <w:rStyle w:val="Style13ptBold"/>
          <w:b w:val="0"/>
          <w:bCs w:val="0"/>
          <w:sz w:val="16"/>
        </w:rPr>
        <w:t xml:space="preserve"> said, and these decades-old systems need replacing. </w:t>
      </w:r>
      <w:r w:rsidRPr="008445A6">
        <w:rPr>
          <w:rStyle w:val="Style13ptBold"/>
          <w:b w:val="0"/>
          <w:bCs w:val="0"/>
          <w:sz w:val="22"/>
          <w:u w:val="single"/>
        </w:rPr>
        <w:t xml:space="preserve">The </w:t>
      </w:r>
      <w:r w:rsidRPr="008445A6">
        <w:rPr>
          <w:rStyle w:val="Emphasis"/>
        </w:rPr>
        <w:t>classic tool of power projection is a large oceangoing navy</w:t>
      </w:r>
      <w:r w:rsidRPr="008445A6">
        <w:rPr>
          <w:rStyle w:val="Style13ptBold"/>
          <w:b w:val="0"/>
          <w:bCs w:val="0"/>
          <w:sz w:val="22"/>
          <w:u w:val="single"/>
        </w:rPr>
        <w:t xml:space="preserve">, and </w:t>
      </w:r>
      <w:proofErr w:type="gramStart"/>
      <w:r w:rsidRPr="008445A6">
        <w:rPr>
          <w:rStyle w:val="Style13ptBold"/>
          <w:b w:val="0"/>
          <w:bCs w:val="0"/>
          <w:sz w:val="22"/>
          <w:u w:val="single"/>
        </w:rPr>
        <w:t>that's</w:t>
      </w:r>
      <w:proofErr w:type="gramEnd"/>
      <w:r w:rsidRPr="008445A6">
        <w:rPr>
          <w:rStyle w:val="Style13ptBold"/>
          <w:b w:val="0"/>
          <w:bCs w:val="0"/>
          <w:sz w:val="22"/>
          <w:u w:val="single"/>
        </w:rPr>
        <w:t xml:space="preserve"> where Russia has the </w:t>
      </w:r>
      <w:r w:rsidRPr="008445A6">
        <w:rPr>
          <w:rStyle w:val="Emphasis"/>
        </w:rPr>
        <w:t>most to catch up.</w:t>
      </w:r>
      <w:r w:rsidRPr="008445A6">
        <w:rPr>
          <w:rStyle w:val="Style13ptBold"/>
          <w:b w:val="0"/>
          <w:bCs w:val="0"/>
          <w:sz w:val="22"/>
          <w:u w:val="single"/>
        </w:rPr>
        <w:t xml:space="preserve"> "Russia's main worst-performing industry is the shipbuilding industry</w:t>
      </w:r>
      <w:r w:rsidRPr="008445A6">
        <w:rPr>
          <w:rStyle w:val="Style13ptBold"/>
          <w:b w:val="0"/>
          <w:bCs w:val="0"/>
          <w:sz w:val="16"/>
        </w:rPr>
        <w:t xml:space="preserve">," </w:t>
      </w:r>
      <w:proofErr w:type="spellStart"/>
      <w:r w:rsidRPr="008445A6">
        <w:rPr>
          <w:rStyle w:val="Style13ptBold"/>
          <w:b w:val="0"/>
          <w:bCs w:val="0"/>
          <w:sz w:val="16"/>
        </w:rPr>
        <w:t>Kofman</w:t>
      </w:r>
      <w:proofErr w:type="spellEnd"/>
      <w:r w:rsidRPr="008445A6">
        <w:rPr>
          <w:rStyle w:val="Style13ptBold"/>
          <w:b w:val="0"/>
          <w:bCs w:val="0"/>
          <w:sz w:val="16"/>
        </w:rPr>
        <w:t xml:space="preserve"> said. In part, this is because Russia used to rely on Ukraine for ship engines, which Ukraine is no longer willing to provide. This is a challenge </w:t>
      </w:r>
      <w:proofErr w:type="gramStart"/>
      <w:r w:rsidRPr="008445A6">
        <w:rPr>
          <w:rStyle w:val="Style13ptBold"/>
          <w:b w:val="0"/>
          <w:bCs w:val="0"/>
          <w:sz w:val="16"/>
        </w:rPr>
        <w:t>both in repairing old ships and building</w:t>
      </w:r>
      <w:proofErr w:type="gramEnd"/>
      <w:r w:rsidRPr="008445A6">
        <w:rPr>
          <w:rStyle w:val="Style13ptBold"/>
          <w:b w:val="0"/>
          <w:bCs w:val="0"/>
          <w:sz w:val="16"/>
        </w:rPr>
        <w:t xml:space="preserve"> new ones. Progress on a number of new surface ships, from a minesweeper to a frigate, </w:t>
      </w:r>
      <w:proofErr w:type="gramStart"/>
      <w:r w:rsidRPr="008445A6">
        <w:rPr>
          <w:rStyle w:val="Style13ptBold"/>
          <w:b w:val="0"/>
          <w:bCs w:val="0"/>
          <w:sz w:val="16"/>
        </w:rPr>
        <w:t>was recently delayed</w:t>
      </w:r>
      <w:proofErr w:type="gramEnd"/>
      <w:r w:rsidRPr="008445A6">
        <w:rPr>
          <w:rStyle w:val="Style13ptBold"/>
          <w:b w:val="0"/>
          <w:bCs w:val="0"/>
          <w:sz w:val="16"/>
        </w:rPr>
        <w:t xml:space="preserve">. These types of ships </w:t>
      </w:r>
      <w:proofErr w:type="gramStart"/>
      <w:r w:rsidRPr="008445A6">
        <w:rPr>
          <w:rStyle w:val="Style13ptBold"/>
          <w:b w:val="0"/>
          <w:bCs w:val="0"/>
          <w:sz w:val="16"/>
        </w:rPr>
        <w:t>are intended</w:t>
      </w:r>
      <w:proofErr w:type="gramEnd"/>
      <w:r w:rsidRPr="008445A6">
        <w:rPr>
          <w:rStyle w:val="Style13ptBold"/>
          <w:b w:val="0"/>
          <w:bCs w:val="0"/>
          <w:sz w:val="16"/>
        </w:rPr>
        <w:t xml:space="preserve"> to be central to the Russian Navy in the next decade. However, "</w:t>
      </w:r>
      <w:r w:rsidRPr="008445A6">
        <w:rPr>
          <w:rStyle w:val="Style13ptBold"/>
          <w:b w:val="0"/>
          <w:bCs w:val="0"/>
          <w:sz w:val="22"/>
          <w:u w:val="single"/>
        </w:rPr>
        <w:t>for the Russians</w:t>
      </w:r>
      <w:r w:rsidRPr="008445A6">
        <w:rPr>
          <w:rStyle w:val="Style13ptBold"/>
          <w:b w:val="0"/>
          <w:bCs w:val="0"/>
          <w:sz w:val="16"/>
        </w:rPr>
        <w:t xml:space="preserve">," </w:t>
      </w:r>
      <w:proofErr w:type="spellStart"/>
      <w:r w:rsidRPr="008445A6">
        <w:rPr>
          <w:rStyle w:val="Style13ptBold"/>
          <w:b w:val="0"/>
          <w:bCs w:val="0"/>
          <w:sz w:val="16"/>
        </w:rPr>
        <w:t>Khrushcheva</w:t>
      </w:r>
      <w:proofErr w:type="spellEnd"/>
      <w:r w:rsidRPr="008445A6">
        <w:rPr>
          <w:rStyle w:val="Style13ptBold"/>
          <w:b w:val="0"/>
          <w:bCs w:val="0"/>
          <w:sz w:val="16"/>
        </w:rPr>
        <w:t xml:space="preserve"> said, "</w:t>
      </w:r>
      <w:r w:rsidRPr="008445A6">
        <w:rPr>
          <w:rStyle w:val="Style13ptBold"/>
          <w:b w:val="0"/>
          <w:bCs w:val="0"/>
          <w:sz w:val="22"/>
          <w:u w:val="single"/>
        </w:rPr>
        <w:t>it's never just about the numbers... it's about a larger idea of Russia as a great country." That link between Russia's public image and its developing arsenal was on clear display a year ago, during an enormous Victory Day parade to honor the 70th anniversary of the end of World War II</w:t>
      </w:r>
      <w:r w:rsidRPr="008445A6">
        <w:rPr>
          <w:rStyle w:val="Style13ptBold"/>
          <w:b w:val="0"/>
          <w:bCs w:val="0"/>
          <w:sz w:val="16"/>
        </w:rPr>
        <w:t xml:space="preserve">. The parade showed Russia's dedication to presenting itself as a powerful force to </w:t>
      </w:r>
      <w:proofErr w:type="gramStart"/>
      <w:r w:rsidRPr="008445A6">
        <w:rPr>
          <w:rStyle w:val="Style13ptBold"/>
          <w:b w:val="0"/>
          <w:bCs w:val="0"/>
          <w:sz w:val="16"/>
        </w:rPr>
        <w:t>be reckoned with,</w:t>
      </w:r>
      <w:proofErr w:type="gramEnd"/>
      <w:r w:rsidRPr="008445A6">
        <w:rPr>
          <w:rStyle w:val="Style13ptBold"/>
          <w:b w:val="0"/>
          <w:bCs w:val="0"/>
          <w:sz w:val="16"/>
        </w:rPr>
        <w:t xml:space="preserve"> but it also featured an enormously embarrassing incident when the much-vaunted new T-14 </w:t>
      </w:r>
      <w:proofErr w:type="spellStart"/>
      <w:r w:rsidRPr="008445A6">
        <w:rPr>
          <w:rStyle w:val="Style13ptBold"/>
          <w:b w:val="0"/>
          <w:bCs w:val="0"/>
          <w:sz w:val="16"/>
        </w:rPr>
        <w:t>Armata</w:t>
      </w:r>
      <w:proofErr w:type="spellEnd"/>
      <w:r w:rsidRPr="008445A6">
        <w:rPr>
          <w:rStyle w:val="Style13ptBold"/>
          <w:b w:val="0"/>
          <w:bCs w:val="0"/>
          <w:sz w:val="16"/>
        </w:rPr>
        <w:t xml:space="preserve"> tank, touted as the best in the world, broke down during a rehearsal and had to be towed away. A Russian general gestures in front of a broken-down new generation Russian tank T-14 </w:t>
      </w:r>
      <w:proofErr w:type="spellStart"/>
      <w:r w:rsidRPr="008445A6">
        <w:rPr>
          <w:rStyle w:val="Style13ptBold"/>
          <w:b w:val="0"/>
          <w:bCs w:val="0"/>
          <w:sz w:val="16"/>
        </w:rPr>
        <w:t>Armata</w:t>
      </w:r>
      <w:proofErr w:type="spellEnd"/>
      <w:r w:rsidRPr="008445A6">
        <w:rPr>
          <w:rStyle w:val="Style13ptBold"/>
          <w:b w:val="0"/>
          <w:bCs w:val="0"/>
          <w:sz w:val="16"/>
        </w:rPr>
        <w:t xml:space="preserve">, after the rehearsal for a military parade at the Red Square in Moscow, Russia, 07 May 2015. Photo by Yuri </w:t>
      </w:r>
      <w:proofErr w:type="spellStart"/>
      <w:r w:rsidRPr="008445A6">
        <w:rPr>
          <w:rStyle w:val="Style13ptBold"/>
          <w:b w:val="0"/>
          <w:bCs w:val="0"/>
          <w:sz w:val="16"/>
        </w:rPr>
        <w:t>Kochetkov</w:t>
      </w:r>
      <w:proofErr w:type="spellEnd"/>
      <w:r w:rsidRPr="008445A6">
        <w:rPr>
          <w:rStyle w:val="Style13ptBold"/>
          <w:b w:val="0"/>
          <w:bCs w:val="0"/>
          <w:sz w:val="16"/>
        </w:rPr>
        <w:t xml:space="preserve">/EPA Despite that </w:t>
      </w:r>
      <w:proofErr w:type="gramStart"/>
      <w:r w:rsidRPr="008445A6">
        <w:rPr>
          <w:rStyle w:val="Style13ptBold"/>
          <w:b w:val="0"/>
          <w:bCs w:val="0"/>
          <w:sz w:val="16"/>
        </w:rPr>
        <w:t>snafu</w:t>
      </w:r>
      <w:proofErr w:type="gramEnd"/>
      <w:r w:rsidRPr="008445A6">
        <w:rPr>
          <w:rStyle w:val="Style13ptBold"/>
          <w:b w:val="0"/>
          <w:bCs w:val="0"/>
          <w:sz w:val="16"/>
        </w:rPr>
        <w:t xml:space="preserve">, the anniversary celebrations, with long-range bombers over Red Square and nuclear missiles on display, are an excellent example of the ideological and nationalistic power of military modernization. "World War II was the greatest victory that Russia had in modern times," </w:t>
      </w:r>
      <w:proofErr w:type="spellStart"/>
      <w:r w:rsidRPr="008445A6">
        <w:rPr>
          <w:rStyle w:val="Style13ptBold"/>
          <w:b w:val="0"/>
          <w:bCs w:val="0"/>
          <w:sz w:val="16"/>
        </w:rPr>
        <w:t>Khrushcheva</w:t>
      </w:r>
      <w:proofErr w:type="spellEnd"/>
      <w:r w:rsidRPr="008445A6">
        <w:rPr>
          <w:rStyle w:val="Style13ptBold"/>
          <w:b w:val="0"/>
          <w:bCs w:val="0"/>
          <w:sz w:val="16"/>
        </w:rPr>
        <w:t xml:space="preserve"> said. "That is a very easy promotion of what Russia can do when it is forced to respond to an enemy. And [Putin] has been really very good at manipulating that." </w:t>
      </w:r>
      <w:r w:rsidRPr="008445A6">
        <w:rPr>
          <w:rStyle w:val="Style13ptBold"/>
          <w:b w:val="0"/>
          <w:bCs w:val="0"/>
          <w:sz w:val="22"/>
          <w:u w:val="single"/>
        </w:rPr>
        <w:t xml:space="preserve">The next steps for rearmament are likely much harder than the ones Russia has already taken. The path forward for Russian military modernization will be </w:t>
      </w:r>
      <w:r w:rsidRPr="008445A6">
        <w:rPr>
          <w:rStyle w:val="Emphasis"/>
        </w:rPr>
        <w:t>expensive and difficult</w:t>
      </w:r>
      <w:r w:rsidRPr="008445A6">
        <w:rPr>
          <w:rStyle w:val="Style13ptBold"/>
          <w:b w:val="0"/>
          <w:bCs w:val="0"/>
          <w:sz w:val="22"/>
          <w:u w:val="single"/>
        </w:rPr>
        <w:t>.</w:t>
      </w:r>
      <w:r w:rsidRPr="008445A6">
        <w:rPr>
          <w:rStyle w:val="Style13ptBold"/>
          <w:b w:val="0"/>
          <w:bCs w:val="0"/>
          <w:sz w:val="16"/>
        </w:rPr>
        <w:t xml:space="preserve"> However, the successes of the Syria campaign demonstrates how much it has already accomplished. As </w:t>
      </w:r>
      <w:proofErr w:type="spellStart"/>
      <w:r w:rsidRPr="008445A6">
        <w:rPr>
          <w:rStyle w:val="Style13ptBold"/>
          <w:b w:val="0"/>
          <w:bCs w:val="0"/>
          <w:sz w:val="16"/>
        </w:rPr>
        <w:t>Kofman</w:t>
      </w:r>
      <w:proofErr w:type="spellEnd"/>
      <w:r w:rsidRPr="008445A6">
        <w:rPr>
          <w:rStyle w:val="Style13ptBold"/>
          <w:b w:val="0"/>
          <w:bCs w:val="0"/>
          <w:sz w:val="16"/>
        </w:rPr>
        <w:t xml:space="preserve"> said, comparing the Russian military performance in 2008 with the campaign in Syria is "night and day."</w:t>
      </w:r>
    </w:p>
    <w:p w:rsidR="00B1624E" w:rsidRPr="008445A6" w:rsidRDefault="00B1624E" w:rsidP="00B1624E">
      <w:pPr>
        <w:pStyle w:val="Heading3"/>
        <w:rPr>
          <w:rFonts w:cs="Times New Roman"/>
        </w:rPr>
      </w:pPr>
      <w:r w:rsidRPr="008445A6">
        <w:rPr>
          <w:rFonts w:cs="Times New Roman"/>
        </w:rPr>
        <w:t>U + IL</w:t>
      </w:r>
    </w:p>
    <w:p w:rsidR="00B1624E" w:rsidRPr="008445A6" w:rsidRDefault="00B1624E" w:rsidP="00B1624E">
      <w:pPr>
        <w:pStyle w:val="Heading4"/>
        <w:rPr>
          <w:rFonts w:cs="Times New Roman"/>
        </w:rPr>
      </w:pPr>
      <w:r w:rsidRPr="008445A6">
        <w:rPr>
          <w:rFonts w:cs="Times New Roman"/>
        </w:rPr>
        <w:t>Russian naval modernization is limited now --- insufficient cash and a struggling DIB</w:t>
      </w:r>
    </w:p>
    <w:p w:rsidR="00B1624E" w:rsidRPr="008445A6" w:rsidRDefault="00B1624E" w:rsidP="00B1624E">
      <w:r w:rsidRPr="008445A6">
        <w:rPr>
          <w:rStyle w:val="Style13ptBold"/>
        </w:rPr>
        <w:t>Osborn 19</w:t>
      </w:r>
      <w:r w:rsidRPr="008445A6">
        <w:t xml:space="preserve">, Andrew Osborn, 2-22-2019, Chief Russia Correspondent and Deputy Bureau Chief at Reuters, "Despite Putin's swagger, Russia struggles to modernize its navy," Reuters, </w:t>
      </w:r>
      <w:hyperlink r:id="rId39" w:history="1">
        <w:r w:rsidRPr="008445A6">
          <w:rPr>
            <w:rStyle w:val="Hyperlink"/>
          </w:rPr>
          <w:t>https://www.reuters.com/article/us-russia-military-insight/despite-putins-swagger-russia-struggles-to-modernize-its-navy-idUSKCN1QA0U7 //</w:t>
        </w:r>
      </w:hyperlink>
      <w:r w:rsidRPr="008445A6">
        <w:t xml:space="preserve"> </w:t>
      </w:r>
      <w:proofErr w:type="spellStart"/>
      <w:r w:rsidRPr="008445A6">
        <w:t>dbw</w:t>
      </w:r>
      <w:proofErr w:type="spellEnd"/>
    </w:p>
    <w:p w:rsidR="00B1624E" w:rsidRPr="008445A6" w:rsidRDefault="00B1624E" w:rsidP="00B1624E"/>
    <w:p w:rsidR="00B1624E" w:rsidRPr="008445A6" w:rsidRDefault="00B1624E" w:rsidP="00B1624E">
      <w:pPr>
        <w:rPr>
          <w:sz w:val="22"/>
          <w:u w:val="single"/>
        </w:rPr>
      </w:pPr>
      <w:r w:rsidRPr="008445A6">
        <w:rPr>
          <w:sz w:val="12"/>
        </w:rPr>
        <w:t xml:space="preserve">MOSCOW (Reuters) - President Vladimir </w:t>
      </w:r>
      <w:r w:rsidRPr="008445A6">
        <w:rPr>
          <w:sz w:val="22"/>
          <w:u w:val="single"/>
        </w:rPr>
        <w:t>Putin calls improving the Russian navy’s combat capabilities a priority</w:t>
      </w:r>
      <w:r w:rsidRPr="008445A6">
        <w:rPr>
          <w:sz w:val="12"/>
        </w:rPr>
        <w:t xml:space="preserve">. The unfinished husks of three guided-missile frigates that have languished for three years at a Baltic shipyard show that </w:t>
      </w:r>
      <w:proofErr w:type="gramStart"/>
      <w:r w:rsidRPr="008445A6">
        <w:rPr>
          <w:sz w:val="12"/>
        </w:rPr>
        <w:t>is easier said</w:t>
      </w:r>
      <w:proofErr w:type="gramEnd"/>
      <w:r w:rsidRPr="008445A6">
        <w:rPr>
          <w:sz w:val="12"/>
        </w:rPr>
        <w:t xml:space="preserve"> than done. Earmarked for Russia’s Black Sea Fleet, </w:t>
      </w:r>
      <w:r w:rsidRPr="008445A6">
        <w:rPr>
          <w:sz w:val="22"/>
          <w:u w:val="single"/>
        </w:rPr>
        <w:t>the frigates fell victim to sanctions imposed by Ukraine in 2014 after Russia annexed the Crimean peninsula</w:t>
      </w:r>
      <w:r w:rsidRPr="008445A6">
        <w:rPr>
          <w:sz w:val="12"/>
        </w:rPr>
        <w:t xml:space="preserve">, prompting Kiev to ban the sale of the Ukrainian-made engines needed to propel them. With Moscow unable </w:t>
      </w:r>
      <w:proofErr w:type="gramStart"/>
      <w:r w:rsidRPr="008445A6">
        <w:rPr>
          <w:sz w:val="12"/>
        </w:rPr>
        <w:t>to quickly build</w:t>
      </w:r>
      <w:proofErr w:type="gramEnd"/>
      <w:r w:rsidRPr="008445A6">
        <w:rPr>
          <w:sz w:val="12"/>
        </w:rPr>
        <w:t xml:space="preserve"> replacement engines for the Admiral </w:t>
      </w:r>
      <w:proofErr w:type="spellStart"/>
      <w:r w:rsidRPr="008445A6">
        <w:rPr>
          <w:sz w:val="12"/>
        </w:rPr>
        <w:t>Grigorovich</w:t>
      </w:r>
      <w:proofErr w:type="spellEnd"/>
      <w:r w:rsidRPr="008445A6">
        <w:rPr>
          <w:sz w:val="12"/>
        </w:rPr>
        <w:t>-class frigates</w:t>
      </w:r>
      <w:r w:rsidRPr="008445A6">
        <w:rPr>
          <w:sz w:val="22"/>
          <w:u w:val="single"/>
        </w:rPr>
        <w:t>, construction stopped</w:t>
      </w:r>
      <w:r w:rsidRPr="008445A6">
        <w:rPr>
          <w:sz w:val="12"/>
        </w:rPr>
        <w:t xml:space="preserve">. Russia is now cutting its losses and selling the three ships to India without engines. </w:t>
      </w:r>
      <w:r w:rsidRPr="008445A6">
        <w:rPr>
          <w:sz w:val="22"/>
          <w:u w:val="single"/>
        </w:rPr>
        <w:t>The navy’s problems stem largely</w:t>
      </w:r>
      <w:r w:rsidRPr="008445A6">
        <w:rPr>
          <w:sz w:val="12"/>
        </w:rPr>
        <w:t xml:space="preserve">, but not exclusively, </w:t>
      </w:r>
      <w:r w:rsidRPr="008445A6">
        <w:rPr>
          <w:sz w:val="22"/>
          <w:u w:val="single"/>
        </w:rPr>
        <w:t>from</w:t>
      </w:r>
      <w:r w:rsidRPr="008445A6">
        <w:rPr>
          <w:sz w:val="12"/>
        </w:rPr>
        <w:t xml:space="preserve"> the Ukrainian </w:t>
      </w:r>
      <w:r w:rsidRPr="008445A6">
        <w:rPr>
          <w:sz w:val="22"/>
          <w:u w:val="single"/>
        </w:rPr>
        <w:t>sanctions</w:t>
      </w:r>
      <w:r w:rsidRPr="008445A6">
        <w:rPr>
          <w:sz w:val="12"/>
        </w:rPr>
        <w:t xml:space="preserve">. There are also problems, for different reasons, with new equipment for the army and air force. The picture that emerges is that </w:t>
      </w:r>
      <w:r w:rsidRPr="008445A6">
        <w:rPr>
          <w:sz w:val="22"/>
          <w:u w:val="single"/>
        </w:rPr>
        <w:t xml:space="preserve">Russia’s armed forces are not as capable or modern as its annual Red Square military parades </w:t>
      </w:r>
      <w:r w:rsidRPr="008445A6">
        <w:rPr>
          <w:sz w:val="12"/>
        </w:rPr>
        <w:t xml:space="preserve">suggest and that its ability to project conventional force is more limited too. “You need to always distinguish between reality and the shop window,” said Andrei </w:t>
      </w:r>
      <w:proofErr w:type="spellStart"/>
      <w:r w:rsidRPr="008445A6">
        <w:rPr>
          <w:sz w:val="12"/>
        </w:rPr>
        <w:t>Frolov</w:t>
      </w:r>
      <w:proofErr w:type="spellEnd"/>
      <w:r w:rsidRPr="008445A6">
        <w:rPr>
          <w:sz w:val="12"/>
        </w:rPr>
        <w:t xml:space="preserve">, editor-in-chief of Russian magazine Arms Exports. “Red Square is a shop window. </w:t>
      </w:r>
      <w:proofErr w:type="gramStart"/>
      <w:r w:rsidRPr="008445A6">
        <w:rPr>
          <w:sz w:val="12"/>
        </w:rPr>
        <w:t>It’s</w:t>
      </w:r>
      <w:proofErr w:type="gramEnd"/>
      <w:r w:rsidRPr="008445A6">
        <w:rPr>
          <w:sz w:val="12"/>
        </w:rPr>
        <w:t xml:space="preserve"> like in restaurants in Japan where there are models of the food. What we see on Red Square are models of food, not the food itself.” Western diplomats and military experts say Putin has long projected an image of military might to strengthen his and Moscow’s image at home and abroad, but that </w:t>
      </w:r>
      <w:r w:rsidRPr="008445A6">
        <w:rPr>
          <w:sz w:val="22"/>
          <w:u w:val="single"/>
        </w:rPr>
        <w:t>Russia is overhauling its military far more slowly than China</w:t>
      </w:r>
      <w:r w:rsidRPr="008445A6">
        <w:rPr>
          <w:sz w:val="12"/>
        </w:rPr>
        <w:t xml:space="preserve">. “Moscow’s problems mean its ability to project conventional military force — something it is doing in Syria and has done in Ukraine — is not as great as the Kremlin would have the world believe,” said one Western official with knowledge of Russia’s military. In a speech on Wednesday, Putin did not mention the navy’s engine problems, focusing instead on how it is due to receive </w:t>
      </w:r>
      <w:proofErr w:type="gramStart"/>
      <w:r w:rsidRPr="008445A6">
        <w:rPr>
          <w:sz w:val="12"/>
        </w:rPr>
        <w:t>seven</w:t>
      </w:r>
      <w:proofErr w:type="gramEnd"/>
      <w:r w:rsidRPr="008445A6">
        <w:rPr>
          <w:sz w:val="12"/>
        </w:rPr>
        <w:t xml:space="preserve"> new multi-purpose submarines ahead of time and 16 new surface ships by 2027. Defense spending has risen sharply under Putin. </w:t>
      </w:r>
      <w:proofErr w:type="gramStart"/>
      <w:r w:rsidRPr="008445A6">
        <w:rPr>
          <w:sz w:val="12"/>
        </w:rPr>
        <w:t>But</w:t>
      </w:r>
      <w:proofErr w:type="gramEnd"/>
      <w:r w:rsidRPr="008445A6">
        <w:rPr>
          <w:sz w:val="12"/>
        </w:rPr>
        <w:t xml:space="preserve"> Russian officials and military experts say </w:t>
      </w:r>
      <w:r w:rsidRPr="008445A6">
        <w:rPr>
          <w:sz w:val="22"/>
          <w:u w:val="single"/>
        </w:rPr>
        <w:t>Moscow has a shortage of modern factories</w:t>
      </w:r>
      <w:r w:rsidRPr="008445A6">
        <w:rPr>
          <w:sz w:val="12"/>
        </w:rPr>
        <w:t xml:space="preserve"> and skilled </w:t>
      </w:r>
      <w:r w:rsidRPr="008445A6">
        <w:rPr>
          <w:sz w:val="22"/>
          <w:u w:val="single"/>
        </w:rPr>
        <w:t>labor and</w:t>
      </w:r>
      <w:r w:rsidRPr="008445A6">
        <w:rPr>
          <w:sz w:val="12"/>
        </w:rPr>
        <w:t xml:space="preserve"> does not have the </w:t>
      </w:r>
      <w:r w:rsidRPr="008445A6">
        <w:rPr>
          <w:sz w:val="22"/>
          <w:u w:val="single"/>
        </w:rPr>
        <w:t>available financial resources needed to reverse decades of post-Soviet decline as quickly as it wants.</w:t>
      </w:r>
    </w:p>
    <w:p w:rsidR="00B1624E" w:rsidRPr="008445A6" w:rsidRDefault="00B1624E" w:rsidP="00B1624E">
      <w:pPr>
        <w:pStyle w:val="Heading4"/>
        <w:rPr>
          <w:rFonts w:cs="Times New Roman"/>
        </w:rPr>
      </w:pPr>
      <w:r w:rsidRPr="008445A6">
        <w:rPr>
          <w:rFonts w:cs="Times New Roman"/>
        </w:rPr>
        <w:t>Russian modernization is limited now due to insufficient cash --- that forces them into a defensive posture</w:t>
      </w:r>
    </w:p>
    <w:p w:rsidR="00B1624E" w:rsidRPr="008445A6" w:rsidRDefault="00B1624E" w:rsidP="00B1624E">
      <w:proofErr w:type="spellStart"/>
      <w:r w:rsidRPr="008445A6">
        <w:rPr>
          <w:rStyle w:val="Style13ptBold"/>
        </w:rPr>
        <w:t>Evits</w:t>
      </w:r>
      <w:proofErr w:type="spellEnd"/>
      <w:r w:rsidRPr="008445A6">
        <w:rPr>
          <w:rStyle w:val="Style13ptBold"/>
        </w:rPr>
        <w:t xml:space="preserve"> 19</w:t>
      </w:r>
      <w:r w:rsidRPr="008445A6">
        <w:t xml:space="preserve"> Jonathan </w:t>
      </w:r>
      <w:proofErr w:type="spellStart"/>
      <w:r w:rsidRPr="008445A6">
        <w:t>Evits</w:t>
      </w:r>
      <w:proofErr w:type="spellEnd"/>
      <w:r w:rsidRPr="008445A6">
        <w:t xml:space="preserve">, March 2019, Master of Arts in Security Studies (Europe and Eurasia) American Military University, “Russian Naval Modernization and Strategy”, </w:t>
      </w:r>
      <w:hyperlink r:id="rId40" w:history="1">
        <w:r w:rsidRPr="008445A6">
          <w:rPr>
            <w:rStyle w:val="Hyperlink"/>
          </w:rPr>
          <w:t>https://apps.dtic.mil/dtic/tr/fulltext/u2/1073620.pdf</w:t>
        </w:r>
      </w:hyperlink>
      <w:r w:rsidRPr="008445A6">
        <w:t xml:space="preserve"> // </w:t>
      </w:r>
      <w:proofErr w:type="spellStart"/>
      <w:r w:rsidRPr="008445A6">
        <w:t>dbw</w:t>
      </w:r>
      <w:proofErr w:type="spellEnd"/>
    </w:p>
    <w:p w:rsidR="00B1624E" w:rsidRPr="008445A6" w:rsidRDefault="00B1624E" w:rsidP="00B1624E">
      <w:r w:rsidRPr="008445A6">
        <w:t xml:space="preserve">Despite the success of </w:t>
      </w:r>
      <w:proofErr w:type="spellStart"/>
      <w:r w:rsidRPr="008445A6">
        <w:t>Kalibr</w:t>
      </w:r>
      <w:proofErr w:type="spellEnd"/>
      <w:r w:rsidRPr="008445A6">
        <w:t xml:space="preserve">, </w:t>
      </w:r>
      <w:r w:rsidRPr="008445A6">
        <w:rPr>
          <w:u w:val="single"/>
        </w:rPr>
        <w:t>a number of problems continued to plague Russia’s modernization effort</w:t>
      </w:r>
      <w:r w:rsidRPr="008445A6">
        <w:t xml:space="preserve">. </w:t>
      </w:r>
      <w:r w:rsidRPr="008445A6">
        <w:rPr>
          <w:u w:val="single"/>
        </w:rPr>
        <w:t>Corruption in the</w:t>
      </w:r>
      <w:r w:rsidRPr="008445A6">
        <w:t xml:space="preserve"> Ministry of Defense and </w:t>
      </w:r>
      <w:r w:rsidRPr="008445A6">
        <w:rPr>
          <w:u w:val="single"/>
        </w:rPr>
        <w:t>shipbuilding industry cost the government</w:t>
      </w:r>
      <w:r w:rsidRPr="008445A6">
        <w:t xml:space="preserve"> in terms of cost and time. </w:t>
      </w:r>
      <w:r w:rsidRPr="008445A6">
        <w:rPr>
          <w:u w:val="single"/>
        </w:rPr>
        <w:t>Delays continued to mount</w:t>
      </w:r>
      <w:r w:rsidRPr="008445A6">
        <w:t xml:space="preserve"> as they did through the rest of modern Russia’s history. </w:t>
      </w:r>
      <w:r w:rsidRPr="008445A6">
        <w:rPr>
          <w:u w:val="single"/>
        </w:rPr>
        <w:t>Ships were taking an average of nearly seven years to complete, compared to barely three during</w:t>
      </w:r>
      <w:r w:rsidRPr="008445A6">
        <w:t xml:space="preserve"> the last three decades of </w:t>
      </w:r>
      <w:r w:rsidRPr="008445A6">
        <w:rPr>
          <w:u w:val="single"/>
        </w:rPr>
        <w:t>the Soviet Union</w:t>
      </w:r>
      <w:r w:rsidRPr="008445A6">
        <w:t xml:space="preserve">. Additionally, Russia continued to design and build ships that were nearly identical but only built a few hulls of each design rather than developing and perfecting one design and making small incremental changes as needed, arguably a far cheaper solution and one the United States has used for decades with its </w:t>
      </w:r>
      <w:proofErr w:type="spellStart"/>
      <w:r w:rsidRPr="008445A6">
        <w:t>Arleigh</w:t>
      </w:r>
      <w:proofErr w:type="spellEnd"/>
      <w:r w:rsidRPr="008445A6">
        <w:t xml:space="preserve"> Burke-class destroyers. </w:t>
      </w:r>
      <w:r w:rsidRPr="008445A6">
        <w:rPr>
          <w:u w:val="single"/>
        </w:rPr>
        <w:t xml:space="preserve">Navies are far from an inexpensive endeavor. Initial cost for design and construction is extremely high and maintenance and operational costs continue to add to the bottom line. Russia’s GDP is far lower than that of its Great Power competitors and it must make </w:t>
      </w:r>
      <w:proofErr w:type="gramStart"/>
      <w:r w:rsidRPr="008445A6">
        <w:rPr>
          <w:u w:val="single"/>
        </w:rPr>
        <w:t>more efficient use of its budget</w:t>
      </w:r>
      <w:proofErr w:type="gramEnd"/>
      <w:r w:rsidRPr="008445A6">
        <w:rPr>
          <w:u w:val="single"/>
        </w:rPr>
        <w:t xml:space="preserve"> if it is to achieve its stated intent</w:t>
      </w:r>
      <w:r w:rsidRPr="008445A6">
        <w:rPr>
          <w:rStyle w:val="StyleUnderline"/>
        </w:rPr>
        <w:t xml:space="preserve">. The Kremlin’s foreign and maritime policies indicate its intent to be a factor in global naval operations, yet its budget contradicts this ambition. </w:t>
      </w:r>
      <w:r w:rsidRPr="008445A6">
        <w:t xml:space="preserve">The United States is the only consistently globally operating naval force and the United States’ naval budget is alone more than double the budget of the entire Russian armed forces. </w:t>
      </w:r>
      <w:r w:rsidRPr="008445A6">
        <w:rPr>
          <w:rStyle w:val="Emphasis"/>
        </w:rPr>
        <w:t xml:space="preserve">Without a significant influx of money, the Russian navy is doomed to fall well below its goals. </w:t>
      </w:r>
      <w:r w:rsidRPr="008445A6">
        <w:rPr>
          <w:rStyle w:val="StyleUnderline"/>
        </w:rPr>
        <w:t>Instead, it will likely look toward maintaining a force capable of defending the Russian homeland and supporting operational land-forces</w:t>
      </w:r>
      <w:r w:rsidRPr="008445A6">
        <w:t>.</w:t>
      </w:r>
    </w:p>
    <w:p w:rsidR="007A4342" w:rsidRDefault="007A4342" w:rsidP="00B1624E">
      <w:pPr>
        <w:pStyle w:val="Heading3"/>
        <w:rPr>
          <w:rFonts w:cs="Times New Roman"/>
        </w:rPr>
      </w:pPr>
      <w:r>
        <w:rPr>
          <w:rFonts w:cs="Times New Roman"/>
        </w:rPr>
        <w:t xml:space="preserve">! – </w:t>
      </w:r>
      <w:proofErr w:type="gramStart"/>
      <w:r>
        <w:rPr>
          <w:rFonts w:cs="Times New Roman"/>
        </w:rPr>
        <w:t>power/expansionism</w:t>
      </w:r>
      <w:proofErr w:type="gramEnd"/>
    </w:p>
    <w:p w:rsidR="007A4342" w:rsidRDefault="007A4342" w:rsidP="007A4342">
      <w:pPr>
        <w:pStyle w:val="Heading4"/>
      </w:pPr>
      <w:r>
        <w:t xml:space="preserve">Putin is pushing for naval modernization---policies are uniquely expansionist </w:t>
      </w:r>
    </w:p>
    <w:p w:rsidR="007A4342" w:rsidRPr="00F646C8" w:rsidRDefault="007A4342" w:rsidP="007A4342">
      <w:pPr>
        <w:rPr>
          <w:szCs w:val="16"/>
        </w:rPr>
      </w:pPr>
      <w:r w:rsidRPr="00F646C8">
        <w:rPr>
          <w:szCs w:val="16"/>
        </w:rPr>
        <w:t xml:space="preserve">--- AT: Not Revisionist---Russia is uniquely expansionist in the context of naval development---2015 Maritime Doctrines prove </w:t>
      </w:r>
    </w:p>
    <w:p w:rsidR="007A4342" w:rsidRDefault="007A4342" w:rsidP="007A4342">
      <w:pPr>
        <w:rPr>
          <w:sz w:val="18"/>
          <w:szCs w:val="18"/>
        </w:rPr>
      </w:pPr>
      <w:r w:rsidRPr="00A8464E">
        <w:rPr>
          <w:sz w:val="18"/>
          <w:szCs w:val="18"/>
        </w:rPr>
        <w:t xml:space="preserve">Liv Karin </w:t>
      </w:r>
      <w:proofErr w:type="spellStart"/>
      <w:r w:rsidRPr="00A8464E">
        <w:rPr>
          <w:rStyle w:val="Style13ptBold"/>
        </w:rPr>
        <w:t>Parnemo</w:t>
      </w:r>
      <w:proofErr w:type="spellEnd"/>
      <w:r w:rsidRPr="00A8464E">
        <w:rPr>
          <w:rStyle w:val="Style13ptBold"/>
        </w:rPr>
        <w:t xml:space="preserve"> 19</w:t>
      </w:r>
      <w:r w:rsidRPr="00A8464E">
        <w:rPr>
          <w:sz w:val="18"/>
          <w:szCs w:val="18"/>
        </w:rPr>
        <w:t xml:space="preserve">. Advisor and senior advisor on security policy with the Norwegian Armed Forces and is currently a senior advisor at the Norwegian Ministry of Defense. At the time of writing this article, she was a researcher at the Norwegian Institute for Defense Studies (IFS) in Oslo. Her area of expertise encompasses Russian foreign and security policy. 1-28-2019. "Russia’s Naval Development — Grand Ambitions and Tactical Pragmatism." The Journal of Slavic Military Studies. https://www-tandfonline-com.proxy.library.emory.edu/doi/full/10.1080/13518046.2019.1552678. </w:t>
      </w:r>
      <w:proofErr w:type="gramStart"/>
      <w:r w:rsidRPr="00A8464E">
        <w:rPr>
          <w:sz w:val="18"/>
          <w:szCs w:val="18"/>
        </w:rPr>
        <w:t>accessed</w:t>
      </w:r>
      <w:proofErr w:type="gramEnd"/>
      <w:r w:rsidRPr="00A8464E">
        <w:rPr>
          <w:sz w:val="18"/>
          <w:szCs w:val="18"/>
        </w:rPr>
        <w:t xml:space="preserve"> 6-24-2019//</w:t>
      </w:r>
      <w:proofErr w:type="spellStart"/>
      <w:r w:rsidRPr="00A8464E">
        <w:rPr>
          <w:sz w:val="18"/>
          <w:szCs w:val="18"/>
        </w:rPr>
        <w:t>JDi</w:t>
      </w:r>
      <w:proofErr w:type="spellEnd"/>
    </w:p>
    <w:p w:rsidR="007A4342" w:rsidRPr="00F646C8" w:rsidRDefault="007A4342" w:rsidP="007A4342">
      <w:pPr>
        <w:rPr>
          <w:sz w:val="12"/>
        </w:rPr>
      </w:pPr>
      <w:r w:rsidRPr="00F86C1B">
        <w:rPr>
          <w:rStyle w:val="StyleUnderline"/>
        </w:rPr>
        <w:t xml:space="preserve">A number of </w:t>
      </w:r>
      <w:r w:rsidRPr="00F646C8">
        <w:rPr>
          <w:rStyle w:val="Emphasis"/>
        </w:rPr>
        <w:t>official naval doctrines</w:t>
      </w:r>
      <w:r w:rsidRPr="00F86C1B">
        <w:rPr>
          <w:rStyle w:val="StyleUnderline"/>
        </w:rPr>
        <w:t xml:space="preserve"> and </w:t>
      </w:r>
      <w:r w:rsidRPr="00F646C8">
        <w:rPr>
          <w:rStyle w:val="Emphasis"/>
        </w:rPr>
        <w:t>statements</w:t>
      </w:r>
      <w:r w:rsidRPr="00F86C1B">
        <w:rPr>
          <w:rStyle w:val="StyleUnderline"/>
        </w:rPr>
        <w:t xml:space="preserve"> </w:t>
      </w:r>
      <w:proofErr w:type="gramStart"/>
      <w:r w:rsidRPr="00F86C1B">
        <w:rPr>
          <w:rStyle w:val="StyleUnderline"/>
        </w:rPr>
        <w:t>have been issued</w:t>
      </w:r>
      <w:proofErr w:type="gramEnd"/>
      <w:r w:rsidRPr="00F86C1B">
        <w:rPr>
          <w:rStyle w:val="StyleUnderline"/>
        </w:rPr>
        <w:t xml:space="preserve"> since</w:t>
      </w:r>
      <w:r w:rsidRPr="00F86C1B">
        <w:rPr>
          <w:sz w:val="12"/>
        </w:rPr>
        <w:t xml:space="preserve"> President </w:t>
      </w:r>
      <w:r w:rsidRPr="00F86C1B">
        <w:rPr>
          <w:rStyle w:val="StyleUnderline"/>
        </w:rPr>
        <w:t>Putin came to power</w:t>
      </w:r>
      <w:r w:rsidRPr="00F86C1B">
        <w:rPr>
          <w:sz w:val="12"/>
        </w:rPr>
        <w:t xml:space="preserve">. As early as April 2000, </w:t>
      </w:r>
      <w:r w:rsidRPr="00F86C1B">
        <w:rPr>
          <w:rStyle w:val="StyleUnderline"/>
        </w:rPr>
        <w:t>Putin signed the</w:t>
      </w:r>
      <w:r w:rsidRPr="00F86C1B">
        <w:rPr>
          <w:sz w:val="12"/>
        </w:rPr>
        <w:t xml:space="preserve"> document </w:t>
      </w:r>
      <w:r w:rsidRPr="00F86C1B">
        <w:rPr>
          <w:rStyle w:val="StyleUnderline"/>
        </w:rPr>
        <w:t xml:space="preserve">Foundations of the Russian Federation’s Naval Policy </w:t>
      </w:r>
      <w:r w:rsidRPr="00F86C1B">
        <w:rPr>
          <w:sz w:val="12"/>
        </w:rPr>
        <w:t>until the Year 2010</w:t>
      </w:r>
      <w:r w:rsidRPr="00F86C1B">
        <w:rPr>
          <w:rStyle w:val="StyleUnderline"/>
        </w:rPr>
        <w:t> and followed up with the Maritime Doctrine of the Russian Federation</w:t>
      </w:r>
      <w:r w:rsidRPr="00F86C1B">
        <w:rPr>
          <w:sz w:val="12"/>
        </w:rPr>
        <w:t xml:space="preserve"> in 2001 </w:t>
      </w:r>
      <w:r w:rsidRPr="00F86C1B">
        <w:rPr>
          <w:rStyle w:val="StyleUnderline"/>
        </w:rPr>
        <w:t>and Strategy for the Development of the Shipbuilding Industry until the Year 2020 and Beyond</w:t>
      </w:r>
      <w:r w:rsidRPr="00F86C1B">
        <w:rPr>
          <w:sz w:val="12"/>
        </w:rPr>
        <w:t> in 2007.</w:t>
      </w:r>
      <w:hyperlink r:id="rId41" w:history="1">
        <w:r w:rsidRPr="00F86C1B">
          <w:rPr>
            <w:rStyle w:val="Hyperlink"/>
            <w:sz w:val="12"/>
          </w:rPr>
          <w:t>31</w:t>
        </w:r>
      </w:hyperlink>
      <w:r w:rsidRPr="00F86C1B">
        <w:rPr>
          <w:sz w:val="12"/>
        </w:rPr>
        <w:t xml:space="preserve">31 M. </w:t>
      </w:r>
      <w:proofErr w:type="spellStart"/>
      <w:r w:rsidRPr="00F86C1B">
        <w:rPr>
          <w:sz w:val="12"/>
        </w:rPr>
        <w:t>Tsypkin</w:t>
      </w:r>
      <w:proofErr w:type="spellEnd"/>
      <w:r w:rsidRPr="00F86C1B">
        <w:rPr>
          <w:sz w:val="12"/>
        </w:rPr>
        <w:t>, ‘The Challenge of Understanding the Russian Navy’, p. 333.View all notes In 2015, the Kremlin released a new edition of the Maritime Doctrine, in which the stated intention is to strengthen Russia’s overall naval position to protect and promote Russian global interests.</w:t>
      </w:r>
      <w:hyperlink r:id="rId42" w:history="1">
        <w:r w:rsidRPr="00F86C1B">
          <w:rPr>
            <w:rStyle w:val="Hyperlink"/>
            <w:sz w:val="12"/>
          </w:rPr>
          <w:t>32</w:t>
        </w:r>
      </w:hyperlink>
      <w:r w:rsidRPr="00F86C1B">
        <w:rPr>
          <w:sz w:val="12"/>
        </w:rPr>
        <w:t xml:space="preserve">32 </w:t>
      </w:r>
      <w:proofErr w:type="spellStart"/>
      <w:r w:rsidRPr="00F86C1B">
        <w:rPr>
          <w:sz w:val="12"/>
        </w:rPr>
        <w:t>Morskaya</w:t>
      </w:r>
      <w:proofErr w:type="spellEnd"/>
      <w:r w:rsidRPr="00F86C1B">
        <w:rPr>
          <w:sz w:val="12"/>
        </w:rPr>
        <w:t xml:space="preserve"> </w:t>
      </w:r>
      <w:proofErr w:type="spellStart"/>
      <w:r w:rsidRPr="00F86C1B">
        <w:rPr>
          <w:sz w:val="12"/>
        </w:rPr>
        <w:t>doktrina</w:t>
      </w:r>
      <w:proofErr w:type="spellEnd"/>
      <w:r w:rsidRPr="00F86C1B">
        <w:rPr>
          <w:sz w:val="12"/>
        </w:rPr>
        <w:t xml:space="preserve"> </w:t>
      </w:r>
      <w:proofErr w:type="spellStart"/>
      <w:r w:rsidRPr="00F86C1B">
        <w:rPr>
          <w:sz w:val="12"/>
        </w:rPr>
        <w:t>Rossiiskoi</w:t>
      </w:r>
      <w:proofErr w:type="spellEnd"/>
      <w:r w:rsidRPr="00F86C1B">
        <w:rPr>
          <w:sz w:val="12"/>
        </w:rPr>
        <w:t xml:space="preserve"> </w:t>
      </w:r>
      <w:proofErr w:type="spellStart"/>
      <w:r w:rsidRPr="00F86C1B">
        <w:rPr>
          <w:sz w:val="12"/>
        </w:rPr>
        <w:t>Federatsii</w:t>
      </w:r>
      <w:proofErr w:type="spellEnd"/>
      <w:r w:rsidRPr="00F86C1B">
        <w:rPr>
          <w:sz w:val="12"/>
        </w:rPr>
        <w:t xml:space="preserve">, 2015 [Maritime Doctrine of the Russian Federation]. This document is not to be mistaken as a Naval Doctrine, as it </w:t>
      </w:r>
      <w:r w:rsidRPr="00F86C1B">
        <w:rPr>
          <w:rStyle w:val="StyleUnderline"/>
        </w:rPr>
        <w:t>has a broad</w:t>
      </w:r>
      <w:r w:rsidRPr="00F86C1B">
        <w:rPr>
          <w:sz w:val="12"/>
        </w:rPr>
        <w:t xml:space="preserve">er </w:t>
      </w:r>
      <w:r w:rsidRPr="00F86C1B">
        <w:rPr>
          <w:rStyle w:val="StyleUnderline"/>
        </w:rPr>
        <w:t>maritime focus</w:t>
      </w:r>
      <w:r w:rsidRPr="00F86C1B">
        <w:rPr>
          <w:sz w:val="12"/>
        </w:rPr>
        <w:t xml:space="preserve"> that includes civilian infrastructure, economic development, and social issues, </w:t>
      </w:r>
      <w:hyperlink r:id="rId43" w:tgtFrame="_blank" w:history="1">
        <w:r w:rsidRPr="00F86C1B">
          <w:rPr>
            <w:rStyle w:val="Hyperlink"/>
            <w:sz w:val="12"/>
          </w:rPr>
          <w:t>http://static.kremlin.ru/media/events/files/ru/uAFi5nvux2twaqjftS5yrIZUVTJan77L.pdf</w:t>
        </w:r>
      </w:hyperlink>
      <w:r w:rsidRPr="00F86C1B">
        <w:rPr>
          <w:sz w:val="12"/>
        </w:rPr>
        <w:t>.</w:t>
      </w:r>
      <w:r>
        <w:rPr>
          <w:sz w:val="12"/>
        </w:rPr>
        <w:t xml:space="preserve"> </w:t>
      </w:r>
      <w:proofErr w:type="gramStart"/>
      <w:r w:rsidRPr="00F86C1B">
        <w:rPr>
          <w:sz w:val="12"/>
        </w:rPr>
        <w:t>View all notes This edition is seemingly modified to accord with the threat perceptions stated in the 2014 Military Doctrine,</w:t>
      </w:r>
      <w:hyperlink r:id="rId44" w:history="1">
        <w:r w:rsidRPr="00F86C1B">
          <w:rPr>
            <w:rStyle w:val="Hyperlink"/>
            <w:sz w:val="12"/>
          </w:rPr>
          <w:t>33</w:t>
        </w:r>
      </w:hyperlink>
      <w:r w:rsidRPr="00F86C1B">
        <w:rPr>
          <w:sz w:val="12"/>
        </w:rPr>
        <w:t xml:space="preserve">33 R. Connolly, ‘Economic and Technical Constraints on Russia’s Naval Ambitions’, FOI Memo 5851, November 2016, </w:t>
      </w:r>
      <w:hyperlink r:id="rId45" w:tgtFrame="_blank" w:history="1">
        <w:r w:rsidRPr="00F86C1B">
          <w:rPr>
            <w:rStyle w:val="Hyperlink"/>
            <w:sz w:val="12"/>
          </w:rPr>
          <w:t>https://www.foi.se/download/18.264a15c615872434ccd7b4/1479479365544/Economic%20and%20technological%20constraints%20.pdf</w:t>
        </w:r>
      </w:hyperlink>
      <w:r w:rsidRPr="00F86C1B">
        <w:rPr>
          <w:sz w:val="12"/>
        </w:rPr>
        <w:t xml:space="preserve">.View all notes </w:t>
      </w:r>
      <w:r w:rsidRPr="00F86C1B">
        <w:rPr>
          <w:rStyle w:val="StyleUnderline"/>
        </w:rPr>
        <w:t xml:space="preserve">where the main </w:t>
      </w:r>
      <w:r w:rsidRPr="00F646C8">
        <w:rPr>
          <w:rStyle w:val="Emphasis"/>
        </w:rPr>
        <w:t>political</w:t>
      </w:r>
      <w:r w:rsidRPr="00F86C1B">
        <w:rPr>
          <w:rStyle w:val="StyleUnderline"/>
        </w:rPr>
        <w:t xml:space="preserve"> and </w:t>
      </w:r>
      <w:r w:rsidRPr="00F646C8">
        <w:rPr>
          <w:rStyle w:val="Emphasis"/>
        </w:rPr>
        <w:t>military aims</w:t>
      </w:r>
      <w:r w:rsidRPr="00F86C1B">
        <w:rPr>
          <w:rStyle w:val="StyleUnderline"/>
        </w:rPr>
        <w:t xml:space="preserve"> are to hinder </w:t>
      </w:r>
      <w:r w:rsidRPr="00F646C8">
        <w:rPr>
          <w:rStyle w:val="Emphasis"/>
        </w:rPr>
        <w:t>further NATO expansion</w:t>
      </w:r>
      <w:r w:rsidRPr="00F86C1B">
        <w:rPr>
          <w:rStyle w:val="StyleUnderline"/>
        </w:rPr>
        <w:t xml:space="preserve"> and</w:t>
      </w:r>
      <w:r w:rsidRPr="00F86C1B">
        <w:rPr>
          <w:sz w:val="12"/>
        </w:rPr>
        <w:t xml:space="preserve"> the </w:t>
      </w:r>
      <w:r w:rsidRPr="00F86C1B">
        <w:rPr>
          <w:rStyle w:val="StyleUnderline"/>
        </w:rPr>
        <w:t xml:space="preserve">shoring up of </w:t>
      </w:r>
      <w:r w:rsidRPr="00F646C8">
        <w:rPr>
          <w:rStyle w:val="Emphasis"/>
        </w:rPr>
        <w:t>foreign influence</w:t>
      </w:r>
      <w:r w:rsidRPr="00F86C1B">
        <w:rPr>
          <w:rStyle w:val="StyleUnderline"/>
        </w:rPr>
        <w:t xml:space="preserve"> in Russia’s neighboring</w:t>
      </w:r>
      <w:r w:rsidRPr="00F86C1B">
        <w:rPr>
          <w:sz w:val="12"/>
        </w:rPr>
        <w:t xml:space="preserve"> </w:t>
      </w:r>
      <w:r w:rsidRPr="00F86C1B">
        <w:rPr>
          <w:rStyle w:val="StyleUnderline"/>
        </w:rPr>
        <w:t>states</w:t>
      </w:r>
      <w:r w:rsidRPr="00F86C1B">
        <w:rPr>
          <w:sz w:val="12"/>
        </w:rPr>
        <w:t>,</w:t>
      </w:r>
      <w:hyperlink r:id="rId46" w:history="1">
        <w:r w:rsidRPr="00F86C1B">
          <w:rPr>
            <w:rStyle w:val="Hyperlink"/>
            <w:sz w:val="12"/>
          </w:rPr>
          <w:t>34</w:t>
        </w:r>
      </w:hyperlink>
      <w:r w:rsidRPr="00F86C1B">
        <w:rPr>
          <w:sz w:val="12"/>
        </w:rPr>
        <w:t xml:space="preserve">34 </w:t>
      </w:r>
      <w:proofErr w:type="spellStart"/>
      <w:r w:rsidRPr="00F86C1B">
        <w:rPr>
          <w:sz w:val="12"/>
        </w:rPr>
        <w:t>Voennaia</w:t>
      </w:r>
      <w:proofErr w:type="spellEnd"/>
      <w:r w:rsidRPr="00F86C1B">
        <w:rPr>
          <w:sz w:val="12"/>
        </w:rPr>
        <w:t xml:space="preserve"> </w:t>
      </w:r>
      <w:proofErr w:type="spellStart"/>
      <w:r w:rsidRPr="00F86C1B">
        <w:rPr>
          <w:sz w:val="12"/>
        </w:rPr>
        <w:t>doktrina</w:t>
      </w:r>
      <w:proofErr w:type="spellEnd"/>
      <w:r w:rsidRPr="00F86C1B">
        <w:rPr>
          <w:sz w:val="12"/>
        </w:rPr>
        <w:t xml:space="preserve"> </w:t>
      </w:r>
      <w:proofErr w:type="spellStart"/>
      <w:r w:rsidRPr="00F86C1B">
        <w:rPr>
          <w:sz w:val="12"/>
        </w:rPr>
        <w:t>Rossiiskoi</w:t>
      </w:r>
      <w:proofErr w:type="spellEnd"/>
      <w:r w:rsidRPr="00F86C1B">
        <w:rPr>
          <w:sz w:val="12"/>
        </w:rPr>
        <w:t xml:space="preserve"> </w:t>
      </w:r>
      <w:proofErr w:type="spellStart"/>
      <w:r w:rsidRPr="00F86C1B">
        <w:rPr>
          <w:sz w:val="12"/>
        </w:rPr>
        <w:t>Federatsii</w:t>
      </w:r>
      <w:proofErr w:type="spellEnd"/>
      <w:r w:rsidRPr="00F86C1B">
        <w:rPr>
          <w:sz w:val="12"/>
        </w:rPr>
        <w:t xml:space="preserve"> (v </w:t>
      </w:r>
      <w:proofErr w:type="spellStart"/>
      <w:r w:rsidRPr="00F86C1B">
        <w:rPr>
          <w:sz w:val="12"/>
        </w:rPr>
        <w:t>redaktsii</w:t>
      </w:r>
      <w:proofErr w:type="spellEnd"/>
      <w:r w:rsidRPr="00F86C1B">
        <w:rPr>
          <w:sz w:val="12"/>
        </w:rPr>
        <w:t xml:space="preserve"> </w:t>
      </w:r>
      <w:proofErr w:type="spellStart"/>
      <w:r w:rsidRPr="00F86C1B">
        <w:rPr>
          <w:sz w:val="12"/>
        </w:rPr>
        <w:t>ot</w:t>
      </w:r>
      <w:proofErr w:type="spellEnd"/>
      <w:r w:rsidRPr="00F86C1B">
        <w:rPr>
          <w:sz w:val="12"/>
        </w:rPr>
        <w:t xml:space="preserve"> 2014 g.)</w:t>
      </w:r>
      <w:proofErr w:type="gramEnd"/>
      <w:r w:rsidRPr="00F86C1B">
        <w:rPr>
          <w:sz w:val="12"/>
        </w:rPr>
        <w:t xml:space="preserve"> [Military Doctrine of the Russian Federation (year 2014 version)], 26 December</w:t>
      </w:r>
      <w:r>
        <w:rPr>
          <w:sz w:val="12"/>
        </w:rPr>
        <w:t xml:space="preserve"> </w:t>
      </w:r>
      <w:r w:rsidRPr="00F86C1B">
        <w:rPr>
          <w:sz w:val="12"/>
        </w:rPr>
        <w:t>2014,</w:t>
      </w:r>
      <w:r>
        <w:rPr>
          <w:sz w:val="12"/>
        </w:rPr>
        <w:t xml:space="preserve"> </w:t>
      </w:r>
      <w:hyperlink r:id="rId47" w:tgtFrame="_blank" w:history="1">
        <w:r w:rsidRPr="00F86C1B">
          <w:rPr>
            <w:rStyle w:val="Hyperlink"/>
            <w:sz w:val="12"/>
          </w:rPr>
          <w:t>http://www.scrf.gov.ru/security/military/document129/</w:t>
        </w:r>
      </w:hyperlink>
      <w:r w:rsidRPr="00F86C1B">
        <w:rPr>
          <w:sz w:val="12"/>
        </w:rPr>
        <w:t xml:space="preserve">.View all notes reflecting how tensions have increased since Putin came to power. Accordingly, </w:t>
      </w:r>
      <w:r w:rsidRPr="00F646C8">
        <w:rPr>
          <w:rStyle w:val="Emphasis"/>
        </w:rPr>
        <w:t>the 2015 Maritime Doctrine</w:t>
      </w:r>
      <w:r w:rsidRPr="00F86C1B">
        <w:rPr>
          <w:rStyle w:val="StyleUnderline"/>
        </w:rPr>
        <w:t xml:space="preserve"> seems</w:t>
      </w:r>
      <w:r w:rsidRPr="00F86C1B">
        <w:rPr>
          <w:sz w:val="12"/>
        </w:rPr>
        <w:t xml:space="preserve"> also </w:t>
      </w:r>
      <w:r w:rsidRPr="00F86C1B">
        <w:rPr>
          <w:rStyle w:val="StyleUnderline"/>
        </w:rPr>
        <w:t xml:space="preserve">to have replaced the 2001 approach aiming for global cooperation with an increased willingness to </w:t>
      </w:r>
      <w:r w:rsidRPr="00F646C8">
        <w:rPr>
          <w:rStyle w:val="Emphasis"/>
        </w:rPr>
        <w:t>assert Russian interests</w:t>
      </w:r>
      <w:r w:rsidRPr="00F86C1B">
        <w:rPr>
          <w:rStyle w:val="StyleUnderline"/>
        </w:rPr>
        <w:t xml:space="preserve"> with the help of </w:t>
      </w:r>
      <w:r w:rsidRPr="00F646C8">
        <w:rPr>
          <w:rStyle w:val="Emphasis"/>
        </w:rPr>
        <w:t>military means</w:t>
      </w:r>
      <w:r w:rsidRPr="00F86C1B">
        <w:rPr>
          <w:sz w:val="12"/>
        </w:rPr>
        <w:t xml:space="preserve">. The </w:t>
      </w:r>
      <w:r w:rsidRPr="00F86C1B">
        <w:rPr>
          <w:rStyle w:val="StyleUnderline"/>
        </w:rPr>
        <w:t>Maritime Doctrine envisages a long-term upgrading of the Navy, through</w:t>
      </w:r>
      <w:r w:rsidRPr="00F86C1B">
        <w:rPr>
          <w:sz w:val="12"/>
        </w:rPr>
        <w:t xml:space="preserve"> such </w:t>
      </w:r>
      <w:r w:rsidRPr="00F86C1B">
        <w:rPr>
          <w:rStyle w:val="StyleUnderline"/>
        </w:rPr>
        <w:t>measures as improving the structure and performance of the fleets</w:t>
      </w:r>
      <w:r w:rsidRPr="00F86C1B">
        <w:rPr>
          <w:sz w:val="12"/>
        </w:rPr>
        <w:t>.</w:t>
      </w:r>
      <w:r>
        <w:rPr>
          <w:sz w:val="12"/>
        </w:rPr>
        <w:t xml:space="preserve"> </w:t>
      </w:r>
      <w:r w:rsidRPr="00F86C1B">
        <w:rPr>
          <w:sz w:val="12"/>
        </w:rPr>
        <w:t xml:space="preserve">According to former C-in-C </w:t>
      </w:r>
      <w:proofErr w:type="spellStart"/>
      <w:r w:rsidRPr="00F86C1B">
        <w:rPr>
          <w:sz w:val="12"/>
        </w:rPr>
        <w:t>Chirkov</w:t>
      </w:r>
      <w:proofErr w:type="spellEnd"/>
      <w:r w:rsidRPr="00F86C1B">
        <w:rPr>
          <w:sz w:val="12"/>
        </w:rPr>
        <w:t xml:space="preserve">, </w:t>
      </w:r>
      <w:r w:rsidRPr="00F86C1B">
        <w:rPr>
          <w:rStyle w:val="StyleUnderline"/>
        </w:rPr>
        <w:t xml:space="preserve">this involves </w:t>
      </w:r>
      <w:r w:rsidRPr="00F646C8">
        <w:rPr>
          <w:rStyle w:val="Emphasis"/>
        </w:rPr>
        <w:t>building</w:t>
      </w:r>
      <w:r w:rsidRPr="00F86C1B">
        <w:rPr>
          <w:sz w:val="12"/>
        </w:rPr>
        <w:t xml:space="preserve"> up </w:t>
      </w:r>
      <w:r w:rsidRPr="00F646C8">
        <w:rPr>
          <w:rStyle w:val="Emphasis"/>
        </w:rPr>
        <w:t>weaponry</w:t>
      </w:r>
      <w:r w:rsidRPr="00F86C1B">
        <w:rPr>
          <w:rStyle w:val="StyleUnderline"/>
        </w:rPr>
        <w:t xml:space="preserve"> and </w:t>
      </w:r>
      <w:r w:rsidRPr="00F646C8">
        <w:rPr>
          <w:rStyle w:val="Emphasis"/>
        </w:rPr>
        <w:t>materiel</w:t>
      </w:r>
      <w:r w:rsidRPr="00F86C1B">
        <w:rPr>
          <w:rStyle w:val="StyleUnderline"/>
        </w:rPr>
        <w:t xml:space="preserve">, introducing </w:t>
      </w:r>
      <w:r w:rsidRPr="00F646C8">
        <w:rPr>
          <w:rStyle w:val="Emphasis"/>
        </w:rPr>
        <w:t>innovative technologies</w:t>
      </w:r>
      <w:r w:rsidRPr="00F86C1B">
        <w:rPr>
          <w:rStyle w:val="StyleUnderline"/>
        </w:rPr>
        <w:t xml:space="preserve">, improving naval </w:t>
      </w:r>
      <w:r w:rsidRPr="00F646C8">
        <w:rPr>
          <w:rStyle w:val="Emphasis"/>
        </w:rPr>
        <w:t>command and control</w:t>
      </w:r>
      <w:r w:rsidRPr="00F86C1B">
        <w:rPr>
          <w:rStyle w:val="StyleUnderline"/>
        </w:rPr>
        <w:t>, integrating joint force command and control in</w:t>
      </w:r>
      <w:r w:rsidRPr="00F86C1B">
        <w:rPr>
          <w:sz w:val="12"/>
        </w:rPr>
        <w:t xml:space="preserve"> the </w:t>
      </w:r>
      <w:r w:rsidRPr="00F86C1B">
        <w:rPr>
          <w:rStyle w:val="StyleUnderline"/>
        </w:rPr>
        <w:t>various theaters, and improving the Navy’s basing and support systems</w:t>
      </w:r>
      <w:r w:rsidRPr="00F86C1B">
        <w:rPr>
          <w:sz w:val="12"/>
        </w:rPr>
        <w:t>.</w:t>
      </w:r>
      <w:hyperlink r:id="rId48" w:history="1">
        <w:proofErr w:type="gramStart"/>
        <w:r w:rsidRPr="00F86C1B">
          <w:rPr>
            <w:rStyle w:val="Hyperlink"/>
            <w:sz w:val="12"/>
          </w:rPr>
          <w:t>35</w:t>
        </w:r>
      </w:hyperlink>
      <w:r w:rsidRPr="00F86C1B">
        <w:rPr>
          <w:sz w:val="12"/>
        </w:rPr>
        <w:t>35</w:t>
      </w:r>
      <w:r>
        <w:rPr>
          <w:sz w:val="12"/>
        </w:rPr>
        <w:t xml:space="preserve"> </w:t>
      </w:r>
      <w:r w:rsidRPr="00F86C1B">
        <w:rPr>
          <w:sz w:val="12"/>
        </w:rPr>
        <w:t xml:space="preserve">N. </w:t>
      </w:r>
      <w:proofErr w:type="spellStart"/>
      <w:r w:rsidRPr="00F86C1B">
        <w:rPr>
          <w:sz w:val="12"/>
        </w:rPr>
        <w:t>Novichkov</w:t>
      </w:r>
      <w:proofErr w:type="spellEnd"/>
      <w:r w:rsidRPr="00F86C1B">
        <w:rPr>
          <w:sz w:val="12"/>
        </w:rPr>
        <w:t>, ‘Russian Naval Doctrine Looks to the Future’,</w:t>
      </w:r>
      <w:r>
        <w:rPr>
          <w:sz w:val="12"/>
        </w:rPr>
        <w:t xml:space="preserve"> </w:t>
      </w:r>
      <w:r w:rsidRPr="00F86C1B">
        <w:rPr>
          <w:sz w:val="12"/>
        </w:rPr>
        <w:t xml:space="preserve">IHS Jane’s </w:t>
      </w:r>
      <w:proofErr w:type="spellStart"/>
      <w:r w:rsidRPr="00F86C1B">
        <w:rPr>
          <w:sz w:val="12"/>
        </w:rPr>
        <w:t>Defence</w:t>
      </w:r>
      <w:proofErr w:type="spellEnd"/>
      <w:r w:rsidRPr="00F86C1B">
        <w:rPr>
          <w:sz w:val="12"/>
        </w:rPr>
        <w:t xml:space="preserve"> Weekly, August 2015,</w:t>
      </w:r>
      <w:r>
        <w:rPr>
          <w:sz w:val="12"/>
        </w:rPr>
        <w:t xml:space="preserve"> </w:t>
      </w:r>
      <w:hyperlink r:id="rId49" w:tgtFrame="_blank" w:history="1">
        <w:r w:rsidRPr="00F86C1B">
          <w:rPr>
            <w:rStyle w:val="Hyperlink"/>
            <w:sz w:val="12"/>
          </w:rPr>
          <w:t>https://world-defense.com/threads/russias-new-maritime-doctrine.2886/</w:t>
        </w:r>
      </w:hyperlink>
      <w:r w:rsidRPr="00F86C1B">
        <w:rPr>
          <w:sz w:val="12"/>
        </w:rPr>
        <w:t>.View all notes</w:t>
      </w:r>
      <w:r>
        <w:rPr>
          <w:sz w:val="12"/>
        </w:rPr>
        <w:t xml:space="preserve"> </w:t>
      </w:r>
      <w:r w:rsidRPr="00F86C1B">
        <w:rPr>
          <w:sz w:val="12"/>
          <w:szCs w:val="12"/>
        </w:rPr>
        <w:t>The future surface fleet is to be divided into long-range, multi-role vessels and short-range vessels with modular capabilities, and, in the long run, the ambition is to field a multi-service naval strike force, capable of quick relocation to threatened areas in any part of the world.</w:t>
      </w:r>
      <w:hyperlink r:id="rId50" w:history="1">
        <w:proofErr w:type="gramEnd"/>
        <w:r w:rsidRPr="00F86C1B">
          <w:rPr>
            <w:rStyle w:val="Hyperlink"/>
            <w:sz w:val="12"/>
            <w:szCs w:val="12"/>
          </w:rPr>
          <w:t>36</w:t>
        </w:r>
      </w:hyperlink>
      <w:r w:rsidRPr="00F86C1B">
        <w:rPr>
          <w:sz w:val="12"/>
          <w:szCs w:val="12"/>
        </w:rPr>
        <w:t>36</w:t>
      </w:r>
      <w:r>
        <w:rPr>
          <w:sz w:val="12"/>
          <w:szCs w:val="12"/>
        </w:rPr>
        <w:t xml:space="preserve"> </w:t>
      </w:r>
      <w:proofErr w:type="spellStart"/>
      <w:r w:rsidRPr="00F86C1B">
        <w:rPr>
          <w:sz w:val="12"/>
          <w:szCs w:val="12"/>
        </w:rPr>
        <w:t>Ibid.View</w:t>
      </w:r>
      <w:proofErr w:type="spellEnd"/>
      <w:r w:rsidRPr="00F86C1B">
        <w:rPr>
          <w:sz w:val="12"/>
          <w:szCs w:val="12"/>
        </w:rPr>
        <w:t xml:space="preserve"> all notes</w:t>
      </w:r>
      <w:r>
        <w:rPr>
          <w:sz w:val="12"/>
          <w:szCs w:val="12"/>
        </w:rPr>
        <w:t xml:space="preserve"> </w:t>
      </w:r>
      <w:r w:rsidRPr="00F86C1B">
        <w:rPr>
          <w:sz w:val="12"/>
        </w:rPr>
        <w:t xml:space="preserve">The </w:t>
      </w:r>
      <w:r w:rsidRPr="00F86C1B">
        <w:rPr>
          <w:rStyle w:val="StyleUnderline"/>
        </w:rPr>
        <w:t>latest addition to</w:t>
      </w:r>
      <w:r w:rsidRPr="00F86C1B">
        <w:rPr>
          <w:sz w:val="12"/>
        </w:rPr>
        <w:t xml:space="preserve"> the official </w:t>
      </w:r>
      <w:r w:rsidRPr="00F86C1B">
        <w:rPr>
          <w:rStyle w:val="StyleUnderline"/>
        </w:rPr>
        <w:t>naval documents came in 2017, when Putin approved</w:t>
      </w:r>
      <w:r w:rsidRPr="00F86C1B">
        <w:rPr>
          <w:sz w:val="12"/>
        </w:rPr>
        <w:t xml:space="preserve"> a </w:t>
      </w:r>
      <w:r w:rsidRPr="00F86C1B">
        <w:rPr>
          <w:rStyle w:val="StyleUnderline"/>
        </w:rPr>
        <w:t>new</w:t>
      </w:r>
      <w:r>
        <w:rPr>
          <w:rStyle w:val="StyleUnderline"/>
        </w:rPr>
        <w:t xml:space="preserve"> </w:t>
      </w:r>
      <w:r w:rsidRPr="00F86C1B">
        <w:rPr>
          <w:rStyle w:val="StyleUnderline"/>
        </w:rPr>
        <w:t>Foundations of the Russian Federation’s Naval Policy until the Year 2030</w:t>
      </w:r>
      <w:r>
        <w:rPr>
          <w:sz w:val="12"/>
        </w:rPr>
        <w:t xml:space="preserve"> </w:t>
      </w:r>
      <w:r w:rsidRPr="00F86C1B">
        <w:rPr>
          <w:sz w:val="12"/>
        </w:rPr>
        <w:t>(hereafter</w:t>
      </w:r>
      <w:r>
        <w:rPr>
          <w:sz w:val="12"/>
        </w:rPr>
        <w:t xml:space="preserve"> </w:t>
      </w:r>
      <w:r w:rsidRPr="00F86C1B">
        <w:rPr>
          <w:sz w:val="12"/>
        </w:rPr>
        <w:t>Foundations).</w:t>
      </w:r>
      <w:hyperlink r:id="rId51" w:history="1">
        <w:r w:rsidRPr="00F86C1B">
          <w:rPr>
            <w:rStyle w:val="Hyperlink"/>
            <w:sz w:val="12"/>
          </w:rPr>
          <w:t>37</w:t>
        </w:r>
      </w:hyperlink>
      <w:r w:rsidRPr="00F86C1B">
        <w:rPr>
          <w:sz w:val="12"/>
        </w:rPr>
        <w:t>37</w:t>
      </w:r>
      <w:r>
        <w:rPr>
          <w:sz w:val="12"/>
        </w:rPr>
        <w:t xml:space="preserve"> </w:t>
      </w:r>
      <w:proofErr w:type="spellStart"/>
      <w:r w:rsidRPr="00F86C1B">
        <w:rPr>
          <w:sz w:val="12"/>
        </w:rPr>
        <w:t>Osnovy</w:t>
      </w:r>
      <w:proofErr w:type="spellEnd"/>
      <w:r w:rsidRPr="00F86C1B">
        <w:rPr>
          <w:sz w:val="12"/>
        </w:rPr>
        <w:t xml:space="preserve"> </w:t>
      </w:r>
      <w:proofErr w:type="spellStart"/>
      <w:r w:rsidRPr="00F86C1B">
        <w:rPr>
          <w:sz w:val="12"/>
        </w:rPr>
        <w:t>gosudarstvennoy</w:t>
      </w:r>
      <w:proofErr w:type="spellEnd"/>
      <w:r w:rsidRPr="00F86C1B">
        <w:rPr>
          <w:sz w:val="12"/>
        </w:rPr>
        <w:t xml:space="preserve"> </w:t>
      </w:r>
      <w:proofErr w:type="spellStart"/>
      <w:r w:rsidRPr="00F86C1B">
        <w:rPr>
          <w:sz w:val="12"/>
        </w:rPr>
        <w:t>politiki</w:t>
      </w:r>
      <w:proofErr w:type="spellEnd"/>
      <w:r w:rsidRPr="00F86C1B">
        <w:rPr>
          <w:sz w:val="12"/>
        </w:rPr>
        <w:t xml:space="preserve"> </w:t>
      </w:r>
      <w:proofErr w:type="spellStart"/>
      <w:r w:rsidRPr="00F86C1B">
        <w:rPr>
          <w:sz w:val="12"/>
        </w:rPr>
        <w:t>Rossiiskoy</w:t>
      </w:r>
      <w:proofErr w:type="spellEnd"/>
      <w:r w:rsidRPr="00F86C1B">
        <w:rPr>
          <w:sz w:val="12"/>
        </w:rPr>
        <w:t xml:space="preserve"> </w:t>
      </w:r>
      <w:proofErr w:type="spellStart"/>
      <w:r w:rsidRPr="00F86C1B">
        <w:rPr>
          <w:sz w:val="12"/>
        </w:rPr>
        <w:t>Federatsii</w:t>
      </w:r>
      <w:proofErr w:type="spellEnd"/>
      <w:r w:rsidRPr="00F86C1B">
        <w:rPr>
          <w:sz w:val="12"/>
        </w:rPr>
        <w:t xml:space="preserve"> v </w:t>
      </w:r>
      <w:proofErr w:type="spellStart"/>
      <w:r w:rsidRPr="00F86C1B">
        <w:rPr>
          <w:sz w:val="12"/>
        </w:rPr>
        <w:t>oblasti</w:t>
      </w:r>
      <w:proofErr w:type="spellEnd"/>
      <w:r w:rsidRPr="00F86C1B">
        <w:rPr>
          <w:sz w:val="12"/>
        </w:rPr>
        <w:t xml:space="preserve"> </w:t>
      </w:r>
      <w:proofErr w:type="spellStart"/>
      <w:r w:rsidRPr="00F86C1B">
        <w:rPr>
          <w:sz w:val="12"/>
        </w:rPr>
        <w:t>voenno-morskoy</w:t>
      </w:r>
      <w:proofErr w:type="spellEnd"/>
      <w:r w:rsidRPr="00F86C1B">
        <w:rPr>
          <w:sz w:val="12"/>
        </w:rPr>
        <w:t xml:space="preserve"> </w:t>
      </w:r>
      <w:proofErr w:type="spellStart"/>
      <w:r w:rsidRPr="00F86C1B">
        <w:rPr>
          <w:sz w:val="12"/>
        </w:rPr>
        <w:t>deyatel’nosti</w:t>
      </w:r>
      <w:proofErr w:type="spellEnd"/>
      <w:r w:rsidRPr="00F86C1B">
        <w:rPr>
          <w:sz w:val="12"/>
        </w:rPr>
        <w:t xml:space="preserve"> </w:t>
      </w:r>
      <w:proofErr w:type="spellStart"/>
      <w:r w:rsidRPr="00F86C1B">
        <w:rPr>
          <w:sz w:val="12"/>
        </w:rPr>
        <w:t>na</w:t>
      </w:r>
      <w:proofErr w:type="spellEnd"/>
      <w:r w:rsidRPr="00F86C1B">
        <w:rPr>
          <w:sz w:val="12"/>
        </w:rPr>
        <w:t xml:space="preserve"> period do 2030 </w:t>
      </w:r>
      <w:proofErr w:type="spellStart"/>
      <w:r w:rsidRPr="00F86C1B">
        <w:rPr>
          <w:sz w:val="12"/>
        </w:rPr>
        <w:t>goda</w:t>
      </w:r>
      <w:proofErr w:type="spellEnd"/>
      <w:r w:rsidRPr="00F86C1B">
        <w:rPr>
          <w:sz w:val="12"/>
        </w:rPr>
        <w:t xml:space="preserve"> [The Foundations for State Policy of the Russian Federation in the Field of Naval Activity in the Period up until 2030], 20 July 2017,</w:t>
      </w:r>
      <w:r>
        <w:rPr>
          <w:sz w:val="12"/>
        </w:rPr>
        <w:t xml:space="preserve"> </w:t>
      </w:r>
      <w:hyperlink r:id="rId52" w:tgtFrame="_blank" w:history="1">
        <w:r w:rsidRPr="00F86C1B">
          <w:rPr>
            <w:rStyle w:val="Hyperlink"/>
            <w:sz w:val="12"/>
          </w:rPr>
          <w:t>http://static.kremlin.ru/media/acts/files/0001201707200015.pdf</w:t>
        </w:r>
      </w:hyperlink>
      <w:r w:rsidRPr="00F86C1B">
        <w:rPr>
          <w:sz w:val="12"/>
        </w:rPr>
        <w:t xml:space="preserve">. </w:t>
      </w:r>
      <w:proofErr w:type="gramStart"/>
      <w:r w:rsidRPr="00F86C1B">
        <w:rPr>
          <w:sz w:val="12"/>
        </w:rPr>
        <w:t xml:space="preserve">Note that </w:t>
      </w:r>
      <w:r w:rsidRPr="00F86C1B">
        <w:rPr>
          <w:rStyle w:val="StyleUnderline"/>
        </w:rPr>
        <w:t>this</w:t>
      </w:r>
      <w:r w:rsidRPr="00F86C1B">
        <w:rPr>
          <w:sz w:val="12"/>
        </w:rPr>
        <w:t xml:space="preserve"> document </w:t>
      </w:r>
      <w:r w:rsidRPr="00F86C1B">
        <w:rPr>
          <w:rStyle w:val="StyleUnderline"/>
        </w:rPr>
        <w:t xml:space="preserve">concerns </w:t>
      </w:r>
      <w:r w:rsidRPr="007D59AB">
        <w:rPr>
          <w:rStyle w:val="Emphasis"/>
        </w:rPr>
        <w:t>naval military policy</w:t>
      </w:r>
      <w:r w:rsidRPr="00F86C1B">
        <w:rPr>
          <w:sz w:val="12"/>
        </w:rPr>
        <w:t xml:space="preserve">, in contrast to the Maritime Doctrine that covers both military and civilian aspects of Russia’s activity in the maritime </w:t>
      </w:r>
      <w:proofErr w:type="spellStart"/>
      <w:r w:rsidRPr="00F86C1B">
        <w:rPr>
          <w:sz w:val="12"/>
        </w:rPr>
        <w:t>domain.View</w:t>
      </w:r>
      <w:proofErr w:type="spellEnd"/>
      <w:r w:rsidRPr="00F86C1B">
        <w:rPr>
          <w:sz w:val="12"/>
        </w:rPr>
        <w:t xml:space="preserve"> all notes </w:t>
      </w:r>
      <w:r w:rsidRPr="00F86C1B">
        <w:rPr>
          <w:rStyle w:val="StyleUnderline"/>
        </w:rPr>
        <w:t>This</w:t>
      </w:r>
      <w:r w:rsidRPr="00F86C1B">
        <w:rPr>
          <w:sz w:val="12"/>
        </w:rPr>
        <w:t xml:space="preserve"> document </w:t>
      </w:r>
      <w:r w:rsidRPr="00F86C1B">
        <w:rPr>
          <w:rStyle w:val="StyleUnderline"/>
        </w:rPr>
        <w:t xml:space="preserve">optimistically emphasizes the </w:t>
      </w:r>
      <w:r w:rsidRPr="007D59AB">
        <w:rPr>
          <w:rStyle w:val="Emphasis"/>
        </w:rPr>
        <w:t>importance of securing Russia’s place</w:t>
      </w:r>
      <w:r w:rsidRPr="00F86C1B">
        <w:rPr>
          <w:rStyle w:val="StyleUnderline"/>
        </w:rPr>
        <w:t xml:space="preserve"> as the ‘second most </w:t>
      </w:r>
      <w:r w:rsidRPr="007D59AB">
        <w:rPr>
          <w:rStyle w:val="Emphasis"/>
        </w:rPr>
        <w:t>powerful maritime power</w:t>
      </w:r>
      <w:r w:rsidRPr="00F86C1B">
        <w:rPr>
          <w:rStyle w:val="StyleUnderline"/>
        </w:rPr>
        <w:t xml:space="preserve"> of the world</w:t>
      </w:r>
      <w:r w:rsidRPr="00F86C1B">
        <w:rPr>
          <w:sz w:val="12"/>
        </w:rPr>
        <w:t>’</w:t>
      </w:r>
      <w:hyperlink r:id="rId53" w:history="1">
        <w:r w:rsidRPr="00F86C1B">
          <w:rPr>
            <w:rStyle w:val="Hyperlink"/>
            <w:sz w:val="12"/>
          </w:rPr>
          <w:t>38</w:t>
        </w:r>
      </w:hyperlink>
      <w:r w:rsidRPr="00F86C1B">
        <w:rPr>
          <w:sz w:val="12"/>
        </w:rPr>
        <w:t xml:space="preserve">38 Ibid., p. 16, # 30 </w:t>
      </w:r>
      <w:proofErr w:type="spellStart"/>
      <w:r w:rsidRPr="00F86C1B">
        <w:rPr>
          <w:sz w:val="12"/>
        </w:rPr>
        <w:t>v.View</w:t>
      </w:r>
      <w:proofErr w:type="spellEnd"/>
      <w:r w:rsidRPr="00F86C1B">
        <w:rPr>
          <w:sz w:val="12"/>
        </w:rPr>
        <w:t xml:space="preserve"> all notes</w:t>
      </w:r>
      <w:r>
        <w:rPr>
          <w:sz w:val="12"/>
        </w:rPr>
        <w:t xml:space="preserve"> </w:t>
      </w:r>
      <w:r w:rsidRPr="00F86C1B">
        <w:rPr>
          <w:sz w:val="12"/>
        </w:rPr>
        <w:t>and promotes the development of a balanced and well-equipped fleet in order to prevent the United States or any other nation from dominating the sea.</w:t>
      </w:r>
      <w:proofErr w:type="gramEnd"/>
      <w:r w:rsidRPr="00F86C1B">
        <w:rPr>
          <w:sz w:val="12"/>
        </w:rPr>
        <w:t xml:space="preserve"> It also </w:t>
      </w:r>
      <w:r w:rsidRPr="00F86C1B">
        <w:rPr>
          <w:rStyle w:val="StyleUnderline"/>
        </w:rPr>
        <w:t>puts significant emphasis on the Navy as an effective instrument of strategic deterrence, requiring</w:t>
      </w:r>
      <w:r w:rsidRPr="00F86C1B">
        <w:rPr>
          <w:sz w:val="12"/>
        </w:rPr>
        <w:t xml:space="preserve"> the use and development of </w:t>
      </w:r>
      <w:proofErr w:type="gramStart"/>
      <w:r w:rsidRPr="00F86C1B">
        <w:rPr>
          <w:sz w:val="12"/>
        </w:rPr>
        <w:t xml:space="preserve">both </w:t>
      </w:r>
      <w:r w:rsidRPr="00F86C1B">
        <w:rPr>
          <w:rStyle w:val="StyleUnderline"/>
        </w:rPr>
        <w:t>conventional and strategic and non-strategic</w:t>
      </w:r>
      <w:proofErr w:type="gramEnd"/>
      <w:r w:rsidRPr="00F86C1B">
        <w:rPr>
          <w:rStyle w:val="StyleUnderline"/>
        </w:rPr>
        <w:t xml:space="preserve"> nuclear weapons</w:t>
      </w:r>
      <w:r w:rsidRPr="00F86C1B">
        <w:rPr>
          <w:sz w:val="12"/>
        </w:rPr>
        <w:t>.</w:t>
      </w:r>
      <w:hyperlink r:id="rId54" w:history="1">
        <w:proofErr w:type="gramStart"/>
        <w:r w:rsidRPr="00F86C1B">
          <w:rPr>
            <w:rStyle w:val="Hyperlink"/>
            <w:sz w:val="12"/>
          </w:rPr>
          <w:t>39</w:t>
        </w:r>
      </w:hyperlink>
      <w:r w:rsidRPr="00F86C1B">
        <w:rPr>
          <w:sz w:val="12"/>
        </w:rPr>
        <w:t>39</w:t>
      </w:r>
      <w:r>
        <w:rPr>
          <w:sz w:val="12"/>
        </w:rPr>
        <w:t xml:space="preserve"> </w:t>
      </w:r>
      <w:r w:rsidRPr="00F86C1B">
        <w:rPr>
          <w:sz w:val="12"/>
        </w:rPr>
        <w:t>Ibid., pp. 14–16.View all notes</w:t>
      </w:r>
      <w:r>
        <w:rPr>
          <w:sz w:val="12"/>
        </w:rPr>
        <w:t xml:space="preserve"> </w:t>
      </w:r>
      <w:r w:rsidRPr="00F86C1B">
        <w:rPr>
          <w:sz w:val="12"/>
        </w:rPr>
        <w:t xml:space="preserve">As the Maritime Doctrine, </w:t>
      </w:r>
      <w:r w:rsidRPr="00F86C1B">
        <w:rPr>
          <w:rStyle w:val="StyleUnderline"/>
        </w:rPr>
        <w:t>the 2017</w:t>
      </w:r>
      <w:r>
        <w:rPr>
          <w:rStyle w:val="StyleUnderline"/>
        </w:rPr>
        <w:t xml:space="preserve"> </w:t>
      </w:r>
      <w:r w:rsidRPr="00F86C1B">
        <w:rPr>
          <w:rStyle w:val="StyleUnderline"/>
        </w:rPr>
        <w:t>Foundations</w:t>
      </w:r>
      <w:r>
        <w:rPr>
          <w:rStyle w:val="StyleUnderline"/>
        </w:rPr>
        <w:t xml:space="preserve"> </w:t>
      </w:r>
      <w:r w:rsidRPr="00F86C1B">
        <w:rPr>
          <w:rStyle w:val="StyleUnderline"/>
        </w:rPr>
        <w:t>is</w:t>
      </w:r>
      <w:r w:rsidRPr="00F86C1B">
        <w:rPr>
          <w:sz w:val="12"/>
        </w:rPr>
        <w:t xml:space="preserve"> rhetorically </w:t>
      </w:r>
      <w:r w:rsidRPr="007D59AB">
        <w:rPr>
          <w:rStyle w:val="Emphasis"/>
        </w:rPr>
        <w:t>antagonistic toward the West</w:t>
      </w:r>
      <w:r w:rsidRPr="00F86C1B">
        <w:rPr>
          <w:rStyle w:val="StyleUnderline"/>
        </w:rPr>
        <w:t>, listing</w:t>
      </w:r>
      <w:r w:rsidRPr="00F86C1B">
        <w:rPr>
          <w:sz w:val="12"/>
        </w:rPr>
        <w:t xml:space="preserve"> as first of </w:t>
      </w:r>
      <w:r w:rsidRPr="00F86C1B">
        <w:rPr>
          <w:rStyle w:val="StyleUnderline"/>
        </w:rPr>
        <w:t xml:space="preserve">the dangers to Russia the ‘ambition of a range of states, foremost the </w:t>
      </w:r>
      <w:r w:rsidRPr="007D59AB">
        <w:rPr>
          <w:rStyle w:val="Emphasis"/>
        </w:rPr>
        <w:t>U</w:t>
      </w:r>
      <w:r w:rsidRPr="00F86C1B">
        <w:rPr>
          <w:rStyle w:val="StyleUnderline"/>
        </w:rPr>
        <w:t xml:space="preserve">nited </w:t>
      </w:r>
      <w:r w:rsidRPr="007D59AB">
        <w:rPr>
          <w:rStyle w:val="Emphasis"/>
        </w:rPr>
        <w:t>S</w:t>
      </w:r>
      <w:r w:rsidRPr="00F86C1B">
        <w:rPr>
          <w:rStyle w:val="StyleUnderline"/>
        </w:rPr>
        <w:t>tates of America and its allies, to dominate the high seas, including in the Arctic, and to press for overwhelming superiority of their naval forces</w:t>
      </w:r>
      <w:r w:rsidRPr="00F86C1B">
        <w:rPr>
          <w:sz w:val="12"/>
        </w:rPr>
        <w:t>’.</w:t>
      </w:r>
      <w:proofErr w:type="gramEnd"/>
      <w:r>
        <w:rPr>
          <w:sz w:val="12"/>
        </w:rPr>
        <w:t xml:space="preserve"> </w:t>
      </w:r>
      <w:hyperlink r:id="rId55" w:history="1">
        <w:r w:rsidRPr="00F646C8">
          <w:rPr>
            <w:rStyle w:val="Hyperlink"/>
            <w:sz w:val="12"/>
          </w:rPr>
          <w:t>40</w:t>
        </w:r>
      </w:hyperlink>
      <w:r w:rsidRPr="00F646C8">
        <w:rPr>
          <w:sz w:val="12"/>
        </w:rPr>
        <w:t>40</w:t>
      </w:r>
      <w:r>
        <w:rPr>
          <w:sz w:val="12"/>
        </w:rPr>
        <w:t xml:space="preserve"> </w:t>
      </w:r>
      <w:r w:rsidRPr="00F646C8">
        <w:rPr>
          <w:sz w:val="12"/>
        </w:rPr>
        <w:t>Ibid., p. 5, #24a.View all notes</w:t>
      </w:r>
      <w:r>
        <w:rPr>
          <w:sz w:val="12"/>
        </w:rPr>
        <w:t xml:space="preserve"> </w:t>
      </w:r>
      <w:r w:rsidRPr="00F646C8">
        <w:rPr>
          <w:rStyle w:val="StyleUnderline"/>
        </w:rPr>
        <w:t xml:space="preserve">This </w:t>
      </w:r>
      <w:r w:rsidRPr="007D59AB">
        <w:rPr>
          <w:rStyle w:val="Emphasis"/>
        </w:rPr>
        <w:t>trend</w:t>
      </w:r>
      <w:r w:rsidRPr="00F646C8">
        <w:rPr>
          <w:rStyle w:val="StyleUnderline"/>
        </w:rPr>
        <w:t xml:space="preserve"> is in accordance with </w:t>
      </w:r>
      <w:r w:rsidRPr="007D59AB">
        <w:rPr>
          <w:rStyle w:val="Emphasis"/>
        </w:rPr>
        <w:t>other</w:t>
      </w:r>
      <w:r w:rsidRPr="00F646C8">
        <w:rPr>
          <w:rStyle w:val="StyleUnderline"/>
        </w:rPr>
        <w:t xml:space="preserve"> </w:t>
      </w:r>
      <w:r w:rsidRPr="007D59AB">
        <w:rPr>
          <w:rStyle w:val="Emphasis"/>
        </w:rPr>
        <w:t>official documents</w:t>
      </w:r>
      <w:r w:rsidRPr="00F646C8">
        <w:rPr>
          <w:rStyle w:val="StyleUnderline"/>
        </w:rPr>
        <w:t>, such as the latest Russian National Security Strategy</w:t>
      </w:r>
      <w:r w:rsidRPr="00F646C8">
        <w:rPr>
          <w:sz w:val="12"/>
        </w:rPr>
        <w:t xml:space="preserve">, published in December 2015, </w:t>
      </w:r>
      <w:r w:rsidRPr="00F646C8">
        <w:rPr>
          <w:rStyle w:val="StyleUnderline"/>
        </w:rPr>
        <w:t>which identifies the United States and</w:t>
      </w:r>
      <w:r w:rsidRPr="00F646C8">
        <w:rPr>
          <w:sz w:val="12"/>
        </w:rPr>
        <w:t xml:space="preserve"> its </w:t>
      </w:r>
      <w:r w:rsidRPr="00F646C8">
        <w:rPr>
          <w:rStyle w:val="StyleUnderline"/>
        </w:rPr>
        <w:t>NATO allies as Russia’s main threat</w:t>
      </w:r>
      <w:r w:rsidRPr="00F646C8">
        <w:rPr>
          <w:sz w:val="12"/>
        </w:rPr>
        <w:t>.</w:t>
      </w:r>
      <w:hyperlink r:id="rId56" w:history="1">
        <w:r w:rsidRPr="00F646C8">
          <w:rPr>
            <w:rStyle w:val="Hyperlink"/>
            <w:sz w:val="12"/>
          </w:rPr>
          <w:t>41</w:t>
        </w:r>
      </w:hyperlink>
      <w:r w:rsidRPr="00F646C8">
        <w:rPr>
          <w:sz w:val="12"/>
        </w:rPr>
        <w:t xml:space="preserve">41 Defense Intelligence Agency (DIA), ‘Russia: Military Power: Building a Military to support Great Power Aspirations’, 2017, p. 15, </w:t>
      </w:r>
      <w:hyperlink r:id="rId57" w:tgtFrame="_blank" w:history="1">
        <w:r w:rsidRPr="00F646C8">
          <w:rPr>
            <w:rStyle w:val="Hyperlink"/>
            <w:sz w:val="12"/>
          </w:rPr>
          <w:t>www.dia.mil/Military-Power-Publications</w:t>
        </w:r>
      </w:hyperlink>
      <w:r w:rsidRPr="00F646C8">
        <w:rPr>
          <w:sz w:val="12"/>
        </w:rPr>
        <w:t xml:space="preserve">.View all notes </w:t>
      </w:r>
      <w:r w:rsidRPr="00F646C8">
        <w:rPr>
          <w:rStyle w:val="StyleUnderline"/>
        </w:rPr>
        <w:t>Various interpretations are possible of the ambition level articulated by the latest naval documents</w:t>
      </w:r>
      <w:r w:rsidRPr="00F646C8">
        <w:rPr>
          <w:sz w:val="12"/>
        </w:rPr>
        <w:t>. For instance, Richard Connolly has rightly argued that one should be cautious about interpreting Russian intentions as expressed in the 2015 Maritime Doctrine as being truly global in nature because a sense of priority throughout the document proves that not all ambitions are equally important.</w:t>
      </w:r>
      <w:hyperlink r:id="rId58" w:history="1">
        <w:r w:rsidRPr="00F646C8">
          <w:rPr>
            <w:rStyle w:val="Hyperlink"/>
            <w:sz w:val="12"/>
          </w:rPr>
          <w:t>42</w:t>
        </w:r>
      </w:hyperlink>
      <w:r w:rsidRPr="00F646C8">
        <w:rPr>
          <w:sz w:val="12"/>
        </w:rPr>
        <w:t xml:space="preserve">42 R. Connolly, ‘Towards a Dual Fleet? </w:t>
      </w:r>
      <w:proofErr w:type="gramStart"/>
      <w:r w:rsidRPr="00F646C8">
        <w:rPr>
          <w:sz w:val="12"/>
        </w:rPr>
        <w:t xml:space="preserve">The Maritime Doctrine of the Russian Federation and the </w:t>
      </w:r>
      <w:proofErr w:type="spellStart"/>
      <w:r w:rsidRPr="00F646C8">
        <w:rPr>
          <w:sz w:val="12"/>
        </w:rPr>
        <w:t>Modernisation</w:t>
      </w:r>
      <w:proofErr w:type="spellEnd"/>
      <w:r w:rsidRPr="00F646C8">
        <w:rPr>
          <w:sz w:val="12"/>
        </w:rPr>
        <w:t xml:space="preserve"> of Russian Naval Capabilities’, NATO Defense College, June 2017.View all notes</w:t>
      </w:r>
      <w:r>
        <w:rPr>
          <w:sz w:val="12"/>
        </w:rPr>
        <w:t xml:space="preserve"> </w:t>
      </w:r>
      <w:r w:rsidRPr="00F646C8">
        <w:rPr>
          <w:sz w:val="12"/>
        </w:rPr>
        <w:t>He also points out that it should be noted that it is nowhere stated that the Russian fleet should be on par with the US fleet</w:t>
      </w:r>
      <w:hyperlink r:id="rId59" w:history="1">
        <w:r w:rsidRPr="00F646C8">
          <w:rPr>
            <w:rStyle w:val="Hyperlink"/>
            <w:sz w:val="12"/>
          </w:rPr>
          <w:t>43</w:t>
        </w:r>
      </w:hyperlink>
      <w:r w:rsidRPr="00F646C8">
        <w:rPr>
          <w:sz w:val="12"/>
        </w:rPr>
        <w:t>43</w:t>
      </w:r>
      <w:r>
        <w:rPr>
          <w:sz w:val="12"/>
        </w:rPr>
        <w:t xml:space="preserve"> </w:t>
      </w:r>
      <w:proofErr w:type="spellStart"/>
      <w:r w:rsidRPr="00F646C8">
        <w:rPr>
          <w:sz w:val="12"/>
        </w:rPr>
        <w:t>Ibid.View</w:t>
      </w:r>
      <w:proofErr w:type="spellEnd"/>
      <w:r w:rsidRPr="00F646C8">
        <w:rPr>
          <w:sz w:val="12"/>
        </w:rPr>
        <w:t xml:space="preserve"> all notes — a fact further underscored by the 2017 Foundations’ ambition to be the second-most-powerful fleet in the world.</w:t>
      </w:r>
      <w:proofErr w:type="gramEnd"/>
      <w:r w:rsidRPr="00F646C8">
        <w:rPr>
          <w:sz w:val="12"/>
        </w:rPr>
        <w:t xml:space="preserve"> Nor is it described what kind of ships should be available to the Russian Navy in fulfilling its tasks.</w:t>
      </w:r>
      <w:hyperlink r:id="rId60" w:history="1">
        <w:r w:rsidRPr="00F646C8">
          <w:rPr>
            <w:rStyle w:val="Hyperlink"/>
            <w:sz w:val="12"/>
          </w:rPr>
          <w:t>44</w:t>
        </w:r>
      </w:hyperlink>
      <w:r w:rsidRPr="00F646C8">
        <w:rPr>
          <w:sz w:val="12"/>
        </w:rPr>
        <w:t>44 </w:t>
      </w:r>
      <w:proofErr w:type="spellStart"/>
      <w:r w:rsidRPr="00F646C8">
        <w:rPr>
          <w:sz w:val="12"/>
        </w:rPr>
        <w:t>Ibid.View</w:t>
      </w:r>
      <w:proofErr w:type="spellEnd"/>
      <w:r w:rsidRPr="00F646C8">
        <w:rPr>
          <w:sz w:val="12"/>
        </w:rPr>
        <w:t xml:space="preserve"> all notes This sense of priority is largely accurate when it comes to geographic priorities, as shall be weighed in on later, indicating a realistic and pragmatic approach to the Navy’s limited ability for command of the sea. </w:t>
      </w:r>
      <w:r w:rsidRPr="00F646C8">
        <w:rPr>
          <w:rStyle w:val="StyleUnderline"/>
        </w:rPr>
        <w:t>Nevertheless</w:t>
      </w:r>
      <w:r w:rsidRPr="00F646C8">
        <w:rPr>
          <w:sz w:val="12"/>
        </w:rPr>
        <w:t xml:space="preserve">, the </w:t>
      </w:r>
      <w:r w:rsidRPr="00F646C8">
        <w:rPr>
          <w:rStyle w:val="StyleUnderline"/>
        </w:rPr>
        <w:t xml:space="preserve">documents are certainly </w:t>
      </w:r>
      <w:r w:rsidRPr="007D59AB">
        <w:rPr>
          <w:rStyle w:val="Emphasis"/>
        </w:rPr>
        <w:t>ambitious in both naval scope and tasks</w:t>
      </w:r>
      <w:r w:rsidRPr="00F646C8">
        <w:rPr>
          <w:rStyle w:val="StyleUnderline"/>
        </w:rPr>
        <w:t>, as</w:t>
      </w:r>
      <w:r w:rsidRPr="00F646C8">
        <w:rPr>
          <w:sz w:val="12"/>
        </w:rPr>
        <w:t xml:space="preserve"> all </w:t>
      </w:r>
      <w:r w:rsidRPr="00F646C8">
        <w:rPr>
          <w:rStyle w:val="StyleUnderline"/>
        </w:rPr>
        <w:t>the fleets are to be equipped to parry the threats to Russian national security</w:t>
      </w:r>
      <w:r w:rsidRPr="00F646C8">
        <w:rPr>
          <w:sz w:val="12"/>
        </w:rPr>
        <w:t xml:space="preserve"> in all the different regions and to have corresponding infrastructure, shipbuilding, and repair facilities.</w:t>
      </w:r>
      <w:hyperlink r:id="rId61" w:history="1">
        <w:r w:rsidRPr="00F646C8">
          <w:rPr>
            <w:rStyle w:val="Hyperlink"/>
            <w:sz w:val="12"/>
          </w:rPr>
          <w:t>45</w:t>
        </w:r>
      </w:hyperlink>
      <w:r w:rsidRPr="00F646C8">
        <w:rPr>
          <w:sz w:val="12"/>
        </w:rPr>
        <w:t xml:space="preserve">45 A. </w:t>
      </w:r>
      <w:proofErr w:type="spellStart"/>
      <w:r w:rsidRPr="00F646C8">
        <w:rPr>
          <w:sz w:val="12"/>
        </w:rPr>
        <w:t>Nagorskii</w:t>
      </w:r>
      <w:proofErr w:type="spellEnd"/>
      <w:r w:rsidRPr="00F646C8">
        <w:rPr>
          <w:sz w:val="12"/>
        </w:rPr>
        <w:t>, ‘</w:t>
      </w:r>
      <w:proofErr w:type="spellStart"/>
      <w:r w:rsidRPr="00F646C8">
        <w:rPr>
          <w:sz w:val="12"/>
        </w:rPr>
        <w:t>Realizatsiia</w:t>
      </w:r>
      <w:proofErr w:type="spellEnd"/>
      <w:r w:rsidRPr="00F646C8">
        <w:rPr>
          <w:sz w:val="12"/>
        </w:rPr>
        <w:t xml:space="preserve"> </w:t>
      </w:r>
      <w:proofErr w:type="spellStart"/>
      <w:r w:rsidRPr="00F646C8">
        <w:rPr>
          <w:sz w:val="12"/>
        </w:rPr>
        <w:t>Voenno-Morskim</w:t>
      </w:r>
      <w:proofErr w:type="spellEnd"/>
      <w:r w:rsidRPr="00F646C8">
        <w:rPr>
          <w:sz w:val="12"/>
        </w:rPr>
        <w:t xml:space="preserve"> </w:t>
      </w:r>
      <w:proofErr w:type="spellStart"/>
      <w:r w:rsidRPr="00F646C8">
        <w:rPr>
          <w:sz w:val="12"/>
        </w:rPr>
        <w:t>Flotom</w:t>
      </w:r>
      <w:proofErr w:type="spellEnd"/>
      <w:r w:rsidRPr="00F646C8">
        <w:rPr>
          <w:sz w:val="12"/>
        </w:rPr>
        <w:t xml:space="preserve"> </w:t>
      </w:r>
      <w:proofErr w:type="spellStart"/>
      <w:r w:rsidRPr="00F646C8">
        <w:rPr>
          <w:sz w:val="12"/>
        </w:rPr>
        <w:t>polozhenii</w:t>
      </w:r>
      <w:proofErr w:type="spellEnd"/>
      <w:r w:rsidRPr="00F646C8">
        <w:rPr>
          <w:sz w:val="12"/>
        </w:rPr>
        <w:t xml:space="preserve"> </w:t>
      </w:r>
      <w:proofErr w:type="spellStart"/>
      <w:r w:rsidRPr="00F646C8">
        <w:rPr>
          <w:sz w:val="12"/>
        </w:rPr>
        <w:t>Morskoi</w:t>
      </w:r>
      <w:proofErr w:type="spellEnd"/>
      <w:r w:rsidRPr="00F646C8">
        <w:rPr>
          <w:sz w:val="12"/>
        </w:rPr>
        <w:t xml:space="preserve"> </w:t>
      </w:r>
      <w:proofErr w:type="spellStart"/>
      <w:r w:rsidRPr="00F646C8">
        <w:rPr>
          <w:sz w:val="12"/>
        </w:rPr>
        <w:t>doktriny</w:t>
      </w:r>
      <w:proofErr w:type="spellEnd"/>
      <w:r w:rsidRPr="00F646C8">
        <w:rPr>
          <w:sz w:val="12"/>
        </w:rPr>
        <w:t xml:space="preserve"> </w:t>
      </w:r>
      <w:proofErr w:type="spellStart"/>
      <w:r w:rsidRPr="00F646C8">
        <w:rPr>
          <w:sz w:val="12"/>
        </w:rPr>
        <w:t>Rossiiskoi</w:t>
      </w:r>
      <w:proofErr w:type="spellEnd"/>
      <w:r w:rsidRPr="00F646C8">
        <w:rPr>
          <w:sz w:val="12"/>
        </w:rPr>
        <w:t xml:space="preserve"> </w:t>
      </w:r>
      <w:proofErr w:type="spellStart"/>
      <w:r w:rsidRPr="00F646C8">
        <w:rPr>
          <w:sz w:val="12"/>
        </w:rPr>
        <w:t>Federatsii</w:t>
      </w:r>
      <w:proofErr w:type="spellEnd"/>
      <w:r w:rsidRPr="00F646C8">
        <w:rPr>
          <w:sz w:val="12"/>
        </w:rPr>
        <w:t>’.View all notes</w:t>
      </w:r>
      <w:r>
        <w:rPr>
          <w:sz w:val="12"/>
        </w:rPr>
        <w:t xml:space="preserve"> </w:t>
      </w:r>
      <w:r w:rsidRPr="00F646C8">
        <w:rPr>
          <w:sz w:val="12"/>
        </w:rPr>
        <w:t xml:space="preserve">The documents indirectly imply that </w:t>
      </w:r>
      <w:r w:rsidRPr="00F646C8">
        <w:rPr>
          <w:rStyle w:val="StyleUnderline"/>
        </w:rPr>
        <w:t>Russia’s fleets will need to be equipped with modern warships and support vessels</w:t>
      </w:r>
      <w:r w:rsidRPr="00F646C8">
        <w:rPr>
          <w:sz w:val="12"/>
        </w:rPr>
        <w:t xml:space="preserve"> — even </w:t>
      </w:r>
      <w:r w:rsidRPr="00F646C8">
        <w:rPr>
          <w:rStyle w:val="StyleUnderline"/>
        </w:rPr>
        <w:t>with blue water capabilities —to fulfill all their missions</w:t>
      </w:r>
      <w:r w:rsidRPr="00F646C8">
        <w:rPr>
          <w:sz w:val="12"/>
        </w:rPr>
        <w:t xml:space="preserve">. </w:t>
      </w:r>
      <w:r w:rsidRPr="00F646C8">
        <w:rPr>
          <w:rStyle w:val="StyleUnderline"/>
        </w:rPr>
        <w:t xml:space="preserve">In combination with a heightened level of great-power rhetoric from the Kremlin, increased naval activity, as well as an </w:t>
      </w:r>
      <w:r w:rsidRPr="007D59AB">
        <w:rPr>
          <w:rStyle w:val="Emphasis"/>
        </w:rPr>
        <w:t>ambitious modernization</w:t>
      </w:r>
      <w:r w:rsidRPr="00F646C8">
        <w:rPr>
          <w:rStyle w:val="StyleUnderline"/>
        </w:rPr>
        <w:t xml:space="preserve"> program and continuous announcements of </w:t>
      </w:r>
      <w:r w:rsidRPr="007D59AB">
        <w:rPr>
          <w:rStyle w:val="Emphasis"/>
        </w:rPr>
        <w:t>new projects</w:t>
      </w:r>
      <w:r w:rsidRPr="00F646C8">
        <w:rPr>
          <w:sz w:val="12"/>
        </w:rPr>
        <w:t xml:space="preserve">, the </w:t>
      </w:r>
      <w:r w:rsidRPr="00F646C8">
        <w:rPr>
          <w:rStyle w:val="StyleUnderline"/>
        </w:rPr>
        <w:t xml:space="preserve">documents leave an impression of </w:t>
      </w:r>
      <w:r w:rsidRPr="007D59AB">
        <w:rPr>
          <w:rStyle w:val="Emphasis"/>
        </w:rPr>
        <w:t>grand, old school-inspired ambition</w:t>
      </w:r>
      <w:r w:rsidRPr="00F646C8">
        <w:rPr>
          <w:rStyle w:val="StyleUnderline"/>
        </w:rPr>
        <w:t xml:space="preserve"> rather than sober pragmatism</w:t>
      </w:r>
      <w:r w:rsidRPr="00F646C8">
        <w:rPr>
          <w:sz w:val="12"/>
        </w:rPr>
        <w:t>.</w:t>
      </w:r>
      <w:r>
        <w:rPr>
          <w:sz w:val="12"/>
        </w:rPr>
        <w:t xml:space="preserve"> </w:t>
      </w:r>
    </w:p>
    <w:p w:rsidR="007A4342" w:rsidRPr="007A4342" w:rsidRDefault="007A4342" w:rsidP="007A4342"/>
    <w:p w:rsidR="00B1624E" w:rsidRPr="008445A6" w:rsidRDefault="00B1624E" w:rsidP="00B1624E">
      <w:pPr>
        <w:pStyle w:val="Heading3"/>
        <w:rPr>
          <w:rFonts w:cs="Times New Roman"/>
        </w:rPr>
      </w:pPr>
      <w:r w:rsidRPr="008445A6">
        <w:rPr>
          <w:rFonts w:cs="Times New Roman"/>
        </w:rPr>
        <w:t>! – threaten NATO</w:t>
      </w:r>
    </w:p>
    <w:p w:rsidR="00B1624E" w:rsidRPr="008445A6" w:rsidRDefault="00B1624E" w:rsidP="00B1624E">
      <w:pPr>
        <w:pStyle w:val="Heading4"/>
        <w:rPr>
          <w:rFonts w:cs="Times New Roman"/>
        </w:rPr>
      </w:pPr>
      <w:r w:rsidRPr="008445A6">
        <w:rPr>
          <w:rFonts w:cs="Times New Roman"/>
        </w:rPr>
        <w:t>Expanded modernization wrecks NATO deterrence</w:t>
      </w:r>
    </w:p>
    <w:p w:rsidR="00B1624E" w:rsidRPr="008445A6" w:rsidRDefault="00B1624E" w:rsidP="00B1624E">
      <w:proofErr w:type="spellStart"/>
      <w:r w:rsidRPr="008445A6">
        <w:rPr>
          <w:rStyle w:val="Style13ptBold"/>
        </w:rPr>
        <w:t>Evits</w:t>
      </w:r>
      <w:proofErr w:type="spellEnd"/>
      <w:r w:rsidRPr="008445A6">
        <w:rPr>
          <w:rStyle w:val="Style13ptBold"/>
        </w:rPr>
        <w:t xml:space="preserve"> 19</w:t>
      </w:r>
      <w:r w:rsidRPr="008445A6">
        <w:t xml:space="preserve"> Jonathan </w:t>
      </w:r>
      <w:proofErr w:type="spellStart"/>
      <w:r w:rsidRPr="008445A6">
        <w:t>Evits</w:t>
      </w:r>
      <w:proofErr w:type="spellEnd"/>
      <w:r w:rsidRPr="008445A6">
        <w:t xml:space="preserve">, March 2019, Master of Arts in Security Studies (Europe and Eurasia) American Military University, “Russian Naval Modernization and Strategy”, </w:t>
      </w:r>
      <w:hyperlink r:id="rId62" w:history="1">
        <w:r w:rsidRPr="008445A6">
          <w:rPr>
            <w:rStyle w:val="Hyperlink"/>
          </w:rPr>
          <w:t>https://apps.dtic.mil/dtic/tr/fulltext/u2/1073620.pdf</w:t>
        </w:r>
      </w:hyperlink>
      <w:r w:rsidRPr="008445A6">
        <w:t xml:space="preserve"> // </w:t>
      </w:r>
      <w:proofErr w:type="spellStart"/>
      <w:r w:rsidRPr="008445A6">
        <w:t>dbw</w:t>
      </w:r>
      <w:proofErr w:type="spellEnd"/>
    </w:p>
    <w:p w:rsidR="00B1624E" w:rsidRPr="008445A6" w:rsidRDefault="00B1624E" w:rsidP="00B1624E">
      <w:pPr>
        <w:rPr>
          <w:sz w:val="14"/>
        </w:rPr>
      </w:pPr>
      <w:r w:rsidRPr="008445A6">
        <w:rPr>
          <w:sz w:val="22"/>
          <w:u w:val="single"/>
        </w:rPr>
        <w:t xml:space="preserve">Russia sees the West as a threat to its national security. Repeated call-outs of NATO’s eastward expansion and U.S. imperialism </w:t>
      </w:r>
      <w:proofErr w:type="gramStart"/>
      <w:r w:rsidRPr="008445A6">
        <w:rPr>
          <w:sz w:val="22"/>
          <w:u w:val="single"/>
        </w:rPr>
        <w:t>are followed</w:t>
      </w:r>
      <w:proofErr w:type="gramEnd"/>
      <w:r w:rsidRPr="008445A6">
        <w:rPr>
          <w:sz w:val="22"/>
          <w:u w:val="single"/>
        </w:rPr>
        <w:t xml:space="preserve"> by thinly veiled threats about these courses of action leading to potential military action. </w:t>
      </w:r>
      <w:r w:rsidRPr="008445A6">
        <w:rPr>
          <w:sz w:val="14"/>
        </w:rPr>
        <w:t xml:space="preserve">Moscow sees any potential military action as likely to be small-scale, localized action designed to defeat a small threat to its security rather than a large-scale conventional or nuclear war. Indeed, all of the documents repeatedly state the chance of large-scale war is </w:t>
      </w:r>
      <w:proofErr w:type="gramStart"/>
      <w:r w:rsidRPr="008445A6">
        <w:rPr>
          <w:sz w:val="14"/>
        </w:rPr>
        <w:t>fairly remote</w:t>
      </w:r>
      <w:proofErr w:type="gramEnd"/>
      <w:r w:rsidRPr="008445A6">
        <w:rPr>
          <w:sz w:val="14"/>
        </w:rPr>
        <w:t xml:space="preserve">. They expect regional conflicts may spike in the </w:t>
      </w:r>
      <w:proofErr w:type="gramStart"/>
      <w:r w:rsidRPr="008445A6">
        <w:rPr>
          <w:sz w:val="14"/>
        </w:rPr>
        <w:t>future</w:t>
      </w:r>
      <w:proofErr w:type="gramEnd"/>
      <w:r w:rsidRPr="008445A6">
        <w:rPr>
          <w:sz w:val="14"/>
        </w:rPr>
        <w:t xml:space="preserve"> which may draw other States into the conflict. These are likely referencing not only Russian action in Syria against IS and antigovernment forces but also interventionist and regime-changing conflicts started by the U.S. </w:t>
      </w:r>
      <w:r w:rsidRPr="008445A6">
        <w:rPr>
          <w:sz w:val="22"/>
          <w:u w:val="single"/>
        </w:rPr>
        <w:t xml:space="preserve">The maritime space around Russia contains much that </w:t>
      </w:r>
      <w:proofErr w:type="gramStart"/>
      <w:r w:rsidRPr="008445A6">
        <w:rPr>
          <w:sz w:val="22"/>
          <w:u w:val="single"/>
        </w:rPr>
        <w:t>is defined</w:t>
      </w:r>
      <w:proofErr w:type="gramEnd"/>
      <w:r w:rsidRPr="008445A6">
        <w:rPr>
          <w:sz w:val="22"/>
          <w:u w:val="single"/>
        </w:rPr>
        <w:t xml:space="preserve"> as national interest. </w:t>
      </w:r>
      <w:r w:rsidRPr="008445A6">
        <w:rPr>
          <w:sz w:val="14"/>
        </w:rPr>
        <w:t xml:space="preserve">These interests tend to revolve around energy, which implies energy security is a concern. As an economy reliant on energy exports, </w:t>
      </w:r>
      <w:r w:rsidRPr="008445A6">
        <w:rPr>
          <w:sz w:val="22"/>
          <w:u w:val="single"/>
        </w:rPr>
        <w:t>Russian control of the energy resources contained in the Arctic, Caspian Sea, and the Black Sea would assist the Russian economy.</w:t>
      </w:r>
      <w:r w:rsidRPr="008445A6">
        <w:rPr>
          <w:sz w:val="14"/>
        </w:rPr>
        <w:t xml:space="preserve"> Interest in the Arctic includes the expansion of Russian control of the continental shelf for resource extraction as well as control of the Northern Sea Route. Little effort </w:t>
      </w:r>
      <w:proofErr w:type="gramStart"/>
      <w:r w:rsidRPr="008445A6">
        <w:rPr>
          <w:sz w:val="14"/>
        </w:rPr>
        <w:t>has been made</w:t>
      </w:r>
      <w:proofErr w:type="gramEnd"/>
      <w:r w:rsidRPr="008445A6">
        <w:rPr>
          <w:sz w:val="14"/>
        </w:rPr>
        <w:t xml:space="preserve"> to modify or improve combat ships in the Northern Fleet leading to the concept that Russia likely sees little competition in the space directly adjacent Russia. The Caspian Sea may contain a significant amount of natural resources similar to that of the Persian Gulf. The five States bordering the Caspian Sea would all like to control resources in that area creating tension in the region. Military conflict in the Caspian is </w:t>
      </w:r>
      <w:proofErr w:type="gramStart"/>
      <w:r w:rsidRPr="008445A6">
        <w:rPr>
          <w:sz w:val="14"/>
        </w:rPr>
        <w:t>fairly unlikely</w:t>
      </w:r>
      <w:proofErr w:type="gramEnd"/>
      <w:r w:rsidRPr="008445A6">
        <w:rPr>
          <w:sz w:val="14"/>
        </w:rPr>
        <w:t xml:space="preserve"> as none of the bordering States have a significant navy stationed there, although all have variously sized groups of patrol craft, missile boats, and landing craft. </w:t>
      </w:r>
      <w:r w:rsidRPr="008445A6">
        <w:rPr>
          <w:sz w:val="22"/>
          <w:u w:val="single"/>
        </w:rPr>
        <w:t>Russia’s biggest commitment is to its maritime forces is in the Black Sea</w:t>
      </w:r>
      <w:r w:rsidRPr="008445A6">
        <w:rPr>
          <w:sz w:val="14"/>
        </w:rPr>
        <w:t>. The BSF received more new ships and submarines than the other fleets. It is also one of the two fleets to have recently conducted combat operations by launching cruise missiles into Syria. The Black Sea is also the only 32 Atlantic region warm-water port making it of vital strategic importance to Russia for military and commercial use. Its inclusion late in the MarD2015 and NO2017 is surprising considering the high potential value it holds, especially if Russian influence in Turkey increases to the point of a relaxation of Montreux restrictions for Russia. Ru</w:t>
      </w:r>
      <w:r w:rsidRPr="008445A6">
        <w:rPr>
          <w:sz w:val="22"/>
          <w:u w:val="single"/>
        </w:rPr>
        <w:t xml:space="preserve">ssia’s naval expansion appears to be relatively aggressive and potentially unachievable in the stated timeline </w:t>
      </w:r>
      <w:r w:rsidRPr="008445A6">
        <w:rPr>
          <w:rStyle w:val="Emphasis"/>
        </w:rPr>
        <w:t>without a significant positive turn of the economy</w:t>
      </w:r>
      <w:r w:rsidRPr="008445A6">
        <w:rPr>
          <w:sz w:val="22"/>
          <w:u w:val="single"/>
        </w:rPr>
        <w:t>. Its annexation of Crimea caused shipbuilding problems beyond what was already normal in Russia including the loss of engine manufacture and materials from Ukraine and Germany. Sanctions combined with a decline in energy prices resulted in another downturn of the economy in 2014</w:t>
      </w:r>
      <w:r w:rsidRPr="008445A6">
        <w:rPr>
          <w:sz w:val="14"/>
        </w:rPr>
        <w:t xml:space="preserve">. The main positive highlight is the success of </w:t>
      </w:r>
      <w:proofErr w:type="spellStart"/>
      <w:r w:rsidRPr="008445A6">
        <w:rPr>
          <w:sz w:val="14"/>
        </w:rPr>
        <w:t>Kalibr</w:t>
      </w:r>
      <w:proofErr w:type="spellEnd"/>
      <w:r w:rsidRPr="008445A6">
        <w:rPr>
          <w:sz w:val="14"/>
        </w:rPr>
        <w:t xml:space="preserve"> and its inclusion in new construction and the potential to </w:t>
      </w:r>
      <w:proofErr w:type="gramStart"/>
      <w:r w:rsidRPr="008445A6">
        <w:rPr>
          <w:sz w:val="14"/>
        </w:rPr>
        <w:t>be fitted</w:t>
      </w:r>
      <w:proofErr w:type="gramEnd"/>
      <w:r w:rsidRPr="008445A6">
        <w:rPr>
          <w:sz w:val="14"/>
        </w:rPr>
        <w:t xml:space="preserve"> onto older platforms. The RFN has a long way to go if it wants to remain the second most powerful global navy, and it will need a large influx of capital to reach its stated goal</w:t>
      </w:r>
    </w:p>
    <w:p w:rsidR="00B1624E" w:rsidRPr="008445A6" w:rsidRDefault="00B1624E" w:rsidP="00B1624E"/>
    <w:p w:rsidR="00B1624E" w:rsidRPr="008445A6" w:rsidRDefault="00B1624E" w:rsidP="00B1624E">
      <w:pPr>
        <w:pStyle w:val="Heading3"/>
        <w:rPr>
          <w:rFonts w:cs="Times New Roman"/>
        </w:rPr>
      </w:pPr>
      <w:r w:rsidRPr="008445A6">
        <w:rPr>
          <w:rFonts w:cs="Times New Roman"/>
        </w:rPr>
        <w:t xml:space="preserve">! – </w:t>
      </w:r>
      <w:proofErr w:type="gramStart"/>
      <w:r w:rsidRPr="008445A6">
        <w:rPr>
          <w:rFonts w:cs="Times New Roman"/>
        </w:rPr>
        <w:t>crisis</w:t>
      </w:r>
      <w:proofErr w:type="gramEnd"/>
      <w:r w:rsidRPr="008445A6">
        <w:rPr>
          <w:rFonts w:cs="Times New Roman"/>
        </w:rPr>
        <w:t xml:space="preserve"> instability</w:t>
      </w:r>
    </w:p>
    <w:p w:rsidR="00B1624E" w:rsidRPr="008445A6" w:rsidRDefault="00B1624E" w:rsidP="00B1624E">
      <w:pPr>
        <w:pStyle w:val="Heading4"/>
        <w:rPr>
          <w:rStyle w:val="Style13ptBold"/>
          <w:rFonts w:cs="Times New Roman"/>
          <w:b/>
          <w:bCs w:val="0"/>
          <w:szCs w:val="26"/>
        </w:rPr>
      </w:pPr>
      <w:r w:rsidRPr="008445A6">
        <w:rPr>
          <w:rStyle w:val="Style13ptBold"/>
          <w:rFonts w:cs="Times New Roman"/>
          <w:b/>
          <w:bCs w:val="0"/>
          <w:szCs w:val="26"/>
        </w:rPr>
        <w:t>Russian Modernization creates crisis instability – escalates to NATO conflict</w:t>
      </w:r>
    </w:p>
    <w:p w:rsidR="00B1624E" w:rsidRPr="008445A6" w:rsidRDefault="00B1624E" w:rsidP="00B1624E">
      <w:proofErr w:type="spellStart"/>
      <w:r w:rsidRPr="008445A6">
        <w:rPr>
          <w:rStyle w:val="Style13ptBold"/>
        </w:rPr>
        <w:t>Kofman</w:t>
      </w:r>
      <w:proofErr w:type="spellEnd"/>
      <w:r w:rsidRPr="008445A6">
        <w:rPr>
          <w:rStyle w:val="Style13ptBold"/>
        </w:rPr>
        <w:t xml:space="preserve"> 19 </w:t>
      </w:r>
      <w:r w:rsidRPr="008445A6">
        <w:t xml:space="preserve">Michael </w:t>
      </w:r>
      <w:proofErr w:type="spellStart"/>
      <w:r w:rsidRPr="008445A6">
        <w:t>Kofman</w:t>
      </w:r>
      <w:proofErr w:type="spellEnd"/>
      <w:r w:rsidRPr="008445A6">
        <w:t xml:space="preserve"> February 2, 2019, Michael </w:t>
      </w:r>
      <w:proofErr w:type="spellStart"/>
      <w:r w:rsidRPr="008445A6">
        <w:t>Kofman</w:t>
      </w:r>
      <w:proofErr w:type="spellEnd"/>
      <w:r w:rsidRPr="008445A6">
        <w:t xml:space="preserve"> is a Senior Research Scientist at the Center for Naval Analyses and a Fellow at the Kennan Institute, “Is a security dilemma likely to emerge in Europe?” University of Turku, </w:t>
      </w:r>
      <w:hyperlink r:id="rId63" w:history="1">
        <w:r w:rsidRPr="008445A6">
          <w:rPr>
            <w:rStyle w:val="Hyperlink"/>
          </w:rPr>
          <w:t>https://sites.utu.fi/bre/is-a-security-dilemma-likely-to-emerge-in-europe/</w:t>
        </w:r>
      </w:hyperlink>
      <w:r w:rsidRPr="008445A6">
        <w:t xml:space="preserve"> // </w:t>
      </w:r>
      <w:proofErr w:type="spellStart"/>
      <w:r w:rsidRPr="008445A6">
        <w:t>dbw</w:t>
      </w:r>
      <w:proofErr w:type="spellEnd"/>
    </w:p>
    <w:p w:rsidR="00B1624E" w:rsidRPr="008445A6" w:rsidRDefault="00B1624E" w:rsidP="00B1624E">
      <w:pPr>
        <w:rPr>
          <w:rStyle w:val="Style13ptBold"/>
          <w:b w:val="0"/>
          <w:bCs w:val="0"/>
          <w:sz w:val="16"/>
        </w:rPr>
      </w:pPr>
      <w:r w:rsidRPr="008445A6">
        <w:rPr>
          <w:rStyle w:val="Style13ptBold"/>
          <w:b w:val="0"/>
          <w:bCs w:val="0"/>
          <w:sz w:val="22"/>
          <w:u w:val="single"/>
        </w:rPr>
        <w:t>As NATO’s exercises grow in size, scope, and frequency, and defense spending increases, there is no visible slack in the competition with Russia</w:t>
      </w:r>
      <w:r w:rsidRPr="008445A6">
        <w:rPr>
          <w:rStyle w:val="Style13ptBold"/>
          <w:b w:val="0"/>
          <w:bCs w:val="0"/>
          <w:sz w:val="16"/>
        </w:rPr>
        <w:t xml:space="preserve">. If anything the </w:t>
      </w:r>
      <w:r w:rsidRPr="008445A6">
        <w:rPr>
          <w:rStyle w:val="Style13ptBold"/>
          <w:b w:val="0"/>
          <w:bCs w:val="0"/>
          <w:sz w:val="22"/>
          <w:u w:val="single"/>
        </w:rPr>
        <w:t>confrontation</w:t>
      </w:r>
      <w:r w:rsidRPr="008445A6">
        <w:rPr>
          <w:rStyle w:val="Style13ptBold"/>
          <w:b w:val="0"/>
          <w:bCs w:val="0"/>
          <w:sz w:val="16"/>
        </w:rPr>
        <w:t xml:space="preserve"> between Russia and the United </w:t>
      </w:r>
      <w:r w:rsidRPr="008445A6">
        <w:rPr>
          <w:rStyle w:val="Style13ptBold"/>
          <w:b w:val="0"/>
          <w:bCs w:val="0"/>
          <w:sz w:val="22"/>
          <w:u w:val="single"/>
        </w:rPr>
        <w:t>States in 2018 intensified at the political, economic, and diplomatic levels, including pernicious forms of indirect competition</w:t>
      </w:r>
      <w:r w:rsidRPr="008445A6">
        <w:rPr>
          <w:rStyle w:val="Style13ptBold"/>
          <w:b w:val="0"/>
          <w:bCs w:val="0"/>
          <w:sz w:val="16"/>
        </w:rPr>
        <w:t xml:space="preserve"> by Russia. </w:t>
      </w:r>
      <w:r w:rsidRPr="008445A6">
        <w:rPr>
          <w:rStyle w:val="Style13ptBold"/>
          <w:b w:val="0"/>
          <w:bCs w:val="0"/>
          <w:sz w:val="22"/>
          <w:u w:val="single"/>
        </w:rPr>
        <w:t>If both sides perceive military modernization, and pursuit of defense or deterrence, as offensive in nature, then a historically dangerous cycle of military buildup, or ‘force bidding’ may ensue.</w:t>
      </w:r>
      <w:r w:rsidRPr="008445A6">
        <w:rPr>
          <w:rStyle w:val="Style13ptBold"/>
          <w:b w:val="0"/>
          <w:bCs w:val="0"/>
          <w:sz w:val="16"/>
        </w:rPr>
        <w:t xml:space="preserve"> To be clear, a security dilemma is </w:t>
      </w:r>
      <w:proofErr w:type="gramStart"/>
      <w:r w:rsidRPr="008445A6">
        <w:rPr>
          <w:rStyle w:val="Style13ptBold"/>
          <w:b w:val="0"/>
          <w:bCs w:val="0"/>
          <w:sz w:val="16"/>
        </w:rPr>
        <w:t>hardly inevitable</w:t>
      </w:r>
      <w:proofErr w:type="gramEnd"/>
      <w:r w:rsidRPr="008445A6">
        <w:rPr>
          <w:rStyle w:val="Style13ptBold"/>
          <w:b w:val="0"/>
          <w:bCs w:val="0"/>
          <w:sz w:val="16"/>
        </w:rPr>
        <w:t xml:space="preserve">, but </w:t>
      </w:r>
      <w:r w:rsidRPr="008445A6">
        <w:rPr>
          <w:rStyle w:val="Style13ptBold"/>
          <w:b w:val="0"/>
          <w:bCs w:val="0"/>
          <w:sz w:val="22"/>
          <w:u w:val="single"/>
        </w:rPr>
        <w:t>Europe has an unfortunate history in this department</w:t>
      </w:r>
      <w:r w:rsidRPr="008445A6">
        <w:rPr>
          <w:rStyle w:val="Style13ptBold"/>
          <w:b w:val="0"/>
          <w:bCs w:val="0"/>
          <w:sz w:val="16"/>
        </w:rPr>
        <w:t xml:space="preserve">, from the choices made by great powers in the run up to World War I, to the tenuous crisis stability of the first two decades in the Cold War. </w:t>
      </w:r>
      <w:r w:rsidRPr="008445A6">
        <w:rPr>
          <w:rStyle w:val="Style13ptBold"/>
          <w:b w:val="0"/>
          <w:bCs w:val="0"/>
          <w:sz w:val="22"/>
          <w:u w:val="single"/>
        </w:rPr>
        <w:t xml:space="preserve">The problem is </w:t>
      </w:r>
      <w:proofErr w:type="gramStart"/>
      <w:r w:rsidRPr="008445A6">
        <w:rPr>
          <w:rStyle w:val="Style13ptBold"/>
          <w:b w:val="0"/>
          <w:bCs w:val="0"/>
          <w:sz w:val="22"/>
          <w:u w:val="single"/>
        </w:rPr>
        <w:t>partly structural</w:t>
      </w:r>
      <w:proofErr w:type="gramEnd"/>
      <w:r w:rsidRPr="008445A6">
        <w:rPr>
          <w:rStyle w:val="Style13ptBold"/>
          <w:b w:val="0"/>
          <w:bCs w:val="0"/>
          <w:sz w:val="16"/>
        </w:rPr>
        <w:t xml:space="preserve">. Following two decades of divestment, Russia has replaced the rotten mass mobilization army it inherited from the Soviet Union with a substantially modernized and permanently staffed force, with levels of readiness arguably not seen even in the 1980s. The wave of </w:t>
      </w:r>
      <w:r w:rsidRPr="008445A6">
        <w:rPr>
          <w:rStyle w:val="Style13ptBold"/>
          <w:b w:val="0"/>
          <w:bCs w:val="0"/>
          <w:sz w:val="22"/>
          <w:u w:val="single"/>
        </w:rPr>
        <w:t>modernization is only recently hitting the northern parts of Russia’s Western Military District and the Northern Fleet’s Joint Strategic Command</w:t>
      </w:r>
      <w:r w:rsidRPr="008445A6">
        <w:rPr>
          <w:rStyle w:val="Style13ptBold"/>
          <w:b w:val="0"/>
          <w:bCs w:val="0"/>
          <w:sz w:val="16"/>
        </w:rPr>
        <w:t xml:space="preserve">, with new aircraft, helicopters, radars, air defense systems, and various types of strike systems </w:t>
      </w:r>
      <w:proofErr w:type="gramStart"/>
      <w:r w:rsidRPr="008445A6">
        <w:rPr>
          <w:rStyle w:val="Style13ptBold"/>
          <w:b w:val="0"/>
          <w:bCs w:val="0"/>
          <w:sz w:val="16"/>
        </w:rPr>
        <w:t>being deployed</w:t>
      </w:r>
      <w:proofErr w:type="gramEnd"/>
      <w:r w:rsidRPr="008445A6">
        <w:rPr>
          <w:rStyle w:val="Style13ptBold"/>
          <w:b w:val="0"/>
          <w:bCs w:val="0"/>
          <w:sz w:val="16"/>
        </w:rPr>
        <w:t xml:space="preserve"> across the force. Although Russian defense spending has leveled off, the budget outlays in trillions of rubles are approximately 2.854 in 2017, 3.032 in 2018, 2.914 in 2019, and 3.019 in 2020. Perhaps another trillion rubles or so </w:t>
      </w:r>
      <w:proofErr w:type="gramStart"/>
      <w:r w:rsidRPr="008445A6">
        <w:rPr>
          <w:rStyle w:val="Style13ptBold"/>
          <w:b w:val="0"/>
          <w:bCs w:val="0"/>
          <w:sz w:val="16"/>
        </w:rPr>
        <w:t>could be added</w:t>
      </w:r>
      <w:proofErr w:type="gramEnd"/>
      <w:r w:rsidRPr="008445A6">
        <w:rPr>
          <w:rStyle w:val="Style13ptBold"/>
          <w:b w:val="0"/>
          <w:bCs w:val="0"/>
          <w:sz w:val="16"/>
        </w:rPr>
        <w:t xml:space="preserve"> in total military expenditure. </w:t>
      </w:r>
      <w:r w:rsidRPr="008445A6">
        <w:rPr>
          <w:rStyle w:val="Style13ptBold"/>
          <w:b w:val="0"/>
          <w:bCs w:val="0"/>
          <w:sz w:val="22"/>
          <w:u w:val="single"/>
        </w:rPr>
        <w:t xml:space="preserve">Russia’s defense budget is holding flat, or undergoing </w:t>
      </w:r>
      <w:proofErr w:type="gramStart"/>
      <w:r w:rsidRPr="008445A6">
        <w:rPr>
          <w:rStyle w:val="Style13ptBold"/>
          <w:b w:val="0"/>
          <w:bCs w:val="0"/>
          <w:sz w:val="22"/>
          <w:u w:val="single"/>
        </w:rPr>
        <w:t>a sequester</w:t>
      </w:r>
      <w:proofErr w:type="gramEnd"/>
      <w:r w:rsidRPr="008445A6">
        <w:rPr>
          <w:rStyle w:val="Style13ptBold"/>
          <w:b w:val="0"/>
          <w:bCs w:val="0"/>
          <w:sz w:val="22"/>
          <w:u w:val="single"/>
        </w:rPr>
        <w:t xml:space="preserve"> based on inflation, but it affords substantial funds for procurement</w:t>
      </w:r>
      <w:r w:rsidRPr="008445A6">
        <w:rPr>
          <w:rStyle w:val="Style13ptBold"/>
          <w:b w:val="0"/>
          <w:bCs w:val="0"/>
          <w:sz w:val="16"/>
        </w:rPr>
        <w:t xml:space="preserve">. At 1.25 trillion rubles per year, the Russian State Armament Program may have purchasing power parity equivalent of $50 billion USD, and as a </w:t>
      </w:r>
      <w:proofErr w:type="gramStart"/>
      <w:r w:rsidRPr="008445A6">
        <w:rPr>
          <w:rStyle w:val="Style13ptBold"/>
          <w:b w:val="0"/>
          <w:bCs w:val="0"/>
          <w:sz w:val="16"/>
        </w:rPr>
        <w:t>middle income</w:t>
      </w:r>
      <w:proofErr w:type="gramEnd"/>
      <w:r w:rsidRPr="008445A6">
        <w:rPr>
          <w:rStyle w:val="Style13ptBold"/>
          <w:b w:val="0"/>
          <w:bCs w:val="0"/>
          <w:sz w:val="16"/>
        </w:rPr>
        <w:t xml:space="preserve"> country, </w:t>
      </w:r>
      <w:r w:rsidRPr="008445A6">
        <w:rPr>
          <w:rStyle w:val="Style13ptBold"/>
          <w:b w:val="0"/>
          <w:bCs w:val="0"/>
          <w:sz w:val="22"/>
          <w:u w:val="single"/>
        </w:rPr>
        <w:t>Russia can afford a much larger force structure for considerably less</w:t>
      </w:r>
      <w:r w:rsidRPr="008445A6">
        <w:rPr>
          <w:rStyle w:val="Style13ptBold"/>
          <w:b w:val="0"/>
          <w:bCs w:val="0"/>
          <w:sz w:val="16"/>
        </w:rPr>
        <w:t xml:space="preserve">. Although much of the Russian ground force expansion </w:t>
      </w:r>
      <w:proofErr w:type="gramStart"/>
      <w:r w:rsidRPr="008445A6">
        <w:rPr>
          <w:rStyle w:val="Style13ptBold"/>
          <w:b w:val="0"/>
          <w:bCs w:val="0"/>
          <w:sz w:val="16"/>
        </w:rPr>
        <w:t>is driven</w:t>
      </w:r>
      <w:proofErr w:type="gramEnd"/>
      <w:r w:rsidRPr="008445A6">
        <w:rPr>
          <w:rStyle w:val="Style13ptBold"/>
          <w:b w:val="0"/>
          <w:bCs w:val="0"/>
          <w:sz w:val="16"/>
        </w:rPr>
        <w:t xml:space="preserve"> by a contingency of expanded war with Ukraine, rather than being stationed near Baltic borders, improv</w:t>
      </w:r>
      <w:r w:rsidRPr="008445A6">
        <w:rPr>
          <w:rStyle w:val="Style13ptBold"/>
          <w:b w:val="0"/>
          <w:bCs w:val="0"/>
          <w:sz w:val="22"/>
          <w:u w:val="single"/>
        </w:rPr>
        <w:t xml:space="preserve">ements in mobility mean that Russian forces are much better positioned in the initial period of a conflict with NATO. NATO as a whole has also increased spending </w:t>
      </w:r>
      <w:r w:rsidRPr="008445A6">
        <w:rPr>
          <w:rStyle w:val="Style13ptBold"/>
          <w:b w:val="0"/>
          <w:bCs w:val="0"/>
          <w:sz w:val="16"/>
        </w:rPr>
        <w:t xml:space="preserve">1.8%, 3.3%, and 4.3% from 2015 to </w:t>
      </w:r>
      <w:r w:rsidRPr="008445A6">
        <w:rPr>
          <w:rStyle w:val="Style13ptBold"/>
          <w:b w:val="0"/>
          <w:bCs w:val="0"/>
          <w:sz w:val="22"/>
          <w:u w:val="single"/>
        </w:rPr>
        <w:t>2017. U.S. expenditure on the European Deterrence Initiative has risen</w:t>
      </w:r>
      <w:r w:rsidRPr="008445A6">
        <w:rPr>
          <w:rStyle w:val="Style13ptBold"/>
          <w:b w:val="0"/>
          <w:bCs w:val="0"/>
          <w:sz w:val="16"/>
        </w:rPr>
        <w:t xml:space="preserve"> from $3.4 billion in 2017 to $6.5 billion in 2019, seeing increases in spending on infrastructure, prepositioning of forces, exercises, and increased rotational presence</w:t>
      </w:r>
      <w:r w:rsidRPr="008445A6">
        <w:rPr>
          <w:rStyle w:val="Style13ptBold"/>
          <w:b w:val="0"/>
          <w:bCs w:val="0"/>
          <w:sz w:val="22"/>
          <w:u w:val="single"/>
        </w:rPr>
        <w:t>. On top of NATO’s enhanced forward presence in the form of several battlegroups, countries like Poland argue for a much larger, and more permanent, U.S. military footprint on their soil</w:t>
      </w:r>
      <w:r w:rsidRPr="008445A6">
        <w:rPr>
          <w:rStyle w:val="Style13ptBold"/>
          <w:b w:val="0"/>
          <w:bCs w:val="0"/>
          <w:sz w:val="16"/>
        </w:rPr>
        <w:t xml:space="preserve">. These processes in NATO </w:t>
      </w:r>
      <w:proofErr w:type="gramStart"/>
      <w:r w:rsidRPr="008445A6">
        <w:rPr>
          <w:rStyle w:val="Style13ptBold"/>
          <w:b w:val="0"/>
          <w:bCs w:val="0"/>
          <w:sz w:val="16"/>
        </w:rPr>
        <w:t xml:space="preserve">are </w:t>
      </w:r>
      <w:r w:rsidRPr="008445A6">
        <w:rPr>
          <w:rStyle w:val="Style13ptBold"/>
          <w:b w:val="0"/>
          <w:bCs w:val="0"/>
          <w:sz w:val="22"/>
          <w:u w:val="single"/>
        </w:rPr>
        <w:t>driven</w:t>
      </w:r>
      <w:proofErr w:type="gramEnd"/>
      <w:r w:rsidRPr="008445A6">
        <w:rPr>
          <w:rStyle w:val="Style13ptBold"/>
          <w:b w:val="0"/>
          <w:bCs w:val="0"/>
          <w:sz w:val="22"/>
          <w:u w:val="single"/>
        </w:rPr>
        <w:t xml:space="preserve"> by a legitimate reassessment of Russia as a threat, and no longer a status quo power with a stake in </w:t>
      </w:r>
      <w:r w:rsidRPr="008445A6">
        <w:rPr>
          <w:rStyle w:val="Style13ptBold"/>
          <w:b w:val="0"/>
          <w:bCs w:val="0"/>
          <w:sz w:val="16"/>
        </w:rPr>
        <w:t>the</w:t>
      </w:r>
      <w:r w:rsidRPr="008445A6">
        <w:rPr>
          <w:rStyle w:val="Style13ptBold"/>
          <w:b w:val="0"/>
          <w:bCs w:val="0"/>
          <w:sz w:val="22"/>
          <w:u w:val="single"/>
        </w:rPr>
        <w:t xml:space="preserve"> European security</w:t>
      </w:r>
      <w:r w:rsidRPr="008445A6">
        <w:rPr>
          <w:rStyle w:val="Style13ptBold"/>
          <w:b w:val="0"/>
          <w:bCs w:val="0"/>
          <w:sz w:val="16"/>
        </w:rPr>
        <w:t xml:space="preserve"> framework. </w:t>
      </w:r>
      <w:r w:rsidRPr="008445A6">
        <w:rPr>
          <w:rStyle w:val="Style13ptBold"/>
          <w:b w:val="0"/>
          <w:bCs w:val="0"/>
          <w:sz w:val="22"/>
          <w:u w:val="single"/>
        </w:rPr>
        <w:t>Hedging is prudent</w:t>
      </w:r>
      <w:r w:rsidRPr="008445A6">
        <w:rPr>
          <w:rStyle w:val="Style13ptBold"/>
          <w:b w:val="0"/>
          <w:bCs w:val="0"/>
          <w:sz w:val="16"/>
        </w:rPr>
        <w:t xml:space="preserve">. However, </w:t>
      </w:r>
      <w:r w:rsidRPr="008445A6">
        <w:rPr>
          <w:rStyle w:val="Style13ptBold"/>
          <w:b w:val="0"/>
          <w:bCs w:val="0"/>
          <w:sz w:val="22"/>
          <w:u w:val="single"/>
        </w:rPr>
        <w:t xml:space="preserve">they </w:t>
      </w:r>
      <w:proofErr w:type="gramStart"/>
      <w:r w:rsidRPr="008445A6">
        <w:rPr>
          <w:rStyle w:val="Style13ptBold"/>
          <w:b w:val="0"/>
          <w:bCs w:val="0"/>
          <w:sz w:val="22"/>
          <w:u w:val="single"/>
        </w:rPr>
        <w:t>are also shaped</w:t>
      </w:r>
      <w:proofErr w:type="gramEnd"/>
      <w:r w:rsidRPr="008445A6">
        <w:rPr>
          <w:rStyle w:val="Style13ptBold"/>
          <w:b w:val="0"/>
          <w:bCs w:val="0"/>
          <w:sz w:val="22"/>
          <w:u w:val="single"/>
        </w:rPr>
        <w:t xml:space="preserve"> by political considerations, </w:t>
      </w:r>
      <w:r w:rsidRPr="008445A6">
        <w:rPr>
          <w:rStyle w:val="Style13ptBold"/>
          <w:b w:val="0"/>
          <w:bCs w:val="0"/>
          <w:sz w:val="16"/>
        </w:rPr>
        <w:t xml:space="preserve">and the structural incentives that encourage states to ask for ‘free’ security benefits from much more powerful alliance members, without thought to the consequences for the security environment. </w:t>
      </w:r>
      <w:r w:rsidRPr="008445A6">
        <w:rPr>
          <w:rStyle w:val="Style13ptBold"/>
          <w:b w:val="0"/>
          <w:bCs w:val="0"/>
          <w:sz w:val="22"/>
          <w:u w:val="single"/>
        </w:rPr>
        <w:t>There is an inherent danger that spending and modernization become linked to credibility, with both sides feeling compelled to respond to the others’ decisions, or be perceived as being unwilling to pay the price of competition</w:t>
      </w:r>
      <w:r w:rsidRPr="008445A6">
        <w:rPr>
          <w:rStyle w:val="Style13ptBold"/>
          <w:b w:val="0"/>
          <w:bCs w:val="0"/>
          <w:sz w:val="16"/>
        </w:rPr>
        <w:t xml:space="preserve">. Attaining a credible deterrent, without it leading to an expensive security dilemma, or </w:t>
      </w:r>
      <w:r w:rsidRPr="008445A6">
        <w:rPr>
          <w:rStyle w:val="Style13ptBold"/>
          <w:b w:val="0"/>
          <w:bCs w:val="0"/>
          <w:sz w:val="22"/>
          <w:u w:val="single"/>
        </w:rPr>
        <w:t>engendering crisis instability</w:t>
      </w:r>
      <w:r w:rsidRPr="008445A6">
        <w:rPr>
          <w:rStyle w:val="Style13ptBold"/>
          <w:b w:val="0"/>
          <w:bCs w:val="0"/>
          <w:sz w:val="16"/>
        </w:rPr>
        <w:t>, is a balancing act of patience, prudence, and good judgment. Assuming intentions cannot be divined (and they can change in the future), the most important factors are whether offensive policies can be distinguished from defensive ones, and if there is a clear advantage for offense over defense in military technology.</w:t>
      </w:r>
    </w:p>
    <w:p w:rsidR="00B1624E" w:rsidRPr="008445A6" w:rsidRDefault="00B1624E" w:rsidP="00B1624E"/>
    <w:p w:rsidR="00B1624E" w:rsidRPr="008445A6" w:rsidRDefault="00B1624E" w:rsidP="00EF5449">
      <w:pPr>
        <w:pStyle w:val="Heading3"/>
        <w:rPr>
          <w:rFonts w:cs="Times New Roman"/>
        </w:rPr>
      </w:pPr>
      <w:r w:rsidRPr="008445A6">
        <w:rPr>
          <w:rFonts w:cs="Times New Roman"/>
        </w:rPr>
        <w:t xml:space="preserve">! – </w:t>
      </w:r>
      <w:proofErr w:type="gramStart"/>
      <w:r w:rsidRPr="008445A6">
        <w:rPr>
          <w:rFonts w:cs="Times New Roman"/>
        </w:rPr>
        <w:t>econ</w:t>
      </w:r>
      <w:proofErr w:type="gramEnd"/>
    </w:p>
    <w:p w:rsidR="00B1624E" w:rsidRPr="008445A6" w:rsidRDefault="00B1624E" w:rsidP="00B1624E">
      <w:pPr>
        <w:pStyle w:val="Heading4"/>
        <w:rPr>
          <w:rFonts w:cs="Times New Roman"/>
        </w:rPr>
      </w:pPr>
      <w:r w:rsidRPr="008445A6">
        <w:rPr>
          <w:rFonts w:cs="Times New Roman"/>
        </w:rPr>
        <w:t>Modernized Navy fights NATO and collapses the EU Economy</w:t>
      </w:r>
    </w:p>
    <w:p w:rsidR="00B1624E" w:rsidRPr="008445A6" w:rsidRDefault="00B1624E" w:rsidP="00B1624E">
      <w:r w:rsidRPr="008445A6">
        <w:rPr>
          <w:rStyle w:val="Style13ptBold"/>
        </w:rPr>
        <w:t>Oder 18</w:t>
      </w:r>
      <w:r w:rsidRPr="008445A6">
        <w:t xml:space="preserve"> Tobias Oder 1-4-2018, Tobias Oder is a graduate student in International Affairs at the Bush School of Government and Public Service at Texas A&amp;M University. He focuses on international security, grand strategy, and transatlantic relations "The Dimensions of Russian Sea Denial in the Baltic Sea," Center for International Maritime Security, </w:t>
      </w:r>
      <w:hyperlink r:id="rId64" w:history="1">
        <w:r w:rsidRPr="008445A6">
          <w:rPr>
            <w:rStyle w:val="Hyperlink"/>
          </w:rPr>
          <w:t>http://cimsec.org/dimensions-russian-sea-denial-baltic-sea/35157 //</w:t>
        </w:r>
      </w:hyperlink>
      <w:r w:rsidRPr="008445A6">
        <w:t xml:space="preserve"> </w:t>
      </w:r>
      <w:proofErr w:type="spellStart"/>
      <w:r w:rsidRPr="008445A6">
        <w:t>dbw</w:t>
      </w:r>
      <w:proofErr w:type="spellEnd"/>
    </w:p>
    <w:p w:rsidR="00B1624E" w:rsidRPr="008445A6" w:rsidRDefault="00B1624E" w:rsidP="00B1624E"/>
    <w:p w:rsidR="00B1624E" w:rsidRPr="008445A6" w:rsidRDefault="00B1624E" w:rsidP="00B1624E">
      <w:pPr>
        <w:rPr>
          <w:sz w:val="22"/>
          <w:u w:val="single"/>
        </w:rPr>
      </w:pPr>
      <w:r w:rsidRPr="008445A6">
        <w:rPr>
          <w:sz w:val="12"/>
        </w:rPr>
        <w:t>With regard to its undersea warfare capabilities</w:t>
      </w:r>
      <w:r w:rsidRPr="008445A6">
        <w:rPr>
          <w:sz w:val="22"/>
          <w:u w:val="single"/>
        </w:rPr>
        <w:t>, the Russian Baltic Fleet currently only operates two Kilo-class submarines</w:t>
      </w:r>
      <w:r w:rsidRPr="008445A6">
        <w:rPr>
          <w:sz w:val="12"/>
        </w:rPr>
        <w:t xml:space="preserve">. </w:t>
      </w:r>
      <w:proofErr w:type="gramStart"/>
      <w:r w:rsidRPr="008445A6">
        <w:rPr>
          <w:sz w:val="12"/>
        </w:rPr>
        <w:t xml:space="preserve">Of these diesel-powered submarines, </w:t>
      </w:r>
      <w:r w:rsidRPr="008445A6">
        <w:rPr>
          <w:sz w:val="22"/>
          <w:u w:val="single"/>
        </w:rPr>
        <w:t>only one is currently operational</w:t>
      </w:r>
      <w:r w:rsidRPr="008445A6">
        <w:rPr>
          <w:sz w:val="12"/>
        </w:rPr>
        <w:t xml:space="preserve"> with the other unavailable due to repairs for the foreseeable future.9 However</w:t>
      </w:r>
      <w:r w:rsidRPr="008445A6">
        <w:rPr>
          <w:sz w:val="22"/>
          <w:u w:val="single"/>
        </w:rPr>
        <w:t>, the entire Russian Navy’s submarine fleet is currently undergoing rapid modernization and the Baltic Fleet will receive reinforcements</w:t>
      </w:r>
      <w:r w:rsidRPr="008445A6">
        <w:rPr>
          <w:sz w:val="12"/>
        </w:rPr>
        <w:t xml:space="preserve"> consisting of additional improved Kilo-class submarines.10 Despite the fact that the Baltic fleet remains relatively small in size, </w:t>
      </w:r>
      <w:r w:rsidRPr="008445A6">
        <w:rPr>
          <w:sz w:val="22"/>
          <w:u w:val="single"/>
        </w:rPr>
        <w:t>these upgrades amount to “a level of Russian capability that we haven’t seen before” in recent years.</w:t>
      </w:r>
      <w:r w:rsidRPr="008445A6">
        <w:rPr>
          <w:sz w:val="12"/>
        </w:rPr>
        <w:t xml:space="preserve">11 </w:t>
      </w:r>
      <w:r w:rsidRPr="008445A6">
        <w:rPr>
          <w:sz w:val="22"/>
          <w:u w:val="single"/>
        </w:rPr>
        <w:t>With its formidable ability to float through waters largely undetected and versatile missile equipment options capable of attacking targets on water and land, the Kilo-class presents a serious threat to naval security in the region</w:t>
      </w:r>
      <w:r w:rsidRPr="008445A6">
        <w:rPr>
          <w:sz w:val="12"/>
        </w:rPr>
        <w:t>.12 In fact, its low noise level has earned it the nickname “The Black Hole.”</w:t>
      </w:r>
      <w:proofErr w:type="gramEnd"/>
      <w:r w:rsidRPr="008445A6">
        <w:rPr>
          <w:sz w:val="12"/>
        </w:rPr>
        <w:t xml:space="preserve">13 The Baltic Sea is relatively </w:t>
      </w:r>
      <w:proofErr w:type="gramStart"/>
      <w:r w:rsidRPr="008445A6">
        <w:rPr>
          <w:sz w:val="12"/>
        </w:rPr>
        <w:t>small in size</w:t>
      </w:r>
      <w:proofErr w:type="gramEnd"/>
      <w:r w:rsidRPr="008445A6">
        <w:rPr>
          <w:sz w:val="12"/>
        </w:rPr>
        <w:t xml:space="preserve"> and has only a few navigable passageways that create chokepoints. Therefore, it resembles perfect terrain for the possible use of sea mines.14 </w:t>
      </w:r>
      <w:proofErr w:type="gramStart"/>
      <w:r w:rsidRPr="008445A6">
        <w:rPr>
          <w:sz w:val="12"/>
        </w:rPr>
        <w:t>While</w:t>
      </w:r>
      <w:proofErr w:type="gramEnd"/>
      <w:r w:rsidRPr="008445A6">
        <w:rPr>
          <w:sz w:val="12"/>
        </w:rPr>
        <w:t xml:space="preserve"> often underestimated, </w:t>
      </w:r>
      <w:r w:rsidRPr="008445A6">
        <w:rPr>
          <w:sz w:val="22"/>
          <w:u w:val="single"/>
        </w:rPr>
        <w:t>sea mines can have a devastating impact on naval vessels. Affordable in price and hard to detect, they can be an effective area-denial tool if spread out in high quantities.</w:t>
      </w:r>
      <w:r w:rsidRPr="008445A6">
        <w:rPr>
          <w:sz w:val="12"/>
        </w:rPr>
        <w:t xml:space="preserve">15 Russia still possesses the largest arsenal of naval mines, and according to one observer, Russia has “a good capability to put weapons in the water both overtly and covertly.”16 The versatility of possible launch platforms, ranging from full-sized frigates to fishing boats, </w:t>
      </w:r>
      <w:proofErr w:type="gramStart"/>
      <w:r w:rsidRPr="008445A6">
        <w:rPr>
          <w:sz w:val="12"/>
        </w:rPr>
        <w:t>makes an assessment of</w:t>
      </w:r>
      <w:proofErr w:type="gramEnd"/>
      <w:r w:rsidRPr="008445A6">
        <w:rPr>
          <w:sz w:val="12"/>
        </w:rPr>
        <w:t xml:space="preserve"> current capabilities in Kaliningrad a difficult endeavor. A Possible Scenario for Russian A2/AD Operations in the Baltic Sea Given Russia’s long-term strategic inferiority to western conventional capabilities, a realistic scenario will bear in mind that </w:t>
      </w:r>
      <w:r w:rsidRPr="008445A6">
        <w:rPr>
          <w:sz w:val="22"/>
          <w:u w:val="single"/>
        </w:rPr>
        <w:t xml:space="preserve">Russia is </w:t>
      </w:r>
      <w:r w:rsidRPr="008445A6">
        <w:rPr>
          <w:sz w:val="12"/>
        </w:rPr>
        <w:t xml:space="preserve">not interested in vertical conflict escalation. </w:t>
      </w:r>
      <w:proofErr w:type="gramStart"/>
      <w:r w:rsidRPr="008445A6">
        <w:rPr>
          <w:sz w:val="12"/>
        </w:rPr>
        <w:t>Instead, it is p</w:t>
      </w:r>
      <w:r w:rsidRPr="008445A6">
        <w:rPr>
          <w:sz w:val="22"/>
          <w:u w:val="single"/>
        </w:rPr>
        <w:t>rimarily interested in exploiting its temporary regional power superiority</w:t>
      </w:r>
      <w:r w:rsidRPr="008445A6">
        <w:rPr>
          <w:sz w:val="12"/>
        </w:rPr>
        <w:t xml:space="preserve">.17 Thus, its endgame will not be to destroy as many enemy vessels as possible, but rather to send a signal to opponents and deter them from navigating their ships east of German territorial waters as long as needed.18 Ultimately, A2/AD capabilities only have to inflict so much damage to make defending the Baltic States appear unattractive or too costly to decision makers, especially if </w:t>
      </w:r>
      <w:r w:rsidRPr="008445A6">
        <w:rPr>
          <w:sz w:val="22"/>
          <w:u w:val="single"/>
        </w:rPr>
        <w:t>those measures can create the perception of Russian escalation dominance</w:t>
      </w:r>
      <w:r w:rsidRPr="008445A6">
        <w:rPr>
          <w:sz w:val="12"/>
        </w:rPr>
        <w:t xml:space="preserve">.19 Russia is very inclined to use means that offer plausible deniability, to possibly include sea mines.20 The Baltic Sea is still riddled with sea mines from both World Wars21 </w:t>
      </w:r>
      <w:r w:rsidRPr="008445A6">
        <w:rPr>
          <w:sz w:val="22"/>
          <w:u w:val="single"/>
        </w:rPr>
        <w:t>and if Russia manages to lay sea mines undetected, it can make the argument that any incidents in the Baltic Sea involving sea mines were simply due to old, leftover mines instead of newly deployed Russian systems.</w:t>
      </w:r>
      <w:proofErr w:type="gramEnd"/>
      <w:r w:rsidRPr="008445A6">
        <w:rPr>
          <w:sz w:val="22"/>
          <w:u w:val="single"/>
        </w:rPr>
        <w:t xml:space="preserve"> </w:t>
      </w:r>
      <w:r w:rsidRPr="008445A6">
        <w:rPr>
          <w:sz w:val="12"/>
        </w:rPr>
        <w:t xml:space="preserve">Should measures to deploy sea mines in the Baltic Sea fail, Russia may consider use of a more overt, multi-layered approach to sea denial. We can expect that a realistic scenario will feature a mixture of above-mentioned approaches that include submarine warfare as well as the use of anti-ship missiles. Russia could also make use of its naval aviation assets and other missile capabilities stationed in Kaliningrad. Strategic Implications and NATO’s Interests </w:t>
      </w:r>
      <w:proofErr w:type="gramStart"/>
      <w:r w:rsidRPr="008445A6">
        <w:rPr>
          <w:sz w:val="12"/>
        </w:rPr>
        <w:t>It</w:t>
      </w:r>
      <w:proofErr w:type="gramEnd"/>
      <w:r w:rsidRPr="008445A6">
        <w:rPr>
          <w:sz w:val="12"/>
        </w:rPr>
        <w:t xml:space="preserve"> is difficult to interpret the deployment of these weapon systems and missiles as anything different than an addition to Russia’s A2/AD capabilities. </w:t>
      </w:r>
      <w:proofErr w:type="gramStart"/>
      <w:r w:rsidRPr="008445A6">
        <w:rPr>
          <w:sz w:val="22"/>
          <w:u w:val="single"/>
        </w:rPr>
        <w:t>Russia is actively trying to improve it strategic position to deter possible troops movements on land as well as on the water</w:t>
      </w:r>
      <w:r w:rsidRPr="008445A6">
        <w:rPr>
          <w:sz w:val="12"/>
        </w:rPr>
        <w:t xml:space="preserve">.22 They mirror Russia’s claims to its sphere of influence in Eastern Europe and </w:t>
      </w:r>
      <w:r w:rsidRPr="008445A6">
        <w:rPr>
          <w:sz w:val="22"/>
          <w:u w:val="single"/>
        </w:rPr>
        <w:t>serve as an example of Russia’s attempts to exert authority over its periphery, effectively giving Russia the potential to deny access to the Baltic Sea east of Germany</w:t>
      </w:r>
      <w:r w:rsidRPr="008445A6">
        <w:rPr>
          <w:sz w:val="12"/>
        </w:rPr>
        <w:t>.</w:t>
      </w:r>
      <w:proofErr w:type="gramEnd"/>
      <w:r w:rsidRPr="008445A6">
        <w:rPr>
          <w:sz w:val="12"/>
        </w:rPr>
        <w:t xml:space="preserve"> If Russia increases its A2/AD capabilities in the Baltic Sea, it complicates NATO’s access to the Baltic </w:t>
      </w:r>
      <w:proofErr w:type="gramStart"/>
      <w:r w:rsidRPr="008445A6">
        <w:rPr>
          <w:sz w:val="12"/>
        </w:rPr>
        <w:t>states</w:t>
      </w:r>
      <w:proofErr w:type="gramEnd"/>
      <w:r w:rsidRPr="008445A6">
        <w:rPr>
          <w:sz w:val="12"/>
        </w:rPr>
        <w:t xml:space="preserve"> during a potential crisis. This is especially startling </w:t>
      </w:r>
      <w:proofErr w:type="gramStart"/>
      <w:r w:rsidRPr="008445A6">
        <w:rPr>
          <w:sz w:val="12"/>
        </w:rPr>
        <w:t>due to the fact that</w:t>
      </w:r>
      <w:proofErr w:type="gramEnd"/>
      <w:r w:rsidRPr="008445A6">
        <w:rPr>
          <w:sz w:val="12"/>
        </w:rPr>
        <w:t xml:space="preserve"> </w:t>
      </w:r>
      <w:r w:rsidRPr="008445A6">
        <w:rPr>
          <w:sz w:val="22"/>
          <w:u w:val="single"/>
        </w:rPr>
        <w:t xml:space="preserve">NATO troops are currently stationed in the Baltics and cutting off maritime supply routes would leave those troops extremely vulnerable. </w:t>
      </w:r>
      <w:r w:rsidRPr="008445A6">
        <w:rPr>
          <w:sz w:val="12"/>
        </w:rPr>
        <w:t xml:space="preserve">If Russia can effectively cut off NATO’s access to the Baltic </w:t>
      </w:r>
      <w:proofErr w:type="gramStart"/>
      <w:r w:rsidRPr="008445A6">
        <w:rPr>
          <w:sz w:val="12"/>
        </w:rPr>
        <w:t>states</w:t>
      </w:r>
      <w:proofErr w:type="gramEnd"/>
      <w:r w:rsidRPr="008445A6">
        <w:rPr>
          <w:sz w:val="12"/>
        </w:rPr>
        <w:t>, it increases the “attractiveness to Russia of a fait-accompli.”</w:t>
      </w:r>
      <w:proofErr w:type="gramStart"/>
      <w:r w:rsidRPr="008445A6">
        <w:rPr>
          <w:sz w:val="12"/>
        </w:rPr>
        <w:t>23</w:t>
      </w:r>
      <w:proofErr w:type="gramEnd"/>
      <w:r w:rsidRPr="008445A6">
        <w:rPr>
          <w:sz w:val="12"/>
        </w:rPr>
        <w:t xml:space="preserve"> Ben Hodges, then-commanding general of the United States Army in Europe, shared these concerns: “</w:t>
      </w:r>
      <w:r w:rsidRPr="008445A6">
        <w:rPr>
          <w:sz w:val="22"/>
          <w:u w:val="single"/>
        </w:rPr>
        <w:t>They could make it very difficult for any of us to get up into the Baltic Sea if we needed to in a contingency</w:t>
      </w:r>
      <w:r w:rsidRPr="008445A6">
        <w:rPr>
          <w:sz w:val="12"/>
        </w:rPr>
        <w:t xml:space="preserve">.”24 In case regional states </w:t>
      </w:r>
      <w:proofErr w:type="gramStart"/>
      <w:r w:rsidRPr="008445A6">
        <w:rPr>
          <w:sz w:val="12"/>
        </w:rPr>
        <w:t>will be called</w:t>
      </w:r>
      <w:proofErr w:type="gramEnd"/>
      <w:r w:rsidRPr="008445A6">
        <w:rPr>
          <w:sz w:val="12"/>
        </w:rPr>
        <w:t xml:space="preserve"> to fulfill its alliance commitments in the Baltic Sea, </w:t>
      </w:r>
      <w:r w:rsidRPr="008445A6">
        <w:rPr>
          <w:sz w:val="22"/>
          <w:u w:val="single"/>
        </w:rPr>
        <w:t xml:space="preserve">Russian submarine blockades, along with mining and missile deployments, will be a major roadblock and possibly threaten safe passage for European vessels. NATO has an immense national interest in maintaining freedom of navigation in the Baltic Sea and ensuring free access. </w:t>
      </w:r>
      <w:proofErr w:type="gramStart"/>
      <w:r w:rsidRPr="008445A6">
        <w:rPr>
          <w:sz w:val="12"/>
        </w:rPr>
        <w:t xml:space="preserve">On average, 2,500 ships are navigating the Baltic Sea at any time and </w:t>
      </w:r>
      <w:r w:rsidRPr="008445A6">
        <w:rPr>
          <w:sz w:val="22"/>
          <w:u w:val="single"/>
        </w:rPr>
        <w:t>its shipping routes are vital to European economic activity.</w:t>
      </w:r>
      <w:r w:rsidRPr="008445A6">
        <w:rPr>
          <w:sz w:val="12"/>
        </w:rPr>
        <w:t xml:space="preserve">25 </w:t>
      </w:r>
      <w:r w:rsidRPr="008445A6">
        <w:t xml:space="preserve">In the 2016 German </w:t>
      </w:r>
      <w:proofErr w:type="spellStart"/>
      <w:r w:rsidRPr="008445A6">
        <w:t>Defence</w:t>
      </w:r>
      <w:proofErr w:type="spellEnd"/>
      <w:r w:rsidRPr="008445A6">
        <w:t xml:space="preserve"> White Paper, this is clearly identified: “Securing maritime supply routes and ensuring freedom of the high seas is of significant importance for an exporting nation like Germany which is highly dependent on unimpeded maritime trade.</w:t>
      </w:r>
      <w:proofErr w:type="gramEnd"/>
      <w:r w:rsidRPr="008445A6">
        <w:t xml:space="preserve"> Disruptions to our</w:t>
      </w:r>
      <w:r w:rsidRPr="008445A6">
        <w:rPr>
          <w:sz w:val="22"/>
          <w:u w:val="single"/>
        </w:rPr>
        <w:t xml:space="preserve"> supply routes </w:t>
      </w:r>
      <w:r w:rsidRPr="008445A6">
        <w:t>caused by piracy, terrorism and regional conflicts can have negative repercussions on our country’s prosperity.”</w:t>
      </w:r>
      <w:proofErr w:type="gramStart"/>
      <w:r w:rsidRPr="008445A6">
        <w:t>26</w:t>
      </w:r>
      <w:proofErr w:type="gramEnd"/>
      <w:r w:rsidRPr="008445A6">
        <w:t xml:space="preserve"> Thus</w:t>
      </w:r>
      <w:r w:rsidRPr="008445A6">
        <w:rPr>
          <w:rStyle w:val="StyleUnderline"/>
        </w:rPr>
        <w:t>, if Russia impedes freedom of navigation</w:t>
      </w:r>
      <w:r w:rsidRPr="008445A6">
        <w:rPr>
          <w:sz w:val="12"/>
        </w:rPr>
        <w:t xml:space="preserve"> in this area with its A2/AD capabilities</w:t>
      </w:r>
      <w:r w:rsidRPr="008445A6">
        <w:rPr>
          <w:sz w:val="22"/>
          <w:u w:val="single"/>
        </w:rPr>
        <w:t xml:space="preserve">, it will significantly damage Germany’s and other European nations’ export potential. </w:t>
      </w:r>
      <w:proofErr w:type="gramStart"/>
      <w:r w:rsidRPr="008445A6">
        <w:rPr>
          <w:sz w:val="12"/>
        </w:rPr>
        <w:t>However</w:t>
      </w:r>
      <w:r w:rsidRPr="008445A6">
        <w:rPr>
          <w:sz w:val="22"/>
          <w:u w:val="single"/>
        </w:rPr>
        <w:t>, vulnerabilities are not limited to shipping routes but also include the Nord Stream gas pipeline and undersea cables upon which a large part of European economies depend</w:t>
      </w:r>
      <w:r w:rsidRPr="008445A6">
        <w:rPr>
          <w:sz w:val="12"/>
        </w:rPr>
        <w:t xml:space="preserve">.27In sum, Russia’s A2/AD systems, along with </w:t>
      </w:r>
      <w:r w:rsidRPr="008445A6">
        <w:rPr>
          <w:sz w:val="22"/>
          <w:u w:val="single"/>
        </w:rPr>
        <w:t>updated submarine capabilities and the potentially disastrous effects of disrupted undersea pipelines and communication cables, enhance Russia’s strategic position and makes hybrid warfare a more realistic scenario.</w:t>
      </w:r>
      <w:proofErr w:type="gramEnd"/>
      <w:r w:rsidRPr="008445A6">
        <w:rPr>
          <w:sz w:val="22"/>
          <w:u w:val="single"/>
        </w:rPr>
        <w:t xml:space="preserve"> This kind </w:t>
      </w:r>
      <w:r w:rsidRPr="008445A6">
        <w:rPr>
          <w:rStyle w:val="Emphasis"/>
        </w:rPr>
        <w:t>of instability would have serious security and economic implications for NATO</w:t>
      </w:r>
      <w:r w:rsidRPr="008445A6">
        <w:rPr>
          <w:sz w:val="22"/>
          <w:u w:val="single"/>
        </w:rPr>
        <w:t>.</w:t>
      </w:r>
    </w:p>
    <w:p w:rsidR="00B1624E" w:rsidRPr="008445A6" w:rsidRDefault="00B1624E" w:rsidP="00B1624E">
      <w:pPr>
        <w:pStyle w:val="Heading4"/>
        <w:rPr>
          <w:rFonts w:cs="Times New Roman"/>
        </w:rPr>
      </w:pPr>
      <w:r w:rsidRPr="008445A6">
        <w:rPr>
          <w:rFonts w:cs="Times New Roman"/>
        </w:rPr>
        <w:t>Russia-NATO War goes nuclear</w:t>
      </w:r>
    </w:p>
    <w:p w:rsidR="00B1624E" w:rsidRPr="008445A6" w:rsidRDefault="00B1624E" w:rsidP="00B1624E">
      <w:pPr>
        <w:rPr>
          <w:rStyle w:val="Hyperlink"/>
        </w:rPr>
      </w:pPr>
      <w:r w:rsidRPr="008445A6">
        <w:rPr>
          <w:rStyle w:val="Style13ptBold"/>
        </w:rPr>
        <w:t>Starr 17</w:t>
      </w:r>
      <w:r w:rsidRPr="008445A6">
        <w:t xml:space="preserve"> Steven Starr, 2017, Starr is the director of the University of Missouri's Clinical Laboratory Science Program, as well as a senior scientist at the Physicians for Social Responsibility, 1-9-2017, "Turning a Blind Eye Towards Armageddon — U.S. Leaders Reject Nuclear Winter Studies," FAS, </w:t>
      </w:r>
      <w:hyperlink r:id="rId65" w:history="1">
        <w:r w:rsidRPr="008445A6">
          <w:rPr>
            <w:rStyle w:val="Hyperlink"/>
          </w:rPr>
          <w:t>https://fas.org/2017/01/turning-a-blind-eye-towards-armageddon-u-s-leaders-reject-nuclear-winter-studies/</w:t>
        </w:r>
      </w:hyperlink>
    </w:p>
    <w:p w:rsidR="00B1624E" w:rsidRPr="008445A6" w:rsidRDefault="00B1624E" w:rsidP="00B1624E"/>
    <w:p w:rsidR="00B1624E" w:rsidRPr="008445A6" w:rsidRDefault="00B1624E" w:rsidP="00B1624E">
      <w:r w:rsidRPr="008445A6">
        <w:t xml:space="preserve">The </w:t>
      </w:r>
      <w:r w:rsidRPr="008445A6">
        <w:rPr>
          <w:rStyle w:val="StyleUnderline"/>
        </w:rPr>
        <w:t>detonation</w:t>
      </w:r>
      <w:r w:rsidRPr="008445A6">
        <w:t xml:space="preserve"> of an atomic bomb with this explosive power </w:t>
      </w:r>
      <w:r w:rsidRPr="008445A6">
        <w:rPr>
          <w:rStyle w:val="StyleUnderline"/>
        </w:rPr>
        <w:t>will instantly ignite fires</w:t>
      </w:r>
      <w:r w:rsidRPr="008445A6">
        <w:t xml:space="preserve"> over a surface area of three to five square miles. In the recent studies, the scientists calculated that </w:t>
      </w:r>
      <w:r w:rsidRPr="008445A6">
        <w:rPr>
          <w:rStyle w:val="StyleUnderline"/>
        </w:rPr>
        <w:t>the blast, fire, and radiation</w:t>
      </w:r>
      <w:r w:rsidRPr="008445A6">
        <w:t xml:space="preserve"> from a war fought with 100 atomic bombs </w:t>
      </w:r>
      <w:r w:rsidRPr="008445A6">
        <w:rPr>
          <w:rStyle w:val="StyleUnderline"/>
        </w:rPr>
        <w:t xml:space="preserve">could produce direct fatalities comparable to all of those worldwide in World War II, </w:t>
      </w:r>
      <w:r w:rsidRPr="008445A6">
        <w:t xml:space="preserve">or to those once estimated for a “counterforce” nuclear war between the superpowers. However, </w:t>
      </w:r>
      <w:r w:rsidRPr="008445A6">
        <w:rPr>
          <w:rStyle w:val="StyleUnderline"/>
        </w:rPr>
        <w:t xml:space="preserve">the long-term environmental effects of the </w:t>
      </w:r>
      <w:r w:rsidRPr="008445A6">
        <w:rPr>
          <w:rStyle w:val="StyleUnderline"/>
          <w:highlight w:val="cyan"/>
        </w:rPr>
        <w:t>war could</w:t>
      </w:r>
      <w:r w:rsidRPr="008445A6">
        <w:rPr>
          <w:rStyle w:val="StyleUnderline"/>
        </w:rPr>
        <w:t xml:space="preserve"> significantly disrupt the </w:t>
      </w:r>
      <w:r w:rsidRPr="008445A6">
        <w:rPr>
          <w:rStyle w:val="Emphasis"/>
        </w:rPr>
        <w:t>global weather</w:t>
      </w:r>
      <w:r w:rsidRPr="008445A6">
        <w:t xml:space="preserve"> for at least a decade, </w:t>
      </w:r>
      <w:r w:rsidRPr="008445A6">
        <w:rPr>
          <w:rStyle w:val="StyleUnderline"/>
        </w:rPr>
        <w:t>which would</w:t>
      </w:r>
      <w:r w:rsidRPr="008445A6">
        <w:t xml:space="preserve"> likely </w:t>
      </w:r>
      <w:r w:rsidRPr="008445A6">
        <w:rPr>
          <w:rStyle w:val="StyleUnderline"/>
        </w:rPr>
        <w:t xml:space="preserve">result in a </w:t>
      </w:r>
      <w:r w:rsidRPr="008445A6">
        <w:rPr>
          <w:rStyle w:val="Emphasis"/>
        </w:rPr>
        <w:t>vast global famine</w:t>
      </w:r>
      <w:r w:rsidRPr="008445A6">
        <w:t xml:space="preserve">. The scientists predicted that </w:t>
      </w:r>
      <w:r w:rsidRPr="008445A6">
        <w:rPr>
          <w:rStyle w:val="StyleUnderline"/>
        </w:rPr>
        <w:t>nuclear</w:t>
      </w:r>
      <w:r w:rsidRPr="008445A6">
        <w:t xml:space="preserve"> </w:t>
      </w:r>
      <w:r w:rsidRPr="008445A6">
        <w:rPr>
          <w:rStyle w:val="Emphasis"/>
        </w:rPr>
        <w:t>firestorms</w:t>
      </w:r>
      <w:r w:rsidRPr="008445A6">
        <w:t xml:space="preserve"> in the burning cities </w:t>
      </w:r>
      <w:r w:rsidRPr="008445A6">
        <w:rPr>
          <w:rStyle w:val="StyleUnderline"/>
        </w:rPr>
        <w:t>would cause</w:t>
      </w:r>
      <w:r w:rsidRPr="008445A6">
        <w:t xml:space="preserve"> at least five million tons of </w:t>
      </w:r>
      <w:r w:rsidRPr="008445A6">
        <w:rPr>
          <w:rStyle w:val="Emphasis"/>
        </w:rPr>
        <w:t>black carbon smoke</w:t>
      </w:r>
      <w:r w:rsidRPr="008445A6">
        <w:t xml:space="preserve"> </w:t>
      </w:r>
      <w:proofErr w:type="gramStart"/>
      <w:r w:rsidRPr="008445A6">
        <w:t>to quickly rise</w:t>
      </w:r>
      <w:proofErr w:type="gramEnd"/>
      <w:r w:rsidRPr="008445A6">
        <w:t xml:space="preserve"> above cloud level into the stratosphere, where it could not be rained out. The smoke would circle the Earth in less than two weeks and would </w:t>
      </w:r>
      <w:r w:rsidRPr="008445A6">
        <w:rPr>
          <w:rStyle w:val="StyleUnderline"/>
        </w:rPr>
        <w:t xml:space="preserve">form a </w:t>
      </w:r>
      <w:r w:rsidRPr="008445A6">
        <w:rPr>
          <w:rStyle w:val="Emphasis"/>
        </w:rPr>
        <w:t>global</w:t>
      </w:r>
      <w:r w:rsidRPr="008445A6">
        <w:t xml:space="preserve"> stratospheric smoke </w:t>
      </w:r>
      <w:r w:rsidRPr="008445A6">
        <w:rPr>
          <w:rStyle w:val="Emphasis"/>
        </w:rPr>
        <w:t>layer</w:t>
      </w:r>
      <w:r w:rsidRPr="008445A6">
        <w:t xml:space="preserve"> </w:t>
      </w:r>
      <w:r w:rsidRPr="008445A6">
        <w:rPr>
          <w:rStyle w:val="StyleUnderline"/>
        </w:rPr>
        <w:t>that would remain for</w:t>
      </w:r>
      <w:r w:rsidRPr="008445A6">
        <w:t xml:space="preserve"> more than </w:t>
      </w:r>
      <w:r w:rsidRPr="008445A6">
        <w:rPr>
          <w:rStyle w:val="StyleUnderline"/>
        </w:rPr>
        <w:t>a</w:t>
      </w:r>
      <w:r w:rsidRPr="008445A6">
        <w:t xml:space="preserve"> </w:t>
      </w:r>
      <w:r w:rsidRPr="008445A6">
        <w:rPr>
          <w:rStyle w:val="Emphasis"/>
        </w:rPr>
        <w:t>decade</w:t>
      </w:r>
      <w:r w:rsidRPr="008445A6">
        <w:t xml:space="preserve">. The smoke would </w:t>
      </w:r>
      <w:r w:rsidRPr="008445A6">
        <w:rPr>
          <w:rStyle w:val="StyleUnderline"/>
          <w:highlight w:val="cyan"/>
        </w:rPr>
        <w:t>absorb</w:t>
      </w:r>
      <w:r w:rsidRPr="008445A6">
        <w:t xml:space="preserve"> warming </w:t>
      </w:r>
      <w:r w:rsidRPr="008445A6">
        <w:rPr>
          <w:rStyle w:val="Emphasis"/>
          <w:highlight w:val="cyan"/>
        </w:rPr>
        <w:t>sunlight</w:t>
      </w:r>
      <w:r w:rsidRPr="008445A6">
        <w:t xml:space="preserve">, which would heat the smoke to temperatures near the boiling point of water, </w:t>
      </w:r>
      <w:r w:rsidRPr="008445A6">
        <w:rPr>
          <w:rStyle w:val="StyleUnderline"/>
          <w:highlight w:val="cyan"/>
        </w:rPr>
        <w:t>produc</w:t>
      </w:r>
      <w:r w:rsidRPr="008445A6">
        <w:t xml:space="preserve">ing </w:t>
      </w:r>
      <w:r w:rsidRPr="008445A6">
        <w:rPr>
          <w:rStyle w:val="Emphasis"/>
          <w:highlight w:val="cyan"/>
        </w:rPr>
        <w:t>ozone losses</w:t>
      </w:r>
      <w:r w:rsidRPr="008445A6">
        <w:t xml:space="preserve"> of 20 to 50 percent over populated areas. This would almost double the amount of UV-B </w:t>
      </w:r>
      <w:r w:rsidRPr="008445A6">
        <w:rPr>
          <w:rStyle w:val="StyleUnderline"/>
        </w:rPr>
        <w:t>reaching</w:t>
      </w:r>
      <w:r w:rsidRPr="008445A6">
        <w:t xml:space="preserve"> the most populated regions of the mid-latitudes, and it would create </w:t>
      </w:r>
      <w:r w:rsidRPr="008445A6">
        <w:rPr>
          <w:rStyle w:val="StyleUnderline"/>
        </w:rPr>
        <w:t xml:space="preserve">UV-B indices </w:t>
      </w:r>
      <w:r w:rsidRPr="008445A6">
        <w:rPr>
          <w:rStyle w:val="Emphasis"/>
          <w:highlight w:val="cyan"/>
        </w:rPr>
        <w:t>unprecedented</w:t>
      </w:r>
      <w:r w:rsidRPr="008445A6">
        <w:rPr>
          <w:highlight w:val="cyan"/>
        </w:rPr>
        <w:t xml:space="preserve"> </w:t>
      </w:r>
      <w:r w:rsidRPr="008445A6">
        <w:rPr>
          <w:rStyle w:val="StyleUnderline"/>
          <w:highlight w:val="cyan"/>
        </w:rPr>
        <w:t>in</w:t>
      </w:r>
      <w:r w:rsidRPr="008445A6">
        <w:rPr>
          <w:rStyle w:val="StyleUnderline"/>
        </w:rPr>
        <w:t xml:space="preserve"> human </w:t>
      </w:r>
      <w:r w:rsidRPr="008445A6">
        <w:rPr>
          <w:rStyle w:val="StyleUnderline"/>
          <w:highlight w:val="cyan"/>
        </w:rPr>
        <w:t>history</w:t>
      </w:r>
      <w:r w:rsidRPr="008445A6">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8445A6">
        <w:rPr>
          <w:rStyle w:val="StyleUnderline"/>
        </w:rPr>
        <w:t>would produce</w:t>
      </w:r>
      <w:r w:rsidRPr="008445A6">
        <w:t xml:space="preserve"> the </w:t>
      </w:r>
      <w:r w:rsidRPr="008445A6">
        <w:rPr>
          <w:rStyle w:val="Emphasis"/>
        </w:rPr>
        <w:t>cold</w:t>
      </w:r>
      <w:r w:rsidRPr="008445A6">
        <w:t xml:space="preserve">est average surface </w:t>
      </w:r>
      <w:r w:rsidRPr="008445A6">
        <w:rPr>
          <w:rStyle w:val="Emphasis"/>
        </w:rPr>
        <w:t>temperatures</w:t>
      </w:r>
      <w:r w:rsidRPr="008445A6">
        <w:t xml:space="preserve"> in the last 1,000 years. The scientists calculated that </w:t>
      </w:r>
      <w:r w:rsidRPr="008445A6">
        <w:rPr>
          <w:rStyle w:val="StyleUnderline"/>
        </w:rPr>
        <w:t>global food production would decrease by 20 to 40 percent during a five-year period following such a war.</w:t>
      </w:r>
      <w:r w:rsidRPr="008445A6">
        <w:t xml:space="preserve"> Medical experts have predicted that </w:t>
      </w:r>
      <w:r w:rsidRPr="008445A6">
        <w:rPr>
          <w:rStyle w:val="StyleUnderline"/>
        </w:rPr>
        <w:t xml:space="preserve">the shortening of growing seasons and corresponding decreases in agricultural production could cause up to </w:t>
      </w:r>
      <w:r w:rsidRPr="008445A6">
        <w:rPr>
          <w:rStyle w:val="Emphasis"/>
        </w:rPr>
        <w:t>two billion</w:t>
      </w:r>
      <w:r w:rsidRPr="008445A6">
        <w:rPr>
          <w:rStyle w:val="StyleUnderline"/>
        </w:rPr>
        <w:t xml:space="preserve"> people to </w:t>
      </w:r>
      <w:r w:rsidRPr="008445A6">
        <w:rPr>
          <w:rStyle w:val="Emphasis"/>
        </w:rPr>
        <w:t>perish</w:t>
      </w:r>
      <w:r w:rsidRPr="008445A6">
        <w:rPr>
          <w:rStyle w:val="StyleUnderline"/>
        </w:rPr>
        <w:t xml:space="preserve"> from famine. </w:t>
      </w:r>
      <w:r w:rsidRPr="008445A6">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8445A6">
        <w:rPr>
          <w:rStyle w:val="Emphasis"/>
        </w:rPr>
        <w:t>U.S. and Russian</w:t>
      </w:r>
      <w:r w:rsidRPr="008445A6">
        <w:t xml:space="preserve"> strategic nuclear </w:t>
      </w:r>
      <w:r w:rsidRPr="008445A6">
        <w:rPr>
          <w:rStyle w:val="StyleUnderline"/>
        </w:rPr>
        <w:t>weapons</w:t>
      </w:r>
      <w:r w:rsidRPr="008445A6">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w:t>
      </w:r>
      <w:proofErr w:type="gramStart"/>
      <w:r w:rsidRPr="008445A6">
        <w:t>So much sunlight would be blocked by the smoke that the noonday sun would resemble a full moon at midnight</w:t>
      </w:r>
      <w:proofErr w:type="gramEnd"/>
      <w:r w:rsidRPr="008445A6">
        <w:t xml:space="preserve">. Under such conditions, it </w:t>
      </w:r>
      <w:r w:rsidRPr="008445A6">
        <w:rPr>
          <w:rStyle w:val="StyleUnderline"/>
        </w:rPr>
        <w:t>would</w:t>
      </w:r>
      <w:r w:rsidRPr="008445A6">
        <w:t xml:space="preserve"> only </w:t>
      </w:r>
      <w:r w:rsidRPr="008445A6">
        <w:rPr>
          <w:rStyle w:val="StyleUnderline"/>
        </w:rPr>
        <w:t xml:space="preserve">require a matter of days or weeks for daily minimum temperatures to fall </w:t>
      </w:r>
      <w:r w:rsidRPr="008445A6">
        <w:rPr>
          <w:rStyle w:val="Emphasis"/>
        </w:rPr>
        <w:t>below freezing in the largest agricultural areas</w:t>
      </w:r>
      <w:r w:rsidRPr="008445A6">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8445A6">
        <w:rPr>
          <w:rStyle w:val="StyleUnderline"/>
        </w:rPr>
        <w:t xml:space="preserve">Growing seasons would </w:t>
      </w:r>
      <w:proofErr w:type="gramStart"/>
      <w:r w:rsidRPr="008445A6">
        <w:rPr>
          <w:rStyle w:val="StyleUnderline"/>
        </w:rPr>
        <w:t>be completely</w:t>
      </w:r>
      <w:proofErr w:type="gramEnd"/>
      <w:r w:rsidRPr="008445A6">
        <w:rPr>
          <w:rStyle w:val="StyleUnderline"/>
        </w:rPr>
        <w:t xml:space="preserve"> eliminated for more than a decade; it would be too cold and dark to grow food crops, which would </w:t>
      </w:r>
      <w:r w:rsidRPr="008445A6">
        <w:rPr>
          <w:rStyle w:val="Emphasis"/>
        </w:rPr>
        <w:t>doom the majority of the human population</w:t>
      </w:r>
      <w:r w:rsidRPr="008445A6">
        <w:rPr>
          <w:rStyle w:val="StyleUnderline"/>
        </w:rPr>
        <w:t xml:space="preserve">. </w:t>
      </w:r>
      <w:r w:rsidRPr="008445A6">
        <w:t xml:space="preserve">NUCLEAR WINTER IN BRIEF The profound cold and darkness following nuclear war </w:t>
      </w:r>
      <w:proofErr w:type="gramStart"/>
      <w:r w:rsidRPr="008445A6">
        <w:t>became known</w:t>
      </w:r>
      <w:proofErr w:type="gramEnd"/>
      <w:r w:rsidRPr="008445A6">
        <w:t xml:space="preserve"> as nuclear winter and was first predicted in 1983 by a group of NASA scientists led by Carl Sagan. During the mid-1980s, </w:t>
      </w:r>
      <w:proofErr w:type="gramStart"/>
      <w:r w:rsidRPr="008445A6">
        <w:t>a large body of research was done by such groups</w:t>
      </w:r>
      <w:proofErr w:type="gramEnd"/>
      <w:r w:rsidRPr="008445A6">
        <w:t xml:space="preserve">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t>
      </w:r>
      <w:proofErr w:type="gramStart"/>
      <w:r w:rsidRPr="008445A6">
        <w:t>were later shown to be deeply flawed</w:t>
      </w:r>
      <w:proofErr w:type="gramEnd"/>
      <w:r w:rsidRPr="008445A6">
        <w:t xml:space="preserve">,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w:t>
      </w:r>
      <w:proofErr w:type="gramStart"/>
      <w:r w:rsidRPr="008445A6">
        <w:t>even most anti</w:t>
      </w:r>
      <w:proofErr w:type="gramEnd"/>
      <w:r w:rsidRPr="008445A6">
        <w:t xml:space="preserve">-nuclear activists, were left with the idea that nuclear winter had been scientifically disproved. REJECTION BY LEADERS </w:t>
      </w:r>
      <w:proofErr w:type="gramStart"/>
      <w:r w:rsidRPr="008445A6">
        <w:t>Yet</w:t>
      </w:r>
      <w:proofErr w:type="gramEnd"/>
      <w:r w:rsidRPr="008445A6">
        <w:t xml:space="preserve">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w:t>
      </w:r>
      <w:proofErr w:type="spellStart"/>
      <w:r w:rsidRPr="008445A6">
        <w:t>Robock</w:t>
      </w:r>
      <w:proofErr w:type="spellEnd"/>
      <w:r w:rsidRPr="008445A6">
        <w:t xml:space="preserve"> of Rutgers and Dr. Toon of the University of Colorado have spent years attempting to bring official attention to their work and get follow-up research studies done by appropriate agencies in the federal government. In a recent (2016) interview, Dr. Toon </w:t>
      </w:r>
      <w:proofErr w:type="gramStart"/>
      <w:r w:rsidRPr="008445A6">
        <w:t>stated:</w:t>
      </w:r>
      <w:proofErr w:type="gramEnd"/>
      <w:r w:rsidRPr="008445A6">
        <w:t xml:space="preserve">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w:t>
      </w:r>
      <w:proofErr w:type="gramStart"/>
      <w:r w:rsidRPr="008445A6">
        <w:t>Basically, everyone</w:t>
      </w:r>
      <w:proofErr w:type="gramEnd"/>
      <w:r w:rsidRPr="008445A6">
        <w:t xml:space="preserve"> we have tried so far has said, “Well that’s not my job.” In the same interview, Dr. </w:t>
      </w:r>
      <w:proofErr w:type="spellStart"/>
      <w:r w:rsidRPr="008445A6">
        <w:t>Robock</w:t>
      </w:r>
      <w:proofErr w:type="spellEnd"/>
      <w:r w:rsidRPr="008445A6">
        <w:t xml:space="preserve"> also </w:t>
      </w:r>
      <w:proofErr w:type="gramStart"/>
      <w:r w:rsidRPr="008445A6">
        <w:t>noted:</w:t>
      </w:r>
      <w:proofErr w:type="gramEnd"/>
      <w:r w:rsidRPr="008445A6">
        <w:t xml:space="preserve">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w:t>
      </w:r>
      <w:proofErr w:type="gramStart"/>
      <w:r w:rsidRPr="008445A6">
        <w:t>doesn’t</w:t>
      </w:r>
      <w:proofErr w:type="gramEnd"/>
      <w:r w:rsidRPr="008445A6">
        <w:t xml:space="preserve"> exist. After the more recent series of studies </w:t>
      </w:r>
      <w:proofErr w:type="gramStart"/>
      <w:r w:rsidRPr="008445A6">
        <w:t>were published</w:t>
      </w:r>
      <w:proofErr w:type="gramEnd"/>
      <w:r w:rsidRPr="008445A6">
        <w:t xml:space="preserve"> in 2007 and 2008, Drs. </w:t>
      </w:r>
      <w:proofErr w:type="spellStart"/>
      <w:r w:rsidRPr="008445A6">
        <w:t>Robock</w:t>
      </w:r>
      <w:proofErr w:type="spellEnd"/>
      <w:r w:rsidRPr="008445A6">
        <w:t xml:space="preserve"> and Toon also made a number of requests to meet with members of the Obama administration. The scientists offered to brief Cabinet members and the White House staff about their findings, which they assumed would have a great impact upon nuclear weapons policy. Their offers </w:t>
      </w:r>
      <w:proofErr w:type="gramStart"/>
      <w:r w:rsidRPr="008445A6">
        <w:t>were met</w:t>
      </w:r>
      <w:proofErr w:type="gramEnd"/>
      <w:r w:rsidRPr="008445A6">
        <w:t xml:space="preserve"> with indifference. Finally, after several years of trying, Drs. </w:t>
      </w:r>
      <w:proofErr w:type="spellStart"/>
      <w:r w:rsidRPr="008445A6">
        <w:t>Robock</w:t>
      </w:r>
      <w:proofErr w:type="spellEnd"/>
      <w:r w:rsidRPr="008445A6">
        <w:t xml:space="preserve"> and Toon </w:t>
      </w:r>
      <w:proofErr w:type="gramStart"/>
      <w:r w:rsidRPr="008445A6">
        <w:t>were allowed</w:t>
      </w:r>
      <w:proofErr w:type="gramEnd"/>
      <w:r w:rsidRPr="008445A6">
        <w:t xml:space="preserve"> an audience with John </w:t>
      </w:r>
      <w:proofErr w:type="spellStart"/>
      <w:r w:rsidRPr="008445A6">
        <w:t>Holdren</w:t>
      </w:r>
      <w:proofErr w:type="spellEnd"/>
      <w:r w:rsidRPr="008445A6">
        <w:t xml:space="preserve">, Senior Advisor to President Barack Obama on Science and Technology. Dr. </w:t>
      </w:r>
      <w:proofErr w:type="spellStart"/>
      <w:r w:rsidRPr="008445A6">
        <w:t>Robock</w:t>
      </w:r>
      <w:proofErr w:type="spellEnd"/>
      <w:r w:rsidRPr="008445A6">
        <w:t xml:space="preserve"> also eventually met with Rose </w:t>
      </w:r>
      <w:proofErr w:type="spellStart"/>
      <w:r w:rsidRPr="008445A6">
        <w:t>Gottemoeller</w:t>
      </w:r>
      <w:proofErr w:type="spellEnd"/>
      <w:r w:rsidRPr="008445A6">
        <w:t xml:space="preserve">, then Under Secretary of State for Arms Control and International Security. Dr. </w:t>
      </w:r>
      <w:proofErr w:type="spellStart"/>
      <w:r w:rsidRPr="008445A6">
        <w:t>Robock</w:t>
      </w:r>
      <w:proofErr w:type="spellEnd"/>
      <w:r w:rsidRPr="008445A6">
        <w:t xml:space="preserve"> has written to me that, after these meetings, he and Dr. Toon </w:t>
      </w:r>
      <w:proofErr w:type="gramStart"/>
      <w:r w:rsidRPr="008445A6">
        <w:t>were left</w:t>
      </w:r>
      <w:proofErr w:type="gramEnd"/>
      <w:r w:rsidRPr="008445A6">
        <w:t xml:space="preserve"> with the impression that neither </w:t>
      </w:r>
      <w:proofErr w:type="spellStart"/>
      <w:r w:rsidRPr="008445A6">
        <w:t>Holdren</w:t>
      </w:r>
      <w:proofErr w:type="spellEnd"/>
      <w:r w:rsidRPr="008445A6">
        <w:t xml:space="preserve"> nor </w:t>
      </w:r>
      <w:proofErr w:type="spellStart"/>
      <w:r w:rsidRPr="008445A6">
        <w:t>Gottemoeller</w:t>
      </w:r>
      <w:proofErr w:type="spellEnd"/>
      <w:r w:rsidRPr="008445A6">
        <w:t xml:space="preserve"> think the nuclear winter research “is correct.” </w:t>
      </w:r>
      <w:proofErr w:type="gramStart"/>
      <w:r w:rsidRPr="008445A6">
        <w:t>But</w:t>
      </w:r>
      <w:proofErr w:type="gramEnd"/>
      <w:r w:rsidRPr="008445A6">
        <w:t xml:space="preserve"> it is not only </w:t>
      </w:r>
      <w:proofErr w:type="spellStart"/>
      <w:r w:rsidRPr="008445A6">
        <w:t>Holdren</w:t>
      </w:r>
      <w:proofErr w:type="spellEnd"/>
      <w:r w:rsidRPr="008445A6">
        <w:t xml:space="preserve"> and </w:t>
      </w:r>
      <w:proofErr w:type="spellStart"/>
      <w:r w:rsidRPr="008445A6">
        <w:t>Gottemoeller</w:t>
      </w:r>
      <w:proofErr w:type="spellEnd"/>
      <w:r w:rsidRPr="008445A6">
        <w:t xml:space="preserve"> who reject the nuclear winter research. </w:t>
      </w:r>
      <w:proofErr w:type="gramStart"/>
      <w:r w:rsidRPr="008445A6">
        <w:t>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w:t>
      </w:r>
      <w:proofErr w:type="gramEnd"/>
      <w:r w:rsidRPr="008445A6">
        <w:t xml:space="preserve"> </w:t>
      </w:r>
      <w:proofErr w:type="gramStart"/>
      <w:r w:rsidRPr="008445A6">
        <w:t>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w:t>
      </w:r>
      <w:proofErr w:type="gramEnd"/>
      <w:r w:rsidRPr="008445A6">
        <w:t xml:space="preserve"> Perhaps General John </w:t>
      </w:r>
      <w:proofErr w:type="spellStart"/>
      <w:r w:rsidRPr="008445A6">
        <w:t>Hyten</w:t>
      </w:r>
      <w:proofErr w:type="spellEnd"/>
      <w:r w:rsidRPr="008445A6">
        <w:t xml:space="preserve">, Head of USSTRATCOM, who is in charge of the U.S. nuclear triad, and General Paul </w:t>
      </w:r>
      <w:proofErr w:type="spellStart"/>
      <w:r w:rsidRPr="008445A6">
        <w:t>Selva</w:t>
      </w:r>
      <w:proofErr w:type="spellEnd"/>
      <w:r w:rsidRPr="008445A6">
        <w:t xml:space="preserve">, Vice Chairman of the Joint Chiefs of Staff, the second </w:t>
      </w:r>
      <w:proofErr w:type="gramStart"/>
      <w:r w:rsidRPr="008445A6">
        <w:t>highest ranking</w:t>
      </w:r>
      <w:proofErr w:type="gramEnd"/>
      <w:r w:rsidRPr="008445A6">
        <w:t xml:space="preserve"> officer in the United States, have never seen or heard of the 21st century nuclear winter studies. Perhaps when they hear a question about “nuclear winter,” they only remember the smear campaigns done against the early studies. </w:t>
      </w:r>
      <w:proofErr w:type="gramStart"/>
      <w:r w:rsidRPr="008445A6">
        <w:t>Or</w:t>
      </w:r>
      <w:proofErr w:type="gramEnd"/>
      <w:r w:rsidRPr="008445A6">
        <w:t xml:space="preserve">,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t>
      </w:r>
      <w:proofErr w:type="gramStart"/>
      <w:r w:rsidRPr="008445A6">
        <w:t>war?</w:t>
      </w:r>
      <w:proofErr w:type="gramEnd"/>
      <w:r w:rsidRPr="008445A6">
        <w:t xml:space="preserve"> Do they realize that even a “successful” nuclear </w:t>
      </w:r>
      <w:proofErr w:type="gramStart"/>
      <w:r w:rsidRPr="008445A6">
        <w:t>first-strike</w:t>
      </w:r>
      <w:proofErr w:type="gramEnd"/>
      <w:r w:rsidRPr="008445A6">
        <w:t xml:space="preserve"> against Russia could cause most Americans to die from nuclear famine? In 2010, Drs. Toon and </w:t>
      </w:r>
      <w:proofErr w:type="spellStart"/>
      <w:r w:rsidRPr="008445A6">
        <w:t>Robock</w:t>
      </w:r>
      <w:proofErr w:type="spellEnd"/>
      <w:r w:rsidRPr="008445A6">
        <w:t xml:space="preserve"> wrote in Physics </w:t>
      </w:r>
      <w:proofErr w:type="gramStart"/>
      <w:r w:rsidRPr="008445A6">
        <w:t>Today:</w:t>
      </w:r>
      <w:proofErr w:type="gramEnd"/>
      <w:r w:rsidRPr="008445A6">
        <w:t xml:space="preserve"> We estimate that the direct effects of using the 2012 arsenals would lead to hundreds of millions of fatalities. The indirect effects would likely eliminate the majority of the human population. In 2013, Drs. Toon and </w:t>
      </w:r>
      <w:proofErr w:type="spellStart"/>
      <w:r w:rsidRPr="008445A6">
        <w:t>Robock</w:t>
      </w:r>
      <w:proofErr w:type="spellEnd"/>
      <w:r w:rsidRPr="008445A6">
        <w:t xml:space="preserve">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w:t>
      </w:r>
      <w:proofErr w:type="gramStart"/>
      <w:r w:rsidRPr="008445A6">
        <w:t>Although</w:t>
      </w:r>
      <w:proofErr w:type="gramEnd"/>
      <w:r w:rsidRPr="008445A6">
        <w:t xml:space="preserve"> president-elect Trump appears to favor a return to the policy of détente with Russia, many if not most U.S. political leaders appear to support the Obama administration’s policies of </w:t>
      </w:r>
      <w:r w:rsidRPr="008445A6">
        <w:rPr>
          <w:rStyle w:val="StyleUnderline"/>
        </w:rPr>
        <w:t xml:space="preserve">direct </w:t>
      </w:r>
      <w:r w:rsidRPr="008445A6">
        <w:rPr>
          <w:rStyle w:val="StyleUnderline"/>
          <w:highlight w:val="cyan"/>
        </w:rPr>
        <w:t>confrontation</w:t>
      </w:r>
      <w:r w:rsidRPr="008445A6">
        <w:rPr>
          <w:rStyle w:val="StyleUnderline"/>
        </w:rPr>
        <w:t xml:space="preserve"> with Putin’s Russia</w:t>
      </w:r>
      <w:r w:rsidRPr="008445A6">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8445A6">
        <w:rPr>
          <w:rStyle w:val="StyleUnderline"/>
          <w:highlight w:val="cyan"/>
        </w:rPr>
        <w:t>renewed</w:t>
      </w:r>
      <w:r w:rsidRPr="008445A6">
        <w:rPr>
          <w:rStyle w:val="StyleUnderline"/>
        </w:rPr>
        <w:t xml:space="preserve"> the </w:t>
      </w:r>
      <w:r w:rsidRPr="008445A6">
        <w:rPr>
          <w:rStyle w:val="Emphasis"/>
        </w:rPr>
        <w:t>Cold War</w:t>
      </w:r>
      <w:r w:rsidRPr="008445A6">
        <w:t xml:space="preserve"> with Russia, with little or no debate or protest, </w:t>
      </w:r>
      <w:r w:rsidRPr="008445A6">
        <w:rPr>
          <w:rStyle w:val="StyleUnderline"/>
        </w:rPr>
        <w:t>and</w:t>
      </w:r>
      <w:r w:rsidRPr="008445A6">
        <w:t xml:space="preserve"> has subsequently </w:t>
      </w:r>
      <w:r w:rsidRPr="008445A6">
        <w:rPr>
          <w:rStyle w:val="StyleUnderline"/>
        </w:rPr>
        <w:t xml:space="preserve">engaged in </w:t>
      </w:r>
      <w:r w:rsidRPr="008445A6">
        <w:rPr>
          <w:rStyle w:val="Emphasis"/>
        </w:rPr>
        <w:t xml:space="preserve">proxy </w:t>
      </w:r>
      <w:r w:rsidRPr="008445A6">
        <w:rPr>
          <w:rStyle w:val="Emphasis"/>
          <w:highlight w:val="cyan"/>
        </w:rPr>
        <w:t>wars</w:t>
      </w:r>
      <w:r w:rsidRPr="008445A6">
        <w:rPr>
          <w:highlight w:val="cyan"/>
        </w:rPr>
        <w:t xml:space="preserve"> </w:t>
      </w:r>
      <w:r w:rsidRPr="008445A6">
        <w:rPr>
          <w:rStyle w:val="StyleUnderline"/>
          <w:highlight w:val="cyan"/>
        </w:rPr>
        <w:t>with Russia</w:t>
      </w:r>
      <w:r w:rsidRPr="008445A6">
        <w:rPr>
          <w:rStyle w:val="StyleUnderline"/>
        </w:rPr>
        <w:t xml:space="preserve"> in </w:t>
      </w:r>
      <w:r w:rsidRPr="008445A6">
        <w:rPr>
          <w:rStyle w:val="Emphasis"/>
        </w:rPr>
        <w:t>Ukraine and Syria,</w:t>
      </w:r>
      <w:r w:rsidRPr="008445A6">
        <w:t xml:space="preserve"> </w:t>
      </w:r>
      <w:r w:rsidRPr="008445A6">
        <w:rPr>
          <w:rStyle w:val="StyleUnderline"/>
        </w:rPr>
        <w:t xml:space="preserve">as well as threatening </w:t>
      </w:r>
      <w:r w:rsidRPr="008445A6">
        <w:rPr>
          <w:rStyle w:val="Emphasis"/>
        </w:rPr>
        <w:t>military action against China</w:t>
      </w:r>
      <w:r w:rsidRPr="008445A6">
        <w:t xml:space="preserve"> </w:t>
      </w:r>
      <w:r w:rsidRPr="008445A6">
        <w:rPr>
          <w:rStyle w:val="StyleUnderline"/>
        </w:rPr>
        <w:t xml:space="preserve">in the </w:t>
      </w:r>
      <w:r w:rsidRPr="008445A6">
        <w:rPr>
          <w:rStyle w:val="Emphasis"/>
        </w:rPr>
        <w:t>South China Sea</w:t>
      </w:r>
      <w:r w:rsidRPr="008445A6">
        <w:t xml:space="preserve">. In response to what NATO leaders describe as Russia’s “dangerous and aggressive actions,” </w:t>
      </w:r>
      <w:r w:rsidRPr="008445A6">
        <w:rPr>
          <w:rStyle w:val="StyleUnderline"/>
          <w:highlight w:val="cyan"/>
        </w:rPr>
        <w:t>NATO</w:t>
      </w:r>
      <w:r w:rsidRPr="008445A6">
        <w:rPr>
          <w:rStyle w:val="StyleUnderline"/>
        </w:rPr>
        <w:t xml:space="preserve"> has </w:t>
      </w:r>
      <w:r w:rsidRPr="008445A6">
        <w:rPr>
          <w:rStyle w:val="StyleUnderline"/>
          <w:highlight w:val="cyan"/>
        </w:rPr>
        <w:t>built up</w:t>
      </w:r>
      <w:r w:rsidRPr="008445A6">
        <w:rPr>
          <w:rStyle w:val="StyleUnderline"/>
        </w:rPr>
        <w:t xml:space="preserve"> a </w:t>
      </w:r>
      <w:r w:rsidRPr="008445A6">
        <w:rPr>
          <w:rStyle w:val="Emphasis"/>
        </w:rPr>
        <w:t>“</w:t>
      </w:r>
      <w:r w:rsidRPr="008445A6">
        <w:rPr>
          <w:rStyle w:val="Emphasis"/>
          <w:highlight w:val="cyan"/>
        </w:rPr>
        <w:t>rapid-response</w:t>
      </w:r>
      <w:r w:rsidRPr="008445A6">
        <w:rPr>
          <w:rStyle w:val="Emphasis"/>
        </w:rPr>
        <w:t xml:space="preserve"> force”</w:t>
      </w:r>
      <w:r w:rsidRPr="008445A6">
        <w:t xml:space="preserve"> of 40,000 troops </w:t>
      </w:r>
      <w:r w:rsidRPr="008445A6">
        <w:rPr>
          <w:rStyle w:val="StyleUnderline"/>
        </w:rPr>
        <w:t>on the Russian border in the Baltic States and Poland.</w:t>
      </w:r>
      <w:r w:rsidRPr="008445A6">
        <w:t xml:space="preserve"> This force includes hundreds of tanks, armored vehicles, and heavy artillery. NATO troops stationed in Estonia are </w:t>
      </w:r>
      <w:r w:rsidRPr="008445A6">
        <w:rPr>
          <w:rStyle w:val="StyleUnderline"/>
        </w:rPr>
        <w:t xml:space="preserve">within </w:t>
      </w:r>
      <w:r w:rsidRPr="008445A6">
        <w:rPr>
          <w:rStyle w:val="Emphasis"/>
        </w:rPr>
        <w:t>artillery range of St. Petersburg</w:t>
      </w:r>
      <w:r w:rsidRPr="008445A6">
        <w:t xml:space="preserve">, the second largest city of Russia. The United States has </w:t>
      </w:r>
      <w:r w:rsidRPr="008445A6">
        <w:rPr>
          <w:rStyle w:val="StyleUnderline"/>
          <w:highlight w:val="cyan"/>
        </w:rPr>
        <w:t>deployed</w:t>
      </w:r>
      <w:r w:rsidRPr="008445A6">
        <w:rPr>
          <w:rStyle w:val="StyleUnderline"/>
        </w:rPr>
        <w:t xml:space="preserve"> its </w:t>
      </w:r>
      <w:r w:rsidRPr="008445A6">
        <w:rPr>
          <w:rStyle w:val="Emphasis"/>
          <w:highlight w:val="cyan"/>
        </w:rPr>
        <w:t>Aegis</w:t>
      </w:r>
      <w:r w:rsidRPr="008445A6">
        <w:t xml:space="preserve"> Ashore Ballistic Missile Defense (</w:t>
      </w:r>
      <w:r w:rsidRPr="008445A6">
        <w:rPr>
          <w:rStyle w:val="Emphasis"/>
        </w:rPr>
        <w:t>BMD</w:t>
      </w:r>
      <w:r w:rsidRPr="008445A6">
        <w:t xml:space="preserve">) system </w:t>
      </w:r>
      <w:r w:rsidRPr="008445A6">
        <w:rPr>
          <w:rStyle w:val="StyleUnderline"/>
          <w:highlight w:val="cyan"/>
        </w:rPr>
        <w:t>in</w:t>
      </w:r>
      <w:r w:rsidRPr="008445A6">
        <w:rPr>
          <w:highlight w:val="cyan"/>
        </w:rPr>
        <w:t xml:space="preserve"> </w:t>
      </w:r>
      <w:r w:rsidRPr="008445A6">
        <w:rPr>
          <w:rStyle w:val="Emphasis"/>
          <w:highlight w:val="cyan"/>
        </w:rPr>
        <w:t>Romania</w:t>
      </w:r>
      <w:r w:rsidRPr="008445A6">
        <w:rPr>
          <w:highlight w:val="cyan"/>
        </w:rPr>
        <w:t xml:space="preserve"> </w:t>
      </w:r>
      <w:r w:rsidRPr="008445A6">
        <w:rPr>
          <w:rStyle w:val="StyleUnderline"/>
          <w:highlight w:val="cyan"/>
        </w:rPr>
        <w:t>and</w:t>
      </w:r>
      <w:r w:rsidRPr="008445A6">
        <w:rPr>
          <w:rStyle w:val="StyleUnderline"/>
        </w:rPr>
        <w:t xml:space="preserve"> is constructing another</w:t>
      </w:r>
      <w:r w:rsidRPr="008445A6">
        <w:t xml:space="preserve"> such BMD system </w:t>
      </w:r>
      <w:r w:rsidRPr="008445A6">
        <w:rPr>
          <w:rStyle w:val="StyleUnderline"/>
        </w:rPr>
        <w:t xml:space="preserve">in </w:t>
      </w:r>
      <w:r w:rsidRPr="008445A6">
        <w:rPr>
          <w:rStyle w:val="Emphasis"/>
          <w:highlight w:val="cyan"/>
        </w:rPr>
        <w:t>Poland</w:t>
      </w:r>
      <w:r w:rsidRPr="008445A6">
        <w:t xml:space="preserve">. </w:t>
      </w:r>
      <w:r w:rsidRPr="008445A6">
        <w:rPr>
          <w:rStyle w:val="StyleUnderline"/>
        </w:rPr>
        <w:t>The Mark 41 launch system</w:t>
      </w:r>
      <w:r w:rsidRPr="008445A6">
        <w:t xml:space="preserve"> used </w:t>
      </w:r>
      <w:r w:rsidRPr="008445A6">
        <w:rPr>
          <w:rStyle w:val="StyleUnderline"/>
        </w:rPr>
        <w:t xml:space="preserve">in the Aegis Ashore systems </w:t>
      </w:r>
      <w:proofErr w:type="gramStart"/>
      <w:r w:rsidRPr="008445A6">
        <w:rPr>
          <w:rStyle w:val="StyleUnderline"/>
        </w:rPr>
        <w:t>can</w:t>
      </w:r>
      <w:r w:rsidRPr="008445A6">
        <w:t xml:space="preserve"> be used</w:t>
      </w:r>
      <w:proofErr w:type="gramEnd"/>
      <w:r w:rsidRPr="008445A6">
        <w:t xml:space="preserve"> to </w:t>
      </w:r>
      <w:r w:rsidRPr="008445A6">
        <w:rPr>
          <w:rStyle w:val="StyleUnderline"/>
        </w:rPr>
        <w:t>launch</w:t>
      </w:r>
      <w:r w:rsidRPr="008445A6">
        <w:t xml:space="preserve"> a variety of missiles, including </w:t>
      </w:r>
      <w:r w:rsidRPr="008445A6">
        <w:rPr>
          <w:rStyle w:val="Emphasis"/>
        </w:rPr>
        <w:t>long-range nuclear-armed cruise missiles</w:t>
      </w:r>
      <w:r w:rsidRPr="008445A6">
        <w:t xml:space="preserve">. </w:t>
      </w:r>
      <w:r w:rsidRPr="008445A6">
        <w:rPr>
          <w:rStyle w:val="StyleUnderline"/>
        </w:rPr>
        <w:t xml:space="preserve">In other words, the United States has built and is building </w:t>
      </w:r>
      <w:r w:rsidRPr="008445A6">
        <w:rPr>
          <w:rStyle w:val="Emphasis"/>
        </w:rPr>
        <w:t>launch sites for nuclear missiles on the Russian border</w:t>
      </w:r>
      <w:r w:rsidRPr="008445A6">
        <w:t xml:space="preserve">. </w:t>
      </w:r>
      <w:proofErr w:type="gramStart"/>
      <w:r w:rsidRPr="008445A6">
        <w:t>This fact has been widely reported on Russian TV and has infuriated the Russian public.</w:t>
      </w:r>
      <w:proofErr w:type="gramEnd"/>
      <w:r w:rsidRPr="008445A6">
        <w:t xml:space="preserve"> In June, Russian President Putin specifically warned that </w:t>
      </w:r>
      <w:r w:rsidRPr="008445A6">
        <w:rPr>
          <w:rStyle w:val="StyleUnderline"/>
          <w:highlight w:val="cyan"/>
        </w:rPr>
        <w:t xml:space="preserve">Russia </w:t>
      </w:r>
      <w:proofErr w:type="gramStart"/>
      <w:r w:rsidRPr="008445A6">
        <w:rPr>
          <w:rStyle w:val="StyleUnderline"/>
          <w:highlight w:val="cyan"/>
        </w:rPr>
        <w:t>would</w:t>
      </w:r>
      <w:r w:rsidRPr="008445A6">
        <w:rPr>
          <w:rStyle w:val="StyleUnderline"/>
        </w:rPr>
        <w:t xml:space="preserve"> be </w:t>
      </w:r>
      <w:r w:rsidRPr="008445A6">
        <w:rPr>
          <w:rStyle w:val="Emphasis"/>
        </w:rPr>
        <w:t>forced</w:t>
      </w:r>
      <w:proofErr w:type="gramEnd"/>
      <w:r w:rsidRPr="008445A6">
        <w:rPr>
          <w:rStyle w:val="Emphasis"/>
        </w:rPr>
        <w:t xml:space="preserve"> to </w:t>
      </w:r>
      <w:r w:rsidRPr="008445A6">
        <w:rPr>
          <w:rStyle w:val="Emphasis"/>
          <w:highlight w:val="cyan"/>
        </w:rPr>
        <w:t>retaliate</w:t>
      </w:r>
      <w:r w:rsidRPr="008445A6">
        <w:t xml:space="preserve"> against this threat. While Russian officials maintain that its actions are normal and routine, </w:t>
      </w:r>
      <w:r w:rsidRPr="008445A6">
        <w:rPr>
          <w:rStyle w:val="StyleUnderline"/>
        </w:rPr>
        <w:t>Russia</w:t>
      </w:r>
      <w:r w:rsidRPr="008445A6">
        <w:t xml:space="preserve"> now </w:t>
      </w:r>
      <w:r w:rsidRPr="008445A6">
        <w:rPr>
          <w:rStyle w:val="StyleUnderline"/>
        </w:rPr>
        <w:t xml:space="preserve">appears to be </w:t>
      </w:r>
      <w:r w:rsidRPr="008445A6">
        <w:rPr>
          <w:rStyle w:val="Emphasis"/>
          <w:highlight w:val="cyan"/>
        </w:rPr>
        <w:t>preparing for war</w:t>
      </w:r>
      <w:r w:rsidRPr="008445A6">
        <w:t xml:space="preserve">. On October 5, 2016, Russia </w:t>
      </w:r>
      <w:r w:rsidRPr="008445A6">
        <w:rPr>
          <w:rStyle w:val="StyleUnderline"/>
          <w:highlight w:val="cyan"/>
        </w:rPr>
        <w:t>conducted a</w:t>
      </w:r>
      <w:r w:rsidRPr="008445A6">
        <w:rPr>
          <w:rStyle w:val="StyleUnderline"/>
        </w:rPr>
        <w:t xml:space="preserve"> nation-wide civil defense </w:t>
      </w:r>
      <w:r w:rsidRPr="008445A6">
        <w:rPr>
          <w:rStyle w:val="StyleUnderline"/>
          <w:highlight w:val="cyan"/>
        </w:rPr>
        <w:t>drill</w:t>
      </w:r>
      <w:r w:rsidRPr="008445A6">
        <w:rPr>
          <w:rStyle w:val="StyleUnderline"/>
        </w:rPr>
        <w:t xml:space="preserve"> that included 40 million</w:t>
      </w:r>
      <w:r w:rsidRPr="008445A6">
        <w:t xml:space="preserve"> of its people </w:t>
      </w:r>
      <w:proofErr w:type="gramStart"/>
      <w:r w:rsidRPr="008445A6">
        <w:t xml:space="preserve">being </w:t>
      </w:r>
      <w:r w:rsidRPr="008445A6">
        <w:rPr>
          <w:rStyle w:val="StyleUnderline"/>
        </w:rPr>
        <w:t>directed</w:t>
      </w:r>
      <w:proofErr w:type="gramEnd"/>
      <w:r w:rsidRPr="008445A6">
        <w:rPr>
          <w:rStyle w:val="StyleUnderline"/>
        </w:rPr>
        <w:t xml:space="preserve"> to fallout shelters</w:t>
      </w:r>
      <w:r w:rsidRPr="008445A6">
        <w:t xml:space="preserve">. Reuters reported two days later that </w:t>
      </w:r>
      <w:r w:rsidRPr="008445A6">
        <w:rPr>
          <w:rStyle w:val="StyleUnderline"/>
        </w:rPr>
        <w:t>Russia</w:t>
      </w:r>
      <w:r w:rsidRPr="008445A6">
        <w:t xml:space="preserve"> had </w:t>
      </w:r>
      <w:r w:rsidRPr="008445A6">
        <w:rPr>
          <w:rStyle w:val="StyleUnderline"/>
          <w:highlight w:val="cyan"/>
        </w:rPr>
        <w:t>moved</w:t>
      </w:r>
      <w:r w:rsidRPr="008445A6">
        <w:rPr>
          <w:rStyle w:val="StyleUnderline"/>
        </w:rPr>
        <w:t xml:space="preserve"> its </w:t>
      </w:r>
      <w:proofErr w:type="spellStart"/>
      <w:r w:rsidRPr="008445A6">
        <w:rPr>
          <w:rStyle w:val="StyleUnderline"/>
          <w:highlight w:val="cyan"/>
        </w:rPr>
        <w:t>Iskander</w:t>
      </w:r>
      <w:proofErr w:type="spellEnd"/>
      <w:r w:rsidRPr="008445A6">
        <w:t xml:space="preserve"> nuclear-capable </w:t>
      </w:r>
      <w:r w:rsidRPr="008445A6">
        <w:rPr>
          <w:rStyle w:val="StyleUnderline"/>
          <w:highlight w:val="cyan"/>
        </w:rPr>
        <w:t xml:space="preserve">missiles to </w:t>
      </w:r>
      <w:r w:rsidRPr="008445A6">
        <w:rPr>
          <w:rStyle w:val="Emphasis"/>
          <w:highlight w:val="cyan"/>
        </w:rPr>
        <w:t>Kaliningrad</w:t>
      </w:r>
      <w:r w:rsidRPr="008445A6">
        <w:t xml:space="preserve">, which borders Poland. While the United States ignores the danger of nuclear war, Russian scholar Stephen Cohen reports that the danger of war with the United States is the leading news story in Russia. Cohen states: Just as there is no discussion of the </w:t>
      </w:r>
      <w:proofErr w:type="gramStart"/>
      <w:r w:rsidRPr="008445A6">
        <w:t>most existential</w:t>
      </w:r>
      <w:proofErr w:type="gramEnd"/>
      <w:r w:rsidRPr="008445A6">
        <w:t xml:space="preserve">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w:t>
      </w:r>
      <w:proofErr w:type="gramStart"/>
      <w:r w:rsidRPr="008445A6">
        <w:t xml:space="preserve">Cohen goes on to say: I conclude from this that </w:t>
      </w:r>
      <w:r w:rsidRPr="008445A6">
        <w:rPr>
          <w:rStyle w:val="StyleUnderline"/>
          <w:highlight w:val="cyan"/>
        </w:rPr>
        <w:t>the leadership</w:t>
      </w:r>
      <w:r w:rsidRPr="008445A6">
        <w:rPr>
          <w:rStyle w:val="StyleUnderline"/>
        </w:rPr>
        <w:t xml:space="preserve"> of Russia </w:t>
      </w:r>
      <w:r w:rsidRPr="008445A6">
        <w:rPr>
          <w:rStyle w:val="Emphasis"/>
        </w:rPr>
        <w:t xml:space="preserve">actually </w:t>
      </w:r>
      <w:r w:rsidRPr="008445A6">
        <w:rPr>
          <w:rStyle w:val="Emphasis"/>
          <w:highlight w:val="cyan"/>
        </w:rPr>
        <w:t>believes</w:t>
      </w:r>
      <w:r w:rsidRPr="008445A6">
        <w:t xml:space="preserve"> now, </w:t>
      </w:r>
      <w:r w:rsidRPr="008445A6">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8445A6">
        <w:rPr>
          <w:rStyle w:val="Emphasis"/>
          <w:highlight w:val="cyan"/>
        </w:rPr>
        <w:t>war is a</w:t>
      </w:r>
      <w:r w:rsidRPr="008445A6">
        <w:rPr>
          <w:rStyle w:val="Emphasis"/>
        </w:rPr>
        <w:t xml:space="preserve"> real </w:t>
      </w:r>
      <w:r w:rsidRPr="008445A6">
        <w:rPr>
          <w:rStyle w:val="Emphasis"/>
          <w:highlight w:val="cyan"/>
        </w:rPr>
        <w:t>possibility</w:t>
      </w:r>
      <w:r w:rsidRPr="008445A6">
        <w:t>.</w:t>
      </w:r>
      <w:proofErr w:type="gramEnd"/>
      <w:r w:rsidRPr="008445A6">
        <w:t xml:space="preserve"> I </w:t>
      </w:r>
      <w:proofErr w:type="gramStart"/>
      <w:r w:rsidRPr="008445A6">
        <w:t>can’t</w:t>
      </w:r>
      <w:proofErr w:type="gramEnd"/>
      <w:r w:rsidRPr="008445A6">
        <w:t xml:space="preserve"> remember when, since the Cuban Missile Crisis, that the Moscow leadership came to this conclusion in its collective head. Perhaps this narrative will change under president-elect </w:t>
      </w:r>
      <w:r w:rsidRPr="008445A6">
        <w:rPr>
          <w:rStyle w:val="StyleUnderline"/>
        </w:rPr>
        <w:t>Trump</w:t>
      </w:r>
      <w:r w:rsidRPr="008445A6">
        <w:t xml:space="preserve">. However, he </w:t>
      </w:r>
      <w:r w:rsidRPr="008445A6">
        <w:rPr>
          <w:rStyle w:val="StyleUnderline"/>
        </w:rPr>
        <w:t xml:space="preserve">is inheriting </w:t>
      </w:r>
      <w:r w:rsidRPr="008445A6">
        <w:rPr>
          <w:rStyle w:val="StyleUnderline"/>
          <w:highlight w:val="cyan"/>
        </w:rPr>
        <w:t xml:space="preserve">a situation </w:t>
      </w:r>
      <w:r w:rsidRPr="008445A6">
        <w:rPr>
          <w:rStyle w:val="Emphasis"/>
          <w:highlight w:val="cyan"/>
        </w:rPr>
        <w:t>fraught with danger</w:t>
      </w:r>
      <w:r w:rsidRPr="008445A6">
        <w:t xml:space="preserve">, </w:t>
      </w:r>
      <w:r w:rsidRPr="008445A6">
        <w:rPr>
          <w:rStyle w:val="StyleUnderline"/>
          <w:highlight w:val="cyan"/>
        </w:rPr>
        <w:t xml:space="preserve">which retains the possibility of </w:t>
      </w:r>
      <w:r w:rsidRPr="008445A6">
        <w:rPr>
          <w:rStyle w:val="Emphasis"/>
          <w:highlight w:val="cyan"/>
        </w:rPr>
        <w:t>direct</w:t>
      </w:r>
      <w:r w:rsidRPr="008445A6">
        <w:rPr>
          <w:rStyle w:val="Emphasis"/>
        </w:rPr>
        <w:t xml:space="preserve"> military </w:t>
      </w:r>
      <w:r w:rsidRPr="008445A6">
        <w:rPr>
          <w:rStyle w:val="Emphasis"/>
          <w:highlight w:val="cyan"/>
        </w:rPr>
        <w:t>conflict</w:t>
      </w:r>
      <w:r w:rsidRPr="008445A6">
        <w:rPr>
          <w:highlight w:val="cyan"/>
        </w:rPr>
        <w:t xml:space="preserve"> </w:t>
      </w:r>
      <w:r w:rsidRPr="008445A6">
        <w:rPr>
          <w:rStyle w:val="StyleUnderline"/>
          <w:highlight w:val="cyan"/>
        </w:rPr>
        <w:t>with</w:t>
      </w:r>
      <w:r w:rsidRPr="008445A6">
        <w:rPr>
          <w:highlight w:val="cyan"/>
        </w:rPr>
        <w:t xml:space="preserve"> </w:t>
      </w:r>
      <w:r w:rsidRPr="008445A6">
        <w:rPr>
          <w:rStyle w:val="Emphasis"/>
          <w:highlight w:val="cyan"/>
        </w:rPr>
        <w:t>Russia</w:t>
      </w:r>
      <w:r w:rsidRPr="008445A6">
        <w:rPr>
          <w:rStyle w:val="Emphasis"/>
        </w:rPr>
        <w:t xml:space="preserve"> in Ukraine and Syria</w:t>
      </w:r>
      <w:r w:rsidRPr="008445A6">
        <w:rPr>
          <w:rStyle w:val="StyleUnderline"/>
        </w:rPr>
        <w:t>, as well as</w:t>
      </w:r>
      <w:r w:rsidRPr="008445A6">
        <w:t xml:space="preserve"> increasingly militarized confrontation </w:t>
      </w:r>
      <w:r w:rsidRPr="008445A6">
        <w:rPr>
          <w:rStyle w:val="StyleUnderline"/>
        </w:rPr>
        <w:t>with</w:t>
      </w:r>
      <w:r w:rsidRPr="008445A6">
        <w:t xml:space="preserve"> </w:t>
      </w:r>
      <w:r w:rsidRPr="008445A6">
        <w:rPr>
          <w:rStyle w:val="Emphasis"/>
        </w:rPr>
        <w:t>China in the South China Sea</w:t>
      </w:r>
      <w:r w:rsidRPr="008445A6">
        <w:t>.</w:t>
      </w:r>
    </w:p>
    <w:p w:rsidR="00B1624E" w:rsidRPr="008445A6" w:rsidRDefault="00B1624E" w:rsidP="00B1624E">
      <w:pPr>
        <w:pStyle w:val="Heading4"/>
        <w:rPr>
          <w:rFonts w:cs="Times New Roman"/>
        </w:rPr>
      </w:pPr>
      <w:r w:rsidRPr="008445A6">
        <w:rPr>
          <w:rFonts w:cs="Times New Roman"/>
        </w:rPr>
        <w:t>Economic crisis now guarantees global conflict</w:t>
      </w:r>
      <w:r w:rsidRPr="008445A6">
        <w:rPr>
          <w:rFonts w:cs="Times New Roman"/>
          <w:b w:val="0"/>
        </w:rPr>
        <w:t xml:space="preserve">---resilience is </w:t>
      </w:r>
      <w:r w:rsidRPr="008445A6">
        <w:rPr>
          <w:rFonts w:cs="Times New Roman"/>
          <w:b w:val="0"/>
          <w:u w:val="single"/>
        </w:rPr>
        <w:t>wrong</w:t>
      </w:r>
      <w:r w:rsidRPr="008445A6">
        <w:rPr>
          <w:rFonts w:cs="Times New Roman"/>
          <w:b w:val="0"/>
        </w:rPr>
        <w:t xml:space="preserve">, the liberal order’s </w:t>
      </w:r>
      <w:r w:rsidRPr="008445A6">
        <w:rPr>
          <w:rFonts w:cs="Times New Roman"/>
          <w:b w:val="0"/>
          <w:u w:val="single"/>
        </w:rPr>
        <w:t>weak</w:t>
      </w:r>
      <w:r w:rsidRPr="008445A6">
        <w:rPr>
          <w:rFonts w:cs="Times New Roman"/>
          <w:b w:val="0"/>
        </w:rPr>
        <w:t xml:space="preserve"> and </w:t>
      </w:r>
      <w:r w:rsidRPr="008445A6">
        <w:rPr>
          <w:rFonts w:cs="Times New Roman"/>
          <w:b w:val="0"/>
          <w:u w:val="single"/>
        </w:rPr>
        <w:t>current</w:t>
      </w:r>
      <w:r w:rsidRPr="008445A6">
        <w:rPr>
          <w:rFonts w:cs="Times New Roman"/>
          <w:b w:val="0"/>
        </w:rPr>
        <w:t xml:space="preserve"> leaderships won’t be cooperative</w:t>
      </w:r>
      <w:r w:rsidRPr="008445A6">
        <w:rPr>
          <w:rFonts w:cs="Times New Roman"/>
        </w:rPr>
        <w:t xml:space="preserve"> </w:t>
      </w:r>
    </w:p>
    <w:p w:rsidR="00B1624E" w:rsidRPr="008445A6" w:rsidRDefault="00B1624E" w:rsidP="00B1624E">
      <w:r w:rsidRPr="008445A6">
        <w:t xml:space="preserve">William </w:t>
      </w:r>
      <w:proofErr w:type="spellStart"/>
      <w:r w:rsidRPr="008445A6">
        <w:rPr>
          <w:rStyle w:val="Style13ptBold"/>
        </w:rPr>
        <w:t>Pesek</w:t>
      </w:r>
      <w:proofErr w:type="spellEnd"/>
      <w:r w:rsidRPr="008445A6">
        <w:rPr>
          <w:rStyle w:val="Style13ptBold"/>
        </w:rPr>
        <w:t xml:space="preserve"> 18</w:t>
      </w:r>
      <w:r w:rsidRPr="008445A6">
        <w:t xml:space="preserve">, former columnist for Barron’s and Bloomberg, quoting former Treasury Secretary Lawrence Summers and Eurasia Group President Ian </w:t>
      </w:r>
      <w:proofErr w:type="spellStart"/>
      <w:r w:rsidRPr="008445A6">
        <w:t>Bremmer</w:t>
      </w:r>
      <w:proofErr w:type="spellEnd"/>
      <w:r w:rsidRPr="008445A6">
        <w:t xml:space="preserve">, 1/12/18, “Why a 2018 crisis would be particularly devastating,” </w:t>
      </w:r>
      <w:hyperlink r:id="rId66" w:history="1">
        <w:r w:rsidRPr="008445A6">
          <w:rPr>
            <w:rStyle w:val="Hyperlink"/>
          </w:rPr>
          <w:t>http://www.livemint.com/Opinion/iLkHAL2cCCxfOqYvRzFAsL/Why-a-2018-crisis-would-be-particularly-devastating.html</w:t>
        </w:r>
      </w:hyperlink>
    </w:p>
    <w:p w:rsidR="00B1624E" w:rsidRPr="008445A6" w:rsidRDefault="00B1624E" w:rsidP="00B1624E"/>
    <w:p w:rsidR="00B1624E" w:rsidRDefault="00B1624E" w:rsidP="00B1624E">
      <w:pPr>
        <w:rPr>
          <w:sz w:val="12"/>
        </w:rPr>
      </w:pPr>
      <w:r w:rsidRPr="008445A6">
        <w:rPr>
          <w:sz w:val="12"/>
        </w:rPr>
        <w:t xml:space="preserve">Twenty years ago, Lawrence Summers came up with a particularly graphic analogy for market crises: airplane crashes. Jets, the former US treasury secretary explained, make travel faster, more efficient and safer, although the odd accident is far more stunning and deadly than one that befalls other forms of transport. “In the same way,” </w:t>
      </w:r>
      <w:proofErr w:type="gramStart"/>
      <w:r w:rsidRPr="008445A6">
        <w:rPr>
          <w:sz w:val="12"/>
        </w:rPr>
        <w:t>Summers</w:t>
      </w:r>
      <w:proofErr w:type="gramEnd"/>
      <w:r w:rsidRPr="008445A6">
        <w:rPr>
          <w:sz w:val="12"/>
        </w:rPr>
        <w:t xml:space="preserve"> said, “modern global financial markets carry with them enormous potential for benefit, even if some of the accidents are that much more spectacular.” This comparison leaps to mind as </w:t>
      </w:r>
      <w:proofErr w:type="gramStart"/>
      <w:r w:rsidRPr="008445A6">
        <w:rPr>
          <w:sz w:val="12"/>
        </w:rPr>
        <w:t>Summers</w:t>
      </w:r>
      <w:proofErr w:type="gramEnd"/>
      <w:r w:rsidRPr="008445A6">
        <w:rPr>
          <w:sz w:val="12"/>
        </w:rPr>
        <w:t xml:space="preserve"> sounds the alarm about 2018. </w:t>
      </w:r>
      <w:r w:rsidRPr="008445A6">
        <w:rPr>
          <w:rStyle w:val="StyleUnderline"/>
        </w:rPr>
        <w:t xml:space="preserve">Summers’s core policy belief is this: even when the periphery of </w:t>
      </w:r>
      <w:r w:rsidRPr="008445A6">
        <w:rPr>
          <w:rStyle w:val="StyleUnderline"/>
          <w:highlight w:val="cyan"/>
        </w:rPr>
        <w:t>the global economy</w:t>
      </w:r>
      <w:r w:rsidRPr="008445A6">
        <w:rPr>
          <w:sz w:val="12"/>
        </w:rPr>
        <w:t xml:space="preserve"> (emerging markets) </w:t>
      </w:r>
      <w:r w:rsidRPr="008445A6">
        <w:rPr>
          <w:rStyle w:val="StyleUnderline"/>
        </w:rPr>
        <w:t xml:space="preserve">plunges, the </w:t>
      </w:r>
      <w:proofErr w:type="spellStart"/>
      <w:r w:rsidRPr="008445A6">
        <w:rPr>
          <w:rStyle w:val="StyleUnderline"/>
        </w:rPr>
        <w:t>centre</w:t>
      </w:r>
      <w:proofErr w:type="spellEnd"/>
      <w:r w:rsidRPr="008445A6">
        <w:rPr>
          <w:sz w:val="12"/>
        </w:rPr>
        <w:t xml:space="preserve"> (developed ones) </w:t>
      </w:r>
      <w:r w:rsidRPr="008445A6">
        <w:rPr>
          <w:rStyle w:val="StyleUnderline"/>
        </w:rPr>
        <w:t>is solid enough to hold capitalism together. Increasingly</w:t>
      </w:r>
      <w:r w:rsidRPr="008445A6">
        <w:rPr>
          <w:sz w:val="12"/>
        </w:rPr>
        <w:t xml:space="preserve">, </w:t>
      </w:r>
      <w:proofErr w:type="gramStart"/>
      <w:r w:rsidRPr="008445A6">
        <w:rPr>
          <w:sz w:val="12"/>
        </w:rPr>
        <w:t>Summers</w:t>
      </w:r>
      <w:proofErr w:type="gramEnd"/>
      <w:r w:rsidRPr="008445A6">
        <w:rPr>
          <w:sz w:val="12"/>
        </w:rPr>
        <w:t xml:space="preserve"> believes </w:t>
      </w:r>
      <w:r w:rsidRPr="008445A6">
        <w:rPr>
          <w:rStyle w:val="Emphasis"/>
        </w:rPr>
        <w:t xml:space="preserve">that </w:t>
      </w:r>
      <w:proofErr w:type="spellStart"/>
      <w:r w:rsidRPr="008445A6">
        <w:rPr>
          <w:rStyle w:val="Emphasis"/>
        </w:rPr>
        <w:t>centre</w:t>
      </w:r>
      <w:proofErr w:type="spellEnd"/>
      <w:r w:rsidRPr="008445A6">
        <w:rPr>
          <w:rStyle w:val="Emphasis"/>
        </w:rPr>
        <w:t xml:space="preserve"> </w:t>
      </w:r>
      <w:r w:rsidRPr="008445A6">
        <w:rPr>
          <w:rStyle w:val="Emphasis"/>
          <w:highlight w:val="cyan"/>
        </w:rPr>
        <w:t>might crack in</w:t>
      </w:r>
      <w:r w:rsidRPr="008445A6">
        <w:rPr>
          <w:rStyle w:val="Emphasis"/>
        </w:rPr>
        <w:t xml:space="preserve"> the event of </w:t>
      </w:r>
      <w:r w:rsidRPr="008445A6">
        <w:rPr>
          <w:rStyle w:val="Emphasis"/>
          <w:highlight w:val="cyan"/>
        </w:rPr>
        <w:t>new turmoil</w:t>
      </w:r>
      <w:r w:rsidRPr="008445A6">
        <w:rPr>
          <w:sz w:val="12"/>
        </w:rPr>
        <w:t>—</w:t>
      </w:r>
      <w:r w:rsidRPr="008445A6">
        <w:rPr>
          <w:rStyle w:val="StyleUnderline"/>
        </w:rPr>
        <w:t>even within the 12 months ahead</w:t>
      </w:r>
      <w:r w:rsidRPr="008445A6">
        <w:rPr>
          <w:sz w:val="12"/>
        </w:rPr>
        <w:t xml:space="preserve">. </w:t>
      </w:r>
      <w:r w:rsidRPr="008445A6">
        <w:rPr>
          <w:rStyle w:val="StyleUnderline"/>
        </w:rPr>
        <w:t>Stock markets</w:t>
      </w:r>
      <w:r w:rsidRPr="008445A6">
        <w:rPr>
          <w:sz w:val="12"/>
        </w:rPr>
        <w:t xml:space="preserve">, as </w:t>
      </w:r>
      <w:proofErr w:type="gramStart"/>
      <w:r w:rsidRPr="008445A6">
        <w:rPr>
          <w:sz w:val="12"/>
        </w:rPr>
        <w:t>Summers</w:t>
      </w:r>
      <w:proofErr w:type="gramEnd"/>
      <w:r w:rsidRPr="008445A6">
        <w:rPr>
          <w:sz w:val="12"/>
        </w:rPr>
        <w:t xml:space="preserve"> points out in recent speeches and op-eds, </w:t>
      </w:r>
      <w:r w:rsidRPr="008445A6">
        <w:rPr>
          <w:rStyle w:val="StyleUnderline"/>
        </w:rPr>
        <w:t>are going gangbusters</w:t>
      </w:r>
      <w:r w:rsidRPr="008445A6">
        <w:rPr>
          <w:sz w:val="12"/>
        </w:rPr>
        <w:t xml:space="preserve">. That’s </w:t>
      </w:r>
      <w:r w:rsidRPr="008445A6">
        <w:rPr>
          <w:rStyle w:val="StyleUnderline"/>
          <w:highlight w:val="cyan"/>
        </w:rPr>
        <w:t>despite the US</w:t>
      </w:r>
      <w:r w:rsidRPr="008445A6">
        <w:rPr>
          <w:sz w:val="12"/>
        </w:rPr>
        <w:t xml:space="preserve"> being in the hands of a leader threatening trade wars, redistributing wealth to the top 1%, </w:t>
      </w:r>
      <w:r w:rsidRPr="008445A6">
        <w:rPr>
          <w:rStyle w:val="Emphasis"/>
          <w:highlight w:val="cyan"/>
        </w:rPr>
        <w:t xml:space="preserve">taunting nuclear states </w:t>
      </w:r>
      <w:r w:rsidRPr="008445A6">
        <w:rPr>
          <w:rStyle w:val="Emphasis"/>
        </w:rPr>
        <w:t>via Twitter</w:t>
      </w:r>
      <w:r w:rsidRPr="008445A6">
        <w:rPr>
          <w:sz w:val="12"/>
        </w:rPr>
        <w:t xml:space="preserve">, spouting untruths, attacking the media, </w:t>
      </w:r>
      <w:r w:rsidRPr="008445A6">
        <w:rPr>
          <w:rStyle w:val="StyleUnderline"/>
        </w:rPr>
        <w:t xml:space="preserve">flouting international laws, </w:t>
      </w:r>
      <w:r w:rsidRPr="008445A6">
        <w:rPr>
          <w:rStyle w:val="StyleUnderline"/>
          <w:highlight w:val="cyan"/>
        </w:rPr>
        <w:t>trampling</w:t>
      </w:r>
      <w:r w:rsidRPr="008445A6">
        <w:rPr>
          <w:rStyle w:val="StyleUnderline"/>
        </w:rPr>
        <w:t xml:space="preserve"> on </w:t>
      </w:r>
      <w:r w:rsidRPr="008445A6">
        <w:rPr>
          <w:rStyle w:val="StyleUnderline"/>
          <w:highlight w:val="cyan"/>
        </w:rPr>
        <w:t>democratic values</w:t>
      </w:r>
      <w:r w:rsidRPr="008445A6">
        <w:rPr>
          <w:sz w:val="12"/>
        </w:rPr>
        <w:t xml:space="preserve"> and cozying up to autocrats Washington used to abhor. </w:t>
      </w:r>
      <w:r w:rsidRPr="008445A6">
        <w:rPr>
          <w:rStyle w:val="StyleUnderline"/>
          <w:highlight w:val="cyan"/>
        </w:rPr>
        <w:t>China, Russia, Turkey</w:t>
      </w:r>
      <w:r w:rsidRPr="008445A6">
        <w:rPr>
          <w:rStyle w:val="StyleUnderline"/>
        </w:rPr>
        <w:t xml:space="preserve"> and </w:t>
      </w:r>
      <w:r w:rsidRPr="008445A6">
        <w:rPr>
          <w:rStyle w:val="StyleUnderline"/>
          <w:highlight w:val="cyan"/>
        </w:rPr>
        <w:t>Saudi</w:t>
      </w:r>
      <w:r w:rsidRPr="008445A6">
        <w:rPr>
          <w:rStyle w:val="StyleUnderline"/>
        </w:rPr>
        <w:t xml:space="preserve"> Arabia</w:t>
      </w:r>
      <w:r w:rsidRPr="008445A6">
        <w:rPr>
          <w:sz w:val="12"/>
        </w:rPr>
        <w:t xml:space="preserve">, </w:t>
      </w:r>
      <w:proofErr w:type="gramStart"/>
      <w:r w:rsidRPr="008445A6">
        <w:rPr>
          <w:sz w:val="12"/>
        </w:rPr>
        <w:t>Summers</w:t>
      </w:r>
      <w:proofErr w:type="gramEnd"/>
      <w:r w:rsidRPr="008445A6">
        <w:rPr>
          <w:sz w:val="12"/>
        </w:rPr>
        <w:t xml:space="preserve"> argues, </w:t>
      </w:r>
      <w:r w:rsidRPr="008445A6">
        <w:rPr>
          <w:rStyle w:val="StyleUnderline"/>
          <w:highlight w:val="cyan"/>
        </w:rPr>
        <w:t xml:space="preserve">are </w:t>
      </w:r>
      <w:r w:rsidRPr="008445A6">
        <w:rPr>
          <w:rStyle w:val="StyleUnderline"/>
        </w:rPr>
        <w:t xml:space="preserve">“more authoritarian, more nationalist and more </w:t>
      </w:r>
      <w:r w:rsidRPr="008445A6">
        <w:rPr>
          <w:rStyle w:val="StyleUnderline"/>
          <w:highlight w:val="cyan"/>
        </w:rPr>
        <w:t xml:space="preserve">truculent </w:t>
      </w:r>
      <w:r w:rsidRPr="008445A6">
        <w:rPr>
          <w:rStyle w:val="StyleUnderline"/>
        </w:rPr>
        <w:t xml:space="preserve">on the world stage than they were a year ago.” </w:t>
      </w:r>
      <w:r w:rsidRPr="008445A6">
        <w:rPr>
          <w:rStyle w:val="StyleUnderline"/>
          <w:highlight w:val="cyan"/>
        </w:rPr>
        <w:t>North Korea is growing</w:t>
      </w:r>
      <w:r w:rsidRPr="008445A6">
        <w:rPr>
          <w:rStyle w:val="StyleUnderline"/>
        </w:rPr>
        <w:t xml:space="preserve"> more </w:t>
      </w:r>
      <w:r w:rsidRPr="008445A6">
        <w:rPr>
          <w:rStyle w:val="StyleUnderline"/>
          <w:highlight w:val="cyan"/>
        </w:rPr>
        <w:t>belligerent</w:t>
      </w:r>
      <w:r w:rsidRPr="008445A6">
        <w:rPr>
          <w:sz w:val="12"/>
        </w:rPr>
        <w:t xml:space="preserve">, more erratic </w:t>
      </w:r>
      <w:r w:rsidRPr="008445A6">
        <w:rPr>
          <w:rStyle w:val="StyleUnderline"/>
        </w:rPr>
        <w:t xml:space="preserve">and </w:t>
      </w:r>
      <w:proofErr w:type="gramStart"/>
      <w:r w:rsidRPr="008445A6">
        <w:rPr>
          <w:rStyle w:val="StyleUnderline"/>
        </w:rPr>
        <w:t>more nuclear</w:t>
      </w:r>
      <w:proofErr w:type="gramEnd"/>
      <w:r w:rsidRPr="008445A6">
        <w:rPr>
          <w:sz w:val="12"/>
        </w:rPr>
        <w:t xml:space="preserve"> year after year. </w:t>
      </w:r>
      <w:r w:rsidRPr="008445A6">
        <w:rPr>
          <w:rStyle w:val="StyleUnderline"/>
        </w:rPr>
        <w:t>Europe</w:t>
      </w:r>
      <w:r w:rsidRPr="008445A6">
        <w:rPr>
          <w:sz w:val="12"/>
        </w:rPr>
        <w:t xml:space="preserve">, meanwhile, remains traumatized by Britain’s exit from the European Union (EU) and </w:t>
      </w:r>
      <w:r w:rsidRPr="008445A6">
        <w:rPr>
          <w:rStyle w:val="StyleUnderline"/>
        </w:rPr>
        <w:t>faces myriad populist and far-right insurgencies</w:t>
      </w:r>
      <w:r w:rsidRPr="008445A6">
        <w:rPr>
          <w:sz w:val="12"/>
        </w:rPr>
        <w:t xml:space="preserve">. All this begs the question: why, oh why, are equity markets surging as if investors </w:t>
      </w:r>
      <w:proofErr w:type="gramStart"/>
      <w:r w:rsidRPr="008445A6">
        <w:rPr>
          <w:sz w:val="12"/>
        </w:rPr>
        <w:t>haven’t</w:t>
      </w:r>
      <w:proofErr w:type="gramEnd"/>
      <w:r w:rsidRPr="008445A6">
        <w:rPr>
          <w:sz w:val="12"/>
        </w:rPr>
        <w:t xml:space="preserve"> a care? Why are bond yields </w:t>
      </w:r>
      <w:proofErr w:type="gramStart"/>
      <w:r w:rsidRPr="008445A6">
        <w:rPr>
          <w:sz w:val="12"/>
        </w:rPr>
        <w:t>so</w:t>
      </w:r>
      <w:proofErr w:type="gramEnd"/>
      <w:r w:rsidRPr="008445A6">
        <w:rPr>
          <w:sz w:val="12"/>
        </w:rPr>
        <w:t xml:space="preserve"> impossibly low from Washington to Tokyo as leaders borrow with abandon? Perhaps Bitcoin’s bewildering </w:t>
      </w:r>
      <w:proofErr w:type="gramStart"/>
      <w:r w:rsidRPr="008445A6">
        <w:rPr>
          <w:sz w:val="12"/>
        </w:rPr>
        <w:t>bull run</w:t>
      </w:r>
      <w:proofErr w:type="gramEnd"/>
      <w:r w:rsidRPr="008445A6">
        <w:rPr>
          <w:sz w:val="12"/>
        </w:rPr>
        <w:t xml:space="preserve"> is more a symptom of the extent to which markets have lost all sense of reality than an anomaly. Trouble is</w:t>
      </w:r>
      <w:proofErr w:type="gramStart"/>
      <w:r w:rsidRPr="008445A6">
        <w:rPr>
          <w:sz w:val="12"/>
        </w:rPr>
        <w:t>,</w:t>
      </w:r>
      <w:proofErr w:type="gramEnd"/>
      <w:r w:rsidRPr="008445A6">
        <w:rPr>
          <w:sz w:val="12"/>
        </w:rPr>
        <w:t xml:space="preserve"> </w:t>
      </w:r>
      <w:r w:rsidRPr="008445A6">
        <w:rPr>
          <w:rStyle w:val="StyleUnderline"/>
        </w:rPr>
        <w:t>the global economy’s surface looks infinitely better than the foundations</w:t>
      </w:r>
      <w:r w:rsidRPr="008445A6">
        <w:rPr>
          <w:sz w:val="12"/>
        </w:rPr>
        <w:t xml:space="preserve"> beneath it. “Yes, </w:t>
      </w:r>
      <w:r w:rsidRPr="008445A6">
        <w:rPr>
          <w:rStyle w:val="StyleUnderline"/>
        </w:rPr>
        <w:t>markets are soaring and the economy isn’t bad, but citizens are divided,” says</w:t>
      </w:r>
      <w:r w:rsidRPr="008445A6">
        <w:rPr>
          <w:sz w:val="12"/>
        </w:rPr>
        <w:t xml:space="preserve"> Ian </w:t>
      </w:r>
      <w:proofErr w:type="spellStart"/>
      <w:r w:rsidRPr="008445A6">
        <w:rPr>
          <w:rStyle w:val="StyleUnderline"/>
        </w:rPr>
        <w:t>Bremmer</w:t>
      </w:r>
      <w:proofErr w:type="spellEnd"/>
      <w:r w:rsidRPr="008445A6">
        <w:rPr>
          <w:rStyle w:val="StyleUnderline"/>
        </w:rPr>
        <w:t>, president of Eurasia Group</w:t>
      </w:r>
      <w:r w:rsidRPr="008445A6">
        <w:rPr>
          <w:sz w:val="12"/>
        </w:rPr>
        <w:t xml:space="preserve">. “Governments aren’t doing much governing. And </w:t>
      </w:r>
      <w:r w:rsidRPr="008445A6">
        <w:rPr>
          <w:rStyle w:val="Emphasis"/>
        </w:rPr>
        <w:t>the global order is unraveling</w:t>
      </w:r>
      <w:r w:rsidRPr="008445A6">
        <w:rPr>
          <w:sz w:val="12"/>
        </w:rPr>
        <w:t xml:space="preserve">.” </w:t>
      </w:r>
      <w:r w:rsidRPr="008445A6">
        <w:rPr>
          <w:rStyle w:val="StyleUnderline"/>
          <w:highlight w:val="cyan"/>
        </w:rPr>
        <w:t>What happens if there is</w:t>
      </w:r>
      <w:r w:rsidRPr="008445A6">
        <w:rPr>
          <w:rStyle w:val="StyleUnderline"/>
        </w:rPr>
        <w:t xml:space="preserve"> some kind of reckoning?</w:t>
      </w:r>
      <w:r w:rsidRPr="008445A6">
        <w:rPr>
          <w:sz w:val="12"/>
        </w:rPr>
        <w:t xml:space="preserve"> Say </w:t>
      </w:r>
      <w:r w:rsidRPr="008445A6">
        <w:rPr>
          <w:rStyle w:val="Emphasis"/>
        </w:rPr>
        <w:t xml:space="preserve">if Wall Street hit </w:t>
      </w:r>
      <w:r w:rsidRPr="008445A6">
        <w:rPr>
          <w:rStyle w:val="Emphasis"/>
          <w:highlight w:val="cyan"/>
        </w:rPr>
        <w:t>a 2008</w:t>
      </w:r>
      <w:r w:rsidRPr="008445A6">
        <w:rPr>
          <w:rStyle w:val="Emphasis"/>
        </w:rPr>
        <w:t>-like wall</w:t>
      </w:r>
      <w:r w:rsidRPr="008445A6">
        <w:rPr>
          <w:sz w:val="12"/>
        </w:rPr>
        <w:t xml:space="preserve">, China’s debt meltdown arrived or Washington started a trade war. A major terrorist attack, conflict on the Korean peninsula, confrontation in the South China Sea or troubles in Iran or Pakistan could slam markets. At the same moment, </w:t>
      </w:r>
      <w:r w:rsidRPr="008445A6">
        <w:rPr>
          <w:rStyle w:val="StyleUnderline"/>
        </w:rPr>
        <w:t>“the scale of the world’s political challenges is daunting</w:t>
      </w:r>
      <w:r w:rsidRPr="008445A6">
        <w:rPr>
          <w:sz w:val="12"/>
        </w:rPr>
        <w:t xml:space="preserve">”, </w:t>
      </w:r>
      <w:proofErr w:type="spellStart"/>
      <w:r w:rsidRPr="008445A6">
        <w:rPr>
          <w:sz w:val="12"/>
        </w:rPr>
        <w:t>Bremmer</w:t>
      </w:r>
      <w:proofErr w:type="spellEnd"/>
      <w:r w:rsidRPr="008445A6">
        <w:rPr>
          <w:sz w:val="12"/>
        </w:rPr>
        <w:t xml:space="preserve"> says. “</w:t>
      </w:r>
      <w:r w:rsidRPr="008445A6">
        <w:rPr>
          <w:rStyle w:val="StyleUnderline"/>
        </w:rPr>
        <w:t>Liberal democracies have less legitimacy than at any time since World War II</w:t>
      </w:r>
      <w:r w:rsidRPr="008445A6">
        <w:rPr>
          <w:sz w:val="12"/>
        </w:rPr>
        <w:t xml:space="preserve">, and most of their structural problems don’t appear fixable. </w:t>
      </w:r>
      <w:r w:rsidRPr="008445A6">
        <w:rPr>
          <w:rStyle w:val="StyleUnderline"/>
          <w:highlight w:val="cyan"/>
        </w:rPr>
        <w:t>Today’s</w:t>
      </w:r>
      <w:r w:rsidRPr="008445A6">
        <w:rPr>
          <w:rStyle w:val="StyleUnderline"/>
        </w:rPr>
        <w:t xml:space="preserve"> strongest </w:t>
      </w:r>
      <w:r w:rsidRPr="008445A6">
        <w:rPr>
          <w:rStyle w:val="StyleUnderline"/>
          <w:highlight w:val="cyan"/>
        </w:rPr>
        <w:t>leaders show little interest in</w:t>
      </w:r>
      <w:r w:rsidRPr="008445A6">
        <w:rPr>
          <w:sz w:val="12"/>
        </w:rPr>
        <w:t xml:space="preserve"> civil society or </w:t>
      </w:r>
      <w:r w:rsidRPr="008445A6">
        <w:rPr>
          <w:rStyle w:val="StyleUnderline"/>
          <w:highlight w:val="cyan"/>
        </w:rPr>
        <w:t>common values</w:t>
      </w:r>
      <w:r w:rsidRPr="008445A6">
        <w:rPr>
          <w:sz w:val="12"/>
        </w:rPr>
        <w:t xml:space="preserve">.” Looking at the past two decades, </w:t>
      </w:r>
      <w:r w:rsidRPr="008445A6">
        <w:rPr>
          <w:rStyle w:val="StyleUnderline"/>
        </w:rPr>
        <w:t>if his team “had to pick one year for a big unexpected crisis</w:t>
      </w:r>
      <w:r w:rsidRPr="008445A6">
        <w:rPr>
          <w:sz w:val="12"/>
        </w:rPr>
        <w:t>—the geopolitical equivalent of the 2008 financial meltdown—</w:t>
      </w:r>
      <w:r w:rsidRPr="008445A6">
        <w:rPr>
          <w:rStyle w:val="Emphasis"/>
        </w:rPr>
        <w:t>it feels like 2018</w:t>
      </w:r>
      <w:r w:rsidRPr="008445A6">
        <w:rPr>
          <w:sz w:val="12"/>
        </w:rPr>
        <w:t xml:space="preserve">,” </w:t>
      </w:r>
      <w:proofErr w:type="spellStart"/>
      <w:r w:rsidRPr="008445A6">
        <w:rPr>
          <w:sz w:val="12"/>
        </w:rPr>
        <w:t>Bremmer</w:t>
      </w:r>
      <w:proofErr w:type="spellEnd"/>
      <w:r w:rsidRPr="008445A6">
        <w:rPr>
          <w:sz w:val="12"/>
        </w:rPr>
        <w:t xml:space="preserve"> says. </w:t>
      </w:r>
      <w:r w:rsidRPr="008445A6">
        <w:rPr>
          <w:rStyle w:val="StyleUnderline"/>
        </w:rPr>
        <w:t>Summers worries geopolitics and economics will collide</w:t>
      </w:r>
      <w:r w:rsidRPr="008445A6">
        <w:rPr>
          <w:sz w:val="12"/>
        </w:rPr>
        <w:t xml:space="preserve">. “Financial markets are widely cited, including by US President Donald Trump, as providing comfort in the current moment,” he says. “But </w:t>
      </w:r>
      <w:r w:rsidRPr="008445A6">
        <w:rPr>
          <w:rStyle w:val="Emphasis"/>
          <w:sz w:val="24"/>
          <w:highlight w:val="cyan"/>
        </w:rPr>
        <w:t>a</w:t>
      </w:r>
      <w:r w:rsidRPr="008445A6">
        <w:rPr>
          <w:rStyle w:val="Emphasis"/>
          <w:sz w:val="24"/>
        </w:rPr>
        <w:t xml:space="preserve"> relapse into </w:t>
      </w:r>
      <w:r w:rsidRPr="008445A6">
        <w:rPr>
          <w:rStyle w:val="Emphasis"/>
          <w:sz w:val="24"/>
          <w:highlight w:val="cyan"/>
        </w:rPr>
        <w:t>financial crisis would</w:t>
      </w:r>
      <w:r w:rsidRPr="008445A6">
        <w:rPr>
          <w:rStyle w:val="Emphasis"/>
          <w:sz w:val="24"/>
        </w:rPr>
        <w:t xml:space="preserve"> likely </w:t>
      </w:r>
      <w:r w:rsidRPr="008445A6">
        <w:rPr>
          <w:rStyle w:val="Emphasis"/>
          <w:sz w:val="24"/>
          <w:highlight w:val="cyan"/>
        </w:rPr>
        <w:t xml:space="preserve">have catastrophic </w:t>
      </w:r>
      <w:r w:rsidRPr="008445A6">
        <w:rPr>
          <w:rStyle w:val="Emphasis"/>
          <w:sz w:val="24"/>
        </w:rPr>
        <w:t xml:space="preserve">political </w:t>
      </w:r>
      <w:r w:rsidRPr="008445A6">
        <w:rPr>
          <w:rStyle w:val="Emphasis"/>
          <w:sz w:val="24"/>
          <w:highlight w:val="cyan"/>
        </w:rPr>
        <w:t>consequences</w:t>
      </w:r>
      <w:r w:rsidRPr="008445A6">
        <w:rPr>
          <w:rStyle w:val="StyleUnderline"/>
        </w:rPr>
        <w:t>, sweeping into power even more toxic populist nationalists</w:t>
      </w:r>
      <w:r w:rsidRPr="008445A6">
        <w:rPr>
          <w:sz w:val="12"/>
        </w:rPr>
        <w:t xml:space="preserve">.” My objective here </w:t>
      </w:r>
      <w:proofErr w:type="gramStart"/>
      <w:r w:rsidRPr="008445A6">
        <w:rPr>
          <w:sz w:val="12"/>
        </w:rPr>
        <w:t>isn’t</w:t>
      </w:r>
      <w:proofErr w:type="gramEnd"/>
      <w:r w:rsidRPr="008445A6">
        <w:rPr>
          <w:sz w:val="12"/>
        </w:rPr>
        <w:t xml:space="preserve"> to give readers sleepless nights, but to call out the gaping disconnect between jubilant markets and the chaos that may lie ahead. </w:t>
      </w:r>
      <w:r w:rsidRPr="008445A6">
        <w:rPr>
          <w:rStyle w:val="StyleUnderline"/>
        </w:rPr>
        <w:t>Asia learned a great deal from its 1997-98 meltdown</w:t>
      </w:r>
      <w:r w:rsidRPr="008445A6">
        <w:rPr>
          <w:sz w:val="12"/>
        </w:rPr>
        <w:t xml:space="preserve">. Banks </w:t>
      </w:r>
      <w:proofErr w:type="gramStart"/>
      <w:r w:rsidRPr="008445A6">
        <w:rPr>
          <w:sz w:val="12"/>
        </w:rPr>
        <w:t>were strengthened</w:t>
      </w:r>
      <w:proofErr w:type="gramEnd"/>
      <w:r w:rsidRPr="008445A6">
        <w:rPr>
          <w:sz w:val="12"/>
        </w:rPr>
        <w:t xml:space="preserve">,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 </w:t>
      </w:r>
      <w:r w:rsidRPr="008445A6">
        <w:rPr>
          <w:rStyle w:val="StyleUnderline"/>
        </w:rPr>
        <w:t>Market meltdowns</w:t>
      </w:r>
      <w:r w:rsidRPr="008445A6">
        <w:rPr>
          <w:sz w:val="12"/>
        </w:rPr>
        <w:t xml:space="preserve"> tend to </w:t>
      </w:r>
      <w:r w:rsidRPr="008445A6">
        <w:rPr>
          <w:rStyle w:val="StyleUnderline"/>
        </w:rPr>
        <w:t xml:space="preserve">happen </w:t>
      </w:r>
      <w:r w:rsidRPr="008445A6">
        <w:rPr>
          <w:rStyle w:val="Emphasis"/>
        </w:rPr>
        <w:t>sooner and faster than punters expect</w:t>
      </w:r>
      <w:r w:rsidRPr="008445A6">
        <w:rPr>
          <w:rStyle w:val="StyleUnderline"/>
        </w:rPr>
        <w:t xml:space="preserve">. </w:t>
      </w:r>
      <w:r w:rsidRPr="008445A6">
        <w:rPr>
          <w:rStyle w:val="StyleUnderline"/>
          <w:highlight w:val="cyan"/>
        </w:rPr>
        <w:t xml:space="preserve">In </w:t>
      </w:r>
      <w:r w:rsidRPr="008445A6">
        <w:rPr>
          <w:rStyle w:val="StyleUnderline"/>
        </w:rPr>
        <w:t>20</w:t>
      </w:r>
      <w:r w:rsidRPr="008445A6">
        <w:rPr>
          <w:rStyle w:val="StyleUnderline"/>
          <w:highlight w:val="cyan"/>
        </w:rPr>
        <w:t xml:space="preserve">08, the US </w:t>
      </w:r>
      <w:r w:rsidRPr="008445A6">
        <w:rPr>
          <w:rStyle w:val="StyleUnderline"/>
        </w:rPr>
        <w:t xml:space="preserve">responded by </w:t>
      </w:r>
      <w:r w:rsidRPr="008445A6">
        <w:rPr>
          <w:rStyle w:val="StyleUnderline"/>
          <w:highlight w:val="cyan"/>
        </w:rPr>
        <w:t>cut</w:t>
      </w:r>
      <w:r w:rsidRPr="008445A6">
        <w:rPr>
          <w:rStyle w:val="StyleUnderline"/>
        </w:rPr>
        <w:t xml:space="preserve">ting short-term </w:t>
      </w:r>
      <w:r w:rsidRPr="008445A6">
        <w:rPr>
          <w:rStyle w:val="StyleUnderline"/>
          <w:highlight w:val="cyan"/>
        </w:rPr>
        <w:t>rates</w:t>
      </w:r>
      <w:r w:rsidRPr="008445A6">
        <w:rPr>
          <w:rStyle w:val="StyleUnderline"/>
        </w:rPr>
        <w:t xml:space="preserve"> 500 basis points</w:t>
      </w:r>
      <w:r w:rsidRPr="008445A6">
        <w:rPr>
          <w:sz w:val="12"/>
        </w:rPr>
        <w:t xml:space="preserve"> (one basis point is 0.01 percentage point), while peers in Europe and Japan followed suit. </w:t>
      </w:r>
      <w:r w:rsidRPr="008445A6">
        <w:rPr>
          <w:rStyle w:val="Emphasis"/>
          <w:highlight w:val="cyan"/>
        </w:rPr>
        <w:t xml:space="preserve">Such a response </w:t>
      </w:r>
      <w:proofErr w:type="gramStart"/>
      <w:r w:rsidRPr="008445A6">
        <w:rPr>
          <w:rStyle w:val="Emphasis"/>
          <w:highlight w:val="cyan"/>
        </w:rPr>
        <w:t>isn’t</w:t>
      </w:r>
      <w:proofErr w:type="gramEnd"/>
      <w:r w:rsidRPr="008445A6">
        <w:rPr>
          <w:rStyle w:val="Emphasis"/>
          <w:highlight w:val="cyan"/>
        </w:rPr>
        <w:t xml:space="preserve"> available </w:t>
      </w:r>
      <w:r w:rsidRPr="008445A6">
        <w:rPr>
          <w:rStyle w:val="Emphasis"/>
        </w:rPr>
        <w:t>in 2018</w:t>
      </w:r>
      <w:r w:rsidRPr="008445A6">
        <w:rPr>
          <w:rStyle w:val="StyleUnderline"/>
        </w:rPr>
        <w:t>. Nor is aggressive fiscal loosening</w:t>
      </w:r>
      <w:r w:rsidRPr="008445A6">
        <w:rPr>
          <w:sz w:val="12"/>
        </w:rPr>
        <w:t xml:space="preserve">. The Trump White House already engineered a $1.5 trillion tax cut the economy </w:t>
      </w:r>
      <w:proofErr w:type="gramStart"/>
      <w:r w:rsidRPr="008445A6">
        <w:rPr>
          <w:sz w:val="12"/>
        </w:rPr>
        <w:t>didn’t</w:t>
      </w:r>
      <w:proofErr w:type="gramEnd"/>
      <w:r w:rsidRPr="008445A6">
        <w:rPr>
          <w:sz w:val="12"/>
        </w:rPr>
        <w:t xml:space="preserve"> need. </w:t>
      </w:r>
      <w:r w:rsidRPr="008445A6">
        <w:rPr>
          <w:rStyle w:val="StyleUnderline"/>
        </w:rPr>
        <w:t>That</w:t>
      </w:r>
      <w:r w:rsidRPr="008445A6">
        <w:rPr>
          <w:sz w:val="12"/>
        </w:rPr>
        <w:t xml:space="preserve">, </w:t>
      </w:r>
      <w:proofErr w:type="gramStart"/>
      <w:r w:rsidRPr="008445A6">
        <w:rPr>
          <w:sz w:val="12"/>
        </w:rPr>
        <w:t>Summers</w:t>
      </w:r>
      <w:proofErr w:type="gramEnd"/>
      <w:r w:rsidRPr="008445A6">
        <w:rPr>
          <w:sz w:val="12"/>
        </w:rPr>
        <w:t xml:space="preserve"> says, </w:t>
      </w:r>
      <w:r w:rsidRPr="008445A6">
        <w:rPr>
          <w:rStyle w:val="StyleUnderline"/>
        </w:rPr>
        <w:t xml:space="preserve">means </w:t>
      </w:r>
      <w:r w:rsidRPr="008445A6">
        <w:rPr>
          <w:rStyle w:val="Emphasis"/>
          <w:sz w:val="24"/>
          <w:highlight w:val="cyan"/>
        </w:rPr>
        <w:t>the next recession will be “protracted and deep</w:t>
      </w:r>
      <w:r w:rsidRPr="008445A6">
        <w:rPr>
          <w:rStyle w:val="StyleUnderline"/>
          <w:highlight w:val="cyan"/>
        </w:rPr>
        <w:t xml:space="preserve">, with </w:t>
      </w:r>
      <w:r w:rsidRPr="008445A6">
        <w:rPr>
          <w:rStyle w:val="Emphasis"/>
          <w:highlight w:val="cyan"/>
        </w:rPr>
        <w:t>severe global consequences</w:t>
      </w:r>
      <w:r w:rsidRPr="008445A6">
        <w:rPr>
          <w:rStyle w:val="StyleUnderline"/>
        </w:rPr>
        <w:t>.” In 2009</w:t>
      </w:r>
      <w:r w:rsidRPr="008445A6">
        <w:rPr>
          <w:sz w:val="12"/>
        </w:rPr>
        <w:t xml:space="preserve">, after Wall Street cracked, then-US President Barack </w:t>
      </w:r>
      <w:r w:rsidRPr="008445A6">
        <w:rPr>
          <w:rStyle w:val="StyleUnderline"/>
          <w:highlight w:val="cyan"/>
        </w:rPr>
        <w:t>Obama cobbled together</w:t>
      </w:r>
      <w:r w:rsidRPr="008445A6">
        <w:rPr>
          <w:rStyle w:val="StyleUnderline"/>
        </w:rPr>
        <w:t xml:space="preserve"> a global response with </w:t>
      </w:r>
      <w:r w:rsidRPr="008445A6">
        <w:rPr>
          <w:rStyle w:val="Emphasis"/>
          <w:highlight w:val="cyan"/>
        </w:rPr>
        <w:t>G</w:t>
      </w:r>
      <w:r w:rsidRPr="008445A6">
        <w:rPr>
          <w:sz w:val="12"/>
        </w:rPr>
        <w:t xml:space="preserve">roup of </w:t>
      </w:r>
      <w:r w:rsidRPr="008445A6">
        <w:rPr>
          <w:rStyle w:val="Emphasis"/>
          <w:highlight w:val="cyan"/>
        </w:rPr>
        <w:t>20</w:t>
      </w:r>
      <w:r w:rsidRPr="008445A6">
        <w:rPr>
          <w:rStyle w:val="StyleUnderline"/>
        </w:rPr>
        <w:t xml:space="preserve"> nations. </w:t>
      </w:r>
      <w:r w:rsidRPr="008445A6">
        <w:rPr>
          <w:rStyle w:val="StyleUnderline"/>
          <w:highlight w:val="cyan"/>
        </w:rPr>
        <w:t xml:space="preserve">Trump </w:t>
      </w:r>
      <w:r w:rsidRPr="008445A6">
        <w:rPr>
          <w:rStyle w:val="StyleUnderline"/>
        </w:rPr>
        <w:t xml:space="preserve">has </w:t>
      </w:r>
      <w:r w:rsidRPr="008445A6">
        <w:rPr>
          <w:rStyle w:val="Emphasis"/>
          <w:highlight w:val="cyan"/>
        </w:rPr>
        <w:t>gone the other way</w:t>
      </w:r>
      <w:r w:rsidRPr="008445A6">
        <w:rPr>
          <w:rStyle w:val="StyleUnderline"/>
        </w:rPr>
        <w:t>, alienating</w:t>
      </w:r>
      <w:r w:rsidRPr="008445A6">
        <w:rPr>
          <w:sz w:val="12"/>
        </w:rPr>
        <w:t xml:space="preserve"> most of the </w:t>
      </w:r>
      <w:r w:rsidRPr="008445A6">
        <w:rPr>
          <w:rStyle w:val="StyleUnderline"/>
        </w:rPr>
        <w:t>allies Obama worked with to restore global calm</w:t>
      </w:r>
      <w:r w:rsidRPr="008445A6">
        <w:rPr>
          <w:sz w:val="12"/>
        </w:rPr>
        <w:t xml:space="preserve">. “I shudder to think what </w:t>
      </w:r>
      <w:r w:rsidRPr="008445A6">
        <w:rPr>
          <w:rStyle w:val="StyleUnderline"/>
        </w:rPr>
        <w:t>a serious recession will mean</w:t>
      </w:r>
      <w:r w:rsidRPr="008445A6">
        <w:rPr>
          <w:sz w:val="12"/>
        </w:rPr>
        <w:t xml:space="preserve"> for politics and policy,” </w:t>
      </w:r>
      <w:proofErr w:type="gramStart"/>
      <w:r w:rsidRPr="008445A6">
        <w:rPr>
          <w:sz w:val="12"/>
        </w:rPr>
        <w:t>Summers</w:t>
      </w:r>
      <w:proofErr w:type="gramEnd"/>
      <w:r w:rsidRPr="008445A6">
        <w:rPr>
          <w:sz w:val="12"/>
        </w:rPr>
        <w:t xml:space="preserve"> says. “</w:t>
      </w:r>
      <w:r w:rsidRPr="008445A6">
        <w:rPr>
          <w:rStyle w:val="StyleUnderline"/>
        </w:rPr>
        <w:t xml:space="preserve">It is hard to imagine avoiding a resurgence of </w:t>
      </w:r>
      <w:r w:rsidRPr="008445A6">
        <w:rPr>
          <w:rStyle w:val="Emphasis"/>
        </w:rPr>
        <w:t>protectionism, populism, and scapegoating</w:t>
      </w:r>
      <w:r w:rsidRPr="008445A6">
        <w:rPr>
          <w:sz w:val="12"/>
        </w:rPr>
        <w:t xml:space="preserve">. In such a scenario, as with another financial crisis, </w:t>
      </w:r>
      <w:r w:rsidRPr="008445A6">
        <w:rPr>
          <w:rStyle w:val="Emphasis"/>
          <w:highlight w:val="cyan"/>
        </w:rPr>
        <w:t xml:space="preserve">the </w:t>
      </w:r>
      <w:proofErr w:type="spellStart"/>
      <w:r w:rsidRPr="008445A6">
        <w:rPr>
          <w:rStyle w:val="Emphasis"/>
          <w:highlight w:val="cyan"/>
        </w:rPr>
        <w:t>centre</w:t>
      </w:r>
      <w:proofErr w:type="spellEnd"/>
      <w:r w:rsidRPr="008445A6">
        <w:rPr>
          <w:rStyle w:val="Emphasis"/>
          <w:highlight w:val="cyan"/>
        </w:rPr>
        <w:t xml:space="preserve"> will not hold</w:t>
      </w:r>
      <w:r w:rsidRPr="008445A6">
        <w:rPr>
          <w:sz w:val="12"/>
        </w:rPr>
        <w:t xml:space="preserve">.” </w:t>
      </w:r>
      <w:proofErr w:type="gramStart"/>
      <w:r w:rsidRPr="008445A6">
        <w:rPr>
          <w:sz w:val="12"/>
        </w:rPr>
        <w:t>It’s</w:t>
      </w:r>
      <w:proofErr w:type="gramEnd"/>
      <w:r w:rsidRPr="008445A6">
        <w:rPr>
          <w:sz w:val="12"/>
        </w:rPr>
        <w:t xml:space="preserve"> hard to imagine, too, the severity of the next airplane-like crash in global markets.</w:t>
      </w:r>
    </w:p>
    <w:p w:rsidR="007A4342" w:rsidRDefault="007A4342" w:rsidP="007A4342">
      <w:pPr>
        <w:pStyle w:val="Heading3"/>
      </w:pPr>
      <w:r>
        <w:t xml:space="preserve">! – </w:t>
      </w:r>
      <w:proofErr w:type="gramStart"/>
      <w:r>
        <w:t>icebreakers</w:t>
      </w:r>
      <w:proofErr w:type="gramEnd"/>
    </w:p>
    <w:p w:rsidR="007A4342" w:rsidRPr="007D59AB" w:rsidRDefault="007A4342" w:rsidP="007A4342">
      <w:pPr>
        <w:pStyle w:val="Heading4"/>
      </w:pPr>
      <w:r>
        <w:t xml:space="preserve">Naval modernization is key to the Artic naval force </w:t>
      </w:r>
    </w:p>
    <w:p w:rsidR="007A4342" w:rsidRDefault="007A4342" w:rsidP="007A4342">
      <w:pPr>
        <w:rPr>
          <w:sz w:val="18"/>
          <w:szCs w:val="18"/>
        </w:rPr>
      </w:pPr>
      <w:r w:rsidRPr="00A8464E">
        <w:rPr>
          <w:sz w:val="18"/>
          <w:szCs w:val="18"/>
        </w:rPr>
        <w:t xml:space="preserve">Liv Karin </w:t>
      </w:r>
      <w:proofErr w:type="spellStart"/>
      <w:r w:rsidRPr="00A8464E">
        <w:rPr>
          <w:rStyle w:val="Style13ptBold"/>
        </w:rPr>
        <w:t>Parnemo</w:t>
      </w:r>
      <w:proofErr w:type="spellEnd"/>
      <w:r w:rsidRPr="00A8464E">
        <w:rPr>
          <w:rStyle w:val="Style13ptBold"/>
        </w:rPr>
        <w:t xml:space="preserve"> 19</w:t>
      </w:r>
      <w:r w:rsidRPr="00A8464E">
        <w:rPr>
          <w:sz w:val="18"/>
          <w:szCs w:val="18"/>
        </w:rPr>
        <w:t xml:space="preserve">. Advisor and senior advisor on security policy with the Norwegian Armed Forces and is currently a senior advisor at the Norwegian Ministry of Defense. At the time of writing this article, she was a researcher at the Norwegian Institute for Defense Studies (IFS) in Oslo. Her area of expertise encompasses Russian foreign and security policy. 1-28-2019. "Russia’s Naval Development — Grand Ambitions and Tactical Pragmatism." The Journal of Slavic Military Studies. https://www-tandfonline-com.proxy.library.emory.edu/doi/full/10.1080/13518046.2019.1552678. </w:t>
      </w:r>
      <w:proofErr w:type="gramStart"/>
      <w:r w:rsidRPr="00A8464E">
        <w:rPr>
          <w:sz w:val="18"/>
          <w:szCs w:val="18"/>
        </w:rPr>
        <w:t>accessed</w:t>
      </w:r>
      <w:proofErr w:type="gramEnd"/>
      <w:r w:rsidRPr="00A8464E">
        <w:rPr>
          <w:sz w:val="18"/>
          <w:szCs w:val="18"/>
        </w:rPr>
        <w:t xml:space="preserve"> 6-24-2019//</w:t>
      </w:r>
      <w:proofErr w:type="spellStart"/>
      <w:r w:rsidRPr="00A8464E">
        <w:rPr>
          <w:sz w:val="18"/>
          <w:szCs w:val="18"/>
        </w:rPr>
        <w:t>JDi</w:t>
      </w:r>
      <w:proofErr w:type="spellEnd"/>
    </w:p>
    <w:p w:rsidR="007A4342" w:rsidRPr="00637EE1" w:rsidRDefault="007A4342" w:rsidP="007A4342">
      <w:pPr>
        <w:rPr>
          <w:sz w:val="12"/>
        </w:rPr>
      </w:pPr>
      <w:r w:rsidRPr="007D59AB">
        <w:rPr>
          <w:sz w:val="12"/>
        </w:rPr>
        <w:t xml:space="preserve">Thus, while the Pacific Fleet will remain relevant in the years to come, Russia still finds a more cautious approach of greater benefit than an antagonistic one in this direction. In addition, the Pacific fleet is still marked by its geographic distance from the other fleets — while force transferring is possible, it is both costly and time-consuming. It is rather on the western and northern flanks that Russia is concentrating efforts to boost its naval presence. </w:t>
      </w:r>
      <w:r w:rsidRPr="007D59AB">
        <w:rPr>
          <w:rStyle w:val="StyleUnderline"/>
        </w:rPr>
        <w:t xml:space="preserve">The Northern Fleet remains Russia’s </w:t>
      </w:r>
      <w:r w:rsidRPr="007D59AB">
        <w:rPr>
          <w:rStyle w:val="Emphasis"/>
        </w:rPr>
        <w:t>largest</w:t>
      </w:r>
      <w:r w:rsidRPr="007D59AB">
        <w:rPr>
          <w:rStyle w:val="StyleUnderline"/>
        </w:rPr>
        <w:t xml:space="preserve"> and most </w:t>
      </w:r>
      <w:r w:rsidRPr="007D59AB">
        <w:rPr>
          <w:rStyle w:val="Emphasis"/>
        </w:rPr>
        <w:t>vital naval asset</w:t>
      </w:r>
      <w:r w:rsidRPr="007D59AB">
        <w:rPr>
          <w:sz w:val="12"/>
        </w:rPr>
        <w:t xml:space="preserve">. As during the Cold War, </w:t>
      </w:r>
      <w:r w:rsidRPr="007D59AB">
        <w:rPr>
          <w:rStyle w:val="StyleUnderline"/>
        </w:rPr>
        <w:t>its raison d’être is based on</w:t>
      </w:r>
      <w:r w:rsidRPr="007D59AB">
        <w:rPr>
          <w:sz w:val="12"/>
        </w:rPr>
        <w:t xml:space="preserve"> its central role in </w:t>
      </w:r>
      <w:r w:rsidRPr="007D59AB">
        <w:rPr>
          <w:rStyle w:val="Emphasis"/>
        </w:rPr>
        <w:t>nuclear deterrence</w:t>
      </w:r>
      <w:r w:rsidRPr="007D59AB">
        <w:rPr>
          <w:rStyle w:val="StyleUnderline"/>
        </w:rPr>
        <w:t>, the importance of unhindered access to the Atlantic, and</w:t>
      </w:r>
      <w:r w:rsidRPr="007D59AB">
        <w:rPr>
          <w:sz w:val="12"/>
        </w:rPr>
        <w:t xml:space="preserve"> its </w:t>
      </w:r>
      <w:r w:rsidRPr="007D59AB">
        <w:rPr>
          <w:rStyle w:val="Emphasis"/>
        </w:rPr>
        <w:t>geographical proximity</w:t>
      </w:r>
      <w:r w:rsidRPr="007D59AB">
        <w:rPr>
          <w:rStyle w:val="StyleUnderline"/>
        </w:rPr>
        <w:t xml:space="preserve"> to potential targets </w:t>
      </w:r>
      <w:r w:rsidRPr="007D59AB">
        <w:rPr>
          <w:sz w:val="12"/>
        </w:rPr>
        <w:t>on other continents.</w:t>
      </w:r>
      <w:hyperlink r:id="rId67" w:history="1">
        <w:r w:rsidRPr="007D59AB">
          <w:rPr>
            <w:rStyle w:val="Hyperlink"/>
            <w:sz w:val="12"/>
          </w:rPr>
          <w:t>122</w:t>
        </w:r>
      </w:hyperlink>
      <w:r w:rsidRPr="007D59AB">
        <w:rPr>
          <w:sz w:val="12"/>
        </w:rPr>
        <w:t xml:space="preserve">122 K. </w:t>
      </w:r>
      <w:proofErr w:type="spellStart"/>
      <w:r w:rsidRPr="007D59AB">
        <w:rPr>
          <w:sz w:val="12"/>
        </w:rPr>
        <w:t>Åtland</w:t>
      </w:r>
      <w:proofErr w:type="spellEnd"/>
      <w:r w:rsidRPr="007D59AB">
        <w:rPr>
          <w:sz w:val="12"/>
        </w:rPr>
        <w:t>, ‘The Introduction, Adaptation and Implementation of Russia’s “Northern Strategic Bastion” Concept, 1992–1999’, The Journal of Slavic Military Studies, 20(4) (2007), pp. 499–528, p. 510.View all notes </w:t>
      </w:r>
      <w:r w:rsidRPr="007D59AB">
        <w:rPr>
          <w:rStyle w:val="StyleUnderline"/>
        </w:rPr>
        <w:t>It is</w:t>
      </w:r>
      <w:r w:rsidRPr="007D59AB">
        <w:rPr>
          <w:sz w:val="12"/>
        </w:rPr>
        <w:t xml:space="preserve"> also </w:t>
      </w:r>
      <w:r w:rsidRPr="007D59AB">
        <w:rPr>
          <w:rStyle w:val="StyleUnderline"/>
        </w:rPr>
        <w:t>vital due to its position in the Arctic, a</w:t>
      </w:r>
      <w:r w:rsidRPr="007D59AB">
        <w:rPr>
          <w:sz w:val="12"/>
        </w:rPr>
        <w:t xml:space="preserve">n </w:t>
      </w:r>
      <w:r w:rsidRPr="007D59AB">
        <w:rPr>
          <w:rStyle w:val="StyleUnderline"/>
        </w:rPr>
        <w:t xml:space="preserve">area of major </w:t>
      </w:r>
      <w:r w:rsidRPr="007D59AB">
        <w:rPr>
          <w:rStyle w:val="Emphasis"/>
        </w:rPr>
        <w:t>geostrategic</w:t>
      </w:r>
      <w:r w:rsidRPr="007D59AB">
        <w:rPr>
          <w:rStyle w:val="StyleUnderline"/>
        </w:rPr>
        <w:t xml:space="preserve">, </w:t>
      </w:r>
      <w:r w:rsidRPr="007D59AB">
        <w:rPr>
          <w:rStyle w:val="Emphasis"/>
        </w:rPr>
        <w:t>economic</w:t>
      </w:r>
      <w:r w:rsidRPr="007D59AB">
        <w:rPr>
          <w:rStyle w:val="StyleUnderline"/>
        </w:rPr>
        <w:t xml:space="preserve">, and </w:t>
      </w:r>
      <w:r w:rsidRPr="007D59AB">
        <w:rPr>
          <w:rStyle w:val="Emphasis"/>
        </w:rPr>
        <w:t>symbolic</w:t>
      </w:r>
      <w:r w:rsidRPr="007D59AB">
        <w:rPr>
          <w:rStyle w:val="StyleUnderline"/>
        </w:rPr>
        <w:t xml:space="preserve"> importance to Russia</w:t>
      </w:r>
      <w:r w:rsidRPr="007D59AB">
        <w:rPr>
          <w:sz w:val="12"/>
        </w:rPr>
        <w:t xml:space="preserve">. </w:t>
      </w:r>
      <w:r w:rsidRPr="007D59AB">
        <w:rPr>
          <w:rStyle w:val="StyleUnderline"/>
        </w:rPr>
        <w:t xml:space="preserve">The </w:t>
      </w:r>
      <w:r w:rsidRPr="007D59AB">
        <w:rPr>
          <w:rStyle w:val="Emphasis"/>
        </w:rPr>
        <w:t>2015 Maritime Doctrine</w:t>
      </w:r>
      <w:r w:rsidRPr="007D59AB">
        <w:rPr>
          <w:sz w:val="12"/>
        </w:rPr>
        <w:t xml:space="preserve"> accordingly </w:t>
      </w:r>
      <w:r w:rsidRPr="007D59AB">
        <w:rPr>
          <w:rStyle w:val="StyleUnderline"/>
        </w:rPr>
        <w:t>places heavy emphasis on the Arctic because</w:t>
      </w:r>
      <w:r w:rsidRPr="007D59AB">
        <w:rPr>
          <w:sz w:val="12"/>
        </w:rPr>
        <w:t xml:space="preserve"> of </w:t>
      </w:r>
      <w:r w:rsidRPr="007D59AB">
        <w:rPr>
          <w:rStyle w:val="StyleUnderline"/>
        </w:rPr>
        <w:t xml:space="preserve">its </w:t>
      </w:r>
      <w:r w:rsidRPr="007D59AB">
        <w:rPr>
          <w:rStyle w:val="Emphasis"/>
        </w:rPr>
        <w:t>geostrategic location</w:t>
      </w:r>
      <w:r w:rsidRPr="007D59AB">
        <w:rPr>
          <w:rStyle w:val="StyleUnderline"/>
        </w:rPr>
        <w:t>,</w:t>
      </w:r>
      <w:r w:rsidRPr="007D59AB">
        <w:rPr>
          <w:sz w:val="12"/>
        </w:rPr>
        <w:t xml:space="preserve"> the </w:t>
      </w:r>
      <w:r w:rsidRPr="007D59AB">
        <w:rPr>
          <w:rStyle w:val="StyleUnderline"/>
        </w:rPr>
        <w:t xml:space="preserve">importance of the </w:t>
      </w:r>
      <w:r w:rsidRPr="007D59AB">
        <w:rPr>
          <w:rStyle w:val="Emphasis"/>
        </w:rPr>
        <w:t>Northern Sea Route</w:t>
      </w:r>
      <w:r w:rsidRPr="007D59AB">
        <w:rPr>
          <w:rStyle w:val="StyleUnderline"/>
        </w:rPr>
        <w:t>, and</w:t>
      </w:r>
      <w:r w:rsidRPr="007D59AB">
        <w:rPr>
          <w:sz w:val="12"/>
        </w:rPr>
        <w:t xml:space="preserve"> the </w:t>
      </w:r>
      <w:r w:rsidRPr="007D59AB">
        <w:rPr>
          <w:rStyle w:val="Emphasis"/>
        </w:rPr>
        <w:t>resources</w:t>
      </w:r>
      <w:r w:rsidRPr="007D59AB">
        <w:rPr>
          <w:rStyle w:val="StyleUnderline"/>
        </w:rPr>
        <w:t xml:space="preserve"> of the continental shelf</w:t>
      </w:r>
      <w:r w:rsidRPr="007D59AB">
        <w:rPr>
          <w:sz w:val="12"/>
        </w:rPr>
        <w:t>.</w:t>
      </w:r>
      <w:hyperlink r:id="rId68" w:history="1">
        <w:r w:rsidRPr="007D59AB">
          <w:rPr>
            <w:rStyle w:val="Hyperlink"/>
            <w:sz w:val="12"/>
          </w:rPr>
          <w:t>123</w:t>
        </w:r>
      </w:hyperlink>
      <w:r w:rsidRPr="007D59AB">
        <w:rPr>
          <w:sz w:val="12"/>
        </w:rPr>
        <w:t>123 </w:t>
      </w:r>
      <w:proofErr w:type="spellStart"/>
      <w:r w:rsidRPr="007D59AB">
        <w:rPr>
          <w:sz w:val="12"/>
        </w:rPr>
        <w:t>Morskaya</w:t>
      </w:r>
      <w:proofErr w:type="spellEnd"/>
      <w:r w:rsidRPr="007D59AB">
        <w:rPr>
          <w:sz w:val="12"/>
        </w:rPr>
        <w:t xml:space="preserve"> </w:t>
      </w:r>
      <w:proofErr w:type="spellStart"/>
      <w:r w:rsidRPr="007D59AB">
        <w:rPr>
          <w:sz w:val="12"/>
        </w:rPr>
        <w:t>doktrina</w:t>
      </w:r>
      <w:proofErr w:type="spellEnd"/>
      <w:r w:rsidRPr="007D59AB">
        <w:rPr>
          <w:sz w:val="12"/>
        </w:rPr>
        <w:t xml:space="preserve"> </w:t>
      </w:r>
      <w:proofErr w:type="spellStart"/>
      <w:r w:rsidRPr="007D59AB">
        <w:rPr>
          <w:sz w:val="12"/>
        </w:rPr>
        <w:t>Rossiiskoi</w:t>
      </w:r>
      <w:proofErr w:type="spellEnd"/>
      <w:r w:rsidRPr="007D59AB">
        <w:rPr>
          <w:sz w:val="12"/>
        </w:rPr>
        <w:t xml:space="preserve"> </w:t>
      </w:r>
      <w:proofErr w:type="spellStart"/>
      <w:r w:rsidRPr="007D59AB">
        <w:rPr>
          <w:sz w:val="12"/>
        </w:rPr>
        <w:t>Federatsii</w:t>
      </w:r>
      <w:proofErr w:type="spellEnd"/>
      <w:r w:rsidRPr="007D59AB">
        <w:rPr>
          <w:sz w:val="12"/>
        </w:rPr>
        <w:t xml:space="preserve">, 2015, #59.View all notes The importance of the Arctic as a central operational theater for Russia was </w:t>
      </w:r>
      <w:r w:rsidRPr="007D59AB">
        <w:rPr>
          <w:rStyle w:val="StyleUnderline"/>
        </w:rPr>
        <w:t>further emphasized by the establishment of the Joint Arctic Strategic Command in December 2014</w:t>
      </w:r>
      <w:r w:rsidRPr="007D59AB">
        <w:rPr>
          <w:sz w:val="12"/>
        </w:rPr>
        <w:t xml:space="preserve">, with the Northern Fleet as the core component. </w:t>
      </w:r>
      <w:r w:rsidRPr="007D59AB">
        <w:rPr>
          <w:rStyle w:val="StyleUnderline"/>
        </w:rPr>
        <w:t>Its relevance is</w:t>
      </w:r>
      <w:r w:rsidRPr="007D59AB">
        <w:rPr>
          <w:sz w:val="12"/>
        </w:rPr>
        <w:t xml:space="preserve"> also </w:t>
      </w:r>
      <w:r w:rsidRPr="007D59AB">
        <w:rPr>
          <w:rStyle w:val="StyleUnderline"/>
        </w:rPr>
        <w:t>underscored by the 2014 Military Doctrine, which makes the</w:t>
      </w:r>
      <w:r w:rsidRPr="007D59AB">
        <w:rPr>
          <w:sz w:val="12"/>
        </w:rPr>
        <w:t xml:space="preserve"> new </w:t>
      </w:r>
      <w:r w:rsidRPr="007D59AB">
        <w:rPr>
          <w:rStyle w:val="StyleUnderline"/>
        </w:rPr>
        <w:t xml:space="preserve">point that </w:t>
      </w:r>
      <w:r w:rsidRPr="007D59AB">
        <w:rPr>
          <w:rStyle w:val="Emphasis"/>
        </w:rPr>
        <w:t>protecting national interests</w:t>
      </w:r>
      <w:r w:rsidRPr="007D59AB">
        <w:rPr>
          <w:rStyle w:val="StyleUnderline"/>
        </w:rPr>
        <w:t xml:space="preserve"> in the Arctic</w:t>
      </w:r>
      <w:r w:rsidRPr="007D59AB">
        <w:rPr>
          <w:sz w:val="12"/>
        </w:rPr>
        <w:t xml:space="preserve"> region </w:t>
      </w:r>
      <w:r w:rsidRPr="007D59AB">
        <w:rPr>
          <w:rStyle w:val="StyleUnderline"/>
        </w:rPr>
        <w:t xml:space="preserve">is one of </w:t>
      </w:r>
      <w:r w:rsidRPr="007D59AB">
        <w:rPr>
          <w:rStyle w:val="Emphasis"/>
        </w:rPr>
        <w:t>Russia’s military’s goals</w:t>
      </w:r>
      <w:r w:rsidRPr="007D59AB">
        <w:rPr>
          <w:sz w:val="12"/>
        </w:rPr>
        <w:t>.</w:t>
      </w:r>
      <w:hyperlink r:id="rId69" w:history="1">
        <w:r w:rsidRPr="007D59AB">
          <w:rPr>
            <w:rStyle w:val="Hyperlink"/>
            <w:sz w:val="12"/>
          </w:rPr>
          <w:t>124</w:t>
        </w:r>
      </w:hyperlink>
      <w:r w:rsidRPr="007D59AB">
        <w:rPr>
          <w:sz w:val="12"/>
        </w:rPr>
        <w:t>124 </w:t>
      </w:r>
      <w:proofErr w:type="spellStart"/>
      <w:r w:rsidRPr="007D59AB">
        <w:rPr>
          <w:sz w:val="12"/>
        </w:rPr>
        <w:t>Voennaia</w:t>
      </w:r>
      <w:proofErr w:type="spellEnd"/>
      <w:r w:rsidRPr="007D59AB">
        <w:rPr>
          <w:sz w:val="12"/>
        </w:rPr>
        <w:t xml:space="preserve"> </w:t>
      </w:r>
      <w:proofErr w:type="spellStart"/>
      <w:r w:rsidRPr="007D59AB">
        <w:rPr>
          <w:sz w:val="12"/>
        </w:rPr>
        <w:t>doktrina</w:t>
      </w:r>
      <w:proofErr w:type="spellEnd"/>
      <w:r w:rsidRPr="007D59AB">
        <w:rPr>
          <w:sz w:val="12"/>
        </w:rPr>
        <w:t xml:space="preserve"> </w:t>
      </w:r>
      <w:proofErr w:type="spellStart"/>
      <w:r w:rsidRPr="007D59AB">
        <w:rPr>
          <w:sz w:val="12"/>
        </w:rPr>
        <w:t>Rossiiskoi</w:t>
      </w:r>
      <w:proofErr w:type="spellEnd"/>
      <w:r w:rsidRPr="007D59AB">
        <w:rPr>
          <w:sz w:val="12"/>
        </w:rPr>
        <w:t xml:space="preserve"> </w:t>
      </w:r>
      <w:proofErr w:type="spellStart"/>
      <w:r w:rsidRPr="007D59AB">
        <w:rPr>
          <w:sz w:val="12"/>
        </w:rPr>
        <w:t>Federatsii</w:t>
      </w:r>
      <w:proofErr w:type="spellEnd"/>
      <w:r w:rsidRPr="007D59AB">
        <w:rPr>
          <w:sz w:val="12"/>
        </w:rPr>
        <w:t xml:space="preserve">, 2014, #32 </w:t>
      </w:r>
      <w:proofErr w:type="spellStart"/>
      <w:r w:rsidRPr="007D59AB">
        <w:rPr>
          <w:sz w:val="12"/>
        </w:rPr>
        <w:t>u.View</w:t>
      </w:r>
      <w:proofErr w:type="spellEnd"/>
      <w:r w:rsidRPr="007D59AB">
        <w:rPr>
          <w:sz w:val="12"/>
        </w:rPr>
        <w:t xml:space="preserve"> all notes Suggestive of this development, </w:t>
      </w:r>
      <w:r w:rsidRPr="007D59AB">
        <w:rPr>
          <w:rStyle w:val="StyleUnderline"/>
        </w:rPr>
        <w:t xml:space="preserve">Russia is planning to support its </w:t>
      </w:r>
      <w:r w:rsidRPr="007D59AB">
        <w:rPr>
          <w:rStyle w:val="Emphasis"/>
        </w:rPr>
        <w:t>icebreaker fleet</w:t>
      </w:r>
      <w:r w:rsidRPr="007D59AB">
        <w:rPr>
          <w:rStyle w:val="StyleUnderline"/>
        </w:rPr>
        <w:t xml:space="preserve"> with</w:t>
      </w:r>
      <w:r w:rsidRPr="007D59AB">
        <w:rPr>
          <w:sz w:val="12"/>
        </w:rPr>
        <w:t xml:space="preserve"> the Ice-class </w:t>
      </w:r>
      <w:r w:rsidRPr="007D59AB">
        <w:rPr>
          <w:rStyle w:val="StyleUnderline"/>
        </w:rPr>
        <w:t>patrol ships, designed to carry long-range anti-ship and land-attack missiles</w:t>
      </w:r>
      <w:r w:rsidRPr="007D59AB">
        <w:rPr>
          <w:sz w:val="12"/>
        </w:rPr>
        <w:t>.</w:t>
      </w:r>
      <w:hyperlink r:id="rId70" w:history="1">
        <w:r w:rsidRPr="007D59AB">
          <w:rPr>
            <w:rStyle w:val="Hyperlink"/>
            <w:sz w:val="12"/>
          </w:rPr>
          <w:t>125</w:t>
        </w:r>
      </w:hyperlink>
    </w:p>
    <w:p w:rsidR="00FB28C6" w:rsidRPr="008445A6" w:rsidRDefault="00FB28C6" w:rsidP="00EF5449">
      <w:pPr>
        <w:pStyle w:val="Heading3"/>
        <w:rPr>
          <w:rFonts w:cs="Times New Roman"/>
        </w:rPr>
      </w:pPr>
      <w:r w:rsidRPr="008445A6">
        <w:rPr>
          <w:rFonts w:cs="Times New Roman"/>
        </w:rPr>
        <w:t>! – Arctic</w:t>
      </w:r>
    </w:p>
    <w:p w:rsidR="00FB28C6" w:rsidRPr="008445A6" w:rsidRDefault="00FB28C6" w:rsidP="00FB28C6">
      <w:pPr>
        <w:pStyle w:val="Heading4"/>
        <w:rPr>
          <w:rStyle w:val="Style13ptBold"/>
          <w:rFonts w:cs="Times New Roman"/>
          <w:b/>
          <w:bCs w:val="0"/>
        </w:rPr>
      </w:pPr>
      <w:r w:rsidRPr="008445A6">
        <w:rPr>
          <w:rStyle w:val="Style13ptBold"/>
          <w:rFonts w:cs="Times New Roman"/>
          <w:b/>
          <w:bCs w:val="0"/>
        </w:rPr>
        <w:t>Russian Arctic modernization is slowing down – collapsing infrastructure means they’re cash strapped</w:t>
      </w:r>
    </w:p>
    <w:p w:rsidR="00FB28C6" w:rsidRPr="008445A6" w:rsidRDefault="00FB28C6" w:rsidP="00FB28C6">
      <w:pPr>
        <w:rPr>
          <w:rStyle w:val="Style13ptBold"/>
          <w:b w:val="0"/>
          <w:bCs w:val="0"/>
          <w:sz w:val="22"/>
        </w:rPr>
      </w:pPr>
      <w:proofErr w:type="spellStart"/>
      <w:r w:rsidRPr="008445A6">
        <w:rPr>
          <w:rStyle w:val="Style13ptBold"/>
        </w:rPr>
        <w:t>Staalesen</w:t>
      </w:r>
      <w:proofErr w:type="spellEnd"/>
      <w:r w:rsidRPr="008445A6">
        <w:rPr>
          <w:rStyle w:val="Style13ptBold"/>
        </w:rPr>
        <w:t xml:space="preserve"> 18</w:t>
      </w:r>
      <w:r w:rsidRPr="008445A6">
        <w:rPr>
          <w:rStyle w:val="Style13ptBold"/>
          <w:b w:val="0"/>
          <w:bCs w:val="0"/>
          <w:sz w:val="22"/>
        </w:rPr>
        <w:t xml:space="preserve"> Ale </w:t>
      </w:r>
      <w:proofErr w:type="spellStart"/>
      <w:r w:rsidRPr="008445A6">
        <w:rPr>
          <w:rStyle w:val="Style13ptBold"/>
          <w:b w:val="0"/>
          <w:bCs w:val="0"/>
          <w:sz w:val="22"/>
        </w:rPr>
        <w:t>Staalesen</w:t>
      </w:r>
      <w:proofErr w:type="spellEnd"/>
      <w:r w:rsidRPr="008445A6">
        <w:rPr>
          <w:rStyle w:val="Style13ptBold"/>
          <w:b w:val="0"/>
          <w:bCs w:val="0"/>
          <w:sz w:val="22"/>
        </w:rPr>
        <w:t xml:space="preserve"> 10-30-2018, </w:t>
      </w:r>
      <w:proofErr w:type="spellStart"/>
      <w:r w:rsidRPr="008445A6">
        <w:rPr>
          <w:rStyle w:val="Style13ptBold"/>
          <w:b w:val="0"/>
          <w:bCs w:val="0"/>
          <w:sz w:val="22"/>
        </w:rPr>
        <w:t>Atle</w:t>
      </w:r>
      <w:proofErr w:type="spellEnd"/>
      <w:r w:rsidRPr="008445A6">
        <w:rPr>
          <w:rStyle w:val="Style13ptBold"/>
          <w:b w:val="0"/>
          <w:bCs w:val="0"/>
          <w:sz w:val="22"/>
        </w:rPr>
        <w:t xml:space="preserve"> has a degree in Russian studies from the University of Oslo and studied journalism at the Moscow State University. </w:t>
      </w:r>
      <w:proofErr w:type="spellStart"/>
      <w:r w:rsidRPr="008445A6">
        <w:rPr>
          <w:rStyle w:val="Style13ptBold"/>
          <w:b w:val="0"/>
          <w:bCs w:val="0"/>
          <w:sz w:val="22"/>
        </w:rPr>
        <w:t>Atle</w:t>
      </w:r>
      <w:proofErr w:type="spellEnd"/>
      <w:r w:rsidRPr="008445A6">
        <w:rPr>
          <w:rStyle w:val="Style13ptBold"/>
          <w:b w:val="0"/>
          <w:bCs w:val="0"/>
          <w:sz w:val="22"/>
        </w:rPr>
        <w:t xml:space="preserve"> is journalist and Publisher of the Independent Barents Observer. "Sunken dry dock could trouble modernization of Navy," Independent Barents Observer, </w:t>
      </w:r>
      <w:hyperlink r:id="rId71" w:history="1">
        <w:r w:rsidRPr="008445A6">
          <w:rPr>
            <w:rStyle w:val="Hyperlink"/>
          </w:rPr>
          <w:t>https://thebarentsobserver.com/en/security/2018/10/sunken-dry-dock-could-hamper-modernization-navy //</w:t>
        </w:r>
      </w:hyperlink>
      <w:r w:rsidRPr="008445A6">
        <w:rPr>
          <w:rStyle w:val="Style13ptBold"/>
          <w:b w:val="0"/>
          <w:bCs w:val="0"/>
          <w:sz w:val="22"/>
        </w:rPr>
        <w:t xml:space="preserve"> </w:t>
      </w:r>
      <w:proofErr w:type="spellStart"/>
      <w:r w:rsidRPr="008445A6">
        <w:rPr>
          <w:rStyle w:val="Style13ptBold"/>
          <w:b w:val="0"/>
          <w:bCs w:val="0"/>
          <w:sz w:val="22"/>
        </w:rPr>
        <w:t>dbw</w:t>
      </w:r>
      <w:proofErr w:type="spellEnd"/>
    </w:p>
    <w:p w:rsidR="00FB28C6" w:rsidRPr="008445A6" w:rsidRDefault="00FB28C6" w:rsidP="00FB28C6">
      <w:pPr>
        <w:rPr>
          <w:rStyle w:val="Style13ptBold"/>
          <w:b w:val="0"/>
          <w:bCs w:val="0"/>
          <w:sz w:val="16"/>
        </w:rPr>
      </w:pPr>
      <w:r w:rsidRPr="008445A6">
        <w:rPr>
          <w:rStyle w:val="Style13ptBold"/>
          <w:b w:val="0"/>
          <w:bCs w:val="0"/>
          <w:sz w:val="22"/>
          <w:u w:val="single"/>
        </w:rPr>
        <w:t xml:space="preserve">The </w:t>
      </w:r>
      <w:proofErr w:type="gramStart"/>
      <w:r w:rsidRPr="008445A6">
        <w:rPr>
          <w:rStyle w:val="Style13ptBold"/>
          <w:b w:val="0"/>
          <w:bCs w:val="0"/>
          <w:sz w:val="22"/>
          <w:u w:val="single"/>
        </w:rPr>
        <w:t>80,000 ton</w:t>
      </w:r>
      <w:proofErr w:type="gramEnd"/>
      <w:r w:rsidRPr="008445A6">
        <w:rPr>
          <w:rStyle w:val="Style13ptBold"/>
          <w:b w:val="0"/>
          <w:bCs w:val="0"/>
          <w:sz w:val="22"/>
          <w:u w:val="single"/>
        </w:rPr>
        <w:t xml:space="preserve"> big floating dry dock that on Tuesday night sunk in the waters outside Shipyard No 82</w:t>
      </w:r>
      <w:r w:rsidRPr="008445A6">
        <w:rPr>
          <w:rStyle w:val="Style13ptBold"/>
          <w:b w:val="0"/>
          <w:bCs w:val="0"/>
          <w:sz w:val="16"/>
        </w:rPr>
        <w:t xml:space="preserve"> in </w:t>
      </w:r>
      <w:proofErr w:type="spellStart"/>
      <w:r w:rsidRPr="008445A6">
        <w:rPr>
          <w:rStyle w:val="Style13ptBold"/>
          <w:b w:val="0"/>
          <w:bCs w:val="0"/>
          <w:sz w:val="16"/>
        </w:rPr>
        <w:t>Roslyakovo</w:t>
      </w:r>
      <w:proofErr w:type="spellEnd"/>
      <w:r w:rsidRPr="008445A6">
        <w:rPr>
          <w:rStyle w:val="Style13ptBold"/>
          <w:b w:val="0"/>
          <w:bCs w:val="0"/>
          <w:sz w:val="16"/>
        </w:rPr>
        <w:t xml:space="preserve"> near Murmansk </w:t>
      </w:r>
      <w:r w:rsidRPr="008445A6">
        <w:rPr>
          <w:rStyle w:val="Style13ptBold"/>
          <w:b w:val="0"/>
          <w:bCs w:val="0"/>
          <w:sz w:val="22"/>
          <w:u w:val="single"/>
        </w:rPr>
        <w:t>might not be lifted</w:t>
      </w:r>
      <w:r w:rsidRPr="008445A6">
        <w:rPr>
          <w:rStyle w:val="Style13ptBold"/>
          <w:b w:val="0"/>
          <w:bCs w:val="0"/>
          <w:sz w:val="16"/>
        </w:rPr>
        <w:t xml:space="preserve">, leader of the United Shipbuilding Corporation hints in an interview. On deep waters «It is not yet clear whether the floating dock at the 82nd shipyard, on which aircraft carrier «Admiral </w:t>
      </w:r>
      <w:proofErr w:type="spellStart"/>
      <w:r w:rsidRPr="008445A6">
        <w:rPr>
          <w:rStyle w:val="Style13ptBold"/>
          <w:b w:val="0"/>
          <w:bCs w:val="0"/>
          <w:sz w:val="16"/>
        </w:rPr>
        <w:t>Kuznetsov</w:t>
      </w:r>
      <w:proofErr w:type="spellEnd"/>
      <w:r w:rsidRPr="008445A6">
        <w:rPr>
          <w:rStyle w:val="Style13ptBold"/>
          <w:b w:val="0"/>
          <w:bCs w:val="0"/>
          <w:sz w:val="16"/>
        </w:rPr>
        <w:t xml:space="preserve">» stood, will be raised», Aleksey </w:t>
      </w:r>
      <w:proofErr w:type="spellStart"/>
      <w:r w:rsidRPr="008445A6">
        <w:rPr>
          <w:rStyle w:val="Style13ptBold"/>
          <w:b w:val="0"/>
          <w:bCs w:val="0"/>
          <w:sz w:val="16"/>
        </w:rPr>
        <w:t>Rakhmanov</w:t>
      </w:r>
      <w:proofErr w:type="spellEnd"/>
      <w:r w:rsidRPr="008445A6">
        <w:rPr>
          <w:rStyle w:val="Style13ptBold"/>
          <w:b w:val="0"/>
          <w:bCs w:val="0"/>
          <w:sz w:val="16"/>
        </w:rPr>
        <w:t xml:space="preserve"> told Interfax. According to the company director, </w:t>
      </w:r>
      <w:r w:rsidRPr="008445A6">
        <w:rPr>
          <w:rStyle w:val="Style13ptBold"/>
          <w:b w:val="0"/>
          <w:bCs w:val="0"/>
          <w:sz w:val="22"/>
          <w:u w:val="single"/>
        </w:rPr>
        <w:t>the dock is now located on deep waters and a lifting operation «will be complicated and very expensive</w:t>
      </w:r>
      <w:proofErr w:type="gramStart"/>
      <w:r w:rsidRPr="008445A6">
        <w:rPr>
          <w:rStyle w:val="Style13ptBold"/>
          <w:b w:val="0"/>
          <w:bCs w:val="0"/>
          <w:sz w:val="22"/>
          <w:u w:val="single"/>
        </w:rPr>
        <w:t>.»</w:t>
      </w:r>
      <w:proofErr w:type="gramEnd"/>
      <w:r w:rsidRPr="008445A6">
        <w:rPr>
          <w:rStyle w:val="Style13ptBold"/>
          <w:b w:val="0"/>
          <w:bCs w:val="0"/>
          <w:sz w:val="22"/>
          <w:u w:val="single"/>
        </w:rPr>
        <w:t xml:space="preserve"> «To lift the dock, which has a loading capacity of 80,000 ton, is in itself an operation that will cost no small money</w:t>
      </w:r>
      <w:proofErr w:type="gramStart"/>
      <w:r w:rsidRPr="008445A6">
        <w:rPr>
          <w:rStyle w:val="Style13ptBold"/>
          <w:b w:val="0"/>
          <w:bCs w:val="0"/>
          <w:sz w:val="22"/>
          <w:u w:val="single"/>
        </w:rPr>
        <w:t>,»</w:t>
      </w:r>
      <w:proofErr w:type="gramEnd"/>
      <w:r w:rsidRPr="008445A6">
        <w:rPr>
          <w:rStyle w:val="Style13ptBold"/>
          <w:b w:val="0"/>
          <w:bCs w:val="0"/>
          <w:sz w:val="16"/>
        </w:rPr>
        <w:t xml:space="preserve"> he underlines. He also does not exclude that </w:t>
      </w:r>
      <w:r w:rsidRPr="008445A6">
        <w:rPr>
          <w:rStyle w:val="Style13ptBold"/>
          <w:b w:val="0"/>
          <w:bCs w:val="0"/>
          <w:sz w:val="22"/>
          <w:u w:val="single"/>
        </w:rPr>
        <w:t xml:space="preserve">the installation </w:t>
      </w:r>
      <w:proofErr w:type="gramStart"/>
      <w:r w:rsidRPr="008445A6">
        <w:rPr>
          <w:rStyle w:val="Style13ptBold"/>
          <w:b w:val="0"/>
          <w:bCs w:val="0"/>
          <w:sz w:val="22"/>
          <w:u w:val="single"/>
        </w:rPr>
        <w:t>is significantly damaged</w:t>
      </w:r>
      <w:proofErr w:type="gramEnd"/>
      <w:r w:rsidRPr="008445A6">
        <w:rPr>
          <w:rStyle w:val="Style13ptBold"/>
          <w:b w:val="0"/>
          <w:bCs w:val="0"/>
          <w:sz w:val="16"/>
        </w:rPr>
        <w:t>. «To say exactly whether it is possible to lift this dock can be done only after divers have studied the condition of the equipment</w:t>
      </w:r>
      <w:proofErr w:type="gramStart"/>
      <w:r w:rsidRPr="008445A6">
        <w:rPr>
          <w:rStyle w:val="Style13ptBold"/>
          <w:b w:val="0"/>
          <w:bCs w:val="0"/>
          <w:sz w:val="16"/>
        </w:rPr>
        <w:t>,»</w:t>
      </w:r>
      <w:proofErr w:type="gramEnd"/>
      <w:r w:rsidRPr="008445A6">
        <w:rPr>
          <w:rStyle w:val="Style13ptBold"/>
          <w:b w:val="0"/>
          <w:bCs w:val="0"/>
          <w:sz w:val="16"/>
        </w:rPr>
        <w:t xml:space="preserve"> he makes clear. According to the shipyard, the water depths in the area of the dock are more than 60 meters. </w:t>
      </w:r>
      <w:r w:rsidRPr="008445A6">
        <w:rPr>
          <w:rStyle w:val="Style13ptBold"/>
          <w:b w:val="0"/>
          <w:bCs w:val="0"/>
          <w:sz w:val="22"/>
          <w:u w:val="single"/>
        </w:rPr>
        <w:t xml:space="preserve">The floating dock sunk as the aircraft carrier </w:t>
      </w:r>
      <w:proofErr w:type="gramStart"/>
      <w:r w:rsidRPr="008445A6">
        <w:rPr>
          <w:rStyle w:val="Style13ptBold"/>
          <w:b w:val="0"/>
          <w:bCs w:val="0"/>
          <w:sz w:val="22"/>
          <w:u w:val="single"/>
        </w:rPr>
        <w:t>was taken</w:t>
      </w:r>
      <w:proofErr w:type="gramEnd"/>
      <w:r w:rsidRPr="008445A6">
        <w:rPr>
          <w:rStyle w:val="Style13ptBold"/>
          <w:b w:val="0"/>
          <w:bCs w:val="0"/>
          <w:sz w:val="22"/>
          <w:u w:val="single"/>
        </w:rPr>
        <w:t xml:space="preserve"> off the installation and onto the wat</w:t>
      </w:r>
      <w:r w:rsidRPr="008445A6">
        <w:rPr>
          <w:rStyle w:val="Style13ptBold"/>
          <w:b w:val="0"/>
          <w:bCs w:val="0"/>
          <w:sz w:val="16"/>
        </w:rPr>
        <w:t xml:space="preserve">er. The accident </w:t>
      </w:r>
      <w:proofErr w:type="gramStart"/>
      <w:r w:rsidRPr="008445A6">
        <w:rPr>
          <w:rStyle w:val="Style13ptBold"/>
          <w:b w:val="0"/>
          <w:bCs w:val="0"/>
          <w:sz w:val="16"/>
        </w:rPr>
        <w:t>was reportedly triggered</w:t>
      </w:r>
      <w:proofErr w:type="gramEnd"/>
      <w:r w:rsidRPr="008445A6">
        <w:rPr>
          <w:rStyle w:val="Style13ptBold"/>
          <w:b w:val="0"/>
          <w:bCs w:val="0"/>
          <w:sz w:val="16"/>
        </w:rPr>
        <w:t xml:space="preserve"> by a power outage. Might affect Navy’s modernization plan </w:t>
      </w:r>
      <w:proofErr w:type="gramStart"/>
      <w:r w:rsidRPr="008445A6">
        <w:rPr>
          <w:rStyle w:val="Style13ptBold"/>
          <w:b w:val="0"/>
          <w:bCs w:val="0"/>
          <w:sz w:val="22"/>
          <w:u w:val="single"/>
        </w:rPr>
        <w:t>It</w:t>
      </w:r>
      <w:proofErr w:type="gramEnd"/>
      <w:r w:rsidRPr="008445A6">
        <w:rPr>
          <w:rStyle w:val="Style13ptBold"/>
          <w:b w:val="0"/>
          <w:bCs w:val="0"/>
          <w:sz w:val="22"/>
          <w:u w:val="single"/>
        </w:rPr>
        <w:t xml:space="preserve"> is unclear whether the Russian Northern Fleet will be able to follow up its modernization plan after the loss of the dry dock. No other regional installations of the kind are able to handle repair works of Russia’s biggest naval vessels, including the «Admiral </w:t>
      </w:r>
      <w:proofErr w:type="spellStart"/>
      <w:r w:rsidRPr="008445A6">
        <w:rPr>
          <w:rStyle w:val="Style13ptBold"/>
          <w:b w:val="0"/>
          <w:bCs w:val="0"/>
          <w:sz w:val="22"/>
          <w:u w:val="single"/>
        </w:rPr>
        <w:t>Kuznetsov</w:t>
      </w:r>
      <w:proofErr w:type="spellEnd"/>
      <w:r w:rsidRPr="008445A6">
        <w:rPr>
          <w:rStyle w:val="Style13ptBold"/>
          <w:b w:val="0"/>
          <w:bCs w:val="0"/>
          <w:sz w:val="22"/>
          <w:u w:val="single"/>
        </w:rPr>
        <w:t>», battle cruiser «</w:t>
      </w:r>
      <w:proofErr w:type="spellStart"/>
      <w:r w:rsidRPr="008445A6">
        <w:rPr>
          <w:rStyle w:val="Style13ptBold"/>
          <w:b w:val="0"/>
          <w:bCs w:val="0"/>
          <w:sz w:val="22"/>
          <w:u w:val="single"/>
        </w:rPr>
        <w:t>Pyotr</w:t>
      </w:r>
      <w:proofErr w:type="spellEnd"/>
      <w:r w:rsidRPr="008445A6">
        <w:rPr>
          <w:rStyle w:val="Style13ptBold"/>
          <w:b w:val="0"/>
          <w:bCs w:val="0"/>
          <w:sz w:val="22"/>
          <w:u w:val="single"/>
        </w:rPr>
        <w:t xml:space="preserve"> </w:t>
      </w:r>
      <w:proofErr w:type="spellStart"/>
      <w:r w:rsidRPr="008445A6">
        <w:rPr>
          <w:rStyle w:val="Style13ptBold"/>
          <w:b w:val="0"/>
          <w:bCs w:val="0"/>
          <w:sz w:val="22"/>
          <w:u w:val="single"/>
        </w:rPr>
        <w:t>Veliky</w:t>
      </w:r>
      <w:proofErr w:type="spellEnd"/>
      <w:r w:rsidRPr="008445A6">
        <w:rPr>
          <w:rStyle w:val="Style13ptBold"/>
          <w:b w:val="0"/>
          <w:bCs w:val="0"/>
          <w:sz w:val="22"/>
          <w:u w:val="single"/>
        </w:rPr>
        <w:t>» and the biggest strategic submarines. Both</w:t>
      </w:r>
      <w:r w:rsidRPr="008445A6">
        <w:rPr>
          <w:rStyle w:val="Style13ptBold"/>
          <w:b w:val="0"/>
          <w:bCs w:val="0"/>
          <w:sz w:val="16"/>
        </w:rPr>
        <w:t xml:space="preserve"> the «Admiral </w:t>
      </w:r>
      <w:proofErr w:type="spellStart"/>
      <w:r w:rsidRPr="008445A6">
        <w:rPr>
          <w:rStyle w:val="Style13ptBold"/>
          <w:b w:val="0"/>
          <w:bCs w:val="0"/>
          <w:sz w:val="16"/>
        </w:rPr>
        <w:t>Kuznetsov</w:t>
      </w:r>
      <w:proofErr w:type="spellEnd"/>
      <w:r w:rsidRPr="008445A6">
        <w:rPr>
          <w:rStyle w:val="Style13ptBold"/>
          <w:b w:val="0"/>
          <w:bCs w:val="0"/>
          <w:sz w:val="16"/>
        </w:rPr>
        <w:t>» and the «</w:t>
      </w:r>
      <w:proofErr w:type="spellStart"/>
      <w:r w:rsidRPr="008445A6">
        <w:rPr>
          <w:rStyle w:val="Style13ptBold"/>
          <w:b w:val="0"/>
          <w:bCs w:val="0"/>
          <w:sz w:val="16"/>
        </w:rPr>
        <w:t>Pyotr</w:t>
      </w:r>
      <w:proofErr w:type="spellEnd"/>
      <w:r w:rsidRPr="008445A6">
        <w:rPr>
          <w:rStyle w:val="Style13ptBold"/>
          <w:b w:val="0"/>
          <w:bCs w:val="0"/>
          <w:sz w:val="16"/>
        </w:rPr>
        <w:t xml:space="preserve"> </w:t>
      </w:r>
      <w:proofErr w:type="spellStart"/>
      <w:r w:rsidRPr="008445A6">
        <w:rPr>
          <w:rStyle w:val="Style13ptBold"/>
          <w:b w:val="0"/>
          <w:bCs w:val="0"/>
          <w:sz w:val="16"/>
        </w:rPr>
        <w:t>Veliky</w:t>
      </w:r>
      <w:proofErr w:type="spellEnd"/>
      <w:r w:rsidRPr="008445A6">
        <w:rPr>
          <w:rStyle w:val="Style13ptBold"/>
          <w:b w:val="0"/>
          <w:bCs w:val="0"/>
          <w:sz w:val="16"/>
        </w:rPr>
        <w:t>» a</w:t>
      </w:r>
      <w:r w:rsidRPr="008445A6">
        <w:rPr>
          <w:rStyle w:val="Style13ptBold"/>
          <w:b w:val="0"/>
          <w:bCs w:val="0"/>
          <w:sz w:val="22"/>
          <w:u w:val="single"/>
        </w:rPr>
        <w:t>re up for comprehensive upgrades that will require the use of dry docks</w:t>
      </w:r>
      <w:r w:rsidRPr="008445A6">
        <w:rPr>
          <w:rStyle w:val="Style13ptBold"/>
          <w:b w:val="0"/>
          <w:bCs w:val="0"/>
          <w:sz w:val="16"/>
        </w:rPr>
        <w:t xml:space="preserve">. The upgrade of the «Admiral </w:t>
      </w:r>
      <w:proofErr w:type="spellStart"/>
      <w:r w:rsidRPr="008445A6">
        <w:rPr>
          <w:rStyle w:val="Style13ptBold"/>
          <w:b w:val="0"/>
          <w:bCs w:val="0"/>
          <w:sz w:val="16"/>
        </w:rPr>
        <w:t>Kuznetsov</w:t>
      </w:r>
      <w:proofErr w:type="spellEnd"/>
      <w:r w:rsidRPr="008445A6">
        <w:rPr>
          <w:rStyle w:val="Style13ptBold"/>
          <w:b w:val="0"/>
          <w:bCs w:val="0"/>
          <w:sz w:val="16"/>
        </w:rPr>
        <w:t xml:space="preserve">» include both navigation equipment and weaponry. </w:t>
      </w:r>
      <w:r w:rsidRPr="008445A6">
        <w:rPr>
          <w:rStyle w:val="Style13ptBold"/>
          <w:b w:val="0"/>
          <w:bCs w:val="0"/>
          <w:sz w:val="22"/>
          <w:u w:val="single"/>
        </w:rPr>
        <w:t xml:space="preserve">All the ship’s electro-mechanical components, including the main propulsion system, </w:t>
      </w:r>
      <w:proofErr w:type="gramStart"/>
      <w:r w:rsidRPr="008445A6">
        <w:rPr>
          <w:rStyle w:val="Style13ptBold"/>
          <w:b w:val="0"/>
          <w:bCs w:val="0"/>
          <w:sz w:val="22"/>
          <w:u w:val="single"/>
        </w:rPr>
        <w:t>will be repaired</w:t>
      </w:r>
      <w:proofErr w:type="gramEnd"/>
      <w:r w:rsidRPr="008445A6">
        <w:rPr>
          <w:rStyle w:val="Style13ptBold"/>
          <w:b w:val="0"/>
          <w:bCs w:val="0"/>
          <w:sz w:val="22"/>
          <w:u w:val="single"/>
        </w:rPr>
        <w:t>. Severa</w:t>
      </w:r>
      <w:r w:rsidRPr="008445A6">
        <w:rPr>
          <w:rStyle w:val="Style13ptBold"/>
          <w:b w:val="0"/>
          <w:bCs w:val="0"/>
          <w:sz w:val="16"/>
        </w:rPr>
        <w:t xml:space="preserve">l of the </w:t>
      </w:r>
      <w:r w:rsidRPr="008445A6">
        <w:rPr>
          <w:rStyle w:val="Style13ptBold"/>
          <w:b w:val="0"/>
          <w:bCs w:val="0"/>
          <w:sz w:val="22"/>
          <w:u w:val="single"/>
        </w:rPr>
        <w:t>engine</w:t>
      </w:r>
      <w:r w:rsidRPr="008445A6">
        <w:rPr>
          <w:rStyle w:val="Style13ptBold"/>
          <w:b w:val="0"/>
          <w:bCs w:val="0"/>
          <w:sz w:val="16"/>
        </w:rPr>
        <w:t>-</w:t>
      </w:r>
      <w:r w:rsidRPr="008445A6">
        <w:rPr>
          <w:rStyle w:val="Style13ptBold"/>
          <w:b w:val="0"/>
          <w:bCs w:val="0"/>
          <w:sz w:val="22"/>
          <w:u w:val="single"/>
        </w:rPr>
        <w:t xml:space="preserve">boilers will be replaces and the runway </w:t>
      </w:r>
      <w:proofErr w:type="gramStart"/>
      <w:r w:rsidRPr="008445A6">
        <w:rPr>
          <w:rStyle w:val="Style13ptBold"/>
          <w:b w:val="0"/>
          <w:bCs w:val="0"/>
          <w:sz w:val="22"/>
          <w:u w:val="single"/>
        </w:rPr>
        <w:t>will be upgraded</w:t>
      </w:r>
      <w:proofErr w:type="gramEnd"/>
      <w:r w:rsidRPr="008445A6">
        <w:rPr>
          <w:rStyle w:val="Style13ptBold"/>
          <w:b w:val="0"/>
          <w:bCs w:val="0"/>
          <w:sz w:val="22"/>
          <w:u w:val="single"/>
        </w:rPr>
        <w:t xml:space="preserve">. </w:t>
      </w:r>
      <w:proofErr w:type="gramStart"/>
      <w:r w:rsidRPr="008445A6">
        <w:rPr>
          <w:rStyle w:val="Style13ptBold"/>
          <w:b w:val="0"/>
          <w:bCs w:val="0"/>
          <w:sz w:val="16"/>
        </w:rPr>
        <w:t>Also</w:t>
      </w:r>
      <w:proofErr w:type="gramEnd"/>
      <w:r w:rsidRPr="008445A6">
        <w:rPr>
          <w:rStyle w:val="Style13ptBold"/>
          <w:b w:val="0"/>
          <w:bCs w:val="0"/>
          <w:sz w:val="16"/>
        </w:rPr>
        <w:t xml:space="preserve">, the cruise-missiles system will be replaced from Granit missiles to the Caliber missiles. </w:t>
      </w:r>
      <w:r w:rsidRPr="008445A6">
        <w:rPr>
          <w:rStyle w:val="Style13ptBold"/>
          <w:b w:val="0"/>
          <w:bCs w:val="0"/>
          <w:sz w:val="22"/>
          <w:u w:val="single"/>
        </w:rPr>
        <w:t>According to the original plan, the ship was to be ready for operations in year 2021</w:t>
      </w:r>
      <w:r w:rsidRPr="008445A6">
        <w:rPr>
          <w:rStyle w:val="Style13ptBold"/>
          <w:b w:val="0"/>
          <w:bCs w:val="0"/>
          <w:sz w:val="16"/>
        </w:rPr>
        <w:t>. The modernization of “</w:t>
      </w:r>
      <w:proofErr w:type="spellStart"/>
      <w:r w:rsidRPr="008445A6">
        <w:rPr>
          <w:rStyle w:val="Style13ptBold"/>
          <w:b w:val="0"/>
          <w:bCs w:val="0"/>
          <w:sz w:val="16"/>
        </w:rPr>
        <w:t>Pyotr</w:t>
      </w:r>
      <w:proofErr w:type="spellEnd"/>
      <w:r w:rsidRPr="008445A6">
        <w:rPr>
          <w:rStyle w:val="Style13ptBold"/>
          <w:b w:val="0"/>
          <w:bCs w:val="0"/>
          <w:sz w:val="16"/>
        </w:rPr>
        <w:t xml:space="preserve"> </w:t>
      </w:r>
      <w:proofErr w:type="spellStart"/>
      <w:r w:rsidRPr="008445A6">
        <w:rPr>
          <w:rStyle w:val="Style13ptBold"/>
          <w:b w:val="0"/>
          <w:bCs w:val="0"/>
          <w:sz w:val="16"/>
        </w:rPr>
        <w:t>Velikiy</w:t>
      </w:r>
      <w:proofErr w:type="spellEnd"/>
      <w:r w:rsidRPr="008445A6">
        <w:rPr>
          <w:rStyle w:val="Style13ptBold"/>
          <w:b w:val="0"/>
          <w:bCs w:val="0"/>
          <w:sz w:val="16"/>
        </w:rPr>
        <w:t xml:space="preserve">” could start that same year, as soon as her sister vessel “Admiral </w:t>
      </w:r>
      <w:proofErr w:type="spellStart"/>
      <w:r w:rsidRPr="008445A6">
        <w:rPr>
          <w:rStyle w:val="Style13ptBold"/>
          <w:b w:val="0"/>
          <w:bCs w:val="0"/>
          <w:sz w:val="16"/>
        </w:rPr>
        <w:t>Nakhimov</w:t>
      </w:r>
      <w:proofErr w:type="spellEnd"/>
      <w:r w:rsidRPr="008445A6">
        <w:rPr>
          <w:rStyle w:val="Style13ptBold"/>
          <w:b w:val="0"/>
          <w:bCs w:val="0"/>
          <w:sz w:val="16"/>
        </w:rPr>
        <w:t xml:space="preserve">” is ready to sail. “Admiral </w:t>
      </w:r>
      <w:proofErr w:type="spellStart"/>
      <w:r w:rsidRPr="008445A6">
        <w:rPr>
          <w:rStyle w:val="Style13ptBold"/>
          <w:b w:val="0"/>
          <w:bCs w:val="0"/>
          <w:sz w:val="16"/>
        </w:rPr>
        <w:t>Nakhimov</w:t>
      </w:r>
      <w:proofErr w:type="spellEnd"/>
      <w:r w:rsidRPr="008445A6">
        <w:rPr>
          <w:rStyle w:val="Style13ptBold"/>
          <w:b w:val="0"/>
          <w:bCs w:val="0"/>
          <w:sz w:val="16"/>
        </w:rPr>
        <w:t xml:space="preserve">” is currently under modernization at the </w:t>
      </w:r>
      <w:proofErr w:type="spellStart"/>
      <w:r w:rsidRPr="008445A6">
        <w:rPr>
          <w:rStyle w:val="Style13ptBold"/>
          <w:b w:val="0"/>
          <w:bCs w:val="0"/>
          <w:sz w:val="16"/>
        </w:rPr>
        <w:t>Sevmash</w:t>
      </w:r>
      <w:proofErr w:type="spellEnd"/>
      <w:r w:rsidRPr="008445A6">
        <w:rPr>
          <w:rStyle w:val="Style13ptBold"/>
          <w:b w:val="0"/>
          <w:bCs w:val="0"/>
          <w:sz w:val="16"/>
        </w:rPr>
        <w:t xml:space="preserve"> yard in Severodvinsk. </w:t>
      </w:r>
      <w:r w:rsidRPr="008445A6">
        <w:rPr>
          <w:rStyle w:val="Style13ptBold"/>
          <w:b w:val="0"/>
          <w:bCs w:val="0"/>
          <w:sz w:val="22"/>
          <w:u w:val="single"/>
        </w:rPr>
        <w:t xml:space="preserve">The floating dry dock in </w:t>
      </w:r>
      <w:proofErr w:type="spellStart"/>
      <w:r w:rsidRPr="008445A6">
        <w:rPr>
          <w:rStyle w:val="Style13ptBold"/>
          <w:b w:val="0"/>
          <w:bCs w:val="0"/>
          <w:sz w:val="22"/>
          <w:u w:val="single"/>
        </w:rPr>
        <w:t>Roslyakovo</w:t>
      </w:r>
      <w:proofErr w:type="spellEnd"/>
      <w:r w:rsidRPr="008445A6">
        <w:rPr>
          <w:rStyle w:val="Style13ptBold"/>
          <w:b w:val="0"/>
          <w:bCs w:val="0"/>
          <w:sz w:val="22"/>
          <w:u w:val="single"/>
        </w:rPr>
        <w:t xml:space="preserve"> is the biggest in the </w:t>
      </w:r>
      <w:proofErr w:type="gramStart"/>
      <w:r w:rsidRPr="008445A6">
        <w:rPr>
          <w:rStyle w:val="Style13ptBold"/>
          <w:b w:val="0"/>
          <w:bCs w:val="0"/>
          <w:sz w:val="22"/>
          <w:u w:val="single"/>
        </w:rPr>
        <w:t>whole</w:t>
      </w:r>
      <w:proofErr w:type="gramEnd"/>
      <w:r w:rsidRPr="008445A6">
        <w:rPr>
          <w:rStyle w:val="Style13ptBold"/>
          <w:b w:val="0"/>
          <w:bCs w:val="0"/>
          <w:sz w:val="22"/>
          <w:u w:val="single"/>
        </w:rPr>
        <w:t xml:space="preserve"> European part of Russia</w:t>
      </w:r>
      <w:r w:rsidRPr="008445A6">
        <w:rPr>
          <w:rStyle w:val="Style13ptBold"/>
          <w:b w:val="0"/>
          <w:bCs w:val="0"/>
          <w:sz w:val="16"/>
        </w:rPr>
        <w:t xml:space="preserve">. It has an operating space of 23,000 square meters and can handle volumes of to 80,000 tons. It </w:t>
      </w:r>
      <w:proofErr w:type="gramStart"/>
      <w:r w:rsidRPr="008445A6">
        <w:rPr>
          <w:rStyle w:val="Style13ptBold"/>
          <w:b w:val="0"/>
          <w:bCs w:val="0"/>
          <w:sz w:val="16"/>
        </w:rPr>
        <w:t>was originally built in Sweden in 1980 and acquired by the Soviet Union few years later</w:t>
      </w:r>
      <w:proofErr w:type="gramEnd"/>
      <w:r w:rsidRPr="008445A6">
        <w:rPr>
          <w:rStyle w:val="Style13ptBold"/>
          <w:b w:val="0"/>
          <w:bCs w:val="0"/>
          <w:sz w:val="16"/>
        </w:rPr>
        <w:t>.</w:t>
      </w:r>
    </w:p>
    <w:p w:rsidR="00FB28C6" w:rsidRPr="008445A6" w:rsidRDefault="00FB28C6" w:rsidP="00FB28C6">
      <w:pPr>
        <w:pStyle w:val="Heading4"/>
        <w:rPr>
          <w:rFonts w:cs="Times New Roman"/>
        </w:rPr>
      </w:pPr>
      <w:r w:rsidRPr="008445A6">
        <w:rPr>
          <w:rFonts w:cs="Times New Roman"/>
        </w:rPr>
        <w:t xml:space="preserve">The </w:t>
      </w:r>
      <w:proofErr w:type="spellStart"/>
      <w:r w:rsidRPr="008445A6">
        <w:rPr>
          <w:rFonts w:cs="Times New Roman"/>
        </w:rPr>
        <w:t>drydock</w:t>
      </w:r>
      <w:proofErr w:type="spellEnd"/>
      <w:r w:rsidRPr="008445A6">
        <w:rPr>
          <w:rFonts w:cs="Times New Roman"/>
        </w:rPr>
        <w:t xml:space="preserve"> is key to modernization – without funds to repair it Russia’s efforts are screwed</w:t>
      </w:r>
    </w:p>
    <w:p w:rsidR="00FB28C6" w:rsidRPr="008445A6" w:rsidRDefault="00FB28C6" w:rsidP="00FB28C6">
      <w:r w:rsidRPr="008445A6">
        <w:rPr>
          <w:rStyle w:val="Style13ptBold"/>
        </w:rPr>
        <w:t>Warsaw Institute</w:t>
      </w:r>
      <w:r w:rsidRPr="008445A6">
        <w:t xml:space="preserve"> 18 Warsaw Institute, 11-13-2018, The Warsaw Institute is a polish think tank specializing in international relations, energy security, </w:t>
      </w:r>
      <w:proofErr w:type="spellStart"/>
      <w:r w:rsidRPr="008445A6">
        <w:t>defence</w:t>
      </w:r>
      <w:proofErr w:type="spellEnd"/>
      <w:r w:rsidRPr="008445A6">
        <w:t xml:space="preserve">, </w:t>
      </w:r>
      <w:proofErr w:type="spellStart"/>
      <w:r w:rsidRPr="008445A6">
        <w:t>istor</w:t>
      </w:r>
      <w:proofErr w:type="spellEnd"/>
      <w:r w:rsidRPr="008445A6">
        <w:t xml:space="preserve">, and culture, "Dry-Dock Breakdown Complicates Kremlin's Naval Plans," </w:t>
      </w:r>
      <w:hyperlink r:id="rId72" w:history="1">
        <w:r w:rsidRPr="008445A6">
          <w:rPr>
            <w:rStyle w:val="Hyperlink"/>
          </w:rPr>
          <w:t>https://warsawinstitute.org/dry-dock-breakdown-complicates-kremlins-naval-plans/</w:t>
        </w:r>
      </w:hyperlink>
      <w:r w:rsidRPr="008445A6">
        <w:t xml:space="preserve"> // </w:t>
      </w:r>
      <w:proofErr w:type="spellStart"/>
      <w:r w:rsidRPr="008445A6">
        <w:t>dbw</w:t>
      </w:r>
      <w:proofErr w:type="spellEnd"/>
    </w:p>
    <w:p w:rsidR="00FB28C6" w:rsidRPr="008445A6" w:rsidRDefault="00FB28C6" w:rsidP="00FB28C6">
      <w:pPr>
        <w:rPr>
          <w:u w:val="single"/>
        </w:rPr>
      </w:pPr>
      <w:r w:rsidRPr="008445A6">
        <w:rPr>
          <w:u w:val="single"/>
        </w:rPr>
        <w:t xml:space="preserve">A floating dry deck has recently sunk in the Russian city of Murmansk while holding Russia’s sole aircraft carrier aboard. </w:t>
      </w:r>
      <w:proofErr w:type="gramStart"/>
      <w:r w:rsidRPr="008445A6">
        <w:rPr>
          <w:u w:val="single"/>
        </w:rPr>
        <w:t xml:space="preserve">The incident is thus likely to complicate the Fleet’s plans to refurbish its largest naval vessels and impede Russia’s program for a potential war with the United States, thus preventing the fleet from achieving its previously scheduled maximum combat </w:t>
      </w:r>
      <w:proofErr w:type="spellStart"/>
      <w:r w:rsidRPr="008445A6">
        <w:rPr>
          <w:u w:val="single"/>
        </w:rPr>
        <w:t>readiness.</w:t>
      </w:r>
      <w:r w:rsidRPr="008445A6">
        <w:t>The</w:t>
      </w:r>
      <w:proofErr w:type="spellEnd"/>
      <w:r w:rsidRPr="008445A6">
        <w:t xml:space="preserve"> PD-50 floating dry dock recently sunk after an electrical malfunction while Russia’s aircraft carrier Admiral </w:t>
      </w:r>
      <w:proofErr w:type="spellStart"/>
      <w:r w:rsidRPr="008445A6">
        <w:t>Kuznetsov</w:t>
      </w:r>
      <w:proofErr w:type="spellEnd"/>
      <w:r w:rsidRPr="008445A6">
        <w:t xml:space="preserve"> was aboard, yet the latter managed to remain afloat.</w:t>
      </w:r>
      <w:proofErr w:type="gramEnd"/>
      <w:r w:rsidRPr="008445A6">
        <w:t xml:space="preserve"> An investigation </w:t>
      </w:r>
      <w:proofErr w:type="gramStart"/>
      <w:r w:rsidRPr="008445A6">
        <w:t>is being carried out</w:t>
      </w:r>
      <w:proofErr w:type="gramEnd"/>
      <w:r w:rsidRPr="008445A6">
        <w:t xml:space="preserve"> into the causes of </w:t>
      </w:r>
      <w:r w:rsidRPr="008445A6">
        <w:rPr>
          <w:u w:val="single"/>
        </w:rPr>
        <w:t>the accident</w:t>
      </w:r>
      <w:r w:rsidRPr="008445A6">
        <w:t xml:space="preserve"> that </w:t>
      </w:r>
      <w:r w:rsidRPr="008445A6">
        <w:rPr>
          <w:u w:val="single"/>
        </w:rPr>
        <w:t>seriously hindered plans to modernize both the warship and the entire Northern Fleet.</w:t>
      </w:r>
      <w:r w:rsidRPr="008445A6">
        <w:t xml:space="preserve"> Firstly, the Russian army does not seem to know what will happen to Admiral </w:t>
      </w:r>
      <w:proofErr w:type="spellStart"/>
      <w:r w:rsidRPr="008445A6">
        <w:t>Kuznetsov</w:t>
      </w:r>
      <w:proofErr w:type="spellEnd"/>
      <w:r w:rsidRPr="008445A6">
        <w:t xml:space="preserve">; the vessel </w:t>
      </w:r>
      <w:proofErr w:type="gramStart"/>
      <w:r w:rsidRPr="008445A6">
        <w:t>was towed</w:t>
      </w:r>
      <w:proofErr w:type="gramEnd"/>
      <w:r w:rsidRPr="008445A6">
        <w:t xml:space="preserve"> away to another shipyard, yet </w:t>
      </w:r>
      <w:r w:rsidRPr="008445A6">
        <w:rPr>
          <w:u w:val="single"/>
        </w:rPr>
        <w:t xml:space="preserve">it has no technical possibilities to perform maintenance works on a vessel with a displacement of around 60,000 </w:t>
      </w:r>
      <w:proofErr w:type="spellStart"/>
      <w:r w:rsidRPr="008445A6">
        <w:rPr>
          <w:u w:val="single"/>
        </w:rPr>
        <w:t>tonnes</w:t>
      </w:r>
      <w:proofErr w:type="spellEnd"/>
      <w:r w:rsidRPr="008445A6">
        <w:rPr>
          <w:u w:val="single"/>
        </w:rPr>
        <w:t xml:space="preserve">. </w:t>
      </w:r>
      <w:r w:rsidRPr="008445A6">
        <w:t xml:space="preserve">Theoretically speaking, such venture </w:t>
      </w:r>
      <w:proofErr w:type="gramStart"/>
      <w:r w:rsidRPr="008445A6">
        <w:t>could be tackled</w:t>
      </w:r>
      <w:proofErr w:type="gramEnd"/>
      <w:r w:rsidRPr="008445A6">
        <w:t xml:space="preserve"> by a military factory in the Russian city of Severodvinsk, though it is impossible as it is already servicing the nuclear battle cruiser Admiral </w:t>
      </w:r>
      <w:proofErr w:type="spellStart"/>
      <w:r w:rsidRPr="008445A6">
        <w:t>Nakhimov</w:t>
      </w:r>
      <w:proofErr w:type="spellEnd"/>
      <w:r w:rsidRPr="008445A6">
        <w:t xml:space="preserve">. </w:t>
      </w:r>
      <w:proofErr w:type="gramStart"/>
      <w:r w:rsidRPr="008445A6">
        <w:t>Thus</w:t>
      </w:r>
      <w:proofErr w:type="gramEnd"/>
      <w:r w:rsidRPr="008445A6">
        <w:t xml:space="preserve"> Russian military officers can choose between two plausible solutions to the problem: they will either wait for the PD-50 to be elevated – the entire operation is said to be both costly and time-consuming – or continue refurbishment works of an aircraft carrier in the PD-14 dock located in the Far East. Nonetheless, </w:t>
      </w:r>
      <w:r w:rsidRPr="008445A6">
        <w:rPr>
          <w:u w:val="single"/>
        </w:rPr>
        <w:t xml:space="preserve">the latter alternative would require the warship to </w:t>
      </w:r>
      <w:proofErr w:type="gramStart"/>
      <w:r w:rsidRPr="008445A6">
        <w:rPr>
          <w:u w:val="single"/>
        </w:rPr>
        <w:t>be dispatched</w:t>
      </w:r>
      <w:proofErr w:type="gramEnd"/>
      <w:r w:rsidRPr="008445A6">
        <w:rPr>
          <w:u w:val="single"/>
        </w:rPr>
        <w:t xml:space="preserve"> to the place directly from Murmansk whereas such an operation may appear problematic due to the vessel’s considerable sizes and the unclear condition</w:t>
      </w:r>
      <w:r w:rsidRPr="008445A6">
        <w:t xml:space="preserve"> of the bottom part of its hull, especially in winter. </w:t>
      </w:r>
      <w:r w:rsidRPr="008445A6">
        <w:rPr>
          <w:u w:val="single"/>
        </w:rPr>
        <w:t xml:space="preserve">The loss of the PD-50 huge floating dry dock poses a threat to further continuation of the large ship repair program, including such vessels as submarines, as the dock constitutes the sole structure of a capacity of 80,000 </w:t>
      </w:r>
      <w:proofErr w:type="spellStart"/>
      <w:r w:rsidRPr="008445A6">
        <w:rPr>
          <w:u w:val="single"/>
        </w:rPr>
        <w:t>tonnes</w:t>
      </w:r>
      <w:proofErr w:type="spellEnd"/>
      <w:r w:rsidRPr="008445A6">
        <w:rPr>
          <w:u w:val="single"/>
        </w:rPr>
        <w:t xml:space="preserve"> in the European part of Russia</w:t>
      </w:r>
      <w:r w:rsidRPr="008445A6">
        <w:t xml:space="preserve">. </w:t>
      </w:r>
      <w:r w:rsidRPr="008445A6">
        <w:rPr>
          <w:u w:val="single"/>
        </w:rPr>
        <w:t>Thus if the Fleet</w:t>
      </w:r>
      <w:r w:rsidRPr="008445A6">
        <w:t xml:space="preserve"> eventually </w:t>
      </w:r>
      <w:r w:rsidRPr="008445A6">
        <w:rPr>
          <w:u w:val="single"/>
        </w:rPr>
        <w:t xml:space="preserve">fails to raise the wreck, it will face a serious problem. The dock makes it possible to hold Russia’s largest warships, including the nuclear battle cruiser </w:t>
      </w:r>
      <w:proofErr w:type="spellStart"/>
      <w:r w:rsidRPr="008445A6">
        <w:rPr>
          <w:u w:val="single"/>
        </w:rPr>
        <w:t>Pyotr</w:t>
      </w:r>
      <w:proofErr w:type="spellEnd"/>
      <w:r w:rsidRPr="008445A6">
        <w:rPr>
          <w:u w:val="single"/>
        </w:rPr>
        <w:t xml:space="preserve"> </w:t>
      </w:r>
      <w:proofErr w:type="spellStart"/>
      <w:r w:rsidRPr="008445A6">
        <w:rPr>
          <w:u w:val="single"/>
        </w:rPr>
        <w:t>Velikiy</w:t>
      </w:r>
      <w:proofErr w:type="spellEnd"/>
      <w:r w:rsidRPr="008445A6">
        <w:rPr>
          <w:u w:val="single"/>
        </w:rPr>
        <w:t xml:space="preserve"> and the aircraft carrier Admiral </w:t>
      </w:r>
      <w:proofErr w:type="spellStart"/>
      <w:r w:rsidRPr="008445A6">
        <w:rPr>
          <w:u w:val="single"/>
        </w:rPr>
        <w:t>Kuznetsov</w:t>
      </w:r>
      <w:proofErr w:type="spellEnd"/>
      <w:r w:rsidRPr="008445A6">
        <w:t xml:space="preserve">. It may take up to a year to elevate the flooded dock. Russia’s Northern Fleet currently disposes of some smaller docks able to carry the total of 30,000 </w:t>
      </w:r>
      <w:proofErr w:type="spellStart"/>
      <w:r w:rsidRPr="008445A6">
        <w:t>tonnes</w:t>
      </w:r>
      <w:proofErr w:type="spellEnd"/>
      <w:r w:rsidRPr="008445A6">
        <w:t xml:space="preserve"> and thus being suitable for Kirov- and </w:t>
      </w:r>
      <w:proofErr w:type="spellStart"/>
      <w:r w:rsidRPr="008445A6">
        <w:t>Slava</w:t>
      </w:r>
      <w:proofErr w:type="spellEnd"/>
      <w:r w:rsidRPr="008445A6">
        <w:t xml:space="preserve">-class cruisers as well as Oscar II-class submarines. Nonetheless, it is noteworthy that PD-50 could simultaneously handle two large vessels. Naturally, this will result with slowing down the pace of modernization of the Russian fleet. As previously announced by the state’s army command, Russia’s three largest warships – Admiral </w:t>
      </w:r>
      <w:proofErr w:type="spellStart"/>
      <w:r w:rsidRPr="008445A6">
        <w:t>Kuznetsov</w:t>
      </w:r>
      <w:proofErr w:type="spellEnd"/>
      <w:r w:rsidRPr="008445A6">
        <w:t xml:space="preserve">, Admiral </w:t>
      </w:r>
      <w:proofErr w:type="spellStart"/>
      <w:r w:rsidRPr="008445A6">
        <w:t>Nakhimov</w:t>
      </w:r>
      <w:proofErr w:type="spellEnd"/>
      <w:r w:rsidRPr="008445A6">
        <w:t xml:space="preserve">, and </w:t>
      </w:r>
      <w:proofErr w:type="spellStart"/>
      <w:r w:rsidRPr="008445A6">
        <w:t>Pyotr</w:t>
      </w:r>
      <w:proofErr w:type="spellEnd"/>
      <w:r w:rsidRPr="008445A6">
        <w:t xml:space="preserve"> </w:t>
      </w:r>
      <w:proofErr w:type="spellStart"/>
      <w:r w:rsidRPr="008445A6">
        <w:t>Velikiy</w:t>
      </w:r>
      <w:proofErr w:type="spellEnd"/>
      <w:r w:rsidRPr="008445A6">
        <w:t xml:space="preserve"> – </w:t>
      </w:r>
      <w:proofErr w:type="gramStart"/>
      <w:r w:rsidRPr="008445A6">
        <w:t>would be scheduled</w:t>
      </w:r>
      <w:proofErr w:type="gramEnd"/>
      <w:r w:rsidRPr="008445A6">
        <w:t xml:space="preserve"> to return to service in 2021-2022, thus following their refurbishment and modernization. It was only then that the Fleet had initially planned to attain the maximum level of battle readiness. </w:t>
      </w:r>
      <w:r w:rsidRPr="008445A6">
        <w:rPr>
          <w:u w:val="single"/>
        </w:rPr>
        <w:t>Any delays in maintenance will therefore force Russian strategists to review their hitherto war plans prepared in the event of a potential armed conflict with the United States and NATO.</w:t>
      </w:r>
    </w:p>
    <w:p w:rsidR="00FB28C6" w:rsidRPr="008445A6" w:rsidRDefault="00FB28C6" w:rsidP="00FB28C6">
      <w:pPr>
        <w:pStyle w:val="Heading4"/>
        <w:rPr>
          <w:rFonts w:cs="Times New Roman"/>
        </w:rPr>
      </w:pPr>
      <w:r w:rsidRPr="008445A6">
        <w:rPr>
          <w:rFonts w:cs="Times New Roman"/>
        </w:rPr>
        <w:t xml:space="preserve">Lack of a dry dock sets Russian modernization back </w:t>
      </w:r>
      <w:r w:rsidRPr="008445A6">
        <w:rPr>
          <w:rFonts w:cs="Times New Roman"/>
          <w:i/>
          <w:iCs w:val="0"/>
          <w:u w:val="single"/>
        </w:rPr>
        <w:t>years</w:t>
      </w:r>
      <w:r w:rsidRPr="008445A6">
        <w:rPr>
          <w:rFonts w:cs="Times New Roman"/>
        </w:rPr>
        <w:t xml:space="preserve"> – the kremlin’s looking to cancel the operation and jump ship</w:t>
      </w:r>
    </w:p>
    <w:p w:rsidR="00FB28C6" w:rsidRPr="008445A6" w:rsidRDefault="00FB28C6" w:rsidP="00FB28C6">
      <w:r w:rsidRPr="008445A6">
        <w:rPr>
          <w:rStyle w:val="Style13ptBold"/>
        </w:rPr>
        <w:t>Moss 19</w:t>
      </w:r>
      <w:r w:rsidRPr="008445A6">
        <w:t xml:space="preserve"> Richard Moss, 6-27-2019, Assoc. Prof., @</w:t>
      </w:r>
      <w:proofErr w:type="spellStart"/>
      <w:r w:rsidRPr="008445A6">
        <w:t>NavalWarCollege</w:t>
      </w:r>
      <w:proofErr w:type="spellEnd"/>
      <w:r w:rsidRPr="008445A6">
        <w:t xml:space="preserve">, Russia Maritime Studies Institute,  "Russia’s Giant Dry Dock Sank With an Aircraft Carrier Inside," No Publication, </w:t>
      </w:r>
      <w:hyperlink r:id="rId73" w:history="1">
        <w:r w:rsidRPr="008445A6">
          <w:rPr>
            <w:rStyle w:val="Hyperlink"/>
          </w:rPr>
          <w:t>https://warisboring.com/russias-giant-dry-dock-sank-with-an-aircraft-carrier-inside/</w:t>
        </w:r>
      </w:hyperlink>
      <w:r w:rsidRPr="008445A6">
        <w:t xml:space="preserve"> // </w:t>
      </w:r>
      <w:proofErr w:type="spellStart"/>
      <w:r w:rsidRPr="008445A6">
        <w:t>dbw</w:t>
      </w:r>
      <w:proofErr w:type="spellEnd"/>
    </w:p>
    <w:p w:rsidR="00FB28C6" w:rsidRPr="008445A6" w:rsidRDefault="00FB28C6" w:rsidP="00FB28C6">
      <w:r w:rsidRPr="008445A6">
        <w:t>PD-50</w:t>
      </w:r>
      <w:r w:rsidRPr="008445A6">
        <w:rPr>
          <w:u w:val="single"/>
        </w:rPr>
        <w:t>, a huge floating dry dock</w:t>
      </w:r>
      <w:r w:rsidRPr="008445A6">
        <w:t xml:space="preserve"> at the 82nd Repair Shipyard in </w:t>
      </w:r>
      <w:proofErr w:type="spellStart"/>
      <w:r w:rsidRPr="008445A6">
        <w:t>Roslyakovo</w:t>
      </w:r>
      <w:proofErr w:type="spellEnd"/>
      <w:r w:rsidRPr="008445A6">
        <w:t xml:space="preserve">, Russia, accidentally </w:t>
      </w:r>
      <w:r w:rsidRPr="008445A6">
        <w:rPr>
          <w:u w:val="single"/>
        </w:rPr>
        <w:t>sank</w:t>
      </w:r>
      <w:r w:rsidRPr="008445A6">
        <w:t xml:space="preserve"> on Oct. 29, 2018 while Admiral </w:t>
      </w:r>
      <w:proofErr w:type="spellStart"/>
      <w:r w:rsidRPr="008445A6">
        <w:t>Kuznetsov</w:t>
      </w:r>
      <w:proofErr w:type="spellEnd"/>
      <w:r w:rsidRPr="008445A6">
        <w:t xml:space="preserve">, </w:t>
      </w:r>
      <w:r w:rsidRPr="008445A6">
        <w:rPr>
          <w:u w:val="single"/>
        </w:rPr>
        <w:t>Russia’s only aircraft carrier, was inside for repairs.</w:t>
      </w:r>
      <w:r w:rsidRPr="008445A6">
        <w:t xml:space="preserve"> </w:t>
      </w:r>
      <w:proofErr w:type="spellStart"/>
      <w:r w:rsidRPr="008445A6">
        <w:t>Kuznetsov</w:t>
      </w:r>
      <w:proofErr w:type="spellEnd"/>
      <w:r w:rsidRPr="008445A6">
        <w:t xml:space="preserve"> is still afloat but </w:t>
      </w:r>
      <w:r w:rsidRPr="008445A6">
        <w:rPr>
          <w:u w:val="single"/>
        </w:rPr>
        <w:t>the dry dock could be a total loss</w:t>
      </w:r>
      <w:r w:rsidRPr="008445A6">
        <w:t xml:space="preserve">. While injuries and possible deaths in addition to damage to the flight deck — caused by a collapsing 70-ton crane — are noteworthy, </w:t>
      </w:r>
      <w:r w:rsidRPr="008445A6">
        <w:rPr>
          <w:u w:val="single"/>
        </w:rPr>
        <w:t>the loss of the PD-50 could potentially ripple through the Russian navy and exacerbate its persistent problems with maintenance and modernization. Because of chronic problems with the production of new naval vessels larger than a frigate, Russia relies on large Soviet-era surface combatants to field a credible blue-water navy capable of projecting power and influence</w:t>
      </w:r>
      <w:r w:rsidRPr="008445A6">
        <w:t xml:space="preserve">. Russian president Vladimir Putin recognizes the role a strong military can play in consolidating domestic support and strategic messaging abroad, and the Russian navy’s older capital ships remain one of Putin’s favorite instruments. By overhauling and extending the service life of existing, older ships, the Russian navy may be able to realize short-term cost savings compared to building new replacements. However, </w:t>
      </w:r>
      <w:r w:rsidRPr="008445A6">
        <w:rPr>
          <w:u w:val="single"/>
        </w:rPr>
        <w:t>this approach only works as far as Russia can continue to modernize, renovate and rehabilitate these platforms</w:t>
      </w:r>
      <w:r w:rsidRPr="008445A6">
        <w:t>. Even during the buildup of the “</w:t>
      </w:r>
      <w:proofErr w:type="spellStart"/>
      <w:r w:rsidRPr="008445A6">
        <w:t>Gorshkov</w:t>
      </w:r>
      <w:proofErr w:type="spellEnd"/>
      <w:r w:rsidRPr="008445A6">
        <w:t xml:space="preserve"> navy” during the 1970s, the Soviet predecessor to modern Russia proved capable of building impressive ships but did not invest in maintenance and repair. </w:t>
      </w:r>
      <w:r w:rsidRPr="008445A6">
        <w:rPr>
          <w:u w:val="single"/>
        </w:rPr>
        <w:t>The under-investment in repair infrastructure is coming home to roost, and the potential loss of PD-50—bought from Sweden in 1980 and probably well past its service life—reflects this systemic problem. Russia has four possible options going forward, none of which are good</w:t>
      </w:r>
      <w:r w:rsidRPr="008445A6">
        <w:t xml:space="preserve">. Cutting its losses on PD-50 and </w:t>
      </w:r>
      <w:proofErr w:type="spellStart"/>
      <w:r w:rsidRPr="008445A6">
        <w:t>Kuznetsov</w:t>
      </w:r>
      <w:proofErr w:type="spellEnd"/>
      <w:r w:rsidRPr="008445A6">
        <w:t xml:space="preserve">. Raising and repairing PD-50. Using limited options in Russia to upgrade </w:t>
      </w:r>
      <w:proofErr w:type="spellStart"/>
      <w:r w:rsidRPr="008445A6">
        <w:t>Kuznetsov</w:t>
      </w:r>
      <w:proofErr w:type="spellEnd"/>
      <w:r w:rsidRPr="008445A6">
        <w:t xml:space="preserve">. </w:t>
      </w:r>
      <w:proofErr w:type="gramStart"/>
      <w:r w:rsidRPr="008445A6">
        <w:t>Or</w:t>
      </w:r>
      <w:proofErr w:type="gramEnd"/>
      <w:r w:rsidRPr="008445A6">
        <w:t xml:space="preserve"> going outside Russia to third parties such as China. </w:t>
      </w:r>
      <w:r w:rsidRPr="008445A6">
        <w:rPr>
          <w:u w:val="single"/>
        </w:rPr>
        <w:t>If Russia proceeds with its carrier modernization, all the available options entail delays and increased costs</w:t>
      </w:r>
      <w:r w:rsidRPr="008445A6">
        <w:t xml:space="preserve">. At top — Admiral </w:t>
      </w:r>
      <w:proofErr w:type="spellStart"/>
      <w:r w:rsidRPr="008445A6">
        <w:t>Kuznetsov</w:t>
      </w:r>
      <w:proofErr w:type="spellEnd"/>
      <w:r w:rsidRPr="008445A6">
        <w:t xml:space="preserve"> undergoing repairs in PD-50. Above — one of </w:t>
      </w:r>
      <w:proofErr w:type="spellStart"/>
      <w:r w:rsidRPr="008445A6">
        <w:t>Kuznetsov’s</w:t>
      </w:r>
      <w:proofErr w:type="spellEnd"/>
      <w:r w:rsidRPr="008445A6">
        <w:t xml:space="preserve"> boilers on the pier after removal Cut losses There has been conflicting information about the extent, cost and progress of the </w:t>
      </w:r>
      <w:proofErr w:type="spellStart"/>
      <w:r w:rsidRPr="008445A6">
        <w:t>Kuznetsov</w:t>
      </w:r>
      <w:proofErr w:type="spellEnd"/>
      <w:r w:rsidRPr="008445A6">
        <w:t xml:space="preserve"> overhaul since it returned to </w:t>
      </w:r>
      <w:proofErr w:type="spellStart"/>
      <w:r w:rsidRPr="008445A6">
        <w:t>Severomorsk</w:t>
      </w:r>
      <w:proofErr w:type="spellEnd"/>
      <w:r w:rsidRPr="008445A6">
        <w:t xml:space="preserve"> in 2017 after its only combat deployment to Syria. Estimates about the cost of the </w:t>
      </w:r>
      <w:proofErr w:type="spellStart"/>
      <w:r w:rsidRPr="008445A6">
        <w:t>Kuznetsovoverhaul</w:t>
      </w:r>
      <w:proofErr w:type="spellEnd"/>
      <w:r w:rsidRPr="008445A6">
        <w:t xml:space="preserve"> have varied from 20 billion rubles, or $326 million, to 65 billion rubles or $1.14 billion. While there is dissonance about the details of possible upgrades to the ship’s anti-air and anti-ship missile systems, most sources agree </w:t>
      </w:r>
      <w:proofErr w:type="spellStart"/>
      <w:r w:rsidRPr="008445A6">
        <w:t>Kuznetsov</w:t>
      </w:r>
      <w:proofErr w:type="spellEnd"/>
      <w:r w:rsidRPr="008445A6">
        <w:t xml:space="preserve"> is getting a new </w:t>
      </w:r>
      <w:proofErr w:type="spellStart"/>
      <w:r w:rsidRPr="008445A6">
        <w:t>powerplant</w:t>
      </w:r>
      <w:proofErr w:type="spellEnd"/>
      <w:r w:rsidRPr="008445A6">
        <w:t xml:space="preserve">, four new boilers, four retrofit boilers, repairs to the shafts and upgraded pumps, plumbing and arresting gear. </w:t>
      </w:r>
      <w:r w:rsidRPr="008445A6">
        <w:rPr>
          <w:u w:val="single"/>
        </w:rPr>
        <w:t xml:space="preserve">Replacing or repairing </w:t>
      </w:r>
      <w:proofErr w:type="spellStart"/>
      <w:r w:rsidRPr="008445A6">
        <w:rPr>
          <w:u w:val="single"/>
        </w:rPr>
        <w:t>Kuznetsov’s</w:t>
      </w:r>
      <w:proofErr w:type="spellEnd"/>
      <w:r w:rsidRPr="008445A6">
        <w:rPr>
          <w:u w:val="single"/>
        </w:rPr>
        <w:t xml:space="preserve"> boilers, pipes, and turbines is not likely to be quick, easy, or inexpensive. The ship’s propulsion system was built in Ukraine three decades ago, and Kiev’s arms embargo on Russia after Moscow illegally seized Crimea in 2014 means replacing the carrier’s boilers and power generators requires Moscow to build replacement parts and machinery from scratch</w:t>
      </w:r>
      <w:r w:rsidRPr="008445A6">
        <w:t xml:space="preserve">. Even before the PD-50 accident, a number of observers questioned the utility and expense of refurbishing the </w:t>
      </w:r>
      <w:proofErr w:type="spellStart"/>
      <w:r w:rsidRPr="008445A6">
        <w:t>Kuznetsov</w:t>
      </w:r>
      <w:proofErr w:type="spellEnd"/>
      <w:r w:rsidRPr="008445A6">
        <w:t xml:space="preserve">. “In general, we need to critically review the domestic concept of the employment of carrier strike groups since Russia has undertaken to use the Admiral </w:t>
      </w:r>
      <w:proofErr w:type="spellStart"/>
      <w:r w:rsidRPr="008445A6">
        <w:t>Kuznetsov</w:t>
      </w:r>
      <w:proofErr w:type="spellEnd"/>
      <w:r w:rsidRPr="008445A6">
        <w:t xml:space="preserve"> to accomplish such missions,” Oleg </w:t>
      </w:r>
      <w:proofErr w:type="spellStart"/>
      <w:r w:rsidRPr="008445A6">
        <w:t>Vladykin</w:t>
      </w:r>
      <w:proofErr w:type="spellEnd"/>
      <w:r w:rsidRPr="008445A6">
        <w:t xml:space="preserve"> suggested in </w:t>
      </w:r>
      <w:proofErr w:type="spellStart"/>
      <w:r w:rsidRPr="008445A6">
        <w:t>Nezavisimaya</w:t>
      </w:r>
      <w:proofErr w:type="spellEnd"/>
      <w:r w:rsidRPr="008445A6">
        <w:t xml:space="preserve"> </w:t>
      </w:r>
      <w:proofErr w:type="spellStart"/>
      <w:r w:rsidRPr="008445A6">
        <w:t>Gazeta</w:t>
      </w:r>
      <w:proofErr w:type="spellEnd"/>
      <w:r w:rsidRPr="008445A6">
        <w:t xml:space="preserve">. Editor of the Moscow Defense Brief journal Mikhail </w:t>
      </w:r>
      <w:proofErr w:type="spellStart"/>
      <w:r w:rsidRPr="008445A6">
        <w:t>Barabanov</w:t>
      </w:r>
      <w:proofErr w:type="spellEnd"/>
      <w:r w:rsidRPr="008445A6">
        <w:t xml:space="preserve"> was dismissive of </w:t>
      </w:r>
      <w:proofErr w:type="spellStart"/>
      <w:r w:rsidRPr="008445A6">
        <w:t>Kuznetsov’s</w:t>
      </w:r>
      <w:proofErr w:type="spellEnd"/>
      <w:r w:rsidRPr="008445A6">
        <w:t xml:space="preserve"> upgrades. “Since </w:t>
      </w:r>
      <w:proofErr w:type="spellStart"/>
      <w:r w:rsidRPr="008445A6">
        <w:t>Kuznetsov</w:t>
      </w:r>
      <w:proofErr w:type="spellEnd"/>
      <w:r w:rsidRPr="008445A6">
        <w:t xml:space="preserve"> is not so much a combat platform as a training platform, deep modernization for her is an obvious excess.” </w:t>
      </w:r>
      <w:r w:rsidRPr="008445A6">
        <w:rPr>
          <w:u w:val="single"/>
        </w:rPr>
        <w:t xml:space="preserve">A dry dock would almost assuredly be required to complete work on </w:t>
      </w:r>
      <w:proofErr w:type="spellStart"/>
      <w:r w:rsidRPr="008445A6">
        <w:rPr>
          <w:u w:val="single"/>
        </w:rPr>
        <w:t>Kuznetsov</w:t>
      </w:r>
      <w:proofErr w:type="spellEnd"/>
      <w:r w:rsidRPr="008445A6">
        <w:rPr>
          <w:u w:val="single"/>
        </w:rPr>
        <w:t xml:space="preserve"> and Russia may wish to cut its losses. </w:t>
      </w:r>
      <w:r w:rsidRPr="008445A6">
        <w:t xml:space="preserve">Redirecting the resources to building new infrastructure and ships would be a more responsible use of finite resources than either repairing or replacing PD-50, as well as continuing </w:t>
      </w:r>
      <w:proofErr w:type="spellStart"/>
      <w:r w:rsidRPr="008445A6">
        <w:t>Kuznetsov’s</w:t>
      </w:r>
      <w:proofErr w:type="spellEnd"/>
      <w:r w:rsidRPr="008445A6">
        <w:t xml:space="preserve"> modernization. </w:t>
      </w:r>
      <w:r w:rsidRPr="008445A6">
        <w:rPr>
          <w:u w:val="single"/>
        </w:rPr>
        <w:t xml:space="preserve">Moscow will have to examine the political and financial ramifications of indefinitely postponing </w:t>
      </w:r>
      <w:proofErr w:type="spellStart"/>
      <w:r w:rsidRPr="008445A6">
        <w:rPr>
          <w:u w:val="single"/>
        </w:rPr>
        <w:t>Kuznetsov’s</w:t>
      </w:r>
      <w:proofErr w:type="spellEnd"/>
      <w:r w:rsidRPr="008445A6">
        <w:rPr>
          <w:u w:val="single"/>
        </w:rPr>
        <w:t xml:space="preserve"> overhaul to determine if the modernization of a questionably useful platform is really worth the cost</w:t>
      </w:r>
      <w:r w:rsidRPr="008445A6">
        <w:t xml:space="preserve">. Raise and repair PD-50 </w:t>
      </w:r>
      <w:r w:rsidRPr="008445A6">
        <w:rPr>
          <w:u w:val="single"/>
        </w:rPr>
        <w:t xml:space="preserve">There are significant challenges to raising and repairing the PD-50. Early reports indicate that PD-50 may be lying on its side in 160 feet of water, which would make the recovery technically difficult. If the PD-50 dock </w:t>
      </w:r>
      <w:proofErr w:type="gramStart"/>
      <w:r w:rsidRPr="008445A6">
        <w:rPr>
          <w:u w:val="single"/>
        </w:rPr>
        <w:t>can be raised</w:t>
      </w:r>
      <w:proofErr w:type="gramEnd"/>
      <w:r w:rsidRPr="008445A6">
        <w:rPr>
          <w:u w:val="single"/>
        </w:rPr>
        <w:t xml:space="preserve"> from its watery grave, a course of action that the director of the 82nd Repair Shipyard, Aleksey </w:t>
      </w:r>
      <w:proofErr w:type="spellStart"/>
      <w:r w:rsidRPr="008445A6">
        <w:rPr>
          <w:u w:val="single"/>
        </w:rPr>
        <w:t>Rakhmanov</w:t>
      </w:r>
      <w:proofErr w:type="spellEnd"/>
      <w:r w:rsidRPr="008445A6">
        <w:rPr>
          <w:u w:val="single"/>
        </w:rPr>
        <w:t>, has addressed with skepticism, repairing it could take years at great expense.</w:t>
      </w:r>
      <w:r w:rsidRPr="008445A6">
        <w:t xml:space="preserve"> Winter is coming and it is unlikely that salvage crews will be able to make significant headway before the weather precludes salvage operations this season. </w:t>
      </w:r>
      <w:r w:rsidRPr="008445A6">
        <w:rPr>
          <w:u w:val="single"/>
        </w:rPr>
        <w:t>Even if the Russian navy is able raise the PD-50 at some point in the future, it still faces significant technical difficulties in repairing the electrical, mechanical and hydraulic systems, in addition to any physical damage to the structure from this mishap</w:t>
      </w:r>
      <w:r w:rsidRPr="008445A6">
        <w:t xml:space="preserve">. Sweden’s subscription to the European Union’s post-Crimea sanctions </w:t>
      </w:r>
      <w:proofErr w:type="gramStart"/>
      <w:r w:rsidRPr="008445A6">
        <w:t>regime,</w:t>
      </w:r>
      <w:proofErr w:type="gramEnd"/>
      <w:r w:rsidRPr="008445A6">
        <w:t xml:space="preserve"> means Stockholm likely will not be amenable to assisting with the rehabilitation of the dock. This would leave Russian shipyard workers on their own to fabricate replacement parts and repair damaged, corroded and waterlogged systems that </w:t>
      </w:r>
      <w:proofErr w:type="gramStart"/>
      <w:r w:rsidRPr="008445A6">
        <w:t>had been neglected</w:t>
      </w:r>
      <w:proofErr w:type="gramEnd"/>
      <w:r w:rsidRPr="008445A6">
        <w:t xml:space="preserve"> for decades. There could be legal and jurisdictional challenges to raising and repairing PD-50, as well. Partly state-owned Russian oil company </w:t>
      </w:r>
      <w:proofErr w:type="spellStart"/>
      <w:r w:rsidRPr="008445A6">
        <w:t>Rosneft</w:t>
      </w:r>
      <w:proofErr w:type="spellEnd"/>
      <w:r w:rsidRPr="008445A6">
        <w:t xml:space="preserve"> acquired the </w:t>
      </w:r>
      <w:proofErr w:type="spellStart"/>
      <w:r w:rsidRPr="008445A6">
        <w:t>Roslyakovo</w:t>
      </w:r>
      <w:proofErr w:type="spellEnd"/>
      <w:r w:rsidRPr="008445A6">
        <w:t xml:space="preserve"> facility in 2015 with the intention of turning the yard into a base for its offshore Arctic oil operations</w:t>
      </w:r>
      <w:r w:rsidRPr="008445A6">
        <w:rPr>
          <w:u w:val="single"/>
        </w:rPr>
        <w:t xml:space="preserve">. Loss of the dry dock could affect icebreaker and oil infrastructure repair in the </w:t>
      </w:r>
      <w:proofErr w:type="gramStart"/>
      <w:r w:rsidRPr="008445A6">
        <w:rPr>
          <w:u w:val="single"/>
        </w:rPr>
        <w:t>future</w:t>
      </w:r>
      <w:proofErr w:type="gramEnd"/>
      <w:r w:rsidRPr="008445A6">
        <w:rPr>
          <w:u w:val="single"/>
        </w:rPr>
        <w:t xml:space="preserve"> as </w:t>
      </w:r>
      <w:proofErr w:type="spellStart"/>
      <w:r w:rsidRPr="008445A6">
        <w:rPr>
          <w:u w:val="single"/>
        </w:rPr>
        <w:t>Rosneft</w:t>
      </w:r>
      <w:proofErr w:type="spellEnd"/>
      <w:r w:rsidRPr="008445A6">
        <w:rPr>
          <w:u w:val="single"/>
        </w:rPr>
        <w:t xml:space="preserve"> and the Russian navy wrangle over responsibility for the accident, repair costs and priorities</w:t>
      </w:r>
      <w:r w:rsidRPr="008445A6">
        <w:t xml:space="preserve">. Limited options Russia may have one other floating dry dock that is large enough to accommodate </w:t>
      </w:r>
      <w:proofErr w:type="spellStart"/>
      <w:r w:rsidRPr="008445A6">
        <w:t>Kuznetsov</w:t>
      </w:r>
      <w:proofErr w:type="spellEnd"/>
      <w:r w:rsidRPr="008445A6">
        <w:t xml:space="preserve">, the PD-41 in </w:t>
      </w:r>
      <w:proofErr w:type="spellStart"/>
      <w:r w:rsidRPr="008445A6">
        <w:t>Fokino</w:t>
      </w:r>
      <w:proofErr w:type="spellEnd"/>
      <w:r w:rsidRPr="008445A6">
        <w:t xml:space="preserve">, </w:t>
      </w:r>
      <w:proofErr w:type="gramStart"/>
      <w:r w:rsidRPr="008445A6">
        <w:t>a</w:t>
      </w:r>
      <w:proofErr w:type="gramEnd"/>
      <w:r w:rsidRPr="008445A6">
        <w:t xml:space="preserve"> small port near Vladivostok. The dock </w:t>
      </w:r>
      <w:proofErr w:type="gramStart"/>
      <w:r w:rsidRPr="008445A6">
        <w:t>was built</w:t>
      </w:r>
      <w:proofErr w:type="gramEnd"/>
      <w:r w:rsidRPr="008445A6">
        <w:t xml:space="preserve"> by Japan during the 1980s and may still be a viable option, reportedly accommodating work on the decommissioned Kirov-class Admiral </w:t>
      </w:r>
      <w:proofErr w:type="spellStart"/>
      <w:r w:rsidRPr="008445A6">
        <w:t>Lazarev</w:t>
      </w:r>
      <w:proofErr w:type="spellEnd"/>
      <w:r w:rsidRPr="008445A6">
        <w:t xml:space="preserve"> in 2014. However, either moving the PD-41 to </w:t>
      </w:r>
      <w:proofErr w:type="spellStart"/>
      <w:r w:rsidRPr="008445A6">
        <w:t>Severomorsk</w:t>
      </w:r>
      <w:proofErr w:type="spellEnd"/>
      <w:r w:rsidRPr="008445A6">
        <w:t xml:space="preserve">, or towing the </w:t>
      </w:r>
      <w:proofErr w:type="spellStart"/>
      <w:r w:rsidRPr="008445A6">
        <w:t>Kuznetsov</w:t>
      </w:r>
      <w:proofErr w:type="spellEnd"/>
      <w:r w:rsidRPr="008445A6">
        <w:t xml:space="preserve"> to </w:t>
      </w:r>
      <w:proofErr w:type="spellStart"/>
      <w:r w:rsidRPr="008445A6">
        <w:t>Fokino</w:t>
      </w:r>
      <w:proofErr w:type="spellEnd"/>
      <w:r w:rsidRPr="008445A6">
        <w:t xml:space="preserve"> along with the necessary heavy equipment, workers and materiel would be geographically challenging and time-consuming. In addition to PD-41, Russia is in the process of building a massive dry dock at Zvezda Shipyard in Bolshoi </w:t>
      </w:r>
      <w:proofErr w:type="spellStart"/>
      <w:r w:rsidRPr="008445A6">
        <w:t>Kamen</w:t>
      </w:r>
      <w:proofErr w:type="spellEnd"/>
      <w:r w:rsidRPr="008445A6">
        <w:t xml:space="preserve">. In September 2018, </w:t>
      </w:r>
      <w:proofErr w:type="spellStart"/>
      <w:r w:rsidRPr="008445A6">
        <w:t>Rosneft</w:t>
      </w:r>
      <w:proofErr w:type="spellEnd"/>
      <w:r w:rsidRPr="008445A6">
        <w:t xml:space="preserve"> CEO Igor </w:t>
      </w:r>
      <w:proofErr w:type="spellStart"/>
      <w:r w:rsidRPr="008445A6">
        <w:t>Sechin</w:t>
      </w:r>
      <w:proofErr w:type="spellEnd"/>
      <w:r w:rsidRPr="008445A6">
        <w:t xml:space="preserve"> claimed the facility is set to open as early as 2020, three years ahead of schedule. Delaying the repairs on </w:t>
      </w:r>
      <w:proofErr w:type="spellStart"/>
      <w:r w:rsidRPr="008445A6">
        <w:t>Kuznetsov</w:t>
      </w:r>
      <w:proofErr w:type="spellEnd"/>
      <w:r w:rsidRPr="008445A6">
        <w:t xml:space="preserve"> until the new facility opens in a couple of years is an option, but would require the carrier to be towed at least 6,000 nautical miles through challenging waters in the Russian northern passage, assuming it is navigable long enough to make the months’ long transit. Alternative routes could be more logistically challenging. Another option that </w:t>
      </w:r>
      <w:proofErr w:type="gramStart"/>
      <w:r w:rsidRPr="008445A6">
        <w:t>has been proposed</w:t>
      </w:r>
      <w:proofErr w:type="gramEnd"/>
      <w:r w:rsidRPr="008445A6">
        <w:t xml:space="preserve"> in the press is the PD-190 floating dock in Novorossiysk on the Black Sea, but it is questionable whether </w:t>
      </w:r>
      <w:proofErr w:type="spellStart"/>
      <w:r w:rsidRPr="008445A6">
        <w:t>Kuznetsov</w:t>
      </w:r>
      <w:proofErr w:type="spellEnd"/>
      <w:r w:rsidRPr="008445A6">
        <w:t xml:space="preserve"> would fit. The aircraft carrier might be able to fit in the dock, and with a 60,000-ton </w:t>
      </w:r>
      <w:proofErr w:type="gramStart"/>
      <w:r w:rsidRPr="008445A6">
        <w:t>capacity</w:t>
      </w:r>
      <w:proofErr w:type="gramEnd"/>
      <w:r w:rsidRPr="008445A6">
        <w:t xml:space="preserve"> PD-190 could lift the ship out of the water. However, the flight deck would overhang the dock on both sides, probably precluding the use of the floating dry dock’s cranes. In addition, there would be little margin for error and serious concerns about the stability of an asymmetric, top-heavy ship in an undersized dock. Options outside Russia </w:t>
      </w:r>
      <w:proofErr w:type="spellStart"/>
      <w:r w:rsidRPr="008445A6">
        <w:t>Russia</w:t>
      </w:r>
      <w:proofErr w:type="spellEnd"/>
      <w:r w:rsidRPr="008445A6">
        <w:t xml:space="preserve"> is not the only country with floating dry docks, although </w:t>
      </w:r>
      <w:r w:rsidRPr="008445A6">
        <w:rPr>
          <w:u w:val="single"/>
        </w:rPr>
        <w:t xml:space="preserve">there is only one floating dry dock large enough to house </w:t>
      </w:r>
      <w:proofErr w:type="spellStart"/>
      <w:r w:rsidRPr="008445A6">
        <w:rPr>
          <w:u w:val="single"/>
        </w:rPr>
        <w:t>Kuznetsov</w:t>
      </w:r>
      <w:proofErr w:type="spellEnd"/>
      <w:r w:rsidRPr="008445A6">
        <w:rPr>
          <w:u w:val="single"/>
        </w:rPr>
        <w:t xml:space="preserve"> outside Russia. However, due to sanctions and logistics, Dock No. 7 at Keppel </w:t>
      </w:r>
      <w:proofErr w:type="spellStart"/>
      <w:r w:rsidRPr="008445A6">
        <w:rPr>
          <w:u w:val="single"/>
        </w:rPr>
        <w:t>Verolme</w:t>
      </w:r>
      <w:proofErr w:type="spellEnd"/>
      <w:r w:rsidRPr="008445A6">
        <w:rPr>
          <w:u w:val="single"/>
        </w:rPr>
        <w:t xml:space="preserve"> Shipyard in Rotterdam, The Netherlands is not a viable option. </w:t>
      </w:r>
      <w:r w:rsidRPr="008445A6">
        <w:t xml:space="preserve">Russia’s last choice would be to use fixed dry docks outside its borders. A number of countries have dry docks that could accommodate the ship, including China, South Korea, Japan, </w:t>
      </w:r>
      <w:proofErr w:type="gramStart"/>
      <w:r w:rsidRPr="008445A6">
        <w:t>India</w:t>
      </w:r>
      <w:proofErr w:type="gramEnd"/>
      <w:r w:rsidRPr="008445A6">
        <w:t xml:space="preserve">, The Philippines, the United States and several countries within the European Union. </w:t>
      </w:r>
      <w:proofErr w:type="gramStart"/>
      <w:r w:rsidRPr="008445A6">
        <w:t>Unfortunately</w:t>
      </w:r>
      <w:proofErr w:type="gramEnd"/>
      <w:r w:rsidRPr="008445A6">
        <w:t xml:space="preserve"> for Moscow, any option in Asia is farther away than the shipyards near Vladivostok and would incur greater logistical challenges. Separately, the post-Crimea sanctions regime makes more logistically feasible Western options unworkable from a legal standpoint. For example, the STX Europe dry dock in Turku, Finland is the closest major dry dock that could service </w:t>
      </w:r>
      <w:proofErr w:type="spellStart"/>
      <w:r w:rsidRPr="008445A6">
        <w:t>Kuznetsov</w:t>
      </w:r>
      <w:proofErr w:type="spellEnd"/>
      <w:r w:rsidRPr="008445A6">
        <w:t xml:space="preserve">. </w:t>
      </w:r>
      <w:proofErr w:type="gramStart"/>
      <w:r w:rsidRPr="008445A6">
        <w:t>Although Finland is not a NATO member, it is an E.U. member and is sanctioning Russia.</w:t>
      </w:r>
      <w:proofErr w:type="gramEnd"/>
      <w:r w:rsidRPr="008445A6">
        <w:t xml:space="preserve"> Moscow </w:t>
      </w:r>
      <w:proofErr w:type="gramStart"/>
      <w:r w:rsidRPr="008445A6">
        <w:t>is caught</w:t>
      </w:r>
      <w:proofErr w:type="gramEnd"/>
      <w:r w:rsidRPr="008445A6">
        <w:t xml:space="preserve"> on the horns of a dilemma. Should it cut its losses with the </w:t>
      </w:r>
      <w:proofErr w:type="spellStart"/>
      <w:r w:rsidRPr="008445A6">
        <w:t>Kuznetsov</w:t>
      </w:r>
      <w:proofErr w:type="spellEnd"/>
      <w:r w:rsidRPr="008445A6">
        <w:t xml:space="preserve"> modernization, or should it pursue potentially problematic options? </w:t>
      </w:r>
      <w:r w:rsidRPr="008445A6">
        <w:rPr>
          <w:u w:val="single"/>
        </w:rPr>
        <w:t xml:space="preserve">Regardless of whether or not the PD-50 </w:t>
      </w:r>
      <w:proofErr w:type="gramStart"/>
      <w:r w:rsidRPr="008445A6">
        <w:rPr>
          <w:u w:val="single"/>
        </w:rPr>
        <w:t>is salvaged</w:t>
      </w:r>
      <w:proofErr w:type="gramEnd"/>
      <w:r w:rsidRPr="008445A6">
        <w:rPr>
          <w:u w:val="single"/>
        </w:rPr>
        <w:t xml:space="preserve">, the accident will delay the modernization of </w:t>
      </w:r>
      <w:proofErr w:type="spellStart"/>
      <w:r w:rsidRPr="008445A6">
        <w:rPr>
          <w:u w:val="single"/>
        </w:rPr>
        <w:t>Kuznetsov</w:t>
      </w:r>
      <w:proofErr w:type="spellEnd"/>
      <w:r w:rsidRPr="008445A6">
        <w:rPr>
          <w:u w:val="single"/>
        </w:rPr>
        <w:t xml:space="preserve">. It is unclear how much of the remaining work will require the carrier to enter a dry dock and how much can be done at the pier. However, it appears that work on the propulsion system, hull and shafts will require additional use of a dry dock. Moreover, the effect that the loss of the PD-50 will have on the rest of the fleet—including surface combatants and submarines—is less certain. As the largest floating dry dock in Russia, PD-50 has been in near constant use, often servicing multiple vessels at one time. While the Northern Fleet has other dry docks, the modernization of Kirov-class battlecruisers and the submarine fleet may be </w:t>
      </w:r>
      <w:proofErr w:type="gramStart"/>
      <w:r w:rsidRPr="008445A6">
        <w:rPr>
          <w:u w:val="single"/>
        </w:rPr>
        <w:t>affected</w:t>
      </w:r>
      <w:proofErr w:type="gramEnd"/>
      <w:r w:rsidRPr="008445A6">
        <w:rPr>
          <w:u w:val="single"/>
        </w:rPr>
        <w:t xml:space="preserve"> as other facilities in the region will be forced to absorb the increased demand caused by PD-50’s loss. While Moscow has wavered between its ambitions for a prestigious, blue-water fleet and a defensive force of smaller ships, the circumstances of the PD-50 accident may force it to accept that the prospects for </w:t>
      </w:r>
      <w:proofErr w:type="spellStart"/>
      <w:r w:rsidRPr="008445A6">
        <w:rPr>
          <w:u w:val="single"/>
        </w:rPr>
        <w:t>Kuznetsov</w:t>
      </w:r>
      <w:proofErr w:type="spellEnd"/>
      <w:r w:rsidRPr="008445A6">
        <w:rPr>
          <w:u w:val="single"/>
        </w:rPr>
        <w:t xml:space="preserve"> and, by extension, the blue-water fleet are not good</w:t>
      </w:r>
      <w:r w:rsidRPr="008445A6">
        <w:t xml:space="preserve">. </w:t>
      </w:r>
    </w:p>
    <w:p w:rsidR="00FB28C6" w:rsidRPr="008445A6" w:rsidRDefault="00FB28C6" w:rsidP="00FB28C6">
      <w:pPr>
        <w:pStyle w:val="Heading4"/>
        <w:rPr>
          <w:rStyle w:val="Style13ptBold"/>
          <w:rFonts w:cs="Times New Roman"/>
          <w:b/>
          <w:bCs w:val="0"/>
        </w:rPr>
      </w:pPr>
      <w:r w:rsidRPr="008445A6">
        <w:rPr>
          <w:rStyle w:val="Style13ptBold"/>
          <w:rFonts w:cs="Times New Roman"/>
          <w:b/>
          <w:bCs w:val="0"/>
        </w:rPr>
        <w:t>Arctic expansion sparks US Russia war</w:t>
      </w:r>
    </w:p>
    <w:p w:rsidR="00FB28C6" w:rsidRPr="008445A6" w:rsidRDefault="00FB28C6" w:rsidP="00FB28C6">
      <w:r w:rsidRPr="008445A6">
        <w:t xml:space="preserve">Upton 19 Geoff Upton, 4-25-2019, "Great Power Problems: Russia Wants Control over the Arctic Region," National Interest, </w:t>
      </w:r>
      <w:hyperlink r:id="rId74" w:history="1">
        <w:r w:rsidRPr="008445A6">
          <w:rPr>
            <w:rStyle w:val="Hyperlink"/>
          </w:rPr>
          <w:t>https://nationalinterest.org/feature/great-power-problems-russia-wants-control-over-arctic-region-54227 //</w:t>
        </w:r>
      </w:hyperlink>
      <w:r w:rsidRPr="008445A6">
        <w:t xml:space="preserve"> </w:t>
      </w:r>
      <w:proofErr w:type="spellStart"/>
      <w:r w:rsidRPr="008445A6">
        <w:t>dbw</w:t>
      </w:r>
      <w:proofErr w:type="spellEnd"/>
      <w:r w:rsidRPr="008445A6">
        <w:t xml:space="preserve"> edited for </w:t>
      </w:r>
      <w:proofErr w:type="spellStart"/>
      <w:r w:rsidRPr="008445A6">
        <w:t>ableist</w:t>
      </w:r>
      <w:proofErr w:type="spellEnd"/>
      <w:r w:rsidRPr="008445A6">
        <w:t xml:space="preserve"> </w:t>
      </w:r>
      <w:proofErr w:type="spellStart"/>
      <w:proofErr w:type="gramStart"/>
      <w:r w:rsidRPr="008445A6">
        <w:t>lang</w:t>
      </w:r>
      <w:proofErr w:type="spellEnd"/>
      <w:proofErr w:type="gramEnd"/>
    </w:p>
    <w:p w:rsidR="00FB28C6" w:rsidRPr="008445A6" w:rsidRDefault="00FB28C6" w:rsidP="00FB28C6">
      <w:pPr>
        <w:rPr>
          <w:rStyle w:val="Style13ptBold"/>
          <w:b w:val="0"/>
          <w:bCs w:val="0"/>
          <w:sz w:val="16"/>
        </w:rPr>
      </w:pPr>
      <w:r w:rsidRPr="008445A6">
        <w:rPr>
          <w:rStyle w:val="Style13ptBold"/>
          <w:b w:val="0"/>
          <w:bCs w:val="0"/>
          <w:sz w:val="22"/>
          <w:u w:val="single"/>
        </w:rPr>
        <w:t>The once-impassable arctic region is now an arena where global powers are jockeying for dominance</w:t>
      </w:r>
      <w:r w:rsidRPr="008445A6">
        <w:rPr>
          <w:rStyle w:val="Style13ptBold"/>
          <w:b w:val="0"/>
          <w:bCs w:val="0"/>
          <w:sz w:val="16"/>
        </w:rPr>
        <w:t xml:space="preserve">. Temperatures are rising inside the </w:t>
      </w:r>
      <w:proofErr w:type="gramStart"/>
      <w:r w:rsidRPr="008445A6">
        <w:rPr>
          <w:rStyle w:val="Style13ptBold"/>
          <w:b w:val="0"/>
          <w:bCs w:val="0"/>
          <w:sz w:val="16"/>
        </w:rPr>
        <w:t>arctic circle</w:t>
      </w:r>
      <w:proofErr w:type="gramEnd"/>
      <w:r w:rsidRPr="008445A6">
        <w:rPr>
          <w:rStyle w:val="Style13ptBold"/>
          <w:b w:val="0"/>
          <w:bCs w:val="0"/>
          <w:sz w:val="16"/>
        </w:rPr>
        <w:t xml:space="preserve">. Earlier this month, the </w:t>
      </w:r>
      <w:r w:rsidRPr="008445A6">
        <w:rPr>
          <w:rStyle w:val="Style13ptBold"/>
          <w:b w:val="0"/>
          <w:bCs w:val="0"/>
          <w:sz w:val="22"/>
          <w:u w:val="single"/>
        </w:rPr>
        <w:t xml:space="preserve">Russian government irked Washington by claiming sovereign rights over the Northern Sea Route </w:t>
      </w:r>
      <w:r w:rsidRPr="008445A6">
        <w:rPr>
          <w:rStyle w:val="Style13ptBold"/>
          <w:b w:val="0"/>
          <w:bCs w:val="0"/>
          <w:sz w:val="16"/>
        </w:rPr>
        <w:t xml:space="preserve">(NSR). The waterway, which stretches from Russia’s border with Norway to the Bering Strait between Siberia and Alaska, is one of the world’s emerging trade arteries. A new law will require all foreign warships using the route to seek Russia’s permission at least forty-five days in advance, with requests to be </w:t>
      </w:r>
      <w:proofErr w:type="gramStart"/>
      <w:r w:rsidRPr="008445A6">
        <w:rPr>
          <w:rStyle w:val="Style13ptBold"/>
          <w:b w:val="0"/>
          <w:bCs w:val="0"/>
          <w:sz w:val="16"/>
        </w:rPr>
        <w:t>approved</w:t>
      </w:r>
      <w:proofErr w:type="gramEnd"/>
      <w:r w:rsidRPr="008445A6">
        <w:rPr>
          <w:rStyle w:val="Style13ptBold"/>
          <w:b w:val="0"/>
          <w:bCs w:val="0"/>
          <w:sz w:val="16"/>
        </w:rPr>
        <w:t xml:space="preserve"> or denied at Moscow’s discretion. </w:t>
      </w:r>
      <w:r w:rsidRPr="008445A6">
        <w:rPr>
          <w:rStyle w:val="Style13ptBold"/>
          <w:b w:val="0"/>
          <w:bCs w:val="0"/>
          <w:sz w:val="22"/>
          <w:u w:val="single"/>
        </w:rPr>
        <w:t xml:space="preserve">In the event of an unsanctioned passage, Russia may arrest intruder ships or even destroy them. </w:t>
      </w:r>
      <w:r w:rsidRPr="008445A6">
        <w:rPr>
          <w:rStyle w:val="Style13ptBold"/>
          <w:b w:val="0"/>
          <w:bCs w:val="0"/>
          <w:sz w:val="16"/>
        </w:rPr>
        <w:t xml:space="preserve">Much of the NSR passes through Russia’s “exclusive economic zone”—a two-hundred-mile stretch of water where Moscow can set the rules. </w:t>
      </w:r>
      <w:proofErr w:type="gramStart"/>
      <w:r w:rsidRPr="008445A6">
        <w:rPr>
          <w:rStyle w:val="Style13ptBold"/>
          <w:b w:val="0"/>
          <w:bCs w:val="0"/>
          <w:sz w:val="16"/>
        </w:rPr>
        <w:t>But</w:t>
      </w:r>
      <w:proofErr w:type="gramEnd"/>
      <w:r w:rsidRPr="008445A6">
        <w:rPr>
          <w:rStyle w:val="Style13ptBold"/>
          <w:b w:val="0"/>
          <w:bCs w:val="0"/>
          <w:sz w:val="16"/>
        </w:rPr>
        <w:t xml:space="preserve"> other parts, </w:t>
      </w:r>
      <w:r w:rsidRPr="008445A6">
        <w:rPr>
          <w:rStyle w:val="Style13ptBold"/>
          <w:b w:val="0"/>
          <w:bCs w:val="0"/>
          <w:sz w:val="22"/>
          <w:u w:val="single"/>
        </w:rPr>
        <w:t>notably the Bering Strait, lie in international waters</w:t>
      </w:r>
      <w:r w:rsidRPr="008445A6">
        <w:rPr>
          <w:rStyle w:val="Style13ptBold"/>
          <w:b w:val="0"/>
          <w:bCs w:val="0"/>
          <w:sz w:val="16"/>
        </w:rPr>
        <w:t xml:space="preserve">, where safe passage for foreign warships is usually guaranteed. The law shows how </w:t>
      </w:r>
      <w:r w:rsidRPr="008445A6">
        <w:rPr>
          <w:rStyle w:val="Style13ptBold"/>
          <w:b w:val="0"/>
          <w:bCs w:val="0"/>
          <w:sz w:val="22"/>
          <w:u w:val="single"/>
        </w:rPr>
        <w:t xml:space="preserve">Russia is laying down the gauntlet to other regional powers. </w:t>
      </w:r>
      <w:r w:rsidRPr="008445A6">
        <w:rPr>
          <w:rStyle w:val="Style13ptBold"/>
          <w:b w:val="0"/>
          <w:bCs w:val="0"/>
          <w:sz w:val="16"/>
        </w:rPr>
        <w:t xml:space="preserve">When </w:t>
      </w:r>
      <w:r w:rsidRPr="008445A6">
        <w:rPr>
          <w:rStyle w:val="Style13ptBold"/>
          <w:b w:val="0"/>
          <w:bCs w:val="0"/>
          <w:sz w:val="22"/>
          <w:u w:val="single"/>
        </w:rPr>
        <w:t>U.S. Naval Commander</w:t>
      </w:r>
      <w:r w:rsidRPr="008445A6">
        <w:rPr>
          <w:rStyle w:val="Style13ptBold"/>
          <w:b w:val="0"/>
          <w:bCs w:val="0"/>
          <w:sz w:val="16"/>
        </w:rPr>
        <w:t xml:space="preserve"> James </w:t>
      </w:r>
      <w:proofErr w:type="spellStart"/>
      <w:r w:rsidRPr="008445A6">
        <w:rPr>
          <w:rStyle w:val="Style13ptBold"/>
          <w:b w:val="0"/>
          <w:bCs w:val="0"/>
          <w:sz w:val="16"/>
        </w:rPr>
        <w:t>Foggo</w:t>
      </w:r>
      <w:proofErr w:type="spellEnd"/>
      <w:r w:rsidRPr="008445A6">
        <w:rPr>
          <w:rStyle w:val="Style13ptBold"/>
          <w:b w:val="0"/>
          <w:bCs w:val="0"/>
          <w:sz w:val="16"/>
        </w:rPr>
        <w:t xml:space="preserve"> declared the arctic was “nobody’s lake,” </w:t>
      </w:r>
      <w:proofErr w:type="gramStart"/>
      <w:r w:rsidRPr="008445A6">
        <w:rPr>
          <w:rStyle w:val="Style13ptBold"/>
          <w:b w:val="0"/>
          <w:bCs w:val="0"/>
          <w:sz w:val="16"/>
        </w:rPr>
        <w:t xml:space="preserve">he </w:t>
      </w:r>
      <w:r w:rsidRPr="008445A6">
        <w:rPr>
          <w:rStyle w:val="Style13ptBold"/>
          <w:b w:val="0"/>
          <w:bCs w:val="0"/>
          <w:sz w:val="22"/>
          <w:u w:val="single"/>
        </w:rPr>
        <w:t>was mocked</w:t>
      </w:r>
      <w:r w:rsidRPr="008445A6">
        <w:rPr>
          <w:rStyle w:val="Style13ptBold"/>
          <w:b w:val="0"/>
          <w:bCs w:val="0"/>
          <w:sz w:val="16"/>
        </w:rPr>
        <w:t xml:space="preserve"> by Russian politicians</w:t>
      </w:r>
      <w:proofErr w:type="gramEnd"/>
      <w:r w:rsidRPr="008445A6">
        <w:rPr>
          <w:rStyle w:val="Style13ptBold"/>
          <w:b w:val="0"/>
          <w:bCs w:val="0"/>
          <w:sz w:val="16"/>
        </w:rPr>
        <w:t xml:space="preserve">. As climate change melts the ice sheet, commercial opportunities are opening up. Thawing seas will help arctic countries develop the region’s vast hydrocarbon resources. The NSR also has potential to become a major shipping corridor, halving journey times from China to Europe. Providing ships with </w:t>
      </w:r>
      <w:proofErr w:type="spellStart"/>
      <w:r w:rsidRPr="008445A6">
        <w:rPr>
          <w:rStyle w:val="Style13ptBold"/>
          <w:b w:val="0"/>
          <w:bCs w:val="0"/>
          <w:sz w:val="16"/>
        </w:rPr>
        <w:t>rights</w:t>
      </w:r>
      <w:proofErr w:type="spellEnd"/>
      <w:r w:rsidRPr="008445A6">
        <w:rPr>
          <w:rStyle w:val="Style13ptBold"/>
          <w:b w:val="0"/>
          <w:bCs w:val="0"/>
          <w:sz w:val="16"/>
        </w:rPr>
        <w:t xml:space="preserve"> of passage and escorting icebreakers could help Moscow collect lucrative transit fees. Concurrently, </w:t>
      </w:r>
      <w:r w:rsidRPr="008445A6">
        <w:rPr>
          <w:rStyle w:val="Emphasis"/>
        </w:rPr>
        <w:t>the region is becoming a major geopolitical flashpoint</w:t>
      </w:r>
      <w:r w:rsidRPr="008445A6">
        <w:rPr>
          <w:rStyle w:val="Style13ptBold"/>
          <w:b w:val="0"/>
          <w:bCs w:val="0"/>
          <w:sz w:val="16"/>
        </w:rPr>
        <w:t xml:space="preserve">. In recent years, </w:t>
      </w:r>
      <w:r w:rsidRPr="008445A6">
        <w:rPr>
          <w:rStyle w:val="Style13ptBold"/>
          <w:b w:val="0"/>
          <w:bCs w:val="0"/>
          <w:sz w:val="22"/>
          <w:u w:val="single"/>
        </w:rPr>
        <w:t>Russia has dramatically expanded its presence in the far north, where it boasts a slew of new military and air bases. The country’s armed forces have new submarines, aircraft and tanks—all specifically designed for arctic combat. In addition to a forty-strong fleet of icebreakers, Russia is building another eight, including two ice-capable warships armed with cruise missiles.</w:t>
      </w:r>
      <w:r w:rsidRPr="008445A6">
        <w:rPr>
          <w:rStyle w:val="Style13ptBold"/>
          <w:b w:val="0"/>
          <w:bCs w:val="0"/>
          <w:sz w:val="16"/>
        </w:rPr>
        <w:t xml:space="preserve"> These vessels allow the Russian navy to respond to security threats, facilitate emerging commercial activities and defend its Exclusive Economic Zone claims. By contrast, </w:t>
      </w:r>
      <w:r w:rsidRPr="008445A6">
        <w:rPr>
          <w:rStyle w:val="Style13ptBold"/>
          <w:b w:val="0"/>
          <w:bCs w:val="0"/>
          <w:sz w:val="22"/>
          <w:u w:val="single"/>
        </w:rPr>
        <w:t xml:space="preserve">the U.S. military is so </w:t>
      </w:r>
      <w:proofErr w:type="gramStart"/>
      <w:r w:rsidRPr="008445A6">
        <w:rPr>
          <w:rStyle w:val="Style13ptBold"/>
          <w:b w:val="0"/>
          <w:bCs w:val="0"/>
          <w:sz w:val="22"/>
          <w:u w:val="single"/>
        </w:rPr>
        <w:t>badly-equipped</w:t>
      </w:r>
      <w:proofErr w:type="gramEnd"/>
      <w:r w:rsidRPr="008445A6">
        <w:rPr>
          <w:rStyle w:val="Style13ptBold"/>
          <w:b w:val="0"/>
          <w:bCs w:val="0"/>
          <w:sz w:val="22"/>
          <w:u w:val="single"/>
        </w:rPr>
        <w:t xml:space="preserve"> for polar missions that it has earned the scorn of Russian military experts. It lacks a single major base </w:t>
      </w:r>
      <w:r w:rsidRPr="008445A6">
        <w:rPr>
          <w:rStyle w:val="Style13ptBold"/>
          <w:b w:val="0"/>
          <w:bCs w:val="0"/>
          <w:sz w:val="16"/>
        </w:rPr>
        <w:t xml:space="preserve">north of the </w:t>
      </w:r>
      <w:proofErr w:type="gramStart"/>
      <w:r w:rsidRPr="008445A6">
        <w:rPr>
          <w:rStyle w:val="Style13ptBold"/>
          <w:b w:val="0"/>
          <w:bCs w:val="0"/>
          <w:sz w:val="16"/>
        </w:rPr>
        <w:t>arctic circle</w:t>
      </w:r>
      <w:proofErr w:type="gramEnd"/>
      <w:r w:rsidRPr="008445A6">
        <w:rPr>
          <w:rStyle w:val="Style13ptBold"/>
          <w:b w:val="0"/>
          <w:bCs w:val="0"/>
          <w:sz w:val="16"/>
        </w:rPr>
        <w:t xml:space="preserve">, or any aircrafts or warships that can operate in such low temperatures. </w:t>
      </w:r>
      <w:r w:rsidRPr="008445A6">
        <w:rPr>
          <w:rStyle w:val="Style13ptBold"/>
          <w:b w:val="0"/>
          <w:bCs w:val="0"/>
          <w:sz w:val="22"/>
          <w:u w:val="single"/>
        </w:rPr>
        <w:t>The U.S. Navy’s icebreaker fleet—now down to two vessels—is in an even more parlous state</w:t>
      </w:r>
      <w:r w:rsidRPr="008445A6">
        <w:rPr>
          <w:rStyle w:val="Style13ptBold"/>
          <w:b w:val="0"/>
          <w:bCs w:val="0"/>
          <w:sz w:val="16"/>
        </w:rPr>
        <w:t xml:space="preserve">. </w:t>
      </w:r>
      <w:proofErr w:type="gramStart"/>
      <w:r w:rsidRPr="008445A6">
        <w:rPr>
          <w:rStyle w:val="Style13ptBold"/>
          <w:b w:val="0"/>
          <w:bCs w:val="0"/>
          <w:sz w:val="16"/>
        </w:rPr>
        <w:t>Crew members</w:t>
      </w:r>
      <w:proofErr w:type="gramEnd"/>
      <w:r w:rsidRPr="008445A6">
        <w:rPr>
          <w:rStyle w:val="Style13ptBold"/>
          <w:b w:val="0"/>
          <w:bCs w:val="0"/>
          <w:sz w:val="16"/>
        </w:rPr>
        <w:t xml:space="preserve"> on the Polar Star, America’s only heavy icebreaker, narrowly averted disaster last year after icy water began pouring through the forty-two-year old ship’s hull. Three years ago, engineers had to fashion a new part from a surfboard repair kit after a generator exploded. </w:t>
      </w:r>
      <w:proofErr w:type="gramStart"/>
      <w:r w:rsidRPr="008445A6">
        <w:rPr>
          <w:rStyle w:val="Style13ptBold"/>
          <w:b w:val="0"/>
          <w:bCs w:val="0"/>
          <w:sz w:val="16"/>
        </w:rPr>
        <w:t>Funding for a new $750 million vessel was finally approved by the U.S. Senate</w:t>
      </w:r>
      <w:proofErr w:type="gramEnd"/>
      <w:r w:rsidRPr="008445A6">
        <w:rPr>
          <w:rStyle w:val="Style13ptBold"/>
          <w:b w:val="0"/>
          <w:bCs w:val="0"/>
          <w:sz w:val="16"/>
        </w:rPr>
        <w:t xml:space="preserve"> in 2018, only for the House to divert the funds to President Donald Trump’s border wall (it was eventually refunded last month). </w:t>
      </w:r>
      <w:r w:rsidRPr="008445A6">
        <w:rPr>
          <w:rStyle w:val="Style13ptBold"/>
          <w:b w:val="0"/>
          <w:bCs w:val="0"/>
          <w:sz w:val="22"/>
          <w:u w:val="single"/>
        </w:rPr>
        <w:t>The power imbalance could make it hard for American troops to respond to crises. Russian forces encroaching on a U.S. exclusive economic zone or staging a show of force could catch the world’s largest military power [off guard]</w:t>
      </w:r>
      <w:r w:rsidRPr="008445A6">
        <w:rPr>
          <w:rStyle w:val="Style13ptBold"/>
          <w:b w:val="0"/>
          <w:bCs w:val="0"/>
          <w:sz w:val="16"/>
        </w:rPr>
        <w:t xml:space="preserve"> </w:t>
      </w:r>
      <w:r w:rsidRPr="008445A6">
        <w:rPr>
          <w:rStyle w:val="Style13ptBold"/>
          <w:b w:val="0"/>
          <w:bCs w:val="0"/>
          <w:strike/>
          <w:sz w:val="16"/>
        </w:rPr>
        <w:t>flat-footed</w:t>
      </w:r>
      <w:r w:rsidRPr="008445A6">
        <w:rPr>
          <w:rStyle w:val="Style13ptBold"/>
          <w:b w:val="0"/>
          <w:bCs w:val="0"/>
          <w:sz w:val="16"/>
        </w:rPr>
        <w:t xml:space="preserve">. “We need to look differently at what an icebreaker does” Adm. Paul </w:t>
      </w:r>
      <w:proofErr w:type="spellStart"/>
      <w:r w:rsidRPr="008445A6">
        <w:rPr>
          <w:rStyle w:val="Style13ptBold"/>
          <w:b w:val="0"/>
          <w:bCs w:val="0"/>
          <w:sz w:val="16"/>
        </w:rPr>
        <w:t>Zukunuft</w:t>
      </w:r>
      <w:proofErr w:type="spellEnd"/>
      <w:r w:rsidRPr="008445A6">
        <w:rPr>
          <w:rStyle w:val="Style13ptBold"/>
          <w:b w:val="0"/>
          <w:bCs w:val="0"/>
          <w:sz w:val="16"/>
        </w:rPr>
        <w:t xml:space="preserve"> urged Congress in 2017, warning that Russia’s military could extend their influence to over five million square miles of arctic sea.</w:t>
      </w:r>
    </w:p>
    <w:p w:rsidR="00FB28C6" w:rsidRPr="008445A6" w:rsidRDefault="00FB28C6" w:rsidP="00FB28C6">
      <w:pPr>
        <w:pStyle w:val="Heading4"/>
        <w:rPr>
          <w:rFonts w:cs="Times New Roman"/>
        </w:rPr>
      </w:pPr>
      <w:r w:rsidRPr="008445A6">
        <w:rPr>
          <w:rFonts w:cs="Times New Roman"/>
        </w:rPr>
        <w:t>Russia will pursue offensive power in the Arctic --- anything to the contrary is smoke and mirrors</w:t>
      </w:r>
    </w:p>
    <w:p w:rsidR="00FB28C6" w:rsidRPr="008445A6" w:rsidRDefault="00FB28C6" w:rsidP="00FB28C6">
      <w:proofErr w:type="spellStart"/>
      <w:r w:rsidRPr="008445A6">
        <w:rPr>
          <w:rStyle w:val="Style13ptBold"/>
        </w:rPr>
        <w:t>Baev</w:t>
      </w:r>
      <w:proofErr w:type="spellEnd"/>
      <w:r w:rsidRPr="008445A6">
        <w:rPr>
          <w:rStyle w:val="Style13ptBold"/>
        </w:rPr>
        <w:t xml:space="preserve"> 19</w:t>
      </w:r>
      <w:r w:rsidRPr="008445A6">
        <w:t xml:space="preserve"> Pavel K. </w:t>
      </w:r>
      <w:proofErr w:type="spellStart"/>
      <w:r w:rsidRPr="008445A6">
        <w:t>Baev</w:t>
      </w:r>
      <w:proofErr w:type="spellEnd"/>
      <w:r w:rsidRPr="008445A6">
        <w:t xml:space="preserve">, 1-28-2019, Nonresident Senior Fellow at the Brookings institute - Foreign Policy, Center on the United States and Europe "Threat Assessments and Strategic Objectives in Russia’s Arctic Policy," Taylor &amp; Francis, </w:t>
      </w:r>
      <w:hyperlink r:id="rId75" w:history="1">
        <w:r w:rsidRPr="008445A6">
          <w:rPr>
            <w:rStyle w:val="Hyperlink"/>
          </w:rPr>
          <w:t>https://www-tandfonline-com.proxy.lib.umich.edu/doi/full/10.1080/13518046.2019.1552662 //</w:t>
        </w:r>
      </w:hyperlink>
      <w:r w:rsidRPr="008445A6">
        <w:t xml:space="preserve"> </w:t>
      </w:r>
      <w:proofErr w:type="spellStart"/>
      <w:r w:rsidRPr="008445A6">
        <w:t>dbw</w:t>
      </w:r>
      <w:proofErr w:type="spellEnd"/>
    </w:p>
    <w:p w:rsidR="00FB28C6" w:rsidRPr="008445A6" w:rsidRDefault="00FB28C6" w:rsidP="00FB28C6">
      <w:pPr>
        <w:rPr>
          <w:u w:val="single"/>
        </w:rPr>
      </w:pPr>
      <w:r w:rsidRPr="008445A6">
        <w:t xml:space="preserve">A related </w:t>
      </w:r>
      <w:r w:rsidRPr="008445A6">
        <w:rPr>
          <w:u w:val="single"/>
        </w:rPr>
        <w:t>concern</w:t>
      </w:r>
      <w:r w:rsidRPr="008445A6">
        <w:t xml:space="preserve"> is </w:t>
      </w:r>
      <w:r w:rsidRPr="008445A6">
        <w:rPr>
          <w:u w:val="single"/>
        </w:rPr>
        <w:t>about</w:t>
      </w:r>
      <w:r w:rsidRPr="008445A6">
        <w:t xml:space="preserve"> </w:t>
      </w:r>
      <w:r w:rsidRPr="008445A6">
        <w:rPr>
          <w:u w:val="single"/>
        </w:rPr>
        <w:t>the US missile defense</w:t>
      </w:r>
      <w:r w:rsidRPr="008445A6">
        <w:t xml:space="preserve"> system</w:t>
      </w:r>
      <w:r w:rsidRPr="008445A6">
        <w:rPr>
          <w:u w:val="single"/>
        </w:rPr>
        <w:t xml:space="preserve">, which constitutes a hugely important theme in the Russian security discourse, usually dealt with in sweeping condemnatory terms </w:t>
      </w:r>
      <w:r w:rsidRPr="008445A6">
        <w:t>but</w:t>
      </w:r>
      <w:r w:rsidRPr="008445A6">
        <w:rPr>
          <w:u w:val="single"/>
        </w:rPr>
        <w:t xml:space="preserve"> </w:t>
      </w:r>
      <w:r w:rsidRPr="008445A6">
        <w:t>also developed in many technical details</w:t>
      </w:r>
      <w:r w:rsidRPr="008445A6">
        <w:rPr>
          <w:u w:val="single"/>
        </w:rPr>
        <w:t>.</w:t>
      </w:r>
      <w:r w:rsidRPr="008445A6">
        <w:t xml:space="preserve"> </w:t>
      </w:r>
      <w:proofErr w:type="gramStart"/>
      <w:r w:rsidRPr="008445A6">
        <w:rPr>
          <w:u w:val="single"/>
        </w:rPr>
        <w:t xml:space="preserve">One remarkable aspect of this theme is </w:t>
      </w:r>
      <w:r w:rsidRPr="008445A6">
        <w:t>that</w:t>
      </w:r>
      <w:r w:rsidRPr="008445A6">
        <w:rPr>
          <w:u w:val="single"/>
        </w:rPr>
        <w:t xml:space="preserve"> the very limited deployment of elements of US missile defense in Europe</w:t>
      </w:r>
      <w:r w:rsidRPr="008445A6">
        <w:t xml:space="preserve"> attracts greater attention than the strengthening and testing of the Ground-Based Midcourse Defense (GMD) system deployed in Alaska.8 In the European theater, it is the </w:t>
      </w:r>
      <w:r w:rsidRPr="008445A6">
        <w:rPr>
          <w:u w:val="single"/>
        </w:rPr>
        <w:t>construction of US missile defense</w:t>
      </w:r>
      <w:r w:rsidRPr="008445A6">
        <w:t xml:space="preserve"> bases in </w:t>
      </w:r>
      <w:proofErr w:type="spellStart"/>
      <w:r w:rsidRPr="008445A6">
        <w:t>Deveselu</w:t>
      </w:r>
      <w:proofErr w:type="spellEnd"/>
      <w:r w:rsidRPr="008445A6">
        <w:t xml:space="preserve">, Romania, and </w:t>
      </w:r>
      <w:proofErr w:type="spellStart"/>
      <w:r w:rsidRPr="008445A6">
        <w:t>Redzikovo</w:t>
      </w:r>
      <w:proofErr w:type="spellEnd"/>
      <w:r w:rsidRPr="008445A6">
        <w:t xml:space="preserve">, Poland, that </w:t>
      </w:r>
      <w:r w:rsidRPr="008445A6">
        <w:rPr>
          <w:u w:val="single"/>
        </w:rPr>
        <w:t xml:space="preserve">is presented as a direct threat to Russia’s security, </w:t>
      </w:r>
      <w:r w:rsidRPr="008445A6">
        <w:t xml:space="preserve">and the modernization of US Globus-3 early warning radar at </w:t>
      </w:r>
      <w:proofErr w:type="spellStart"/>
      <w:r w:rsidRPr="008445A6">
        <w:t>Vardø</w:t>
      </w:r>
      <w:proofErr w:type="spellEnd"/>
      <w:r w:rsidRPr="008445A6">
        <w:t xml:space="preserve">, Norway, is placed in the same context.9 While many hints about punishing counter-measures against the Romanian base are yet to be translated into specific military actions, the </w:t>
      </w:r>
      <w:proofErr w:type="spellStart"/>
      <w:r w:rsidRPr="008445A6">
        <w:t>Vardø</w:t>
      </w:r>
      <w:proofErr w:type="spellEnd"/>
      <w:r w:rsidRPr="008445A6">
        <w:t xml:space="preserve"> </w:t>
      </w:r>
      <w:r w:rsidRPr="008445A6">
        <w:rPr>
          <w:u w:val="single"/>
        </w:rPr>
        <w:t>radar was targeted in simulated air strikes.10 In contrast with the condemnation of ‘aggressive’ US encroachments, Russia’s own work on modernizing their missile defense system is typically portrayed as highly advanced.</w:t>
      </w:r>
      <w:r w:rsidRPr="008445A6">
        <w:t xml:space="preserve">11 What constitutes a major focus of security concerns is the interplay of presumed challenges to Russia’s sovereignty over its part of the Arctic and the alleged desires of Western powers to establish control over the development of natural resources on the Arctic seabed.12 Perceptions of a fierce competition for resources were prevalent in the late-2000s – early 2010s, but the shifts on the global energy markets caused by the ‘shale revolution’ in the </w:t>
      </w:r>
      <w:proofErr w:type="spellStart"/>
      <w:r w:rsidRPr="008445A6">
        <w:t>Unied</w:t>
      </w:r>
      <w:proofErr w:type="spellEnd"/>
      <w:r w:rsidRPr="008445A6">
        <w:t xml:space="preserve"> States, and specifically the collapse of the </w:t>
      </w:r>
      <w:proofErr w:type="spellStart"/>
      <w:r w:rsidRPr="008445A6">
        <w:t>Shtokman</w:t>
      </w:r>
      <w:proofErr w:type="spellEnd"/>
      <w:r w:rsidRPr="008445A6">
        <w:t xml:space="preserve"> off-shore joint project in the Barents Sea in 2012 (Total and Statoil were Gazprom’s partners in this enterprise), have gradually reduced assessments of the magnitude of this supposed competition.13 Characteristically, Nikolai </w:t>
      </w:r>
      <w:proofErr w:type="spellStart"/>
      <w:r w:rsidRPr="008445A6">
        <w:t>Patrushev</w:t>
      </w:r>
      <w:proofErr w:type="spellEnd"/>
      <w:r w:rsidRPr="008445A6">
        <w:t xml:space="preserve">, the secretary of Russia’s Security Council and one of the key proponents of granting priority attention to the threats in the High North, argued at an international conference in 2017 against the ‘irresponsible race for resources’ in the Arctic.14 The </w:t>
      </w:r>
      <w:r w:rsidRPr="008445A6">
        <w:rPr>
          <w:u w:val="single"/>
        </w:rPr>
        <w:t>concerns about Western challenges to Russia’s sovereignty are presently centered on the deliberations in the UN Commission on the Limits of the Continental Shelf (CLCS) on Russia’s claim for expanding its continental shelf</w:t>
      </w:r>
      <w:r w:rsidRPr="008445A6">
        <w:t xml:space="preserve">, which was resubmitted in August 2015, after the embarrassing rejection due to lack of substantiation in June 2002.15 </w:t>
      </w:r>
      <w:r w:rsidRPr="008445A6">
        <w:rPr>
          <w:u w:val="single"/>
        </w:rPr>
        <w:t>The sensitivity of Russia’s leadership to any hints on curtailing its dubious claims to sovereignty over the Arctic was illustrated by Putin’s rude response to a question about the benefits of international control advocated by an independent expert.</w:t>
      </w:r>
      <w:r w:rsidRPr="008445A6">
        <w:t xml:space="preserve">16 </w:t>
      </w:r>
      <w:r w:rsidRPr="008445A6">
        <w:rPr>
          <w:rStyle w:val="Emphasis"/>
        </w:rPr>
        <w:t>Concerns about unconventional threats in the Arctic, among which terrorism typically comes first, are expressed primarily to justify an increase in military presence</w:t>
      </w:r>
      <w:r w:rsidRPr="008445A6">
        <w:t>.</w:t>
      </w:r>
      <w:proofErr w:type="gramEnd"/>
      <w:r w:rsidRPr="008445A6">
        <w:t xml:space="preserve"> There is indeed a need to address certain categories of this threat type, particularly in the context of climate change. The melting of permafrost brings potential for unexpected consequences, as for instance, an outbreak of anthrax on the Yamal peninsular in summer 2016.17 </w:t>
      </w:r>
      <w:proofErr w:type="gramStart"/>
      <w:r w:rsidRPr="008445A6">
        <w:rPr>
          <w:u w:val="single"/>
        </w:rPr>
        <w:t>The</w:t>
      </w:r>
      <w:proofErr w:type="gramEnd"/>
      <w:r w:rsidRPr="008445A6">
        <w:rPr>
          <w:u w:val="single"/>
        </w:rPr>
        <w:t xml:space="preserve"> focus on counter-terrorism</w:t>
      </w:r>
      <w:r w:rsidRPr="008445A6">
        <w:t xml:space="preserve">, however, </w:t>
      </w:r>
      <w:r w:rsidRPr="008445A6">
        <w:rPr>
          <w:u w:val="single"/>
        </w:rPr>
        <w:t xml:space="preserve">can hardly be justified. </w:t>
      </w:r>
      <w:proofErr w:type="gramStart"/>
      <w:r w:rsidRPr="008445A6">
        <w:t xml:space="preserve">Indeed, the only incident that Russian authorities can possibly refer to is the Greenpeace action against the </w:t>
      </w:r>
      <w:proofErr w:type="spellStart"/>
      <w:r w:rsidRPr="008445A6">
        <w:t>Prirazlomnaya</w:t>
      </w:r>
      <w:proofErr w:type="spellEnd"/>
      <w:r w:rsidRPr="008445A6">
        <w:t xml:space="preserve"> oil platform in 2013, which Moscow tried to prosecute as an act of ‘piracy’ but had to drop the charges and pay some 5 million euros in damages, according to the verdict of the international arbitration panel.18 Human trafficking is also not a significant problem in Russia’s Arctic, except for the deliberately organized and quickly settled migration mini-crisis on the borders with Finland and Norway in winter 2016.19 Russia itself is experiencing a fast-growing HIV epidemic, and among the hardest hit areas are the Khanty-</w:t>
      </w:r>
      <w:proofErr w:type="spellStart"/>
      <w:r w:rsidRPr="008445A6">
        <w:t>Mansiisk</w:t>
      </w:r>
      <w:proofErr w:type="spellEnd"/>
      <w:r w:rsidRPr="008445A6">
        <w:t xml:space="preserve">, Murmansk, and Tyumen regions, but the government keeps downplaying this problem.20 Overall, </w:t>
      </w:r>
      <w:r w:rsidRPr="008445A6">
        <w:rPr>
          <w:u w:val="single"/>
        </w:rPr>
        <w:t>while some security, and particularly human security, problems are badly neglected, other problems, particularly related to ‘hard security’, are grossly exaggerated, so that Moscow can direct its counter-strategies toward the feasible aims it feels comfortable with.</w:t>
      </w:r>
      <w:proofErr w:type="gramEnd"/>
    </w:p>
    <w:p w:rsidR="00FB28C6" w:rsidRPr="008445A6" w:rsidRDefault="00FB28C6" w:rsidP="00FB28C6"/>
    <w:p w:rsidR="00661F0E" w:rsidRPr="008445A6" w:rsidRDefault="00661F0E" w:rsidP="00661F0E">
      <w:pPr>
        <w:pStyle w:val="Heading2"/>
        <w:rPr>
          <w:rFonts w:cs="Times New Roman"/>
        </w:rPr>
      </w:pPr>
      <w:r w:rsidRPr="008445A6">
        <w:rPr>
          <w:rFonts w:cs="Times New Roman"/>
        </w:rPr>
        <w:t>AFF</w:t>
      </w:r>
    </w:p>
    <w:p w:rsidR="001660F5" w:rsidRPr="008445A6" w:rsidRDefault="00661F0E" w:rsidP="00EF5449">
      <w:pPr>
        <w:pStyle w:val="Heading3"/>
        <w:rPr>
          <w:rFonts w:cs="Times New Roman"/>
        </w:rPr>
      </w:pPr>
      <w:r w:rsidRPr="008445A6">
        <w:rPr>
          <w:rFonts w:cs="Times New Roman"/>
        </w:rPr>
        <w:t>NU – modernization high</w:t>
      </w:r>
    </w:p>
    <w:p w:rsidR="001660F5" w:rsidRPr="008445A6" w:rsidRDefault="001660F5" w:rsidP="001660F5">
      <w:pPr>
        <w:pStyle w:val="Heading4"/>
        <w:rPr>
          <w:rFonts w:cs="Times New Roman"/>
        </w:rPr>
      </w:pPr>
      <w:r w:rsidRPr="008445A6">
        <w:rPr>
          <w:rFonts w:cs="Times New Roman"/>
        </w:rPr>
        <w:t>Modernization high—it’s working</w:t>
      </w:r>
    </w:p>
    <w:p w:rsidR="001660F5" w:rsidRPr="008445A6" w:rsidRDefault="001660F5" w:rsidP="001660F5">
      <w:proofErr w:type="spellStart"/>
      <w:r w:rsidRPr="008445A6">
        <w:t>Torie</w:t>
      </w:r>
      <w:proofErr w:type="spellEnd"/>
      <w:r w:rsidRPr="008445A6">
        <w:t xml:space="preserve"> </w:t>
      </w:r>
      <w:r w:rsidRPr="008445A6">
        <w:rPr>
          <w:b/>
          <w:bCs/>
          <w:sz w:val="26"/>
          <w:szCs w:val="26"/>
        </w:rPr>
        <w:t>Rose</w:t>
      </w:r>
      <w:r w:rsidRPr="008445A6">
        <w:t>, 3-23-20</w:t>
      </w:r>
      <w:r w:rsidRPr="008445A6">
        <w:rPr>
          <w:b/>
          <w:bCs/>
          <w:sz w:val="26"/>
          <w:szCs w:val="26"/>
        </w:rPr>
        <w:t>16</w:t>
      </w:r>
      <w:r w:rsidRPr="008445A6">
        <w:t xml:space="preserve">, "Russia's Military Modernization Is Working, But the Money's Running Out," VICE News, </w:t>
      </w:r>
      <w:hyperlink r:id="rId76" w:history="1">
        <w:r w:rsidR="00164E86" w:rsidRPr="008445A6">
          <w:rPr>
            <w:rStyle w:val="Hyperlink"/>
          </w:rPr>
          <w:t>https://news.vice.com/en_us/article/vb8xqm/russias-military-modernization-is-working-but-the-moneys-running-out</w:t>
        </w:r>
      </w:hyperlink>
    </w:p>
    <w:p w:rsidR="00164E86" w:rsidRPr="008445A6" w:rsidRDefault="00164E86" w:rsidP="001660F5"/>
    <w:p w:rsidR="001660F5" w:rsidRPr="008445A6" w:rsidRDefault="001660F5" w:rsidP="001660F5">
      <w:r w:rsidRPr="008445A6">
        <w:t xml:space="preserve">The partial withdrawal of Russian forces from Syria earlier this month, after a campaign of bombing that began last September in support of the Syrian </w:t>
      </w:r>
      <w:proofErr w:type="gramStart"/>
      <w:r w:rsidRPr="008445A6">
        <w:t>regime,</w:t>
      </w:r>
      <w:proofErr w:type="gramEnd"/>
      <w:r w:rsidRPr="008445A6">
        <w:t xml:space="preserve"> isn't the end of president Vladimir Putin's involvement in the country. </w:t>
      </w:r>
      <w:r w:rsidRPr="008445A6">
        <w:rPr>
          <w:u w:val="single"/>
        </w:rPr>
        <w:t xml:space="preserve">Russia is keeping its </w:t>
      </w:r>
      <w:proofErr w:type="spellStart"/>
      <w:r w:rsidRPr="008445A6">
        <w:rPr>
          <w:u w:val="single"/>
        </w:rPr>
        <w:t>Latakia</w:t>
      </w:r>
      <w:proofErr w:type="spellEnd"/>
      <w:r w:rsidRPr="008445A6">
        <w:rPr>
          <w:u w:val="single"/>
        </w:rPr>
        <w:t xml:space="preserve"> airbase and promising to go back to using force against ceasefire violators.</w:t>
      </w:r>
      <w:r w:rsidRPr="008445A6">
        <w:t xml:space="preserve"> Even so, Putin can take a victory lap. The </w:t>
      </w:r>
      <w:r w:rsidRPr="008445A6">
        <w:rPr>
          <w:u w:val="single"/>
        </w:rPr>
        <w:t>campaign to shore up president Bashar al-Assad's faltering army has been a success</w:t>
      </w:r>
      <w:r w:rsidRPr="008445A6">
        <w:t>, and it has accomplished another major goal for Moscow:</w:t>
      </w:r>
      <w:r w:rsidRPr="008445A6">
        <w:rPr>
          <w:rStyle w:val="Emphasis"/>
        </w:rPr>
        <w:t xml:space="preserve"> It has shown the world that an immensely expensive, multi-decade program to rebuild Russia's armed forces is working</w:t>
      </w:r>
      <w:r w:rsidRPr="008445A6">
        <w:t xml:space="preserve">. The impact of the new </w:t>
      </w:r>
      <w:r w:rsidRPr="008445A6">
        <w:rPr>
          <w:u w:val="single"/>
        </w:rPr>
        <w:t xml:space="preserve">weapons and training it brought had been on display first in Crimea in 2014, and then in the skies over eastern and central Syria over the past six months. In Crimea, Russian troops (which Russia has denied using) proved that Moscow </w:t>
      </w:r>
      <w:proofErr w:type="gramStart"/>
      <w:r w:rsidRPr="008445A6">
        <w:rPr>
          <w:u w:val="single"/>
        </w:rPr>
        <w:t>can</w:t>
      </w:r>
      <w:proofErr w:type="gramEnd"/>
      <w:r w:rsidRPr="008445A6">
        <w:rPr>
          <w:u w:val="single"/>
        </w:rPr>
        <w:t xml:space="preserve"> use highly trained and disciplined soldiers to execute a swift, effective campaign,</w:t>
      </w:r>
      <w:r w:rsidRPr="008445A6">
        <w:t xml:space="preserve"> one which resulted in the seizure of a large chunk of territory. </w:t>
      </w:r>
      <w:proofErr w:type="gramStart"/>
      <w:r w:rsidRPr="008445A6">
        <w:t>And</w:t>
      </w:r>
      <w:proofErr w:type="gramEnd"/>
      <w:r w:rsidRPr="008445A6">
        <w:t xml:space="preserve"> in Syria, Russia demonstrated a significant growth in its capability to project force far from its borders, as well as tangible changes to its arsenal. Putin Withdraws Most Forces From </w:t>
      </w:r>
      <w:proofErr w:type="gramStart"/>
      <w:r w:rsidRPr="008445A6">
        <w:t>Syria,</w:t>
      </w:r>
      <w:proofErr w:type="gramEnd"/>
      <w:r w:rsidRPr="008445A6">
        <w:t xml:space="preserve"> Saying Russia Has 'Achieved Its Goals' Russia had already fought successfully abroad in recent years, with the invasion of neighboring Georgia in 2008. Its army and air force overwhelmed the Georgians, but also displayed serious problems with command and control, intelligence, and organization. </w:t>
      </w:r>
      <w:r w:rsidRPr="008445A6">
        <w:rPr>
          <w:u w:val="single"/>
        </w:rPr>
        <w:t>The air force even lost a number of planes to friendly fire, during an engagement that lasted little more than a week</w:t>
      </w:r>
      <w:r w:rsidRPr="008445A6">
        <w:t xml:space="preserve">. By comparison, in the nearly six months of its Syria campaign, </w:t>
      </w:r>
      <w:r w:rsidRPr="008445A6">
        <w:rPr>
          <w:u w:val="single"/>
        </w:rPr>
        <w:t>Russia lost only one plane, shot down by Turkey.</w:t>
      </w:r>
      <w:r w:rsidRPr="008445A6">
        <w:t xml:space="preserve"> </w:t>
      </w:r>
      <w:proofErr w:type="gramStart"/>
      <w:r w:rsidRPr="008445A6">
        <w:t xml:space="preserve">"If you were to have told them back then," said Michael </w:t>
      </w:r>
      <w:proofErr w:type="spellStart"/>
      <w:r w:rsidRPr="008445A6">
        <w:t>Kofman</w:t>
      </w:r>
      <w:proofErr w:type="spellEnd"/>
      <w:r w:rsidRPr="008445A6">
        <w:t>, a CNA Corporation analyst and fellow at the Wilson Center's Kennan Institute who specializes in Russia, "that in 2016 they would deploy to Syria, much further away, with a much more modernized air force, and they would conduct an air campaign for months without a single loss to ground fire, and they would be using drones and satellite imagery ... it would sound like science fiction."</w:t>
      </w:r>
      <w:proofErr w:type="gramEnd"/>
      <w:r w:rsidRPr="008445A6">
        <w:t xml:space="preserve"> </w:t>
      </w:r>
      <w:proofErr w:type="gramStart"/>
      <w:r w:rsidRPr="008445A6">
        <w:t xml:space="preserve">Shortly after the Russia - Georgia war, then-Minister of Defense Anatoly </w:t>
      </w:r>
      <w:proofErr w:type="spellStart"/>
      <w:r w:rsidRPr="008445A6">
        <w:t>Serdyukov</w:t>
      </w:r>
      <w:proofErr w:type="spellEnd"/>
      <w:r w:rsidRPr="008445A6">
        <w:t xml:space="preserve"> launched an ambitious program to reform and improve the Russian military.</w:t>
      </w:r>
      <w:proofErr w:type="gramEnd"/>
      <w:r w:rsidRPr="008445A6">
        <w:t xml:space="preserve"> </w:t>
      </w:r>
      <w:r w:rsidRPr="008445A6">
        <w:rPr>
          <w:u w:val="single"/>
        </w:rPr>
        <w:t>The plan is to spend 20 trillion rubles on weapons systems between 2011 and 2020</w:t>
      </w:r>
      <w:r w:rsidRPr="008445A6">
        <w:t xml:space="preserve">, with the intent of modernizing 70 percent of the armed forces by the end of this decade. That ambitious goal </w:t>
      </w:r>
      <w:proofErr w:type="gramStart"/>
      <w:r w:rsidRPr="008445A6">
        <w:t>wasn't</w:t>
      </w:r>
      <w:proofErr w:type="gramEnd"/>
      <w:r w:rsidRPr="008445A6">
        <w:t xml:space="preserve"> mere vainglory</w:t>
      </w:r>
      <w:r w:rsidRPr="008445A6">
        <w:rPr>
          <w:u w:val="single"/>
        </w:rPr>
        <w:t>. It was a crucial element in the foreign policy of the biggest nation on Earth, heir to a superpower but unable</w:t>
      </w:r>
      <w:r w:rsidRPr="008445A6">
        <w:t xml:space="preserve">, since the dissolution of the Soviet Union in 1991, to muster the clout that comes from being able to credibly fight anybody, anywhere on the globe, at any time. Putin wanted to change that. A Russian Su-34 multi-purpose fighter-bomber performs at the Moscow International Aviation and Space Salon MAKS-2013, in the city of </w:t>
      </w:r>
      <w:proofErr w:type="spellStart"/>
      <w:r w:rsidRPr="008445A6">
        <w:t>Zhukovsky</w:t>
      </w:r>
      <w:proofErr w:type="spellEnd"/>
      <w:r w:rsidRPr="008445A6">
        <w:t xml:space="preserve">, outside Moscow, Russia, 30 August 2013. Photo by Sergei </w:t>
      </w:r>
      <w:proofErr w:type="spellStart"/>
      <w:r w:rsidRPr="008445A6">
        <w:t>Chirikov</w:t>
      </w:r>
      <w:proofErr w:type="spellEnd"/>
      <w:r w:rsidRPr="008445A6">
        <w:t xml:space="preserve">/EPA The return to Russia's ability to behave </w:t>
      </w:r>
      <w:proofErr w:type="gramStart"/>
      <w:r w:rsidRPr="008445A6">
        <w:t>like</w:t>
      </w:r>
      <w:proofErr w:type="gramEnd"/>
      <w:r w:rsidRPr="008445A6">
        <w:t xml:space="preserve"> a superpower is "the premise" of Putin's presidency, said Dr. Nina </w:t>
      </w:r>
      <w:proofErr w:type="spellStart"/>
      <w:r w:rsidRPr="008445A6">
        <w:t>Khrushcheva</w:t>
      </w:r>
      <w:proofErr w:type="spellEnd"/>
      <w:r w:rsidRPr="008445A6">
        <w:t xml:space="preserve">, a professor and associate dean at The New School's Milano Institute for International Affairs in New York. Russia's leadership thinks its voice </w:t>
      </w:r>
      <w:proofErr w:type="gramStart"/>
      <w:r w:rsidRPr="008445A6">
        <w:t>cannot be recognized</w:t>
      </w:r>
      <w:proofErr w:type="gramEnd"/>
      <w:r w:rsidRPr="008445A6">
        <w:t xml:space="preserve"> without a strong military, said </w:t>
      </w:r>
      <w:proofErr w:type="spellStart"/>
      <w:r w:rsidRPr="008445A6">
        <w:t>Khruscheva</w:t>
      </w:r>
      <w:proofErr w:type="spellEnd"/>
      <w:r w:rsidRPr="008445A6">
        <w:t xml:space="preserve"> — whose grandfather, Nikita </w:t>
      </w:r>
      <w:proofErr w:type="spellStart"/>
      <w:r w:rsidRPr="008445A6">
        <w:t>Khruschev</w:t>
      </w:r>
      <w:proofErr w:type="spellEnd"/>
      <w:r w:rsidRPr="008445A6">
        <w:t xml:space="preserve">, was incidentally the Soviet leader who flexed that global military reach the most, when he sent nuclear missiles to the doorstep of the United States in Cuba, in 1962. "From the Russian point of view," said Dmitry </w:t>
      </w:r>
      <w:proofErr w:type="spellStart"/>
      <w:r w:rsidRPr="008445A6">
        <w:t>Gorenburg</w:t>
      </w:r>
      <w:proofErr w:type="spellEnd"/>
      <w:r w:rsidRPr="008445A6">
        <w:t xml:space="preserve">, a senior research scientist at the Strategic Studies division of CAN and a leading expert on Russia's military, "they see themselves as being surrounded by potentially hostile adversaries and so they see a lot of the modernization as being defensive in nature. The focus now is to build up their capabilities so it's not just Georgia that has to take them seriously, but NATO and China as well." Russia has had significant successes in creating a more responsive and organized force, and building up air power and air defense capabilities. In Syria, it has shown off to deadly effect the reliability and long range of its bombers, and it has defended the country's airspace with sophisticated missiles and fighter planes. "The big change," said </w:t>
      </w:r>
      <w:proofErr w:type="spellStart"/>
      <w:proofErr w:type="gramStart"/>
      <w:r w:rsidRPr="008445A6">
        <w:t>Gorenburg</w:t>
      </w:r>
      <w:proofErr w:type="spellEnd"/>
      <w:r w:rsidRPr="008445A6">
        <w:t>,</w:t>
      </w:r>
      <w:proofErr w:type="gramEnd"/>
      <w:r w:rsidRPr="008445A6">
        <w:t xml:space="preserve"> "</w:t>
      </w:r>
      <w:r w:rsidRPr="008445A6">
        <w:rPr>
          <w:u w:val="single"/>
        </w:rPr>
        <w:t>has been a shift to a more mobile response military. We've seen this with the operation in Syria –– up until even last summer most analysts would have said that we didn't think that Russia could really get its military out in an expeditionary kind of mission beyond its immediate neighborhood.</w:t>
      </w:r>
      <w:r w:rsidRPr="008445A6">
        <w:t xml:space="preserve">" Increased mobility is the largest shift in Russia's military reformation, along with better, less </w:t>
      </w:r>
      <w:proofErr w:type="gramStart"/>
      <w:r w:rsidRPr="008445A6">
        <w:t>bureaucratically-hobbled</w:t>
      </w:r>
      <w:proofErr w:type="gramEnd"/>
      <w:r w:rsidRPr="008445A6">
        <w:t xml:space="preserve"> command and control. This </w:t>
      </w:r>
      <w:proofErr w:type="gramStart"/>
      <w:r w:rsidRPr="008445A6">
        <w:t>is credited</w:t>
      </w:r>
      <w:proofErr w:type="gramEnd"/>
      <w:r w:rsidRPr="008445A6">
        <w:t xml:space="preserve"> to </w:t>
      </w:r>
      <w:proofErr w:type="spellStart"/>
      <w:r w:rsidRPr="008445A6">
        <w:t>Serdyukov's</w:t>
      </w:r>
      <w:proofErr w:type="spellEnd"/>
      <w:r w:rsidRPr="008445A6">
        <w:t xml:space="preserve"> successor, current Defense Minister Sergei </w:t>
      </w:r>
      <w:proofErr w:type="spellStart"/>
      <w:r w:rsidRPr="008445A6">
        <w:t>Shoigu</w:t>
      </w:r>
      <w:proofErr w:type="spellEnd"/>
      <w:r w:rsidRPr="008445A6">
        <w:t xml:space="preserve">, who fine-tuned the overall plan, notably shifting the focus to include training and combat readiness and relying on an increase in military drills and snap inspections to improve the force. That ability to move forces quickly </w:t>
      </w:r>
      <w:proofErr w:type="gramStart"/>
      <w:r w:rsidRPr="008445A6">
        <w:t>gives</w:t>
      </w:r>
      <w:proofErr w:type="gramEnd"/>
      <w:r w:rsidRPr="008445A6">
        <w:t xml:space="preserve"> Russia a political tool that Putin has shown he is willing to use. In his first public comments after the Kremlin announced it was bringing its forces home from Syria, the president reminded the international community that Russia could easily return there at a moment's notice. "If necessary, literally within a few hours, Russia can build up its contingent in the region to a size proportionate to the situation developing there and use the entire arsenal of capabilities at our disposal," he told attendees at a military awards ceremony. Russia Is Now Bombing Syria — How Did Putin Secretly Get His Fighter Jets Into the Country? </w:t>
      </w:r>
      <w:proofErr w:type="gramStart"/>
      <w:r w:rsidRPr="008445A6">
        <w:t>But</w:t>
      </w:r>
      <w:proofErr w:type="gramEnd"/>
      <w:r w:rsidRPr="008445A6">
        <w:t xml:space="preserve"> military modernization is expensive, and Russia's economy is not doing well. When the Kremlin first announced its plans in 2011, </w:t>
      </w:r>
      <w:proofErr w:type="gramStart"/>
      <w:r w:rsidRPr="008445A6">
        <w:t>that</w:t>
      </w:r>
      <w:proofErr w:type="gramEnd"/>
      <w:r w:rsidRPr="008445A6">
        <w:t xml:space="preserve"> 20 trillion rubles was equal to about 700 billion US dollars. In 2016, the ruble is worth far less</w:t>
      </w:r>
      <w:proofErr w:type="gramStart"/>
      <w:r w:rsidRPr="008445A6">
        <w:t>;</w:t>
      </w:r>
      <w:proofErr w:type="gramEnd"/>
      <w:r w:rsidRPr="008445A6">
        <w:t xml:space="preserve"> 20 trillion amounts to fewer than 300 billion dollars. The then-and-now comparison is prime evidence of the challenges for Russia in continuing its ambitious programs while the economy is in a deep recession. "What modernization to 70 percent means is quite flexible," </w:t>
      </w:r>
      <w:proofErr w:type="spellStart"/>
      <w:r w:rsidRPr="008445A6">
        <w:t>Kofman</w:t>
      </w:r>
      <w:proofErr w:type="spellEnd"/>
      <w:r w:rsidRPr="008445A6">
        <w:t xml:space="preserve"> said. "</w:t>
      </w:r>
      <w:r w:rsidRPr="008445A6">
        <w:rPr>
          <w:u w:val="single"/>
        </w:rPr>
        <w:t xml:space="preserve">That's not an objective statement. </w:t>
      </w:r>
      <w:proofErr w:type="gramStart"/>
      <w:r w:rsidRPr="008445A6">
        <w:rPr>
          <w:u w:val="single"/>
        </w:rPr>
        <w:t>That's</w:t>
      </w:r>
      <w:proofErr w:type="gramEnd"/>
      <w:r w:rsidRPr="008445A6">
        <w:rPr>
          <w:u w:val="single"/>
        </w:rPr>
        <w:t xml:space="preserve"> a statement of goal. It can be redefined." A prolonged recession might actually help the Kremlin's plans in one area, increasing the number of professional soldiers compared to conscripts.</w:t>
      </w:r>
      <w:r w:rsidRPr="008445A6">
        <w:t xml:space="preserve"> </w:t>
      </w:r>
    </w:p>
    <w:p w:rsidR="00EF5449" w:rsidRPr="008445A6" w:rsidRDefault="00661F0E" w:rsidP="00EF5449">
      <w:pPr>
        <w:pStyle w:val="Heading3"/>
        <w:rPr>
          <w:rFonts w:cs="Times New Roman"/>
        </w:rPr>
      </w:pPr>
      <w:r w:rsidRPr="008445A6">
        <w:rPr>
          <w:rFonts w:cs="Times New Roman"/>
        </w:rPr>
        <w:t>NU – nuclear mod high</w:t>
      </w:r>
    </w:p>
    <w:p w:rsidR="00EF5449" w:rsidRPr="008445A6" w:rsidRDefault="00EF5449" w:rsidP="00EF5449">
      <w:pPr>
        <w:pStyle w:val="Heading4"/>
        <w:rPr>
          <w:rFonts w:cs="Times New Roman"/>
        </w:rPr>
      </w:pPr>
      <w:r w:rsidRPr="008445A6">
        <w:rPr>
          <w:rFonts w:cs="Times New Roman"/>
        </w:rPr>
        <w:t xml:space="preserve">Russian </w:t>
      </w:r>
      <w:r w:rsidR="00164E86" w:rsidRPr="008445A6">
        <w:rPr>
          <w:rFonts w:cs="Times New Roman"/>
        </w:rPr>
        <w:t xml:space="preserve">nuclear </w:t>
      </w:r>
      <w:r w:rsidRPr="008445A6">
        <w:rPr>
          <w:rFonts w:cs="Times New Roman"/>
        </w:rPr>
        <w:t>modernization is high now</w:t>
      </w:r>
    </w:p>
    <w:p w:rsidR="00EF5449" w:rsidRPr="008445A6" w:rsidRDefault="00EF5449" w:rsidP="00EF5449">
      <w:proofErr w:type="spellStart"/>
      <w:r w:rsidRPr="008445A6">
        <w:rPr>
          <w:rStyle w:val="Style13ptBold"/>
        </w:rPr>
        <w:t>Haneberg</w:t>
      </w:r>
      <w:proofErr w:type="spellEnd"/>
      <w:r w:rsidRPr="008445A6">
        <w:rPr>
          <w:rStyle w:val="Style13ptBold"/>
        </w:rPr>
        <w:t xml:space="preserve"> 19</w:t>
      </w:r>
      <w:r w:rsidRPr="008445A6">
        <w:t xml:space="preserve"> </w:t>
      </w:r>
      <w:proofErr w:type="spellStart"/>
      <w:r w:rsidRPr="008445A6">
        <w:t>Marren</w:t>
      </w:r>
      <w:proofErr w:type="spellEnd"/>
      <w:r w:rsidRPr="008445A6">
        <w:t xml:space="preserve"> </w:t>
      </w:r>
      <w:proofErr w:type="spellStart"/>
      <w:r w:rsidRPr="008445A6">
        <w:t>Haneberg</w:t>
      </w:r>
      <w:proofErr w:type="spellEnd"/>
      <w:r w:rsidRPr="008445A6">
        <w:t xml:space="preserve"> 5-18-2019, </w:t>
      </w:r>
      <w:proofErr w:type="spellStart"/>
      <w:r w:rsidRPr="008445A6">
        <w:t>Haneburg</w:t>
      </w:r>
      <w:proofErr w:type="spellEnd"/>
      <w:r w:rsidRPr="008445A6">
        <w:t xml:space="preserve"> has a BA in IR from BYU and studied Russian language and culture in </w:t>
      </w:r>
      <w:proofErr w:type="spellStart"/>
      <w:r w:rsidRPr="008445A6">
        <w:t>he</w:t>
      </w:r>
      <w:proofErr w:type="spellEnd"/>
      <w:r w:rsidRPr="008445A6">
        <w:t xml:space="preserve"> Higher School of Economics, "What Russia’s Nuclear Modernization Means for the Future of Nonproliferation – </w:t>
      </w:r>
      <w:proofErr w:type="spellStart"/>
      <w:r w:rsidRPr="008445A6">
        <w:t>Praemon</w:t>
      </w:r>
      <w:proofErr w:type="spellEnd"/>
      <w:r w:rsidRPr="008445A6">
        <w:t xml:space="preserve">," No Publication, </w:t>
      </w:r>
      <w:hyperlink r:id="rId77" w:history="1">
        <w:r w:rsidRPr="008445A6">
          <w:rPr>
            <w:rStyle w:val="Hyperlink"/>
          </w:rPr>
          <w:t>http://praemon.org/what-russias-nuclear-modernization-means-for-the-future-of-nonproliferation/</w:t>
        </w:r>
      </w:hyperlink>
    </w:p>
    <w:p w:rsidR="00EF5449" w:rsidRPr="008445A6" w:rsidRDefault="00EF5449" w:rsidP="00EF5449"/>
    <w:p w:rsidR="00EF5449" w:rsidRPr="008445A6" w:rsidRDefault="00EF5449" w:rsidP="00EF5449">
      <w:r w:rsidRPr="008445A6">
        <w:rPr>
          <w:sz w:val="22"/>
          <w:u w:val="single"/>
        </w:rPr>
        <w:t>Russia and the US are the world’s top two possessors of nuclear weapons</w:t>
      </w:r>
      <w:r w:rsidRPr="008445A6">
        <w:rPr>
          <w:sz w:val="12"/>
        </w:rPr>
        <w:t xml:space="preserve">, holding 92 percent of nuclear weapons globally (Ploughshares Fund). Russia is </w:t>
      </w:r>
      <w:r w:rsidRPr="008445A6">
        <w:rPr>
          <w:sz w:val="22"/>
          <w:u w:val="single"/>
        </w:rPr>
        <w:t>modernizing its nuclear arsenal and some of its modernizations, such as the SSC-8 ground-launched cruise missile system, led the US to plan an exit from the INF Treaty</w:t>
      </w:r>
      <w:r w:rsidRPr="008445A6">
        <w:rPr>
          <w:sz w:val="12"/>
        </w:rPr>
        <w:t xml:space="preserve"> in August 2019. With both states exiting the INF Treaty, </w:t>
      </w:r>
      <w:r w:rsidRPr="008445A6">
        <w:rPr>
          <w:sz w:val="22"/>
          <w:u w:val="single"/>
        </w:rPr>
        <w:t>there is a high incentive for them, as the world’s leading nuclear powers, to create an arms race reminiscent of the Cold War</w:t>
      </w:r>
      <w:r w:rsidRPr="008445A6">
        <w:rPr>
          <w:sz w:val="12"/>
        </w:rPr>
        <w:t xml:space="preserve">. This dangerous game is unpredictable and unstable, </w:t>
      </w:r>
      <w:r w:rsidRPr="008445A6">
        <w:rPr>
          <w:sz w:val="22"/>
          <w:u w:val="single"/>
        </w:rPr>
        <w:t>“nuclear weapons are like a rifle hanging on the wall in a play written and staged by a person unknown.</w:t>
      </w:r>
      <w:r w:rsidRPr="008445A6">
        <w:rPr>
          <w:sz w:val="12"/>
        </w:rPr>
        <w:t xml:space="preserve"> We do not know the playwright’s intent. Nuclear weapons could go off because of a technical failure, human error or computer error,” as former Soviet Union President Mikhail Gorbachev wrote in an April 29 op-ed in The Wall Street Journal. Already, there are signs that the US is entering an arms race against Russia. The US Government signed over $1 billion in new missile contracts in the three months following its October 2018 announcement that it would exit the INF Treaty (“U.S. missile contracts…”). In March, the Pentagon announced plans to test two missiles, both of which violate the INF Treaty. In May, the Trump Administration requested about $100 million “to develop three new missile systems that would exceed the range limits” of the INF Treaty (</w:t>
      </w:r>
      <w:proofErr w:type="spellStart"/>
      <w:r w:rsidRPr="008445A6">
        <w:rPr>
          <w:sz w:val="12"/>
        </w:rPr>
        <w:t>Reif</w:t>
      </w:r>
      <w:proofErr w:type="spellEnd"/>
      <w:r w:rsidRPr="008445A6">
        <w:rPr>
          <w:sz w:val="12"/>
        </w:rPr>
        <w:t>). US Policy Recommendations In 2000, Russia introduced its “escalate to de-escalate” strategy, that is, “if Russia were subjected to a major non-nuclear assault that exceeded its capacity for conventional defense, it would ‘de-escalate’ the conflict by launching a limited—or tactical—nuclear strike” (</w:t>
      </w:r>
      <w:proofErr w:type="spellStart"/>
      <w:r w:rsidRPr="008445A6">
        <w:rPr>
          <w:sz w:val="12"/>
        </w:rPr>
        <w:t>Stowell</w:t>
      </w:r>
      <w:proofErr w:type="spellEnd"/>
      <w:r w:rsidRPr="008445A6">
        <w:rPr>
          <w:sz w:val="12"/>
        </w:rPr>
        <w:t xml:space="preserve">). This strategy lowers the threshold for Russia to resort to nuclear weapons, so the US needs to deter Russia from further development by engaging Russia in new agreements and developing commensurate technology. To incentivize Russia’s agreement to these treaties, the US needs to develop comparable weapons alongside these agreements so that it comes in with a powerful bargaining chip. </w:t>
      </w:r>
      <w:r w:rsidRPr="008445A6">
        <w:rPr>
          <w:sz w:val="22"/>
          <w:u w:val="single"/>
        </w:rPr>
        <w:t>If the US does not develop similar weapons, Russia will take that as a sign that it can dominate the nuclear order unchecked.</w:t>
      </w:r>
      <w:r w:rsidRPr="008445A6">
        <w:rPr>
          <w:sz w:val="12"/>
        </w:rPr>
        <w:t xml:space="preserve"> Two examples of weapons that US needs to match are </w:t>
      </w:r>
      <w:r w:rsidRPr="008445A6">
        <w:rPr>
          <w:sz w:val="22"/>
          <w:u w:val="single"/>
        </w:rPr>
        <w:t>Russia’s hypersonic missile, Skyfall, and its unmanned torpedo, Poseidon</w:t>
      </w:r>
      <w:r w:rsidRPr="008445A6">
        <w:rPr>
          <w:sz w:val="12"/>
        </w:rPr>
        <w:t>. Additionally, the US needs to initiate new nuclear agreements updated for Russia’s technology that further the goal of disarmament. Ru</w:t>
      </w:r>
      <w:r w:rsidRPr="008445A6">
        <w:rPr>
          <w:sz w:val="22"/>
          <w:u w:val="single"/>
        </w:rPr>
        <w:t xml:space="preserve">ssia is using a loophole in the New START Treaty to develop non-strategic, modern systems </w:t>
      </w:r>
      <w:proofErr w:type="spellStart"/>
      <w:r w:rsidRPr="008445A6">
        <w:rPr>
          <w:sz w:val="22"/>
          <w:u w:val="single"/>
        </w:rPr>
        <w:t>systems</w:t>
      </w:r>
      <w:proofErr w:type="spellEnd"/>
      <w:r w:rsidRPr="008445A6">
        <w:rPr>
          <w:sz w:val="22"/>
          <w:u w:val="single"/>
        </w:rPr>
        <w:t xml:space="preserve"> that “are not accountable”</w:t>
      </w:r>
      <w:r w:rsidRPr="008445A6">
        <w:rPr>
          <w:sz w:val="12"/>
        </w:rPr>
        <w:t xml:space="preserve"> in the treaty. A significant advantage of these systems is that they are dual-capable, meaning </w:t>
      </w:r>
      <w:r w:rsidRPr="008445A6">
        <w:rPr>
          <w:sz w:val="22"/>
          <w:u w:val="single"/>
        </w:rPr>
        <w:t>they can be armed with nuclear or conventional weapons</w:t>
      </w:r>
      <w:r w:rsidRPr="008445A6">
        <w:rPr>
          <w:sz w:val="12"/>
        </w:rPr>
        <w:t xml:space="preserve">. These systems “increase its warhead delivery capacity” and “rapidly expand its deployed warhead numbers” (Department of Defense 9). Russia’s Nuclear Arsenal </w:t>
      </w:r>
      <w:proofErr w:type="gramStart"/>
      <w:r w:rsidRPr="008445A6">
        <w:rPr>
          <w:sz w:val="12"/>
        </w:rPr>
        <w:t>After</w:t>
      </w:r>
      <w:proofErr w:type="gramEnd"/>
      <w:r w:rsidRPr="008445A6">
        <w:rPr>
          <w:sz w:val="12"/>
        </w:rPr>
        <w:t xml:space="preserve"> the Cold War, Russia steeply reduced its strategic nuclear forces, but kept a large, undisclosed number of non-strategic nuclear weapons. The number of weapons in this arsenal is unknown, as Russia has only disclosed disarmament information in terms of percentages. An April 2018 estimate claimed Russia had 1,800 warheads assigned to non-delivery systems. Compared to the US, Russia “kept thousands of </w:t>
      </w:r>
      <w:proofErr w:type="spellStart"/>
      <w:r w:rsidRPr="008445A6">
        <w:rPr>
          <w:sz w:val="12"/>
        </w:rPr>
        <w:t>battlehead</w:t>
      </w:r>
      <w:proofErr w:type="spellEnd"/>
      <w:r w:rsidRPr="008445A6">
        <w:rPr>
          <w:sz w:val="12"/>
        </w:rPr>
        <w:t xml:space="preserve"> nukes” (</w:t>
      </w:r>
      <w:proofErr w:type="spellStart"/>
      <w:r w:rsidRPr="008445A6">
        <w:rPr>
          <w:sz w:val="12"/>
        </w:rPr>
        <w:t>Brumfiel</w:t>
      </w:r>
      <w:proofErr w:type="spellEnd"/>
      <w:r w:rsidRPr="008445A6">
        <w:rPr>
          <w:sz w:val="12"/>
        </w:rPr>
        <w:t xml:space="preserve">). “Experts believe Russian non-strategic warheads are not mated to delivery systems,” but are stored in “about a dozen central storage facilities” (NTI). In his March 2018 State of the Union address, Russian President Vladimir </w:t>
      </w:r>
      <w:r w:rsidRPr="008445A6">
        <w:rPr>
          <w:sz w:val="22"/>
          <w:u w:val="single"/>
        </w:rPr>
        <w:t xml:space="preserve">Putin revealed </w:t>
      </w:r>
      <w:proofErr w:type="gramStart"/>
      <w:r w:rsidRPr="008445A6">
        <w:rPr>
          <w:sz w:val="22"/>
          <w:u w:val="single"/>
        </w:rPr>
        <w:t>that</w:t>
      </w:r>
      <w:proofErr w:type="gramEnd"/>
      <w:r w:rsidRPr="008445A6">
        <w:rPr>
          <w:sz w:val="22"/>
          <w:u w:val="single"/>
        </w:rPr>
        <w:t xml:space="preserve"> Russia was developing six new nuclear weapons. Most concerning to US defense analysts was his announcement that Russia is developing a nuclear-powered hypersonic missile</w:t>
      </w:r>
      <w:r w:rsidRPr="008445A6">
        <w:rPr>
          <w:sz w:val="12"/>
        </w:rPr>
        <w:t xml:space="preserve">, dubbed Skyfall, which he claimed would be able to reach any point in the world. Successful tests in January 2019 indicate that Skyfall “will likely be ready for combat as early as 2020” (Gault, Macias “Russia’s new hypersonic…”). </w:t>
      </w:r>
      <w:r w:rsidRPr="008445A6">
        <w:rPr>
          <w:sz w:val="22"/>
          <w:u w:val="single"/>
        </w:rPr>
        <w:t>It “would be impossible for [the] United States missile defense system” to counter Skyfall</w:t>
      </w:r>
      <w:r w:rsidRPr="008445A6">
        <w:rPr>
          <w:sz w:val="12"/>
        </w:rPr>
        <w:t xml:space="preserve">, according to Philip Coyle, board member of the Center for Arms Control and Non-Proliferation and former US assistant secretary of defense (Gault). Putin also announced “a nuclear-powered unmanned underwater vehicle” that could deliver “massive nuclear ordinance,” likely connected to Status-6, “an unusually ‘dirty’ thermonuclear bomb that would generate significant amounts of long-lived radioactive fallout if detonated in coastal waters” (NTI). US intelligence assessments say that this project, called “Poseidon,” will be complete in 2027, after which the Russian military will put at least 30 of these Poseidon drones on duty. So far, the US Navy has not announced the development of a similar weapon (Macias “Russia’s nuclear-armed…”). </w:t>
      </w:r>
      <w:proofErr w:type="gramStart"/>
      <w:r w:rsidRPr="008445A6">
        <w:rPr>
          <w:sz w:val="12"/>
        </w:rPr>
        <w:t xml:space="preserve">While Russia “does not publish [an] unclassified overview of its strategic forces,” according to </w:t>
      </w:r>
      <w:proofErr w:type="spellStart"/>
      <w:r w:rsidRPr="008445A6">
        <w:rPr>
          <w:sz w:val="12"/>
        </w:rPr>
        <w:t>Kristensen</w:t>
      </w:r>
      <w:proofErr w:type="spellEnd"/>
      <w:r w:rsidRPr="008445A6">
        <w:rPr>
          <w:sz w:val="12"/>
        </w:rPr>
        <w:t xml:space="preserve">, a regular columnist in Bulletin of the Atomic Scientists, Russia recently decreased “the number of warheads on each SS-18 and SS-27 Mod 2 intercontinental ballistic missile (ICBM), as well as on each SS-N-32 submarine-launched ballistic missile (SLBM),” indicating </w:t>
      </w:r>
      <w:r w:rsidRPr="008445A6">
        <w:rPr>
          <w:sz w:val="22"/>
          <w:u w:val="single"/>
        </w:rPr>
        <w:t>that implementation of New START has led Russia to reduce its strategic deployed forces and increase its reliance on a strategic reserve of non-deployed warheads, which “can be loaded onto missiles in a crisis to increase the size of the force” and is similar to the United States’ decades-long strategy</w:t>
      </w:r>
      <w:r w:rsidRPr="008445A6">
        <w:rPr>
          <w:sz w:val="12"/>
        </w:rPr>
        <w:t xml:space="preserve"> (</w:t>
      </w:r>
      <w:proofErr w:type="spellStart"/>
      <w:r w:rsidRPr="008445A6">
        <w:rPr>
          <w:sz w:val="12"/>
        </w:rPr>
        <w:t>Kristensen</w:t>
      </w:r>
      <w:proofErr w:type="spellEnd"/>
      <w:r w:rsidRPr="008445A6">
        <w:rPr>
          <w:sz w:val="12"/>
        </w:rPr>
        <w:t xml:space="preserve"> and </w:t>
      </w:r>
      <w:proofErr w:type="spellStart"/>
      <w:r w:rsidRPr="008445A6">
        <w:rPr>
          <w:sz w:val="12"/>
        </w:rPr>
        <w:t>Korda</w:t>
      </w:r>
      <w:proofErr w:type="spellEnd"/>
      <w:r w:rsidRPr="008445A6">
        <w:rPr>
          <w:sz w:val="12"/>
        </w:rPr>
        <w:t>).</w:t>
      </w:r>
      <w:proofErr w:type="gramEnd"/>
      <w:r w:rsidRPr="008445A6">
        <w:rPr>
          <w:sz w:val="12"/>
        </w:rPr>
        <w:t xml:space="preserve"> Russia has approximately 318 ICBMs, which can carry approximately 1,138 warheads. Particularly alarming to the US and its allies is Russia’s stockpile of over 2,000 tactical nuclear weapons, which dwarfs the US’s collection of only a few hundred. Russia has modernized its tactical inventory, including with development of the </w:t>
      </w:r>
      <w:proofErr w:type="spellStart"/>
      <w:r w:rsidRPr="008445A6">
        <w:rPr>
          <w:sz w:val="12"/>
        </w:rPr>
        <w:t>Iskander</w:t>
      </w:r>
      <w:proofErr w:type="spellEnd"/>
      <w:r w:rsidRPr="008445A6">
        <w:rPr>
          <w:sz w:val="12"/>
        </w:rPr>
        <w:t xml:space="preserve"> missile launcher and the </w:t>
      </w:r>
      <w:proofErr w:type="spellStart"/>
      <w:r w:rsidRPr="008445A6">
        <w:rPr>
          <w:sz w:val="12"/>
        </w:rPr>
        <w:t>Kalibr</w:t>
      </w:r>
      <w:proofErr w:type="spellEnd"/>
      <w:r w:rsidRPr="008445A6">
        <w:rPr>
          <w:sz w:val="12"/>
        </w:rPr>
        <w:t xml:space="preserve"> cruise missile, “both of which can be armed with nuclear warheads,” but “are currently being used as conventional systems” (</w:t>
      </w:r>
      <w:proofErr w:type="spellStart"/>
      <w:r w:rsidRPr="008445A6">
        <w:rPr>
          <w:sz w:val="12"/>
        </w:rPr>
        <w:t>Oliker</w:t>
      </w:r>
      <w:proofErr w:type="spellEnd"/>
      <w:r w:rsidRPr="008445A6">
        <w:rPr>
          <w:sz w:val="12"/>
        </w:rPr>
        <w:t xml:space="preserve">). Conclusion By modernizing, developing, and expanding its nuclear arsenal, </w:t>
      </w:r>
      <w:r w:rsidRPr="008445A6">
        <w:rPr>
          <w:sz w:val="22"/>
          <w:u w:val="single"/>
        </w:rPr>
        <w:t>Russia is creating a precarious situation, given the fall of the INF Treaty. Its “escalate to de-escalate” strategy is more likely to trigger a nuclear conflict with the US and NATO than it is to prevent it. The Kremlin shows no indication of halting growth of its nuclear stockpile and this is an extreme concern for Western powers, especially because tensions between NATO and Russia have drastically increased in the past decade. Both the US and Russia need to see that they are heading the direction of an arms race, and to prevent this race to destruction, they need to begin crafting new nonproliferation and disarmament policies</w:t>
      </w:r>
      <w:r w:rsidRPr="008445A6">
        <w:t>.</w:t>
      </w:r>
    </w:p>
    <w:p w:rsidR="004926AC" w:rsidRPr="008445A6" w:rsidRDefault="00661F0E" w:rsidP="004926AC">
      <w:pPr>
        <w:pStyle w:val="Heading3"/>
        <w:rPr>
          <w:rFonts w:cs="Times New Roman"/>
        </w:rPr>
      </w:pPr>
      <w:r w:rsidRPr="008445A6">
        <w:rPr>
          <w:rFonts w:cs="Times New Roman"/>
        </w:rPr>
        <w:t xml:space="preserve">! d – </w:t>
      </w:r>
      <w:proofErr w:type="gramStart"/>
      <w:r w:rsidRPr="008445A6">
        <w:rPr>
          <w:rFonts w:cs="Times New Roman"/>
        </w:rPr>
        <w:t>no</w:t>
      </w:r>
      <w:proofErr w:type="gramEnd"/>
      <w:r w:rsidRPr="008445A6">
        <w:rPr>
          <w:rFonts w:cs="Times New Roman"/>
        </w:rPr>
        <w:t xml:space="preserve"> Arctic war</w:t>
      </w:r>
    </w:p>
    <w:p w:rsidR="004926AC" w:rsidRPr="008445A6" w:rsidRDefault="004926AC" w:rsidP="004926AC">
      <w:pPr>
        <w:pStyle w:val="Heading4"/>
        <w:rPr>
          <w:rFonts w:cs="Times New Roman"/>
        </w:rPr>
      </w:pPr>
      <w:r w:rsidRPr="008445A6">
        <w:rPr>
          <w:rFonts w:cs="Times New Roman"/>
        </w:rPr>
        <w:t>No Arctic war</w:t>
      </w:r>
    </w:p>
    <w:p w:rsidR="004926AC" w:rsidRPr="008445A6" w:rsidRDefault="004926AC" w:rsidP="004926AC">
      <w:r w:rsidRPr="008445A6">
        <w:rPr>
          <w:rStyle w:val="Style13ptBold"/>
        </w:rPr>
        <w:t xml:space="preserve">Axe 11 </w:t>
      </w:r>
      <w:r w:rsidRPr="008445A6">
        <w:t>David, “How the U.S. Wins the Coming Arctic War,” WIRED, http://www.wired.com/dangerroom/2011/01/how-the-u-s-wins-the-coming-arctic-war/</w:t>
      </w:r>
    </w:p>
    <w:p w:rsidR="004926AC" w:rsidRPr="008445A6" w:rsidRDefault="004926AC" w:rsidP="004926AC">
      <w:r w:rsidRPr="008445A6">
        <w:rPr>
          <w:rStyle w:val="underline"/>
        </w:rPr>
        <w:t>The story always starts and ends the same way.</w:t>
      </w:r>
      <w:r w:rsidRPr="008445A6">
        <w:t xml:space="preserve"> Up top, how global climate change will, by 2015 or so, result in ice-free Arctic summers — allowing shipping and oil and </w:t>
      </w:r>
      <w:proofErr w:type="gramStart"/>
      <w:r w:rsidRPr="008445A6">
        <w:t>natural-gas</w:t>
      </w:r>
      <w:proofErr w:type="gramEnd"/>
      <w:r w:rsidRPr="008445A6">
        <w:t xml:space="preserve"> extraction. At the bottom, how </w:t>
      </w:r>
      <w:r w:rsidRPr="008445A6">
        <w:rPr>
          <w:rStyle w:val="underline"/>
        </w:rPr>
        <w:t xml:space="preserve">the U.S. </w:t>
      </w:r>
      <w:proofErr w:type="gramStart"/>
      <w:r w:rsidRPr="008445A6">
        <w:rPr>
          <w:rStyle w:val="underline"/>
        </w:rPr>
        <w:t>isn’t</w:t>
      </w:r>
      <w:proofErr w:type="gramEnd"/>
      <w:r w:rsidRPr="008445A6">
        <w:rPr>
          <w:rStyle w:val="underline"/>
        </w:rPr>
        <w:t xml:space="preserve"> doing enough to secure its slice of the Arctic</w:t>
      </w:r>
      <w:r w:rsidRPr="008445A6">
        <w:t xml:space="preserve"> pie. I should know: in weaker moments, </w:t>
      </w:r>
      <w:proofErr w:type="gramStart"/>
      <w:r w:rsidRPr="008445A6">
        <w:t>I’ve</w:t>
      </w:r>
      <w:proofErr w:type="gramEnd"/>
      <w:r w:rsidRPr="008445A6">
        <w:t xml:space="preserve"> written this tale, too. </w:t>
      </w:r>
      <w:proofErr w:type="gramStart"/>
      <w:r w:rsidRPr="008445A6">
        <w:rPr>
          <w:rStyle w:val="underline"/>
        </w:rPr>
        <w:t>But</w:t>
      </w:r>
      <w:proofErr w:type="gramEnd"/>
      <w:r w:rsidRPr="008445A6">
        <w:rPr>
          <w:rStyle w:val="underline"/>
        </w:rPr>
        <w:t xml:space="preserve"> these tales, my</w:t>
      </w:r>
      <w:r w:rsidRPr="008445A6">
        <w:t xml:space="preserve"> versions included, usually </w:t>
      </w:r>
      <w:r w:rsidRPr="008445A6">
        <w:rPr>
          <w:rStyle w:val="underline"/>
        </w:rPr>
        <w:t xml:space="preserve">omit two vital points: that Arctic conflict is </w:t>
      </w:r>
      <w:r w:rsidRPr="008445A6">
        <w:rPr>
          <w:rStyle w:val="underline"/>
          <w:b/>
          <w:sz w:val="28"/>
          <w:szCs w:val="28"/>
        </w:rPr>
        <w:t>unlikely to occur at all</w:t>
      </w:r>
      <w:r w:rsidRPr="008445A6">
        <w:t xml:space="preserve">; and </w:t>
      </w:r>
      <w:r w:rsidRPr="008445A6">
        <w:rPr>
          <w:rStyle w:val="underline"/>
        </w:rPr>
        <w:t xml:space="preserve">even if it does, the U.S. will have an </w:t>
      </w:r>
      <w:r w:rsidRPr="008445A6">
        <w:rPr>
          <w:rStyle w:val="underline"/>
          <w:b/>
          <w:sz w:val="28"/>
          <w:szCs w:val="28"/>
        </w:rPr>
        <w:t>overwhelming advantage</w:t>
      </w:r>
      <w:r w:rsidRPr="008445A6">
        <w:t xml:space="preserve"> over any rival. The Washington Post was the latest to repeat the Arctic-war theme, in a story published yesterday. “The Arctic is believed to hold nearly a quarter of the world’s untapped natural resources and a new passage could shave as much as 40 percent of the time it takes for commercial shippers to travel from the Atlantic to the Pacific,” Jacquelyn Ryan wrote. </w:t>
      </w:r>
      <w:proofErr w:type="gramStart"/>
      <w:r w:rsidRPr="008445A6">
        <w:t>But</w:t>
      </w:r>
      <w:proofErr w:type="gramEnd"/>
      <w:r w:rsidRPr="008445A6">
        <w:t xml:space="preserve">, she added, “government and military officials are concerned the United States is not moving quickly enough to protect American interests in this vulnerable and fast-changing region.” Specifically, the U.S. does not have enough icebreakers or permanent bases on the Alaskan </w:t>
      </w:r>
      <w:proofErr w:type="gramStart"/>
      <w:r w:rsidRPr="008445A6">
        <w:t>north slope</w:t>
      </w:r>
      <w:proofErr w:type="gramEnd"/>
      <w:r w:rsidRPr="008445A6">
        <w:t xml:space="preserve">. Canada and Russia, by contrast, are buying ice-hardened Arctic ships and building new facilities to enforce their Arctic claims, Ryan pointed out. The thing is, </w:t>
      </w:r>
      <w:proofErr w:type="gramStart"/>
      <w:r w:rsidRPr="008445A6">
        <w:t>it’s</w:t>
      </w:r>
      <w:proofErr w:type="gramEnd"/>
      <w:r w:rsidRPr="008445A6">
        <w:t xml:space="preserve"> not icebreakers and patches of wind-blasted tarmac that would really matter in some future North Pole showdown. </w:t>
      </w:r>
      <w:r w:rsidRPr="008445A6">
        <w:rPr>
          <w:rStyle w:val="underline"/>
        </w:rPr>
        <w:t>In the Arctic</w:t>
      </w:r>
      <w:r w:rsidRPr="008445A6">
        <w:t xml:space="preserve">, as in any sea battle, American </w:t>
      </w:r>
      <w:r w:rsidRPr="008445A6">
        <w:rPr>
          <w:rStyle w:val="underline"/>
        </w:rPr>
        <w:t>nuclear attack submarines</w:t>
      </w:r>
      <w:r w:rsidRPr="008445A6">
        <w:t xml:space="preserve"> — quiet, versatile and lethal — </w:t>
      </w:r>
      <w:r w:rsidRPr="008445A6">
        <w:rPr>
          <w:rStyle w:val="underline"/>
        </w:rPr>
        <w:t>would make all the difference. U.S. subs have been sneaking around under the Arctic ice, and occasionally surfacing, for decades</w:t>
      </w:r>
      <w:r w:rsidRPr="008445A6">
        <w:t>. Today, they even carry geologists and other scientists in order to help map Arctic mineral deposits. “</w:t>
      </w:r>
      <w:r w:rsidRPr="008445A6">
        <w:rPr>
          <w:rStyle w:val="underline"/>
        </w:rPr>
        <w:t>In addition to being more heavily armed than most foreign boats, U.S. submarines</w:t>
      </w:r>
      <w:r w:rsidRPr="008445A6">
        <w:t xml:space="preserve"> generally </w:t>
      </w:r>
      <w:r w:rsidRPr="008445A6">
        <w:rPr>
          <w:rStyle w:val="underline"/>
        </w:rPr>
        <w:t>have superior quieting and combat systems, better-trained crewmen, and much more rigorous maintenance standards</w:t>
      </w:r>
      <w:r w:rsidRPr="008445A6">
        <w:t xml:space="preserve">,” Bob Work wrote in 2008, before becoming Navy undersecretary. “As a result, </w:t>
      </w:r>
      <w:r w:rsidRPr="008445A6">
        <w:rPr>
          <w:rStyle w:val="underline"/>
        </w:rPr>
        <w:t>the U.S. submarine force</w:t>
      </w:r>
      <w:r w:rsidRPr="008445A6">
        <w:t xml:space="preserve"> has generally been confident that it </w:t>
      </w:r>
      <w:r w:rsidRPr="008445A6">
        <w:rPr>
          <w:rStyle w:val="underline"/>
        </w:rPr>
        <w:t>could defeat any potential undersea opponent, even if</w:t>
      </w:r>
      <w:r w:rsidRPr="008445A6">
        <w:t xml:space="preserve"> significantly </w:t>
      </w:r>
      <w:r w:rsidRPr="008445A6">
        <w:rPr>
          <w:rStyle w:val="underline"/>
        </w:rPr>
        <w:t>outnumbered</w:t>
      </w:r>
      <w:r w:rsidRPr="008445A6">
        <w:t xml:space="preserve">.” But in the Arctic, facing only the Canadians, Russians, Danes and Norwegians — none of whom have large or healthy sub fleets — </w:t>
      </w:r>
      <w:r w:rsidRPr="008445A6">
        <w:rPr>
          <w:rStyle w:val="underline"/>
        </w:rPr>
        <w:t>the U.S. Navy’s</w:t>
      </w:r>
      <w:r w:rsidRPr="008445A6">
        <w:t xml:space="preserve"> 50 Los Angeles-, </w:t>
      </w:r>
      <w:proofErr w:type="spellStart"/>
      <w:r w:rsidRPr="008445A6">
        <w:t>Seawolf</w:t>
      </w:r>
      <w:proofErr w:type="spellEnd"/>
      <w:r w:rsidRPr="008445A6">
        <w:t xml:space="preserve">- and Virginia-class </w:t>
      </w:r>
      <w:r w:rsidRPr="008445A6">
        <w:rPr>
          <w:rStyle w:val="underline"/>
        </w:rPr>
        <w:t>subs would be more numerous as well as more powerful</w:t>
      </w:r>
      <w:r w:rsidRPr="008445A6">
        <w:t xml:space="preserve">. </w:t>
      </w:r>
      <w:proofErr w:type="gramStart"/>
      <w:r w:rsidRPr="008445A6">
        <w:t>And besides</w:t>
      </w:r>
      <w:proofErr w:type="gramEnd"/>
      <w:r w:rsidRPr="008445A6">
        <w:t xml:space="preserve">, </w:t>
      </w:r>
      <w:r w:rsidRPr="008445A6">
        <w:rPr>
          <w:rStyle w:val="underline"/>
        </w:rPr>
        <w:t xml:space="preserve">an Arctic war is </w:t>
      </w:r>
      <w:r w:rsidRPr="008445A6">
        <w:rPr>
          <w:rStyle w:val="underline"/>
          <w:b/>
          <w:sz w:val="28"/>
          <w:szCs w:val="28"/>
        </w:rPr>
        <w:t>highly unlikely</w:t>
      </w:r>
      <w:r w:rsidRPr="008445A6">
        <w:rPr>
          <w:b/>
          <w:sz w:val="28"/>
          <w:szCs w:val="28"/>
        </w:rPr>
        <w:t>,</w:t>
      </w:r>
      <w:r w:rsidRPr="008445A6">
        <w:t xml:space="preserve"> at best. “</w:t>
      </w:r>
      <w:r w:rsidRPr="008445A6">
        <w:rPr>
          <w:rStyle w:val="underline"/>
        </w:rPr>
        <w:t>Militarized conflict over the Arctic is unlikely, and regional disputes are unlikely to cause an overall deterioration in relations between</w:t>
      </w:r>
      <w:r w:rsidRPr="008445A6">
        <w:t xml:space="preserve"> or among polar nations,” the Carnegie Endowment for International Peace concluded in a 2009 conference. “</w:t>
      </w:r>
      <w:r w:rsidRPr="008445A6">
        <w:rPr>
          <w:rStyle w:val="underline"/>
        </w:rPr>
        <w:t xml:space="preserve">Security issues </w:t>
      </w:r>
      <w:r w:rsidRPr="008445A6">
        <w:rPr>
          <w:rStyle w:val="underline"/>
          <w:b/>
        </w:rPr>
        <w:t>should not be sensationalized</w:t>
      </w:r>
      <w:r w:rsidRPr="008445A6">
        <w:rPr>
          <w:rStyle w:val="underline"/>
        </w:rPr>
        <w:t xml:space="preserve"> in order to attract attention towards the Arctic</w:t>
      </w:r>
      <w:r w:rsidRPr="008445A6">
        <w:t xml:space="preserve">.” </w:t>
      </w:r>
      <w:proofErr w:type="gramStart"/>
      <w:r w:rsidRPr="008445A6">
        <w:t>But</w:t>
      </w:r>
      <w:proofErr w:type="gramEnd"/>
      <w:r w:rsidRPr="008445A6">
        <w:t xml:space="preserve"> </w:t>
      </w:r>
      <w:r w:rsidRPr="008445A6">
        <w:rPr>
          <w:rStyle w:val="underline"/>
        </w:rPr>
        <w:t>it’s rare anyone writes stories about how we’ve got enough weapons</w:t>
      </w:r>
      <w:r w:rsidRPr="008445A6">
        <w:t xml:space="preserve"> — and don’t really need them, besides. After all, </w:t>
      </w:r>
      <w:proofErr w:type="gramStart"/>
      <w:r w:rsidRPr="008445A6">
        <w:rPr>
          <w:rStyle w:val="underline"/>
        </w:rPr>
        <w:t>it’s</w:t>
      </w:r>
      <w:proofErr w:type="gramEnd"/>
      <w:r w:rsidRPr="008445A6">
        <w:rPr>
          <w:rStyle w:val="underline"/>
        </w:rPr>
        <w:t xml:space="preserve"> the </w:t>
      </w:r>
      <w:r w:rsidRPr="008445A6">
        <w:rPr>
          <w:rStyle w:val="underline"/>
          <w:b/>
        </w:rPr>
        <w:t>sensational stories</w:t>
      </w:r>
      <w:r w:rsidRPr="008445A6">
        <w:rPr>
          <w:rStyle w:val="underline"/>
        </w:rPr>
        <w:t xml:space="preserve"> about shortages and </w:t>
      </w:r>
      <w:r w:rsidRPr="008445A6">
        <w:rPr>
          <w:rStyle w:val="underline"/>
          <w:b/>
        </w:rPr>
        <w:t>looming disaster</w:t>
      </w:r>
      <w:r w:rsidRPr="008445A6">
        <w:rPr>
          <w:rStyle w:val="underline"/>
        </w:rPr>
        <w:t xml:space="preserve"> that sell newspapers</w:t>
      </w:r>
      <w:r w:rsidRPr="008445A6">
        <w:t>.</w:t>
      </w:r>
    </w:p>
    <w:p w:rsidR="004926AC" w:rsidRPr="008445A6" w:rsidRDefault="004926AC" w:rsidP="004926AC"/>
    <w:p w:rsidR="00EF5449" w:rsidRPr="008445A6" w:rsidRDefault="00661F0E" w:rsidP="001660F5">
      <w:pPr>
        <w:pStyle w:val="Heading3"/>
        <w:rPr>
          <w:rFonts w:cs="Times New Roman"/>
        </w:rPr>
      </w:pPr>
      <w:r w:rsidRPr="008445A6">
        <w:rPr>
          <w:rFonts w:cs="Times New Roman"/>
        </w:rPr>
        <w:t xml:space="preserve">! d – </w:t>
      </w:r>
      <w:proofErr w:type="gramStart"/>
      <w:r w:rsidRPr="008445A6">
        <w:rPr>
          <w:rFonts w:cs="Times New Roman"/>
        </w:rPr>
        <w:t>no</w:t>
      </w:r>
      <w:proofErr w:type="gramEnd"/>
      <w:r w:rsidRPr="008445A6">
        <w:rPr>
          <w:rFonts w:cs="Times New Roman"/>
        </w:rPr>
        <w:t xml:space="preserve"> war</w:t>
      </w:r>
    </w:p>
    <w:p w:rsidR="001660F5" w:rsidRPr="008445A6" w:rsidRDefault="001660F5" w:rsidP="001660F5">
      <w:pPr>
        <w:pStyle w:val="Heading4"/>
        <w:rPr>
          <w:rFonts w:cs="Times New Roman"/>
        </w:rPr>
      </w:pPr>
      <w:r w:rsidRPr="008445A6">
        <w:rPr>
          <w:rFonts w:cs="Times New Roman"/>
        </w:rPr>
        <w:t>No war—NATO deterrent strong, Russia diverts through nonmilitary means, all strategic conventional forces are concentrated elsewhere</w:t>
      </w:r>
    </w:p>
    <w:p w:rsidR="001660F5" w:rsidRPr="008445A6" w:rsidRDefault="001660F5" w:rsidP="001660F5">
      <w:r w:rsidRPr="008445A6">
        <w:t xml:space="preserve">Dave </w:t>
      </w:r>
      <w:proofErr w:type="spellStart"/>
      <w:r w:rsidRPr="008445A6">
        <w:rPr>
          <w:b/>
          <w:bCs/>
          <w:sz w:val="26"/>
          <w:szCs w:val="26"/>
        </w:rPr>
        <w:t>Majumdar</w:t>
      </w:r>
      <w:proofErr w:type="spellEnd"/>
      <w:r w:rsidRPr="008445A6">
        <w:rPr>
          <w:b/>
          <w:bCs/>
          <w:sz w:val="26"/>
          <w:szCs w:val="26"/>
        </w:rPr>
        <w:t>, 3-31</w:t>
      </w:r>
      <w:r w:rsidRPr="008445A6">
        <w:t xml:space="preserve">-2019, "Europe's Worst Nightmare: Here's What a NATO-Russia War Would Look Like," National Interest, </w:t>
      </w:r>
      <w:hyperlink r:id="rId78" w:history="1">
        <w:r w:rsidR="00164E86" w:rsidRPr="008445A6">
          <w:rPr>
            <w:rStyle w:val="Hyperlink"/>
          </w:rPr>
          <w:t>https://nationalinterest.org/europes-worst-nightmare-heres-what-nato-russia-war-would-look-50047</w:t>
        </w:r>
      </w:hyperlink>
    </w:p>
    <w:p w:rsidR="00164E86" w:rsidRPr="008445A6" w:rsidRDefault="00164E86" w:rsidP="001660F5"/>
    <w:p w:rsidR="001660F5" w:rsidRPr="008445A6" w:rsidRDefault="001660F5" w:rsidP="001660F5">
      <w:r w:rsidRPr="008445A6">
        <w:t xml:space="preserve">How would a war between Russia and NATO in the Baltics play out? </w:t>
      </w:r>
      <w:r w:rsidRPr="008445A6">
        <w:rPr>
          <w:u w:val="single"/>
        </w:rPr>
        <w:t xml:space="preserve">Chances of a Russian invasion of Latvia, Lithuania and Estonia appear </w:t>
      </w:r>
      <w:proofErr w:type="gramStart"/>
      <w:r w:rsidRPr="008445A6">
        <w:rPr>
          <w:u w:val="single"/>
        </w:rPr>
        <w:t>fairly remote</w:t>
      </w:r>
      <w:proofErr w:type="gramEnd"/>
      <w:r w:rsidRPr="008445A6">
        <w:t xml:space="preserve">. </w:t>
      </w:r>
      <w:r w:rsidRPr="008445A6">
        <w:rPr>
          <w:u w:val="single"/>
        </w:rPr>
        <w:t>Even the RAND Corporation, which has been particularly hawkish, suggests that a Russian attack on a NATO member-state is low even though the alliance faces a conventional imbalance</w:t>
      </w:r>
      <w:r w:rsidRPr="008445A6">
        <w:t xml:space="preserve">. “Our analysis suggests that </w:t>
      </w:r>
      <w:r w:rsidRPr="008445A6">
        <w:rPr>
          <w:u w:val="single"/>
        </w:rPr>
        <w:t>NATO’s deterrent against a conventional attack by Russia</w:t>
      </w:r>
      <w:r w:rsidRPr="008445A6">
        <w:t xml:space="preserve"> on a NATO member </w:t>
      </w:r>
      <w:r w:rsidRPr="008445A6">
        <w:rPr>
          <w:u w:val="single"/>
        </w:rPr>
        <w:t>is currently strong</w:t>
      </w:r>
      <w:r w:rsidRPr="008445A6">
        <w:t xml:space="preserve">,” a recent RAND report states. “While we assess that a Russian attack on NATO in the near term is highly unlikely, it also seems probable that </w:t>
      </w:r>
      <w:r w:rsidRPr="008445A6">
        <w:rPr>
          <w:u w:val="single"/>
        </w:rPr>
        <w:t>Russia will explore other avenues to signal its displeasure with ongoing U.S. and NATO posture enhancements</w:t>
      </w:r>
      <w:r w:rsidRPr="008445A6">
        <w:t xml:space="preserve">.” Other analysts agree that </w:t>
      </w:r>
      <w:r w:rsidRPr="008445A6">
        <w:rPr>
          <w:u w:val="single"/>
        </w:rPr>
        <w:t>Russia does not have any desire to invade the Baltic States</w:t>
      </w:r>
      <w:r w:rsidRPr="008445A6">
        <w:t xml:space="preserve">, all three of which were once part of the Soviet Union and the Russian Empire before it. “The Russians do not seem to have any designs on the Baltic countries,” </w:t>
      </w:r>
      <w:proofErr w:type="spellStart"/>
      <w:r w:rsidRPr="008445A6">
        <w:t>Olya</w:t>
      </w:r>
      <w:proofErr w:type="spellEnd"/>
      <w:r w:rsidRPr="008445A6">
        <w:t xml:space="preserve"> </w:t>
      </w:r>
      <w:proofErr w:type="spellStart"/>
      <w:r w:rsidRPr="008445A6">
        <w:t>Oliker</w:t>
      </w:r>
      <w:proofErr w:type="spellEnd"/>
      <w:r w:rsidRPr="008445A6">
        <w:t xml:space="preserve">, a senior adviser and director of the Russia and Eurasia Program at Center for Strategic and International Studies told the National Interest. “They are, however, increasingly aware that the United States and many of the other NATO allies think they do. While they take pains to deny this, they do see strategic advantage in keeping NATO on edge, and they are certainly not above saber rattling, including in the Baltic Sea region.” Indeed, from the Kremlin’s perspective, there is no reason for Russia to invade those former Soviet republics. </w:t>
      </w:r>
      <w:proofErr w:type="gramStart"/>
      <w:r w:rsidRPr="008445A6">
        <w:t>While Russia has since the days of Muscovy has had historical designs on the Baltics—which were conquered under the Russian Emperor Peter the Great during the Great Northern War that ran from 1700 to 1721—in order to secure access to the sea, the current leadership in the Kremlin hopes to build up its facilities in St. Petersburg as a substitute.</w:t>
      </w:r>
      <w:proofErr w:type="gramEnd"/>
      <w:r w:rsidRPr="008445A6">
        <w:t xml:space="preserve"> “For the past twenty years Russia has been investing billions of dollars to build new seaports near St. Petersburg, so the Estonian and Latvian seaports will not be needed any more,” </w:t>
      </w:r>
      <w:proofErr w:type="spellStart"/>
      <w:r w:rsidRPr="008445A6">
        <w:t>Vasily</w:t>
      </w:r>
      <w:proofErr w:type="spellEnd"/>
      <w:r w:rsidRPr="008445A6">
        <w:t xml:space="preserve"> </w:t>
      </w:r>
      <w:proofErr w:type="spellStart"/>
      <w:r w:rsidRPr="008445A6">
        <w:t>Kashin</w:t>
      </w:r>
      <w:proofErr w:type="spellEnd"/>
      <w:r w:rsidRPr="008445A6">
        <w:t>, a senior fellow at the Center for Comprehensive European and International Studies at Moscow’s Higher School of Economics told the National Interest. “And except from the seaports, which were necessary to export Russian commodities, there was never anything really important in these countries.” For the Kremlin, reducing Russia’s dependency on the Baltic Sea ports is a high priority. “</w:t>
      </w:r>
      <w:r w:rsidRPr="008445A6">
        <w:rPr>
          <w:u w:val="single"/>
        </w:rPr>
        <w:t>Replacing the Baltic States logistical capabilities with the domestic ones was really an important priority of the whole Putin presidency,</w:t>
      </w:r>
      <w:r w:rsidRPr="008445A6">
        <w:t xml:space="preserve">” </w:t>
      </w:r>
      <w:proofErr w:type="spellStart"/>
      <w:r w:rsidRPr="008445A6">
        <w:t>Kashin</w:t>
      </w:r>
      <w:proofErr w:type="spellEnd"/>
      <w:r w:rsidRPr="008445A6">
        <w:t xml:space="preserve"> said. “</w:t>
      </w:r>
      <w:r w:rsidRPr="008445A6">
        <w:rPr>
          <w:u w:val="single"/>
        </w:rPr>
        <w:t>It does not make sense to conquer the Baltic States, after all the money was already spent on alternatives</w:t>
      </w:r>
      <w:r w:rsidRPr="008445A6">
        <w:t xml:space="preserve">.” Moreover, </w:t>
      </w:r>
      <w:r w:rsidRPr="008445A6">
        <w:rPr>
          <w:u w:val="single"/>
        </w:rPr>
        <w:t>the Kremlin has limited means to attack the Baltics even if it so chose</w:t>
      </w:r>
      <w:r w:rsidRPr="008445A6">
        <w:t xml:space="preserve">. </w:t>
      </w:r>
      <w:r w:rsidRPr="008445A6">
        <w:rPr>
          <w:u w:val="single"/>
        </w:rPr>
        <w:t>Most of Moscow’s conventional forces are concentrated elsewhere</w:t>
      </w:r>
      <w:r w:rsidRPr="008445A6">
        <w:t xml:space="preserve">—it would take time to amass a force capable of repelling a NATO counterattack. Meanwhile, the Kremlin does not have the option of leveraging the large ethnic Russian populations in those Baltic republics. “‘Hybrid warfare,’ Crimea- or Donbass-style, however, can hardly be used where it is feared most: in the Baltic States and Poland,” Dmitri </w:t>
      </w:r>
      <w:proofErr w:type="spellStart"/>
      <w:r w:rsidRPr="008445A6">
        <w:t>Trenin</w:t>
      </w:r>
      <w:proofErr w:type="spellEnd"/>
      <w:r w:rsidRPr="008445A6">
        <w:t xml:space="preserve">, director of the Carnegie Moscow Center, wrote in his book Should We Fear Russia? “Moscow’s intentions aside, the local Russians’ self-identification with the Russian Federation cannot be compared to that of the </w:t>
      </w:r>
      <w:proofErr w:type="spellStart"/>
      <w:r w:rsidRPr="008445A6">
        <w:t>Crimeans</w:t>
      </w:r>
      <w:proofErr w:type="spellEnd"/>
      <w:r w:rsidRPr="008445A6">
        <w:t xml:space="preserve">. Even though naturalization in Latvia and Estonia </w:t>
      </w:r>
      <w:proofErr w:type="gramStart"/>
      <w:r w:rsidRPr="008445A6">
        <w:t>was made</w:t>
      </w:r>
      <w:proofErr w:type="gramEnd"/>
      <w:r w:rsidRPr="008445A6">
        <w:t xml:space="preserve"> hard for local Russians, they are not looking to Moscow for protection and guidance. Daugavpils is not Donetsk-in-waiting, and </w:t>
      </w:r>
      <w:proofErr w:type="spellStart"/>
      <w:r w:rsidRPr="008445A6">
        <w:t>Narva</w:t>
      </w:r>
      <w:proofErr w:type="spellEnd"/>
      <w:r w:rsidRPr="008445A6">
        <w:t xml:space="preserve"> is no Lugansk. Poland is an even more far-fetched case. The Donbass model is not easily transferable, and employing it on the territory of a NATO member state denies the Kremlin any rationality whatsoever.” That means that Russia would have to resort to conventional military means to invade the Baltics if Moscow were so inclined. </w:t>
      </w:r>
      <w:proofErr w:type="gramStart"/>
      <w:r w:rsidRPr="008445A6">
        <w:t>But</w:t>
      </w:r>
      <w:proofErr w:type="gramEnd"/>
      <w:r w:rsidRPr="008445A6">
        <w:t xml:space="preserve"> even there, Russia is not positioned to take such actions. The Kremlin would have to build up its forces in the region before launching an invasion, which would warn NATO of an impending strike. “There is a buildup near the Ukrainian border. If we want to invade the Baltics, there is need to relocate forces, potentially warning the enemy,” </w:t>
      </w:r>
      <w:proofErr w:type="spellStart"/>
      <w:r w:rsidRPr="008445A6">
        <w:t>Kashin</w:t>
      </w:r>
      <w:proofErr w:type="spellEnd"/>
      <w:r w:rsidRPr="008445A6">
        <w:t xml:space="preserve"> said. Indeed, as Center for Naval Analyses research scientist Mike </w:t>
      </w:r>
      <w:proofErr w:type="spellStart"/>
      <w:r w:rsidRPr="008445A6">
        <w:t>Kofman</w:t>
      </w:r>
      <w:proofErr w:type="spellEnd"/>
      <w:r w:rsidRPr="008445A6">
        <w:t xml:space="preserve"> notes, Russian forces near the Baltics are far from Moscow’s best. </w:t>
      </w:r>
      <w:r w:rsidRPr="008445A6">
        <w:rPr>
          <w:u w:val="single"/>
        </w:rPr>
        <w:t>“Russia’s military modernization and force structure expansion had been ignoring the Baltic region until only recently</w:t>
      </w:r>
      <w:r w:rsidRPr="008445A6">
        <w:t xml:space="preserve">,” </w:t>
      </w:r>
      <w:proofErr w:type="spellStart"/>
      <w:r w:rsidRPr="008445A6">
        <w:t>Kofman</w:t>
      </w:r>
      <w:proofErr w:type="spellEnd"/>
      <w:r w:rsidRPr="008445A6">
        <w:t xml:space="preserve"> wrote in the Harvard University </w:t>
      </w:r>
      <w:proofErr w:type="spellStart"/>
      <w:r w:rsidRPr="008445A6">
        <w:t>Belfer</w:t>
      </w:r>
      <w:proofErr w:type="spellEnd"/>
      <w:r w:rsidRPr="008445A6">
        <w:t xml:space="preserve"> Center’s Russia Matters. “Despite provocative air and naval activity concentrated in the area, Russian forces based there are principally defensive, and aging to boot. </w:t>
      </w:r>
      <w:r w:rsidRPr="008445A6">
        <w:rPr>
          <w:u w:val="single"/>
        </w:rPr>
        <w:t>There are indicators that a change in the size and strength of Russian forces is inevitable, but it will be gradual, in part informed by what forces NATO chooses to deploy</w:t>
      </w:r>
      <w:r w:rsidRPr="008445A6">
        <w:t xml:space="preserve">.” </w:t>
      </w:r>
    </w:p>
    <w:p w:rsidR="001660F5" w:rsidRPr="008445A6" w:rsidRDefault="001660F5" w:rsidP="001660F5"/>
    <w:p w:rsidR="00A36E65" w:rsidRPr="008445A6" w:rsidRDefault="00A36E65" w:rsidP="00A36E65">
      <w:pPr>
        <w:pStyle w:val="Heading1"/>
        <w:rPr>
          <w:rFonts w:cs="Times New Roman"/>
        </w:rPr>
      </w:pPr>
      <w:r w:rsidRPr="008445A6">
        <w:rPr>
          <w:rFonts w:cs="Times New Roman"/>
        </w:rPr>
        <w:t>SOI</w:t>
      </w:r>
      <w:r w:rsidR="00B8749C">
        <w:rPr>
          <w:rFonts w:cs="Times New Roman"/>
        </w:rPr>
        <w:t xml:space="preserve"> DA</w:t>
      </w:r>
    </w:p>
    <w:p w:rsidR="00A36E65" w:rsidRPr="008445A6" w:rsidRDefault="00A36E65" w:rsidP="00A36E65">
      <w:pPr>
        <w:pStyle w:val="Heading3"/>
        <w:rPr>
          <w:rFonts w:cs="Times New Roman"/>
        </w:rPr>
      </w:pPr>
      <w:r w:rsidRPr="008445A6">
        <w:rPr>
          <w:rFonts w:cs="Times New Roman"/>
        </w:rPr>
        <w:t>NOTES</w:t>
      </w:r>
    </w:p>
    <w:p w:rsidR="00A36E65" w:rsidRPr="008445A6" w:rsidRDefault="00A36E65" w:rsidP="00A36E65">
      <w:r w:rsidRPr="008445A6">
        <w:t xml:space="preserve">This part of the file </w:t>
      </w:r>
      <w:proofErr w:type="gramStart"/>
      <w:r w:rsidRPr="008445A6">
        <w:t>is built</w:t>
      </w:r>
      <w:proofErr w:type="gramEnd"/>
      <w:r w:rsidRPr="008445A6">
        <w:t xml:space="preserve"> to capitalize on the strength of both the Russia and China DAs. You can pull cards from both files, and treat the terminal impact like a hegemony impact.</w:t>
      </w:r>
    </w:p>
    <w:p w:rsidR="00661F0E" w:rsidRPr="008445A6" w:rsidRDefault="00661F0E" w:rsidP="00661F0E">
      <w:pPr>
        <w:pStyle w:val="Heading2"/>
        <w:rPr>
          <w:rFonts w:cs="Times New Roman"/>
        </w:rPr>
      </w:pPr>
      <w:r w:rsidRPr="008445A6">
        <w:rPr>
          <w:rFonts w:cs="Times New Roman"/>
        </w:rPr>
        <w:t>NEG</w:t>
      </w:r>
    </w:p>
    <w:p w:rsidR="00A36E65" w:rsidRPr="008445A6" w:rsidRDefault="00A36E65" w:rsidP="00A36E65">
      <w:pPr>
        <w:pStyle w:val="Heading3"/>
        <w:rPr>
          <w:rFonts w:cs="Times New Roman"/>
        </w:rPr>
      </w:pPr>
      <w:r w:rsidRPr="008445A6">
        <w:rPr>
          <w:rFonts w:cs="Times New Roman"/>
        </w:rPr>
        <w:t>1nc</w:t>
      </w:r>
    </w:p>
    <w:p w:rsidR="00A36E65" w:rsidRPr="008445A6" w:rsidRDefault="00A36E65" w:rsidP="00A36E65">
      <w:pPr>
        <w:pStyle w:val="Heading4"/>
        <w:rPr>
          <w:rFonts w:cs="Times New Roman"/>
        </w:rPr>
      </w:pPr>
      <w:r w:rsidRPr="008445A6">
        <w:rPr>
          <w:rFonts w:cs="Times New Roman"/>
        </w:rPr>
        <w:t>Russia and China use the plan to expand their spheres of influence</w:t>
      </w:r>
    </w:p>
    <w:p w:rsidR="00A36E65" w:rsidRPr="008445A6" w:rsidRDefault="00A36E65" w:rsidP="00A36E65">
      <w:proofErr w:type="spellStart"/>
      <w:r w:rsidRPr="008445A6">
        <w:rPr>
          <w:rStyle w:val="Style13ptBold"/>
        </w:rPr>
        <w:t>Benard</w:t>
      </w:r>
      <w:proofErr w:type="spellEnd"/>
      <w:r w:rsidRPr="008445A6">
        <w:rPr>
          <w:rStyle w:val="Style13ptBold"/>
        </w:rPr>
        <w:t xml:space="preserve"> 18</w:t>
      </w:r>
      <w:r w:rsidRPr="008445A6">
        <w:t xml:space="preserve"> - visiting fellow at Stanford’s Hoover Institution, is managing partner of an American private equity firm focused on Asia and Africa (Alexander, “US needs to sell more weapons as Russia and China fill the breach,” </w:t>
      </w:r>
      <w:r w:rsidRPr="008445A6">
        <w:rPr>
          <w:i/>
        </w:rPr>
        <w:t>The Australian</w:t>
      </w:r>
      <w:r w:rsidRPr="008445A6">
        <w:t>, Press Reader)//BB</w:t>
      </w:r>
    </w:p>
    <w:p w:rsidR="00A36E65" w:rsidRPr="008445A6" w:rsidRDefault="00A36E65" w:rsidP="00A36E65"/>
    <w:p w:rsidR="00A36E65" w:rsidRPr="008445A6" w:rsidRDefault="00A36E65" w:rsidP="00A36E65">
      <w:r w:rsidRPr="008445A6">
        <w:rPr>
          <w:rStyle w:val="StyleUnderline"/>
          <w:highlight w:val="yellow"/>
        </w:rPr>
        <w:t>The US government blocks weapons sales</w:t>
      </w:r>
      <w:r w:rsidRPr="008445A6">
        <w:rPr>
          <w:rStyle w:val="StyleUnderline"/>
        </w:rPr>
        <w:t xml:space="preserve"> to foreign countries </w:t>
      </w:r>
      <w:r w:rsidRPr="008445A6">
        <w:rPr>
          <w:rStyle w:val="StyleUnderline"/>
          <w:highlight w:val="yellow"/>
        </w:rPr>
        <w:t>for various reasons</w:t>
      </w:r>
      <w:r w:rsidRPr="008445A6">
        <w:t xml:space="preserve">. </w:t>
      </w:r>
      <w:r w:rsidRPr="008445A6">
        <w:rPr>
          <w:rStyle w:val="StyleUnderline"/>
        </w:rPr>
        <w:t>Congress is often wary of selling arms to countries that could use them to undermine civil liberties</w:t>
      </w:r>
      <w:r w:rsidRPr="008445A6">
        <w:t xml:space="preserve">. </w:t>
      </w:r>
      <w:r w:rsidRPr="008445A6">
        <w:rPr>
          <w:rStyle w:val="StyleUnderline"/>
        </w:rPr>
        <w:t xml:space="preserve">The </w:t>
      </w:r>
      <w:proofErr w:type="spellStart"/>
      <w:r w:rsidRPr="008445A6">
        <w:rPr>
          <w:rStyle w:val="StyleUnderline"/>
        </w:rPr>
        <w:t>Defence</w:t>
      </w:r>
      <w:proofErr w:type="spellEnd"/>
      <w:r w:rsidRPr="008445A6">
        <w:rPr>
          <w:rStyle w:val="StyleUnderline"/>
        </w:rPr>
        <w:t xml:space="preserve"> Department often worries the purchasing country could allow sensitive US technology to fall into the wrong hands</w:t>
      </w:r>
      <w:r w:rsidRPr="008445A6">
        <w:t xml:space="preserve">. The State Department arms-control bureau has a general aversion to any weapons proliferation on grounds that it could trigger an arms race. These are valid concerns. </w:t>
      </w:r>
      <w:proofErr w:type="gramStart"/>
      <w:r w:rsidRPr="008445A6">
        <w:rPr>
          <w:rStyle w:val="StyleUnderline"/>
          <w:highlight w:val="yellow"/>
        </w:rPr>
        <w:t>But</w:t>
      </w:r>
      <w:proofErr w:type="gramEnd"/>
      <w:r w:rsidRPr="008445A6">
        <w:t xml:space="preserve"> as </w:t>
      </w:r>
      <w:r w:rsidRPr="008445A6">
        <w:rPr>
          <w:rStyle w:val="StyleUnderline"/>
          <w:highlight w:val="yellow"/>
        </w:rPr>
        <w:t xml:space="preserve">Russia and China actively pursue weapons sales as part of an </w:t>
      </w:r>
      <w:r w:rsidRPr="008445A6">
        <w:rPr>
          <w:rStyle w:val="Emphasis"/>
          <w:highlight w:val="yellow"/>
        </w:rPr>
        <w:t>aggressive strategy to expand their spheres of influence</w:t>
      </w:r>
      <w:r w:rsidRPr="008445A6">
        <w:t xml:space="preserve">, US strategic interests must be given more weight. Over the past decade, </w:t>
      </w:r>
      <w:r w:rsidRPr="008445A6">
        <w:rPr>
          <w:rStyle w:val="StyleUnderline"/>
          <w:highlight w:val="yellow"/>
        </w:rPr>
        <w:t>Russia has</w:t>
      </w:r>
      <w:r w:rsidRPr="008445A6">
        <w:t xml:space="preserve"> easily </w:t>
      </w:r>
      <w:r w:rsidRPr="008445A6">
        <w:rPr>
          <w:rStyle w:val="StyleUnderline"/>
          <w:highlight w:val="yellow"/>
        </w:rPr>
        <w:t>maintained its position as the world’s second-largest weapons supplier</w:t>
      </w:r>
      <w:r w:rsidRPr="008445A6">
        <w:t xml:space="preserve">, comprising 22 per cent of global sales from 2013-17. Chinese arms exports increased by nearly 40 per cent from 2013-17 compared with the previous four years, the largest increase for any large exporter country except Israel, according to the Stockholm International Peace Research Institute. </w:t>
      </w:r>
      <w:r w:rsidRPr="008445A6">
        <w:rPr>
          <w:rStyle w:val="StyleUnderline"/>
          <w:highlight w:val="yellow"/>
        </w:rPr>
        <w:t>Neither Russia nor China has qualms about selling weapons to even brazen human-rights violators</w:t>
      </w:r>
      <w:r w:rsidRPr="008445A6">
        <w:t xml:space="preserve">. In </w:t>
      </w:r>
      <w:proofErr w:type="gramStart"/>
      <w:r w:rsidRPr="008445A6">
        <w:t>fact</w:t>
      </w:r>
      <w:proofErr w:type="gramEnd"/>
      <w:r w:rsidRPr="008445A6">
        <w:t xml:space="preserve"> they often provide the technologies authoritarian governments use to surveil and repress their citizens. </w:t>
      </w:r>
      <w:proofErr w:type="gramStart"/>
      <w:r w:rsidRPr="008445A6">
        <w:rPr>
          <w:rStyle w:val="StyleUnderline"/>
          <w:highlight w:val="yellow"/>
        </w:rPr>
        <w:t>And</w:t>
      </w:r>
      <w:proofErr w:type="gramEnd"/>
      <w:r w:rsidRPr="008445A6">
        <w:rPr>
          <w:rStyle w:val="StyleUnderline"/>
          <w:highlight w:val="yellow"/>
        </w:rPr>
        <w:t xml:space="preserve"> </w:t>
      </w:r>
      <w:r w:rsidRPr="008445A6">
        <w:rPr>
          <w:rStyle w:val="Emphasis"/>
          <w:highlight w:val="yellow"/>
        </w:rPr>
        <w:t>they are especially eager</w:t>
      </w:r>
      <w:r w:rsidRPr="008445A6">
        <w:rPr>
          <w:rStyle w:val="StyleUnderline"/>
          <w:highlight w:val="yellow"/>
        </w:rPr>
        <w:t xml:space="preserve"> to peel off countries the US has </w:t>
      </w:r>
      <w:r w:rsidRPr="008445A6">
        <w:rPr>
          <w:rStyle w:val="Emphasis"/>
          <w:highlight w:val="yellow"/>
        </w:rPr>
        <w:t>declined to arm</w:t>
      </w:r>
      <w:r w:rsidRPr="008445A6">
        <w:t xml:space="preserve">. </w:t>
      </w:r>
      <w:r w:rsidRPr="008445A6">
        <w:rPr>
          <w:rStyle w:val="StyleUnderline"/>
          <w:highlight w:val="yellow"/>
        </w:rPr>
        <w:t>Russia</w:t>
      </w:r>
      <w:r w:rsidRPr="008445A6">
        <w:rPr>
          <w:rStyle w:val="StyleUnderline"/>
        </w:rPr>
        <w:t xml:space="preserve"> sells aircraft, submarines, anti-aircraft systems and missiles</w:t>
      </w:r>
      <w:r w:rsidRPr="008445A6">
        <w:t xml:space="preserve">. </w:t>
      </w:r>
      <w:r w:rsidRPr="008445A6">
        <w:rPr>
          <w:rStyle w:val="StyleUnderline"/>
          <w:highlight w:val="yellow"/>
        </w:rPr>
        <w:t>China has made strides in advanced missile systems as well as u</w:t>
      </w:r>
      <w:r w:rsidRPr="008445A6">
        <w:t xml:space="preserve">nmanned </w:t>
      </w:r>
      <w:r w:rsidRPr="008445A6">
        <w:rPr>
          <w:rStyle w:val="StyleUnderline"/>
          <w:highlight w:val="yellow"/>
        </w:rPr>
        <w:t>a</w:t>
      </w:r>
      <w:r w:rsidRPr="008445A6">
        <w:t>erial</w:t>
      </w:r>
      <w:r w:rsidRPr="008445A6">
        <w:rPr>
          <w:rStyle w:val="StyleUnderline"/>
          <w:highlight w:val="yellow"/>
        </w:rPr>
        <w:t xml:space="preserve"> v</w:t>
      </w:r>
      <w:r w:rsidRPr="008445A6">
        <w:t>ehicle</w:t>
      </w:r>
      <w:r w:rsidRPr="008445A6">
        <w:rPr>
          <w:rStyle w:val="StyleUnderline"/>
          <w:highlight w:val="yellow"/>
        </w:rPr>
        <w:t>s</w:t>
      </w:r>
      <w:r w:rsidRPr="008445A6">
        <w:t xml:space="preserve">. </w:t>
      </w:r>
      <w:r w:rsidRPr="008445A6">
        <w:rPr>
          <w:rStyle w:val="StyleUnderline"/>
        </w:rPr>
        <w:t xml:space="preserve">The </w:t>
      </w:r>
      <w:r w:rsidRPr="008445A6">
        <w:rPr>
          <w:rStyle w:val="StyleUnderline"/>
          <w:highlight w:val="yellow"/>
        </w:rPr>
        <w:t>sale of</w:t>
      </w:r>
      <w:r w:rsidRPr="008445A6">
        <w:rPr>
          <w:rStyle w:val="StyleUnderline"/>
        </w:rPr>
        <w:t xml:space="preserve"> these </w:t>
      </w:r>
      <w:r w:rsidRPr="008445A6">
        <w:rPr>
          <w:rStyle w:val="StyleUnderline"/>
          <w:highlight w:val="yellow"/>
        </w:rPr>
        <w:t>sophisticated weapons poses a direct threat to US security interest</w:t>
      </w:r>
      <w:r w:rsidRPr="008445A6">
        <w:rPr>
          <w:rStyle w:val="StyleUnderline"/>
        </w:rPr>
        <w:t>s</w:t>
      </w:r>
      <w:r w:rsidRPr="008445A6">
        <w:t xml:space="preserve">. It also creates challenges around interoperability. Technologies developed by the Russians and Chinese — such as advanced radars, sonars, sensors and communications platforms — cannot integrate effectively with US technologies. The more a country purchases from Russia or China, the less able it is to purchase from the US in the future, pushing a country further out of America’s security orbit. The lack of interoperability would also present major obstacles if the US needed to fight a war alongside an ally whose advanced military equipment </w:t>
      </w:r>
      <w:proofErr w:type="gramStart"/>
      <w:r w:rsidRPr="008445A6">
        <w:t>had been sourced</w:t>
      </w:r>
      <w:proofErr w:type="gramEnd"/>
      <w:r w:rsidRPr="008445A6">
        <w:t xml:space="preserve"> from Russia or China. </w:t>
      </w:r>
      <w:r w:rsidRPr="008445A6">
        <w:rPr>
          <w:rStyle w:val="StyleUnderline"/>
          <w:highlight w:val="yellow"/>
        </w:rPr>
        <w:t xml:space="preserve">Countries cut off by the US </w:t>
      </w:r>
      <w:r w:rsidRPr="008445A6">
        <w:rPr>
          <w:rStyle w:val="Emphasis"/>
          <w:highlight w:val="yellow"/>
        </w:rPr>
        <w:t>will still</w:t>
      </w:r>
      <w:r w:rsidRPr="008445A6">
        <w:rPr>
          <w:rStyle w:val="StyleUnderline"/>
        </w:rPr>
        <w:t xml:space="preserve"> be able to </w:t>
      </w:r>
      <w:r w:rsidRPr="008445A6">
        <w:rPr>
          <w:rStyle w:val="Emphasis"/>
          <w:highlight w:val="yellow"/>
        </w:rPr>
        <w:t>purchase advanced systems</w:t>
      </w:r>
      <w:r w:rsidRPr="008445A6">
        <w:rPr>
          <w:rStyle w:val="StyleUnderline"/>
          <w:highlight w:val="yellow"/>
        </w:rPr>
        <w:t>. Worse, they will be able to do so without depending on the US</w:t>
      </w:r>
      <w:r w:rsidRPr="008445A6">
        <w:rPr>
          <w:rStyle w:val="StyleUnderline"/>
        </w:rPr>
        <w:t xml:space="preserve"> for maintenance, ammunition or spare parts. </w:t>
      </w:r>
      <w:r w:rsidRPr="008445A6">
        <w:rPr>
          <w:rStyle w:val="StyleUnderline"/>
          <w:highlight w:val="yellow"/>
        </w:rPr>
        <w:t>This eliminates a key lever for US influence in the event that human-rights abuses occur</w:t>
      </w:r>
      <w:r w:rsidRPr="008445A6">
        <w:t xml:space="preserve">, for instance. </w:t>
      </w:r>
      <w:r w:rsidRPr="008445A6">
        <w:rPr>
          <w:rStyle w:val="StyleUnderline"/>
          <w:highlight w:val="yellow"/>
        </w:rPr>
        <w:t>Take Turkey</w:t>
      </w:r>
      <w:r w:rsidRPr="008445A6">
        <w:t xml:space="preserve">. </w:t>
      </w:r>
      <w:r w:rsidRPr="008445A6">
        <w:rPr>
          <w:rStyle w:val="StyleUnderline"/>
        </w:rPr>
        <w:t xml:space="preserve">In 2016 and </w:t>
      </w:r>
      <w:proofErr w:type="gramStart"/>
      <w:r w:rsidRPr="008445A6">
        <w:rPr>
          <w:rStyle w:val="StyleUnderline"/>
        </w:rPr>
        <w:t>2017</w:t>
      </w:r>
      <w:proofErr w:type="gramEnd"/>
      <w:r w:rsidRPr="008445A6">
        <w:rPr>
          <w:rStyle w:val="StyleUnderline"/>
        </w:rPr>
        <w:t xml:space="preserve"> </w:t>
      </w:r>
      <w:r w:rsidRPr="008445A6">
        <w:rPr>
          <w:rStyle w:val="StyleUnderline"/>
          <w:highlight w:val="yellow"/>
        </w:rPr>
        <w:t>it</w:t>
      </w:r>
      <w:r w:rsidRPr="008445A6">
        <w:t xml:space="preserve"> had been attempting to purchase helicopters and other technology from US manufacturers, but </w:t>
      </w:r>
      <w:r w:rsidRPr="008445A6">
        <w:rPr>
          <w:rStyle w:val="StyleUnderline"/>
          <w:highlight w:val="yellow"/>
        </w:rPr>
        <w:t>was</w:t>
      </w:r>
      <w:r w:rsidRPr="008445A6">
        <w:rPr>
          <w:rStyle w:val="StyleUnderline"/>
        </w:rPr>
        <w:t xml:space="preserve"> </w:t>
      </w:r>
      <w:r w:rsidRPr="008445A6">
        <w:rPr>
          <w:rStyle w:val="StyleUnderline"/>
          <w:highlight w:val="yellow"/>
        </w:rPr>
        <w:t>turned down</w:t>
      </w:r>
      <w:r w:rsidRPr="008445A6">
        <w:t xml:space="preserve"> due to concerns around deteriorating governance. </w:t>
      </w:r>
      <w:r w:rsidRPr="008445A6">
        <w:rPr>
          <w:rStyle w:val="StyleUnderline"/>
          <w:highlight w:val="yellow"/>
        </w:rPr>
        <w:t>Then</w:t>
      </w:r>
      <w:r w:rsidRPr="008445A6">
        <w:rPr>
          <w:rStyle w:val="StyleUnderline"/>
        </w:rPr>
        <w:t xml:space="preserve"> late last year </w:t>
      </w:r>
      <w:r w:rsidRPr="008445A6">
        <w:rPr>
          <w:rStyle w:val="StyleUnderline"/>
          <w:highlight w:val="yellow"/>
        </w:rPr>
        <w:t>it acquired a sophisticated</w:t>
      </w:r>
      <w:r w:rsidRPr="008445A6">
        <w:rPr>
          <w:rStyle w:val="StyleUnderline"/>
        </w:rPr>
        <w:t xml:space="preserve"> missile-</w:t>
      </w:r>
      <w:proofErr w:type="spellStart"/>
      <w:r w:rsidRPr="008445A6">
        <w:rPr>
          <w:rStyle w:val="StyleUnderline"/>
        </w:rPr>
        <w:t>defence</w:t>
      </w:r>
      <w:proofErr w:type="spellEnd"/>
      <w:r w:rsidRPr="008445A6">
        <w:rPr>
          <w:rStyle w:val="StyleUnderline"/>
        </w:rPr>
        <w:t xml:space="preserve"> </w:t>
      </w:r>
      <w:r w:rsidRPr="008445A6">
        <w:rPr>
          <w:rStyle w:val="StyleUnderline"/>
          <w:highlight w:val="yellow"/>
        </w:rPr>
        <w:t>system from Russia</w:t>
      </w:r>
      <w:r w:rsidRPr="008445A6">
        <w:t xml:space="preserve"> for $US2.5 </w:t>
      </w:r>
      <w:proofErr w:type="gramStart"/>
      <w:r w:rsidRPr="008445A6">
        <w:t>billion</w:t>
      </w:r>
      <w:proofErr w:type="gramEnd"/>
      <w:r w:rsidRPr="008445A6">
        <w:t xml:space="preserve">, an unprecedented move for a member of NATO. Vietnam’s relations with the US have been pleasantly thawing, partly because of a common concern around China’s aggressiveness in the Indo-Pacific region. </w:t>
      </w:r>
      <w:r w:rsidRPr="008445A6">
        <w:rPr>
          <w:rStyle w:val="StyleUnderline"/>
          <w:highlight w:val="yellow"/>
        </w:rPr>
        <w:t>The US lifted its arms embargo on Vietnam</w:t>
      </w:r>
      <w:r w:rsidRPr="008445A6">
        <w:rPr>
          <w:rStyle w:val="StyleUnderline"/>
        </w:rPr>
        <w:t xml:space="preserve"> in 2016, </w:t>
      </w:r>
      <w:r w:rsidRPr="008445A6">
        <w:rPr>
          <w:rStyle w:val="StyleUnderline"/>
          <w:highlight w:val="yellow"/>
        </w:rPr>
        <w:t>but</w:t>
      </w:r>
      <w:r w:rsidRPr="008445A6">
        <w:rPr>
          <w:rStyle w:val="StyleUnderline"/>
        </w:rPr>
        <w:t xml:space="preserve"> residual </w:t>
      </w:r>
      <w:r w:rsidRPr="008445A6">
        <w:rPr>
          <w:rStyle w:val="StyleUnderline"/>
          <w:highlight w:val="yellow"/>
        </w:rPr>
        <w:t>concerns</w:t>
      </w:r>
      <w:r w:rsidRPr="008445A6">
        <w:rPr>
          <w:rStyle w:val="StyleUnderline"/>
        </w:rPr>
        <w:t xml:space="preserve"> about human rights have </w:t>
      </w:r>
      <w:r w:rsidRPr="008445A6">
        <w:rPr>
          <w:rStyle w:val="StyleUnderline"/>
          <w:highlight w:val="yellow"/>
        </w:rPr>
        <w:t>largely limited sales</w:t>
      </w:r>
      <w:r w:rsidRPr="008445A6">
        <w:rPr>
          <w:rStyle w:val="StyleUnderline"/>
        </w:rPr>
        <w:t xml:space="preserve"> to sonars and radars</w:t>
      </w:r>
      <w:r w:rsidRPr="008445A6">
        <w:t xml:space="preserve">. In </w:t>
      </w:r>
      <w:proofErr w:type="gramStart"/>
      <w:r w:rsidRPr="008445A6">
        <w:t>addition</w:t>
      </w:r>
      <w:proofErr w:type="gramEnd"/>
      <w:r w:rsidRPr="008445A6">
        <w:t xml:space="preserve"> the US has not provided meaningful military assistance to Vietnam to help offset costs. As a result, </w:t>
      </w:r>
      <w:r w:rsidRPr="008445A6">
        <w:rPr>
          <w:rStyle w:val="StyleUnderline"/>
          <w:highlight w:val="yellow"/>
        </w:rPr>
        <w:t>Vietnam continues to</w:t>
      </w:r>
      <w:r w:rsidRPr="008445A6">
        <w:rPr>
          <w:rStyle w:val="StyleUnderline"/>
        </w:rPr>
        <w:t xml:space="preserve"> </w:t>
      </w:r>
      <w:r w:rsidRPr="008445A6">
        <w:rPr>
          <w:rStyle w:val="StyleUnderline"/>
          <w:highlight w:val="yellow"/>
        </w:rPr>
        <w:t>purchase</w:t>
      </w:r>
      <w:r w:rsidRPr="008445A6">
        <w:rPr>
          <w:rStyle w:val="StyleUnderline"/>
        </w:rPr>
        <w:t xml:space="preserve"> much of its </w:t>
      </w:r>
      <w:r w:rsidRPr="008445A6">
        <w:rPr>
          <w:rStyle w:val="StyleUnderline"/>
          <w:highlight w:val="yellow"/>
        </w:rPr>
        <w:t>military equipment from Russia</w:t>
      </w:r>
      <w:r w:rsidRPr="008445A6">
        <w:t xml:space="preserve">, which often </w:t>
      </w:r>
      <w:proofErr w:type="spellStart"/>
      <w:r w:rsidRPr="008445A6">
        <w:t>subsidises</w:t>
      </w:r>
      <w:proofErr w:type="spellEnd"/>
      <w:r w:rsidRPr="008445A6">
        <w:t xml:space="preserve"> the transactions. </w:t>
      </w:r>
      <w:proofErr w:type="gramStart"/>
      <w:r w:rsidRPr="008445A6">
        <w:t>Or</w:t>
      </w:r>
      <w:proofErr w:type="gramEnd"/>
      <w:r w:rsidRPr="008445A6">
        <w:t xml:space="preserve"> consider Thailand, traditionally one of America’s closest security partners in Asia. A 2014 coup caused concern about the country’s trajectory and led the US to limit some weapons sales. China took immediate advantage, signing a deal to sell over $US1bn of submarines to the Thai navy. Late last year Bangkok announced plans to establish a joint naval </w:t>
      </w:r>
      <w:proofErr w:type="spellStart"/>
      <w:r w:rsidRPr="008445A6">
        <w:t>centre</w:t>
      </w:r>
      <w:proofErr w:type="spellEnd"/>
      <w:r w:rsidRPr="008445A6">
        <w:t xml:space="preserve"> with Beijing to service those submarines, as well as a joint arms factory to produce and maintain other military equipment. There are more examples around the world. </w:t>
      </w:r>
      <w:r w:rsidRPr="008445A6">
        <w:rPr>
          <w:rStyle w:val="StyleUnderline"/>
        </w:rPr>
        <w:t>As the US moves into a phase of more intense competition with Russia</w:t>
      </w:r>
      <w:r w:rsidRPr="008445A6">
        <w:t xml:space="preserve"> and especially China, </w:t>
      </w:r>
      <w:r w:rsidRPr="008445A6">
        <w:rPr>
          <w:rStyle w:val="StyleUnderline"/>
        </w:rPr>
        <w:t xml:space="preserve">its approach to </w:t>
      </w:r>
      <w:r w:rsidRPr="008445A6">
        <w:rPr>
          <w:rStyle w:val="StyleUnderline"/>
          <w:highlight w:val="yellow"/>
        </w:rPr>
        <w:t>arms transfers</w:t>
      </w:r>
      <w:r w:rsidRPr="008445A6">
        <w:rPr>
          <w:rStyle w:val="StyleUnderline"/>
        </w:rPr>
        <w:t xml:space="preserve"> must change</w:t>
      </w:r>
      <w:r w:rsidRPr="008445A6">
        <w:t xml:space="preserve">. </w:t>
      </w:r>
      <w:r w:rsidRPr="008445A6">
        <w:rPr>
          <w:rStyle w:val="StyleUnderline"/>
        </w:rPr>
        <w:t xml:space="preserve">If not, its global security partnerships </w:t>
      </w:r>
      <w:proofErr w:type="gramStart"/>
      <w:r w:rsidRPr="008445A6">
        <w:rPr>
          <w:rStyle w:val="StyleUnderline"/>
          <w:highlight w:val="yellow"/>
        </w:rPr>
        <w:t xml:space="preserve">will be </w:t>
      </w:r>
      <w:r w:rsidRPr="008445A6">
        <w:t>steadily eroded</w:t>
      </w:r>
      <w:proofErr w:type="gramEnd"/>
      <w:r w:rsidRPr="008445A6">
        <w:rPr>
          <w:rStyle w:val="StyleUnderline"/>
          <w:highlight w:val="yellow"/>
        </w:rPr>
        <w:t xml:space="preserve"> by </w:t>
      </w:r>
      <w:r w:rsidRPr="008445A6">
        <w:rPr>
          <w:rStyle w:val="Emphasis"/>
          <w:highlight w:val="yellow"/>
        </w:rPr>
        <w:t>more assertive and less scrupulous rivals</w:t>
      </w:r>
      <w:r w:rsidRPr="008445A6">
        <w:t>.</w:t>
      </w:r>
    </w:p>
    <w:p w:rsidR="00A36E65" w:rsidRPr="008445A6" w:rsidRDefault="00A36E65" w:rsidP="00A36E65">
      <w:pPr>
        <w:pStyle w:val="Heading4"/>
        <w:rPr>
          <w:rFonts w:cs="Times New Roman"/>
        </w:rPr>
      </w:pPr>
      <w:r w:rsidRPr="008445A6">
        <w:rPr>
          <w:rFonts w:cs="Times New Roman"/>
        </w:rPr>
        <w:t>That leads to war --- democratic recession, collapses hegemony and causes revisionist transition wars</w:t>
      </w:r>
    </w:p>
    <w:p w:rsidR="00A36E65" w:rsidRPr="008445A6" w:rsidRDefault="00A36E65" w:rsidP="00A36E65">
      <w:r w:rsidRPr="008445A6">
        <w:rPr>
          <w:rStyle w:val="Style13ptBold"/>
        </w:rPr>
        <w:t>Brands</w:t>
      </w:r>
      <w:r w:rsidRPr="008445A6">
        <w:t xml:space="preserve"> and </w:t>
      </w:r>
      <w:proofErr w:type="spellStart"/>
      <w:r w:rsidRPr="008445A6">
        <w:t>Edel</w:t>
      </w:r>
      <w:proofErr w:type="spellEnd"/>
      <w:r w:rsidRPr="008445A6">
        <w:t xml:space="preserve"> </w:t>
      </w:r>
      <w:r w:rsidRPr="008445A6">
        <w:rPr>
          <w:rStyle w:val="Style13ptBold"/>
        </w:rPr>
        <w:t>17</w:t>
      </w:r>
      <w:r w:rsidRPr="008445A6">
        <w:t xml:space="preserve"> - Hal Brands teaches at Johns Hopkins–SAIS and is the author of American Grand Strategy in the Age of Trump. Charles </w:t>
      </w:r>
      <w:proofErr w:type="spellStart"/>
      <w:r w:rsidRPr="008445A6">
        <w:t>Edel</w:t>
      </w:r>
      <w:proofErr w:type="spellEnd"/>
      <w:r w:rsidRPr="008445A6">
        <w:t xml:space="preserve"> serves as senior fellow and visiting scholar at the U.S. Studies Centre at the University of Sydney and is the author of Nation Builder: John Quincy Adams and the Grand Strategy of the Republic. (The Disharmony of the Spheres, </w:t>
      </w:r>
      <w:r w:rsidRPr="008445A6">
        <w:rPr>
          <w:rStyle w:val="StyleUnderline"/>
        </w:rPr>
        <w:t>The U.S. will endanger itself if it accedes to Russian and Chinese efforts to change the international system to their liking</w:t>
      </w:r>
      <w:r w:rsidRPr="008445A6">
        <w:t>, https://www.commentarymagazine.com/articles/the-disharmony-of-the-spheres/)//BB</w:t>
      </w:r>
    </w:p>
    <w:p w:rsidR="00A36E65" w:rsidRPr="008445A6" w:rsidRDefault="00A36E65" w:rsidP="00A36E65"/>
    <w:p w:rsidR="00A36E65" w:rsidRPr="008445A6" w:rsidRDefault="00A36E65" w:rsidP="00A36E65">
      <w:pPr>
        <w:rPr>
          <w:sz w:val="10"/>
        </w:rPr>
      </w:pPr>
      <w:r w:rsidRPr="008445A6">
        <w:rPr>
          <w:sz w:val="10"/>
        </w:rPr>
        <w:t xml:space="preserve">Taking the stage at Westminster College in March 1946, Winston Churchill told his audience he “felt bound to portray the shadow which…falls upon the world.” The former British prime minister famously </w:t>
      </w:r>
      <w:proofErr w:type="gramStart"/>
      <w:r w:rsidRPr="008445A6">
        <w:rPr>
          <w:sz w:val="10"/>
        </w:rPr>
        <w:t>declared that</w:t>
      </w:r>
      <w:proofErr w:type="gramEnd"/>
      <w:r w:rsidRPr="008445A6">
        <w:rPr>
          <w:sz w:val="10"/>
        </w:rPr>
        <w:t xml:space="preserve"> “from Stettin in the Baltic to Trieste in the Adriatic, an iron curtain has descended across the Continent.” He went on to </w:t>
      </w:r>
      <w:proofErr w:type="gramStart"/>
      <w:r w:rsidRPr="008445A6">
        <w:rPr>
          <w:sz w:val="10"/>
        </w:rPr>
        <w:t>explain that</w:t>
      </w:r>
      <w:proofErr w:type="gramEnd"/>
      <w:r w:rsidRPr="008445A6">
        <w:rPr>
          <w:sz w:val="10"/>
        </w:rPr>
        <w:t xml:space="preserve"> “Warsaw, Berlin, Prague, Vienna, Budapest, Belgrade, Bucharest, and Sofia all…lie in what I must call the Soviet sphere.” Though the Westminster address is best remembered for the phrase “iron curtain,” the way it </w:t>
      </w:r>
      <w:proofErr w:type="gramStart"/>
      <w:r w:rsidRPr="008445A6">
        <w:rPr>
          <w:sz w:val="10"/>
        </w:rPr>
        <w:t>called</w:t>
      </w:r>
      <w:proofErr w:type="gramEnd"/>
      <w:r w:rsidRPr="008445A6">
        <w:rPr>
          <w:sz w:val="10"/>
        </w:rPr>
        <w:t xml:space="preserve"> attention to an emerging Soviet sphere of influence is far more relevant to today’s world.</w:t>
      </w:r>
      <w:r w:rsidR="00453CD1" w:rsidRPr="008445A6">
        <w:rPr>
          <w:sz w:val="10"/>
        </w:rPr>
        <w:t xml:space="preserve"> </w:t>
      </w:r>
      <w:r w:rsidRPr="008445A6">
        <w:rPr>
          <w:sz w:val="10"/>
        </w:rPr>
        <w:t xml:space="preserve">A “sphere of influence” </w:t>
      </w:r>
      <w:proofErr w:type="gramStart"/>
      <w:r w:rsidRPr="008445A6">
        <w:rPr>
          <w:sz w:val="10"/>
        </w:rPr>
        <w:t>is traditionally understood</w:t>
      </w:r>
      <w:proofErr w:type="gramEnd"/>
      <w:r w:rsidRPr="008445A6">
        <w:rPr>
          <w:sz w:val="10"/>
        </w:rPr>
        <w:t xml:space="preserve"> as a geographical zone within which the most powerful actor can impose its will. </w:t>
      </w:r>
      <w:proofErr w:type="gramStart"/>
      <w:r w:rsidRPr="008445A6">
        <w:rPr>
          <w:sz w:val="10"/>
        </w:rPr>
        <w:t>And</w:t>
      </w:r>
      <w:proofErr w:type="gramEnd"/>
      <w:r w:rsidRPr="008445A6">
        <w:rPr>
          <w:sz w:val="10"/>
        </w:rPr>
        <w:t xml:space="preserve"> nearly three decades after the close of the superpower struggle that Churchill’s speech heralded, </w:t>
      </w:r>
      <w:r w:rsidRPr="008445A6">
        <w:rPr>
          <w:rStyle w:val="StyleUnderline"/>
        </w:rPr>
        <w:t>spheres of influence are back. At both ends of the Eurasian landmass, the authoritarian regimes in China and Russia are carving out areas of privileged influence—geographic buffer zones in which they exercise diplomatic, economic, and military primacy</w:t>
      </w:r>
      <w:r w:rsidRPr="008445A6">
        <w:rPr>
          <w:sz w:val="10"/>
        </w:rPr>
        <w:t xml:space="preserve">. </w:t>
      </w:r>
      <w:r w:rsidRPr="008445A6">
        <w:rPr>
          <w:rStyle w:val="StyleUnderline"/>
        </w:rPr>
        <w:t>China and Russia are seeking to coerce and overawe their neighbors</w:t>
      </w:r>
      <w:r w:rsidRPr="008445A6">
        <w:rPr>
          <w:sz w:val="10"/>
        </w:rPr>
        <w:t xml:space="preserve">. </w:t>
      </w:r>
      <w:r w:rsidRPr="008445A6">
        <w:rPr>
          <w:rStyle w:val="StyleUnderline"/>
        </w:rPr>
        <w:t>They are endeavoring to weaken the international rules and norms</w:t>
      </w:r>
      <w:r w:rsidRPr="008445A6">
        <w:rPr>
          <w:sz w:val="10"/>
        </w:rPr>
        <w:t>—and the influence of opposing powers—</w:t>
      </w:r>
      <w:r w:rsidRPr="008445A6">
        <w:rPr>
          <w:rStyle w:val="StyleUnderline"/>
        </w:rPr>
        <w:t xml:space="preserve">that stand athwart their ambitions in their respective “near </w:t>
      </w:r>
      <w:proofErr w:type="spellStart"/>
      <w:r w:rsidRPr="008445A6">
        <w:rPr>
          <w:rStyle w:val="StyleUnderline"/>
        </w:rPr>
        <w:t>abroads</w:t>
      </w:r>
      <w:proofErr w:type="spellEnd"/>
      <w:r w:rsidRPr="008445A6">
        <w:rPr>
          <w:rStyle w:val="StyleUnderline"/>
        </w:rPr>
        <w:t xml:space="preserve">.” Chinese island-building and maritime expansionism in the South China Sea and Russian aggression in Ukraine and intimidation of the Baltic </w:t>
      </w:r>
      <w:proofErr w:type="gramStart"/>
      <w:r w:rsidRPr="008445A6">
        <w:rPr>
          <w:rStyle w:val="StyleUnderline"/>
        </w:rPr>
        <w:t>states</w:t>
      </w:r>
      <w:proofErr w:type="gramEnd"/>
      <w:r w:rsidRPr="008445A6">
        <w:rPr>
          <w:rStyle w:val="StyleUnderline"/>
        </w:rPr>
        <w:t xml:space="preserve"> are part and parcel of the quasi-imperial projects these revisionist regional powers are now pursuing</w:t>
      </w:r>
      <w:r w:rsidRPr="008445A6">
        <w:rPr>
          <w:sz w:val="10"/>
        </w:rPr>
        <w:t>.</w:t>
      </w:r>
      <w:r w:rsidR="00453CD1" w:rsidRPr="008445A6">
        <w:rPr>
          <w:sz w:val="10"/>
        </w:rPr>
        <w:t xml:space="preserve"> </w:t>
      </w:r>
      <w:r w:rsidRPr="008445A6">
        <w:rPr>
          <w:sz w:val="10"/>
        </w:rPr>
        <w:t xml:space="preserve">Historically speaking, a world made up of rival spheres is more the norm than the exception. Yet </w:t>
      </w:r>
      <w:r w:rsidRPr="008445A6">
        <w:rPr>
          <w:rStyle w:val="StyleUnderline"/>
        </w:rPr>
        <w:t>such a world is in sharp tension with</w:t>
      </w:r>
      <w:r w:rsidRPr="008445A6">
        <w:rPr>
          <w:sz w:val="10"/>
        </w:rPr>
        <w:t xml:space="preserve"> many of the key tenets of the American foreign-policy tradition—and wi</w:t>
      </w:r>
      <w:r w:rsidRPr="008445A6">
        <w:rPr>
          <w:rStyle w:val="StyleUnderline"/>
        </w:rPr>
        <w:t>th the international order that the United States has labored to construct and maintain since the end of World War II</w:t>
      </w:r>
      <w:r w:rsidRPr="008445A6">
        <w:rPr>
          <w:sz w:val="10"/>
        </w:rPr>
        <w:t>.</w:t>
      </w:r>
      <w:r w:rsidR="00453CD1" w:rsidRPr="008445A6">
        <w:rPr>
          <w:sz w:val="10"/>
        </w:rPr>
        <w:t xml:space="preserve"> </w:t>
      </w:r>
      <w:r w:rsidRPr="008445A6">
        <w:rPr>
          <w:sz w:val="10"/>
        </w:rPr>
        <w:t xml:space="preserve">To be sure, Washington carved out its own spheres of influence in the Western Hemisphere beginning in the 19th century, and America’s myriad alliance blocs in key overseas regions are effectively spheres by another name. </w:t>
      </w:r>
      <w:proofErr w:type="gramStart"/>
      <w:r w:rsidRPr="008445A6">
        <w:rPr>
          <w:sz w:val="10"/>
        </w:rPr>
        <w:t>And</w:t>
      </w:r>
      <w:proofErr w:type="gramEnd"/>
      <w:r w:rsidRPr="008445A6">
        <w:rPr>
          <w:sz w:val="10"/>
        </w:rPr>
        <w:t xml:space="preserve"> today, some international-relations observers have welcomed the return of what the foreign-policy analyst Michael Lind has recently called “</w:t>
      </w:r>
      <w:proofErr w:type="spellStart"/>
      <w:r w:rsidRPr="008445A6">
        <w:rPr>
          <w:sz w:val="10"/>
        </w:rPr>
        <w:t>blocpolitik</w:t>
      </w:r>
      <w:proofErr w:type="spellEnd"/>
      <w:r w:rsidRPr="008445A6">
        <w:rPr>
          <w:sz w:val="10"/>
        </w:rPr>
        <w:t>,” hoping that it might lead to a more peaceful age of multilateral equilibrium.</w:t>
      </w:r>
      <w:r w:rsidR="00453CD1" w:rsidRPr="008445A6">
        <w:rPr>
          <w:sz w:val="10"/>
        </w:rPr>
        <w:t xml:space="preserve"> </w:t>
      </w:r>
      <w:r w:rsidRPr="008445A6">
        <w:rPr>
          <w:sz w:val="10"/>
        </w:rPr>
        <w:t xml:space="preserve">But for more than two centuries, </w:t>
      </w:r>
      <w:r w:rsidRPr="008445A6">
        <w:rPr>
          <w:rStyle w:val="StyleUnderline"/>
        </w:rPr>
        <w:t xml:space="preserve">American leaders have generally opposed the idea of a world divided into rival spheres of influence and have worked hard to deny other powers their own. </w:t>
      </w:r>
      <w:proofErr w:type="gramStart"/>
      <w:r w:rsidRPr="008445A6">
        <w:rPr>
          <w:rStyle w:val="StyleUnderline"/>
        </w:rPr>
        <w:t>And</w:t>
      </w:r>
      <w:proofErr w:type="gramEnd"/>
      <w:r w:rsidRPr="008445A6">
        <w:rPr>
          <w:rStyle w:val="StyleUnderline"/>
        </w:rPr>
        <w:t xml:space="preserve"> a reversion to a world dominated by great powers and their spheres of influence would</w:t>
      </w:r>
      <w:r w:rsidRPr="008445A6">
        <w:rPr>
          <w:sz w:val="10"/>
        </w:rPr>
        <w:t xml:space="preserve"> thus undo some of the strongest traditions in American foreign policy and take the </w:t>
      </w:r>
      <w:r w:rsidRPr="008445A6">
        <w:rPr>
          <w:rStyle w:val="StyleUnderline"/>
        </w:rPr>
        <w:t>international system back to a</w:t>
      </w:r>
      <w:r w:rsidRPr="008445A6">
        <w:rPr>
          <w:sz w:val="10"/>
        </w:rPr>
        <w:t xml:space="preserve"> darker, </w:t>
      </w:r>
      <w:r w:rsidRPr="008445A6">
        <w:rPr>
          <w:rStyle w:val="StyleUnderline"/>
        </w:rPr>
        <w:t>more dangerous era</w:t>
      </w:r>
      <w:r w:rsidRPr="008445A6">
        <w:rPr>
          <w:sz w:val="10"/>
        </w:rPr>
        <w:t>.</w:t>
      </w:r>
      <w:r w:rsidR="00453CD1" w:rsidRPr="008445A6">
        <w:rPr>
          <w:sz w:val="10"/>
        </w:rPr>
        <w:t xml:space="preserve"> </w:t>
      </w:r>
      <w:r w:rsidRPr="008445A6">
        <w:rPr>
          <w:sz w:val="10"/>
        </w:rPr>
        <w:t xml:space="preserve">In an extreme form, a sphere of influence can take the shape of direct imperial or colonial control. Yet there are also versions in which a leading power forgoes direct military or administrative domination of its neighbors but nonetheless exerts geopolitical, economic, and ideological influence. Whatever their form, spheres of influence reflect two dominant imperatives of great-power politics in an anarchic world: the need for security vis-à-vis rival powers and the desire to shape a nation’s immediate environment to its benefit. Indeed, great powers </w:t>
      </w:r>
      <w:proofErr w:type="gramStart"/>
      <w:r w:rsidRPr="008445A6">
        <w:rPr>
          <w:sz w:val="10"/>
        </w:rPr>
        <w:t>have throughout history pursued</w:t>
      </w:r>
      <w:proofErr w:type="gramEnd"/>
      <w:r w:rsidRPr="008445A6">
        <w:rPr>
          <w:sz w:val="10"/>
        </w:rPr>
        <w:t xml:space="preserve"> spheres of influence to provide a buffer against the encroachment of other hostile actors and to foster the conditions conducive to their own security and well-being.</w:t>
      </w:r>
      <w:r w:rsidR="00453CD1" w:rsidRPr="008445A6">
        <w:rPr>
          <w:sz w:val="10"/>
        </w:rPr>
        <w:t xml:space="preserve"> </w:t>
      </w:r>
      <w:r w:rsidRPr="008445A6">
        <w:rPr>
          <w:sz w:val="10"/>
        </w:rPr>
        <w:t>The Persian Empire, Athens and Sparta, and Rome all carved out domains of dominance. The Chinese tribute system</w:t>
      </w:r>
      <w:proofErr w:type="gramStart"/>
      <w:r w:rsidRPr="008445A6">
        <w:rPr>
          <w:sz w:val="10"/>
        </w:rPr>
        <w:t>—which</w:t>
      </w:r>
      <w:proofErr w:type="gramEnd"/>
      <w:r w:rsidRPr="008445A6">
        <w:rPr>
          <w:sz w:val="10"/>
        </w:rPr>
        <w:t xml:space="preserve"> combined geopolitical control with the spread of Chinese norms and ideas—profoundly shaped the trajectory of East Asia for hundreds of years. The 19th and 20th centuries saw the British Empire, Japan’s East Asian Co-Prosperity Sphere, and the Soviet bloc.</w:t>
      </w:r>
      <w:r w:rsidR="00453CD1" w:rsidRPr="008445A6">
        <w:rPr>
          <w:sz w:val="10"/>
        </w:rPr>
        <w:t xml:space="preserve"> </w:t>
      </w:r>
      <w:r w:rsidRPr="008445A6">
        <w:rPr>
          <w:sz w:val="10"/>
        </w:rPr>
        <w:t>America, too, has played the spheres-of-influence game. From the early-19th century onward, American officials strove for preeminence in the Western Hemisphere—first by running other European powers off much of the North American continent and then by pushing them out of Latin America. With the Monroe Doctrine, first enunciated in 1823, America staked its claim to geopolitical primacy from Canada to the Southern Cone. Over the succeeding generations, Washington worked to achieve military dominance in that area, to tie the countries of the Western Hemisphere to America geopolitically and economically, and even to help pick the rulers of countries from Mexico to Brazil.</w:t>
      </w:r>
      <w:r w:rsidR="00453CD1" w:rsidRPr="008445A6">
        <w:rPr>
          <w:sz w:val="10"/>
        </w:rPr>
        <w:t xml:space="preserve"> </w:t>
      </w:r>
      <w:r w:rsidRPr="008445A6">
        <w:rPr>
          <w:sz w:val="10"/>
        </w:rPr>
        <w:t xml:space="preserve">If this </w:t>
      </w:r>
      <w:proofErr w:type="gramStart"/>
      <w:r w:rsidRPr="008445A6">
        <w:rPr>
          <w:sz w:val="10"/>
        </w:rPr>
        <w:t>wasn’t</w:t>
      </w:r>
      <w:proofErr w:type="gramEnd"/>
      <w:r w:rsidRPr="008445A6">
        <w:rPr>
          <w:sz w:val="10"/>
        </w:rPr>
        <w:t xml:space="preserve"> a sphere of influence, nothing was. In 1895, Secretary of State Richard Olney declared that “the United States is practically sovereign on this continent and its fiat is law upon the subjects to which it confines its interposition.” After World War II, moreover, a globally predominant United States steadily expanded its influence into Europe through NATO, into East Asia through various military alliances, and into the Middle East through a web of defense, diplomatic, and political arrangements. The story of global politics over the past 200 years </w:t>
      </w:r>
      <w:proofErr w:type="gramStart"/>
      <w:r w:rsidRPr="008445A6">
        <w:rPr>
          <w:sz w:val="10"/>
        </w:rPr>
        <w:t>has, in large part, been</w:t>
      </w:r>
      <w:proofErr w:type="gramEnd"/>
      <w:r w:rsidRPr="008445A6">
        <w:rPr>
          <w:sz w:val="10"/>
        </w:rPr>
        <w:t xml:space="preserve"> the story of expanding U.S. influence.</w:t>
      </w:r>
      <w:r w:rsidR="00453CD1" w:rsidRPr="008445A6">
        <w:rPr>
          <w:sz w:val="10"/>
        </w:rPr>
        <w:t xml:space="preserve"> </w:t>
      </w:r>
      <w:r w:rsidRPr="008445A6">
        <w:rPr>
          <w:sz w:val="10"/>
        </w:rPr>
        <w:t>Nonetheless, there has always been something ambivalent—critics would say hypocritical—about American views of this matter. For as energetic as Washington has been in constructing its geopolitical domain, a “spheres-of-influence world” is in perpetual tension with four strong intellectual traditions in U.S. strategy. These are hegemony, liberty, openness, and exceptionalism.</w:t>
      </w:r>
      <w:r w:rsidR="00453CD1" w:rsidRPr="008445A6">
        <w:rPr>
          <w:sz w:val="10"/>
        </w:rPr>
        <w:t xml:space="preserve"> </w:t>
      </w:r>
      <w:r w:rsidRPr="008445A6">
        <w:rPr>
          <w:sz w:val="10"/>
        </w:rPr>
        <w:t xml:space="preserve">First, hegemony. The myth of America as an innocent isolationist country during its first 170 years is powerful and enduring; </w:t>
      </w:r>
      <w:proofErr w:type="gramStart"/>
      <w:r w:rsidRPr="008445A6">
        <w:rPr>
          <w:sz w:val="10"/>
        </w:rPr>
        <w:t>it’s</w:t>
      </w:r>
      <w:proofErr w:type="gramEnd"/>
      <w:r w:rsidRPr="008445A6">
        <w:rPr>
          <w:sz w:val="10"/>
        </w:rPr>
        <w:t xml:space="preserve"> also wrong. From the outset, American </w:t>
      </w:r>
      <w:proofErr w:type="gramStart"/>
      <w:r w:rsidRPr="008445A6">
        <w:rPr>
          <w:sz w:val="10"/>
        </w:rPr>
        <w:t>statesmen</w:t>
      </w:r>
      <w:proofErr w:type="gramEnd"/>
      <w:r w:rsidRPr="008445A6">
        <w:rPr>
          <w:sz w:val="10"/>
        </w:rPr>
        <w:t xml:space="preserve"> understood that the country’s favorable geography, expanding population, and enviable resource endowments gave it the potential to rival, and ultimately overtake, the European states that dominated world politics. America might be a fledgling republic, George Washington said, but it would one day attain “the strength of a giant.” From the revolution onward, American officials worried, with good reason, that France, Spain, and the United Kingdom would use their North American territories to strangle or contain the young republic. Much of early American diplomacy </w:t>
      </w:r>
      <w:proofErr w:type="gramStart"/>
      <w:r w:rsidRPr="008445A6">
        <w:rPr>
          <w:sz w:val="10"/>
        </w:rPr>
        <w:t>was therefore geared</w:t>
      </w:r>
      <w:proofErr w:type="gramEnd"/>
      <w:r w:rsidRPr="008445A6">
        <w:rPr>
          <w:sz w:val="10"/>
        </w:rPr>
        <w:t xml:space="preserve"> toward depriving the European powers of their North American possessions, using measures from coercive diplomacy to outright wars of conquest. “The world shall have to be familiarized with the idea of considering our proper dominion to be the continent of North America,” wrote John Quincy Adams in 1819. The only regional sphere of influence that Americans would accept as legitimate was their own.</w:t>
      </w:r>
      <w:r w:rsidR="00453CD1" w:rsidRPr="008445A6">
        <w:rPr>
          <w:sz w:val="10"/>
        </w:rPr>
        <w:t xml:space="preserve"> </w:t>
      </w:r>
      <w:r w:rsidRPr="008445A6">
        <w:rPr>
          <w:sz w:val="10"/>
        </w:rPr>
        <w:t xml:space="preserve">By the late-19th century, the same considerations were pushing Americans to target spheres of influence further abroad. As the industrial revolution progressed, it became clear that geography alone might not protect the nation. Aggressive powers could now generate sufficient military strength to dominate large swaths of Europe or East Asia and then harness the accumulated resources to threaten the United States. Moreover, as America itself became an increasingly mighty country that sought to project its influence overseas, its leaders naturally objected to its rivals’ efforts to establish their own preserves from which Washington </w:t>
      </w:r>
      <w:proofErr w:type="gramStart"/>
      <w:r w:rsidRPr="008445A6">
        <w:rPr>
          <w:sz w:val="10"/>
        </w:rPr>
        <w:t>would be excluded</w:t>
      </w:r>
      <w:proofErr w:type="gramEnd"/>
      <w:r w:rsidRPr="008445A6">
        <w:rPr>
          <w:sz w:val="10"/>
        </w:rPr>
        <w:t>. If much of America’s 19th-century diplomacy was dedicated to denying other powers spheres of influence in the Western Hemisphere, much of the country’s 20th-century diplomacy was an effort to break up or deny rival spheres of influence in Europe and East Asia.</w:t>
      </w:r>
      <w:r w:rsidR="00453CD1" w:rsidRPr="008445A6">
        <w:rPr>
          <w:sz w:val="10"/>
        </w:rPr>
        <w:t xml:space="preserve"> </w:t>
      </w:r>
      <w:proofErr w:type="gramStart"/>
      <w:r w:rsidRPr="008445A6">
        <w:rPr>
          <w:sz w:val="10"/>
        </w:rPr>
        <w:t>From the Open Door policy, which sought to prevent imperial powers from carving up China, to U.S. intervention in the world wars, to the confrontation with the Soviet Empire in the Cold War, the United States repeatedly acted on the belief that it could be neither as secure nor influential as it desired in a world divided up and dominated by rival nations.</w:t>
      </w:r>
      <w:proofErr w:type="gramEnd"/>
      <w:r w:rsidRPr="008445A6">
        <w:rPr>
          <w:sz w:val="10"/>
        </w:rPr>
        <w:t xml:space="preserve"> The American geopolitical tradition, in other words, has long contained a built-in hostility to other countries’ spheres of influence.</w:t>
      </w:r>
      <w:r w:rsidR="00453CD1" w:rsidRPr="008445A6">
        <w:rPr>
          <w:sz w:val="10"/>
        </w:rPr>
        <w:t xml:space="preserve"> </w:t>
      </w:r>
      <w:r w:rsidRPr="008445A6">
        <w:rPr>
          <w:sz w:val="10"/>
        </w:rPr>
        <w:t xml:space="preserve">The American ideological tradition shares this sense of preeminence, as reflected in the second key tenet: liberty. America’s founding generation did not see the revolution merely as the birth of a future superpower; they saw it as a catalyst for spreading political liberty </w:t>
      </w:r>
      <w:proofErr w:type="gramStart"/>
      <w:r w:rsidRPr="008445A6">
        <w:rPr>
          <w:sz w:val="10"/>
        </w:rPr>
        <w:t>far and wide</w:t>
      </w:r>
      <w:proofErr w:type="gramEnd"/>
      <w:r w:rsidRPr="008445A6">
        <w:rPr>
          <w:sz w:val="10"/>
        </w:rPr>
        <w:t xml:space="preserve">. Thomas Paine proclaimed in 1775 that Americans could “begin the world anew”; John Quincy Adams predicted, several decades later, that America’s liberal ideology was “destined to cover the surface of the globe.” Here, too, the new nation </w:t>
      </w:r>
      <w:proofErr w:type="gramStart"/>
      <w:r w:rsidRPr="008445A6">
        <w:rPr>
          <w:sz w:val="10"/>
        </w:rPr>
        <w:t>was not cursed</w:t>
      </w:r>
      <w:proofErr w:type="gramEnd"/>
      <w:r w:rsidRPr="008445A6">
        <w:rPr>
          <w:sz w:val="10"/>
        </w:rPr>
        <w:t xml:space="preserve"> with excessive modesty—and here, too, the existence of rival spheres of influence threatened this ambition.</w:t>
      </w:r>
      <w:r w:rsidR="00453CD1" w:rsidRPr="008445A6">
        <w:rPr>
          <w:sz w:val="10"/>
        </w:rPr>
        <w:t xml:space="preserve"> </w:t>
      </w:r>
      <w:r w:rsidRPr="008445A6">
        <w:rPr>
          <w:sz w:val="10"/>
        </w:rPr>
        <w:t xml:space="preserve">Rival spheres of influence—particularly within the Western Hemisphere—imperiled the survival of liberty at home. If the United States were merely one great power among many on the North American continent, the founding generation worried, it </w:t>
      </w:r>
      <w:proofErr w:type="gramStart"/>
      <w:r w:rsidRPr="008445A6">
        <w:rPr>
          <w:sz w:val="10"/>
        </w:rPr>
        <w:t>would be forced</w:t>
      </w:r>
      <w:proofErr w:type="gramEnd"/>
      <w:r w:rsidRPr="008445A6">
        <w:rPr>
          <w:sz w:val="10"/>
        </w:rPr>
        <w:t xml:space="preserve"> to maintain a large standing military establishment and erect a sort of 18th-century “garrison state.” Living in perpetual conflict and vigilance, in turn, would corrode the very freedoms for which the revolution </w:t>
      </w:r>
      <w:proofErr w:type="gramStart"/>
      <w:r w:rsidRPr="008445A6">
        <w:rPr>
          <w:sz w:val="10"/>
        </w:rPr>
        <w:t>had been fought</w:t>
      </w:r>
      <w:proofErr w:type="gramEnd"/>
      <w:r w:rsidRPr="008445A6">
        <w:rPr>
          <w:sz w:val="10"/>
        </w:rPr>
        <w:t>. “No nation,” wrote James Madison, “can preserve its freedom in the midst of continual warfare.” Just as Madison argued, in Federalist No. 10, that “extending the sphere”—expanding the republic—was a way of safeguarding republicanism at home, expanding America’s geopolitical domain was essential to providing the external security that a liberal polity required to survive.</w:t>
      </w:r>
      <w:r w:rsidR="00453CD1" w:rsidRPr="008445A6">
        <w:rPr>
          <w:sz w:val="10"/>
        </w:rPr>
        <w:t xml:space="preserve"> </w:t>
      </w:r>
      <w:r w:rsidRPr="008445A6">
        <w:rPr>
          <w:sz w:val="10"/>
        </w:rPr>
        <w:t>Rival spheres of influence also constrained the prospects for liberty abroad. Although the question of whether the United States should actively support democratic revolutions overseas has been a source of unending controversy, virtually all American strategists have agreed that the country would be more secure and influential in a world where democracy was widespread. Given this mindset, Americans could hardly be desirous of foreign powers—particularly authoritarian powers—establishing formidable spheres of influence that would allow them to dominate the international system or suppress liberal ideals. The Monroe Doctrine was a response to the geopolitical dangers inherent in renewed imperial control of South America; it was also a response to the ideological danger posed by European nations that would “extend the political system to any portion” of the Western Hemisphere. Similar concerns have been at the heart of American opposition to the British Empire and the Soviet bloc.</w:t>
      </w:r>
      <w:r w:rsidR="00453CD1" w:rsidRPr="008445A6">
        <w:rPr>
          <w:sz w:val="10"/>
        </w:rPr>
        <w:t xml:space="preserve"> </w:t>
      </w:r>
      <w:r w:rsidRPr="008445A6">
        <w:rPr>
          <w:sz w:val="10"/>
        </w:rPr>
        <w:t xml:space="preserve">Economic openness, the third core dynamic of American policy, has long served as a commercial counterpart to America’s ideological proselytism. Influenced as much by Adam Smith as by Alexander Hamilton, early American statecraft promoted free trade, neutral rights, and open markets, both to safeguard liberty and enrich a growing nation. This mission has depended on access to the world’s seas and markets. When </w:t>
      </w:r>
      <w:proofErr w:type="gramStart"/>
      <w:r w:rsidRPr="008445A6">
        <w:rPr>
          <w:sz w:val="10"/>
        </w:rPr>
        <w:t>that access was circumscribed—by the British</w:t>
      </w:r>
      <w:proofErr w:type="gramEnd"/>
      <w:r w:rsidRPr="008445A6">
        <w:rPr>
          <w:sz w:val="10"/>
        </w:rPr>
        <w:t xml:space="preserve"> in 1812 and by the Germans in 1917—Americans went to war to preserve it. It is unsurprising, then, that Americans also looked askance at efforts by other powers to establish areas that might be walled off from U.S. trade and investment—and from the spread of America’s capitalist ideology.</w:t>
      </w:r>
      <w:r w:rsidR="00453CD1" w:rsidRPr="008445A6">
        <w:rPr>
          <w:sz w:val="10"/>
        </w:rPr>
        <w:t xml:space="preserve"> </w:t>
      </w:r>
      <w:proofErr w:type="gramStart"/>
      <w:r w:rsidRPr="008445A6">
        <w:rPr>
          <w:sz w:val="10"/>
        </w:rPr>
        <w:t>A brief list of robust policy endeavors underscores the persistent U.S. hostility to an economically closed, spheres-of-influence world: the Model Treaty of 1776, designed to promote free and reciprocal trade; John Hay’s Open Door policy of 1899, designed to prevent any outside power from dominating trade with China; Woodrow Wilson’s advocacy in his “14 Points” speech of 1918 for the removal “of all economic barriers and the establishment of an equality of trade conditions among all nations”; and the focus of the 1941 Atlantic Charter on reducing trade restrictions while promoting international economic cooperation (assuming the allies would emerge triumphant from World War II).</w:t>
      </w:r>
      <w:proofErr w:type="gramEnd"/>
      <w:r w:rsidR="00453CD1" w:rsidRPr="008445A6">
        <w:rPr>
          <w:sz w:val="10"/>
        </w:rPr>
        <w:t xml:space="preserve"> </w:t>
      </w:r>
      <w:r w:rsidRPr="008445A6">
        <w:rPr>
          <w:sz w:val="10"/>
        </w:rPr>
        <w:t xml:space="preserve">Fourth and finally, </w:t>
      </w:r>
      <w:proofErr w:type="gramStart"/>
      <w:r w:rsidRPr="008445A6">
        <w:rPr>
          <w:sz w:val="10"/>
        </w:rPr>
        <w:t>there’s</w:t>
      </w:r>
      <w:proofErr w:type="gramEnd"/>
      <w:r w:rsidRPr="008445A6">
        <w:rPr>
          <w:sz w:val="10"/>
        </w:rPr>
        <w:t xml:space="preserve"> exceptionalism. Americans have long believed that their nation </w:t>
      </w:r>
      <w:proofErr w:type="gramStart"/>
      <w:r w:rsidRPr="008445A6">
        <w:rPr>
          <w:sz w:val="10"/>
        </w:rPr>
        <w:t>was created</w:t>
      </w:r>
      <w:proofErr w:type="gramEnd"/>
      <w:r w:rsidRPr="008445A6">
        <w:rPr>
          <w:sz w:val="10"/>
        </w:rPr>
        <w:t xml:space="preserve"> not simply to replicate the practices of the Old World, but to revolutionize how states and peoples interact with one another. The United States, in this view, was not merely another great power out for its own self-interest. It was a country that, by virtue of its republican ideals, stood for the advancement of universal </w:t>
      </w:r>
      <w:proofErr w:type="gramStart"/>
      <w:r w:rsidRPr="008445A6">
        <w:rPr>
          <w:sz w:val="10"/>
        </w:rPr>
        <w:t>rights,</w:t>
      </w:r>
      <w:proofErr w:type="gramEnd"/>
      <w:r w:rsidRPr="008445A6">
        <w:rPr>
          <w:sz w:val="10"/>
        </w:rPr>
        <w:t xml:space="preserve"> and one that rejected the back-alley methods of monarchical diplomacy in favor of a more principled statecraft. When Abraham Lincoln said America represented “the last best hope of earth,” or when Woodrow Wilson scorned secret agreements in favor of “open covenants arrived at openly,” they demonstrated this </w:t>
      </w:r>
      <w:proofErr w:type="spellStart"/>
      <w:r w:rsidRPr="008445A6">
        <w:rPr>
          <w:sz w:val="10"/>
        </w:rPr>
        <w:t>exceptionalist</w:t>
      </w:r>
      <w:proofErr w:type="spellEnd"/>
      <w:r w:rsidRPr="008445A6">
        <w:rPr>
          <w:sz w:val="10"/>
        </w:rPr>
        <w:t xml:space="preserve"> strain in American thinking. There is some hypocrisy here, of course, for the United States has often acted in precisely the self-interested, cutthroat manner its </w:t>
      </w:r>
      <w:proofErr w:type="gramStart"/>
      <w:r w:rsidRPr="008445A6">
        <w:rPr>
          <w:sz w:val="10"/>
        </w:rPr>
        <w:t>statesmen</w:t>
      </w:r>
      <w:proofErr w:type="gramEnd"/>
      <w:r w:rsidRPr="008445A6">
        <w:rPr>
          <w:sz w:val="10"/>
        </w:rPr>
        <w:t xml:space="preserve"> deplored. Nonetheless, American exceptionalism has had a pronounced effect on American conduct.</w:t>
      </w:r>
      <w:r w:rsidR="00453CD1" w:rsidRPr="008445A6">
        <w:rPr>
          <w:sz w:val="10"/>
        </w:rPr>
        <w:t xml:space="preserve"> </w:t>
      </w:r>
      <w:r w:rsidRPr="008445A6">
        <w:rPr>
          <w:sz w:val="10"/>
        </w:rPr>
        <w:t>Compare how Washington led its Western European allies during the Cold War—the extent to which NATO rested on the authentic consent of its members, the way the United States consistently sought to empower rather than dominate its partners—with how Moscow managed its empire in Eastern Europe. In the same way, Americans have often recoiled from arrangements that reeked of the old diplomacy. Franklin Roosevelt might have tolerated a Soviet-dominated Eastern Europe after World War II, for instance, but he knew he could not admit this publicly. Likewise, the Helsinki Accords of 1975, which required Washington to acknowledge the diplomatic legitimacy of the Soviet sphere, proved controversial inside the United States because they seemed to represent just the sort of cynical, old-school geopolitics that American exceptionalism abhors.</w:t>
      </w:r>
      <w:r w:rsidR="00453CD1" w:rsidRPr="008445A6">
        <w:rPr>
          <w:sz w:val="10"/>
        </w:rPr>
        <w:t xml:space="preserve"> </w:t>
      </w:r>
      <w:r w:rsidRPr="008445A6">
        <w:rPr>
          <w:sz w:val="10"/>
        </w:rPr>
        <w:t xml:space="preserve">To be clear, U.S. hostility to a spheres-of-influence world has always been leavened with a dose of pragmatism; American leaders have pursued that hostility only </w:t>
      </w:r>
      <w:proofErr w:type="gramStart"/>
      <w:r w:rsidRPr="008445A6">
        <w:rPr>
          <w:sz w:val="10"/>
        </w:rPr>
        <w:t>so</w:t>
      </w:r>
      <w:proofErr w:type="gramEnd"/>
      <w:r w:rsidRPr="008445A6">
        <w:rPr>
          <w:sz w:val="10"/>
        </w:rPr>
        <w:t xml:space="preserve"> far as power and prudence allowed. The Monroe Doctrine warned European powers to stay out of the Americas, but the quid pro quo was that a young and relatively weak United States would accept, for a time, a sphere of monarchical dominance within Europe. Even during the Cold War, U.S. policymakers generally accepted that Washington could not break up the Soviet bloc in Eastern Europe without risking nuclear war.</w:t>
      </w:r>
      <w:r w:rsidR="00453CD1" w:rsidRPr="008445A6">
        <w:rPr>
          <w:sz w:val="10"/>
        </w:rPr>
        <w:t xml:space="preserve"> </w:t>
      </w:r>
      <w:proofErr w:type="gramStart"/>
      <w:r w:rsidRPr="008445A6">
        <w:rPr>
          <w:sz w:val="10"/>
        </w:rPr>
        <w:t>But</w:t>
      </w:r>
      <w:proofErr w:type="gramEnd"/>
      <w:r w:rsidRPr="008445A6">
        <w:rPr>
          <w:sz w:val="10"/>
        </w:rPr>
        <w:t xml:space="preserve"> these were concessions to expediency. As America gained greater global power, it more actively resisted the acquisition or preservation of spheres by others. From gradually pushing the Old World out of the New, to helping vanquish the German and Japanese Empires by force of arms, to assisting the liquidation of the British Empire after World War II, to containing and ultimately defeating the Soviet bloc, the United States was present at the destruction of spheres of influence possessed by adversaries and allies alike.</w:t>
      </w:r>
      <w:r w:rsidR="00453CD1" w:rsidRPr="008445A6">
        <w:rPr>
          <w:sz w:val="10"/>
        </w:rPr>
        <w:t xml:space="preserve"> </w:t>
      </w:r>
      <w:r w:rsidRPr="008445A6">
        <w:rPr>
          <w:sz w:val="10"/>
        </w:rPr>
        <w:t xml:space="preserve">The acme of this project came in the quarter-century that followed the Cold War. With the collapse of the Warsaw Pact and the Soviet Union itself, it was possible to envision a world in which what Thomas Jefferson called America’s “empire of liberty” could attain global dimensions, and traditional spheres of influence </w:t>
      </w:r>
      <w:proofErr w:type="gramStart"/>
      <w:r w:rsidRPr="008445A6">
        <w:rPr>
          <w:sz w:val="10"/>
        </w:rPr>
        <w:t>would be consigned</w:t>
      </w:r>
      <w:proofErr w:type="gramEnd"/>
      <w:r w:rsidRPr="008445A6">
        <w:rPr>
          <w:sz w:val="10"/>
        </w:rPr>
        <w:t xml:space="preserve"> to history. The goal, as George W. Bush’s 2002 National Security Strategy proclaimed, was to “create a balance of power that favors human freedom.” This meant an international environment in which the United States and its values were dominant and there was no balance of power whatsoever.</w:t>
      </w:r>
      <w:r w:rsidR="00453CD1" w:rsidRPr="008445A6">
        <w:rPr>
          <w:sz w:val="10"/>
        </w:rPr>
        <w:t xml:space="preserve"> </w:t>
      </w:r>
      <w:r w:rsidRPr="008445A6">
        <w:rPr>
          <w:sz w:val="10"/>
        </w:rPr>
        <w:t>Under presidents from George H.W. Bush to Barack Obama, this project entailed wo</w:t>
      </w:r>
      <w:r w:rsidRPr="008445A6">
        <w:rPr>
          <w:rStyle w:val="StyleUnderline"/>
        </w:rPr>
        <w:t>rking to spread democracy and economic liberalism</w:t>
      </w:r>
      <w:r w:rsidRPr="008445A6">
        <w:rPr>
          <w:sz w:val="10"/>
        </w:rPr>
        <w:t xml:space="preserve"> farther than ever before. It </w:t>
      </w:r>
      <w:r w:rsidRPr="008445A6">
        <w:rPr>
          <w:rStyle w:val="StyleUnderline"/>
        </w:rPr>
        <w:t>involved pushing American influence and U.S.-led institutions into regi</w:t>
      </w:r>
      <w:r w:rsidRPr="008445A6">
        <w:rPr>
          <w:sz w:val="10"/>
        </w:rPr>
        <w:t>ons—such as Eastern Europe—</w:t>
      </w:r>
      <w:r w:rsidRPr="008445A6">
        <w:rPr>
          <w:rStyle w:val="StyleUnderline"/>
        </w:rPr>
        <w:t xml:space="preserve">that </w:t>
      </w:r>
      <w:proofErr w:type="gramStart"/>
      <w:r w:rsidRPr="008445A6">
        <w:rPr>
          <w:rStyle w:val="StyleUnderline"/>
        </w:rPr>
        <w:t>were previously dominated</w:t>
      </w:r>
      <w:proofErr w:type="gramEnd"/>
      <w:r w:rsidRPr="008445A6">
        <w:rPr>
          <w:rStyle w:val="StyleUnderline"/>
        </w:rPr>
        <w:t xml:space="preserve"> by other powers</w:t>
      </w:r>
      <w:r w:rsidRPr="008445A6">
        <w:rPr>
          <w:sz w:val="10"/>
        </w:rPr>
        <w:t xml:space="preserve">. </w:t>
      </w:r>
      <w:r w:rsidRPr="008445A6">
        <w:rPr>
          <w:rStyle w:val="StyleUnderline"/>
        </w:rPr>
        <w:t>It meant maintaining the military primacy necessary to stop regional powers from establishing new spheres of influence</w:t>
      </w:r>
      <w:r w:rsidRPr="008445A6">
        <w:rPr>
          <w:sz w:val="10"/>
        </w:rPr>
        <w:t xml:space="preserve">, as Washington did by rolling back Saddam Hussein’s conquest of Kuwait in 1990 and by deterring China from coercing Taiwan in 1995–96. Not least, this American project involved seeking to integrate potential rivals—foremost Russia and China—into the post–Cold War order, in hopes of depriving them of even the desire to challenge it. This multifaceted effort reflected the optimism of the post-Cold War era, as well as the influence of tendencies with deep roots in the American past. </w:t>
      </w:r>
      <w:r w:rsidRPr="008445A6">
        <w:rPr>
          <w:rStyle w:val="StyleUnderline"/>
        </w:rPr>
        <w:t xml:space="preserve">Yet try as Washington might </w:t>
      </w:r>
      <w:proofErr w:type="gramStart"/>
      <w:r w:rsidRPr="008445A6">
        <w:rPr>
          <w:rStyle w:val="StyleUnderline"/>
        </w:rPr>
        <w:t>to permanently leave</w:t>
      </w:r>
      <w:proofErr w:type="gramEnd"/>
      <w:r w:rsidRPr="008445A6">
        <w:rPr>
          <w:rStyle w:val="StyleUnderline"/>
        </w:rPr>
        <w:t xml:space="preserve"> behind a spheres-of-influence world, that prospect is once again upon us</w:t>
      </w:r>
      <w:r w:rsidRPr="008445A6">
        <w:rPr>
          <w:sz w:val="10"/>
        </w:rPr>
        <w:t>.</w:t>
      </w:r>
      <w:r w:rsidR="00453CD1" w:rsidRPr="008445A6">
        <w:rPr>
          <w:sz w:val="10"/>
        </w:rPr>
        <w:t xml:space="preserve"> </w:t>
      </w:r>
      <w:r w:rsidRPr="008445A6">
        <w:rPr>
          <w:rStyle w:val="StyleUnderline"/>
        </w:rPr>
        <w:t>Begin with China’s actions in the Asia-Pacific region</w:t>
      </w:r>
      <w:r w:rsidRPr="008445A6">
        <w:rPr>
          <w:sz w:val="10"/>
        </w:rPr>
        <w:t xml:space="preserve">. The sources of Chinese conduct are diverse, ranging from domestic insecurity to the country’s confidence as a rising power to its sense of historical destiny as “the Middle Kingdom.” All these influences animate China’s bid to establish regional mastery. China is working, first, to create a power vacuum by driving the United States out of the Western Pacific, and second, to fill that vacuum with its own influence. A Chinese admiral made this ambition clear when he remarked—supposedly in jest—to an American counterpart that, in the future, the two powers should simply split the Pacific with Hawaii as the dividing line. Yang </w:t>
      </w:r>
      <w:proofErr w:type="spellStart"/>
      <w:r w:rsidRPr="008445A6">
        <w:rPr>
          <w:sz w:val="10"/>
        </w:rPr>
        <w:t>Jiechi</w:t>
      </w:r>
      <w:proofErr w:type="spellEnd"/>
      <w:r w:rsidRPr="008445A6">
        <w:rPr>
          <w:sz w:val="10"/>
        </w:rPr>
        <w:t>, then China’s foreign minister, echoed this sentiment in a moment of frustration by lecturing the nations of Southeast Asia. “China is a big country,” he said, “and other countries are small countries, and that’s just a fact.”</w:t>
      </w:r>
      <w:r w:rsidR="00453CD1" w:rsidRPr="008445A6">
        <w:rPr>
          <w:sz w:val="10"/>
        </w:rPr>
        <w:t xml:space="preserve"> </w:t>
      </w:r>
      <w:r w:rsidRPr="008445A6">
        <w:rPr>
          <w:sz w:val="10"/>
        </w:rPr>
        <w:t xml:space="preserve">Policy has followed rhetoric. To undercut America’s position, Beijing has harassed American ships and planes operating in international waters and airspace. The Chinese have warned U.S. allies they </w:t>
      </w:r>
      <w:proofErr w:type="gramStart"/>
      <w:r w:rsidRPr="008445A6">
        <w:rPr>
          <w:sz w:val="10"/>
        </w:rPr>
        <w:t>may be caught</w:t>
      </w:r>
      <w:proofErr w:type="gramEnd"/>
      <w:r w:rsidRPr="008445A6">
        <w:rPr>
          <w:sz w:val="10"/>
        </w:rPr>
        <w:t xml:space="preserve"> in the crossfire of a Sino-American war unless Washington accommodates China or the allies cut loose from the United States. China has simultaneously worked to undermine the credibility of U.S. alliance guarantees by using strategies designed to shift the regional status quo in ways even the mighty U.S. Navy finds difficult to counter. Through a mixture of economic aid and diplomatic coercion, Beijing has also successfully divided international bodies, such as the Association of Southeast Asian Nations, through which the United States has sought to rally opposition to Chinese assertiveness. </w:t>
      </w:r>
      <w:proofErr w:type="gramStart"/>
      <w:r w:rsidRPr="008445A6">
        <w:rPr>
          <w:sz w:val="10"/>
        </w:rPr>
        <w:t>And</w:t>
      </w:r>
      <w:proofErr w:type="gramEnd"/>
      <w:r w:rsidRPr="008445A6">
        <w:rPr>
          <w:sz w:val="10"/>
        </w:rPr>
        <w:t xml:space="preserve"> in the background, China has been steadily building, over the course of more than two decades, formidable military tools designed to keep the United States out of the region and give Beijing a free hand in dealing with its weaker neighbors. As America’s sun sets in the Asia-Pacific, Chinese leaders calculate, the shadow China casts over the region will only grow longer.</w:t>
      </w:r>
      <w:r w:rsidR="00453CD1" w:rsidRPr="008445A6">
        <w:rPr>
          <w:sz w:val="10"/>
        </w:rPr>
        <w:t xml:space="preserve"> </w:t>
      </w:r>
      <w:r w:rsidRPr="008445A6">
        <w:rPr>
          <w:sz w:val="10"/>
        </w:rPr>
        <w:t xml:space="preserve">To that end, China has claimed, dubiously, nearly all of the South China Sea as its own and constructed artificial islands as staging points for the projection of military power. Military and paramilitary forces have teased, confronted, and violated the sovereignty of countries from Vietnam to the Philippines; China is likewise intensifying the pressure on Japan in the East China Sea. Economically, Beijing uses its muscle to reward those who comply with China’s policies and punish those not willing to bow to its demands. It is simultaneously advancing </w:t>
      </w:r>
      <w:proofErr w:type="spellStart"/>
      <w:r w:rsidRPr="008445A6">
        <w:rPr>
          <w:sz w:val="10"/>
        </w:rPr>
        <w:t>geoeconomic</w:t>
      </w:r>
      <w:proofErr w:type="spellEnd"/>
      <w:r w:rsidRPr="008445A6">
        <w:rPr>
          <w:sz w:val="10"/>
        </w:rPr>
        <w:t xml:space="preserve"> projects, such as the Belt and Road Initiative, Asian Infrastructure Investment Bank, and Regional Comprehensive Economic Project (RCEP) that </w:t>
      </w:r>
      <w:proofErr w:type="gramStart"/>
      <w:r w:rsidRPr="008445A6">
        <w:rPr>
          <w:sz w:val="10"/>
        </w:rPr>
        <w:t>are designed</w:t>
      </w:r>
      <w:proofErr w:type="gramEnd"/>
      <w:r w:rsidRPr="008445A6">
        <w:rPr>
          <w:sz w:val="10"/>
        </w:rPr>
        <w:t xml:space="preserve"> to bring the region into its orbit.</w:t>
      </w:r>
      <w:r w:rsidR="00453CD1" w:rsidRPr="008445A6">
        <w:rPr>
          <w:sz w:val="10"/>
        </w:rPr>
        <w:t xml:space="preserve"> </w:t>
      </w:r>
      <w:r w:rsidRPr="008445A6">
        <w:rPr>
          <w:sz w:val="10"/>
        </w:rPr>
        <w:t xml:space="preserve">Strikingly, China has also moved away from its long-professed principle of noninterference in other countries’ domestic politics by extending the reach of Chinese propaganda organs and using investment and even bribery to co-opt regional elites. Payoffs to Australian politicians are as critical to China’s regional project as development of “carrier-killer” missiles. Finally, far from subscribing to liberal concepts of democracy and human rights, Beijing emphasizes its rejection of these values and its desire to create “Asia for Asians.” In sum, </w:t>
      </w:r>
      <w:r w:rsidRPr="008445A6">
        <w:rPr>
          <w:rStyle w:val="StyleUnderline"/>
        </w:rPr>
        <w:t>China is pursuing a classic spheres-of-influence project. By blending intimidation with inducement, Beijing aims to sunder its neighbors’ bonds with America and force them to accept a Sino-centric order</w:t>
      </w:r>
      <w:r w:rsidRPr="008445A6">
        <w:rPr>
          <w:sz w:val="10"/>
        </w:rPr>
        <w:t>—a new Chinese tribute system for the 21st century.</w:t>
      </w:r>
      <w:r w:rsidR="00453CD1" w:rsidRPr="008445A6">
        <w:rPr>
          <w:sz w:val="10"/>
        </w:rPr>
        <w:t xml:space="preserve"> </w:t>
      </w:r>
      <w:r w:rsidRPr="008445A6">
        <w:rPr>
          <w:rStyle w:val="StyleUnderline"/>
        </w:rPr>
        <w:t>At the other end of Eurasia, Russia is playing geopolitical hardball of a different sort</w:t>
      </w:r>
      <w:r w:rsidRPr="008445A6">
        <w:rPr>
          <w:sz w:val="10"/>
        </w:rPr>
        <w:t xml:space="preserve">. The idea that Moscow should dominate its “near abroad” is as natural to many Russians as American regional primacy is to Americans. The loss of the Kremlin’s traditional buffer zone was, therefore, one of the most painful legacies of the Cold War’s end. </w:t>
      </w:r>
      <w:proofErr w:type="gramStart"/>
      <w:r w:rsidRPr="008445A6">
        <w:rPr>
          <w:sz w:val="10"/>
        </w:rPr>
        <w:t>And so</w:t>
      </w:r>
      <w:proofErr w:type="gramEnd"/>
      <w:r w:rsidRPr="008445A6">
        <w:rPr>
          <w:sz w:val="10"/>
        </w:rPr>
        <w:t xml:space="preserve"> it is hardly surprising that, as </w:t>
      </w:r>
      <w:r w:rsidRPr="008445A6">
        <w:rPr>
          <w:rStyle w:val="StyleUnderline"/>
        </w:rPr>
        <w:t>Russia has</w:t>
      </w:r>
      <w:r w:rsidRPr="008445A6">
        <w:rPr>
          <w:sz w:val="10"/>
        </w:rPr>
        <w:t xml:space="preserve"> regained a degree of strength in recent years, it has </w:t>
      </w:r>
      <w:r w:rsidRPr="008445A6">
        <w:rPr>
          <w:rStyle w:val="StyleUnderline"/>
        </w:rPr>
        <w:t>sought to reassert its supremacy</w:t>
      </w:r>
      <w:r w:rsidRPr="008445A6">
        <w:rPr>
          <w:sz w:val="10"/>
        </w:rPr>
        <w:t>.</w:t>
      </w:r>
      <w:r w:rsidR="00453CD1" w:rsidRPr="008445A6">
        <w:rPr>
          <w:sz w:val="10"/>
        </w:rPr>
        <w:t xml:space="preserve"> </w:t>
      </w:r>
      <w:r w:rsidRPr="008445A6">
        <w:rPr>
          <w:sz w:val="10"/>
        </w:rPr>
        <w:t xml:space="preserve">It has done so, in fact, through more overtly aggressive means than those employed by China. Moscow has twice seized opportunities to humiliate and dismember former Soviet republics that committed the sin of tilting toward the West or throwing out pro-Russian leaders, first in Georgia in 2008 and then in Ukraine in 2014. It has regularly reminded its neighbors that they live on Russia’s doorstep, through coercive activities such as conducting cyberattacks on Estonia in 2007 and holding aggressive military exercises on the frontiers of the Baltic </w:t>
      </w:r>
      <w:proofErr w:type="gramStart"/>
      <w:r w:rsidRPr="008445A6">
        <w:rPr>
          <w:sz w:val="10"/>
        </w:rPr>
        <w:t>states</w:t>
      </w:r>
      <w:proofErr w:type="gramEnd"/>
      <w:r w:rsidRPr="008445A6">
        <w:rPr>
          <w:sz w:val="10"/>
        </w:rPr>
        <w:t>. In the same vein, the Kremlin has essentially claimed a veto over the geopolitical alignments of neighbors from the Caucasus to Scandinavia, whether by creating frozen conflicts on their territory or threatening to target them militarily—perhaps with nuclear weapons—should they join NATO.</w:t>
      </w:r>
      <w:r w:rsidR="00453CD1" w:rsidRPr="008445A6">
        <w:rPr>
          <w:sz w:val="10"/>
        </w:rPr>
        <w:t xml:space="preserve"> </w:t>
      </w:r>
      <w:r w:rsidRPr="008445A6">
        <w:rPr>
          <w:sz w:val="10"/>
        </w:rPr>
        <w:t xml:space="preserve">Military muscle is not Moscow’s only tool. Russia has simultaneously used energy exports to keep the states on its periphery economically dependent, and it has exported corruption and illiberalism to non-aligned states in the former Warsaw Pact area to prevent further encroachment of liberal values. Not least, the Kremlin has worked to undermine NATO and the European Union through political subversion and intervention in Western electoral processes. And while Russia’s activities are most concentrated in Eastern Europe and Central Asia, </w:t>
      </w:r>
      <w:proofErr w:type="gramStart"/>
      <w:r w:rsidRPr="008445A6">
        <w:rPr>
          <w:sz w:val="10"/>
        </w:rPr>
        <w:t>it’s also</w:t>
      </w:r>
      <w:proofErr w:type="gramEnd"/>
      <w:r w:rsidRPr="008445A6">
        <w:rPr>
          <w:sz w:val="10"/>
        </w:rPr>
        <w:t xml:space="preserve"> projecting its influence farther afield. Russian forces intervened successfully in Syria in 2015 to prop up Bashar al-Assad, preserve access to warm-water ports on the Mediterranean, and demonstrate the improved accuracy and lethality of Russian arms. Moscow continues to make inroads in the Middle East, often in cooperation with another American adversary: Iran.</w:t>
      </w:r>
      <w:r w:rsidR="00453CD1" w:rsidRPr="008445A6">
        <w:rPr>
          <w:sz w:val="10"/>
        </w:rPr>
        <w:t xml:space="preserve"> </w:t>
      </w:r>
      <w:r w:rsidRPr="008445A6">
        <w:rPr>
          <w:rStyle w:val="StyleUnderline"/>
        </w:rPr>
        <w:t>To be sure, the projects that China and Russia are pursuing today are vastly different from each other, but the core logic is indisputably the same. Authoritarian powers are re-staking their claim to privileged influence in key geostrategic areas</w:t>
      </w:r>
      <w:r w:rsidRPr="008445A6">
        <w:rPr>
          <w:sz w:val="10"/>
        </w:rPr>
        <w:t>.</w:t>
      </w:r>
      <w:r w:rsidR="00453CD1" w:rsidRPr="008445A6">
        <w:rPr>
          <w:sz w:val="10"/>
        </w:rPr>
        <w:t xml:space="preserve"> </w:t>
      </w:r>
      <w:r w:rsidRPr="008445A6">
        <w:rPr>
          <w:sz w:val="10"/>
        </w:rPr>
        <w:t xml:space="preserve">So what does this mean for American interests? Some observers have argued that the United States should make a virtue of necessity and accept the return of such arrangements. By this logic, spheres of influence create buffer zones between contending great powers; they diffuse responsibility for enforcing order in key areas. Indeed, for those who think that U.S. policy has left the country exhausted and overextended, a return to a world in which America no longer has the burden of being the dominant power in every region may seem attractive. The great sin of American policy after the Cold War, many realist scholars argue, was the failure to recognize that even a weakened Russia would demand privileged influence along its frontiers and thus be unalterably opposed to NATO expansion. Similarly, they lament the failure to understand that China would not forever tolerate U.S. dominance along its own periphery. It is not surprising, then, to hear analysts such as Australia’s Hugh White or America’s John </w:t>
      </w:r>
      <w:proofErr w:type="spellStart"/>
      <w:r w:rsidRPr="008445A6">
        <w:rPr>
          <w:sz w:val="10"/>
        </w:rPr>
        <w:t>Mearsheimer</w:t>
      </w:r>
      <w:proofErr w:type="spellEnd"/>
      <w:r w:rsidRPr="008445A6">
        <w:rPr>
          <w:sz w:val="10"/>
        </w:rPr>
        <w:t xml:space="preserve"> argue that the United States should learn to “share power” with China in the Pacific, or that it must yield ground in Eastern Europe in order to avoid war with Russia.</w:t>
      </w:r>
      <w:r w:rsidR="00453CD1" w:rsidRPr="008445A6">
        <w:rPr>
          <w:sz w:val="10"/>
        </w:rPr>
        <w:t xml:space="preserve"> </w:t>
      </w:r>
      <w:r w:rsidRPr="008445A6">
        <w:rPr>
          <w:sz w:val="10"/>
        </w:rPr>
        <w:t>Such claims are not meritless; there are instances in which spheres of influence led to a degree of stability. The division of Europe into rival blocs fostered an ugly sort of stasis during the Cold War; closer to home, America’s dominance in the Western Hemisphere has long muted geopolitical competition in our own neighborhood. For all the problems associated with European empires, they often partially succeeded in limiting scourges such as communal violence.</w:t>
      </w:r>
      <w:r w:rsidR="00453CD1" w:rsidRPr="008445A6">
        <w:rPr>
          <w:sz w:val="10"/>
        </w:rPr>
        <w:t xml:space="preserve"> </w:t>
      </w:r>
      <w:proofErr w:type="gramStart"/>
      <w:r w:rsidRPr="008445A6">
        <w:rPr>
          <w:sz w:val="10"/>
        </w:rPr>
        <w:t>And yet</w:t>
      </w:r>
      <w:proofErr w:type="gramEnd"/>
      <w:r w:rsidRPr="008445A6">
        <w:rPr>
          <w:sz w:val="10"/>
        </w:rPr>
        <w:t xml:space="preserve"> the allure </w:t>
      </w:r>
      <w:r w:rsidRPr="008445A6">
        <w:rPr>
          <w:rStyle w:val="StyleUnderline"/>
        </w:rPr>
        <w:t>of a spheres-of-influence world</w:t>
      </w:r>
      <w:r w:rsidRPr="008445A6">
        <w:rPr>
          <w:sz w:val="10"/>
        </w:rPr>
        <w:t xml:space="preserve"> is largely an illusion, for such a world </w:t>
      </w:r>
      <w:r w:rsidRPr="008445A6">
        <w:rPr>
          <w:rStyle w:val="StyleUnderline"/>
        </w:rPr>
        <w:t>would threaten U.S. interests, traditions, and values in several ways</w:t>
      </w:r>
      <w:r w:rsidRPr="008445A6">
        <w:rPr>
          <w:sz w:val="10"/>
        </w:rPr>
        <w:t>.</w:t>
      </w:r>
      <w:r w:rsidR="00453CD1" w:rsidRPr="008445A6">
        <w:rPr>
          <w:sz w:val="10"/>
        </w:rPr>
        <w:t xml:space="preserve"> </w:t>
      </w:r>
      <w:r w:rsidRPr="008445A6">
        <w:rPr>
          <w:sz w:val="10"/>
        </w:rPr>
        <w:t xml:space="preserve">First, </w:t>
      </w:r>
      <w:r w:rsidRPr="008445A6">
        <w:rPr>
          <w:rStyle w:val="StyleUnderline"/>
        </w:rPr>
        <w:t xml:space="preserve">basic human rights and democratic values </w:t>
      </w:r>
      <w:proofErr w:type="gramStart"/>
      <w:r w:rsidRPr="008445A6">
        <w:rPr>
          <w:rStyle w:val="StyleUnderline"/>
        </w:rPr>
        <w:t>would be less respected</w:t>
      </w:r>
      <w:proofErr w:type="gramEnd"/>
      <w:r w:rsidRPr="008445A6">
        <w:rPr>
          <w:rStyle w:val="StyleUnderline"/>
        </w:rPr>
        <w:t>. China and Russia are not liberal democracies</w:t>
      </w:r>
      <w:r w:rsidRPr="008445A6">
        <w:rPr>
          <w:sz w:val="10"/>
        </w:rPr>
        <w:t xml:space="preserve">; </w:t>
      </w:r>
      <w:r w:rsidRPr="008445A6">
        <w:rPr>
          <w:rStyle w:val="StyleUnderline"/>
        </w:rPr>
        <w:t>they are illiberal autocracies that see the spread of democratic values as profoundly corrosive to their own authority and security</w:t>
      </w:r>
      <w:r w:rsidRPr="008445A6">
        <w:rPr>
          <w:sz w:val="10"/>
        </w:rPr>
        <w:t>. Just as the United States has long sought to create a world congenial to its own ideological predilections, Beijing and Moscow would certainly do likewise within their spheres of dominance.</w:t>
      </w:r>
      <w:r w:rsidR="00453CD1" w:rsidRPr="008445A6">
        <w:rPr>
          <w:sz w:val="10"/>
        </w:rPr>
        <w:t xml:space="preserve"> </w:t>
      </w:r>
      <w:r w:rsidRPr="008445A6">
        <w:rPr>
          <w:rStyle w:val="StyleUnderline"/>
        </w:rPr>
        <w:t xml:space="preserve">They </w:t>
      </w:r>
      <w:proofErr w:type="gramStart"/>
      <w:r w:rsidRPr="008445A6">
        <w:rPr>
          <w:rStyle w:val="StyleUnderline"/>
        </w:rPr>
        <w:t>would</w:t>
      </w:r>
      <w:r w:rsidRPr="008445A6">
        <w:rPr>
          <w:sz w:val="10"/>
        </w:rPr>
        <w:t xml:space="preserve">, presumably, </w:t>
      </w:r>
      <w:r w:rsidRPr="008445A6">
        <w:rPr>
          <w:rStyle w:val="StyleUnderline"/>
        </w:rPr>
        <w:t>bring</w:t>
      </w:r>
      <w:proofErr w:type="gramEnd"/>
      <w:r w:rsidRPr="008445A6">
        <w:rPr>
          <w:rStyle w:val="StyleUnderline"/>
        </w:rPr>
        <w:t xml:space="preserve"> their influence to bear in support of friendly authoritarian regimes.</w:t>
      </w:r>
      <w:r w:rsidRPr="008445A6">
        <w:rPr>
          <w:sz w:val="10"/>
        </w:rPr>
        <w:t xml:space="preserve"> </w:t>
      </w:r>
      <w:proofErr w:type="gramStart"/>
      <w:r w:rsidRPr="008445A6">
        <w:rPr>
          <w:rStyle w:val="StyleUnderline"/>
        </w:rPr>
        <w:t>And</w:t>
      </w:r>
      <w:proofErr w:type="gramEnd"/>
      <w:r w:rsidRPr="008445A6">
        <w:rPr>
          <w:rStyle w:val="StyleUnderline"/>
        </w:rPr>
        <w:t xml:space="preserve"> they would surely undermine democratic governments</w:t>
      </w:r>
      <w:r w:rsidRPr="008445A6">
        <w:rPr>
          <w:sz w:val="10"/>
        </w:rPr>
        <w:t xml:space="preserve"> seen to pose a threat of ideological contagion or insubordination to Russian or Chinese </w:t>
      </w:r>
      <w:r w:rsidRPr="008445A6">
        <w:rPr>
          <w:rStyle w:val="StyleUnderline"/>
        </w:rPr>
        <w:t>prerogatives. Russia has taken steps to prevent the emergence of a Western-facing democracy in Ukraine and to undermine liberal democracies in Europe and elsewhere; China is snuffing out political freedoms in Hong Kong. Such actions offer a preview of what we will see when these countries are indisputably dominant along their peripheries</w:t>
      </w:r>
      <w:r w:rsidRPr="008445A6">
        <w:rPr>
          <w:sz w:val="10"/>
        </w:rPr>
        <w:t xml:space="preserve">. </w:t>
      </w:r>
      <w:r w:rsidRPr="008445A6">
        <w:rPr>
          <w:rStyle w:val="StyleUnderline"/>
        </w:rPr>
        <w:t>Further aggressions</w:t>
      </w:r>
      <w:r w:rsidRPr="008445A6">
        <w:rPr>
          <w:sz w:val="10"/>
        </w:rPr>
        <w:t xml:space="preserve">, in turn, </w:t>
      </w:r>
      <w:r w:rsidRPr="008445A6">
        <w:rPr>
          <w:rStyle w:val="StyleUnderline"/>
        </w:rPr>
        <w:t>would not simply be offensive to America’s ideological sensibilities</w:t>
      </w:r>
      <w:r w:rsidRPr="008445A6">
        <w:rPr>
          <w:sz w:val="10"/>
        </w:rPr>
        <w:t xml:space="preserve">. </w:t>
      </w:r>
      <w:r w:rsidRPr="008445A6">
        <w:rPr>
          <w:rStyle w:val="StyleUnderline"/>
        </w:rPr>
        <w:t xml:space="preserve">For given that the spread of democracy has been central to the absence of major interstate war in recent decades, and that the spread of American values has made the U.S. more secure and influential, a less democratic world will also be a </w:t>
      </w:r>
      <w:r w:rsidRPr="008445A6">
        <w:rPr>
          <w:rStyle w:val="Emphasis"/>
        </w:rPr>
        <w:t>more dangerous world</w:t>
      </w:r>
      <w:r w:rsidRPr="008445A6">
        <w:rPr>
          <w:sz w:val="10"/>
        </w:rPr>
        <w:t>.</w:t>
      </w:r>
      <w:r w:rsidR="00453CD1" w:rsidRPr="008445A6">
        <w:rPr>
          <w:sz w:val="10"/>
        </w:rPr>
        <w:t xml:space="preserve"> </w:t>
      </w:r>
      <w:r w:rsidRPr="008445A6">
        <w:rPr>
          <w:sz w:val="10"/>
        </w:rPr>
        <w:t xml:space="preserve">Second, </w:t>
      </w:r>
      <w:r w:rsidRPr="008445A6">
        <w:rPr>
          <w:rStyle w:val="StyleUnderline"/>
        </w:rPr>
        <w:t>a spheres-of-influence world would be less open to American commerce and investment</w:t>
      </w:r>
      <w:r w:rsidRPr="008445A6">
        <w:rPr>
          <w:sz w:val="10"/>
        </w:rPr>
        <w:t xml:space="preserve">. After all, the United States itself saw </w:t>
      </w:r>
      <w:proofErr w:type="spellStart"/>
      <w:r w:rsidRPr="008445A6">
        <w:rPr>
          <w:sz w:val="10"/>
        </w:rPr>
        <w:t>geoeconomic</w:t>
      </w:r>
      <w:proofErr w:type="spellEnd"/>
      <w:r w:rsidRPr="008445A6">
        <w:rPr>
          <w:sz w:val="10"/>
        </w:rPr>
        <w:t xml:space="preserve"> dominance in Latin America as the necessary counterpart to geopolitical dominance. Why would China take a less self-interested approach? China already reaps the advantages of an open global economy even as it embraces protectionism and mercantilism. In a Chinese-dominated East Asia, all economic roads will surely lead to Beijing, as Chinese officials will be able to use their </w:t>
      </w:r>
      <w:proofErr w:type="gramStart"/>
      <w:r w:rsidRPr="008445A6">
        <w:rPr>
          <w:sz w:val="10"/>
        </w:rPr>
        <w:t>leverage</w:t>
      </w:r>
      <w:proofErr w:type="gramEnd"/>
      <w:r w:rsidRPr="008445A6">
        <w:rPr>
          <w:sz w:val="10"/>
        </w:rPr>
        <w:t xml:space="preserve"> to ensure that trade and investment flows are oriented toward China and geopolitical competitors like the United States are left on the outside. Beijing’s current </w:t>
      </w:r>
      <w:proofErr w:type="spellStart"/>
      <w:r w:rsidRPr="008445A6">
        <w:rPr>
          <w:sz w:val="10"/>
        </w:rPr>
        <w:t>geoeconomic</w:t>
      </w:r>
      <w:proofErr w:type="spellEnd"/>
      <w:r w:rsidRPr="008445A6">
        <w:rPr>
          <w:sz w:val="10"/>
        </w:rPr>
        <w:t xml:space="preserve"> projects—namely, RCEP and the Belt and Road Initiative—offer insight into a regional economic future in which flows of commerce and investment are subject to heavy Chinese influence.</w:t>
      </w:r>
      <w:r w:rsidR="00453CD1" w:rsidRPr="008445A6">
        <w:rPr>
          <w:sz w:val="10"/>
        </w:rPr>
        <w:t xml:space="preserve"> </w:t>
      </w:r>
      <w:r w:rsidRPr="008445A6">
        <w:rPr>
          <w:sz w:val="10"/>
        </w:rPr>
        <w:t xml:space="preserve">Third, </w:t>
      </w:r>
      <w:r w:rsidRPr="008445A6">
        <w:rPr>
          <w:rStyle w:val="StyleUnderline"/>
        </w:rPr>
        <w:t>as spheres of influence reemerge, the United States will be less able to shape critical geopolitical events in crucial regions</w:t>
      </w:r>
      <w:r w:rsidRPr="008445A6">
        <w:rPr>
          <w:sz w:val="10"/>
        </w:rPr>
        <w:t xml:space="preserve">. The reason Washington has long taken an interest in events in faraway places is that East Asia, Europe, and the Middle East are the areas from which major security challenges have emerged in the past. Since World War II, America’s forward military presence has </w:t>
      </w:r>
      <w:proofErr w:type="gramStart"/>
      <w:r w:rsidRPr="008445A6">
        <w:rPr>
          <w:sz w:val="10"/>
        </w:rPr>
        <w:t>been intended</w:t>
      </w:r>
      <w:proofErr w:type="gramEnd"/>
      <w:r w:rsidRPr="008445A6">
        <w:rPr>
          <w:sz w:val="10"/>
        </w:rPr>
        <w:t xml:space="preserve"> to suppress incipient threats and instability; that presence has gone hand in glove with energetic diplomacy that amplifies America’s voice and protects U.S. interests. </w:t>
      </w:r>
      <w:r w:rsidRPr="008445A6">
        <w:rPr>
          <w:rStyle w:val="StyleUnderline"/>
        </w:rPr>
        <w:t>In a spheres-of-influence world, Washington would no longer enjoy the ability to act with decisive effect</w:t>
      </w:r>
      <w:r w:rsidRPr="008445A6">
        <w:rPr>
          <w:sz w:val="10"/>
        </w:rPr>
        <w:t xml:space="preserve"> in these regions; </w:t>
      </w:r>
      <w:r w:rsidRPr="008445A6">
        <w:rPr>
          <w:rStyle w:val="StyleUnderline"/>
        </w:rPr>
        <w:t>it would find itself reacting to global events rather than molding them</w:t>
      </w:r>
      <w:r w:rsidRPr="008445A6">
        <w:rPr>
          <w:sz w:val="10"/>
        </w:rPr>
        <w:t>.</w:t>
      </w:r>
      <w:r w:rsidR="00453CD1" w:rsidRPr="008445A6">
        <w:rPr>
          <w:sz w:val="10"/>
        </w:rPr>
        <w:t xml:space="preserve"> </w:t>
      </w:r>
      <w:r w:rsidRPr="008445A6">
        <w:rPr>
          <w:sz w:val="10"/>
        </w:rPr>
        <w:t xml:space="preserve">This leads to a final, and crucial, issue. </w:t>
      </w:r>
      <w:r w:rsidRPr="008445A6">
        <w:rPr>
          <w:rStyle w:val="StyleUnderline"/>
        </w:rPr>
        <w:t>America would be more likely to find its core security interests challenged because world orders based on rival spheres of influence have rarely been as peaceful and settled as one might imagine</w:t>
      </w:r>
      <w:r w:rsidRPr="008445A6">
        <w:rPr>
          <w:sz w:val="10"/>
        </w:rPr>
        <w:t>.</w:t>
      </w:r>
      <w:r w:rsidR="00453CD1" w:rsidRPr="008445A6">
        <w:rPr>
          <w:sz w:val="10"/>
        </w:rPr>
        <w:t xml:space="preserve"> </w:t>
      </w:r>
      <w:r w:rsidRPr="008445A6">
        <w:rPr>
          <w:sz w:val="10"/>
        </w:rPr>
        <w:t xml:space="preserve">To see this, just work backward from the present. During the Cold War, a bipolar balance did help avert actual war between Moscow and Washington. </w:t>
      </w:r>
      <w:proofErr w:type="gramStart"/>
      <w:r w:rsidRPr="008445A6">
        <w:rPr>
          <w:sz w:val="10"/>
        </w:rPr>
        <w:t>But</w:t>
      </w:r>
      <w:proofErr w:type="gramEnd"/>
      <w:r w:rsidRPr="008445A6">
        <w:rPr>
          <w:sz w:val="10"/>
        </w:rPr>
        <w:t xml:space="preserve"> even in Europe—where the spheres of influence were best defined—there were continual tensions and crises as Moscow tested the Western bloc. </w:t>
      </w:r>
      <w:proofErr w:type="gramStart"/>
      <w:r w:rsidRPr="008445A6">
        <w:rPr>
          <w:sz w:val="10"/>
        </w:rPr>
        <w:t>And</w:t>
      </w:r>
      <w:proofErr w:type="gramEnd"/>
      <w:r w:rsidRPr="008445A6">
        <w:rPr>
          <w:sz w:val="10"/>
        </w:rPr>
        <w:t xml:space="preserve"> outside Europe, violence and proxy wars were common as the superpowers competed to extend their reach into the Third World. In the 1930s, the emergence of German and Japanese spheres of influence led to the most catastrophic war in global history. The empires of the 19th century—spheres of influence in their own right—continually jostled one another, leading to wars and near-wars over the course of decades; the Peace of Amiens between England and Napoleonic France lasted a mere 14 months. </w:t>
      </w:r>
      <w:proofErr w:type="gramStart"/>
      <w:r w:rsidRPr="008445A6">
        <w:rPr>
          <w:sz w:val="10"/>
        </w:rPr>
        <w:t>And</w:t>
      </w:r>
      <w:proofErr w:type="gramEnd"/>
      <w:r w:rsidRPr="008445A6">
        <w:rPr>
          <w:sz w:val="10"/>
        </w:rPr>
        <w:t xml:space="preserve"> looking back to the ancient world, there were not one, but three Punic Wars fought between Rome and Carthage as two expanding empires came into conflict. A world defined by spheres of influence is often a world characterized by tensions, wars, and competition.</w:t>
      </w:r>
      <w:r w:rsidR="00453CD1" w:rsidRPr="008445A6">
        <w:rPr>
          <w:sz w:val="10"/>
        </w:rPr>
        <w:t xml:space="preserve"> </w:t>
      </w:r>
      <w:r w:rsidRPr="008445A6">
        <w:rPr>
          <w:sz w:val="10"/>
        </w:rPr>
        <w:t xml:space="preserve">The reasons for this are simple. As the political scientist William </w:t>
      </w:r>
      <w:proofErr w:type="spellStart"/>
      <w:r w:rsidRPr="008445A6">
        <w:rPr>
          <w:sz w:val="10"/>
        </w:rPr>
        <w:t>Wohlforth</w:t>
      </w:r>
      <w:proofErr w:type="spellEnd"/>
      <w:r w:rsidRPr="008445A6">
        <w:rPr>
          <w:sz w:val="10"/>
        </w:rPr>
        <w:t xml:space="preserve"> observed, </w:t>
      </w:r>
      <w:r w:rsidRPr="008445A6">
        <w:rPr>
          <w:rStyle w:val="StyleUnderline"/>
        </w:rPr>
        <w:t>unipolar systems</w:t>
      </w:r>
      <w:r w:rsidRPr="008445A6">
        <w:rPr>
          <w:sz w:val="10"/>
        </w:rPr>
        <w:t>—such as the U.S.-dominated post–Cold War order—</w:t>
      </w:r>
      <w:proofErr w:type="gramStart"/>
      <w:r w:rsidRPr="008445A6">
        <w:rPr>
          <w:rStyle w:val="StyleUnderline"/>
        </w:rPr>
        <w:t>are anchored</w:t>
      </w:r>
      <w:proofErr w:type="gramEnd"/>
      <w:r w:rsidRPr="008445A6">
        <w:rPr>
          <w:rStyle w:val="StyleUnderline"/>
        </w:rPr>
        <w:t xml:space="preserve"> by a hegemonic power that can act decisively to maintain the peace</w:t>
      </w:r>
      <w:r w:rsidRPr="008445A6">
        <w:rPr>
          <w:sz w:val="10"/>
        </w:rPr>
        <w:t xml:space="preserve">. </w:t>
      </w:r>
      <w:r w:rsidRPr="008445A6">
        <w:rPr>
          <w:rStyle w:val="StyleUnderline"/>
        </w:rPr>
        <w:t>In a unipolar system</w:t>
      </w:r>
      <w:r w:rsidRPr="008445A6">
        <w:rPr>
          <w:sz w:val="10"/>
        </w:rPr>
        <w:t xml:space="preserve">, </w:t>
      </w:r>
      <w:proofErr w:type="spellStart"/>
      <w:r w:rsidRPr="008445A6">
        <w:rPr>
          <w:sz w:val="10"/>
        </w:rPr>
        <w:t>Wohlforth</w:t>
      </w:r>
      <w:proofErr w:type="spellEnd"/>
      <w:r w:rsidRPr="008445A6">
        <w:rPr>
          <w:sz w:val="10"/>
        </w:rPr>
        <w:t xml:space="preserve"> writes, </w:t>
      </w:r>
      <w:r w:rsidRPr="008445A6">
        <w:rPr>
          <w:rStyle w:val="StyleUnderline"/>
        </w:rPr>
        <w:t>there are few incentives for revisionist powers to incur the “focused enmity” of the leading state</w:t>
      </w:r>
      <w:r w:rsidRPr="008445A6">
        <w:rPr>
          <w:sz w:val="10"/>
        </w:rPr>
        <w:t xml:space="preserve">. </w:t>
      </w:r>
      <w:r w:rsidRPr="008445A6">
        <w:rPr>
          <w:rStyle w:val="StyleUnderline"/>
        </w:rPr>
        <w:t xml:space="preserve">Truly multipolar systems, by contrast, have often been volatile. When the major powers </w:t>
      </w:r>
      <w:proofErr w:type="gramStart"/>
      <w:r w:rsidRPr="008445A6">
        <w:rPr>
          <w:rStyle w:val="StyleUnderline"/>
        </w:rPr>
        <w:t>are more evenly matched</w:t>
      </w:r>
      <w:proofErr w:type="gramEnd"/>
      <w:r w:rsidRPr="008445A6">
        <w:rPr>
          <w:rStyle w:val="StyleUnderline"/>
        </w:rPr>
        <w:t xml:space="preserve">, there is a greater temptation to aggression by those who seek to change the existing order of things. </w:t>
      </w:r>
      <w:proofErr w:type="gramStart"/>
      <w:r w:rsidRPr="008445A6">
        <w:rPr>
          <w:rStyle w:val="StyleUnderline"/>
        </w:rPr>
        <w:t>And</w:t>
      </w:r>
      <w:proofErr w:type="gramEnd"/>
      <w:r w:rsidRPr="008445A6">
        <w:rPr>
          <w:rStyle w:val="StyleUnderline"/>
        </w:rPr>
        <w:t xml:space="preserve"> seek to change things they undoubtedly will</w:t>
      </w:r>
      <w:r w:rsidRPr="008445A6">
        <w:rPr>
          <w:sz w:val="10"/>
        </w:rPr>
        <w:t>.</w:t>
      </w:r>
      <w:r w:rsidR="00453CD1" w:rsidRPr="008445A6">
        <w:rPr>
          <w:sz w:val="10"/>
        </w:rPr>
        <w:t xml:space="preserve"> </w:t>
      </w:r>
      <w:r w:rsidRPr="008445A6">
        <w:rPr>
          <w:sz w:val="10"/>
        </w:rPr>
        <w:t xml:space="preserve">The idea that spheres of influence are stabilizing holds only if one assumes that the major powers </w:t>
      </w:r>
      <w:proofErr w:type="gramStart"/>
      <w:r w:rsidRPr="008445A6">
        <w:rPr>
          <w:sz w:val="10"/>
        </w:rPr>
        <w:t>are motivated</w:t>
      </w:r>
      <w:proofErr w:type="gramEnd"/>
      <w:r w:rsidRPr="008445A6">
        <w:rPr>
          <w:sz w:val="10"/>
        </w:rPr>
        <w:t xml:space="preserve"> only by insecurity and that concessions to the revisionists will therefore lead to peace. Churchill described this as the idea that if one “feeds the crocodile enough, the crocodile will eat him last.”</w:t>
      </w:r>
      <w:r w:rsidR="00453CD1" w:rsidRPr="008445A6">
        <w:rPr>
          <w:sz w:val="10"/>
        </w:rPr>
        <w:t xml:space="preserve"> </w:t>
      </w:r>
      <w:r w:rsidRPr="008445A6">
        <w:rPr>
          <w:sz w:val="10"/>
        </w:rPr>
        <w:t xml:space="preserve">Unfortunately, </w:t>
      </w:r>
      <w:proofErr w:type="gramStart"/>
      <w:r w:rsidRPr="008445A6">
        <w:rPr>
          <w:rStyle w:val="StyleUnderline"/>
        </w:rPr>
        <w:t>today’s</w:t>
      </w:r>
      <w:proofErr w:type="gramEnd"/>
      <w:r w:rsidRPr="008445A6">
        <w:rPr>
          <w:rStyle w:val="StyleUnderline"/>
        </w:rPr>
        <w:t xml:space="preserve"> rising or resurgent powers are also motivated</w:t>
      </w:r>
      <w:r w:rsidRPr="008445A6">
        <w:rPr>
          <w:sz w:val="10"/>
        </w:rPr>
        <w:t>—as is America—</w:t>
      </w:r>
      <w:r w:rsidRPr="008445A6">
        <w:rPr>
          <w:rStyle w:val="StyleUnderline"/>
        </w:rPr>
        <w:t>by honor, ambition, and the timeless desire to make their international habitats reflect their own interests and ideals</w:t>
      </w:r>
      <w:r w:rsidRPr="008445A6">
        <w:rPr>
          <w:sz w:val="10"/>
        </w:rPr>
        <w:t xml:space="preserve">. </w:t>
      </w:r>
      <w:r w:rsidRPr="008445A6">
        <w:rPr>
          <w:rStyle w:val="StyleUnderline"/>
        </w:rPr>
        <w:t>It is a risky gamble indeed, then, to think that ceding Russia or China an uncontested sphere of influence would turn a revisionist authoritarian regime into a satisfied power</w:t>
      </w:r>
      <w:r w:rsidRPr="008445A6">
        <w:rPr>
          <w:sz w:val="10"/>
        </w:rPr>
        <w:t xml:space="preserve">. </w:t>
      </w:r>
      <w:r w:rsidRPr="008445A6">
        <w:rPr>
          <w:rStyle w:val="StyleUnderline"/>
        </w:rPr>
        <w:t>The result,</w:t>
      </w:r>
      <w:r w:rsidRPr="008445A6">
        <w:rPr>
          <w:sz w:val="10"/>
        </w:rPr>
        <w:t xml:space="preserve"> as Robert Kagan has noted, </w:t>
      </w:r>
      <w:r w:rsidRPr="008445A6">
        <w:rPr>
          <w:rStyle w:val="StyleUnderline"/>
        </w:rPr>
        <w:t xml:space="preserve">might be to embolden those actors </w:t>
      </w:r>
      <w:proofErr w:type="gramStart"/>
      <w:r w:rsidRPr="008445A6">
        <w:rPr>
          <w:rStyle w:val="StyleUnderline"/>
        </w:rPr>
        <w:t>all the more</w:t>
      </w:r>
      <w:proofErr w:type="gramEnd"/>
      <w:r w:rsidRPr="008445A6">
        <w:rPr>
          <w:rStyle w:val="StyleUnderline"/>
        </w:rPr>
        <w:t>, by giving them freer rein to bring their near-</w:t>
      </w:r>
      <w:proofErr w:type="spellStart"/>
      <w:r w:rsidRPr="008445A6">
        <w:rPr>
          <w:rStyle w:val="StyleUnderline"/>
        </w:rPr>
        <w:t>abroads</w:t>
      </w:r>
      <w:proofErr w:type="spellEnd"/>
      <w:r w:rsidRPr="008445A6">
        <w:rPr>
          <w:rStyle w:val="StyleUnderline"/>
        </w:rPr>
        <w:t xml:space="preserve"> under control, greater latitude and resources to pursue their ambitions, and enhanced confidence that the U.S.-led order is fracturing at its foundations</w:t>
      </w:r>
      <w:r w:rsidRPr="008445A6">
        <w:rPr>
          <w:sz w:val="10"/>
        </w:rPr>
        <w:t>. For China, dominance over the first island chain might simply intensify desires to achieve primacy in the second island chain and beyond; for Russia, renewed mastery in the former Soviet space could lead to desires to bring parts of the former Warsaw Pact to heel, as well. To observe how China is developing ever longer-range anti-access/area denial capabilities, or how Russia has been projecting military power ever farther afield, is to see this process in action.</w:t>
      </w:r>
      <w:r w:rsidR="00453CD1" w:rsidRPr="008445A6">
        <w:rPr>
          <w:sz w:val="10"/>
        </w:rPr>
        <w:t xml:space="preserve"> </w:t>
      </w:r>
      <w:r w:rsidRPr="008445A6">
        <w:rPr>
          <w:rStyle w:val="StyleUnderline"/>
        </w:rPr>
        <w:t>The reemergence of a spheres-of-influence world would thus undercut one of the great historical achievements of U.S. foreign policy: the creation of a system in which America is the dominant power in each major geopolitical region and can act decisively to shape events and protect its interests</w:t>
      </w:r>
      <w:r w:rsidRPr="008445A6">
        <w:rPr>
          <w:sz w:val="10"/>
        </w:rPr>
        <w:t xml:space="preserve">. </w:t>
      </w:r>
      <w:r w:rsidRPr="008445A6">
        <w:rPr>
          <w:rStyle w:val="StyleUnderline"/>
        </w:rPr>
        <w:t xml:space="preserve">It would foster an environment in which democratic values are less prominent, authoritarian models are ascendant, and mercantilism advances as economic openness recedes. </w:t>
      </w:r>
      <w:proofErr w:type="gramStart"/>
      <w:r w:rsidRPr="008445A6">
        <w:rPr>
          <w:rStyle w:val="StyleUnderline"/>
        </w:rPr>
        <w:t>And rather</w:t>
      </w:r>
      <w:proofErr w:type="gramEnd"/>
      <w:r w:rsidRPr="008445A6">
        <w:rPr>
          <w:rStyle w:val="StyleUnderline"/>
        </w:rPr>
        <w:t xml:space="preserve"> than leading to multipolar stability</w:t>
      </w:r>
      <w:r w:rsidRPr="008445A6">
        <w:rPr>
          <w:sz w:val="10"/>
        </w:rPr>
        <w:t xml:space="preserve">, </w:t>
      </w:r>
      <w:r w:rsidRPr="008445A6">
        <w:rPr>
          <w:rStyle w:val="StyleUnderline"/>
        </w:rPr>
        <w:t>this change could simply encourage greater revisionism on the part of powers whose appetite grows with the eating</w:t>
      </w:r>
      <w:r w:rsidRPr="008445A6">
        <w:rPr>
          <w:sz w:val="10"/>
        </w:rPr>
        <w:t xml:space="preserve">. </w:t>
      </w:r>
      <w:r w:rsidRPr="008445A6">
        <w:rPr>
          <w:rStyle w:val="StyleUnderline"/>
        </w:rPr>
        <w:t>This would lead the world away from</w:t>
      </w:r>
      <w:r w:rsidRPr="008445A6">
        <w:rPr>
          <w:sz w:val="10"/>
        </w:rPr>
        <w:t xml:space="preserve"> the relative </w:t>
      </w:r>
      <w:r w:rsidRPr="008445A6">
        <w:rPr>
          <w:rStyle w:val="StyleUnderline"/>
        </w:rPr>
        <w:t>stability</w:t>
      </w:r>
      <w:r w:rsidRPr="008445A6">
        <w:rPr>
          <w:sz w:val="10"/>
        </w:rPr>
        <w:t xml:space="preserve"> of the post–Cold War era and back into the darker </w:t>
      </w:r>
      <w:proofErr w:type="gramStart"/>
      <w:r w:rsidRPr="008445A6">
        <w:rPr>
          <w:sz w:val="10"/>
        </w:rPr>
        <w:t>environment</w:t>
      </w:r>
      <w:proofErr w:type="gramEnd"/>
      <w:r w:rsidRPr="008445A6">
        <w:rPr>
          <w:sz w:val="10"/>
        </w:rPr>
        <w:t xml:space="preserve"> it seemed to have relegated to history a quarter-century ago. The phrase “spheres of influence” may sound vaguely theoretical and benign, but its real-world effects are likely to be tangible and pernicious.</w:t>
      </w:r>
      <w:r w:rsidR="00453CD1" w:rsidRPr="008445A6">
        <w:rPr>
          <w:sz w:val="10"/>
        </w:rPr>
        <w:t xml:space="preserve"> </w:t>
      </w:r>
      <w:r w:rsidRPr="008445A6">
        <w:rPr>
          <w:rStyle w:val="StyleUnderline"/>
        </w:rPr>
        <w:t xml:space="preserve">Fortunately, the return of a spheres-of-influence world is </w:t>
      </w:r>
      <w:proofErr w:type="gramStart"/>
      <w:r w:rsidRPr="008445A6">
        <w:rPr>
          <w:rStyle w:val="StyleUnderline"/>
        </w:rPr>
        <w:t>not yet inevitable</w:t>
      </w:r>
      <w:proofErr w:type="gramEnd"/>
      <w:r w:rsidRPr="008445A6">
        <w:rPr>
          <w:sz w:val="10"/>
        </w:rPr>
        <w:t xml:space="preserve">. Even as some nations will accept incorporation into a Chinese or Russian sphere of influence as the price of avoiding conflict, or maintaining access to critical markets and resources, others will resist because they see their own well-being as dependent on the preservation of the world order that Washington has long worked to create. The Philippines and Cambodia seem increasingly to fall into the former group; Poland and Japan, among many others, make up the latter. The willingness of even this latter group to take actions that risk incurring Beijing and Moscow’s wrath, however, </w:t>
      </w:r>
      <w:proofErr w:type="gramStart"/>
      <w:r w:rsidRPr="008445A6">
        <w:rPr>
          <w:sz w:val="10"/>
        </w:rPr>
        <w:t>will be constantly calibrated</w:t>
      </w:r>
      <w:proofErr w:type="gramEnd"/>
      <w:r w:rsidRPr="008445A6">
        <w:rPr>
          <w:sz w:val="10"/>
        </w:rPr>
        <w:t xml:space="preserve"> against an assessment of America’s own ability to continue leading the resistance to a spheres-of-influence world. Averting that outcome is becoming steadily harder, as the relative power and ambition of America’s authoritarian rivals rise and U.S. leadership seems to falter.</w:t>
      </w:r>
      <w:r w:rsidR="00453CD1" w:rsidRPr="008445A6">
        <w:rPr>
          <w:sz w:val="10"/>
        </w:rPr>
        <w:t xml:space="preserve"> </w:t>
      </w:r>
      <w:r w:rsidRPr="008445A6">
        <w:rPr>
          <w:sz w:val="10"/>
        </w:rPr>
        <w:t xml:space="preserve">Harder, but not impossible. The United States and its allies still command a significant preponderance of global wealth and power. </w:t>
      </w:r>
      <w:proofErr w:type="gramStart"/>
      <w:r w:rsidRPr="008445A6">
        <w:rPr>
          <w:sz w:val="10"/>
        </w:rPr>
        <w:t>And</w:t>
      </w:r>
      <w:proofErr w:type="gramEnd"/>
      <w:r w:rsidRPr="008445A6">
        <w:rPr>
          <w:sz w:val="10"/>
        </w:rPr>
        <w:t xml:space="preserve"> the political, economic, and military weaknesses of its challengers are legion. It is far from fated, then, that the Western Pacific and Eastern Europe will slip into </w:t>
      </w:r>
      <w:proofErr w:type="gramStart"/>
      <w:r w:rsidRPr="008445A6">
        <w:rPr>
          <w:sz w:val="10"/>
        </w:rPr>
        <w:t>China’s</w:t>
      </w:r>
      <w:proofErr w:type="gramEnd"/>
      <w:r w:rsidRPr="008445A6">
        <w:rPr>
          <w:sz w:val="10"/>
        </w:rPr>
        <w:t xml:space="preserve"> and Russia’s respective orbits. </w:t>
      </w:r>
      <w:r w:rsidRPr="008445A6">
        <w:rPr>
          <w:rStyle w:val="StyleUnderline"/>
        </w:rPr>
        <w:t>With sufficient creativity and determination, Washington and its partners might still be able to resist the return of a dangerous global system</w:t>
      </w:r>
      <w:r w:rsidRPr="008445A6">
        <w:rPr>
          <w:sz w:val="10"/>
        </w:rPr>
        <w:t xml:space="preserve">. Doing so will require difficult policy work in the military, economic, and diplomatic realms. </w:t>
      </w:r>
      <w:proofErr w:type="gramStart"/>
      <w:r w:rsidRPr="008445A6">
        <w:rPr>
          <w:sz w:val="10"/>
        </w:rPr>
        <w:t>But</w:t>
      </w:r>
      <w:proofErr w:type="gramEnd"/>
      <w:r w:rsidRPr="008445A6">
        <w:rPr>
          <w:sz w:val="10"/>
        </w:rPr>
        <w:t xml:space="preserve"> ideas precede policy, and so simply rediscovering the venerable tradition of American hostility to spheres of influence—and no less, the powerful logic on which that tradition is based—would be a good start.</w:t>
      </w:r>
    </w:p>
    <w:p w:rsidR="00A36E65" w:rsidRPr="008445A6" w:rsidRDefault="00A36E65" w:rsidP="00A36E65">
      <w:pPr>
        <w:pStyle w:val="Heading3"/>
        <w:rPr>
          <w:rFonts w:cs="Times New Roman"/>
        </w:rPr>
      </w:pPr>
      <w:r w:rsidRPr="008445A6">
        <w:rPr>
          <w:rFonts w:cs="Times New Roman"/>
        </w:rPr>
        <w:t>U</w:t>
      </w:r>
    </w:p>
    <w:p w:rsidR="00A36E65" w:rsidRPr="008445A6" w:rsidRDefault="00A36E65" w:rsidP="00A36E65">
      <w:pPr>
        <w:pStyle w:val="Heading4"/>
        <w:rPr>
          <w:rFonts w:cs="Times New Roman"/>
        </w:rPr>
      </w:pPr>
      <w:r w:rsidRPr="008445A6">
        <w:rPr>
          <w:rFonts w:cs="Times New Roman"/>
        </w:rPr>
        <w:t xml:space="preserve">US exports are rising while competitors are gradually declining </w:t>
      </w:r>
    </w:p>
    <w:p w:rsidR="00A36E65" w:rsidRPr="008445A6" w:rsidRDefault="00A36E65" w:rsidP="00A36E65">
      <w:r w:rsidRPr="008445A6">
        <w:rPr>
          <w:rStyle w:val="Style13ptBold"/>
        </w:rPr>
        <w:t>SIPRI 19</w:t>
      </w:r>
      <w:r w:rsidRPr="008445A6">
        <w:t xml:space="preserve"> – SIPRI, 3-11-2019, "Global arms trade: USA increases dominance; arms flows to the Middle East surge, says SIPRI," </w:t>
      </w:r>
      <w:hyperlink r:id="rId79" w:history="1">
        <w:r w:rsidRPr="008445A6">
          <w:rPr>
            <w:rStyle w:val="Hyperlink"/>
          </w:rPr>
          <w:t>https://www.sipri.org/media/press-release/2019/global-arms-trade-usa-increases-dominance-arms-flows-middle-east-surge-says-sipri //</w:t>
        </w:r>
      </w:hyperlink>
      <w:r w:rsidRPr="008445A6">
        <w:t xml:space="preserve"> </w:t>
      </w:r>
      <w:proofErr w:type="spellStart"/>
      <w:r w:rsidRPr="008445A6">
        <w:t>ank</w:t>
      </w:r>
      <w:proofErr w:type="spellEnd"/>
    </w:p>
    <w:p w:rsidR="0002208F" w:rsidRPr="008445A6" w:rsidRDefault="0002208F" w:rsidP="00A36E65"/>
    <w:p w:rsidR="00A36E65" w:rsidRPr="008445A6" w:rsidRDefault="00A36E65" w:rsidP="00A36E65">
      <w:r w:rsidRPr="008445A6">
        <w:rPr>
          <w:rStyle w:val="StyleUnderline"/>
        </w:rPr>
        <w:t>The gap between the USA and other arms exporters widens US arms exports grew by 29 per cent between 2009–13 and 2014–18, and the US share of total global exports rose from 30 per cent to 36 per cent. The gap between the top two arms-exporting states also increased: US exports of major arms were 75 per cent higher than Russia’s in 2014–18, while they were only 12 per cent higher in 2009–13</w:t>
      </w:r>
      <w:r w:rsidRPr="008445A6">
        <w:t xml:space="preserve">. More than half (52 per cent) of US arms exports went to the Middle East in 2014–18. </w:t>
      </w:r>
      <w:r w:rsidRPr="008445A6">
        <w:rPr>
          <w:rStyle w:val="StyleUnderline"/>
        </w:rPr>
        <w:t xml:space="preserve">‘The USA has further solidified its position as the world’s leading arms supplier,’ </w:t>
      </w:r>
      <w:r w:rsidRPr="008445A6">
        <w:t xml:space="preserve">says </w:t>
      </w:r>
      <w:proofErr w:type="spellStart"/>
      <w:r w:rsidRPr="008445A6">
        <w:t>Dr</w:t>
      </w:r>
      <w:proofErr w:type="spellEnd"/>
      <w:r w:rsidRPr="008445A6">
        <w:t xml:space="preserve"> Aude </w:t>
      </w:r>
      <w:proofErr w:type="spellStart"/>
      <w:r w:rsidRPr="008445A6">
        <w:t>Fleurant</w:t>
      </w:r>
      <w:proofErr w:type="spellEnd"/>
      <w:r w:rsidRPr="008445A6">
        <w:t xml:space="preserve">, Director of the SIPRI Arms and Military Expenditure </w:t>
      </w:r>
      <w:proofErr w:type="spellStart"/>
      <w:r w:rsidRPr="008445A6">
        <w:t>Programme</w:t>
      </w:r>
      <w:proofErr w:type="spellEnd"/>
      <w:r w:rsidRPr="008445A6">
        <w:t xml:space="preserve">. </w:t>
      </w:r>
      <w:r w:rsidRPr="008445A6">
        <w:rPr>
          <w:rStyle w:val="StyleUnderline"/>
        </w:rPr>
        <w:t>‘The USA exported arms to at least 98 countries</w:t>
      </w:r>
      <w:r w:rsidRPr="008445A6">
        <w:t xml:space="preserve"> in the past five years; these deliveries often included advanced weapons such as combat aircraft, short-range cruise and ballistic missiles, and large numbers of guided bombs.’ </w:t>
      </w:r>
      <w:r w:rsidRPr="008445A6">
        <w:rPr>
          <w:rStyle w:val="StyleUnderline"/>
        </w:rPr>
        <w:t>Arms exports by Russia decreased by 17 per cent between 2009–13 and 2014–18,</w:t>
      </w:r>
      <w:r w:rsidRPr="008445A6">
        <w:t xml:space="preserve"> in particular due to the reduction in arms imports by India and Venezuela. Between 2009–13 and </w:t>
      </w:r>
      <w:proofErr w:type="gramStart"/>
      <w:r w:rsidRPr="008445A6">
        <w:t>2014–18</w:t>
      </w:r>
      <w:proofErr w:type="gramEnd"/>
      <w:r w:rsidRPr="008445A6">
        <w:t xml:space="preserve"> France increased its arms exports by 43 per cent and Germany by 13 per cent. The combined arms exports of European Union member states accounted for 27 per cent of global arms exports in 2014–18. A small number of countries outside Europe and North America are large arms exporters. </w:t>
      </w:r>
      <w:r w:rsidRPr="008445A6">
        <w:rPr>
          <w:rStyle w:val="StyleUnderline"/>
        </w:rPr>
        <w:t>China was the fifth largest arms exporter in 2014–18.</w:t>
      </w:r>
      <w:r w:rsidRPr="008445A6">
        <w:t xml:space="preserve"> Whereas </w:t>
      </w:r>
      <w:r w:rsidRPr="008445A6">
        <w:rPr>
          <w:rStyle w:val="StyleUnderline"/>
        </w:rPr>
        <w:t>Chinese arms exports</w:t>
      </w:r>
      <w:r w:rsidRPr="008445A6">
        <w:t xml:space="preserve"> rose by 195 per cent between 2004–2008 and 2009–13, they </w:t>
      </w:r>
      <w:r w:rsidRPr="008445A6">
        <w:rPr>
          <w:rStyle w:val="StyleUnderline"/>
        </w:rPr>
        <w:t>increased by only 2.7 per cent</w:t>
      </w:r>
      <w:r w:rsidRPr="008445A6">
        <w:t xml:space="preserve"> between 2009–13 and 2014–18. Israeli, South Korean and Turkish arms exports increased substantially—60 per cent, 94 per cent and 170 per cent, respectively—between 2009–13 and 2014–18.</w:t>
      </w:r>
    </w:p>
    <w:p w:rsidR="00A36E65" w:rsidRPr="008445A6" w:rsidRDefault="00A36E65" w:rsidP="00A36E65">
      <w:pPr>
        <w:pStyle w:val="Heading4"/>
        <w:rPr>
          <w:rFonts w:cs="Times New Roman"/>
        </w:rPr>
      </w:pPr>
      <w:r w:rsidRPr="008445A6">
        <w:rPr>
          <w:rFonts w:cs="Times New Roman"/>
        </w:rPr>
        <w:t>The US dominates the global arms market</w:t>
      </w:r>
    </w:p>
    <w:p w:rsidR="00A36E65" w:rsidRPr="008445A6" w:rsidRDefault="00A36E65" w:rsidP="00A36E65">
      <w:r w:rsidRPr="008445A6">
        <w:rPr>
          <w:rStyle w:val="Style13ptBold"/>
        </w:rPr>
        <w:t>Koch 18</w:t>
      </w:r>
      <w:r w:rsidRPr="008445A6">
        <w:t xml:space="preserve"> – Charles Koch, 07-31-2018, "How America supplies the world with weapons," Big Think, </w:t>
      </w:r>
      <w:hyperlink r:id="rId80" w:history="1">
        <w:r w:rsidRPr="008445A6">
          <w:rPr>
            <w:rStyle w:val="Hyperlink"/>
          </w:rPr>
          <w:t>https://bigthink.com/charles-koch-foundation/how-america-supplies-the-world-with-weapons //</w:t>
        </w:r>
      </w:hyperlink>
      <w:r w:rsidRPr="008445A6">
        <w:t xml:space="preserve"> </w:t>
      </w:r>
      <w:proofErr w:type="spellStart"/>
      <w:r w:rsidRPr="008445A6">
        <w:t>ank</w:t>
      </w:r>
      <w:proofErr w:type="spellEnd"/>
    </w:p>
    <w:p w:rsidR="0002208F" w:rsidRPr="008445A6" w:rsidRDefault="0002208F" w:rsidP="00A36E65"/>
    <w:p w:rsidR="00A36E65" w:rsidRPr="008445A6" w:rsidRDefault="00A36E65" w:rsidP="00A36E65">
      <w:proofErr w:type="gramStart"/>
      <w:r w:rsidRPr="008445A6">
        <w:t>But</w:t>
      </w:r>
      <w:proofErr w:type="gramEnd"/>
      <w:r w:rsidRPr="008445A6">
        <w:t xml:space="preserve"> how much business is war now for the United States? The country and the world at large have been experiencing a rather long period of relative peace, with armed conflicts </w:t>
      </w:r>
      <w:proofErr w:type="gramStart"/>
      <w:r w:rsidRPr="008445A6">
        <w:t>more regional</w:t>
      </w:r>
      <w:proofErr w:type="gramEnd"/>
      <w:r w:rsidRPr="008445A6">
        <w:t xml:space="preserve"> than global in nature. While the overall transfer of major weapons has not hit the highs of the 1980s, it has overall been growing in the past two decades. </w:t>
      </w:r>
      <w:r w:rsidRPr="008445A6">
        <w:rPr>
          <w:rStyle w:val="StyleUnderline"/>
        </w:rPr>
        <w:t xml:space="preserve">According to the Stockholm International Peace Research Institute (SIPRI), the size of the global arms market is at about $100 billion. </w:t>
      </w:r>
      <w:proofErr w:type="gramStart"/>
      <w:r w:rsidRPr="008445A6">
        <w:rPr>
          <w:rStyle w:val="StyleUnderline"/>
        </w:rPr>
        <w:t>And</w:t>
      </w:r>
      <w:proofErr w:type="gramEnd"/>
      <w:r w:rsidRPr="008445A6">
        <w:rPr>
          <w:rStyle w:val="StyleUnderline"/>
        </w:rPr>
        <w:t xml:space="preserve"> it's dominated by the United States. </w:t>
      </w:r>
      <w:r w:rsidRPr="008445A6">
        <w:t xml:space="preserve">"Quite frankly," says Danny </w:t>
      </w:r>
      <w:proofErr w:type="spellStart"/>
      <w:r w:rsidRPr="008445A6">
        <w:t>Sjursen</w:t>
      </w:r>
      <w:proofErr w:type="spellEnd"/>
      <w:r w:rsidRPr="008445A6">
        <w:t xml:space="preserve">, US Army strategist and historian, </w:t>
      </w:r>
      <w:r w:rsidRPr="008445A6">
        <w:rPr>
          <w:rStyle w:val="StyleUnderline"/>
        </w:rPr>
        <w:t xml:space="preserve">"the war—selling arms—is one of the last American industries that's left. It's one of the last things the United States does well, that we're still number one at—number one at dealing arms in the world." Research by SIPRI shows that exports by the U.S. accounted for 34% of the major arms exports from 2013 to 2017. Russia was second at 22%. </w:t>
      </w:r>
      <w:r w:rsidRPr="008445A6">
        <w:t xml:space="preserve">Writing in The American Conservative, William D. </w:t>
      </w:r>
      <w:proofErr w:type="spellStart"/>
      <w:r w:rsidRPr="008445A6">
        <w:t>Hartung</w:t>
      </w:r>
      <w:proofErr w:type="spellEnd"/>
      <w:r w:rsidRPr="008445A6">
        <w:t xml:space="preserve"> </w:t>
      </w:r>
      <w:proofErr w:type="gramStart"/>
      <w:r w:rsidRPr="008445A6">
        <w:t>notes that</w:t>
      </w:r>
      <w:proofErr w:type="gramEnd"/>
      <w:r w:rsidRPr="008445A6">
        <w:t xml:space="preserve"> </w:t>
      </w:r>
      <w:r w:rsidRPr="008445A6">
        <w:rPr>
          <w:rStyle w:val="StyleUnderline"/>
        </w:rPr>
        <w:t>“the U.S. share has fluctuated between one-third and one-half of the global market for the past two decades, peaking at an almost monopolistic 70 percent of all weapons sold in 2011.</w:t>
      </w:r>
      <w:r w:rsidRPr="008445A6">
        <w:t xml:space="preserve">" </w:t>
      </w:r>
      <w:proofErr w:type="spellStart"/>
      <w:r w:rsidRPr="008445A6">
        <w:t>Hartung</w:t>
      </w:r>
      <w:proofErr w:type="spellEnd"/>
      <w:r w:rsidRPr="008445A6">
        <w:t xml:space="preserve"> also points </w:t>
      </w:r>
      <w:proofErr w:type="gramStart"/>
      <w:r w:rsidRPr="008445A6">
        <w:t>out that</w:t>
      </w:r>
      <w:proofErr w:type="gramEnd"/>
      <w:r w:rsidRPr="008445A6">
        <w:t xml:space="preserve"> </w:t>
      </w:r>
      <w:r w:rsidRPr="008445A6">
        <w:rPr>
          <w:rStyle w:val="StyleUnderline"/>
        </w:rPr>
        <w:t xml:space="preserve">“arms deals are a way of life in Washington" and that significant part of the government, starting with the president, “are intent on ensuring that American arms will flood the global market." </w:t>
      </w:r>
      <w:r w:rsidRPr="008445A6">
        <w:t xml:space="preserve">If </w:t>
      </w:r>
      <w:proofErr w:type="gramStart"/>
      <w:r w:rsidRPr="008445A6">
        <w:t>you're</w:t>
      </w:r>
      <w:proofErr w:type="gramEnd"/>
      <w:r w:rsidRPr="008445A6">
        <w:t xml:space="preserve"> wondering, most of the sales go to what are called “developing nations," which is a pretty broad category that includes all countries except the United States, Russia, European nations, Canada, Japan, Australia, and New Zealand. According to the SIPRI report, </w:t>
      </w:r>
      <w:r w:rsidRPr="008445A6">
        <w:rPr>
          <w:rStyle w:val="StyleUnderline"/>
        </w:rPr>
        <w:t>America supplied arms to 98 countries</w:t>
      </w:r>
      <w:r w:rsidRPr="008445A6">
        <w:t xml:space="preserve">, with most of them (49%) going to the Middle East. Saudi Arabia buys the largest amount of arms sold by the U.S.—about 18% of the total. The next closest is the United Arab Emirates at 7.4%. </w:t>
      </w:r>
      <w:proofErr w:type="gramStart"/>
      <w:r w:rsidRPr="008445A6">
        <w:t>Here's</w:t>
      </w:r>
      <w:proofErr w:type="gramEnd"/>
      <w:r w:rsidRPr="008445A6">
        <w:t xml:space="preserve"> where the largest arms sales by the U.S. go: Arms in the wrong hands With all the arms it's outputting into the world, there have been some alarming recent examples where America's weapons ended up in the wrong hands. As the U.S. combated the spread of ISIS since 2014, it has increasingly found itself fighting against its own weapons, reported Task and Purpose. How did that happen? Lack of oversight of foreign-made weapons by the U.S. and its allies ended up causing a great influx of arms and ammo into Iraq and Syria. Once the weapons were in that region, “distributed like candy to battlefield partners," as writes Jared Keller, they often found their way into the hands of ISIS. A 2015 Amnesty report showed that the majority of ISIS's weapons arsenal “comes from stockpiles captured from the U.S.-allied Iraqi military and Syrian rebels." </w:t>
      </w:r>
      <w:proofErr w:type="gramStart"/>
      <w:r w:rsidRPr="008445A6">
        <w:t>A three-year study published in late 2017 by the arms control group Conflict Armament Research (CAR) saw a clear connection between the weapons of international players and the strength of ISIS: “International weapon supplies to factions in the Syrian conflict have significantly augmented the quantity and quality of weapons available to IS forces—in numbers far beyond those that would have been available to the group through battlefield capture alone," stated the report.</w:t>
      </w:r>
      <w:proofErr w:type="gramEnd"/>
      <w:r w:rsidRPr="008445A6">
        <w:t xml:space="preserve"> “These findings are a stark reminder of the contradictions inherent in supplying weapons into armed conflicts in which multiple competing and overlapping non-state armed groups operate." In what is a crazy loop demonstrating the intermingling of the international weapons trade, the report found that 90% of the 40,000 firearms and ammo caches CAR could document originated in Russia, China, and other countries that produced Warsaw Pact-era weapons, which were purchased by the U.S., Saudi Arabia, and EU nations but eventually acquired by ISIS through unauthorized transfers. An ISIS fighter with an American rifle. Credit: YouTube/VICE News. ISIS, which also repurposed U.S. weapons to make new ones, like IEDs, is </w:t>
      </w:r>
      <w:proofErr w:type="gramStart"/>
      <w:r w:rsidRPr="008445A6">
        <w:t>not the only unintended</w:t>
      </w:r>
      <w:proofErr w:type="gramEnd"/>
      <w:r w:rsidRPr="008445A6">
        <w:t xml:space="preserve"> beneficiary of American arms. In Afghanistan, a similar scenario exists with U.S.-made weapons ending up in Taliban hands. According to a 2016 Department of Defense audit, bad record-keeping and regulations were responsible for letting up to half of the 1.5 million firearms supplied to Iraqi and Afghan security forces after 2002 go missing. </w:t>
      </w:r>
      <w:r w:rsidRPr="008445A6">
        <w:rPr>
          <w:rStyle w:val="StyleUnderline"/>
        </w:rPr>
        <w:t xml:space="preserve">Where do we go from here in the arms trade? American arms exports are growing, expanding by 25% in 2013-17 compared to the previous four years, according to the SIPRI study. Russia's exports, on the other hand, fell by 7.1% over the same period. President Trump has made selling more weapons to allies a priority that he reiterates in calls to international leaders. </w:t>
      </w:r>
      <w:proofErr w:type="gramStart"/>
      <w:r w:rsidRPr="008445A6">
        <w:rPr>
          <w:rStyle w:val="StyleUnderline"/>
        </w:rPr>
        <w:t>It's</w:t>
      </w:r>
      <w:proofErr w:type="gramEnd"/>
      <w:r w:rsidRPr="008445A6">
        <w:rPr>
          <w:rStyle w:val="StyleUnderline"/>
        </w:rPr>
        <w:t xml:space="preserve"> hard to imagine this industry contracting right now</w:t>
      </w:r>
      <w:r w:rsidRPr="008445A6">
        <w:t xml:space="preserve"> but it's possible to call for much stricter oversight of where the arms are going and a broader discussion of how America makes its money. You know what happens when you live by the sword.</w:t>
      </w:r>
    </w:p>
    <w:p w:rsidR="00A36E65" w:rsidRPr="008445A6" w:rsidRDefault="00A36E65" w:rsidP="00A36E65">
      <w:pPr>
        <w:pStyle w:val="Heading3"/>
        <w:rPr>
          <w:rFonts w:cs="Times New Roman"/>
        </w:rPr>
      </w:pPr>
      <w:r w:rsidRPr="008445A6">
        <w:rPr>
          <w:rFonts w:cs="Times New Roman"/>
        </w:rPr>
        <w:t>IL – SOI examples</w:t>
      </w:r>
    </w:p>
    <w:p w:rsidR="00A36E65" w:rsidRPr="008445A6" w:rsidRDefault="00A36E65" w:rsidP="00A36E65">
      <w:pPr>
        <w:pStyle w:val="Heading4"/>
        <w:rPr>
          <w:rFonts w:cs="Times New Roman"/>
        </w:rPr>
      </w:pPr>
      <w:r w:rsidRPr="008445A6">
        <w:rPr>
          <w:rFonts w:cs="Times New Roman"/>
        </w:rPr>
        <w:t xml:space="preserve">Arms deals in Asia strengthen Russia’s spheres of influence </w:t>
      </w:r>
    </w:p>
    <w:p w:rsidR="00A36E65" w:rsidRPr="008445A6" w:rsidRDefault="00A36E65" w:rsidP="00A36E65">
      <w:pPr>
        <w:rPr>
          <w:rFonts w:eastAsia="Times New Roman"/>
        </w:rPr>
      </w:pPr>
      <w:r w:rsidRPr="008445A6">
        <w:rPr>
          <w:rStyle w:val="Style13ptBold"/>
        </w:rPr>
        <w:t>Bartlett 19</w:t>
      </w:r>
      <w:r w:rsidRPr="008445A6">
        <w:t xml:space="preserve"> – Matt Bartlett (Matt Bartlett is a New Zealand-based lawyer, with experience in emerging technology and data analytics. He is a representative of the New Zealand AI Forum, a government-coordinated group working on developing New Zealand’s national strategy for artificial intelligence. Matt holds two Bachelor degrees in both law and international relations.), 2-8-2019, "Russian arms flood Southeast Asia," The Interpreter, </w:t>
      </w:r>
      <w:hyperlink r:id="rId81" w:history="1">
        <w:r w:rsidRPr="008445A6">
          <w:rPr>
            <w:rStyle w:val="Hyperlink"/>
            <w:rFonts w:eastAsia="Times New Roman"/>
          </w:rPr>
          <w:t>https://www.lowyinstitute.org/the-interpreter/russian-arms-flood-southeast-asia //</w:t>
        </w:r>
      </w:hyperlink>
      <w:r w:rsidRPr="008445A6">
        <w:rPr>
          <w:rFonts w:eastAsia="Times New Roman"/>
        </w:rPr>
        <w:t xml:space="preserve"> </w:t>
      </w:r>
      <w:proofErr w:type="spellStart"/>
      <w:r w:rsidRPr="008445A6">
        <w:rPr>
          <w:rFonts w:eastAsia="Times New Roman"/>
        </w:rPr>
        <w:t>ank</w:t>
      </w:r>
      <w:proofErr w:type="spellEnd"/>
    </w:p>
    <w:p w:rsidR="0002208F" w:rsidRPr="008445A6" w:rsidRDefault="0002208F" w:rsidP="00A36E65">
      <w:pPr>
        <w:rPr>
          <w:rFonts w:eastAsia="Times New Roman"/>
          <w:sz w:val="24"/>
        </w:rPr>
      </w:pPr>
    </w:p>
    <w:p w:rsidR="00A36E65" w:rsidRPr="008445A6" w:rsidRDefault="00A36E65" w:rsidP="00A36E65">
      <w:pPr>
        <w:rPr>
          <w:rStyle w:val="StyleUnderline"/>
        </w:rPr>
      </w:pPr>
      <w:r w:rsidRPr="008445A6">
        <w:rPr>
          <w:rStyle w:val="StyleUnderline"/>
        </w:rPr>
        <w:t xml:space="preserve">Russia’s “hard” power is generally </w:t>
      </w:r>
      <w:proofErr w:type="gramStart"/>
      <w:r w:rsidRPr="008445A6">
        <w:rPr>
          <w:rStyle w:val="StyleUnderline"/>
        </w:rPr>
        <w:t>well-understood</w:t>
      </w:r>
      <w:proofErr w:type="gramEnd"/>
      <w:r w:rsidRPr="008445A6">
        <w:t xml:space="preserve">. President Vladimir Putin has ensured this is the case, particularly through his proclivity to </w:t>
      </w:r>
      <w:proofErr w:type="gramStart"/>
      <w:r w:rsidRPr="008445A6">
        <w:t>showcase</w:t>
      </w:r>
      <w:proofErr w:type="gramEnd"/>
      <w:r w:rsidRPr="008445A6">
        <w:t xml:space="preserve"> Russian strength in Ukraine and Syria. </w:t>
      </w:r>
      <w:proofErr w:type="gramStart"/>
      <w:r w:rsidRPr="008445A6">
        <w:t>And</w:t>
      </w:r>
      <w:proofErr w:type="gramEnd"/>
      <w:r w:rsidRPr="008445A6">
        <w:t xml:space="preserve"> who could forget Russia’s arsenal of nuclear weapons? Not Donald Trump: just last weekend, Washington cited Russian missile provocations as the reason the US was suspending compliance of the Intermediate-Range Nuclear Forces (INF) Treaty. This growing web of arms deals strengthens Russia’s ‘soft’ power by helping bring Asian states into Moscow’s sphere of influence. On the other hand, new </w:t>
      </w:r>
      <w:r w:rsidRPr="008445A6">
        <w:rPr>
          <w:rStyle w:val="StyleUnderline"/>
        </w:rPr>
        <w:t>data from the Stockholm International Peace Research Institute (SIPRI) suggests a rather different dimension of Russian power: being the key provider of arms and military technology to the Asia-Pacific region. This “soft” power is much less obvious than Russian military movements but carries its own array of geopolitical consequences.</w:t>
      </w:r>
      <w:r w:rsidRPr="008445A6">
        <w:t xml:space="preserve"> SIPRI tracks the world’s largest arms producers (a group it terms the “Top 100”), and their sales of weapons and military technology. In its year-end roundup for 2018, it announced that Russia had overtaken the United Kingdom to become the second largest arms producer behind the United States. Russian arms giants accounted for about 10% of the Top 100’s total arms sales last year – about $38 billion. The data reflects that Russia’s strong year-on-year growth in arms sales (up 8.5% from 2017) </w:t>
      </w:r>
      <w:proofErr w:type="gramStart"/>
      <w:r w:rsidRPr="008445A6">
        <w:t>is driven</w:t>
      </w:r>
      <w:proofErr w:type="gramEnd"/>
      <w:r w:rsidRPr="008445A6">
        <w:t xml:space="preserve"> by Asian states. South and Southeast Asia now account for over 60% of Russia’s total arms exports</w:t>
      </w:r>
      <w:r w:rsidRPr="008445A6">
        <w:rPr>
          <w:rStyle w:val="StyleUnderline"/>
        </w:rPr>
        <w:t>. By most estimates, Russia is the largest arms exporter for the whole Asia-Pacific region. The role of smaller Southeast Asian states in this regional trend is easily underestimated</w:t>
      </w:r>
      <w:r w:rsidRPr="008445A6">
        <w:t xml:space="preserve">. Significant attention (not to mention American sanctions) </w:t>
      </w:r>
      <w:proofErr w:type="gramStart"/>
      <w:r w:rsidRPr="008445A6">
        <w:t>was drawn</w:t>
      </w:r>
      <w:proofErr w:type="gramEnd"/>
      <w:r w:rsidRPr="008445A6">
        <w:t xml:space="preserve"> when India and China each purchased Russian S-400 air </w:t>
      </w:r>
      <w:proofErr w:type="spellStart"/>
      <w:r w:rsidRPr="008445A6">
        <w:t>defence</w:t>
      </w:r>
      <w:proofErr w:type="spellEnd"/>
      <w:r w:rsidRPr="008445A6">
        <w:t xml:space="preserve"> systems, in deals worth $5.5 and $3 billion respectively. </w:t>
      </w:r>
      <w:r w:rsidRPr="008445A6">
        <w:rPr>
          <w:rStyle w:val="StyleUnderline"/>
        </w:rPr>
        <w:t xml:space="preserve">These high-profile agreements between global powers belie the fact that Southeast Asian states purchase more Russian arms </w:t>
      </w:r>
      <w:r w:rsidRPr="008445A6">
        <w:t xml:space="preserve">than India and China put together. Take Vietnam, which placed an arms order for Russian weapons last year worth $1 billion, or the Philippines, both the purchaser of Russian heavy weapons and the recipient of weapons and vehicles donated by Moscow. It is especially noteworthy that the Philippines planned a deal in direct breach of American sanctions, given their longstanding security ties with the US. Approximating the cause of this Southeast Asian security spending is not terribly difficult. China remains an aggressive and territorial presence in the region, quite willing to use military force to intimidate the smaller states dotted around the South China Sea. However, Southeast Asian countries are also understandably wary about another threat: terrorism is an ongoing security issue driving states to acquire superior hardware and equipment. </w:t>
      </w:r>
      <w:r w:rsidRPr="008445A6">
        <w:rPr>
          <w:rStyle w:val="StyleUnderline"/>
        </w:rPr>
        <w:t xml:space="preserve">This growing web of arms deals strengthens Russia’s “soft” power by helping bring Asian states into Moscow’s sphere of influence. Weapons agreements should be understood as contributors to a broader military </w:t>
      </w:r>
      <w:proofErr w:type="gramStart"/>
      <w:r w:rsidRPr="008445A6">
        <w:rPr>
          <w:rStyle w:val="StyleUnderline"/>
        </w:rPr>
        <w:t>relationship</w:t>
      </w:r>
      <w:r w:rsidRPr="008445A6">
        <w:t>,</w:t>
      </w:r>
      <w:proofErr w:type="gramEnd"/>
      <w:r w:rsidRPr="008445A6">
        <w:t xml:space="preserve"> as opposed to discrete transactions (one does not buy S-400 air </w:t>
      </w:r>
      <w:proofErr w:type="spellStart"/>
      <w:r w:rsidRPr="008445A6">
        <w:t>defence</w:t>
      </w:r>
      <w:proofErr w:type="spellEnd"/>
      <w:r w:rsidRPr="008445A6">
        <w:t xml:space="preserve"> systems at the supermarket). Russia is increasingly taking part in joint military exercises with its Southeast Asian security customers, for instance. </w:t>
      </w:r>
      <w:r w:rsidRPr="008445A6">
        <w:rPr>
          <w:rStyle w:val="StyleUnderline"/>
        </w:rPr>
        <w:t>The preponderance of Russian arms in Asia has brought its share of unintended consequences</w:t>
      </w:r>
      <w:r w:rsidRPr="008445A6">
        <w:t xml:space="preserve">. Experts deem Southeast Asia a “crossroads” for small arms smuggling and weapons trafficking. To take just one example, United Nations estimates suggest there are more than 1,100,000 unregistered guns in the Philippines. </w:t>
      </w:r>
      <w:proofErr w:type="gramStart"/>
      <w:r w:rsidRPr="008445A6">
        <w:t>26</w:t>
      </w:r>
      <w:proofErr w:type="gramEnd"/>
      <w:r w:rsidRPr="008445A6">
        <w:t xml:space="preserve"> people are killed every day by small arms, a number on the rise since President Rodrigo </w:t>
      </w:r>
      <w:proofErr w:type="spellStart"/>
      <w:r w:rsidRPr="008445A6">
        <w:t>Duterte</w:t>
      </w:r>
      <w:proofErr w:type="spellEnd"/>
      <w:r w:rsidRPr="008445A6">
        <w:t xml:space="preserve"> assumed office with a message of outright support for vigilante murder. While it is inherently difficult to quantify the number of Russian arms in this deluge of illegal arms, Southeast Asian states have a sketchy </w:t>
      </w:r>
      <w:proofErr w:type="gramStart"/>
      <w:r w:rsidRPr="008445A6">
        <w:t>track record</w:t>
      </w:r>
      <w:proofErr w:type="gramEnd"/>
      <w:r w:rsidRPr="008445A6">
        <w:t xml:space="preserve"> for maintaining control over foreign weapons. This uncertainty aligns dangerously with the rise of extremism and terrorism in the region. Some journalists have even raised concerns that groups such as ISIS are receiving weapons trafficked through Southeast Asian hubs such as Thailand and Malaysia. The Malaysian Border Security Agency director-general has not exactly quelled fears, going on the record to </w:t>
      </w:r>
      <w:proofErr w:type="gramStart"/>
      <w:r w:rsidRPr="008445A6">
        <w:t>admit</w:t>
      </w:r>
      <w:proofErr w:type="gramEnd"/>
      <w:r w:rsidRPr="008445A6">
        <w:t xml:space="preserve"> “it’s not easy to detect a person attempting to sneak in weapons.” </w:t>
      </w:r>
      <w:r w:rsidRPr="008445A6">
        <w:rPr>
          <w:rStyle w:val="StyleUnderline"/>
        </w:rPr>
        <w:t xml:space="preserve">In any case, the rise and rise of Russia as a regional arms giant is of significant consequence to the entire Asia-Pacific. The Kremlin’s export drive in South and Southeast Asia represents an ongoing expansion of Russian influence. </w:t>
      </w:r>
      <w:r w:rsidRPr="008445A6">
        <w:t>As regional tensions around the South China Sea continue to build, we should well expect more states to join the queue in buying Russian weapons.</w:t>
      </w:r>
      <w:r w:rsidRPr="008445A6">
        <w:rPr>
          <w:rStyle w:val="StyleUnderline"/>
        </w:rPr>
        <w:t xml:space="preserve"> Each arms deal helps solidify ties between Moscow and its customers (particularly those fearful of an expansionist China). Leveraging national arms production to build Russian “soft” power is fast becoming a strategic gold mine for the Kremlin.</w:t>
      </w:r>
    </w:p>
    <w:p w:rsidR="00A36E65" w:rsidRPr="008445A6" w:rsidRDefault="00A36E65" w:rsidP="00A36E65">
      <w:pPr>
        <w:pStyle w:val="Heading4"/>
        <w:rPr>
          <w:rFonts w:cs="Times New Roman"/>
        </w:rPr>
      </w:pPr>
      <w:r w:rsidRPr="008445A6">
        <w:rPr>
          <w:rFonts w:cs="Times New Roman"/>
        </w:rPr>
        <w:t>Maintaining arms sales in the Middle East are key to hedge back on expanding Russian and Chinese spheres of influences</w:t>
      </w:r>
    </w:p>
    <w:p w:rsidR="00A36E65" w:rsidRPr="008445A6" w:rsidRDefault="00A36E65" w:rsidP="00A36E65">
      <w:proofErr w:type="spellStart"/>
      <w:r w:rsidRPr="008445A6">
        <w:rPr>
          <w:rStyle w:val="Style13ptBold"/>
        </w:rPr>
        <w:t>Parasie</w:t>
      </w:r>
      <w:proofErr w:type="spellEnd"/>
      <w:r w:rsidRPr="008445A6">
        <w:rPr>
          <w:rStyle w:val="Style13ptBold"/>
        </w:rPr>
        <w:t xml:space="preserve"> and Wall 18</w:t>
      </w:r>
      <w:r w:rsidRPr="008445A6">
        <w:t xml:space="preserve"> – Nicolas </w:t>
      </w:r>
      <w:proofErr w:type="spellStart"/>
      <w:r w:rsidRPr="008445A6">
        <w:t>Parasie</w:t>
      </w:r>
      <w:proofErr w:type="spellEnd"/>
      <w:r w:rsidRPr="008445A6">
        <w:t xml:space="preserve"> and Robert Wall, 5-9-2018, "Russia and China target Middle East arms </w:t>
      </w:r>
      <w:proofErr w:type="gramStart"/>
      <w:r w:rsidRPr="008445A6">
        <w:t>deals ,</w:t>
      </w:r>
      <w:proofErr w:type="gramEnd"/>
      <w:r w:rsidRPr="008445A6">
        <w:t xml:space="preserve">" </w:t>
      </w:r>
      <w:proofErr w:type="spellStart"/>
      <w:r w:rsidRPr="008445A6">
        <w:t>efe</w:t>
      </w:r>
      <w:proofErr w:type="spellEnd"/>
      <w:r w:rsidRPr="008445A6">
        <w:t xml:space="preserve">, </w:t>
      </w:r>
      <w:hyperlink r:id="rId82" w:history="1">
        <w:r w:rsidRPr="008445A6">
          <w:rPr>
            <w:rStyle w:val="Hyperlink"/>
          </w:rPr>
          <w:t>https://www.efe.com/efe/english/world/russia-and-china-target-middle-east-arms-deals/50000262-3946289 //</w:t>
        </w:r>
      </w:hyperlink>
      <w:r w:rsidRPr="008445A6">
        <w:t xml:space="preserve"> </w:t>
      </w:r>
      <w:proofErr w:type="spellStart"/>
      <w:r w:rsidRPr="008445A6">
        <w:t>ank</w:t>
      </w:r>
      <w:proofErr w:type="spellEnd"/>
      <w:r w:rsidRPr="008445A6">
        <w:t xml:space="preserve"> </w:t>
      </w:r>
    </w:p>
    <w:p w:rsidR="0002208F" w:rsidRPr="008445A6" w:rsidRDefault="0002208F" w:rsidP="00A36E65"/>
    <w:p w:rsidR="00A36E65" w:rsidRPr="008445A6" w:rsidRDefault="00A36E65" w:rsidP="00A36E65">
      <w:r w:rsidRPr="008445A6">
        <w:rPr>
          <w:rStyle w:val="StyleUnderline"/>
        </w:rPr>
        <w:t>Russia and China are stepping up their efforts to woo Persian Gulf arms buyers, encroaching on a market long dominated by the U.S.</w:t>
      </w:r>
      <w:r w:rsidRPr="008445A6">
        <w:t xml:space="preserve"> and Europe and raising security concerns in Washington, Dow Jones Newswires reported in an article provided to </w:t>
      </w:r>
      <w:proofErr w:type="spellStart"/>
      <w:r w:rsidRPr="008445A6">
        <w:t>Efe</w:t>
      </w:r>
      <w:proofErr w:type="spellEnd"/>
      <w:r w:rsidRPr="008445A6">
        <w:t xml:space="preserve"> on Sunday. </w:t>
      </w:r>
      <w:r w:rsidRPr="008445A6">
        <w:rPr>
          <w:rStyle w:val="StyleUnderline"/>
        </w:rPr>
        <w:t xml:space="preserve">The market is crucial for the global defense industry, with Saudi Arabia's $7.7 billion in 2018 deals making it the Mideast's top arms buyer, and the United Arab Emirates and Qatar also in the world's top 10, according to market research firm IHS </w:t>
      </w:r>
      <w:proofErr w:type="spellStart"/>
      <w:r w:rsidRPr="008445A6">
        <w:rPr>
          <w:rStyle w:val="StyleUnderline"/>
        </w:rPr>
        <w:t>Markit</w:t>
      </w:r>
      <w:proofErr w:type="spellEnd"/>
      <w:r w:rsidRPr="008445A6">
        <w:rPr>
          <w:rStyle w:val="StyleUnderline"/>
        </w:rPr>
        <w:t xml:space="preserve">. </w:t>
      </w:r>
      <w:r w:rsidRPr="008445A6">
        <w:t xml:space="preserve">Saudi Arabia and the U.A.E. spent $40 million each on Chinese arms in 2018, according to the Stockholm International Peace Research Institute, a nonprofit that tracks global arms deals. That is still a small amount, but a big jump over previous years. The U.A.E. also plans to develop weapons with a Chinese company. Russia has sold missile systems to the U.A.E. and military rifles to Saudi Arabia in return for the right to produce the weapons in the kingdom. Both Saudi Arabia and the U.A.E. have also bought Chinese military drones. </w:t>
      </w:r>
      <w:r w:rsidRPr="008445A6">
        <w:rPr>
          <w:rStyle w:val="StyleUnderline"/>
        </w:rPr>
        <w:t>China and Russia are willing to sell arms and equipment</w:t>
      </w:r>
      <w:r w:rsidRPr="008445A6">
        <w:t>, such as drones</w:t>
      </w:r>
      <w:r w:rsidRPr="008445A6">
        <w:rPr>
          <w:rStyle w:val="StyleUnderline"/>
        </w:rPr>
        <w:t xml:space="preserve">, to some Mideast countries when other countries are reluctant to do so because of weapons proliferation concerns, or, in the case of the U.S., a policy of giving its ally Israel a military edge. The arms competition reflects growing tensions between the U.S. and its strategic rivals China and Russia over trade, security and other matters in a region the U.S. has long considered its sphere of influence. The U.S. Department of Defense </w:t>
      </w:r>
      <w:proofErr w:type="gramStart"/>
      <w:r w:rsidRPr="008445A6">
        <w:rPr>
          <w:rStyle w:val="StyleUnderline"/>
        </w:rPr>
        <w:t>isn't</w:t>
      </w:r>
      <w:proofErr w:type="gramEnd"/>
      <w:r w:rsidRPr="008445A6">
        <w:rPr>
          <w:rStyle w:val="StyleUnderline"/>
        </w:rPr>
        <w:t xml:space="preserve"> only concerned about the threat to U.S. arms sales but also that China and Russia are trying to gain know-how about advanced military equipment and commercial technologies by working with U.S. allies</w:t>
      </w:r>
      <w:r w:rsidRPr="008445A6">
        <w:t xml:space="preserve">, Pentagon officials say. These officials say the shift complicates future deals with Washington's Persian Gulf allies since the competing hardware may be incompatible with Western systems. </w:t>
      </w:r>
      <w:r w:rsidRPr="008445A6">
        <w:rPr>
          <w:rStyle w:val="StyleUnderline"/>
        </w:rPr>
        <w:t xml:space="preserve">Russia and China have been laying down both military and economic roots in the region. </w:t>
      </w:r>
      <w:r w:rsidRPr="008445A6">
        <w:t xml:space="preserve">In the past couple of years, </w:t>
      </w:r>
      <w:r w:rsidRPr="008445A6">
        <w:rPr>
          <w:rStyle w:val="StyleUnderline"/>
        </w:rPr>
        <w:t>China set up a military base</w:t>
      </w:r>
      <w:r w:rsidRPr="008445A6">
        <w:t xml:space="preserve"> in the east African nation of Djibouti, across the Gulf of Aden from Yemen, in proximity to a U.S. facility the Pentagon uses for sensitive military operations, including drone strikes and special operations missions. </w:t>
      </w:r>
      <w:r w:rsidRPr="008445A6">
        <w:rPr>
          <w:rStyle w:val="StyleUnderline"/>
        </w:rPr>
        <w:t>Beijing has also pressed for closer economic ties</w:t>
      </w:r>
      <w:r w:rsidRPr="008445A6">
        <w:t xml:space="preserve">, hosting Saudi Crown Prince Mohammed bin Salman in February and announcing a flurry of agreements ranging across energy, investment and counterterrorism. Last year Chinese President Xi Jinping visited the U.A.E., signing 13 deals. </w:t>
      </w:r>
      <w:r w:rsidRPr="008445A6">
        <w:rPr>
          <w:rStyle w:val="StyleUnderline"/>
        </w:rPr>
        <w:t>"In terms of technology [the Chinese] are incredibly good, and they have more financial strength"</w:t>
      </w:r>
      <w:r w:rsidRPr="008445A6">
        <w:t xml:space="preserve"> than many rivals, said Alessandro </w:t>
      </w:r>
      <w:proofErr w:type="spellStart"/>
      <w:r w:rsidRPr="008445A6">
        <w:t>Profumo</w:t>
      </w:r>
      <w:proofErr w:type="spellEnd"/>
      <w:r w:rsidRPr="008445A6">
        <w:t xml:space="preserve">, chief executive of Italian aerospace and defense equipment maker Leonardo </w:t>
      </w:r>
      <w:proofErr w:type="spellStart"/>
      <w:r w:rsidRPr="008445A6">
        <w:t>SpA</w:t>
      </w:r>
      <w:proofErr w:type="spellEnd"/>
      <w:r w:rsidRPr="008445A6">
        <w:t xml:space="preserve">, which has sold combat aircraft and military helicopters in the Middle East. Such strength allows China to offer flexible payment terms for its customers, helping it to clinch deals particularly in less wealthy countries. </w:t>
      </w:r>
      <w:r w:rsidRPr="008445A6">
        <w:rPr>
          <w:rStyle w:val="StyleUnderline"/>
        </w:rPr>
        <w:t>Russia, the world's second-biggest arms exporter after the U.S., has made its own push for influence in the Middle East</w:t>
      </w:r>
      <w:r w:rsidRPr="008445A6">
        <w:t xml:space="preserve"> following its military action in Syria since 2015 to keep President Bashar al-Assad in power. Russian oil companies like PAO </w:t>
      </w:r>
      <w:proofErr w:type="spellStart"/>
      <w:r w:rsidRPr="008445A6">
        <w:t>Rosneft</w:t>
      </w:r>
      <w:proofErr w:type="spellEnd"/>
      <w:r w:rsidRPr="008445A6">
        <w:t xml:space="preserve"> have struck deals from Iraq to Libya, while Kremlin-connected firms have pushed for Syrian reconstruction business. </w:t>
      </w:r>
      <w:r w:rsidRPr="008445A6">
        <w:rPr>
          <w:rStyle w:val="StyleUnderline"/>
        </w:rPr>
        <w:t>The Trump administration has made arms sales to Persian Gulf allies, particularly Saudi Arabia, a centerpiece of its foreign policy.</w:t>
      </w:r>
      <w:r w:rsidRPr="008445A6">
        <w:t xml:space="preserve"> President Trump has resisted U.S. senators' calls to restrict arms transfers to Saudi Arabia following the killing of journalist Jamal </w:t>
      </w:r>
      <w:proofErr w:type="spellStart"/>
      <w:r w:rsidRPr="008445A6">
        <w:t>Khashoggi</w:t>
      </w:r>
      <w:proofErr w:type="spellEnd"/>
      <w:r w:rsidRPr="008445A6">
        <w:t xml:space="preserve">, which the CIA said </w:t>
      </w:r>
      <w:proofErr w:type="gramStart"/>
      <w:r w:rsidRPr="008445A6">
        <w:t>was likely ordered</w:t>
      </w:r>
      <w:proofErr w:type="gramEnd"/>
      <w:r w:rsidRPr="008445A6">
        <w:t xml:space="preserve"> by Saudi Crown Prince Mohammed bin Salman. Saudi Arabia denies that. U.S. companies, including Boeing Co., Lockheed Martin Corp. and Northrop Grumman Corp., still account for about half of all defense exports to the Mideast, conducting more than $3 billion worth of deals with Saudi Arabia and $799 million with the U.A.E. in 2018 alone. Saudi Arabia accounts for almost 15% of the overall arms sales by BAE Systems PLC, Europe's leading arms maker by sales. </w:t>
      </w:r>
      <w:r w:rsidRPr="008445A6">
        <w:rPr>
          <w:rStyle w:val="StyleUnderline"/>
        </w:rPr>
        <w:t xml:space="preserve">U.S. officials say they believe American technology gives its contractors an edge in the region. They have warned their Middle East allies not to become too enamored with the Chinese and Russian partnerships, saying it could threaten cooperation with the U.S. military, according to industry officials. </w:t>
      </w:r>
      <w:r w:rsidRPr="008445A6">
        <w:t xml:space="preserve">The pressure has had mixed results. Washington failed to persuade Turkey to abandon the purchase of Russia's S-400 air and missile defense system. Its manufacturer, </w:t>
      </w:r>
      <w:proofErr w:type="spellStart"/>
      <w:r w:rsidRPr="008445A6">
        <w:t>Rostec</w:t>
      </w:r>
      <w:proofErr w:type="spellEnd"/>
      <w:r w:rsidRPr="008445A6">
        <w:t xml:space="preserve"> State Corp., says it can shoot down aircraft at a range of up to 240 miles. Saudi Arabia has held talks with Russia over buying the system, too. Sergey </w:t>
      </w:r>
      <w:proofErr w:type="spellStart"/>
      <w:r w:rsidRPr="008445A6">
        <w:t>Chemezov</w:t>
      </w:r>
      <w:proofErr w:type="spellEnd"/>
      <w:r w:rsidRPr="008445A6">
        <w:t xml:space="preserve">, </w:t>
      </w:r>
      <w:proofErr w:type="spellStart"/>
      <w:r w:rsidRPr="008445A6">
        <w:t>Rostec's</w:t>
      </w:r>
      <w:proofErr w:type="spellEnd"/>
      <w:r w:rsidRPr="008445A6">
        <w:t xml:space="preserve"> chief executive, recently told reporters he </w:t>
      </w:r>
      <w:proofErr w:type="gramStart"/>
      <w:r w:rsidRPr="008445A6">
        <w:t>wouldn't</w:t>
      </w:r>
      <w:proofErr w:type="gramEnd"/>
      <w:r w:rsidRPr="008445A6">
        <w:t xml:space="preserve"> discuss the status of those talks because of the pressure Washington has placed on prospective buyers of Russian equipment. Representatives for Saudi Arabia </w:t>
      </w:r>
      <w:proofErr w:type="gramStart"/>
      <w:r w:rsidRPr="008445A6">
        <w:t>didn't</w:t>
      </w:r>
      <w:proofErr w:type="gramEnd"/>
      <w:r w:rsidRPr="008445A6">
        <w:t xml:space="preserve"> respond to requests for comment. Mr. </w:t>
      </w:r>
      <w:proofErr w:type="spellStart"/>
      <w:r w:rsidRPr="008445A6">
        <w:t>Chemezov</w:t>
      </w:r>
      <w:proofErr w:type="spellEnd"/>
      <w:r w:rsidRPr="008445A6">
        <w:t xml:space="preserve"> said </w:t>
      </w:r>
      <w:proofErr w:type="spellStart"/>
      <w:r w:rsidRPr="008445A6">
        <w:t>Rostec</w:t>
      </w:r>
      <w:proofErr w:type="spellEnd"/>
      <w:r w:rsidRPr="008445A6">
        <w:t xml:space="preserve"> is in talks with the U.A.E. about the company's new warship-based antiaircraft system. China North Industries Group Corp. known as </w:t>
      </w:r>
      <w:proofErr w:type="spellStart"/>
      <w:r w:rsidRPr="008445A6">
        <w:t>Norinco</w:t>
      </w:r>
      <w:proofErr w:type="spellEnd"/>
      <w:r w:rsidRPr="008445A6">
        <w:t xml:space="preserve"> meanwhile, announced plans in February to join forces with U.A.E. defense company International Golden Group PJSC to set up a research joint venture. Financial terms of the deal </w:t>
      </w:r>
      <w:proofErr w:type="gramStart"/>
      <w:r w:rsidRPr="008445A6">
        <w:t>weren't</w:t>
      </w:r>
      <w:proofErr w:type="gramEnd"/>
      <w:r w:rsidRPr="008445A6">
        <w:t xml:space="preserve"> disclosed. Under the pact, the two partners will open a facility in Abu Dhabi staffed by Chinese and Emirati engineers. The program will develop weapons and training with the help of Chinese and Emirati universities and in cooperation with the U.A.E. armed forces. The center's first project will focus on drones that </w:t>
      </w:r>
      <w:proofErr w:type="gramStart"/>
      <w:r w:rsidRPr="008445A6">
        <w:t>can be used</w:t>
      </w:r>
      <w:proofErr w:type="gramEnd"/>
      <w:r w:rsidRPr="008445A6">
        <w:t xml:space="preserve"> for both surveillance but also offensive purposes, an Emirati official said. </w:t>
      </w:r>
      <w:r w:rsidRPr="008445A6">
        <w:rPr>
          <w:rStyle w:val="StyleUnderline"/>
        </w:rPr>
        <w:t xml:space="preserve">U.S. restrictions on what American companies can sell help Russia and China. </w:t>
      </w:r>
      <w:r w:rsidRPr="008445A6">
        <w:t xml:space="preserve">The U.S. typically holds off on selling the most advanced combat planes, such as the F-35, in the region to preserve Israel's advantage. </w:t>
      </w:r>
      <w:r w:rsidRPr="008445A6">
        <w:rPr>
          <w:rStyle w:val="StyleUnderline"/>
        </w:rPr>
        <w:t xml:space="preserve">If the U.S. </w:t>
      </w:r>
      <w:r w:rsidRPr="008445A6">
        <w:t xml:space="preserve">and Europe </w:t>
      </w:r>
      <w:proofErr w:type="gramStart"/>
      <w:r w:rsidRPr="008445A6">
        <w:rPr>
          <w:rStyle w:val="StyleUnderline"/>
        </w:rPr>
        <w:t>won't</w:t>
      </w:r>
      <w:proofErr w:type="gramEnd"/>
      <w:r w:rsidRPr="008445A6">
        <w:rPr>
          <w:rStyle w:val="StyleUnderline"/>
        </w:rPr>
        <w:t xml:space="preserve"> sell cutting-edge equipment</w:t>
      </w:r>
      <w:r w:rsidRPr="008445A6">
        <w:t xml:space="preserve">, said Tom </w:t>
      </w:r>
      <w:proofErr w:type="spellStart"/>
      <w:r w:rsidRPr="008445A6">
        <w:t>Waldwyn</w:t>
      </w:r>
      <w:proofErr w:type="spellEnd"/>
      <w:r w:rsidRPr="008445A6">
        <w:t>, researcher at the International Institute for Strategic Studies, a think tank in London, then that "</w:t>
      </w:r>
      <w:r w:rsidRPr="008445A6">
        <w:rPr>
          <w:rStyle w:val="StyleUnderline"/>
        </w:rPr>
        <w:t>might mean Saudi Arabia opts for less-good Russian or Chinese alternatives</w:t>
      </w:r>
      <w:r w:rsidRPr="008445A6">
        <w:t>."</w:t>
      </w:r>
    </w:p>
    <w:p w:rsidR="00A36E65" w:rsidRPr="008445A6" w:rsidRDefault="00A36E65" w:rsidP="00A36E65">
      <w:pPr>
        <w:pStyle w:val="Heading3"/>
        <w:rPr>
          <w:rFonts w:cs="Times New Roman"/>
        </w:rPr>
      </w:pPr>
      <w:r w:rsidRPr="008445A6">
        <w:rPr>
          <w:rFonts w:cs="Times New Roman"/>
        </w:rPr>
        <w:t>!</w:t>
      </w:r>
      <w:r w:rsidR="0002208F" w:rsidRPr="008445A6">
        <w:rPr>
          <w:rFonts w:cs="Times New Roman"/>
        </w:rPr>
        <w:t xml:space="preserve"> – </w:t>
      </w:r>
      <w:proofErr w:type="spellStart"/>
      <w:r w:rsidR="0002208F" w:rsidRPr="008445A6">
        <w:rPr>
          <w:rFonts w:cs="Times New Roman"/>
        </w:rPr>
        <w:t>SoI</w:t>
      </w:r>
      <w:proofErr w:type="spellEnd"/>
    </w:p>
    <w:p w:rsidR="00A36E65" w:rsidRPr="008445A6" w:rsidRDefault="00A36E65" w:rsidP="00A36E65">
      <w:pPr>
        <w:pStyle w:val="Heading4"/>
        <w:rPr>
          <w:rFonts w:cs="Times New Roman"/>
        </w:rPr>
      </w:pPr>
      <w:r w:rsidRPr="008445A6">
        <w:rPr>
          <w:rFonts w:cs="Times New Roman"/>
        </w:rPr>
        <w:t>Expanding spheres of influence spark great pow</w:t>
      </w:r>
      <w:r w:rsidR="0002208F" w:rsidRPr="008445A6">
        <w:rPr>
          <w:rFonts w:cs="Times New Roman"/>
        </w:rPr>
        <w:t>e</w:t>
      </w:r>
      <w:r w:rsidRPr="008445A6">
        <w:rPr>
          <w:rFonts w:cs="Times New Roman"/>
        </w:rPr>
        <w:t xml:space="preserve">r wars </w:t>
      </w:r>
    </w:p>
    <w:p w:rsidR="00A36E65" w:rsidRPr="008445A6" w:rsidRDefault="00A36E65" w:rsidP="00A36E65">
      <w:r w:rsidRPr="008445A6">
        <w:rPr>
          <w:rStyle w:val="Style13ptBold"/>
        </w:rPr>
        <w:t>Kagan 15</w:t>
      </w:r>
      <w:r w:rsidRPr="008445A6">
        <w:t xml:space="preserve"> – </w:t>
      </w:r>
      <w:r w:rsidRPr="008445A6">
        <w:rPr>
          <w:szCs w:val="16"/>
        </w:rPr>
        <w:t xml:space="preserve">Robert Kagan (Robert Kagan is the Stephen &amp; Barbara Friedman Senior Fellow with the Project on International Order and Strategy in the Foreign Policy program at Brookings. He is a contributing columnist at The Washington Post. He served in the State Department from 1984 to 1988 as a member of the policy planning staff, as principal speechwriter for Secretary of State George P. Shultz, and as deputy for policy in the Bureau of Inter-American Affairs. He is a graduate of Yale University and Harvard </w:t>
      </w:r>
      <w:proofErr w:type="gramStart"/>
      <w:r w:rsidRPr="008445A6">
        <w:rPr>
          <w:szCs w:val="16"/>
        </w:rPr>
        <w:t>University’s</w:t>
      </w:r>
      <w:proofErr w:type="gramEnd"/>
      <w:r w:rsidRPr="008445A6">
        <w:rPr>
          <w:szCs w:val="16"/>
        </w:rPr>
        <w:t xml:space="preserve"> Kennedy School of Government and holds a doctorate in American history from American University. He is a board member at the Foreign Policy Initiative, a speaker at Leigh Speaker’s Bureau, and a co-chairman at Working Group on Egypt), 2-19-2015, "The United States must resist a return to spheres of interest in the international system," Brookings, </w:t>
      </w:r>
      <w:hyperlink r:id="rId83" w:history="1">
        <w:r w:rsidRPr="008445A6">
          <w:rPr>
            <w:rStyle w:val="Hyperlink"/>
            <w:szCs w:val="16"/>
          </w:rPr>
          <w:t>https://www.brookings.edu/blog/order-from-chaos/2015/02/19/the-united-states-must-resist-a-return-to-spheres-of-interest-in-the-international-system/</w:t>
        </w:r>
      </w:hyperlink>
      <w:r w:rsidRPr="008445A6">
        <w:rPr>
          <w:szCs w:val="16"/>
        </w:rPr>
        <w:t xml:space="preserve"> // </w:t>
      </w:r>
      <w:proofErr w:type="spellStart"/>
      <w:r w:rsidRPr="008445A6">
        <w:rPr>
          <w:szCs w:val="16"/>
        </w:rPr>
        <w:t>ank</w:t>
      </w:r>
      <w:proofErr w:type="spellEnd"/>
      <w:r w:rsidRPr="008445A6">
        <w:t xml:space="preserve"> </w:t>
      </w:r>
    </w:p>
    <w:p w:rsidR="00E230AD" w:rsidRPr="008445A6" w:rsidRDefault="00E230AD" w:rsidP="00A36E65"/>
    <w:p w:rsidR="00A36E65" w:rsidRPr="008445A6" w:rsidRDefault="00A36E65" w:rsidP="00A36E65">
      <w:r w:rsidRPr="008445A6">
        <w:rPr>
          <w:rStyle w:val="StyleUnderline"/>
        </w:rPr>
        <w:t>Great power competition has returned.</w:t>
      </w:r>
      <w:r w:rsidRPr="008445A6">
        <w:t xml:space="preserve"> Or rather, it has reminded us that it was always lurking in the background. This is not a minor development in international affairs, but it need not mean the end of the world </w:t>
      </w:r>
      <w:proofErr w:type="gramStart"/>
      <w:r w:rsidRPr="008445A6">
        <w:t>order</w:t>
      </w:r>
      <w:proofErr w:type="gramEnd"/>
      <w:r w:rsidRPr="008445A6">
        <w:t xml:space="preserve"> as we know it. </w:t>
      </w:r>
      <w:r w:rsidRPr="008445A6">
        <w:rPr>
          <w:rStyle w:val="StyleUnderline"/>
        </w:rPr>
        <w:t xml:space="preserve">The real impact of the return of great power competition will depend on how the United States responds to these changes. America needs to recognize its central role in maintaining the present liberal international </w:t>
      </w:r>
      <w:proofErr w:type="gramStart"/>
      <w:r w:rsidRPr="008445A6">
        <w:rPr>
          <w:rStyle w:val="StyleUnderline"/>
        </w:rPr>
        <w:t>order and muster the will to use its still formidable power</w:t>
      </w:r>
      <w:proofErr w:type="gramEnd"/>
      <w:r w:rsidRPr="008445A6">
        <w:rPr>
          <w:rStyle w:val="StyleUnderline"/>
        </w:rPr>
        <w:t xml:space="preserve"> and influence to support that order against its inevitable challengers. Competition in international affairs is natural. Great powers by their very nature seek regional dominance and spheres of influence. </w:t>
      </w:r>
      <w:r w:rsidRPr="008445A6">
        <w:t xml:space="preserve">They do so in the first instance because influence over others is what defines a great power. They are, as a rule, countries imbued with national pride and imperial ambition. </w:t>
      </w:r>
      <w:proofErr w:type="gramStart"/>
      <w:r w:rsidRPr="008445A6">
        <w:t>But</w:t>
      </w:r>
      <w:proofErr w:type="gramEnd"/>
      <w:r w:rsidRPr="008445A6">
        <w:t xml:space="preserve">, living in a Hobbesian world of other great powers, they are also nervous about their security and seek defense-in-depth through the establishment of buffer states on their periphery. Historically, </w:t>
      </w:r>
      <w:r w:rsidRPr="008445A6">
        <w:rPr>
          <w:rStyle w:val="StyleUnderline"/>
        </w:rPr>
        <w:t>great power wars often begin as arguments over buffer states where spheres of influence intersect—the Balkans before World War I, for instance,</w:t>
      </w:r>
      <w:r w:rsidRPr="008445A6">
        <w:t xml:space="preserve"> where the ambitions of Russia and Austria-Hungary clashed. </w:t>
      </w:r>
      <w:proofErr w:type="gramStart"/>
      <w:r w:rsidRPr="008445A6">
        <w:t>But</w:t>
      </w:r>
      <w:proofErr w:type="gramEnd"/>
      <w:r w:rsidRPr="008445A6">
        <w:t xml:space="preserve"> today’s great powers are rising in a very different international environment, largely because of the unique role the United States has played since the end of the Second World War. </w:t>
      </w:r>
      <w:r w:rsidRPr="008445A6">
        <w:rPr>
          <w:rStyle w:val="StyleUnderline"/>
        </w:rPr>
        <w:t>The United States has been not simply a regional power, but rather a regional power in every strategic region.</w:t>
      </w:r>
      <w:r w:rsidRPr="008445A6">
        <w:t xml:space="preserve"> It has served as the maintainer of regional balances in Europe, Asia, and the Middle East. The result has been that, in marked contrast to past eras, </w:t>
      </w:r>
      <w:proofErr w:type="gramStart"/>
      <w:r w:rsidRPr="008445A6">
        <w:t>today’s</w:t>
      </w:r>
      <w:proofErr w:type="gramEnd"/>
      <w:r w:rsidRPr="008445A6">
        <w:t xml:space="preserve"> great powers do not face fundamental threats to their physical security. </w:t>
      </w:r>
      <w:proofErr w:type="gramStart"/>
      <w:r w:rsidRPr="008445A6">
        <w:t>So</w:t>
      </w:r>
      <w:proofErr w:type="gramEnd"/>
      <w:r w:rsidRPr="008445A6">
        <w:t xml:space="preserve">, for example, Russia objectively has never enjoyed greater security in its history than it has since 1989. In the 20th century, Russia </w:t>
      </w:r>
      <w:proofErr w:type="gramStart"/>
      <w:r w:rsidRPr="008445A6">
        <w:t>was invaded</w:t>
      </w:r>
      <w:proofErr w:type="gramEnd"/>
      <w:r w:rsidRPr="008445A6">
        <w:t xml:space="preserve"> twice by Germany, and in the aftermath of the second war could plausibly claim to fear another invasion unless adequately protected. (France, after all, had the same fear.) In the 19th century, Russia </w:t>
      </w:r>
      <w:proofErr w:type="gramStart"/>
      <w:r w:rsidRPr="008445A6">
        <w:t>was invaded</w:t>
      </w:r>
      <w:proofErr w:type="gramEnd"/>
      <w:r w:rsidRPr="008445A6">
        <w:t xml:space="preserve"> by Napoleon, and before that Catherine the Great is supposed to have uttered that quintessentially Russian observation, “I have no way to defend my borders but to extend them.” Today that is not true. </w:t>
      </w:r>
      <w:r w:rsidRPr="008445A6">
        <w:rPr>
          <w:rStyle w:val="StyleUnderline"/>
        </w:rPr>
        <w:t>Russia faces no threat of invasio</w:t>
      </w:r>
      <w:r w:rsidRPr="008445A6">
        <w:t xml:space="preserve">n from the West. Who would launch such an invasion? Germany, Estonia, Ukraine? If Russia faces threats, they are from the south, in the form of militant Islamists, or from the east, in the form of a billion Chinese standing across the border from an empty Siberia. </w:t>
      </w:r>
      <w:proofErr w:type="gramStart"/>
      <w:r w:rsidRPr="008445A6">
        <w:t>But</w:t>
      </w:r>
      <w:proofErr w:type="gramEnd"/>
      <w:r w:rsidRPr="008445A6">
        <w:t xml:space="preserve"> for the first time in Russia’s long history, it does not face a strategic threat on its western flank. </w:t>
      </w:r>
      <w:r w:rsidRPr="008445A6">
        <w:rPr>
          <w:rStyle w:val="StyleUnderline"/>
        </w:rPr>
        <w:t>Much the same can be said of China</w:t>
      </w:r>
      <w:r w:rsidRPr="008445A6">
        <w:t xml:space="preserve">, which enjoys far greater security than </w:t>
      </w:r>
      <w:proofErr w:type="gramStart"/>
      <w:r w:rsidRPr="008445A6">
        <w:t>it</w:t>
      </w:r>
      <w:proofErr w:type="gramEnd"/>
      <w:r w:rsidRPr="008445A6">
        <w:t xml:space="preserve"> has at any time in the last three centuries. The American role in East Asia protects it from invasion by its historic adversary, Japan, while none of the other great powers around China’s periphery </w:t>
      </w:r>
      <w:proofErr w:type="gramStart"/>
      <w:r w:rsidRPr="008445A6">
        <w:t>have</w:t>
      </w:r>
      <w:proofErr w:type="gramEnd"/>
      <w:r w:rsidRPr="008445A6">
        <w:t xml:space="preserve"> the strength or desire now or in the foreseeable future to launch an attack on Chinese territory. Therefore, </w:t>
      </w:r>
      <w:r w:rsidRPr="008445A6">
        <w:rPr>
          <w:rStyle w:val="StyleUnderline"/>
        </w:rPr>
        <w:t>neither Chinese nor Russians can claim that a sphere of influence is necessary for their defense. They may feel it necessary for their sense of pride</w:t>
      </w:r>
      <w:r w:rsidRPr="008445A6">
        <w:t>. They may feel it is necessary</w:t>
      </w:r>
      <w:r w:rsidRPr="008445A6">
        <w:rPr>
          <w:rStyle w:val="StyleUnderline"/>
        </w:rPr>
        <w:t xml:space="preserve"> as a way of restoring their wounded honor. They may seek an expanded sphere of influence to fulfill their ambition to become </w:t>
      </w:r>
      <w:proofErr w:type="gramStart"/>
      <w:r w:rsidRPr="008445A6">
        <w:rPr>
          <w:rStyle w:val="StyleUnderline"/>
        </w:rPr>
        <w:t>more formidable powers</w:t>
      </w:r>
      <w:proofErr w:type="gramEnd"/>
      <w:r w:rsidRPr="008445A6">
        <w:rPr>
          <w:rStyle w:val="StyleUnderline"/>
        </w:rPr>
        <w:t xml:space="preserve"> on the international stage. </w:t>
      </w:r>
      <w:proofErr w:type="gramStart"/>
      <w:r w:rsidRPr="008445A6">
        <w:rPr>
          <w:rStyle w:val="StyleUnderline"/>
        </w:rPr>
        <w:t>And</w:t>
      </w:r>
      <w:proofErr w:type="gramEnd"/>
      <w:r w:rsidRPr="008445A6">
        <w:rPr>
          <w:rStyle w:val="StyleUnderline"/>
        </w:rPr>
        <w:t xml:space="preserve"> they may have concerns that free, nations </w:t>
      </w:r>
      <w:r w:rsidRPr="008445A6">
        <w:t>on their periphery</w:t>
      </w:r>
      <w:r w:rsidRPr="008445A6">
        <w:rPr>
          <w:rStyle w:val="StyleUnderline"/>
        </w:rPr>
        <w:t xml:space="preserve"> may pass the liberal infection onto their own populaces and thus undermine their autocratic power. The question for the United States</w:t>
      </w:r>
      <w:r w:rsidRPr="008445A6">
        <w:t xml:space="preserve">, and its allies in Asia and Europe, </w:t>
      </w:r>
      <w:r w:rsidRPr="008445A6">
        <w:rPr>
          <w:rStyle w:val="StyleUnderline"/>
        </w:rPr>
        <w:t>is whether we should tolerate a return to sphere of influence behavior among regional powers that are not seeking security but are in search of status, powers that are acting less out of fear than out of ambition</w:t>
      </w:r>
      <w:r w:rsidRPr="008445A6">
        <w:t xml:space="preserve">. This question, in the end, is not about idealism, our commitment to a “rules-based” international order, or our principled opposition to territorial aggression. Yes, there are important principles at stake: neighbors </w:t>
      </w:r>
      <w:proofErr w:type="gramStart"/>
      <w:r w:rsidRPr="008445A6">
        <w:t>shouldn’t</w:t>
      </w:r>
      <w:proofErr w:type="gramEnd"/>
      <w:r w:rsidRPr="008445A6">
        <w:t xml:space="preserve"> invade their neighbors to seize their territory. </w:t>
      </w:r>
      <w:proofErr w:type="gramStart"/>
      <w:r w:rsidRPr="008445A6">
        <w:t>But</w:t>
      </w:r>
      <w:proofErr w:type="gramEnd"/>
      <w:r w:rsidRPr="008445A6">
        <w:t xml:space="preserve"> before we get to issues of principle, we need to understand how such behavior affects the world in terms of basic stability On that score, the historical record is very clear. </w:t>
      </w:r>
      <w:r w:rsidRPr="008445A6">
        <w:rPr>
          <w:rStyle w:val="StyleUnderline"/>
        </w:rPr>
        <w:t>To return to a world of spheres of influence—the world that existed prior to the era of American predominance—is to return to the great power conflicts of past centuries. Revisionist great powers are never satisfied. Their sphere of influence is never quite large enough to satisfy their pride or their expanding need for security</w:t>
      </w:r>
      <w:r w:rsidRPr="008445A6">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w:t>
      </w:r>
      <w:proofErr w:type="gramStart"/>
      <w:r w:rsidRPr="008445A6">
        <w:t>adversaries,</w:t>
      </w:r>
      <w:proofErr w:type="gramEnd"/>
      <w:r w:rsidRPr="008445A6">
        <w:t xml:space="preserve"> seek to return to a glorious past that was stolen from them by military or political defeat. The world’s supply of grievances is inexhaustible.</w:t>
      </w:r>
    </w:p>
    <w:p w:rsidR="00A36E65" w:rsidRPr="008445A6" w:rsidRDefault="00A36E65" w:rsidP="00A36E65"/>
    <w:p w:rsidR="00A36E65" w:rsidRPr="008445A6" w:rsidRDefault="00A36E65" w:rsidP="00A36E65"/>
    <w:p w:rsidR="00661F0E" w:rsidRPr="008445A6" w:rsidRDefault="00661F0E" w:rsidP="00661F0E">
      <w:pPr>
        <w:pStyle w:val="Heading2"/>
        <w:rPr>
          <w:rFonts w:cs="Times New Roman"/>
        </w:rPr>
      </w:pPr>
      <w:r w:rsidRPr="008445A6">
        <w:rPr>
          <w:rFonts w:cs="Times New Roman"/>
        </w:rPr>
        <w:t>AFF</w:t>
      </w:r>
    </w:p>
    <w:p w:rsidR="005863D9" w:rsidRPr="008445A6" w:rsidRDefault="00661F0E" w:rsidP="005863D9">
      <w:pPr>
        <w:pStyle w:val="Heading3"/>
        <w:rPr>
          <w:rFonts w:cs="Times New Roman"/>
        </w:rPr>
      </w:pPr>
      <w:proofErr w:type="spellStart"/>
      <w:r w:rsidRPr="008445A6">
        <w:rPr>
          <w:rFonts w:cs="Times New Roman"/>
        </w:rPr>
        <w:t>Heg</w:t>
      </w:r>
      <w:proofErr w:type="spellEnd"/>
      <w:r w:rsidRPr="008445A6">
        <w:rPr>
          <w:rFonts w:cs="Times New Roman"/>
        </w:rPr>
        <w:t xml:space="preserve"> dead</w:t>
      </w:r>
    </w:p>
    <w:p w:rsidR="005863D9" w:rsidRPr="008445A6" w:rsidRDefault="005863D9" w:rsidP="005863D9">
      <w:pPr>
        <w:pStyle w:val="Heading4"/>
        <w:rPr>
          <w:rFonts w:cs="Times New Roman"/>
        </w:rPr>
      </w:pPr>
      <w:r w:rsidRPr="008445A6">
        <w:rPr>
          <w:rFonts w:cs="Times New Roman"/>
        </w:rPr>
        <w:t xml:space="preserve">US credibility in the US has sunk </w:t>
      </w:r>
      <w:proofErr w:type="spellStart"/>
      <w:r w:rsidRPr="008445A6">
        <w:rPr>
          <w:rFonts w:cs="Times New Roman"/>
        </w:rPr>
        <w:t>too</w:t>
      </w:r>
      <w:proofErr w:type="spellEnd"/>
      <w:r w:rsidRPr="008445A6">
        <w:rPr>
          <w:rFonts w:cs="Times New Roman"/>
        </w:rPr>
        <w:t xml:space="preserve"> a new low with Trump --- AND, Russian presence is already increasing</w:t>
      </w:r>
    </w:p>
    <w:p w:rsidR="005863D9" w:rsidRPr="008445A6" w:rsidRDefault="005863D9" w:rsidP="005863D9">
      <w:pPr>
        <w:rPr>
          <w:rFonts w:eastAsia="Times New Roman"/>
          <w:sz w:val="24"/>
        </w:rPr>
      </w:pPr>
      <w:proofErr w:type="spellStart"/>
      <w:r w:rsidRPr="008445A6">
        <w:rPr>
          <w:rStyle w:val="Style13ptBold"/>
        </w:rPr>
        <w:t>Freilich</w:t>
      </w:r>
      <w:proofErr w:type="spellEnd"/>
      <w:r w:rsidRPr="008445A6">
        <w:rPr>
          <w:rStyle w:val="Style13ptBold"/>
        </w:rPr>
        <w:t xml:space="preserve"> 18</w:t>
      </w:r>
      <w:r w:rsidRPr="008445A6">
        <w:t xml:space="preserve"> – Chuck </w:t>
      </w:r>
      <w:proofErr w:type="spellStart"/>
      <w:r w:rsidRPr="008445A6">
        <w:t>Freilich</w:t>
      </w:r>
      <w:proofErr w:type="spellEnd"/>
      <w:r w:rsidRPr="008445A6">
        <w:t xml:space="preserve">, 8-13-2018, "In the Middle East the Russians Aren’t Coming: They Are Back," National Interest, </w:t>
      </w:r>
      <w:hyperlink r:id="rId84" w:history="1">
        <w:r w:rsidRPr="008445A6">
          <w:rPr>
            <w:rStyle w:val="Hyperlink"/>
            <w:rFonts w:eastAsia="Times New Roman"/>
          </w:rPr>
          <w:t>https://nationalinterest.org/feature/middle-east-russians-aren%E2%80%99t-coming-they-are-back-28672</w:t>
        </w:r>
      </w:hyperlink>
      <w:r w:rsidRPr="008445A6">
        <w:rPr>
          <w:rFonts w:eastAsia="Times New Roman"/>
        </w:rPr>
        <w:t xml:space="preserve"> // </w:t>
      </w:r>
      <w:proofErr w:type="spellStart"/>
      <w:r w:rsidRPr="008445A6">
        <w:rPr>
          <w:rFonts w:eastAsia="Times New Roman"/>
        </w:rPr>
        <w:t>ank</w:t>
      </w:r>
      <w:proofErr w:type="spellEnd"/>
    </w:p>
    <w:p w:rsidR="005863D9" w:rsidRPr="008445A6" w:rsidRDefault="005863D9" w:rsidP="005863D9">
      <w:r w:rsidRPr="008445A6">
        <w:rPr>
          <w:rStyle w:val="StyleUnderline"/>
        </w:rPr>
        <w:t xml:space="preserve">Four decades after the United States largely succeeded in sidelining the Soviet Union in the Middle East and becoming the leading regional, Russia is resurrecting its long-lost standing. The process of partial American disengagement from the region that began under President Barack Obama has further increased under President Donald Trump. Indeed, if things continue as is, Russia may soon supplant the United States. </w:t>
      </w:r>
      <w:r w:rsidRPr="008445A6">
        <w:t>Russia’s growing influence is manifest across the region, from Morocco to Iran</w:t>
      </w:r>
      <w:r w:rsidRPr="008445A6">
        <w:rPr>
          <w:rStyle w:val="StyleUnderline"/>
        </w:rPr>
        <w:t xml:space="preserve">. This remarkable turnabout, part of Vladimir Putin’s overarching strategy of restoring Russia’s standing as a great power, has been the result of deft diplomacy combined with a willingness to sell arms and nuclear power reactors to all askers. </w:t>
      </w:r>
      <w:r w:rsidRPr="008445A6">
        <w:t>While international attention has been focused on the Iranian nuclear program</w:t>
      </w:r>
      <w:r w:rsidRPr="008445A6">
        <w:rPr>
          <w:rStyle w:val="StyleUnderline"/>
        </w:rPr>
        <w:t>, Russia has been playing an increasingly important role in two other dangerous trends underway in the region: a massive conventional arms race</w:t>
      </w:r>
      <w:r w:rsidRPr="008445A6">
        <w:t xml:space="preserve">—$1.3 trillion of arms bought by the Gulf states alone between 2000 and 2014—and a dramatic push to procure nuclear power reactors. All of the reactor programs reflect legitimate energy needs, but “civil” nuclear programs in the Middle East have a nasty tendency to morph into military ones. 10 SECONDS Do You Know What Happened Today In History? </w:t>
      </w:r>
      <w:r w:rsidRPr="008445A6">
        <w:rPr>
          <w:rStyle w:val="StyleUnderline"/>
        </w:rPr>
        <w:t xml:space="preserve">U.S. allies in the region today have become hesitant to continue placing all of their strategic faith and security in American hands. While they uniformly welcome President Trump’s more hardline approach, the scars of American weakness during the Obama years, as they perceive it, have yet to heal. Moreover, Trump’s unique character has engendered ongoing doubts regarding American trustworthiness. For the meantime, U.S. allies are hedging their bets. Egypt’s anger over what it viewed as insufficient American support for the Mubarak regime, and subsequent sanctions on arms sales, led to a significant improvement in its relations with Russia. A deal for four Russian nuclear power reactors </w:t>
      </w:r>
      <w:proofErr w:type="gramStart"/>
      <w:r w:rsidRPr="008445A6">
        <w:rPr>
          <w:rStyle w:val="StyleUnderline"/>
        </w:rPr>
        <w:t>was concluded</w:t>
      </w:r>
      <w:proofErr w:type="gramEnd"/>
      <w:r w:rsidRPr="008445A6">
        <w:rPr>
          <w:rStyle w:val="StyleUnderline"/>
        </w:rPr>
        <w:t xml:space="preserve"> in 2017. Military ties </w:t>
      </w:r>
      <w:proofErr w:type="gramStart"/>
      <w:r w:rsidRPr="008445A6">
        <w:rPr>
          <w:rStyle w:val="StyleUnderline"/>
        </w:rPr>
        <w:t>have been restored</w:t>
      </w:r>
      <w:proofErr w:type="gramEnd"/>
      <w:r w:rsidRPr="008445A6">
        <w:rPr>
          <w:rStyle w:val="StyleUnderline"/>
        </w:rPr>
        <w:t>, including the sale of some dozens of advanced fighters, attack helicopters and S-300 missiles, along with new joint military exercises.</w:t>
      </w:r>
      <w:r w:rsidRPr="008445A6">
        <w:t xml:space="preserve"> Report Advertisement Egypt has been the linchpin of American policy in the region ever since it evicted the Soviets in the early 1970s. In so doing, it created the basis for the three mutually reinforcing pillars of U.S. Middle East policy to this day: the establishment of a moderate, pro-American Arab camp with Egypt and Saudi Arabia at its center; countering regional rogues such as Iraq, Iran and Libya with the moderates’ support; and the promotion of Arab-Israeli peace—again, with moderate support. An Egyptian-Russian rapprochement constitutes a severe blow to American standing. </w:t>
      </w:r>
      <w:r w:rsidRPr="008445A6">
        <w:rPr>
          <w:rStyle w:val="StyleUnderline"/>
        </w:rPr>
        <w:t>For decades, an unwritten deal has governed U.S.-Saudi relations</w:t>
      </w:r>
      <w:proofErr w:type="gramStart"/>
      <w:r w:rsidRPr="008445A6">
        <w:rPr>
          <w:rStyle w:val="StyleUnderline"/>
        </w:rPr>
        <w:t>;</w:t>
      </w:r>
      <w:proofErr w:type="gramEnd"/>
      <w:r w:rsidRPr="008445A6">
        <w:rPr>
          <w:rStyle w:val="StyleUnderline"/>
        </w:rPr>
        <w:t xml:space="preserve"> security for an assured supply of oil. In 1991, the United States even went to war in defense of Saudi Arabia</w:t>
      </w:r>
      <w:r w:rsidRPr="008445A6">
        <w:t xml:space="preserve">. Today, however, the Saudis are skittish. In 2017, King Salman bin </w:t>
      </w:r>
      <w:proofErr w:type="spellStart"/>
      <w:r w:rsidRPr="008445A6">
        <w:t>Abdulaziz</w:t>
      </w:r>
      <w:proofErr w:type="spellEnd"/>
      <w:r w:rsidRPr="008445A6">
        <w:t xml:space="preserve"> Al Saud conducted the first ever visit of a Saudi monarch to Russia. </w:t>
      </w:r>
      <w:r w:rsidRPr="008445A6">
        <w:rPr>
          <w:rStyle w:val="StyleUnderline"/>
        </w:rPr>
        <w:t xml:space="preserve">A deal </w:t>
      </w:r>
      <w:proofErr w:type="gramStart"/>
      <w:r w:rsidRPr="008445A6">
        <w:rPr>
          <w:rStyle w:val="StyleUnderline"/>
        </w:rPr>
        <w:t>was signed</w:t>
      </w:r>
      <w:proofErr w:type="gramEnd"/>
      <w:r w:rsidRPr="008445A6">
        <w:rPr>
          <w:rStyle w:val="StyleUnderline"/>
        </w:rPr>
        <w:t xml:space="preserve"> for highly advanced S-400 and anti-tank missiles. A nuclear cooperation agreement </w:t>
      </w:r>
      <w:proofErr w:type="gramStart"/>
      <w:r w:rsidRPr="008445A6">
        <w:rPr>
          <w:rStyle w:val="StyleUnderline"/>
        </w:rPr>
        <w:t>was also signed</w:t>
      </w:r>
      <w:proofErr w:type="gramEnd"/>
      <w:r w:rsidRPr="008445A6">
        <w:rPr>
          <w:rStyle w:val="StyleUnderline"/>
        </w:rPr>
        <w:t xml:space="preserve">, and Russia hopes to provide at least two of the planned sixteen Saudi reactors. Russia and Saudi Arabia—who together make up approximately 20 percent of international oil production—have also coordinated policy to raise the global price. </w:t>
      </w:r>
      <w:r w:rsidRPr="008445A6">
        <w:t xml:space="preserve">Report Advertisement Russia’s minimalistic military intervention in Syria, with just two fighter squadrons, has been remarkably successful, saving the Assad regime at virtually no cost to Russia, which left the bloody ground fighting to Iran and Hezbollah. Obama’s self-enervating prognosis that Syria would become Russia’s Vietnam </w:t>
      </w:r>
      <w:proofErr w:type="gramStart"/>
      <w:r w:rsidRPr="008445A6">
        <w:t>has been proven</w:t>
      </w:r>
      <w:proofErr w:type="gramEnd"/>
      <w:r w:rsidRPr="008445A6">
        <w:t xml:space="preserve"> baseless. </w:t>
      </w:r>
      <w:r w:rsidRPr="008445A6">
        <w:rPr>
          <w:rStyle w:val="StyleUnderline"/>
        </w:rPr>
        <w:t>Russia has become the primary player in Syria today, ensuring its long-term presence there with a Syrian commitment to grant it air and naval bases</w:t>
      </w:r>
      <w:r w:rsidRPr="008445A6">
        <w:t xml:space="preserve">—from which it projects region-wide power—for forty-nine more years. A country of little importance in and of itself to the United States, Syria has become the focal point of the most critical regional issues, including the Sunni-Shiite confrontation, the war against ISIS, Iranian expansionism, and a possible Iranian-Israeli conflict. Russia’s position in Syria provides it with influence over all. The U.S. withdrawal from the Iran nuclear deal has driven Tehran even closer to Russia, its longtime ally. Iran is counting on Russia to help defeat the American sanctions regime and prevent any possibility of military action against it. </w:t>
      </w:r>
      <w:r w:rsidRPr="008445A6">
        <w:rPr>
          <w:rStyle w:val="StyleUnderline"/>
        </w:rPr>
        <w:t xml:space="preserve">Russia has already supplied Iran with S-300 missiles, and sales of fighter aircraft, tanks and artillery once Security Council mandated limitations expire </w:t>
      </w:r>
      <w:proofErr w:type="gramStart"/>
      <w:r w:rsidRPr="008445A6">
        <w:rPr>
          <w:rStyle w:val="StyleUnderline"/>
        </w:rPr>
        <w:t>have been mooted</w:t>
      </w:r>
      <w:proofErr w:type="gramEnd"/>
      <w:r w:rsidRPr="008445A6">
        <w:rPr>
          <w:rStyle w:val="StyleUnderline"/>
        </w:rPr>
        <w:t xml:space="preserve">. </w:t>
      </w:r>
      <w:proofErr w:type="gramStart"/>
      <w:r w:rsidRPr="008445A6">
        <w:rPr>
          <w:rStyle w:val="StyleUnderline"/>
        </w:rPr>
        <w:t>Russia provided Iran with its sole nuclear reactor, and may sell a few more.</w:t>
      </w:r>
      <w:proofErr w:type="gramEnd"/>
      <w:r w:rsidRPr="008445A6">
        <w:rPr>
          <w:rStyle w:val="StyleUnderline"/>
        </w:rPr>
        <w:t xml:space="preserve"> Turkey</w:t>
      </w:r>
      <w:r w:rsidRPr="008445A6">
        <w:t xml:space="preserve">, for decades a virulently anti-Russian NATO ally, </w:t>
      </w:r>
      <w:r w:rsidRPr="008445A6">
        <w:rPr>
          <w:rStyle w:val="StyleUnderline"/>
        </w:rPr>
        <w:t xml:space="preserve">has been cozying up to Moscow and appears to be going ahead with the purchase of S-400 missiles over the vehement protests of its NATO allies. Morocco, Bahrain and Qatar are also interested in the S-400. </w:t>
      </w:r>
      <w:proofErr w:type="gramStart"/>
      <w:r w:rsidRPr="008445A6">
        <w:rPr>
          <w:rStyle w:val="StyleUnderline"/>
        </w:rPr>
        <w:t>Russia signed a large arms deal with the UAE and is exploring the possibility of gaining access to naval bases in Libya.</w:t>
      </w:r>
      <w:proofErr w:type="gramEnd"/>
      <w:r w:rsidRPr="008445A6">
        <w:rPr>
          <w:rStyle w:val="StyleUnderline"/>
        </w:rPr>
        <w:t xml:space="preserve"> A nuclear cooperation agreement </w:t>
      </w:r>
      <w:proofErr w:type="gramStart"/>
      <w:r w:rsidRPr="008445A6">
        <w:rPr>
          <w:rStyle w:val="StyleUnderline"/>
        </w:rPr>
        <w:t>was signed</w:t>
      </w:r>
      <w:proofErr w:type="gramEnd"/>
      <w:r w:rsidRPr="008445A6">
        <w:rPr>
          <w:rStyle w:val="StyleUnderline"/>
        </w:rPr>
        <w:t xml:space="preserve"> with Tunisia. Russia has also offered Lebanon </w:t>
      </w:r>
      <w:proofErr w:type="gramStart"/>
      <w:r w:rsidRPr="008445A6">
        <w:rPr>
          <w:rStyle w:val="StyleUnderline"/>
        </w:rPr>
        <w:t>a large arms</w:t>
      </w:r>
      <w:proofErr w:type="gramEnd"/>
      <w:r w:rsidRPr="008445A6">
        <w:rPr>
          <w:rStyle w:val="StyleUnderline"/>
        </w:rPr>
        <w:t xml:space="preserve"> deal and is interested in air and naval bases there too</w:t>
      </w:r>
      <w:r w:rsidRPr="008445A6">
        <w:t xml:space="preserve">. Russia has cooperated overtly with Hezbollah in the fighting in Syria, and Hezbollah itself now has Russian arms, presumably supplied indirectly by Syria and/or Iran “without Russian knowledge.” </w:t>
      </w:r>
      <w:r w:rsidRPr="008445A6">
        <w:rPr>
          <w:rStyle w:val="StyleUnderline"/>
        </w:rPr>
        <w:t>Concomitantly, Russia has also succeeded in developing an increasingly close relationship with Israel. U.S. disengagement from Syria and its withdrawal from the nuclear deal have had the practical effect of making Russia a critical player for Israe</w:t>
      </w:r>
      <w:r w:rsidRPr="008445A6">
        <w:t xml:space="preserve">l. The prospects of an Israeli conflict with Iran/Hezbollah in Syria, or with Iran over its nuclear program, hinge significantly on the role played by Russia. Premier Benjamin Netanyahu has now visited Putin in Moscow ten times in the last two years alone. Report Advertisement </w:t>
      </w:r>
      <w:r w:rsidRPr="008445A6">
        <w:rPr>
          <w:rStyle w:val="StyleUnderline"/>
        </w:rPr>
        <w:t>The diplomatic world, much like nature, abhors a vacuum, and Russia has rushed to fill the void left by the United States. A restoration of American primacy is possible, a</w:t>
      </w:r>
      <w:r w:rsidRPr="008445A6">
        <w:t xml:space="preserve">nd </w:t>
      </w:r>
      <w:proofErr w:type="gramStart"/>
      <w:r w:rsidRPr="008445A6">
        <w:t>would be welcomed</w:t>
      </w:r>
      <w:proofErr w:type="gramEnd"/>
      <w:r w:rsidRPr="008445A6">
        <w:t xml:space="preserve"> by allies, but would require three important changes in U.S. policy.</w:t>
      </w:r>
    </w:p>
    <w:p w:rsidR="005863D9" w:rsidRPr="008445A6" w:rsidRDefault="005863D9" w:rsidP="005863D9"/>
    <w:p w:rsidR="008E70F0" w:rsidRPr="008445A6" w:rsidRDefault="00661F0E" w:rsidP="008E70F0">
      <w:pPr>
        <w:pStyle w:val="Heading3"/>
        <w:rPr>
          <w:rFonts w:cs="Times New Roman"/>
        </w:rPr>
      </w:pPr>
      <w:proofErr w:type="spellStart"/>
      <w:r w:rsidRPr="008445A6">
        <w:rPr>
          <w:rFonts w:cs="Times New Roman"/>
        </w:rPr>
        <w:t>Heg</w:t>
      </w:r>
      <w:proofErr w:type="spellEnd"/>
      <w:r w:rsidRPr="008445A6">
        <w:rPr>
          <w:rFonts w:cs="Times New Roman"/>
        </w:rPr>
        <w:t xml:space="preserve"> bad</w:t>
      </w:r>
    </w:p>
    <w:p w:rsidR="008E70F0" w:rsidRPr="008445A6" w:rsidRDefault="008E70F0" w:rsidP="008E70F0">
      <w:pPr>
        <w:pStyle w:val="Heading4"/>
        <w:rPr>
          <w:rFonts w:cs="Times New Roman"/>
        </w:rPr>
      </w:pPr>
      <w:r w:rsidRPr="008445A6">
        <w:rPr>
          <w:rFonts w:cs="Times New Roman"/>
        </w:rPr>
        <w:t xml:space="preserve">A hegemonic transition’s </w:t>
      </w:r>
      <w:r w:rsidRPr="008445A6">
        <w:rPr>
          <w:rFonts w:cs="Times New Roman"/>
          <w:u w:val="single"/>
        </w:rPr>
        <w:t>inevitable</w:t>
      </w:r>
      <w:r w:rsidRPr="008445A6">
        <w:rPr>
          <w:rFonts w:cs="Times New Roman"/>
        </w:rPr>
        <w:t xml:space="preserve"> but it’s </w:t>
      </w:r>
      <w:r w:rsidRPr="008445A6">
        <w:rPr>
          <w:rFonts w:cs="Times New Roman"/>
          <w:u w:val="single"/>
        </w:rPr>
        <w:t>form is not</w:t>
      </w:r>
      <w:r w:rsidRPr="008445A6">
        <w:rPr>
          <w:rFonts w:cs="Times New Roman"/>
        </w:rPr>
        <w:t xml:space="preserve">---voluntary US retrenchment makes a </w:t>
      </w:r>
      <w:r w:rsidRPr="008445A6">
        <w:rPr>
          <w:rFonts w:cs="Times New Roman"/>
          <w:u w:val="single"/>
        </w:rPr>
        <w:t>soft landing</w:t>
      </w:r>
      <w:r w:rsidRPr="008445A6">
        <w:rPr>
          <w:rFonts w:cs="Times New Roman"/>
        </w:rPr>
        <w:t xml:space="preserve"> to </w:t>
      </w:r>
      <w:r w:rsidRPr="008445A6">
        <w:rPr>
          <w:rFonts w:cs="Times New Roman"/>
          <w:u w:val="single"/>
        </w:rPr>
        <w:t>bipolarity</w:t>
      </w:r>
      <w:r w:rsidRPr="008445A6">
        <w:rPr>
          <w:rFonts w:cs="Times New Roman"/>
        </w:rPr>
        <w:t xml:space="preserve"> likely</w:t>
      </w:r>
    </w:p>
    <w:p w:rsidR="008E70F0" w:rsidRPr="008445A6" w:rsidRDefault="008E70F0" w:rsidP="008E70F0">
      <w:proofErr w:type="spellStart"/>
      <w:r w:rsidRPr="008445A6">
        <w:rPr>
          <w:rStyle w:val="Style13ptBold"/>
        </w:rPr>
        <w:t>Schweller</w:t>
      </w:r>
      <w:proofErr w:type="spellEnd"/>
      <w:r w:rsidRPr="008445A6">
        <w:rPr>
          <w:rStyle w:val="Style13ptBold"/>
        </w:rPr>
        <w:t xml:space="preserve"> 18</w:t>
      </w:r>
      <w:r w:rsidRPr="008445A6">
        <w:rPr>
          <w:b/>
        </w:rPr>
        <w:t xml:space="preserve"> </w:t>
      </w:r>
      <w:r w:rsidRPr="008445A6">
        <w:t xml:space="preserve">- Professor of Political Science and a Social and Behavioral Sciences Joan N. Huber Faculty Fellow, The Ohio State University (Randall, “Opposite but Compatible Nationalisms: A Neoclassical Realist Approach to the Future of US–China Relations,” </w:t>
      </w:r>
      <w:r w:rsidRPr="008445A6">
        <w:rPr>
          <w:i/>
        </w:rPr>
        <w:t>The Chinese Journal of International Politics</w:t>
      </w:r>
      <w:r w:rsidRPr="008445A6">
        <w:t>, DOI: 10.1093/</w:t>
      </w:r>
      <w:proofErr w:type="spellStart"/>
      <w:r w:rsidRPr="008445A6">
        <w:t>cjip</w:t>
      </w:r>
      <w:proofErr w:type="spellEnd"/>
      <w:r w:rsidRPr="008445A6">
        <w:t>/poy003)</w:t>
      </w:r>
    </w:p>
    <w:p w:rsidR="008E70F0" w:rsidRPr="008445A6" w:rsidRDefault="008E70F0" w:rsidP="008E70F0">
      <w:r w:rsidRPr="008445A6">
        <w:rPr>
          <w:rStyle w:val="StyleUnderline"/>
        </w:rPr>
        <w:t>China’s new assertiveness and the sudden inward turn of the U</w:t>
      </w:r>
      <w:r w:rsidRPr="008445A6">
        <w:t xml:space="preserve">nited </w:t>
      </w:r>
      <w:r w:rsidRPr="008445A6">
        <w:rPr>
          <w:rStyle w:val="StyleUnderline"/>
        </w:rPr>
        <w:t>S</w:t>
      </w:r>
      <w:r w:rsidRPr="008445A6">
        <w:t xml:space="preserve">tates </w:t>
      </w:r>
      <w:r w:rsidRPr="008445A6">
        <w:rPr>
          <w:rStyle w:val="StyleUnderline"/>
        </w:rPr>
        <w:t>are a function of</w:t>
      </w:r>
      <w:r w:rsidRPr="008445A6">
        <w:t xml:space="preserve"> causes located in both the second and third images. The key </w:t>
      </w:r>
      <w:proofErr w:type="spellStart"/>
      <w:r w:rsidRPr="008445A6">
        <w:t>secondimage</w:t>
      </w:r>
      <w:proofErr w:type="spellEnd"/>
      <w:r w:rsidRPr="008445A6">
        <w:t xml:space="preserve"> variable is nationalism, which combines with the power trajectories (a third-image variable) of both China and the United States to define how their relationship will unfold in the coming years. The interaction between </w:t>
      </w:r>
      <w:r w:rsidRPr="008445A6">
        <w:rPr>
          <w:rStyle w:val="StyleUnderline"/>
        </w:rPr>
        <w:t>nationalism and power trajectory</w:t>
      </w:r>
      <w:r w:rsidRPr="008445A6">
        <w:t xml:space="preserve"> produces entirely different foreign policy orientations in rising and </w:t>
      </w:r>
      <w:r w:rsidRPr="008445A6">
        <w:rPr>
          <w:rStyle w:val="StyleUnderline"/>
          <w:highlight w:val="cyan"/>
        </w:rPr>
        <w:t>declining powers</w:t>
      </w:r>
      <w:r w:rsidRPr="008445A6">
        <w:t xml:space="preserve">—the former embraces an outward-looking, extroverted foreign policy of expansion, while the latter </w:t>
      </w:r>
      <w:r w:rsidRPr="008445A6">
        <w:rPr>
          <w:rStyle w:val="StyleUnderline"/>
          <w:highlight w:val="cyan"/>
        </w:rPr>
        <w:t>adopt</w:t>
      </w:r>
      <w:r w:rsidRPr="008445A6">
        <w:t xml:space="preserve">s </w:t>
      </w:r>
      <w:r w:rsidRPr="008445A6">
        <w:rPr>
          <w:rStyle w:val="StyleUnderline"/>
          <w:highlight w:val="cyan"/>
        </w:rPr>
        <w:t>an inward-looking</w:t>
      </w:r>
      <w:r w:rsidRPr="008445A6">
        <w:rPr>
          <w:rStyle w:val="StyleUnderline"/>
        </w:rPr>
        <w:t xml:space="preserve">, </w:t>
      </w:r>
      <w:r w:rsidRPr="008445A6">
        <w:rPr>
          <w:rStyle w:val="StyleUnderline"/>
          <w:highlight w:val="cyan"/>
        </w:rPr>
        <w:t>introverted foreign policy of restraint and retrenchment</w:t>
      </w:r>
      <w:r w:rsidRPr="008445A6">
        <w:rPr>
          <w:rStyle w:val="StyleUnderline"/>
        </w:rPr>
        <w:t>.</w:t>
      </w:r>
      <w:r w:rsidRPr="008445A6">
        <w:t xml:space="preserve"> Why the focus on nationalism? </w:t>
      </w:r>
      <w:proofErr w:type="gramStart"/>
      <w:r w:rsidRPr="008445A6">
        <w:t>Nationalism provides a natural complement to structural realist theory; it is rightly viewed as realism’s domestic-level counterpart.3 The constant struggle among nations over issues of power, security, and prestige that animates realism is in no small part a consequence of nationalism, which ‘fuels interstate rivalry and by its sharp delineation of in- and out-groups, abets status rivalry, accentuates stereotyping, and deepens and perpetuates perceived grievances.’4 This seems obvious enough.</w:t>
      </w:r>
      <w:proofErr w:type="gramEnd"/>
      <w:r w:rsidRPr="008445A6">
        <w:t xml:space="preserve"> Thus, </w:t>
      </w:r>
      <w:r w:rsidRPr="008445A6">
        <w:rPr>
          <w:rStyle w:val="StyleUnderline"/>
        </w:rPr>
        <w:t>a rising power</w:t>
      </w:r>
      <w:r w:rsidRPr="008445A6">
        <w:t xml:space="preserve">—especially late in its development </w:t>
      </w:r>
      <w:r w:rsidRPr="008445A6">
        <w:rPr>
          <w:rStyle w:val="StyleUnderline"/>
        </w:rPr>
        <w:t>when its economic and military power begin to approach that of the top dog</w:t>
      </w:r>
      <w:r w:rsidRPr="008445A6">
        <w:t xml:space="preserve"> in the system—</w:t>
      </w:r>
      <w:r w:rsidRPr="008445A6">
        <w:rPr>
          <w:rStyle w:val="StyleUnderline"/>
        </w:rPr>
        <w:t>becomes more assertive in pressing its status claims and grievances</w:t>
      </w:r>
      <w:r w:rsidRPr="008445A6">
        <w:t xml:space="preserve">. </w:t>
      </w:r>
      <w:r w:rsidRPr="008445A6">
        <w:rPr>
          <w:rStyle w:val="StyleUnderline"/>
        </w:rPr>
        <w:t>This cannot help but foment domestic nationalism</w:t>
      </w:r>
      <w:r w:rsidRPr="008445A6">
        <w:t>, as the public becomes either: (</w:t>
      </w:r>
      <w:proofErr w:type="spellStart"/>
      <w:r w:rsidRPr="008445A6">
        <w:t>i</w:t>
      </w:r>
      <w:proofErr w:type="spellEnd"/>
      <w:r w:rsidRPr="008445A6">
        <w:t xml:space="preserve">) frustrated that the established powers are treating the country with disrespect by denying it the global influence it deserves or (ii) emboldened by concessions granted by the established powers that allow expansion to proceed unabated. Moreover, leaders of rising powers often whip up domestic nationalism to back their expansionist policies and/or to divert the public’s dissatisfaction with the pace of internal reforms and economic progress. Less intuitively, </w:t>
      </w:r>
      <w:r w:rsidRPr="008445A6">
        <w:rPr>
          <w:rStyle w:val="StyleUnderline"/>
          <w:highlight w:val="cyan"/>
        </w:rPr>
        <w:t>nationalism can</w:t>
      </w:r>
      <w:r w:rsidRPr="008445A6">
        <w:rPr>
          <w:rStyle w:val="StyleUnderline"/>
        </w:rPr>
        <w:t xml:space="preserve"> also </w:t>
      </w:r>
      <w:r w:rsidRPr="008445A6">
        <w:rPr>
          <w:rStyle w:val="StyleUnderline"/>
          <w:highlight w:val="cyan"/>
        </w:rPr>
        <w:t>support a policy of hegemonic retrenchment</w:t>
      </w:r>
      <w:r w:rsidRPr="008445A6">
        <w:rPr>
          <w:rStyle w:val="StyleUnderline"/>
        </w:rPr>
        <w:t>—</w:t>
      </w:r>
      <w:r w:rsidRPr="008445A6">
        <w:rPr>
          <w:rStyle w:val="StyleUnderline"/>
          <w:highlight w:val="cyan"/>
        </w:rPr>
        <w:t>redeploying military forces offshore</w:t>
      </w:r>
      <w:r w:rsidRPr="008445A6">
        <w:rPr>
          <w:rStyle w:val="StyleUnderline"/>
        </w:rPr>
        <w:t>, demanding that allies pay more for their defense, and reassessing trade agreements</w:t>
      </w:r>
      <w:r w:rsidRPr="008445A6">
        <w:t xml:space="preserve"> through a mercantilist lens with the aim of achieving favorable trade balances. Because of the redistribution of power, </w:t>
      </w:r>
      <w:r w:rsidRPr="008445A6">
        <w:rPr>
          <w:rStyle w:val="StyleUnderline"/>
        </w:rPr>
        <w:t>the costs to the declining hegemon of managing the international system increase relative to its capacity to pay</w:t>
      </w:r>
      <w:r w:rsidRPr="008445A6">
        <w:t xml:space="preserve">. </w:t>
      </w:r>
      <w:proofErr w:type="gramStart"/>
      <w:r w:rsidRPr="008445A6">
        <w:t>The problem becomes, as Walter Lippmann characterized it, the balancing of commitments and resources.5 An important means of bringing costs and resources into balance is to reduce overseas commitments—that is, political, economic, or military retrenchment—either by passing the ‘balancing’ buck to one’s allies (insisting on greater burden-sharing within the alliance), by unilaterally abandoning commitments, by seeking rapprochement with less threatening, secondary rivals, by attempting to appease the rising power, or by some combination thereof.6 All of these policies fit within the larger context of global retreat—of a weary titan coming home.</w:t>
      </w:r>
      <w:proofErr w:type="gramEnd"/>
      <w:r w:rsidRPr="008445A6">
        <w:t xml:space="preserve"> </w:t>
      </w:r>
      <w:proofErr w:type="gramStart"/>
      <w:r w:rsidRPr="008445A6">
        <w:t xml:space="preserve">The natural complement to this grand strategy is a xenophobic nationalism rooted in the rallying cry of ‘we must do more for ourselves and less for others, who should learn to take care of themselves and solve their own problems’—the opposite, it should be noted, of ‘the proper maxim of an unchallenged number one’: ‘Do good for others in order to do well for yourself.’7 Most important, </w:t>
      </w:r>
      <w:r w:rsidRPr="008445A6">
        <w:rPr>
          <w:rStyle w:val="StyleUnderline"/>
        </w:rPr>
        <w:t>the resurgent nationalisms of the rising challenger and the declining hegemon are entirely compatible with a future relationship characterized by peace</w:t>
      </w:r>
      <w:r w:rsidRPr="008445A6">
        <w:t xml:space="preserve"> and harmony.</w:t>
      </w:r>
      <w:proofErr w:type="gramEnd"/>
      <w:r w:rsidRPr="008445A6">
        <w:t xml:space="preserve"> Obviously, the two nationalisms pose no inherent conflict of interests: </w:t>
      </w:r>
      <w:r w:rsidRPr="008445A6">
        <w:rPr>
          <w:rStyle w:val="StyleUnderline"/>
          <w:highlight w:val="cyan"/>
        </w:rPr>
        <w:t>China</w:t>
      </w:r>
      <w:r w:rsidRPr="008445A6">
        <w:rPr>
          <w:rStyle w:val="StyleUnderline"/>
        </w:rPr>
        <w:t xml:space="preserve"> currently </w:t>
      </w:r>
      <w:r w:rsidRPr="008445A6">
        <w:rPr>
          <w:rStyle w:val="StyleUnderline"/>
          <w:highlight w:val="cyan"/>
        </w:rPr>
        <w:t xml:space="preserve">wants </w:t>
      </w:r>
      <w:proofErr w:type="gramStart"/>
      <w:r w:rsidRPr="008445A6">
        <w:rPr>
          <w:rStyle w:val="StyleUnderline"/>
          <w:highlight w:val="cyan"/>
        </w:rPr>
        <w:t>more global influence</w:t>
      </w:r>
      <w:proofErr w:type="gramEnd"/>
      <w:r w:rsidRPr="008445A6">
        <w:rPr>
          <w:rStyle w:val="StyleUnderline"/>
        </w:rPr>
        <w:t xml:space="preserve">; </w:t>
      </w:r>
      <w:r w:rsidRPr="008445A6">
        <w:rPr>
          <w:rStyle w:val="StyleUnderline"/>
          <w:highlight w:val="cyan"/>
        </w:rPr>
        <w:t>the U</w:t>
      </w:r>
      <w:r w:rsidRPr="008445A6">
        <w:t xml:space="preserve">nited </w:t>
      </w:r>
      <w:r w:rsidRPr="008445A6">
        <w:rPr>
          <w:rStyle w:val="StyleUnderline"/>
          <w:highlight w:val="cyan"/>
        </w:rPr>
        <w:t>S</w:t>
      </w:r>
      <w:r w:rsidRPr="008445A6">
        <w:t xml:space="preserve">tates </w:t>
      </w:r>
      <w:r w:rsidRPr="008445A6">
        <w:rPr>
          <w:rStyle w:val="StyleUnderline"/>
          <w:highlight w:val="cyan"/>
        </w:rPr>
        <w:t>wants less</w:t>
      </w:r>
      <w:r w:rsidRPr="008445A6">
        <w:t xml:space="preserve">. Hence, </w:t>
      </w:r>
      <w:r w:rsidRPr="008445A6">
        <w:rPr>
          <w:rStyle w:val="StyleUnderline"/>
          <w:highlight w:val="cyan"/>
        </w:rPr>
        <w:t xml:space="preserve">there is good reason to expect a </w:t>
      </w:r>
      <w:r w:rsidRPr="008445A6">
        <w:rPr>
          <w:rStyle w:val="Emphasis"/>
          <w:highlight w:val="cyan"/>
        </w:rPr>
        <w:t>soft landing</w:t>
      </w:r>
      <w:r w:rsidRPr="008445A6">
        <w:rPr>
          <w:rStyle w:val="StyleUnderline"/>
        </w:rPr>
        <w:t xml:space="preserve"> </w:t>
      </w:r>
      <w:r w:rsidRPr="008445A6">
        <w:rPr>
          <w:rStyle w:val="StyleUnderline"/>
          <w:highlight w:val="cyan"/>
        </w:rPr>
        <w:t>as the world moves from</w:t>
      </w:r>
      <w:r w:rsidRPr="008445A6">
        <w:rPr>
          <w:rStyle w:val="StyleUnderline"/>
        </w:rPr>
        <w:t xml:space="preserve"> </w:t>
      </w:r>
      <w:proofErr w:type="spellStart"/>
      <w:r w:rsidRPr="008445A6">
        <w:rPr>
          <w:rStyle w:val="Emphasis"/>
          <w:highlight w:val="cyan"/>
        </w:rPr>
        <w:t>unipolarity</w:t>
      </w:r>
      <w:proofErr w:type="spellEnd"/>
      <w:r w:rsidRPr="008445A6">
        <w:rPr>
          <w:rStyle w:val="Emphasis"/>
          <w:highlight w:val="cyan"/>
        </w:rPr>
        <w:t xml:space="preserve"> to bipolarity</w:t>
      </w:r>
      <w:r w:rsidRPr="008445A6">
        <w:t xml:space="preserve">. </w:t>
      </w:r>
      <w:proofErr w:type="gramStart"/>
      <w:r w:rsidRPr="008445A6">
        <w:t xml:space="preserve">Indeed, </w:t>
      </w:r>
      <w:r w:rsidRPr="008445A6">
        <w:rPr>
          <w:rStyle w:val="StyleUnderline"/>
        </w:rPr>
        <w:t>the future may well resemble</w:t>
      </w:r>
      <w:r w:rsidRPr="008445A6">
        <w:t xml:space="preserve"> President Xi Jinping’s proposal for a ‘new type of great power relations’ (</w:t>
      </w:r>
      <w:proofErr w:type="spellStart"/>
      <w:r w:rsidRPr="008445A6">
        <w:t>xinxing</w:t>
      </w:r>
      <w:proofErr w:type="spellEnd"/>
      <w:r w:rsidRPr="008445A6">
        <w:t xml:space="preserve"> </w:t>
      </w:r>
      <w:proofErr w:type="spellStart"/>
      <w:r w:rsidRPr="008445A6">
        <w:t>daguo</w:t>
      </w:r>
      <w:proofErr w:type="spellEnd"/>
      <w:r w:rsidRPr="008445A6">
        <w:t xml:space="preserve"> </w:t>
      </w:r>
      <w:proofErr w:type="spellStart"/>
      <w:r w:rsidRPr="008445A6">
        <w:t>guanxi</w:t>
      </w:r>
      <w:proofErr w:type="spellEnd"/>
      <w:r w:rsidRPr="008445A6">
        <w:t xml:space="preserve">), </w:t>
      </w:r>
      <w:r w:rsidRPr="008445A6">
        <w:rPr>
          <w:rStyle w:val="StyleUnderline"/>
        </w:rPr>
        <w:t>the idea that China and the United States should share global leadership as equals and break a historical pattern of inevitable confrontation between rising and established powers</w:t>
      </w:r>
      <w:r w:rsidRPr="008445A6">
        <w:t xml:space="preserve">.8 There is room in Asia for two great powers to coexist and cooperate, in Xi’s opinion, as long as they treat each other as equals.9 If China continues to grow economically and militarily, then, like every other rising power in history, it will surely seek to expand its influence in the </w:t>
      </w:r>
      <w:proofErr w:type="spellStart"/>
      <w:r w:rsidRPr="008445A6">
        <w:t>AsiaPacific</w:t>
      </w:r>
      <w:proofErr w:type="spellEnd"/>
      <w:r w:rsidRPr="008445A6">
        <w:t xml:space="preserve"> region and throughout the globe.</w:t>
      </w:r>
      <w:proofErr w:type="gramEnd"/>
      <w:r w:rsidRPr="008445A6">
        <w:t xml:space="preserve"> The question remains, how should Washington respond? Operating within an emerging bipolar world, </w:t>
      </w:r>
      <w:r w:rsidRPr="008445A6">
        <w:rPr>
          <w:rStyle w:val="StyleUnderline"/>
          <w:highlight w:val="cyan"/>
        </w:rPr>
        <w:t>Washington should adopt a grand strategy of offshore balancing</w:t>
      </w:r>
      <w:r w:rsidRPr="008445A6">
        <w:rPr>
          <w:rStyle w:val="StyleUnderline"/>
        </w:rPr>
        <w:t xml:space="preserve">: </w:t>
      </w:r>
      <w:r w:rsidRPr="008445A6">
        <w:rPr>
          <w:rStyle w:val="StyleUnderline"/>
          <w:highlight w:val="cyan"/>
        </w:rPr>
        <w:t>redeploying</w:t>
      </w:r>
      <w:r w:rsidRPr="008445A6">
        <w:rPr>
          <w:rStyle w:val="StyleUnderline"/>
        </w:rPr>
        <w:t xml:space="preserve"> its </w:t>
      </w:r>
      <w:r w:rsidRPr="008445A6">
        <w:rPr>
          <w:rStyle w:val="StyleUnderline"/>
          <w:highlight w:val="cyan"/>
        </w:rPr>
        <w:t>military forces ‘offshore’ and passing the ‘balancing’ buck to regional powers in Asia.</w:t>
      </w:r>
      <w:r w:rsidRPr="008445A6">
        <w:t xml:space="preserve"> If China eventually makes a bid for regional hegemony, the United States should wait and see if its regional allies can contain it. If and only if such containment fails, then the United States will be required to deploy enough firepower to the region to restore a stable balance. The aim is to remain offshore as long as possible, while recognizing that it may become necessary for US forces to come back over the horizon. If that happens, however, Washington’s Asia-Pacific allies should still do much of the heavy lifting.10</w:t>
      </w:r>
    </w:p>
    <w:p w:rsidR="008E70F0" w:rsidRPr="008445A6" w:rsidRDefault="008E70F0" w:rsidP="008E70F0"/>
    <w:p w:rsidR="00EF5449" w:rsidRPr="008445A6" w:rsidRDefault="00EF5449" w:rsidP="00EF5449">
      <w:pPr>
        <w:pStyle w:val="Heading1"/>
        <w:rPr>
          <w:rFonts w:cs="Times New Roman"/>
        </w:rPr>
      </w:pPr>
      <w:r w:rsidRPr="008445A6">
        <w:rPr>
          <w:rFonts w:cs="Times New Roman"/>
        </w:rPr>
        <w:t>SAUDI-RUSSIA RELATIONS</w:t>
      </w:r>
      <w:r w:rsidR="00B8749C">
        <w:rPr>
          <w:rFonts w:cs="Times New Roman"/>
        </w:rPr>
        <w:t xml:space="preserve"> DA</w:t>
      </w:r>
    </w:p>
    <w:p w:rsidR="00CC657F" w:rsidRPr="008445A6" w:rsidRDefault="00CC657F" w:rsidP="00CC657F">
      <w:pPr>
        <w:pStyle w:val="Heading2"/>
        <w:rPr>
          <w:rFonts w:cs="Times New Roman"/>
        </w:rPr>
      </w:pPr>
      <w:r w:rsidRPr="008445A6">
        <w:rPr>
          <w:rFonts w:cs="Times New Roman"/>
        </w:rPr>
        <w:t>NEG</w:t>
      </w:r>
    </w:p>
    <w:p w:rsidR="00164E86" w:rsidRPr="008445A6" w:rsidRDefault="00164E86" w:rsidP="00EF5449">
      <w:pPr>
        <w:pStyle w:val="Heading3"/>
        <w:rPr>
          <w:rFonts w:cs="Times New Roman"/>
        </w:rPr>
      </w:pPr>
      <w:r w:rsidRPr="008445A6">
        <w:rPr>
          <w:rFonts w:cs="Times New Roman"/>
        </w:rPr>
        <w:t>1nc</w:t>
      </w:r>
    </w:p>
    <w:p w:rsidR="004343F0" w:rsidRPr="008445A6" w:rsidRDefault="004343F0" w:rsidP="004343F0">
      <w:pPr>
        <w:pStyle w:val="Heading4"/>
        <w:rPr>
          <w:rFonts w:cs="Times New Roman"/>
        </w:rPr>
      </w:pPr>
      <w:r w:rsidRPr="008445A6">
        <w:rPr>
          <w:rFonts w:cs="Times New Roman"/>
        </w:rPr>
        <w:t xml:space="preserve">The plan leads to a Russia-Saudi base --- collapses US </w:t>
      </w:r>
      <w:proofErr w:type="spellStart"/>
      <w:r w:rsidRPr="008445A6">
        <w:rPr>
          <w:rFonts w:cs="Times New Roman"/>
        </w:rPr>
        <w:t>heg</w:t>
      </w:r>
      <w:proofErr w:type="spellEnd"/>
      <w:r w:rsidRPr="008445A6">
        <w:rPr>
          <w:rFonts w:cs="Times New Roman"/>
        </w:rPr>
        <w:t xml:space="preserve"> in the Middle East</w:t>
      </w:r>
    </w:p>
    <w:p w:rsidR="00164E86" w:rsidRPr="008445A6" w:rsidRDefault="00164E86" w:rsidP="00164E86">
      <w:r w:rsidRPr="008445A6">
        <w:rPr>
          <w:rStyle w:val="Style13ptBold"/>
        </w:rPr>
        <w:t>Barron 18</w:t>
      </w:r>
      <w:r w:rsidRPr="008445A6">
        <w:rPr>
          <w:b/>
        </w:rPr>
        <w:t xml:space="preserve"> </w:t>
      </w:r>
      <w:r w:rsidRPr="008445A6">
        <w:t xml:space="preserve">– John Barron (Research Associate at the United States Studies Centre at the University of Sydney, “What price does Donald Trump place on a foreign journalist potentially killed by America's biggest arms customer?”, ABC News, 10/15/2018, </w:t>
      </w:r>
      <w:hyperlink r:id="rId85" w:history="1">
        <w:r w:rsidRPr="008445A6">
          <w:rPr>
            <w:rStyle w:val="Hyperlink"/>
          </w:rPr>
          <w:t>https://www.abc.net.au/news/2018-10-15/donald-trump-responds-to-jamal-kashoggis-disappearance/10377382</w:t>
        </w:r>
      </w:hyperlink>
      <w:r w:rsidRPr="008445A6">
        <w:t>) //AA</w:t>
      </w:r>
    </w:p>
    <w:p w:rsidR="008445A6" w:rsidRPr="008445A6" w:rsidRDefault="008445A6" w:rsidP="00164E86"/>
    <w:p w:rsidR="00164E86" w:rsidRPr="008445A6" w:rsidRDefault="00164E86" w:rsidP="00164E86">
      <w:pPr>
        <w:rPr>
          <w:sz w:val="8"/>
        </w:rPr>
      </w:pPr>
      <w:r w:rsidRPr="008445A6">
        <w:rPr>
          <w:sz w:val="8"/>
        </w:rPr>
        <w:t xml:space="preserve">US President </w:t>
      </w:r>
      <w:r w:rsidRPr="008445A6">
        <w:rPr>
          <w:u w:val="single"/>
        </w:rPr>
        <w:t>Donald Trump has vowed "severe punishment"</w:t>
      </w:r>
      <w:r w:rsidRPr="008445A6">
        <w:rPr>
          <w:sz w:val="8"/>
        </w:rPr>
        <w:t xml:space="preserve"> if agents of Saudi Arabia's rulers killed Washington Post columnist Jamal </w:t>
      </w:r>
      <w:proofErr w:type="spellStart"/>
      <w:r w:rsidRPr="008445A6">
        <w:rPr>
          <w:sz w:val="8"/>
        </w:rPr>
        <w:t>Khashoggi</w:t>
      </w:r>
      <w:proofErr w:type="spellEnd"/>
      <w:r w:rsidRPr="008445A6">
        <w:rPr>
          <w:sz w:val="8"/>
        </w:rPr>
        <w:t xml:space="preserve">. </w:t>
      </w:r>
      <w:proofErr w:type="gramStart"/>
      <w:r w:rsidRPr="008445A6">
        <w:rPr>
          <w:sz w:val="8"/>
        </w:rPr>
        <w:t>But</w:t>
      </w:r>
      <w:proofErr w:type="gramEnd"/>
      <w:r w:rsidRPr="008445A6">
        <w:rPr>
          <w:sz w:val="8"/>
        </w:rPr>
        <w:t xml:space="preserve"> what would that punishment look like? Would it involve sanctions, as suggested by members of Congress? Speaking on America's 60 Minutes, </w:t>
      </w:r>
      <w:proofErr w:type="spellStart"/>
      <w:r w:rsidRPr="008445A6">
        <w:rPr>
          <w:sz w:val="8"/>
        </w:rPr>
        <w:t>Mr</w:t>
      </w:r>
      <w:proofErr w:type="spellEnd"/>
      <w:r w:rsidRPr="008445A6">
        <w:rPr>
          <w:sz w:val="8"/>
        </w:rPr>
        <w:t xml:space="preserve"> Trump made it clear, whatever happens, he </w:t>
      </w:r>
      <w:proofErr w:type="gramStart"/>
      <w:r w:rsidRPr="008445A6">
        <w:rPr>
          <w:sz w:val="8"/>
        </w:rPr>
        <w:t>has no intention of endangering</w:t>
      </w:r>
      <w:proofErr w:type="gramEnd"/>
      <w:r w:rsidRPr="008445A6">
        <w:rPr>
          <w:sz w:val="8"/>
        </w:rPr>
        <w:t xml:space="preserve"> an arms deal with the Saudis worth over $US100 billion. "I don't want to hurt jobs, I don't want to lose an order like that, </w:t>
      </w:r>
      <w:proofErr w:type="gramStart"/>
      <w:r w:rsidRPr="008445A6">
        <w:rPr>
          <w:sz w:val="8"/>
        </w:rPr>
        <w:t>there</w:t>
      </w:r>
      <w:proofErr w:type="gramEnd"/>
      <w:r w:rsidRPr="008445A6">
        <w:rPr>
          <w:sz w:val="8"/>
        </w:rPr>
        <w:t xml:space="preserve"> are other ways of punishing them." </w:t>
      </w:r>
      <w:proofErr w:type="gramStart"/>
      <w:r w:rsidRPr="008445A6">
        <w:rPr>
          <w:sz w:val="8"/>
        </w:rPr>
        <w:t>But then</w:t>
      </w:r>
      <w:proofErr w:type="gramEnd"/>
      <w:r w:rsidRPr="008445A6">
        <w:rPr>
          <w:sz w:val="8"/>
        </w:rPr>
        <w:t xml:space="preserve">, he said something a little unexpected. "There is a lot at stake, maybe especially so because this man was a reporter. There's something — you may be surprised to hear me say that — there is something really terrible and disgusting if that were the case, so we're going to have to see." </w:t>
      </w:r>
      <w:proofErr w:type="gramStart"/>
      <w:r w:rsidRPr="008445A6">
        <w:rPr>
          <w:sz w:val="8"/>
        </w:rPr>
        <w:t>Trump changes his tune is this not the same Donald Trump that has repeatedly called journalists the "enemy of the people"?</w:t>
      </w:r>
      <w:proofErr w:type="gramEnd"/>
      <w:r w:rsidRPr="008445A6">
        <w:rPr>
          <w:sz w:val="8"/>
        </w:rPr>
        <w:t xml:space="preserve"> </w:t>
      </w:r>
      <w:proofErr w:type="gramStart"/>
      <w:r w:rsidRPr="008445A6">
        <w:rPr>
          <w:sz w:val="8"/>
        </w:rPr>
        <w:t>And</w:t>
      </w:r>
      <w:proofErr w:type="gramEnd"/>
      <w:r w:rsidRPr="008445A6">
        <w:rPr>
          <w:sz w:val="8"/>
        </w:rPr>
        <w:t xml:space="preserve"> let's not forget the time in late 2015 when </w:t>
      </w:r>
      <w:proofErr w:type="spellStart"/>
      <w:r w:rsidRPr="008445A6">
        <w:rPr>
          <w:sz w:val="8"/>
        </w:rPr>
        <w:t>Mr</w:t>
      </w:r>
      <w:proofErr w:type="spellEnd"/>
      <w:r w:rsidRPr="008445A6">
        <w:rPr>
          <w:sz w:val="8"/>
        </w:rPr>
        <w:t xml:space="preserve"> Trump answered concerns that dozens of journalists have been murdered in Vladimir Putin's Russia with: "He's running his country, and at least he's a leader, unlike what we have in this country. I think our country does plenty of killing also." But it is also important to remember this is the same Donald Trump who as a candidate griped about the amount of money the US spends extending its </w:t>
      </w:r>
      <w:proofErr w:type="spellStart"/>
      <w:r w:rsidRPr="008445A6">
        <w:rPr>
          <w:sz w:val="8"/>
        </w:rPr>
        <w:t>defence</w:t>
      </w:r>
      <w:proofErr w:type="spellEnd"/>
      <w:r w:rsidRPr="008445A6">
        <w:rPr>
          <w:sz w:val="8"/>
        </w:rPr>
        <w:t xml:space="preserve"> umbrella to the Saudis: "...without us, Saudi Arabia wouldn't exist for very long. It would be, you know, a catastrophic failure without our protection". The 'Trump doctrine' Perhaps the US-Saudi relationship is ripe for a </w:t>
      </w:r>
      <w:proofErr w:type="spellStart"/>
      <w:r w:rsidRPr="008445A6">
        <w:rPr>
          <w:sz w:val="8"/>
        </w:rPr>
        <w:t>Trumpian</w:t>
      </w:r>
      <w:proofErr w:type="spellEnd"/>
      <w:r w:rsidRPr="008445A6">
        <w:rPr>
          <w:sz w:val="8"/>
        </w:rPr>
        <w:t xml:space="preserve"> makeover. The US is becoming increasingly energy-independent, thanks to fracking, shale oil and renewables. Saudi oil imports are now at their lowest level in 30 years, keeping a lid on international crude prices, constricting the Saudi economy. To an extent, what is emerging as the "Trump Doctrine" for this most transactional of presidents is </w:t>
      </w:r>
      <w:proofErr w:type="gramStart"/>
      <w:r w:rsidRPr="008445A6">
        <w:rPr>
          <w:sz w:val="8"/>
        </w:rPr>
        <w:t>pretty simple</w:t>
      </w:r>
      <w:proofErr w:type="gramEnd"/>
      <w:r w:rsidRPr="008445A6">
        <w:rPr>
          <w:sz w:val="8"/>
        </w:rPr>
        <w:t xml:space="preserve">; try and get a better deal for America out of its alliances, trade deals and even its traditional animosities. That means spending less defending, or indeed attacking others, and aggressively pursuing a better deal, creating markets for American manufacturers, including arms-makers.  </w:t>
      </w:r>
      <w:proofErr w:type="gramStart"/>
      <w:r w:rsidRPr="008445A6">
        <w:rPr>
          <w:sz w:val="8"/>
        </w:rPr>
        <w:t>But</w:t>
      </w:r>
      <w:proofErr w:type="gramEnd"/>
      <w:r w:rsidRPr="008445A6">
        <w:rPr>
          <w:sz w:val="8"/>
        </w:rPr>
        <w:t xml:space="preserve"> as </w:t>
      </w:r>
      <w:proofErr w:type="spellStart"/>
      <w:r w:rsidRPr="008445A6">
        <w:rPr>
          <w:sz w:val="8"/>
        </w:rPr>
        <w:t>Mr</w:t>
      </w:r>
      <w:proofErr w:type="spellEnd"/>
      <w:r w:rsidRPr="008445A6">
        <w:rPr>
          <w:sz w:val="8"/>
        </w:rPr>
        <w:t xml:space="preserve"> Trump's comments to 60 Minutes reveal, he is acutely aware he must not overplay his hand. Saudi Arabia is the biggest buyer of American-made military hardware, accounting for nearly 10 per cent of US exports </w:t>
      </w:r>
      <w:proofErr w:type="gramStart"/>
      <w:r w:rsidRPr="008445A6">
        <w:rPr>
          <w:sz w:val="8"/>
        </w:rPr>
        <w:t>between 2010-2015</w:t>
      </w:r>
      <w:proofErr w:type="gramEnd"/>
      <w:r w:rsidRPr="008445A6">
        <w:rPr>
          <w:sz w:val="8"/>
        </w:rPr>
        <w:t xml:space="preserve">. </w:t>
      </w:r>
      <w:proofErr w:type="gramStart"/>
      <w:r w:rsidRPr="008445A6">
        <w:rPr>
          <w:sz w:val="8"/>
        </w:rPr>
        <w:t>And</w:t>
      </w:r>
      <w:proofErr w:type="gramEnd"/>
      <w:r w:rsidRPr="008445A6">
        <w:rPr>
          <w:sz w:val="8"/>
        </w:rPr>
        <w:t xml:space="preserve"> the agreements signed in Riyadh on </w:t>
      </w:r>
      <w:proofErr w:type="spellStart"/>
      <w:r w:rsidRPr="008445A6">
        <w:rPr>
          <w:sz w:val="8"/>
        </w:rPr>
        <w:t>Mr</w:t>
      </w:r>
      <w:proofErr w:type="spellEnd"/>
      <w:r w:rsidRPr="008445A6">
        <w:rPr>
          <w:sz w:val="8"/>
        </w:rPr>
        <w:t xml:space="preserve"> Trump's first overseas trip in May last year hold the potential for $US350-billion in sales over the next decade. That's </w:t>
      </w:r>
      <w:proofErr w:type="gramStart"/>
      <w:r w:rsidRPr="008445A6">
        <w:rPr>
          <w:sz w:val="8"/>
        </w:rPr>
        <w:t>a lot of</w:t>
      </w:r>
      <w:proofErr w:type="gramEnd"/>
      <w:r w:rsidRPr="008445A6">
        <w:rPr>
          <w:sz w:val="8"/>
        </w:rPr>
        <w:t xml:space="preserve"> American jobs, just the kind of deal </w:t>
      </w:r>
      <w:proofErr w:type="spellStart"/>
      <w:r w:rsidRPr="008445A6">
        <w:rPr>
          <w:sz w:val="8"/>
        </w:rPr>
        <w:t>Mr</w:t>
      </w:r>
      <w:proofErr w:type="spellEnd"/>
      <w:r w:rsidRPr="008445A6">
        <w:rPr>
          <w:sz w:val="8"/>
        </w:rPr>
        <w:t xml:space="preserve"> Trump was elected to deliver. </w:t>
      </w:r>
    </w:p>
    <w:p w:rsidR="00164E86" w:rsidRPr="008445A6" w:rsidRDefault="00164E86" w:rsidP="00164E86">
      <w:pPr>
        <w:rPr>
          <w:u w:val="single"/>
        </w:rPr>
      </w:pPr>
      <w:r w:rsidRPr="008445A6">
        <w:rPr>
          <w:u w:val="single"/>
        </w:rPr>
        <w:t xml:space="preserve">Saudis could </w:t>
      </w:r>
      <w:proofErr w:type="spellStart"/>
      <w:r w:rsidRPr="008445A6">
        <w:rPr>
          <w:u w:val="single"/>
        </w:rPr>
        <w:t>cosy</w:t>
      </w:r>
      <w:proofErr w:type="spellEnd"/>
      <w:r w:rsidRPr="008445A6">
        <w:rPr>
          <w:u w:val="single"/>
        </w:rPr>
        <w:t xml:space="preserve"> up to Russia </w:t>
      </w:r>
    </w:p>
    <w:p w:rsidR="00164E86" w:rsidRDefault="00164E86" w:rsidP="00164E86">
      <w:pPr>
        <w:rPr>
          <w:sz w:val="8"/>
        </w:rPr>
      </w:pPr>
      <w:r w:rsidRPr="008445A6">
        <w:rPr>
          <w:sz w:val="8"/>
        </w:rPr>
        <w:t xml:space="preserve">Saudi-owned media outlet Al-Arabiya has reported </w:t>
      </w:r>
      <w:r w:rsidRPr="008445A6">
        <w:rPr>
          <w:u w:val="single"/>
        </w:rPr>
        <w:t xml:space="preserve">the Kingdom's rulers are weighing </w:t>
      </w:r>
      <w:r w:rsidRPr="008445A6">
        <w:rPr>
          <w:b/>
          <w:u w:val="single"/>
        </w:rPr>
        <w:t xml:space="preserve">responses to </w:t>
      </w:r>
      <w:r w:rsidRPr="008445A6">
        <w:rPr>
          <w:u w:val="single"/>
        </w:rPr>
        <w:t>potential</w:t>
      </w:r>
      <w:r w:rsidRPr="008445A6">
        <w:rPr>
          <w:b/>
          <w:u w:val="single"/>
        </w:rPr>
        <w:t xml:space="preserve"> US sanctions</w:t>
      </w:r>
      <w:r w:rsidRPr="008445A6">
        <w:rPr>
          <w:sz w:val="8"/>
        </w:rPr>
        <w:t xml:space="preserve">, including </w:t>
      </w:r>
      <w:r w:rsidRPr="008445A6">
        <w:rPr>
          <w:b/>
          <w:u w:val="single"/>
        </w:rPr>
        <w:t xml:space="preserve">allowing Russia to build a military base on its soil, or even scrapping the US dollar in </w:t>
      </w:r>
      <w:proofErr w:type="spellStart"/>
      <w:r w:rsidRPr="008445A6">
        <w:rPr>
          <w:b/>
          <w:u w:val="single"/>
        </w:rPr>
        <w:t>favour</w:t>
      </w:r>
      <w:proofErr w:type="spellEnd"/>
      <w:r w:rsidRPr="008445A6">
        <w:rPr>
          <w:b/>
          <w:u w:val="single"/>
        </w:rPr>
        <w:t xml:space="preserve"> of China's yuan when pricing oil</w:t>
      </w:r>
      <w:r w:rsidRPr="008445A6">
        <w:rPr>
          <w:u w:val="single"/>
        </w:rPr>
        <w:t xml:space="preserve">. </w:t>
      </w:r>
      <w:r w:rsidRPr="008445A6">
        <w:rPr>
          <w:b/>
          <w:u w:val="single"/>
        </w:rPr>
        <w:t>A Russian base in Saudi Arabia would be a major blow to American prestige in the region</w:t>
      </w:r>
      <w:r w:rsidRPr="008445A6">
        <w:rPr>
          <w:sz w:val="8"/>
        </w:rPr>
        <w:t xml:space="preserve">. Already, </w:t>
      </w:r>
      <w:r w:rsidRPr="008445A6">
        <w:rPr>
          <w:u w:val="single"/>
        </w:rPr>
        <w:t>Moscow has lured Turkey and Egypt a few more steps away from Washington</w:t>
      </w:r>
      <w:r w:rsidRPr="008445A6">
        <w:rPr>
          <w:sz w:val="8"/>
        </w:rPr>
        <w:t xml:space="preserve"> and shown the limits of US power in Syria through its efforts with Iran to prop up Bashar al-Assad. Do the Saudis really see Russia as a buffer against Iran? Does an economically weak Russia really want to take America's place in the Middle East? Does Donald Trump want to risk losing the sale of arms, given </w:t>
      </w:r>
      <w:proofErr w:type="gramStart"/>
      <w:r w:rsidRPr="008445A6">
        <w:rPr>
          <w:sz w:val="8"/>
        </w:rPr>
        <w:t>he's</w:t>
      </w:r>
      <w:proofErr w:type="gramEnd"/>
      <w:r w:rsidRPr="008445A6">
        <w:rPr>
          <w:sz w:val="8"/>
        </w:rPr>
        <w:t xml:space="preserve"> the one that's been trying to drum up demand by questioning America's 70-plus year role as the global cop?</w:t>
      </w:r>
    </w:p>
    <w:p w:rsidR="008445A6" w:rsidRDefault="008445A6" w:rsidP="008445A6">
      <w:pPr>
        <w:pStyle w:val="Heading4"/>
      </w:pPr>
      <w:r>
        <w:t xml:space="preserve">US </w:t>
      </w:r>
      <w:proofErr w:type="spellStart"/>
      <w:r>
        <w:t>heg</w:t>
      </w:r>
      <w:proofErr w:type="spellEnd"/>
      <w:r>
        <w:t xml:space="preserve"> solves Middle-Eastern instability</w:t>
      </w:r>
    </w:p>
    <w:p w:rsidR="008445A6" w:rsidRPr="008445A6" w:rsidRDefault="008445A6" w:rsidP="008445A6">
      <w:pPr>
        <w:pStyle w:val="Heading4"/>
        <w:rPr>
          <w:rFonts w:cs="Times New Roman"/>
        </w:rPr>
      </w:pPr>
      <w:r w:rsidRPr="008445A6">
        <w:rPr>
          <w:rFonts w:cs="Times New Roman"/>
        </w:rPr>
        <w:t>US leadership in the Middle East prevents conflict</w:t>
      </w:r>
    </w:p>
    <w:p w:rsidR="008445A6" w:rsidRDefault="008445A6" w:rsidP="008445A6">
      <w:proofErr w:type="spellStart"/>
      <w:r w:rsidRPr="008445A6">
        <w:rPr>
          <w:rStyle w:val="Style13ptBold"/>
        </w:rPr>
        <w:t>Douthat</w:t>
      </w:r>
      <w:proofErr w:type="spellEnd"/>
      <w:r w:rsidRPr="008445A6">
        <w:rPr>
          <w:rStyle w:val="Style13ptBold"/>
        </w:rPr>
        <w:t xml:space="preserve"> 17</w:t>
      </w:r>
      <w:r w:rsidRPr="008445A6">
        <w:t xml:space="preserve"> – Ross, former senior editor at The Atlantic, now op-ed columnist for the New York Times, “The Headless Superpower”, New York Times, 6/10/17 //JSL</w:t>
      </w:r>
    </w:p>
    <w:p w:rsidR="00A24C1F" w:rsidRPr="008445A6" w:rsidRDefault="00A24C1F" w:rsidP="008445A6"/>
    <w:p w:rsidR="008445A6" w:rsidRPr="008445A6" w:rsidRDefault="008445A6" w:rsidP="008445A6">
      <w:r w:rsidRPr="008445A6">
        <w:rPr>
          <w:rStyle w:val="Emphasis"/>
        </w:rPr>
        <w:t>If the United States imperium</w:t>
      </w:r>
      <w:r w:rsidRPr="008445A6">
        <w:t xml:space="preserve"> in all its might </w:t>
      </w:r>
      <w:r w:rsidRPr="008445A6">
        <w:rPr>
          <w:rStyle w:val="Emphasis"/>
        </w:rPr>
        <w:t>did not exist</w:t>
      </w:r>
      <w:r w:rsidRPr="008445A6">
        <w:t xml:space="preserve">, if the Washington, D.C., of Donald Trump and James </w:t>
      </w:r>
      <w:proofErr w:type="spellStart"/>
      <w:r w:rsidRPr="008445A6">
        <w:t>Comey</w:t>
      </w:r>
      <w:proofErr w:type="spellEnd"/>
      <w:r w:rsidRPr="008445A6">
        <w:t xml:space="preserve"> were just the Sicilian-style backwater that it currently resembles, </w:t>
      </w:r>
      <w:r w:rsidRPr="008445A6">
        <w:rPr>
          <w:rStyle w:val="StyleUnderline"/>
        </w:rPr>
        <w:t>then no one</w:t>
      </w:r>
      <w:r w:rsidRPr="008445A6">
        <w:t xml:space="preserve"> looking at recent events </w:t>
      </w:r>
      <w:r w:rsidRPr="008445A6">
        <w:rPr>
          <w:rStyle w:val="StyleUnderline"/>
        </w:rPr>
        <w:t xml:space="preserve">would doubt that </w:t>
      </w:r>
      <w:r w:rsidRPr="008445A6">
        <w:rPr>
          <w:rStyle w:val="Emphasis"/>
        </w:rPr>
        <w:t>the entire Middle East is on the verge of its own version of a European Great War.</w:t>
      </w:r>
      <w:r w:rsidRPr="008445A6">
        <w:t xml:space="preserve"> </w:t>
      </w:r>
      <w:r w:rsidRPr="008445A6">
        <w:rPr>
          <w:rStyle w:val="StyleUnderline"/>
        </w:rPr>
        <w:t>Most of the elements that hurled European powers into conflicts</w:t>
      </w:r>
      <w:r w:rsidRPr="008445A6">
        <w:t xml:space="preserve"> in 1914 and 1939 (and 1870, 1853, 1805, 1756 …) </w:t>
      </w:r>
      <w:r w:rsidRPr="008445A6">
        <w:rPr>
          <w:rStyle w:val="StyleUnderline"/>
        </w:rPr>
        <w:t>are present in the Middle East right now. You have two rival alliances</w:t>
      </w:r>
      <w:r w:rsidRPr="008445A6">
        <w:t xml:space="preserve">, one led by Iran and the other by the Saudis, riven by religion, ideology and strategic interests. </w:t>
      </w:r>
      <w:r w:rsidRPr="008445A6">
        <w:rPr>
          <w:rStyle w:val="StyleUnderline"/>
        </w:rPr>
        <w:t>You have ongoing proxy wars between them</w:t>
      </w:r>
      <w:r w:rsidRPr="008445A6">
        <w:t xml:space="preserve">, in Syria and </w:t>
      </w:r>
      <w:proofErr w:type="gramStart"/>
      <w:r w:rsidRPr="008445A6">
        <w:t>Yemen, that</w:t>
      </w:r>
      <w:proofErr w:type="gramEnd"/>
      <w:r w:rsidRPr="008445A6">
        <w:t xml:space="preserve"> resemble the Spanish Civil War in their ferocity and factional complexity. </w:t>
      </w:r>
      <w:r w:rsidRPr="008445A6">
        <w:rPr>
          <w:rStyle w:val="StyleUnderline"/>
        </w:rPr>
        <w:t>You have various unpredictable third forces</w:t>
      </w:r>
      <w:r w:rsidRPr="008445A6">
        <w:t xml:space="preserve">, from the Islamic State to the Kurds to the Russians, </w:t>
      </w:r>
      <w:r w:rsidRPr="008445A6">
        <w:rPr>
          <w:rStyle w:val="StyleUnderline"/>
        </w:rPr>
        <w:t xml:space="preserve">whose </w:t>
      </w:r>
      <w:proofErr w:type="spellStart"/>
      <w:r w:rsidRPr="008445A6">
        <w:rPr>
          <w:rStyle w:val="StyleUnderline"/>
        </w:rPr>
        <w:t>instigationist</w:t>
      </w:r>
      <w:proofErr w:type="spellEnd"/>
      <w:r w:rsidRPr="008445A6">
        <w:rPr>
          <w:rStyle w:val="StyleUnderline"/>
        </w:rPr>
        <w:t xml:space="preserve"> activities or mere self-interest could help set a catastrophe into motion. </w:t>
      </w:r>
      <w:proofErr w:type="gramStart"/>
      <w:r w:rsidRPr="008445A6">
        <w:rPr>
          <w:rStyle w:val="StyleUnderline"/>
        </w:rPr>
        <w:t>And now, with the sudden Saudi-led attempt to isolate Qatar and impose a long list of demands on the tiny emirate, you have</w:t>
      </w:r>
      <w:r w:rsidRPr="008445A6">
        <w:t xml:space="preserve"> an Austria-and-Serbia-in-1914 confrontation — </w:t>
      </w:r>
      <w:r w:rsidRPr="008445A6">
        <w:rPr>
          <w:rStyle w:val="StyleUnderline"/>
        </w:rPr>
        <w:t>a larger power demanding a small country cut ties to terrorism, while the small country looks to the larger power’s rivals for support, and a fog of rumor and misinformation</w:t>
      </w:r>
      <w:r w:rsidRPr="008445A6">
        <w:t xml:space="preserve"> (now internet rather than telegraph-enabled) </w:t>
      </w:r>
      <w:r w:rsidRPr="008445A6">
        <w:rPr>
          <w:rStyle w:val="StyleUnderline"/>
        </w:rPr>
        <w:t>hangs over efforts to resolve the spat</w:t>
      </w:r>
      <w:r w:rsidRPr="008445A6">
        <w:t>.</w:t>
      </w:r>
      <w:proofErr w:type="gramEnd"/>
      <w:r w:rsidRPr="008445A6">
        <w:t xml:space="preserve"> Indeed what the Saudis and their allies are doing to Qatar is, by traditional definition, already an act of war — closing borders and waterways and halting flights in what amounts to a soft blockade. </w:t>
      </w:r>
      <w:r w:rsidRPr="008445A6">
        <w:rPr>
          <w:rStyle w:val="StyleUnderline"/>
        </w:rPr>
        <w:t>The shows of support</w:t>
      </w:r>
      <w:r w:rsidRPr="008445A6">
        <w:t xml:space="preserve"> for Qatar from the Iranians and Turkey, meanwhile</w:t>
      </w:r>
      <w:r w:rsidRPr="008445A6">
        <w:rPr>
          <w:rStyle w:val="StyleUnderline"/>
        </w:rPr>
        <w:t>, are the kind of steps that</w:t>
      </w:r>
      <w:r w:rsidRPr="008445A6">
        <w:t xml:space="preserve"> </w:t>
      </w:r>
      <w:r w:rsidRPr="008445A6">
        <w:rPr>
          <w:rStyle w:val="StyleUnderline"/>
        </w:rPr>
        <w:t>historically turn crises into open conflicts</w:t>
      </w:r>
      <w:r w:rsidRPr="008445A6">
        <w:t xml:space="preserve">, </w:t>
      </w:r>
      <w:r w:rsidRPr="008445A6">
        <w:rPr>
          <w:rStyle w:val="StyleUnderline"/>
        </w:rPr>
        <w:t>as escalation feeds on escalation until the real war comes</w:t>
      </w:r>
      <w:r w:rsidRPr="008445A6">
        <w:t xml:space="preserve">. </w:t>
      </w:r>
      <w:r w:rsidRPr="008445A6">
        <w:rPr>
          <w:rStyle w:val="StyleUnderline"/>
        </w:rPr>
        <w:t xml:space="preserve">Except: </w:t>
      </w:r>
      <w:r w:rsidRPr="008445A6">
        <w:rPr>
          <w:rStyle w:val="Emphasis"/>
        </w:rPr>
        <w:t>In the historical examples</w:t>
      </w:r>
      <w:r w:rsidRPr="008445A6">
        <w:t xml:space="preserve">, 1914 and all the rest, </w:t>
      </w:r>
      <w:r w:rsidRPr="008445A6">
        <w:rPr>
          <w:rStyle w:val="Emphasis"/>
        </w:rPr>
        <w:t>there was not a global hegemon</w:t>
      </w:r>
      <w:r w:rsidRPr="008445A6">
        <w:t xml:space="preserve"> </w:t>
      </w:r>
      <w:r w:rsidRPr="008445A6">
        <w:rPr>
          <w:rStyle w:val="StyleUnderline"/>
        </w:rPr>
        <w:t xml:space="preserve">with a military dwarfing all the </w:t>
      </w:r>
      <w:proofErr w:type="spellStart"/>
      <w:r w:rsidRPr="008445A6">
        <w:rPr>
          <w:rStyle w:val="StyleUnderline"/>
        </w:rPr>
        <w:t>rivalrous</w:t>
      </w:r>
      <w:proofErr w:type="spellEnd"/>
      <w:r w:rsidRPr="008445A6">
        <w:rPr>
          <w:rStyle w:val="StyleUnderline"/>
        </w:rPr>
        <w:t xml:space="preserve"> powers and a clear interest in making sure that conflicts stay local and that borders stay where they’ve been drawn</w:t>
      </w:r>
      <w:r w:rsidRPr="008445A6">
        <w:t xml:space="preserve">. </w:t>
      </w:r>
      <w:proofErr w:type="gramStart"/>
      <w:r w:rsidRPr="008445A6">
        <w:t>And</w:t>
      </w:r>
      <w:proofErr w:type="gramEnd"/>
      <w:r w:rsidRPr="008445A6">
        <w:t xml:space="preserve"> </w:t>
      </w:r>
      <w:r w:rsidRPr="008445A6">
        <w:rPr>
          <w:rStyle w:val="StyleUnderline"/>
        </w:rPr>
        <w:t xml:space="preserve">the main point of the </w:t>
      </w:r>
      <w:proofErr w:type="spellStart"/>
      <w:r w:rsidRPr="008445A6">
        <w:rPr>
          <w:rStyle w:val="StyleUnderline"/>
        </w:rPr>
        <w:t>Pax</w:t>
      </w:r>
      <w:proofErr w:type="spellEnd"/>
      <w:r w:rsidRPr="008445A6">
        <w:rPr>
          <w:rStyle w:val="StyleUnderline"/>
        </w:rPr>
        <w:t xml:space="preserve"> Americana</w:t>
      </w:r>
      <w:r w:rsidRPr="008445A6">
        <w:t xml:space="preserve">, the best case for all the money we spend maintaining it, </w:t>
      </w:r>
      <w:r w:rsidRPr="008445A6">
        <w:rPr>
          <w:rStyle w:val="StyleUnderline"/>
        </w:rPr>
        <w:t xml:space="preserve">is that it promises to keeps a lid on exactly these sorts of regional conflicts — by variously reassuring, cowing and protecting nations that would otherwise be engaged in arms races and shooting wars. </w:t>
      </w:r>
      <w:r w:rsidRPr="008445A6">
        <w:t xml:space="preserve">Thus </w:t>
      </w:r>
      <w:r w:rsidRPr="008445A6">
        <w:rPr>
          <w:rStyle w:val="StyleUnderline"/>
        </w:rPr>
        <w:t xml:space="preserve">we rely on our unpleasant friends the Saudis not to start a regional war because they depend on us for military hardware and, often, to do their fighting for them. We rely on our unpleasant enemies the Iranians not to start a regional war because they </w:t>
      </w:r>
      <w:proofErr w:type="gramStart"/>
      <w:r w:rsidRPr="008445A6">
        <w:rPr>
          <w:rStyle w:val="StyleUnderline"/>
        </w:rPr>
        <w:t>don’t</w:t>
      </w:r>
      <w:proofErr w:type="gramEnd"/>
      <w:r w:rsidRPr="008445A6">
        <w:rPr>
          <w:rStyle w:val="StyleUnderline"/>
        </w:rPr>
        <w:t xml:space="preserve"> want to risk going up against our juggernaut directly. We expect Qatar to accept our mediation because</w:t>
      </w:r>
      <w:r w:rsidRPr="008445A6">
        <w:t xml:space="preserve"> (among other reasons) </w:t>
      </w:r>
      <w:r w:rsidRPr="008445A6">
        <w:rPr>
          <w:rStyle w:val="StyleUnderline"/>
        </w:rPr>
        <w:t>we have a major military base in their territory.</w:t>
      </w:r>
      <w:r w:rsidRPr="008445A6">
        <w:t xml:space="preserve"> And while the Qataris and all the other players — Kurdish, Turkish, Iraqi, Israeli — have ways to be the tail that wags our dog, they know there are limits, that they have to get what they want without doing anything that makes us turn on them. </w:t>
      </w:r>
      <w:r w:rsidRPr="008445A6">
        <w:rPr>
          <w:rStyle w:val="StyleUnderline"/>
        </w:rPr>
        <w:t>All of this can work, and it has worked, in the Middle East and elsewhere: Recent decades have seen fewer major wars, fewer combat deaths and many fewer inter-state conflicts</w:t>
      </w:r>
      <w:r w:rsidRPr="008445A6">
        <w:t xml:space="preserve"> than in a mul</w:t>
      </w:r>
      <w:r>
        <w:t>tipolar, pre-</w:t>
      </w:r>
      <w:proofErr w:type="spellStart"/>
      <w:r>
        <w:t>Pax</w:t>
      </w:r>
      <w:proofErr w:type="spellEnd"/>
      <w:r>
        <w:t xml:space="preserve"> Americana age.</w:t>
      </w:r>
    </w:p>
    <w:p w:rsidR="0051495B" w:rsidRPr="008445A6" w:rsidRDefault="0051495B" w:rsidP="0051495B">
      <w:pPr>
        <w:pStyle w:val="Heading3"/>
        <w:rPr>
          <w:rFonts w:cs="Times New Roman"/>
        </w:rPr>
      </w:pPr>
      <w:r w:rsidRPr="008445A6">
        <w:rPr>
          <w:rFonts w:cs="Times New Roman"/>
        </w:rPr>
        <w:t xml:space="preserve">U – AT oil coop </w:t>
      </w:r>
      <w:proofErr w:type="spellStart"/>
      <w:r w:rsidRPr="008445A6">
        <w:rPr>
          <w:rFonts w:cs="Times New Roman"/>
        </w:rPr>
        <w:t>inev</w:t>
      </w:r>
      <w:proofErr w:type="spellEnd"/>
    </w:p>
    <w:p w:rsidR="0051495B" w:rsidRPr="008445A6" w:rsidRDefault="0051495B" w:rsidP="0051495B">
      <w:pPr>
        <w:pStyle w:val="Heading4"/>
        <w:rPr>
          <w:rFonts w:cs="Times New Roman"/>
        </w:rPr>
      </w:pPr>
      <w:r w:rsidRPr="008445A6">
        <w:rPr>
          <w:rFonts w:cs="Times New Roman"/>
        </w:rPr>
        <w:t>Russian-OPEC collaboration is shaky now</w:t>
      </w:r>
    </w:p>
    <w:p w:rsidR="0051495B" w:rsidRPr="008445A6" w:rsidRDefault="0051495B" w:rsidP="0051495B">
      <w:proofErr w:type="spellStart"/>
      <w:r w:rsidRPr="008445A6">
        <w:rPr>
          <w:rStyle w:val="Style13ptBold"/>
        </w:rPr>
        <w:t>Issaev</w:t>
      </w:r>
      <w:proofErr w:type="spellEnd"/>
      <w:r w:rsidRPr="008445A6">
        <w:rPr>
          <w:rStyle w:val="Style13ptBold"/>
        </w:rPr>
        <w:t xml:space="preserve"> 19 </w:t>
      </w:r>
      <w:r w:rsidRPr="008445A6">
        <w:t xml:space="preserve">– Leonid </w:t>
      </w:r>
      <w:proofErr w:type="spellStart"/>
      <w:r w:rsidRPr="008445A6">
        <w:t>Issaev</w:t>
      </w:r>
      <w:proofErr w:type="spellEnd"/>
      <w:r w:rsidRPr="008445A6">
        <w:t xml:space="preserve">, 3-5-2019, "Russian influence in the Gulf has its limits," No Publication, </w:t>
      </w:r>
      <w:hyperlink r:id="rId86" w:history="1">
        <w:r w:rsidRPr="008445A6">
          <w:rPr>
            <w:rStyle w:val="Hyperlink"/>
          </w:rPr>
          <w:t>https://www.aljazeera.com/indepth/opinion/russian-influence-gulf-limits-190404133832327.html //</w:t>
        </w:r>
      </w:hyperlink>
      <w:r w:rsidRPr="008445A6">
        <w:t xml:space="preserve"> </w:t>
      </w:r>
      <w:proofErr w:type="spellStart"/>
      <w:r w:rsidRPr="008445A6">
        <w:t>ank</w:t>
      </w:r>
      <w:proofErr w:type="spellEnd"/>
    </w:p>
    <w:p w:rsidR="0051495B" w:rsidRPr="008445A6" w:rsidRDefault="0051495B" w:rsidP="0051495B">
      <w:pPr>
        <w:rPr>
          <w:rFonts w:eastAsia="Times New Roman"/>
          <w:sz w:val="14"/>
        </w:rPr>
      </w:pPr>
      <w:r w:rsidRPr="008445A6">
        <w:rPr>
          <w:rFonts w:eastAsia="Times New Roman"/>
          <w:sz w:val="14"/>
        </w:rPr>
        <w:t xml:space="preserve">Furthermore, the much-touted cooperation between Russia and Saudi Arabia within the so-called "OPEC+" has also not been as successful it was envisaged. </w:t>
      </w:r>
      <w:proofErr w:type="gramStart"/>
      <w:r w:rsidRPr="008445A6">
        <w:rPr>
          <w:rStyle w:val="StyleUnderline"/>
        </w:rPr>
        <w:t xml:space="preserve">It has been plagued by a </w:t>
      </w:r>
      <w:r w:rsidRPr="008445A6">
        <w:rPr>
          <w:sz w:val="14"/>
        </w:rPr>
        <w:t>number of major</w:t>
      </w:r>
      <w:r w:rsidRPr="008445A6">
        <w:rPr>
          <w:rStyle w:val="StyleUnderline"/>
        </w:rPr>
        <w:t xml:space="preserve"> problems including periodical lack of compliance on part of Russia to cut oil production, </w:t>
      </w:r>
      <w:r w:rsidRPr="008445A6">
        <w:rPr>
          <w:sz w:val="14"/>
        </w:rPr>
        <w:t xml:space="preserve">its repeated attempts to bargain for better conditions </w:t>
      </w:r>
      <w:r w:rsidRPr="008445A6">
        <w:rPr>
          <w:rStyle w:val="StyleUnderline"/>
        </w:rPr>
        <w:t>and the potential gradual decline in Russia's oil production</w:t>
      </w:r>
      <w:r w:rsidRPr="008445A6">
        <w:rPr>
          <w:rFonts w:eastAsia="Times New Roman"/>
          <w:sz w:val="14"/>
        </w:rPr>
        <w:t xml:space="preserve"> after 2020 (2022) </w:t>
      </w:r>
      <w:r w:rsidRPr="008445A6">
        <w:rPr>
          <w:rStyle w:val="StyleUnderline"/>
        </w:rPr>
        <w:t>as a result of the depletion of the old oil-fields and problems with the development and exploration of new ones.</w:t>
      </w:r>
      <w:proofErr w:type="gramEnd"/>
      <w:r w:rsidRPr="008445A6">
        <w:rPr>
          <w:rStyle w:val="StyleUnderline"/>
        </w:rPr>
        <w:t xml:space="preserve"> </w:t>
      </w:r>
      <w:r w:rsidRPr="008445A6">
        <w:rPr>
          <w:sz w:val="14"/>
        </w:rPr>
        <w:t>All of</w:t>
      </w:r>
      <w:r w:rsidRPr="008445A6">
        <w:rPr>
          <w:rStyle w:val="StyleUnderline"/>
        </w:rPr>
        <w:t xml:space="preserve"> these cannot but concern and </w:t>
      </w:r>
      <w:r w:rsidRPr="008445A6">
        <w:rPr>
          <w:sz w:val="14"/>
        </w:rPr>
        <w:t>sometimes</w:t>
      </w:r>
      <w:r w:rsidRPr="008445A6">
        <w:rPr>
          <w:rStyle w:val="StyleUnderline"/>
        </w:rPr>
        <w:t xml:space="preserve"> irritate the Saudis and </w:t>
      </w:r>
      <w:r w:rsidRPr="008445A6">
        <w:rPr>
          <w:sz w:val="14"/>
        </w:rPr>
        <w:t>other participants of the</w:t>
      </w:r>
      <w:r w:rsidRPr="008445A6">
        <w:rPr>
          <w:rStyle w:val="StyleUnderline"/>
        </w:rPr>
        <w:t xml:space="preserve"> oil cartel </w:t>
      </w:r>
      <w:r w:rsidRPr="008445A6">
        <w:rPr>
          <w:sz w:val="14"/>
        </w:rPr>
        <w:t>from the Gulf</w:t>
      </w:r>
      <w:r w:rsidRPr="008445A6">
        <w:rPr>
          <w:rStyle w:val="StyleUnderline"/>
        </w:rPr>
        <w:t>. Russia's declining oil production will eventually make it less of a factor on the global energy market and less attractive as an OPEC partner</w:t>
      </w:r>
      <w:r w:rsidRPr="008445A6">
        <w:rPr>
          <w:rFonts w:eastAsia="Times New Roman"/>
          <w:sz w:val="14"/>
        </w:rPr>
        <w:t>.</w:t>
      </w:r>
    </w:p>
    <w:p w:rsidR="0051495B" w:rsidRPr="008445A6" w:rsidRDefault="0051495B" w:rsidP="0051495B">
      <w:pPr>
        <w:pStyle w:val="Heading4"/>
        <w:rPr>
          <w:rFonts w:cs="Times New Roman"/>
        </w:rPr>
      </w:pPr>
      <w:r w:rsidRPr="008445A6">
        <w:rPr>
          <w:rFonts w:cs="Times New Roman"/>
        </w:rPr>
        <w:t>Russo-Saudi relations aren’t locked now --- they’re on the brink</w:t>
      </w:r>
    </w:p>
    <w:p w:rsidR="0051495B" w:rsidRPr="008445A6" w:rsidRDefault="0051495B" w:rsidP="0051495B">
      <w:pPr>
        <w:rPr>
          <w:rFonts w:eastAsia="Times New Roman"/>
        </w:rPr>
      </w:pPr>
      <w:proofErr w:type="spellStart"/>
      <w:r w:rsidRPr="008445A6">
        <w:rPr>
          <w:rStyle w:val="Style13ptBold"/>
        </w:rPr>
        <w:t>Ellyat</w:t>
      </w:r>
      <w:proofErr w:type="spellEnd"/>
      <w:r w:rsidRPr="008445A6">
        <w:rPr>
          <w:rStyle w:val="Style13ptBold"/>
        </w:rPr>
        <w:t xml:space="preserve"> 18</w:t>
      </w:r>
      <w:r w:rsidRPr="008445A6">
        <w:rPr>
          <w:rFonts w:eastAsia="Times New Roman"/>
        </w:rPr>
        <w:t xml:space="preserve"> – Holly </w:t>
      </w:r>
      <w:proofErr w:type="spellStart"/>
      <w:r w:rsidRPr="008445A6">
        <w:rPr>
          <w:rFonts w:eastAsia="Times New Roman"/>
        </w:rPr>
        <w:t>Ellyatt</w:t>
      </w:r>
      <w:proofErr w:type="spellEnd"/>
      <w:r w:rsidRPr="008445A6">
        <w:rPr>
          <w:rFonts w:eastAsia="Times New Roman"/>
        </w:rPr>
        <w:t xml:space="preserve"> (Holly </w:t>
      </w:r>
      <w:proofErr w:type="spellStart"/>
      <w:r w:rsidRPr="008445A6">
        <w:rPr>
          <w:rFonts w:eastAsia="Times New Roman"/>
        </w:rPr>
        <w:t>Ellyatt</w:t>
      </w:r>
      <w:proofErr w:type="spellEnd"/>
      <w:r w:rsidRPr="008445A6">
        <w:rPr>
          <w:rFonts w:eastAsia="Times New Roman"/>
        </w:rPr>
        <w:t xml:space="preserve">, Correspondent, CNBC.com, Holly </w:t>
      </w:r>
      <w:proofErr w:type="spellStart"/>
      <w:r w:rsidRPr="008445A6">
        <w:rPr>
          <w:rFonts w:eastAsia="Times New Roman"/>
        </w:rPr>
        <w:t>Ellyatt</w:t>
      </w:r>
      <w:proofErr w:type="spellEnd"/>
      <w:r w:rsidRPr="008445A6">
        <w:rPr>
          <w:rFonts w:eastAsia="Times New Roman"/>
        </w:rPr>
        <w:t xml:space="preserve"> writes for CNBC.com focusing on European </w:t>
      </w:r>
      <w:proofErr w:type="gramStart"/>
      <w:r w:rsidRPr="008445A6">
        <w:rPr>
          <w:rFonts w:eastAsia="Times New Roman"/>
        </w:rPr>
        <w:t>macro-economics</w:t>
      </w:r>
      <w:proofErr w:type="gramEnd"/>
      <w:r w:rsidRPr="008445A6">
        <w:rPr>
          <w:rFonts w:eastAsia="Times New Roman"/>
        </w:rPr>
        <w:t xml:space="preserve"> and politics. She has led digital coverage of the Greek and Russian financial crises and broader euro zone news, as well as covering U.K. politics and economics. Holly joined CNBC in 2012, having worked previously in digital, radio and film production. She studied European Social and Political Studies at University College London (UCL) and then completed a MA in Broadcast Journalism at City University), 11-12-2018, “Saudi Arabia and Russia have a ‘long-term relationship’ despite output U-turn, Dan </w:t>
      </w:r>
      <w:proofErr w:type="spellStart"/>
      <w:r w:rsidRPr="008445A6">
        <w:rPr>
          <w:rFonts w:eastAsia="Times New Roman"/>
        </w:rPr>
        <w:t>Yergin</w:t>
      </w:r>
      <w:proofErr w:type="spellEnd"/>
      <w:r w:rsidRPr="008445A6">
        <w:rPr>
          <w:rFonts w:eastAsia="Times New Roman"/>
        </w:rPr>
        <w:t xml:space="preserve"> says,” CNBC, </w:t>
      </w:r>
      <w:hyperlink r:id="rId87" w:history="1">
        <w:r w:rsidRPr="008445A6">
          <w:rPr>
            <w:rStyle w:val="Hyperlink"/>
            <w:rFonts w:eastAsia="Times New Roman"/>
          </w:rPr>
          <w:t>https://www.cnbc.com/2018/11/12/saudi-arabia-and-russia-have-a-long-term-relationship-despite-output-u-turn-dan-yergin-says.html //</w:t>
        </w:r>
      </w:hyperlink>
      <w:r w:rsidRPr="008445A6">
        <w:rPr>
          <w:rFonts w:eastAsia="Times New Roman"/>
        </w:rPr>
        <w:t xml:space="preserve"> </w:t>
      </w:r>
      <w:proofErr w:type="spellStart"/>
      <w:r w:rsidRPr="008445A6">
        <w:rPr>
          <w:rFonts w:eastAsia="Times New Roman"/>
        </w:rPr>
        <w:t>ank</w:t>
      </w:r>
      <w:proofErr w:type="spellEnd"/>
    </w:p>
    <w:p w:rsidR="0051495B" w:rsidRPr="009D1775" w:rsidRDefault="0051495B" w:rsidP="0051495B">
      <w:pPr>
        <w:rPr>
          <w:rFonts w:eastAsia="Times New Roman"/>
        </w:rPr>
      </w:pPr>
      <w:r w:rsidRPr="008445A6">
        <w:rPr>
          <w:rStyle w:val="StyleUnderline"/>
        </w:rPr>
        <w:t xml:space="preserve">Saudi Arabia and Russia are the world’s most influential oil producers right now, along with the U.S., but the kingdom appears to be going its own way, announcing half a million barrel output cut from December. </w:t>
      </w:r>
      <w:r w:rsidRPr="008445A6">
        <w:rPr>
          <w:rFonts w:eastAsia="Times New Roman"/>
        </w:rPr>
        <w:t xml:space="preserve">With a lot at stake for the oil producers, however, the relationship should remain close, according to oil market expert Daniel </w:t>
      </w:r>
      <w:proofErr w:type="spellStart"/>
      <w:r w:rsidRPr="008445A6">
        <w:rPr>
          <w:rFonts w:eastAsia="Times New Roman"/>
        </w:rPr>
        <w:t>Yergin</w:t>
      </w:r>
      <w:proofErr w:type="spellEnd"/>
      <w:r w:rsidRPr="008445A6">
        <w:rPr>
          <w:rFonts w:eastAsia="Times New Roman"/>
        </w:rPr>
        <w:t xml:space="preserve">. </w:t>
      </w:r>
      <w:proofErr w:type="gramStart"/>
      <w:r w:rsidRPr="008445A6">
        <w:rPr>
          <w:rFonts w:eastAsia="Times New Roman"/>
        </w:rPr>
        <w:t xml:space="preserve">“I think it’s intended to be a long-term relationship and it started off about oil prices but you see it taking on other dimensions, for instance, Saudi investment in Russian LNG (liquefied natural gas) and Russian investment in Saudi Arabia and I think this is a strategic relationship because it’s useful to both countries,” IHS </w:t>
      </w:r>
      <w:proofErr w:type="spellStart"/>
      <w:r w:rsidRPr="008445A6">
        <w:rPr>
          <w:rFonts w:eastAsia="Times New Roman"/>
        </w:rPr>
        <w:t>Markit</w:t>
      </w:r>
      <w:proofErr w:type="spellEnd"/>
      <w:r w:rsidRPr="008445A6">
        <w:rPr>
          <w:rFonts w:eastAsia="Times New Roman"/>
        </w:rPr>
        <w:t xml:space="preserve"> vice chairman Dan </w:t>
      </w:r>
      <w:proofErr w:type="spellStart"/>
      <w:r w:rsidRPr="008445A6">
        <w:rPr>
          <w:rFonts w:eastAsia="Times New Roman"/>
        </w:rPr>
        <w:t>Yergin</w:t>
      </w:r>
      <w:proofErr w:type="spellEnd"/>
      <w:r w:rsidRPr="008445A6">
        <w:rPr>
          <w:rFonts w:eastAsia="Times New Roman"/>
        </w:rPr>
        <w:t xml:space="preserve"> told CNBC on Monday.</w:t>
      </w:r>
      <w:proofErr w:type="gramEnd"/>
      <w:r w:rsidRPr="008445A6">
        <w:rPr>
          <w:rFonts w:eastAsia="Times New Roman"/>
        </w:rPr>
        <w:t xml:space="preserve"> </w:t>
      </w:r>
      <w:r w:rsidRPr="008445A6">
        <w:rPr>
          <w:rStyle w:val="StyleUnderline"/>
        </w:rPr>
        <w:t>While Saudi Arabia and Russia are close</w:t>
      </w:r>
      <w:r w:rsidRPr="008445A6">
        <w:rPr>
          <w:rFonts w:eastAsia="Times New Roman"/>
        </w:rPr>
        <w:t xml:space="preserve">, particularly given their pact in late 2016, along with other OPEC and non-OPEC producers to curb output by 1.8 million barrels per day in order to support prices, </w:t>
      </w:r>
      <w:r w:rsidRPr="008445A6">
        <w:rPr>
          <w:rStyle w:val="StyleUnderline"/>
        </w:rPr>
        <w:t xml:space="preserve">oil markets have changed since that deal - and largely thanks to that deal. </w:t>
      </w:r>
      <w:proofErr w:type="gramStart"/>
      <w:r w:rsidRPr="008445A6">
        <w:rPr>
          <w:rFonts w:eastAsia="Times New Roman"/>
        </w:rPr>
        <w:t>Oil prices have recovered almost too well with the U.S. criticizing OPEC (of which Saudi Arabia is the de facto leader) for higher prices and markets have been fluctuating on concerns over both a potential decline in supply (due to U.S. sanctions on Iran) and a potential oversupply – due to an increase in production from Saudi Arabia, Russia and the U.S. in recent weeks --- that led prices to fall around 20 percent since early October.</w:t>
      </w:r>
      <w:proofErr w:type="gramEnd"/>
      <w:r w:rsidRPr="008445A6">
        <w:rPr>
          <w:rFonts w:eastAsia="Times New Roman"/>
        </w:rPr>
        <w:t xml:space="preserve"> On that note, Saudi Arabia pumped 10.7 million barrels per day in October, Russia pumped 11.4 million barrels per day and the U.S</w:t>
      </w:r>
      <w:proofErr w:type="gramStart"/>
      <w:r w:rsidRPr="008445A6">
        <w:rPr>
          <w:rFonts w:eastAsia="Times New Roman"/>
        </w:rPr>
        <w:t>. also</w:t>
      </w:r>
      <w:proofErr w:type="gramEnd"/>
      <w:r w:rsidRPr="008445A6">
        <w:rPr>
          <w:rFonts w:eastAsia="Times New Roman"/>
        </w:rPr>
        <w:t xml:space="preserve"> an estimated 11.4 million bpd. </w:t>
      </w:r>
      <w:proofErr w:type="spellStart"/>
      <w:r w:rsidRPr="008445A6">
        <w:rPr>
          <w:rFonts w:eastAsia="Times New Roman"/>
        </w:rPr>
        <w:t>Yergin</w:t>
      </w:r>
      <w:proofErr w:type="spellEnd"/>
      <w:r w:rsidRPr="008445A6">
        <w:rPr>
          <w:rFonts w:eastAsia="Times New Roman"/>
        </w:rPr>
        <w:t xml:space="preserve"> told </w:t>
      </w:r>
      <w:proofErr w:type="gramStart"/>
      <w:r w:rsidRPr="008445A6">
        <w:rPr>
          <w:rFonts w:eastAsia="Times New Roman"/>
        </w:rPr>
        <w:t>CNBC’s</w:t>
      </w:r>
      <w:proofErr w:type="gramEnd"/>
      <w:r w:rsidRPr="008445A6">
        <w:rPr>
          <w:rFonts w:eastAsia="Times New Roman"/>
        </w:rPr>
        <w:t xml:space="preserve"> these “big three” producers were changing the face of the global oil market. </w:t>
      </w:r>
      <w:r w:rsidRPr="008445A6">
        <w:rPr>
          <w:rStyle w:val="StyleUnderline"/>
        </w:rPr>
        <w:t xml:space="preserve">“It’s the big three, it’s Saudi Arabia, Russia and the U.S., this is a different configuration in the oil market than the traditional OPEC-non-OPEC (one) and so thinking is having to adjust so there’s that new relationship … and the world is having to adjust.” </w:t>
      </w:r>
      <w:r w:rsidRPr="008445A6">
        <w:rPr>
          <w:rFonts w:eastAsia="Times New Roman"/>
        </w:rPr>
        <w:t xml:space="preserve">Also speaking to CNBC Monday, BP Group Chief Executive Bob Dudley said that the “OPEC-plus agreement (between OPEC and non-OPEC producers including Russia) and coalition is a lot stronger than people speculate. </w:t>
      </w:r>
      <w:r w:rsidRPr="008445A6">
        <w:rPr>
          <w:rStyle w:val="StyleUnderline"/>
        </w:rPr>
        <w:t>I think Russia doesn’t have the ability to turn on and off big fields (which) can happen in the Middle East ... But I fully expect there to be coordination to try to keep the oil price within a certain fairway</w:t>
      </w:r>
      <w:r w:rsidRPr="008445A6">
        <w:rPr>
          <w:rFonts w:eastAsia="Times New Roman"/>
        </w:rPr>
        <w:t xml:space="preserve">,” he said. </w:t>
      </w:r>
      <w:r w:rsidRPr="008445A6">
        <w:rPr>
          <w:rStyle w:val="StyleUnderline"/>
        </w:rPr>
        <w:t>Changing tunes On Monday, markets are rallying because Saudi Arabia announced unilaterally on Sunday that it is going to cut production</w:t>
      </w:r>
      <w:r w:rsidRPr="008445A6">
        <w:rPr>
          <w:rFonts w:eastAsia="Times New Roman"/>
        </w:rPr>
        <w:t xml:space="preserve"> by 500,000 barrels a day in December. It cited uncertain global oil growth and associated oil demand in 2019 as a rationale for its decision, as well as waivers granted on U.S. sanctions on Iran as reasons not to fear a decline in supply. On Sunday, the kingdom’s oil minister reiterated Saudi Arabia’s belief that the market is </w:t>
      </w:r>
      <w:proofErr w:type="gramStart"/>
      <w:r w:rsidRPr="008445A6">
        <w:rPr>
          <w:rFonts w:eastAsia="Times New Roman"/>
        </w:rPr>
        <w:t>well-supplied</w:t>
      </w:r>
      <w:proofErr w:type="gramEnd"/>
      <w:r w:rsidRPr="008445A6">
        <w:rPr>
          <w:rFonts w:eastAsia="Times New Roman"/>
        </w:rPr>
        <w:t xml:space="preserve">. “Once again we’ve been proven to be </w:t>
      </w:r>
      <w:proofErr w:type="gramStart"/>
      <w:r w:rsidRPr="008445A6">
        <w:rPr>
          <w:rFonts w:eastAsia="Times New Roman"/>
        </w:rPr>
        <w:t>correct,</w:t>
      </w:r>
      <w:proofErr w:type="gramEnd"/>
      <w:r w:rsidRPr="008445A6">
        <w:rPr>
          <w:rFonts w:eastAsia="Times New Roman"/>
        </w:rPr>
        <w:t>” Oil Minister Khalid Al-</w:t>
      </w:r>
      <w:proofErr w:type="spellStart"/>
      <w:r w:rsidRPr="008445A6">
        <w:rPr>
          <w:rFonts w:eastAsia="Times New Roman"/>
        </w:rPr>
        <w:t>Falih</w:t>
      </w:r>
      <w:proofErr w:type="spellEnd"/>
      <w:r w:rsidRPr="008445A6">
        <w:rPr>
          <w:rFonts w:eastAsia="Times New Roman"/>
        </w:rPr>
        <w:t xml:space="preserve"> said Sunday, “the market is quite adequately supplied as I have been saying since the days in June in Vienna (where OPEC last met). There is no reason for the fear that was gripping the market and the tightness that was prevailing was not a physical tightness, it was an emotional overreaction.” GP: Saudi Arabia's Energy Minister Khalid al-</w:t>
      </w:r>
      <w:proofErr w:type="spellStart"/>
      <w:r w:rsidRPr="008445A6">
        <w:rPr>
          <w:rFonts w:eastAsia="Times New Roman"/>
        </w:rPr>
        <w:t>Falih</w:t>
      </w:r>
      <w:proofErr w:type="spellEnd"/>
      <w:r w:rsidRPr="008445A6">
        <w:rPr>
          <w:rFonts w:eastAsia="Times New Roman"/>
        </w:rPr>
        <w:t xml:space="preserve"> 180823 Khalid al-</w:t>
      </w:r>
      <w:proofErr w:type="spellStart"/>
      <w:r w:rsidRPr="008445A6">
        <w:rPr>
          <w:rFonts w:eastAsia="Times New Roman"/>
        </w:rPr>
        <w:t>Falih</w:t>
      </w:r>
      <w:proofErr w:type="spellEnd"/>
      <w:r w:rsidRPr="008445A6">
        <w:rPr>
          <w:rFonts w:eastAsia="Times New Roman"/>
        </w:rPr>
        <w:t>, Saudi Arabia’s energy minister and chairman of Saudi Aramco. Simon Dawson | Bloomberg | Getty Images He said recent price moves higher ahead of Iranian sanctions were an “over-reaction,” as was the drop lower when those concerns failed to materialize and market participants feared an over-supply. “Market gets it wrong occasionally as they did a few weeks ago on one side and they’re doing it again on the other today, but ultimately the pendulum will swing to a reasonable middle,” Al-</w:t>
      </w:r>
      <w:proofErr w:type="spellStart"/>
      <w:r w:rsidRPr="008445A6">
        <w:rPr>
          <w:rFonts w:eastAsia="Times New Roman"/>
        </w:rPr>
        <w:t>Falih</w:t>
      </w:r>
      <w:proofErr w:type="spellEnd"/>
      <w:r w:rsidRPr="008445A6">
        <w:rPr>
          <w:rFonts w:eastAsia="Times New Roman"/>
        </w:rPr>
        <w:t xml:space="preserve"> told CNBC’s Steve Sedgwick at the ADIPEC oil summit in Abu Dhabi. He added that Saudi Arabia would continue to work hard to balance oil markets. </w:t>
      </w:r>
      <w:r w:rsidRPr="008445A6">
        <w:rPr>
          <w:rStyle w:val="StyleUnderline"/>
        </w:rPr>
        <w:t xml:space="preserve">In a sign that Russia and Saudi Arabia might not be on the same page, Russia’s Oil Minister Alexander Novak agreed that concerns about Iran’s supply </w:t>
      </w:r>
      <w:proofErr w:type="gramStart"/>
      <w:r w:rsidRPr="008445A6">
        <w:rPr>
          <w:rStyle w:val="StyleUnderline"/>
        </w:rPr>
        <w:t>had been overdone but said it was too soon to take barrels off the table, noting that there was a lot of volatility in the oil market</w:t>
      </w:r>
      <w:proofErr w:type="gramEnd"/>
      <w:r w:rsidRPr="008445A6">
        <w:rPr>
          <w:rStyle w:val="StyleUnderline"/>
        </w:rPr>
        <w:t>. “If such a decision is necessary for the market and all the countries are in agreement, I think that Russia will undoubtedly play a part in this. But it’s early to talk about this now, we need to look at this question very carefully,”</w:t>
      </w:r>
      <w:r w:rsidRPr="008445A6">
        <w:rPr>
          <w:rFonts w:eastAsia="Times New Roman"/>
        </w:rPr>
        <w:t xml:space="preserve"> Novak told CNBC’s Steve Sedgwick on Sunday.</w:t>
      </w:r>
    </w:p>
    <w:p w:rsidR="00782109" w:rsidRPr="008445A6" w:rsidRDefault="00782109" w:rsidP="00782109">
      <w:pPr>
        <w:pStyle w:val="Heading3"/>
        <w:rPr>
          <w:rFonts w:cs="Times New Roman"/>
        </w:rPr>
      </w:pPr>
      <w:r w:rsidRPr="008445A6">
        <w:rPr>
          <w:rFonts w:cs="Times New Roman"/>
        </w:rPr>
        <w:t>L</w:t>
      </w:r>
    </w:p>
    <w:p w:rsidR="00782109" w:rsidRPr="008445A6" w:rsidRDefault="009D1775" w:rsidP="00782109">
      <w:pPr>
        <w:pStyle w:val="Heading4"/>
        <w:rPr>
          <w:rFonts w:cs="Times New Roman"/>
        </w:rPr>
      </w:pPr>
      <w:r>
        <w:rPr>
          <w:rFonts w:cs="Times New Roman"/>
        </w:rPr>
        <w:t>Arms sales reductions result in a Russian base in Saudi Arabia</w:t>
      </w:r>
    </w:p>
    <w:p w:rsidR="00782109" w:rsidRPr="008445A6" w:rsidRDefault="00782109" w:rsidP="00782109">
      <w:proofErr w:type="spellStart"/>
      <w:r w:rsidRPr="008445A6">
        <w:rPr>
          <w:rStyle w:val="Style13ptBold"/>
        </w:rPr>
        <w:t>Donachie</w:t>
      </w:r>
      <w:proofErr w:type="spellEnd"/>
      <w:r w:rsidRPr="008445A6">
        <w:rPr>
          <w:rStyle w:val="Style13ptBold"/>
        </w:rPr>
        <w:t xml:space="preserve"> 6/24</w:t>
      </w:r>
      <w:r w:rsidRPr="008445A6">
        <w:t xml:space="preserve"> – Robert </w:t>
      </w:r>
      <w:proofErr w:type="spellStart"/>
      <w:r w:rsidRPr="008445A6">
        <w:t>Donachie</w:t>
      </w:r>
      <w:proofErr w:type="spellEnd"/>
      <w:r w:rsidRPr="008445A6">
        <w:t>, 6-24-2019, "</w:t>
      </w:r>
      <w:r w:rsidRPr="008445A6">
        <w:rPr>
          <w:rStyle w:val="StyleUnderline"/>
        </w:rPr>
        <w:t>Saudi state-owned media warns Russia will exploit vacuum if US imposes sanctions</w:t>
      </w:r>
      <w:r w:rsidRPr="008445A6">
        <w:t xml:space="preserve">," Washington Examiner, </w:t>
      </w:r>
      <w:hyperlink r:id="rId88" w:history="1">
        <w:r w:rsidRPr="008445A6">
          <w:rPr>
            <w:rStyle w:val="Hyperlink"/>
          </w:rPr>
          <w:t>https://www.washingtonexaminer.com/news/saudi-state-owned-media-warns-russia-will-exploit-vacuum-if-us-imposes-sanctions //</w:t>
        </w:r>
      </w:hyperlink>
      <w:r w:rsidRPr="008445A6">
        <w:t xml:space="preserve"> </w:t>
      </w:r>
      <w:proofErr w:type="spellStart"/>
      <w:r w:rsidRPr="008445A6">
        <w:t>ank</w:t>
      </w:r>
      <w:proofErr w:type="spellEnd"/>
    </w:p>
    <w:p w:rsidR="00782109" w:rsidRPr="008445A6" w:rsidRDefault="00782109" w:rsidP="00782109"/>
    <w:p w:rsidR="00782109" w:rsidRPr="008445A6" w:rsidRDefault="00782109" w:rsidP="00782109">
      <w:r w:rsidRPr="008445A6">
        <w:rPr>
          <w:rStyle w:val="StyleUnderline"/>
        </w:rPr>
        <w:t>A top state-linked Saudi media figure</w:t>
      </w:r>
      <w:r w:rsidRPr="008445A6">
        <w:t xml:space="preserve"> has </w:t>
      </w:r>
      <w:r w:rsidRPr="008445A6">
        <w:rPr>
          <w:rStyle w:val="StyleUnderline"/>
        </w:rPr>
        <w:t>warned that imposing US sanctions on Riyadh</w:t>
      </w:r>
      <w:r w:rsidRPr="008445A6">
        <w:t xml:space="preserve"> in response to the </w:t>
      </w:r>
      <w:proofErr w:type="spellStart"/>
      <w:r w:rsidRPr="008445A6">
        <w:t>Khashoggi</w:t>
      </w:r>
      <w:proofErr w:type="spellEnd"/>
      <w:r w:rsidRPr="008445A6">
        <w:t xml:space="preserve"> crisis </w:t>
      </w:r>
      <w:r w:rsidRPr="008445A6">
        <w:rPr>
          <w:rStyle w:val="StyleUnderline"/>
        </w:rPr>
        <w:t xml:space="preserve">could lead to Russia opening a military base in the kingdom. </w:t>
      </w:r>
      <w:r w:rsidRPr="008445A6">
        <w:t xml:space="preserve">The general manager of a Saudi-state-owned media company published an op-ed Sunday suggesting that if the U.S. imposes sanctions in response to the disappearance of Washington Post columnist Jamal </w:t>
      </w:r>
      <w:proofErr w:type="spellStart"/>
      <w:r w:rsidRPr="008445A6">
        <w:t>Khashoggi</w:t>
      </w:r>
      <w:proofErr w:type="spellEnd"/>
      <w:r w:rsidRPr="008445A6">
        <w:t xml:space="preserve">, </w:t>
      </w:r>
      <w:r w:rsidRPr="008445A6">
        <w:rPr>
          <w:rStyle w:val="StyleUnderline"/>
        </w:rPr>
        <w:t>the situation will get so dire that Saudi Arabia would allow Russia to install a military base in the nation. President Trump said Thursday that he is not considering halting the sale of arms to Saudi Arabia</w:t>
      </w:r>
      <w:r w:rsidRPr="008445A6">
        <w:t xml:space="preserve"> in light of Washington Post columnist Jamal </w:t>
      </w:r>
      <w:proofErr w:type="spellStart"/>
      <w:r w:rsidRPr="008445A6">
        <w:t>Khashoggi's</w:t>
      </w:r>
      <w:proofErr w:type="spellEnd"/>
      <w:r w:rsidRPr="008445A6">
        <w:t xml:space="preserve"> disappearance and feared death. The president has ordered an investigation into the matter and there are no sanctions in place </w:t>
      </w:r>
      <w:proofErr w:type="gramStart"/>
      <w:r w:rsidRPr="008445A6">
        <w:t>at the moment</w:t>
      </w:r>
      <w:proofErr w:type="gramEnd"/>
      <w:r w:rsidRPr="008445A6">
        <w:t xml:space="preserve"> in response. 00:01 00:56 Editorial Director Hugo Gurdon on the expanded Washington Examiner magazine Watch Full Screen to Skip Ads The Saudi government has denied involvement in </w:t>
      </w:r>
      <w:proofErr w:type="spellStart"/>
      <w:r w:rsidRPr="008445A6">
        <w:t>Khashoggi's</w:t>
      </w:r>
      <w:proofErr w:type="spellEnd"/>
      <w:r w:rsidRPr="008445A6">
        <w:t xml:space="preserve"> disappearance after entering the Saudi consulate in Istanbul, despite reports from the Turkish government that the crown prince of Saudi Arabia ordered a hit on the journalist. </w:t>
      </w:r>
      <w:r w:rsidRPr="008445A6">
        <w:rPr>
          <w:rStyle w:val="StyleUnderline"/>
        </w:rPr>
        <w:t xml:space="preserve">The Saudi government </w:t>
      </w:r>
      <w:r w:rsidRPr="008445A6">
        <w:t>rejected any threats of retaliation from the U.S. on</w:t>
      </w:r>
      <w:r w:rsidRPr="008445A6">
        <w:rPr>
          <w:rStyle w:val="StyleUnderline"/>
        </w:rPr>
        <w:t xml:space="preserve"> </w:t>
      </w:r>
      <w:r w:rsidRPr="008445A6">
        <w:t xml:space="preserve">Sunday, </w:t>
      </w:r>
      <w:r w:rsidRPr="008445A6">
        <w:rPr>
          <w:rStyle w:val="StyleUnderline"/>
        </w:rPr>
        <w:t xml:space="preserve">claiming it would respond with "greater action" if the U.S. decides to make a move. </w:t>
      </w:r>
      <w:r w:rsidRPr="008445A6">
        <w:t xml:space="preserve">The journalist </w:t>
      </w:r>
      <w:proofErr w:type="gramStart"/>
      <w:r w:rsidRPr="008445A6">
        <w:t>was last seen</w:t>
      </w:r>
      <w:proofErr w:type="gramEnd"/>
      <w:r w:rsidRPr="008445A6">
        <w:t xml:space="preserve"> the afternoon of Oct. 2 entering the Saudi mission. Turkish officials believe </w:t>
      </w:r>
      <w:proofErr w:type="spellStart"/>
      <w:r w:rsidRPr="008445A6">
        <w:t>Khashoggi</w:t>
      </w:r>
      <w:proofErr w:type="spellEnd"/>
      <w:r w:rsidRPr="008445A6">
        <w:t xml:space="preserve"> </w:t>
      </w:r>
      <w:proofErr w:type="gramStart"/>
      <w:r w:rsidRPr="008445A6">
        <w:t>was murdered</w:t>
      </w:r>
      <w:proofErr w:type="gramEnd"/>
      <w:r w:rsidRPr="008445A6">
        <w:t xml:space="preserve"> inside the embassy, where he was to fill out paperwork for his wedding, and have told U.S. officials they have audio and video evidence to prove it. The controversy has played out as the Turkish government released American pastor Andrew Brunson who </w:t>
      </w:r>
      <w:proofErr w:type="gramStart"/>
      <w:r w:rsidRPr="008445A6">
        <w:t>was held</w:t>
      </w:r>
      <w:proofErr w:type="gramEnd"/>
      <w:r w:rsidRPr="008445A6">
        <w:t xml:space="preserve"> in the country for two years, sparking a </w:t>
      </w:r>
      <w:proofErr w:type="spellStart"/>
      <w:r w:rsidRPr="008445A6">
        <w:t>yearslong</w:t>
      </w:r>
      <w:proofErr w:type="spellEnd"/>
      <w:r w:rsidRPr="008445A6">
        <w:t xml:space="preserve"> diplomatic dispute between the U.S. and Turkey. The successful release of Brunson has put the situation in Saudi Arabia and the United States' ongoing relationship in the national spotlight. Saudi Crown Prince Mohammed bin Salman has said his government has "nothing to hide." While the Saudi government is denying it, general manager of the Saudi-owned Al-Arabiya news channel </w:t>
      </w:r>
      <w:proofErr w:type="spellStart"/>
      <w:r w:rsidRPr="008445A6">
        <w:t>Turki</w:t>
      </w:r>
      <w:proofErr w:type="spellEnd"/>
      <w:r w:rsidRPr="008445A6">
        <w:t xml:space="preserve"> </w:t>
      </w:r>
      <w:proofErr w:type="spellStart"/>
      <w:r w:rsidRPr="008445A6">
        <w:t>Aldakhil</w:t>
      </w:r>
      <w:proofErr w:type="spellEnd"/>
      <w:r w:rsidRPr="008445A6">
        <w:t xml:space="preserve"> wrote an op-ed Sunday that </w:t>
      </w:r>
      <w:r w:rsidRPr="008445A6">
        <w:rPr>
          <w:rStyle w:val="StyleUnderline"/>
        </w:rPr>
        <w:t xml:space="preserve">said if the U.S. responses aggressively, the Saudi government "will stab its own economy to death." He warns that the government will cause oil prices to surge, driving the nation to a state where they allow Russia to install a military base that would put the Middle East at the whims of Iran. </w:t>
      </w:r>
      <w:r w:rsidRPr="008445A6">
        <w:t xml:space="preserve">"The information circulating within decision-making circles within the kingdom have gone beyond the rosy language used in the statement," </w:t>
      </w:r>
      <w:proofErr w:type="spellStart"/>
      <w:r w:rsidRPr="008445A6">
        <w:t>Aldakhil</w:t>
      </w:r>
      <w:proofErr w:type="spellEnd"/>
      <w:r w:rsidRPr="008445A6">
        <w:t xml:space="preserve"> wrote. "</w:t>
      </w:r>
      <w:r w:rsidRPr="008445A6">
        <w:rPr>
          <w:rStyle w:val="StyleUnderline"/>
        </w:rPr>
        <w:t>There are simple procedures</w:t>
      </w:r>
      <w:r w:rsidRPr="008445A6">
        <w:t xml:space="preserve">, that are part of over 30 </w:t>
      </w:r>
      <w:proofErr w:type="gramStart"/>
      <w:r w:rsidRPr="008445A6">
        <w:t>others, that</w:t>
      </w:r>
      <w:proofErr w:type="gramEnd"/>
      <w:r w:rsidRPr="008445A6">
        <w:t xml:space="preserve"> </w:t>
      </w:r>
      <w:r w:rsidRPr="008445A6">
        <w:rPr>
          <w:rStyle w:val="StyleUnderline"/>
        </w:rPr>
        <w:t>Riyadh will implement directly, without flinching an eye if sanctions are imposed</w:t>
      </w:r>
      <w:r w:rsidRPr="008445A6">
        <w:t xml:space="preserve">." There are pressures on the administration from within Congress to act. If Saudi Arabia is responsible for the disappearance of </w:t>
      </w:r>
      <w:proofErr w:type="spellStart"/>
      <w:r w:rsidRPr="008445A6">
        <w:t>Khashoggi</w:t>
      </w:r>
      <w:proofErr w:type="spellEnd"/>
      <w:r w:rsidRPr="008445A6">
        <w:t xml:space="preserve">, Sen. Marco Rubio, R-Fla., believes the U.S. must act fast to punish its Middle East ally. "They're going to buy [weapons] in the future. When you want to influence Saudi behavior on another topic, </w:t>
      </w:r>
      <w:proofErr w:type="gramStart"/>
      <w:r w:rsidRPr="008445A6">
        <w:t>you're</w:t>
      </w:r>
      <w:proofErr w:type="gramEnd"/>
      <w:r w:rsidRPr="008445A6">
        <w:t xml:space="preserve"> not going to have anything to threaten them with or hold over their heads. It isn't about the money," Rubio said. "I don't know [if] the president had just been briefed, that's how he used to express it, but bottom line </w:t>
      </w:r>
      <w:proofErr w:type="gramStart"/>
      <w:r w:rsidRPr="008445A6">
        <w:t>is,</w:t>
      </w:r>
      <w:proofErr w:type="gramEnd"/>
      <w:r w:rsidRPr="008445A6">
        <w:t xml:space="preserve"> the money — there's not enough money to the world to buy back our credibility on human rights. If we do not move forward and take swift action on this, if — in fact, if and when — it's proven to be true." </w:t>
      </w:r>
      <w:proofErr w:type="gramStart"/>
      <w:r w:rsidRPr="008445A6">
        <w:t>Major investors have walked back ties to the crown prince and are cutting business relationships with the nation.</w:t>
      </w:r>
      <w:proofErr w:type="gramEnd"/>
      <w:r w:rsidRPr="008445A6">
        <w:t xml:space="preserve"> Treasury Secretary Steven </w:t>
      </w:r>
      <w:proofErr w:type="spellStart"/>
      <w:r w:rsidRPr="008445A6">
        <w:t>Mnuchin</w:t>
      </w:r>
      <w:proofErr w:type="spellEnd"/>
      <w:r w:rsidRPr="008445A6">
        <w:t xml:space="preserve"> has received a great deal of pressure about his intention to attend an economic conference in Saudi Arabia. The secretary said Friday that he was still planning on going, but on Sunday White House economic adviser Larry Kudlow said </w:t>
      </w:r>
      <w:proofErr w:type="spellStart"/>
      <w:r w:rsidRPr="008445A6">
        <w:t>Mnuchin</w:t>
      </w:r>
      <w:proofErr w:type="spellEnd"/>
      <w:r w:rsidRPr="008445A6">
        <w:t xml:space="preserve"> is second-guessing that decision.</w:t>
      </w:r>
    </w:p>
    <w:p w:rsidR="00782109" w:rsidRPr="008445A6" w:rsidRDefault="00782109" w:rsidP="00782109">
      <w:pPr>
        <w:pStyle w:val="Heading4"/>
        <w:rPr>
          <w:rFonts w:cs="Times New Roman"/>
        </w:rPr>
      </w:pPr>
      <w:r w:rsidRPr="008445A6">
        <w:rPr>
          <w:rFonts w:cs="Times New Roman"/>
        </w:rPr>
        <w:t>Any US threats will cause Saudi to allow development of a Russian military base</w:t>
      </w:r>
    </w:p>
    <w:p w:rsidR="00782109" w:rsidRPr="008445A6" w:rsidRDefault="00782109" w:rsidP="00782109">
      <w:r w:rsidRPr="008445A6">
        <w:rPr>
          <w:rStyle w:val="Style13ptBold"/>
        </w:rPr>
        <w:t>England 18</w:t>
      </w:r>
      <w:r w:rsidRPr="008445A6">
        <w:t xml:space="preserve"> – Andrew England, 10-15-2018, "Saudi Arabia hits back at Trump’s ‘punishment’ warning," Financial Times, </w:t>
      </w:r>
      <w:hyperlink r:id="rId89" w:history="1">
        <w:r w:rsidRPr="008445A6">
          <w:rPr>
            <w:rStyle w:val="Hyperlink"/>
          </w:rPr>
          <w:t>https://www.ft.com/content/d3eb2392-cfad-11e8-a9f2-7574db66bcd5 //</w:t>
        </w:r>
      </w:hyperlink>
      <w:r w:rsidRPr="008445A6">
        <w:t xml:space="preserve"> </w:t>
      </w:r>
      <w:proofErr w:type="spellStart"/>
      <w:r w:rsidRPr="008445A6">
        <w:t>ank</w:t>
      </w:r>
      <w:proofErr w:type="spellEnd"/>
    </w:p>
    <w:p w:rsidR="00782109" w:rsidRDefault="00782109" w:rsidP="00782109">
      <w:pPr>
        <w:rPr>
          <w:rStyle w:val="Emphasis"/>
        </w:rPr>
      </w:pPr>
      <w:r w:rsidRPr="008445A6">
        <w:rPr>
          <w:rStyle w:val="StyleUnderline"/>
        </w:rPr>
        <w:t>Saudi Arabia has threatened to use its economic muscle to respond to any punitive measure taken against the kingdom</w:t>
      </w:r>
      <w:r w:rsidRPr="008445A6">
        <w:rPr>
          <w:rFonts w:eastAsia="Times New Roman"/>
        </w:rPr>
        <w:t xml:space="preserve"> in the wake of the disappearance of a prominent journalist. In a statement released after President Donald </w:t>
      </w:r>
      <w:r w:rsidRPr="008445A6">
        <w:rPr>
          <w:rStyle w:val="StyleUnderline"/>
        </w:rPr>
        <w:t xml:space="preserve">Trump warned that Saudi Arabia would face </w:t>
      </w:r>
      <w:proofErr w:type="gramStart"/>
      <w:r w:rsidRPr="008445A6">
        <w:rPr>
          <w:rStyle w:val="StyleUnderline"/>
        </w:rPr>
        <w:t>“ severe</w:t>
      </w:r>
      <w:proofErr w:type="gramEnd"/>
      <w:r w:rsidRPr="008445A6">
        <w:rPr>
          <w:rStyle w:val="StyleUnderline"/>
        </w:rPr>
        <w:t xml:space="preserve"> punishment”</w:t>
      </w:r>
      <w:r w:rsidRPr="008445A6">
        <w:rPr>
          <w:rFonts w:eastAsia="Times New Roman"/>
        </w:rPr>
        <w:t xml:space="preserve"> if the government had killed Jamal </w:t>
      </w:r>
      <w:proofErr w:type="spellStart"/>
      <w:r w:rsidRPr="008445A6">
        <w:rPr>
          <w:rFonts w:eastAsia="Times New Roman"/>
        </w:rPr>
        <w:t>Khashoggi</w:t>
      </w:r>
      <w:proofErr w:type="spellEnd"/>
      <w:r w:rsidRPr="008445A6">
        <w:rPr>
          <w:rFonts w:eastAsia="Times New Roman"/>
        </w:rPr>
        <w:t xml:space="preserve">, the world’s top oil exporter said “if it receives any action, it will respond with greater action”. </w:t>
      </w:r>
      <w:r w:rsidRPr="008445A6">
        <w:rPr>
          <w:rStyle w:val="StyleUnderline"/>
        </w:rPr>
        <w:t xml:space="preserve">The Saudi state news agency quoted an unnamed official as saying: “The kingdom affirms its total rejection of any threats and attempts to undermine it, whether by threatening to impose economic sanctions, using political pressures, or repeating false accusations </w:t>
      </w:r>
      <w:r w:rsidRPr="008445A6">
        <w:rPr>
          <w:rFonts w:eastAsia="Times New Roman"/>
        </w:rPr>
        <w:t xml:space="preserve">“The kingdom’s economy has an influential and vital role in the global economy.” The response underlines the mounting international pressure on Saudi Arabia and its de facto ruler Crown Prince Mohammed bin Salman since </w:t>
      </w:r>
      <w:proofErr w:type="spellStart"/>
      <w:r w:rsidRPr="008445A6">
        <w:rPr>
          <w:rFonts w:eastAsia="Times New Roman"/>
        </w:rPr>
        <w:t>Mr</w:t>
      </w:r>
      <w:proofErr w:type="spellEnd"/>
      <w:r w:rsidRPr="008445A6">
        <w:rPr>
          <w:rFonts w:eastAsia="Times New Roman"/>
        </w:rPr>
        <w:t xml:space="preserve"> </w:t>
      </w:r>
      <w:proofErr w:type="spellStart"/>
      <w:r w:rsidRPr="008445A6">
        <w:rPr>
          <w:rFonts w:eastAsia="Times New Roman"/>
        </w:rPr>
        <w:t>Khashoggi</w:t>
      </w:r>
      <w:proofErr w:type="spellEnd"/>
      <w:r w:rsidRPr="008445A6">
        <w:rPr>
          <w:rFonts w:eastAsia="Times New Roman"/>
        </w:rPr>
        <w:t xml:space="preserve"> disappeared after entering its consulate in Istanbul earlier this month. Turkish officials have said they believe the journalist, who is a US resident, </w:t>
      </w:r>
      <w:proofErr w:type="gramStart"/>
      <w:r w:rsidRPr="008445A6">
        <w:rPr>
          <w:rFonts w:eastAsia="Times New Roman"/>
        </w:rPr>
        <w:t>was killed</w:t>
      </w:r>
      <w:proofErr w:type="gramEnd"/>
      <w:r w:rsidRPr="008445A6">
        <w:rPr>
          <w:rFonts w:eastAsia="Times New Roman"/>
        </w:rPr>
        <w:t xml:space="preserve"> inside the consulate. </w:t>
      </w:r>
      <w:proofErr w:type="spellStart"/>
      <w:r w:rsidRPr="008445A6">
        <w:rPr>
          <w:rFonts w:eastAsia="Times New Roman"/>
        </w:rPr>
        <w:t>Mevlut</w:t>
      </w:r>
      <w:proofErr w:type="spellEnd"/>
      <w:r w:rsidRPr="008445A6">
        <w:rPr>
          <w:rFonts w:eastAsia="Times New Roman"/>
        </w:rPr>
        <w:t xml:space="preserve"> </w:t>
      </w:r>
      <w:proofErr w:type="spellStart"/>
      <w:r w:rsidRPr="008445A6">
        <w:rPr>
          <w:rFonts w:eastAsia="Times New Roman"/>
        </w:rPr>
        <w:t>Cavusoglu</w:t>
      </w:r>
      <w:proofErr w:type="spellEnd"/>
      <w:r w:rsidRPr="008445A6">
        <w:rPr>
          <w:rFonts w:eastAsia="Times New Roman"/>
        </w:rPr>
        <w:t xml:space="preserve">, Turkey’s foreign minister, said Saudi Arabia had not co-operated in the investigation, despite proposing to create a “joint working group” with Turkish authorities. In an unusual move for countries that have tended to </w:t>
      </w:r>
      <w:proofErr w:type="spellStart"/>
      <w:r w:rsidRPr="008445A6">
        <w:rPr>
          <w:rFonts w:eastAsia="Times New Roman"/>
        </w:rPr>
        <w:t>prioritise</w:t>
      </w:r>
      <w:proofErr w:type="spellEnd"/>
      <w:r w:rsidRPr="008445A6">
        <w:rPr>
          <w:rFonts w:eastAsia="Times New Roman"/>
        </w:rPr>
        <w:t xml:space="preserve"> bilateral ties with Riyadh, Britain, France and Germany issued a joint statement saying they were treating the incident “with the utmost seriousness” and “expect the Saudi government to provide a complete and detailed response”. The Saudi stock market plunged as much as 7 per cent on Sunday before closing down 3.5 per cent. Riyadh has repeatedly denied any involvement. </w:t>
      </w:r>
      <w:proofErr w:type="gramStart"/>
      <w:r w:rsidRPr="008445A6">
        <w:rPr>
          <w:rFonts w:eastAsia="Times New Roman"/>
        </w:rPr>
        <w:t>But</w:t>
      </w:r>
      <w:proofErr w:type="gramEnd"/>
      <w:r w:rsidRPr="008445A6">
        <w:rPr>
          <w:rFonts w:eastAsia="Times New Roman"/>
        </w:rPr>
        <w:t xml:space="preserve"> the case of </w:t>
      </w:r>
      <w:proofErr w:type="spellStart"/>
      <w:r w:rsidRPr="008445A6">
        <w:rPr>
          <w:rFonts w:eastAsia="Times New Roman"/>
        </w:rPr>
        <w:t>Mr</w:t>
      </w:r>
      <w:proofErr w:type="spellEnd"/>
      <w:r w:rsidRPr="008445A6">
        <w:rPr>
          <w:rFonts w:eastAsia="Times New Roman"/>
        </w:rPr>
        <w:t xml:space="preserve"> </w:t>
      </w:r>
      <w:proofErr w:type="spellStart"/>
      <w:r w:rsidRPr="008445A6">
        <w:rPr>
          <w:rFonts w:eastAsia="Times New Roman"/>
        </w:rPr>
        <w:t>Khashoggi</w:t>
      </w:r>
      <w:proofErr w:type="spellEnd"/>
      <w:r w:rsidRPr="008445A6">
        <w:rPr>
          <w:rFonts w:eastAsia="Times New Roman"/>
        </w:rPr>
        <w:t xml:space="preserve">, who wrote a regular column for the Washington Post and was critical of Saudi authorities, threatens to trigger the biggest diplomatic dispute with its western allies in years. Trump blames 'rogue killers' for </w:t>
      </w:r>
      <w:proofErr w:type="spellStart"/>
      <w:r w:rsidRPr="008445A6">
        <w:rPr>
          <w:rFonts w:eastAsia="Times New Roman"/>
        </w:rPr>
        <w:t>Khashoggi</w:t>
      </w:r>
      <w:proofErr w:type="spellEnd"/>
      <w:r w:rsidRPr="008445A6">
        <w:rPr>
          <w:rFonts w:eastAsia="Times New Roman"/>
        </w:rPr>
        <w:t xml:space="preserve"> disappearance </w:t>
      </w:r>
      <w:proofErr w:type="gramStart"/>
      <w:r w:rsidRPr="008445A6">
        <w:rPr>
          <w:rFonts w:eastAsia="Times New Roman"/>
        </w:rPr>
        <w:t>In</w:t>
      </w:r>
      <w:proofErr w:type="gramEnd"/>
      <w:r w:rsidRPr="008445A6">
        <w:rPr>
          <w:rFonts w:eastAsia="Times New Roman"/>
        </w:rPr>
        <w:t xml:space="preserve"> an interview with CBS News’ 60 Minutes on Saturday, </w:t>
      </w:r>
      <w:proofErr w:type="spellStart"/>
      <w:r w:rsidRPr="008445A6">
        <w:rPr>
          <w:rFonts w:eastAsia="Times New Roman"/>
        </w:rPr>
        <w:t>Mr</w:t>
      </w:r>
      <w:proofErr w:type="spellEnd"/>
      <w:r w:rsidRPr="008445A6">
        <w:rPr>
          <w:rFonts w:eastAsia="Times New Roman"/>
        </w:rPr>
        <w:t xml:space="preserve"> Trump said the US was investigating the disappearance of </w:t>
      </w:r>
      <w:proofErr w:type="spellStart"/>
      <w:r w:rsidRPr="008445A6">
        <w:rPr>
          <w:rFonts w:eastAsia="Times New Roman"/>
        </w:rPr>
        <w:t>Mr</w:t>
      </w:r>
      <w:proofErr w:type="spellEnd"/>
      <w:r w:rsidRPr="008445A6">
        <w:rPr>
          <w:rFonts w:eastAsia="Times New Roman"/>
        </w:rPr>
        <w:t xml:space="preserve"> </w:t>
      </w:r>
      <w:proofErr w:type="spellStart"/>
      <w:r w:rsidRPr="008445A6">
        <w:rPr>
          <w:rFonts w:eastAsia="Times New Roman"/>
        </w:rPr>
        <w:t>Khashoggi</w:t>
      </w:r>
      <w:proofErr w:type="spellEnd"/>
      <w:r w:rsidRPr="008445A6">
        <w:rPr>
          <w:rFonts w:eastAsia="Times New Roman"/>
        </w:rPr>
        <w:t xml:space="preserve">, which he called “really terrible and disgusting”. The US president </w:t>
      </w:r>
      <w:proofErr w:type="gramStart"/>
      <w:r w:rsidRPr="008445A6">
        <w:rPr>
          <w:rFonts w:eastAsia="Times New Roman"/>
        </w:rPr>
        <w:t>added:</w:t>
      </w:r>
      <w:proofErr w:type="gramEnd"/>
      <w:r w:rsidRPr="008445A6">
        <w:rPr>
          <w:rFonts w:eastAsia="Times New Roman"/>
        </w:rPr>
        <w:t xml:space="preserve"> “We’re going to get to the bottom of it, and there will be severe punishment.” Larry Kudlow, the top White House economic official, on Sunday stressed that Saudi Arabia should not dismiss the warnings from </w:t>
      </w:r>
      <w:proofErr w:type="spellStart"/>
      <w:r w:rsidRPr="008445A6">
        <w:rPr>
          <w:rFonts w:eastAsia="Times New Roman"/>
        </w:rPr>
        <w:t>Mr</w:t>
      </w:r>
      <w:proofErr w:type="spellEnd"/>
      <w:r w:rsidRPr="008445A6">
        <w:rPr>
          <w:rFonts w:eastAsia="Times New Roman"/>
        </w:rPr>
        <w:t xml:space="preserve"> Trump. “If the Saudis are involved, if </w:t>
      </w:r>
      <w:proofErr w:type="spellStart"/>
      <w:r w:rsidRPr="008445A6">
        <w:rPr>
          <w:rFonts w:eastAsia="Times New Roman"/>
        </w:rPr>
        <w:t>Khashoggi</w:t>
      </w:r>
      <w:proofErr w:type="spellEnd"/>
      <w:r w:rsidRPr="008445A6">
        <w:rPr>
          <w:rFonts w:eastAsia="Times New Roman"/>
        </w:rPr>
        <w:t xml:space="preserve"> was killed or </w:t>
      </w:r>
      <w:proofErr w:type="gramStart"/>
      <w:r w:rsidRPr="008445A6">
        <w:rPr>
          <w:rFonts w:eastAsia="Times New Roman"/>
        </w:rPr>
        <w:t>harmed .</w:t>
      </w:r>
      <w:proofErr w:type="gramEnd"/>
      <w:r w:rsidRPr="008445A6">
        <w:rPr>
          <w:rFonts w:eastAsia="Times New Roman"/>
        </w:rPr>
        <w:t xml:space="preserve"> . . he will take action,” </w:t>
      </w:r>
      <w:proofErr w:type="spellStart"/>
      <w:r w:rsidRPr="008445A6">
        <w:rPr>
          <w:rFonts w:eastAsia="Times New Roman"/>
        </w:rPr>
        <w:t>Mr</w:t>
      </w:r>
      <w:proofErr w:type="spellEnd"/>
      <w:r w:rsidRPr="008445A6">
        <w:rPr>
          <w:rFonts w:eastAsia="Times New Roman"/>
        </w:rPr>
        <w:t xml:space="preserve"> Kudlow told Fox News. “We will take stern action with the Saudis if necessary. Take the president at his word.” The Saudi embassy in Washington later on Sunday tweeted a more conciliatory statement, which </w:t>
      </w:r>
      <w:proofErr w:type="gramStart"/>
      <w:r w:rsidRPr="008445A6">
        <w:rPr>
          <w:rFonts w:eastAsia="Times New Roman"/>
        </w:rPr>
        <w:t>said:</w:t>
      </w:r>
      <w:proofErr w:type="gramEnd"/>
      <w:r w:rsidRPr="008445A6">
        <w:rPr>
          <w:rFonts w:eastAsia="Times New Roman"/>
        </w:rPr>
        <w:t xml:space="preserve"> “the Kingdom of Saudi Arabia extends it appreciation to all, including the US administration, for refraining from jumping to conclusions on the ongoing investigation”. </w:t>
      </w:r>
      <w:r w:rsidRPr="008445A6">
        <w:rPr>
          <w:rStyle w:val="StyleUnderline"/>
        </w:rPr>
        <w:t>Saudi Arabia is the top American ally in the Arab world</w:t>
      </w:r>
      <w:r w:rsidRPr="008445A6">
        <w:rPr>
          <w:rFonts w:eastAsia="Times New Roman"/>
        </w:rPr>
        <w:t xml:space="preserve">. It has forged strong relations with a Trump administration that has embraced the region’s strongmen leaders and taken an increasingly belligerent stance against Iran. </w:t>
      </w:r>
      <w:proofErr w:type="spellStart"/>
      <w:r w:rsidRPr="008445A6">
        <w:rPr>
          <w:rFonts w:eastAsia="Times New Roman"/>
        </w:rPr>
        <w:t>Mr</w:t>
      </w:r>
      <w:proofErr w:type="spellEnd"/>
      <w:r w:rsidRPr="008445A6">
        <w:rPr>
          <w:rFonts w:eastAsia="Times New Roman"/>
        </w:rPr>
        <w:t xml:space="preserve"> Trump has rejected suggestions that the </w:t>
      </w:r>
      <w:r w:rsidRPr="008445A6">
        <w:rPr>
          <w:rStyle w:val="StyleUnderline"/>
        </w:rPr>
        <w:t>US should punish</w:t>
      </w:r>
      <w:r w:rsidRPr="008445A6">
        <w:rPr>
          <w:rFonts w:eastAsia="Times New Roman"/>
        </w:rPr>
        <w:t xml:space="preserve"> Riyadh </w:t>
      </w:r>
      <w:r w:rsidRPr="008445A6">
        <w:rPr>
          <w:rStyle w:val="StyleUnderline"/>
        </w:rPr>
        <w:t>by cancelling a vaunted $110bn in weapons sales</w:t>
      </w:r>
      <w:r w:rsidRPr="008445A6">
        <w:rPr>
          <w:rFonts w:eastAsia="Times New Roman"/>
        </w:rPr>
        <w:t xml:space="preserve"> over the </w:t>
      </w:r>
      <w:proofErr w:type="spellStart"/>
      <w:r w:rsidRPr="008445A6">
        <w:rPr>
          <w:rFonts w:eastAsia="Times New Roman"/>
        </w:rPr>
        <w:t>Khashoggi</w:t>
      </w:r>
      <w:proofErr w:type="spellEnd"/>
      <w:r w:rsidRPr="008445A6">
        <w:rPr>
          <w:rFonts w:eastAsia="Times New Roman"/>
        </w:rPr>
        <w:t xml:space="preserve"> case. He said there were other ways to punish Saudi Arabia if necessary, without providing any details. </w:t>
      </w:r>
      <w:proofErr w:type="spellStart"/>
      <w:r w:rsidRPr="008445A6">
        <w:rPr>
          <w:rFonts w:eastAsia="Times New Roman"/>
        </w:rPr>
        <w:t>Mr</w:t>
      </w:r>
      <w:proofErr w:type="spellEnd"/>
      <w:r w:rsidRPr="008445A6">
        <w:rPr>
          <w:rFonts w:eastAsia="Times New Roman"/>
        </w:rPr>
        <w:t xml:space="preserve"> Trump has come under pressure in Washington to respond to the allegations. There has been growing outrage among US politicians over the allegations that a team of Saudis flew into Istanbul and then tortured and killed the journalist in the consulate. Bob Corker, the Tennessee Republican who heads the Senate Foreign Relations Committee, this week said his “instincts say that there is no question the Saudi government did </w:t>
      </w:r>
      <w:proofErr w:type="gramStart"/>
      <w:r w:rsidRPr="008445A6">
        <w:rPr>
          <w:rFonts w:eastAsia="Times New Roman"/>
        </w:rPr>
        <w:t>this .</w:t>
      </w:r>
      <w:proofErr w:type="gramEnd"/>
      <w:r w:rsidRPr="008445A6">
        <w:rPr>
          <w:rFonts w:eastAsia="Times New Roman"/>
        </w:rPr>
        <w:t xml:space="preserve"> . . that they murdered him”. Riyadh under pressure over Jamal </w:t>
      </w:r>
      <w:proofErr w:type="spellStart"/>
      <w:r w:rsidRPr="008445A6">
        <w:rPr>
          <w:rFonts w:eastAsia="Times New Roman"/>
        </w:rPr>
        <w:t>Khashoggi's</w:t>
      </w:r>
      <w:proofErr w:type="spellEnd"/>
      <w:r w:rsidRPr="008445A6">
        <w:rPr>
          <w:rFonts w:eastAsia="Times New Roman"/>
        </w:rPr>
        <w:t xml:space="preserve"> disappearance </w:t>
      </w:r>
      <w:proofErr w:type="spellStart"/>
      <w:r w:rsidRPr="008445A6">
        <w:rPr>
          <w:rFonts w:eastAsia="Times New Roman"/>
        </w:rPr>
        <w:t>Mr</w:t>
      </w:r>
      <w:proofErr w:type="spellEnd"/>
      <w:r w:rsidRPr="008445A6">
        <w:rPr>
          <w:rFonts w:eastAsia="Times New Roman"/>
        </w:rPr>
        <w:t xml:space="preserve"> Corker said it would “hugely undermine” relations with Congress. “The [Trump] administration will have to pay attention to that,” said </w:t>
      </w:r>
      <w:proofErr w:type="spellStart"/>
      <w:r w:rsidRPr="008445A6">
        <w:rPr>
          <w:rFonts w:eastAsia="Times New Roman"/>
        </w:rPr>
        <w:t>Mr</w:t>
      </w:r>
      <w:proofErr w:type="spellEnd"/>
      <w:r w:rsidRPr="008445A6">
        <w:rPr>
          <w:rFonts w:eastAsia="Times New Roman"/>
        </w:rPr>
        <w:t xml:space="preserve"> Corker, who has also said that Congress could look at the issue of US weapons sales to Saudi Arabia. A large bipartisan group of US senators, including </w:t>
      </w:r>
      <w:proofErr w:type="spellStart"/>
      <w:r w:rsidRPr="008445A6">
        <w:rPr>
          <w:rFonts w:eastAsia="Times New Roman"/>
        </w:rPr>
        <w:t>Mr</w:t>
      </w:r>
      <w:proofErr w:type="spellEnd"/>
      <w:r w:rsidRPr="008445A6">
        <w:rPr>
          <w:rFonts w:eastAsia="Times New Roman"/>
        </w:rPr>
        <w:t xml:space="preserve"> Corker, this week triggered an investigation into the disappearance of </w:t>
      </w:r>
      <w:proofErr w:type="spellStart"/>
      <w:r w:rsidRPr="008445A6">
        <w:rPr>
          <w:rFonts w:eastAsia="Times New Roman"/>
        </w:rPr>
        <w:t>Mr</w:t>
      </w:r>
      <w:proofErr w:type="spellEnd"/>
      <w:r w:rsidRPr="008445A6">
        <w:rPr>
          <w:rFonts w:eastAsia="Times New Roman"/>
        </w:rPr>
        <w:t xml:space="preserve"> </w:t>
      </w:r>
      <w:proofErr w:type="spellStart"/>
      <w:r w:rsidRPr="008445A6">
        <w:rPr>
          <w:rFonts w:eastAsia="Times New Roman"/>
        </w:rPr>
        <w:t>Khashoggi</w:t>
      </w:r>
      <w:proofErr w:type="spellEnd"/>
      <w:r w:rsidRPr="008445A6">
        <w:rPr>
          <w:rFonts w:eastAsia="Times New Roman"/>
        </w:rPr>
        <w:t xml:space="preserve"> under the Global </w:t>
      </w:r>
      <w:proofErr w:type="spellStart"/>
      <w:r w:rsidRPr="008445A6">
        <w:rPr>
          <w:rFonts w:eastAsia="Times New Roman"/>
        </w:rPr>
        <w:t>Magnitsky</w:t>
      </w:r>
      <w:proofErr w:type="spellEnd"/>
      <w:r w:rsidRPr="008445A6">
        <w:rPr>
          <w:rFonts w:eastAsia="Times New Roman"/>
        </w:rPr>
        <w:t xml:space="preserve"> Act. The move could lead to the imposition of sanctions on Saudi officials if any members of the regime are determined to have committed human rights abuses. Jeff Flake, an Arizona Republican senator, said the US needed to take “severe action” in response to the disappearance of </w:t>
      </w:r>
      <w:proofErr w:type="spellStart"/>
      <w:r w:rsidRPr="008445A6">
        <w:rPr>
          <w:rFonts w:eastAsia="Times New Roman"/>
        </w:rPr>
        <w:t>Mr</w:t>
      </w:r>
      <w:proofErr w:type="spellEnd"/>
      <w:r w:rsidRPr="008445A6">
        <w:rPr>
          <w:rFonts w:eastAsia="Times New Roman"/>
        </w:rPr>
        <w:t xml:space="preserve"> </w:t>
      </w:r>
      <w:proofErr w:type="spellStart"/>
      <w:r w:rsidRPr="008445A6">
        <w:rPr>
          <w:rFonts w:eastAsia="Times New Roman"/>
        </w:rPr>
        <w:t>Khashoggi</w:t>
      </w:r>
      <w:proofErr w:type="spellEnd"/>
      <w:r w:rsidRPr="008445A6">
        <w:rPr>
          <w:rFonts w:eastAsia="Times New Roman"/>
        </w:rPr>
        <w:t xml:space="preserve">. “Congress will take it upon themselves to take that action if it turns out, as the press reporting seems to indicate, that Saudi Arabia was involved,” </w:t>
      </w:r>
      <w:proofErr w:type="spellStart"/>
      <w:r w:rsidRPr="008445A6">
        <w:rPr>
          <w:rFonts w:eastAsia="Times New Roman"/>
        </w:rPr>
        <w:t>Mr</w:t>
      </w:r>
      <w:proofErr w:type="spellEnd"/>
      <w:r w:rsidRPr="008445A6">
        <w:rPr>
          <w:rFonts w:eastAsia="Times New Roman"/>
        </w:rPr>
        <w:t xml:space="preserve"> Flake told ABC television. Separately, </w:t>
      </w:r>
      <w:proofErr w:type="spellStart"/>
      <w:r w:rsidRPr="008445A6">
        <w:rPr>
          <w:rStyle w:val="StyleUnderline"/>
        </w:rPr>
        <w:t>Mr</w:t>
      </w:r>
      <w:proofErr w:type="spellEnd"/>
      <w:r w:rsidRPr="008445A6">
        <w:rPr>
          <w:rStyle w:val="StyleUnderline"/>
        </w:rPr>
        <w:t xml:space="preserve"> Trump has for weeks been seeking to pressure Riyadh — the only oil producer with significant spare capacity to increase crude exports</w:t>
      </w:r>
      <w:r w:rsidRPr="008445A6">
        <w:rPr>
          <w:rFonts w:eastAsia="Times New Roman"/>
        </w:rPr>
        <w:t xml:space="preserve"> — to help curb the rise in fuel prices as US midterm elections loom and cushion the impact of a fall in Iranian crude exports caused by US sanctions. Hinting at his frustration with Riyadh, the US president this month told a campaign rally that King Salman </w:t>
      </w:r>
      <w:proofErr w:type="gramStart"/>
      <w:r w:rsidRPr="008445A6">
        <w:rPr>
          <w:rFonts w:eastAsia="Times New Roman"/>
        </w:rPr>
        <w:t>may</w:t>
      </w:r>
      <w:proofErr w:type="gramEnd"/>
      <w:r w:rsidRPr="008445A6">
        <w:rPr>
          <w:rFonts w:eastAsia="Times New Roman"/>
        </w:rPr>
        <w:t xml:space="preserve"> not last “two weeks” without US support. </w:t>
      </w:r>
      <w:r w:rsidRPr="008445A6">
        <w:rPr>
          <w:rStyle w:val="StyleUnderline"/>
        </w:rPr>
        <w:t xml:space="preserve">“I love the king, King Salman, but I said, ‘King, we’re protecting you. You might not be there for two weeks without us. You have to pay for your military, you have to pay,’" </w:t>
      </w:r>
      <w:proofErr w:type="spellStart"/>
      <w:r w:rsidRPr="008445A6">
        <w:rPr>
          <w:rStyle w:val="StyleUnderline"/>
        </w:rPr>
        <w:t>Mr</w:t>
      </w:r>
      <w:proofErr w:type="spellEnd"/>
      <w:r w:rsidRPr="008445A6">
        <w:rPr>
          <w:rStyle w:val="StyleUnderline"/>
        </w:rPr>
        <w:t xml:space="preserve"> Trump said. </w:t>
      </w:r>
      <w:r w:rsidRPr="008445A6">
        <w:rPr>
          <w:rFonts w:eastAsia="Times New Roman"/>
        </w:rPr>
        <w:t xml:space="preserve">Asked whether the US </w:t>
      </w:r>
      <w:proofErr w:type="gramStart"/>
      <w:r w:rsidRPr="008445A6">
        <w:rPr>
          <w:rFonts w:eastAsia="Times New Roman"/>
        </w:rPr>
        <w:t>should be concerned</w:t>
      </w:r>
      <w:proofErr w:type="gramEnd"/>
      <w:r w:rsidRPr="008445A6">
        <w:rPr>
          <w:rFonts w:eastAsia="Times New Roman"/>
        </w:rPr>
        <w:t xml:space="preserve"> about possible retaliation by Riyadh if the US punishes the regime over the </w:t>
      </w:r>
      <w:proofErr w:type="spellStart"/>
      <w:r w:rsidRPr="008445A6">
        <w:rPr>
          <w:rFonts w:eastAsia="Times New Roman"/>
        </w:rPr>
        <w:t>Khashoggi</w:t>
      </w:r>
      <w:proofErr w:type="spellEnd"/>
      <w:r w:rsidRPr="008445A6">
        <w:rPr>
          <w:rFonts w:eastAsia="Times New Roman"/>
        </w:rPr>
        <w:t xml:space="preserve"> case, </w:t>
      </w:r>
      <w:proofErr w:type="spellStart"/>
      <w:r w:rsidRPr="008445A6">
        <w:rPr>
          <w:rFonts w:eastAsia="Times New Roman"/>
        </w:rPr>
        <w:t>Mr</w:t>
      </w:r>
      <w:proofErr w:type="spellEnd"/>
      <w:r w:rsidRPr="008445A6">
        <w:rPr>
          <w:rFonts w:eastAsia="Times New Roman"/>
        </w:rPr>
        <w:t xml:space="preserve"> Kudlow said he was not worried. “The US is the dominant energy player. So, we are in pretty good shape in my opinion with our energy boom to cover any shortfalls,” </w:t>
      </w:r>
      <w:proofErr w:type="spellStart"/>
      <w:r w:rsidRPr="008445A6">
        <w:rPr>
          <w:rFonts w:eastAsia="Times New Roman"/>
        </w:rPr>
        <w:t>Mr</w:t>
      </w:r>
      <w:proofErr w:type="spellEnd"/>
      <w:r w:rsidRPr="008445A6">
        <w:rPr>
          <w:rFonts w:eastAsia="Times New Roman"/>
        </w:rPr>
        <w:t xml:space="preserve"> Kudlow said. </w:t>
      </w:r>
      <w:r w:rsidRPr="008445A6">
        <w:rPr>
          <w:rStyle w:val="Emphasis"/>
        </w:rPr>
        <w:t>Decision makers in Riyadh are considering dozens of measures to respond to any western sanctions,</w:t>
      </w:r>
      <w:r w:rsidRPr="008445A6">
        <w:rPr>
          <w:rStyle w:val="StyleUnderline"/>
        </w:rPr>
        <w:t xml:space="preserve"> </w:t>
      </w:r>
      <w:r w:rsidRPr="008445A6">
        <w:rPr>
          <w:rFonts w:eastAsia="Times New Roman"/>
        </w:rPr>
        <w:t xml:space="preserve">according to </w:t>
      </w:r>
      <w:proofErr w:type="spellStart"/>
      <w:r w:rsidRPr="008445A6">
        <w:rPr>
          <w:rFonts w:eastAsia="Times New Roman"/>
        </w:rPr>
        <w:t>Turki</w:t>
      </w:r>
      <w:proofErr w:type="spellEnd"/>
      <w:r w:rsidRPr="008445A6">
        <w:rPr>
          <w:rFonts w:eastAsia="Times New Roman"/>
        </w:rPr>
        <w:t xml:space="preserve"> al-</w:t>
      </w:r>
      <w:proofErr w:type="spellStart"/>
      <w:r w:rsidRPr="008445A6">
        <w:rPr>
          <w:rFonts w:eastAsia="Times New Roman"/>
        </w:rPr>
        <w:t>Dakhil</w:t>
      </w:r>
      <w:proofErr w:type="spellEnd"/>
      <w:r w:rsidRPr="008445A6">
        <w:rPr>
          <w:rFonts w:eastAsia="Times New Roman"/>
        </w:rPr>
        <w:t xml:space="preserve">, general manager of Saudi-owned Al Arabiya news channel, who is close to </w:t>
      </w:r>
      <w:r w:rsidRPr="009D1775">
        <w:t>the government. Sanctions would trigger an “economic disaster that would rock the entire world”, he wrote in a column on Sunday. It could no longer commit to exporting oil at current levels of 7.5m barrels a day, threatening runaway prices to way above $100 a barrel, he said.</w:t>
      </w:r>
      <w:r w:rsidRPr="008445A6">
        <w:rPr>
          <w:rStyle w:val="StyleUnderline"/>
        </w:rPr>
        <w:t xml:space="preserve"> </w:t>
      </w:r>
      <w:r w:rsidRPr="008445A6">
        <w:rPr>
          <w:rStyle w:val="Emphasis"/>
        </w:rPr>
        <w:t>Moscow</w:t>
      </w:r>
      <w:r w:rsidRPr="008445A6">
        <w:rPr>
          <w:rStyle w:val="StyleUnderline"/>
        </w:rPr>
        <w:t xml:space="preserve"> and Beijing </w:t>
      </w:r>
      <w:r w:rsidRPr="008445A6">
        <w:rPr>
          <w:rStyle w:val="Emphasis"/>
        </w:rPr>
        <w:t xml:space="preserve">are willing to meet Riyadh’s military needs, he added, </w:t>
      </w:r>
      <w:r w:rsidRPr="009D1775">
        <w:rPr>
          <w:rStyle w:val="Emphasis"/>
          <w:sz w:val="28"/>
          <w:szCs w:val="28"/>
        </w:rPr>
        <w:t>including a Russian military base in the kingdom</w:t>
      </w:r>
      <w:r w:rsidRPr="008445A6">
        <w:rPr>
          <w:rStyle w:val="Emphasis"/>
        </w:rPr>
        <w:t>.</w:t>
      </w:r>
    </w:p>
    <w:p w:rsidR="00D702CE" w:rsidRPr="00D702CE" w:rsidRDefault="00D702CE" w:rsidP="00D702CE">
      <w:pPr>
        <w:pStyle w:val="Heading4"/>
      </w:pPr>
      <w:r w:rsidRPr="00D702CE">
        <w:t>This is the article those 2 cards are citing</w:t>
      </w:r>
    </w:p>
    <w:p w:rsidR="00D702CE" w:rsidRPr="008445A6" w:rsidRDefault="00D702CE" w:rsidP="00D702CE">
      <w:proofErr w:type="spellStart"/>
      <w:proofErr w:type="gramStart"/>
      <w:r w:rsidRPr="008445A6">
        <w:rPr>
          <w:b/>
        </w:rPr>
        <w:t>Aldakhil</w:t>
      </w:r>
      <w:proofErr w:type="spellEnd"/>
      <w:r w:rsidRPr="008445A6">
        <w:rPr>
          <w:b/>
        </w:rPr>
        <w:t xml:space="preserve"> 18</w:t>
      </w:r>
      <w:r w:rsidRPr="008445A6">
        <w:t xml:space="preserve"> – </w:t>
      </w:r>
      <w:proofErr w:type="spellStart"/>
      <w:r w:rsidRPr="008445A6">
        <w:t>Turki</w:t>
      </w:r>
      <w:proofErr w:type="spellEnd"/>
      <w:r w:rsidRPr="008445A6">
        <w:t xml:space="preserve"> </w:t>
      </w:r>
      <w:proofErr w:type="spellStart"/>
      <w:r w:rsidRPr="008445A6">
        <w:t>Aldakhil</w:t>
      </w:r>
      <w:proofErr w:type="spellEnd"/>
      <w:r w:rsidRPr="008445A6">
        <w:t xml:space="preserve"> (diplomat and journalist, current Saudi ambassador to the United Arab Emirates, winner of several awards and honors, including the America Abroad Media annual award, and former general manager of Al Arabiya News Channel, “US sanctions on Riyadh would mean Washington is stabbing itself”, Al Arabiya, 10/14/2018, </w:t>
      </w:r>
      <w:hyperlink r:id="rId90" w:history="1">
        <w:r w:rsidRPr="008445A6">
          <w:rPr>
            <w:rStyle w:val="Hyperlink"/>
          </w:rPr>
          <w:t>http://english.alarabiya.net/en/views/news/middle-east/2018/10/14/OPINION-US-sanctions-on-Riyadh-means-Washington-is-stabbing-itself.html</w:t>
        </w:r>
      </w:hyperlink>
      <w:r w:rsidRPr="008445A6">
        <w:t>) //AA</w:t>
      </w:r>
      <w:proofErr w:type="gramEnd"/>
    </w:p>
    <w:p w:rsidR="00D702CE" w:rsidRPr="008445A6" w:rsidRDefault="00D702CE" w:rsidP="00D702CE">
      <w:r w:rsidRPr="008445A6">
        <w:rPr>
          <w:sz w:val="14"/>
        </w:rPr>
        <w:t xml:space="preserve">I read the Saudi statement in response to the American proposals regarding sanctions on Saudi Arabia. The information circulating within </w:t>
      </w:r>
      <w:r w:rsidRPr="008445A6">
        <w:rPr>
          <w:u w:val="single"/>
        </w:rPr>
        <w:t>decision-making circles within the kingdom</w:t>
      </w:r>
      <w:r w:rsidRPr="008445A6">
        <w:rPr>
          <w:sz w:val="14"/>
        </w:rPr>
        <w:t xml:space="preserve"> have </w:t>
      </w:r>
      <w:r w:rsidRPr="008445A6">
        <w:rPr>
          <w:u w:val="single"/>
        </w:rPr>
        <w:t>gone beyond</w:t>
      </w:r>
      <w:r w:rsidRPr="008445A6">
        <w:rPr>
          <w:sz w:val="14"/>
        </w:rPr>
        <w:t xml:space="preserve"> the language used in the statement and discuss </w:t>
      </w:r>
      <w:r w:rsidRPr="008445A6">
        <w:rPr>
          <w:u w:val="single"/>
        </w:rPr>
        <w:t xml:space="preserve">more than 30 potential measures to </w:t>
      </w:r>
      <w:proofErr w:type="gramStart"/>
      <w:r w:rsidRPr="008445A6">
        <w:rPr>
          <w:u w:val="single"/>
        </w:rPr>
        <w:t>be taken</w:t>
      </w:r>
      <w:proofErr w:type="gramEnd"/>
      <w:r w:rsidRPr="008445A6">
        <w:rPr>
          <w:u w:val="single"/>
        </w:rPr>
        <w:t xml:space="preserve"> against the imposition of sanctions on Riyadh. They present catastrophic scenarios that would hit the US economy much harder than Saudi Arabia’s economic climate. If US sanctions </w:t>
      </w:r>
      <w:proofErr w:type="gramStart"/>
      <w:r w:rsidRPr="008445A6">
        <w:rPr>
          <w:u w:val="single"/>
        </w:rPr>
        <w:t>are imposed</w:t>
      </w:r>
      <w:proofErr w:type="gramEnd"/>
      <w:r w:rsidRPr="008445A6">
        <w:rPr>
          <w:u w:val="single"/>
        </w:rPr>
        <w:t xml:space="preserve"> on Saudi Arabia, we will be facing an economic disaster that would rock the entire world.</w:t>
      </w:r>
      <w:r w:rsidRPr="008445A6">
        <w:rPr>
          <w:sz w:val="14"/>
        </w:rPr>
        <w:t xml:space="preserve"> Riyadh is the capital of its oil, and touching this would affect oil production before any other vital commodity. It would lead to Saudi Arabia's failure to commit to producing 7.5 million barrels. If the price of oil reaching $80 angered President Trump, no one should rule out the price jumping to $100, or $200, or even double that figure. </w:t>
      </w:r>
      <w:r w:rsidRPr="008445A6">
        <w:rPr>
          <w:u w:val="single"/>
        </w:rPr>
        <w:t xml:space="preserve">An oil barrel </w:t>
      </w:r>
      <w:proofErr w:type="gramStart"/>
      <w:r w:rsidRPr="008445A6">
        <w:rPr>
          <w:u w:val="single"/>
        </w:rPr>
        <w:t>may be priced</w:t>
      </w:r>
      <w:proofErr w:type="gramEnd"/>
      <w:r w:rsidRPr="008445A6">
        <w:rPr>
          <w:u w:val="single"/>
        </w:rPr>
        <w:t xml:space="preserve"> in a different currency, Chinese yuan, perhaps, instead of the dollar. </w:t>
      </w:r>
      <w:proofErr w:type="gramStart"/>
      <w:r w:rsidRPr="008445A6">
        <w:rPr>
          <w:u w:val="single"/>
        </w:rPr>
        <w:t>And</w:t>
      </w:r>
      <w:proofErr w:type="gramEnd"/>
      <w:r w:rsidRPr="008445A6">
        <w:rPr>
          <w:u w:val="single"/>
        </w:rPr>
        <w:t xml:space="preserve"> oil is the most important commodity traded by the dollar today.</w:t>
      </w:r>
      <w:r w:rsidRPr="008445A6">
        <w:rPr>
          <w:sz w:val="14"/>
        </w:rPr>
        <w:t xml:space="preserve"> All of this will throw the Middle East, the entire Muslim world, into the arms of Iran, which will become closer to Riyadh than </w:t>
      </w:r>
      <w:proofErr w:type="gramStart"/>
      <w:r w:rsidRPr="008445A6">
        <w:rPr>
          <w:sz w:val="14"/>
        </w:rPr>
        <w:t>Washington</w:t>
      </w:r>
      <w:proofErr w:type="gramEnd"/>
      <w:r w:rsidRPr="008445A6">
        <w:rPr>
          <w:sz w:val="14"/>
        </w:rPr>
        <w:t xml:space="preserve">. There are simple procedures, that are part of over 30 </w:t>
      </w:r>
      <w:proofErr w:type="gramStart"/>
      <w:r w:rsidRPr="008445A6">
        <w:rPr>
          <w:sz w:val="14"/>
        </w:rPr>
        <w:t>others, that</w:t>
      </w:r>
      <w:proofErr w:type="gramEnd"/>
      <w:r w:rsidRPr="008445A6">
        <w:rPr>
          <w:sz w:val="14"/>
        </w:rPr>
        <w:t xml:space="preserve"> Riyadh will implement directly, without flinching an eye if sanctions are imposed. </w:t>
      </w:r>
      <w:proofErr w:type="spellStart"/>
      <w:r w:rsidRPr="008445A6">
        <w:rPr>
          <w:sz w:val="14"/>
        </w:rPr>
        <w:t>Turki</w:t>
      </w:r>
      <w:proofErr w:type="spellEnd"/>
      <w:r w:rsidRPr="008445A6">
        <w:rPr>
          <w:sz w:val="14"/>
        </w:rPr>
        <w:t xml:space="preserve"> </w:t>
      </w:r>
      <w:proofErr w:type="spellStart"/>
      <w:r w:rsidRPr="008445A6">
        <w:rPr>
          <w:sz w:val="14"/>
        </w:rPr>
        <w:t>Aldakhil</w:t>
      </w:r>
      <w:proofErr w:type="spellEnd"/>
      <w:r w:rsidRPr="008445A6">
        <w:rPr>
          <w:sz w:val="14"/>
        </w:rPr>
        <w:t xml:space="preserve"> This is all when it comes to oil, but Saudi Arabia is not just about oil, it is a leader in the Muslim world with its standing and geographical importance. </w:t>
      </w:r>
      <w:proofErr w:type="gramStart"/>
      <w:r w:rsidRPr="008445A6">
        <w:rPr>
          <w:sz w:val="14"/>
        </w:rPr>
        <w:t>And</w:t>
      </w:r>
      <w:proofErr w:type="gramEnd"/>
      <w:r w:rsidRPr="008445A6">
        <w:rPr>
          <w:sz w:val="14"/>
        </w:rPr>
        <w:t xml:space="preserve"> perhaps trusted exchange of information between Riyadh and America and Western countries will be a thing of the past after it had contributed to the protection of millions of Westerners, as testified by senior Western officials themselves. </w:t>
      </w:r>
      <w:r w:rsidRPr="008445A6">
        <w:rPr>
          <w:b/>
          <w:u w:val="single"/>
        </w:rPr>
        <w:t>Imposing any type of sanctions on Saudi Arabia by the West will cause the kingdom to resort to other options</w:t>
      </w:r>
      <w:r w:rsidRPr="008445A6">
        <w:rPr>
          <w:sz w:val="14"/>
        </w:rPr>
        <w:t xml:space="preserve">, US President Donald Trump had said a few days ago, and that </w:t>
      </w:r>
      <w:r w:rsidRPr="008445A6">
        <w:rPr>
          <w:b/>
          <w:u w:val="single"/>
        </w:rPr>
        <w:t>Russia</w:t>
      </w:r>
      <w:r w:rsidRPr="008445A6">
        <w:rPr>
          <w:u w:val="single"/>
        </w:rPr>
        <w:t xml:space="preserve"> and China are </w:t>
      </w:r>
      <w:r w:rsidRPr="008445A6">
        <w:rPr>
          <w:b/>
          <w:u w:val="single"/>
        </w:rPr>
        <w:t xml:space="preserve">ready to fulfill Riyadh’s military needs among others. No one can deny that repercussions of these sanctions will include a Russian military base in </w:t>
      </w:r>
      <w:proofErr w:type="spellStart"/>
      <w:r w:rsidRPr="008445A6">
        <w:rPr>
          <w:b/>
          <w:u w:val="single"/>
        </w:rPr>
        <w:t>Tabuk</w:t>
      </w:r>
      <w:proofErr w:type="spellEnd"/>
      <w:r w:rsidRPr="008445A6">
        <w:rPr>
          <w:b/>
          <w:u w:val="single"/>
        </w:rPr>
        <w:t>, northwest of Saudi Arabia, in the heated four corners of Syria, Israel, Lebanon and Iraq.</w:t>
      </w:r>
      <w:r w:rsidRPr="008445A6">
        <w:rPr>
          <w:b/>
          <w:sz w:val="14"/>
        </w:rPr>
        <w:t xml:space="preserve"> </w:t>
      </w:r>
      <w:r w:rsidRPr="008445A6">
        <w:rPr>
          <w:sz w:val="14"/>
        </w:rPr>
        <w:t xml:space="preserve">At a time where Hamas and Hezbollah have turned from enemies into friends, getting this close to Russia will lead to a closeness to Iran and maybe even a reconciliation with it. </w:t>
      </w:r>
      <w:r w:rsidRPr="008445A6">
        <w:rPr>
          <w:b/>
          <w:u w:val="single"/>
        </w:rPr>
        <w:t>It will not be strange that Riyadh would stop buying weapons from the US</w:t>
      </w:r>
      <w:r w:rsidRPr="008445A6">
        <w:rPr>
          <w:sz w:val="14"/>
        </w:rPr>
        <w:t xml:space="preserve">. </w:t>
      </w:r>
      <w:proofErr w:type="gramStart"/>
      <w:r w:rsidRPr="008445A6">
        <w:rPr>
          <w:sz w:val="14"/>
        </w:rPr>
        <w:t>Riyadh is the most important customer of US companies, as Saudi Arabia buys 10 percent of the total weapons that these US companies produce, and buys 85 percent from the US army which means what’s left for the rest of the world is only five percent; in addition to the end of Riyadh’s investments in the US government which reaches $800 billion.</w:t>
      </w:r>
      <w:proofErr w:type="gramEnd"/>
      <w:r w:rsidRPr="008445A6">
        <w:rPr>
          <w:sz w:val="14"/>
        </w:rPr>
        <w:t xml:space="preserve"> </w:t>
      </w:r>
      <w:r w:rsidRPr="008445A6">
        <w:rPr>
          <w:u w:val="single"/>
        </w:rPr>
        <w:t xml:space="preserve">The US will also be deprived of the Saudi </w:t>
      </w:r>
      <w:proofErr w:type="gramStart"/>
      <w:r w:rsidRPr="008445A6">
        <w:rPr>
          <w:u w:val="single"/>
        </w:rPr>
        <w:t>market which</w:t>
      </w:r>
      <w:proofErr w:type="gramEnd"/>
      <w:r w:rsidRPr="008445A6">
        <w:rPr>
          <w:u w:val="single"/>
        </w:rPr>
        <w:t xml:space="preserve"> is considered one of the top 20 economies in the world. These </w:t>
      </w:r>
      <w:proofErr w:type="gramStart"/>
      <w:r w:rsidRPr="008445A6">
        <w:rPr>
          <w:u w:val="single"/>
        </w:rPr>
        <w:t>are simple procedures that</w:t>
      </w:r>
      <w:proofErr w:type="gramEnd"/>
      <w:r w:rsidRPr="008445A6">
        <w:rPr>
          <w:u w:val="single"/>
        </w:rPr>
        <w:t xml:space="preserve"> are part of over 30 others that Riyadh will implement directly, without flinching an eye if sanctions are imposed on it</w:t>
      </w:r>
      <w:r w:rsidRPr="008445A6">
        <w:rPr>
          <w:sz w:val="14"/>
        </w:rPr>
        <w:t xml:space="preserve">, according to Saudi sources who are close to the decision-makers. The truth is that </w:t>
      </w:r>
      <w:r w:rsidRPr="008445A6">
        <w:rPr>
          <w:u w:val="single"/>
        </w:rPr>
        <w:t>if Washington imposes sanctions on Riyadh, it will stab its own economy to death, even though it thinks that it is stabbing only Riyadh!</w:t>
      </w:r>
    </w:p>
    <w:p w:rsidR="00D702CE" w:rsidRPr="00D702CE" w:rsidRDefault="00D702CE" w:rsidP="00D702CE"/>
    <w:p w:rsidR="009D1775" w:rsidRDefault="009D1775" w:rsidP="00164E86">
      <w:pPr>
        <w:pStyle w:val="Heading3"/>
        <w:rPr>
          <w:rFonts w:cs="Times New Roman"/>
        </w:rPr>
      </w:pPr>
      <w:r>
        <w:rPr>
          <w:rFonts w:cs="Times New Roman"/>
        </w:rPr>
        <w:t>L - AT backtrack</w:t>
      </w:r>
    </w:p>
    <w:p w:rsidR="009D1775" w:rsidRPr="009D1775" w:rsidRDefault="009D1775" w:rsidP="009D1775">
      <w:pPr>
        <w:pStyle w:val="Heading4"/>
      </w:pPr>
      <w:r>
        <w:t xml:space="preserve">The government backtracked because they </w:t>
      </w:r>
      <w:proofErr w:type="gramStart"/>
      <w:r>
        <w:t>don’t</w:t>
      </w:r>
      <w:proofErr w:type="gramEnd"/>
      <w:r>
        <w:t xml:space="preserve"> want to be the ones that break the US-Saudi relationship --- it was a threat </w:t>
      </w:r>
      <w:r w:rsidR="00B71662">
        <w:t xml:space="preserve">that the </w:t>
      </w:r>
      <w:proofErr w:type="spellStart"/>
      <w:r w:rsidR="00B71662">
        <w:t>aff</w:t>
      </w:r>
      <w:proofErr w:type="spellEnd"/>
      <w:r w:rsidR="00B71662">
        <w:t xml:space="preserve"> causes them to follow-through on.</w:t>
      </w:r>
    </w:p>
    <w:p w:rsidR="009D1775" w:rsidRDefault="009D1775" w:rsidP="009D1775">
      <w:pPr>
        <w:pStyle w:val="Heading4"/>
      </w:pPr>
      <w:r>
        <w:t xml:space="preserve">It was a threat that the Kingdome formally denied, but it came </w:t>
      </w:r>
      <w:r w:rsidRPr="009D1775">
        <w:rPr>
          <w:u w:val="single"/>
        </w:rPr>
        <w:t>directly</w:t>
      </w:r>
      <w:r>
        <w:t xml:space="preserve"> from the Saudi government</w:t>
      </w:r>
      <w:r w:rsidR="009328AA">
        <w:t xml:space="preserve">. </w:t>
      </w:r>
      <w:proofErr w:type="gramStart"/>
      <w:r w:rsidR="009328AA">
        <w:t>That’s</w:t>
      </w:r>
      <w:proofErr w:type="gramEnd"/>
      <w:r w:rsidR="009328AA">
        <w:t xml:space="preserve"> why it was in their most prominent English publication.</w:t>
      </w:r>
    </w:p>
    <w:p w:rsidR="009D1775" w:rsidRDefault="009D1775" w:rsidP="009D1775">
      <w:proofErr w:type="spellStart"/>
      <w:r w:rsidRPr="008445A6">
        <w:rPr>
          <w:b/>
        </w:rPr>
        <w:t>Ivandjiiski</w:t>
      </w:r>
      <w:proofErr w:type="spellEnd"/>
      <w:r w:rsidRPr="008445A6">
        <w:rPr>
          <w:b/>
        </w:rPr>
        <w:t xml:space="preserve"> 18</w:t>
      </w:r>
      <w:r w:rsidRPr="008445A6">
        <w:t xml:space="preserve"> – Daniel </w:t>
      </w:r>
      <w:proofErr w:type="spellStart"/>
      <w:r w:rsidRPr="008445A6">
        <w:t>Ivandjiiski</w:t>
      </w:r>
      <w:proofErr w:type="spellEnd"/>
      <w:r w:rsidRPr="008445A6">
        <w:t xml:space="preserve"> (former investment banker and capital markets trader and currently financial blogger, “Oil Jumps After Saudi Official Floats "Trial Balloon" Op-Ed Envisioning "Oil Weapon" Devastation”, Zero Hedge, </w:t>
      </w:r>
      <w:hyperlink r:id="rId91" w:history="1">
        <w:r w:rsidRPr="008445A6">
          <w:rPr>
            <w:rStyle w:val="Hyperlink"/>
          </w:rPr>
          <w:t>https://www.zerohedge.com/news/2018-10-14/saudi-arabia-lashes-out-against-white-house-threatens-global-economy-after-trump</w:t>
        </w:r>
      </w:hyperlink>
      <w:r w:rsidRPr="008445A6">
        <w:t>) //AA</w:t>
      </w:r>
    </w:p>
    <w:p w:rsidR="009D1775" w:rsidRPr="008445A6" w:rsidRDefault="009D1775" w:rsidP="009D1775"/>
    <w:p w:rsidR="009D1775" w:rsidRPr="009D1775" w:rsidRDefault="009D1775" w:rsidP="009D1775">
      <w:pPr>
        <w:rPr>
          <w:sz w:val="14"/>
        </w:rPr>
      </w:pPr>
      <w:r w:rsidRPr="009D1775">
        <w:rPr>
          <w:sz w:val="14"/>
        </w:rPr>
        <w:t xml:space="preserve">WTI Crude prices are up around 2% in the early Sunday trading after Saudi Arabia appears to be now attempting to go on the offensive and is lashing out as it does damage control in the aftermath of journalist Jamal </w:t>
      </w:r>
      <w:proofErr w:type="spellStart"/>
      <w:r w:rsidRPr="009D1775">
        <w:rPr>
          <w:sz w:val="14"/>
        </w:rPr>
        <w:t>Khashoggi's</w:t>
      </w:r>
      <w:proofErr w:type="spellEnd"/>
      <w:r w:rsidRPr="009D1775">
        <w:rPr>
          <w:sz w:val="14"/>
        </w:rPr>
        <w:t xml:space="preserve"> alleged murder inside the Saudi consulate in Istanbul nearly two weeks ago. What likely sparked the risk premium was the fact that </w:t>
      </w:r>
      <w:proofErr w:type="spellStart"/>
      <w:r w:rsidRPr="009D1775">
        <w:rPr>
          <w:sz w:val="14"/>
        </w:rPr>
        <w:t>Turki</w:t>
      </w:r>
      <w:proofErr w:type="spellEnd"/>
      <w:r w:rsidRPr="009D1775">
        <w:rPr>
          <w:sz w:val="14"/>
        </w:rPr>
        <w:t xml:space="preserve"> Al </w:t>
      </w:r>
      <w:proofErr w:type="spellStart"/>
      <w:r w:rsidRPr="009D1775">
        <w:rPr>
          <w:sz w:val="14"/>
        </w:rPr>
        <w:t>Dakhil</w:t>
      </w:r>
      <w:proofErr w:type="spellEnd"/>
      <w:r w:rsidRPr="009D1775">
        <w:rPr>
          <w:sz w:val="14"/>
        </w:rPr>
        <w:t xml:space="preserve">, who heads the Saudi state-owned Arabiya news network, wrote in an article that U.S. sanctions against Saudi Arabia could wreak havoc on the global economy by taking oil prices to $200 a barrel and more. Faisal bin Farhan, a senior adviser to the Saudi embassy in Washington, said on Twitter that these comments </w:t>
      </w:r>
      <w:proofErr w:type="gramStart"/>
      <w:r w:rsidRPr="009D1775">
        <w:rPr>
          <w:sz w:val="14"/>
        </w:rPr>
        <w:t>didn’t</w:t>
      </w:r>
      <w:proofErr w:type="gramEnd"/>
      <w:r w:rsidRPr="009D1775">
        <w:rPr>
          <w:sz w:val="14"/>
        </w:rPr>
        <w:t xml:space="preserve"> represent the Saudi leadership. “The most powerful weapon Saudi has is oil and its investments,” said </w:t>
      </w:r>
      <w:proofErr w:type="spellStart"/>
      <w:r w:rsidRPr="009D1775">
        <w:rPr>
          <w:sz w:val="14"/>
        </w:rPr>
        <w:t>Fawaz</w:t>
      </w:r>
      <w:proofErr w:type="spellEnd"/>
      <w:r w:rsidRPr="009D1775">
        <w:rPr>
          <w:sz w:val="14"/>
        </w:rPr>
        <w:t xml:space="preserve"> </w:t>
      </w:r>
      <w:proofErr w:type="spellStart"/>
      <w:r w:rsidRPr="009D1775">
        <w:rPr>
          <w:sz w:val="14"/>
        </w:rPr>
        <w:t>Gerges</w:t>
      </w:r>
      <w:proofErr w:type="spellEnd"/>
      <w:r w:rsidRPr="009D1775">
        <w:rPr>
          <w:sz w:val="14"/>
        </w:rPr>
        <w:t xml:space="preserve">, a professor of international relations at the London School of Economics. “I doubt Saudi will decrease the production of oil to the world economy because it will hurt itself and I doubt that Saudi will withdraw its investments.” </w:t>
      </w:r>
      <w:proofErr w:type="gramStart"/>
      <w:r w:rsidRPr="009D1775">
        <w:rPr>
          <w:sz w:val="14"/>
        </w:rPr>
        <w:t xml:space="preserve">And the reaction to the threat - though modest for now - will not please President Trump So kick back and grab your popcorn: this could be the beginning of a spat and public relations meltdown with the U.S. as the Saudi Embassy in Washington on Sunday tweeted the following passive aggressive statement directed at the White House: [tweet omitted] The kingdom now appears to be </w:t>
      </w:r>
      <w:r w:rsidRPr="009D1775">
        <w:rPr>
          <w:strike/>
          <w:sz w:val="14"/>
        </w:rPr>
        <w:t>breaking under</w:t>
      </w:r>
      <w:r w:rsidRPr="009D1775">
        <w:rPr>
          <w:sz w:val="14"/>
        </w:rPr>
        <w:t xml:space="preserve"> reacting to the pressure amidst countless international reports and Western leaders all pointing the finger at Riyadh for the pre-meditated murder of the Washington Post columnist and US resident.</w:t>
      </w:r>
      <w:proofErr w:type="gramEnd"/>
      <w:r w:rsidRPr="009D1775">
        <w:rPr>
          <w:sz w:val="14"/>
        </w:rPr>
        <w:t xml:space="preserve"> This comes after President </w:t>
      </w:r>
      <w:r w:rsidRPr="009D1775">
        <w:rPr>
          <w:sz w:val="22"/>
          <w:u w:val="single"/>
        </w:rPr>
        <w:t xml:space="preserve">Trump told "60 Minutes" during a recent interview that the U.S. would be “very upset and angry” if the Saudi government was behind </w:t>
      </w:r>
      <w:proofErr w:type="spellStart"/>
      <w:r w:rsidRPr="009D1775">
        <w:rPr>
          <w:sz w:val="22"/>
          <w:u w:val="single"/>
        </w:rPr>
        <w:t>Khashoggi's</w:t>
      </w:r>
      <w:proofErr w:type="spellEnd"/>
      <w:r w:rsidRPr="009D1775">
        <w:rPr>
          <w:sz w:val="22"/>
          <w:u w:val="single"/>
        </w:rPr>
        <w:t xml:space="preserve"> death, and added further that there would be "</w:t>
      </w:r>
      <w:r w:rsidRPr="009D1775">
        <w:rPr>
          <w:b/>
          <w:sz w:val="22"/>
          <w:u w:val="single"/>
        </w:rPr>
        <w:t>severe punishment" to follow</w:t>
      </w:r>
      <w:r w:rsidRPr="009D1775">
        <w:rPr>
          <w:sz w:val="22"/>
          <w:u w:val="single"/>
        </w:rPr>
        <w:t>.</w:t>
      </w:r>
      <w:r w:rsidRPr="009D1775">
        <w:rPr>
          <w:sz w:val="14"/>
        </w:rPr>
        <w:t xml:space="preserve"> </w:t>
      </w:r>
      <w:proofErr w:type="gramStart"/>
      <w:r w:rsidRPr="009D1775">
        <w:rPr>
          <w:sz w:val="14"/>
        </w:rPr>
        <w:t>But</w:t>
      </w:r>
      <w:proofErr w:type="gramEnd"/>
      <w:r w:rsidRPr="009D1775">
        <w:rPr>
          <w:sz w:val="14"/>
        </w:rPr>
        <w:t xml:space="preserve"> just as interesting are the strong signals being put out via Saudi official media. For the first time since 1973 Saudi Arabia appears to be threatening the oil weapon... or at least is doing so through trusted state journalists. On Sunday almost simultaneous to publication </w:t>
      </w:r>
      <w:r w:rsidRPr="009D1775">
        <w:rPr>
          <w:sz w:val="22"/>
          <w:u w:val="single"/>
        </w:rPr>
        <w:t xml:space="preserve">the official KSA statement confirming "its total rejection of any threats and attempts to undermine it," the head of state-funded Al-Arabiya News, </w:t>
      </w:r>
      <w:proofErr w:type="spellStart"/>
      <w:r w:rsidRPr="009D1775">
        <w:rPr>
          <w:sz w:val="22"/>
          <w:u w:val="single"/>
        </w:rPr>
        <w:t>Turki</w:t>
      </w:r>
      <w:proofErr w:type="spellEnd"/>
      <w:r w:rsidRPr="009D1775">
        <w:rPr>
          <w:sz w:val="22"/>
          <w:u w:val="single"/>
        </w:rPr>
        <w:t xml:space="preserve"> </w:t>
      </w:r>
      <w:proofErr w:type="spellStart"/>
      <w:r w:rsidRPr="009D1775">
        <w:rPr>
          <w:sz w:val="22"/>
          <w:u w:val="single"/>
        </w:rPr>
        <w:t>Aldakhil</w:t>
      </w:r>
      <w:proofErr w:type="spellEnd"/>
      <w:r w:rsidRPr="009D1775">
        <w:rPr>
          <w:sz w:val="22"/>
          <w:u w:val="single"/>
        </w:rPr>
        <w:t xml:space="preserve">, published an article entitled, US sanctions on Riyadh would mean Washington is stabbing itself.  Notably, the article was published in English and </w:t>
      </w:r>
      <w:proofErr w:type="gramStart"/>
      <w:r w:rsidRPr="009D1775">
        <w:rPr>
          <w:sz w:val="22"/>
          <w:u w:val="single"/>
        </w:rPr>
        <w:t>didn't</w:t>
      </w:r>
      <w:proofErr w:type="gramEnd"/>
      <w:r w:rsidRPr="009D1775">
        <w:rPr>
          <w:sz w:val="22"/>
          <w:u w:val="single"/>
        </w:rPr>
        <w:t xml:space="preserve"> hold back in terms of threats to both the West and global economy, warning Saudi Arabia possesses the ability cause "an economic disaster that would rock the entire world." The op-ed</w:t>
      </w:r>
      <w:r w:rsidRPr="009D1775">
        <w:rPr>
          <w:sz w:val="14"/>
        </w:rPr>
        <w:t xml:space="preserve"> envisioned, or rather </w:t>
      </w:r>
      <w:r w:rsidRPr="009D1775">
        <w:rPr>
          <w:sz w:val="22"/>
          <w:u w:val="single"/>
        </w:rPr>
        <w:t>threatened, the following should the White House unleash Trump's "severe punishment" on Saudi Arabia</w:t>
      </w:r>
      <w:r w:rsidRPr="009D1775">
        <w:rPr>
          <w:sz w:val="14"/>
        </w:rPr>
        <w:t>:</w:t>
      </w:r>
    </w:p>
    <w:p w:rsidR="009D1775" w:rsidRPr="008445A6" w:rsidRDefault="009D1775" w:rsidP="009D1775">
      <w:r w:rsidRPr="008445A6">
        <w:t>$200 a barrel oil</w:t>
      </w:r>
    </w:p>
    <w:p w:rsidR="009D1775" w:rsidRPr="008445A6" w:rsidRDefault="009D1775" w:rsidP="009D1775">
      <w:pPr>
        <w:rPr>
          <w:b/>
          <w:u w:val="single"/>
        </w:rPr>
      </w:pPr>
      <w:proofErr w:type="gramStart"/>
      <w:r w:rsidRPr="008445A6">
        <w:rPr>
          <w:b/>
          <w:u w:val="single"/>
        </w:rPr>
        <w:t>a</w:t>
      </w:r>
      <w:proofErr w:type="gramEnd"/>
      <w:r w:rsidRPr="008445A6">
        <w:rPr>
          <w:b/>
          <w:u w:val="single"/>
        </w:rPr>
        <w:t xml:space="preserve"> Russian base in Saudi Arabia</w:t>
      </w:r>
    </w:p>
    <w:p w:rsidR="009D1775" w:rsidRPr="008445A6" w:rsidRDefault="009D1775" w:rsidP="009D1775">
      <w:pPr>
        <w:rPr>
          <w:b/>
          <w:u w:val="single"/>
        </w:rPr>
      </w:pPr>
      <w:r w:rsidRPr="008445A6">
        <w:rPr>
          <w:b/>
          <w:u w:val="single"/>
        </w:rPr>
        <w:t>Weapons contracts going to Russia and China</w:t>
      </w:r>
    </w:p>
    <w:p w:rsidR="009D1775" w:rsidRPr="008445A6" w:rsidRDefault="009D1775" w:rsidP="009D1775">
      <w:pPr>
        <w:rPr>
          <w:b/>
          <w:u w:val="single"/>
        </w:rPr>
      </w:pPr>
      <w:r w:rsidRPr="008445A6">
        <w:rPr>
          <w:b/>
          <w:u w:val="single"/>
        </w:rPr>
        <w:t>Iran taking over the Middle East</w:t>
      </w:r>
    </w:p>
    <w:p w:rsidR="009D1775" w:rsidRPr="008445A6" w:rsidRDefault="009D1775" w:rsidP="009D1775">
      <w:pPr>
        <w:rPr>
          <w:b/>
          <w:u w:val="single"/>
        </w:rPr>
      </w:pPr>
      <w:proofErr w:type="gramStart"/>
      <w:r w:rsidRPr="008445A6">
        <w:rPr>
          <w:b/>
          <w:u w:val="single"/>
        </w:rPr>
        <w:t>major</w:t>
      </w:r>
      <w:proofErr w:type="gramEnd"/>
      <w:r w:rsidRPr="008445A6">
        <w:rPr>
          <w:b/>
          <w:u w:val="single"/>
        </w:rPr>
        <w:t xml:space="preserve"> hit to US defense contractors</w:t>
      </w:r>
    </w:p>
    <w:p w:rsidR="009D1775" w:rsidRPr="008445A6" w:rsidRDefault="009D1775" w:rsidP="009D1775">
      <w:pPr>
        <w:rPr>
          <w:b/>
          <w:u w:val="single"/>
        </w:rPr>
      </w:pPr>
      <w:proofErr w:type="gramStart"/>
      <w:r w:rsidRPr="008445A6">
        <w:rPr>
          <w:b/>
          <w:u w:val="single"/>
        </w:rPr>
        <w:t>collapsing</w:t>
      </w:r>
      <w:proofErr w:type="gramEnd"/>
      <w:r w:rsidRPr="008445A6">
        <w:rPr>
          <w:b/>
          <w:u w:val="single"/>
        </w:rPr>
        <w:t xml:space="preserve"> global economy</w:t>
      </w:r>
    </w:p>
    <w:p w:rsidR="00164E86" w:rsidRPr="00D702CE" w:rsidRDefault="009D1775" w:rsidP="00164E86">
      <w:pPr>
        <w:rPr>
          <w:sz w:val="14"/>
        </w:rPr>
      </w:pPr>
      <w:r w:rsidRPr="009D1775">
        <w:rPr>
          <w:sz w:val="14"/>
        </w:rPr>
        <w:t xml:space="preserve">The Al-Arabiya general manager and head editor wrote: </w:t>
      </w:r>
      <w:r w:rsidRPr="009D1775">
        <w:rPr>
          <w:sz w:val="22"/>
          <w:u w:val="single"/>
        </w:rPr>
        <w:t xml:space="preserve">If US sanctions are imposed on Saudi </w:t>
      </w:r>
      <w:proofErr w:type="gramStart"/>
      <w:r w:rsidRPr="009D1775">
        <w:rPr>
          <w:sz w:val="22"/>
          <w:u w:val="single"/>
        </w:rPr>
        <w:t>Arabia,</w:t>
      </w:r>
      <w:proofErr w:type="gramEnd"/>
      <w:r w:rsidRPr="009D1775">
        <w:rPr>
          <w:sz w:val="22"/>
          <w:u w:val="single"/>
        </w:rPr>
        <w:t xml:space="preserve"> we will be facing an economic disaster that would rock the entire world. Riyadh is the capital of its oil, and touching this would affect oil production before any other vital commodity</w:t>
      </w:r>
      <w:r w:rsidRPr="009D1775">
        <w:rPr>
          <w:sz w:val="14"/>
        </w:rPr>
        <w:t xml:space="preserve">. It would lead to Saudi Arabia's failure to commit to producing 7.5 million barrels. If the price of oil reaching $80 angered President Trump, no one should rule out the price jumping to $100, or $200, or even double that figure. </w:t>
      </w:r>
      <w:proofErr w:type="gramStart"/>
      <w:r w:rsidRPr="009D1775">
        <w:rPr>
          <w:sz w:val="14"/>
        </w:rPr>
        <w:t>But</w:t>
      </w:r>
      <w:proofErr w:type="gramEnd"/>
      <w:r w:rsidRPr="009D1775">
        <w:rPr>
          <w:sz w:val="14"/>
        </w:rPr>
        <w:t xml:space="preserve"> </w:t>
      </w:r>
      <w:proofErr w:type="spellStart"/>
      <w:r w:rsidRPr="009D1775">
        <w:rPr>
          <w:b/>
          <w:sz w:val="22"/>
          <w:u w:val="single"/>
        </w:rPr>
        <w:t>Aldakhil</w:t>
      </w:r>
      <w:proofErr w:type="spellEnd"/>
      <w:r w:rsidRPr="009D1775">
        <w:rPr>
          <w:b/>
          <w:sz w:val="22"/>
          <w:u w:val="single"/>
        </w:rPr>
        <w:t xml:space="preserve"> quickly followed with a statement</w:t>
      </w:r>
      <w:r w:rsidRPr="009D1775">
        <w:rPr>
          <w:sz w:val="14"/>
        </w:rPr>
        <w:t xml:space="preserve"> on Twitter, saying </w:t>
      </w:r>
      <w:r w:rsidRPr="009D1775">
        <w:rPr>
          <w:b/>
          <w:sz w:val="22"/>
          <w:u w:val="single"/>
        </w:rPr>
        <w:t>the views reflected in his editorial are his "</w:t>
      </w:r>
      <w:r w:rsidRPr="009D1775">
        <w:rPr>
          <w:rStyle w:val="Emphasis"/>
        </w:rPr>
        <w:t>personal opinions</w:t>
      </w:r>
      <w:r w:rsidRPr="009D1775">
        <w:rPr>
          <w:b/>
          <w:sz w:val="22"/>
          <w:u w:val="single"/>
        </w:rPr>
        <w:t xml:space="preserve">" and </w:t>
      </w:r>
      <w:r w:rsidRPr="009D1775">
        <w:rPr>
          <w:rStyle w:val="Emphasis"/>
        </w:rPr>
        <w:t>not the position of the official Saudi government</w:t>
      </w:r>
      <w:r w:rsidRPr="009D1775">
        <w:rPr>
          <w:b/>
          <w:sz w:val="22"/>
          <w:u w:val="single"/>
        </w:rPr>
        <w:t>.</w:t>
      </w:r>
      <w:r w:rsidRPr="009D1775">
        <w:rPr>
          <w:sz w:val="14"/>
        </w:rPr>
        <w:t xml:space="preserve"> [</w:t>
      </w:r>
      <w:proofErr w:type="gramStart"/>
      <w:r w:rsidRPr="009D1775">
        <w:rPr>
          <w:sz w:val="14"/>
        </w:rPr>
        <w:t>tweet</w:t>
      </w:r>
      <w:proofErr w:type="gramEnd"/>
      <w:r w:rsidRPr="009D1775">
        <w:rPr>
          <w:sz w:val="14"/>
        </w:rPr>
        <w:t xml:space="preserve"> omitted] </w:t>
      </w:r>
      <w:r w:rsidRPr="009D1775">
        <w:rPr>
          <w:rStyle w:val="Emphasis"/>
          <w:sz w:val="36"/>
          <w:szCs w:val="36"/>
        </w:rPr>
        <w:t xml:space="preserve">Yet </w:t>
      </w:r>
      <w:proofErr w:type="gramStart"/>
      <w:r w:rsidRPr="009D1775">
        <w:rPr>
          <w:rStyle w:val="Emphasis"/>
          <w:sz w:val="36"/>
          <w:szCs w:val="36"/>
        </w:rPr>
        <w:t>it's</w:t>
      </w:r>
      <w:proofErr w:type="gramEnd"/>
      <w:r w:rsidRPr="009D1775">
        <w:rPr>
          <w:rStyle w:val="Emphasis"/>
          <w:sz w:val="36"/>
          <w:szCs w:val="36"/>
        </w:rPr>
        <w:t xml:space="preserve"> prominently featured by the kingdom's foremost English publication</w:t>
      </w:r>
      <w:r w:rsidRPr="009D1775">
        <w:rPr>
          <w:sz w:val="14"/>
        </w:rPr>
        <w:t xml:space="preserve">... The op-ed continued by saying, "There are simple procedures, that are part of over 30 </w:t>
      </w:r>
      <w:proofErr w:type="gramStart"/>
      <w:r w:rsidRPr="009D1775">
        <w:rPr>
          <w:sz w:val="14"/>
        </w:rPr>
        <w:t>others, that</w:t>
      </w:r>
      <w:proofErr w:type="gramEnd"/>
      <w:r w:rsidRPr="009D1775">
        <w:rPr>
          <w:sz w:val="14"/>
        </w:rPr>
        <w:t xml:space="preserve"> Riyadh will implement directly, without flinching an eye if sanctions are imposed." [</w:t>
      </w:r>
      <w:proofErr w:type="gramStart"/>
      <w:r w:rsidRPr="009D1775">
        <w:rPr>
          <w:sz w:val="14"/>
        </w:rPr>
        <w:t>tweet</w:t>
      </w:r>
      <w:proofErr w:type="gramEnd"/>
      <w:r w:rsidRPr="009D1775">
        <w:rPr>
          <w:sz w:val="14"/>
        </w:rPr>
        <w:t xml:space="preserve"> omitted] And responding to the broadly recognized fact that both the US and UK supply nearly the entirety of the Saudi military with hardware and training, the </w:t>
      </w:r>
      <w:r w:rsidRPr="009D1775">
        <w:rPr>
          <w:sz w:val="22"/>
          <w:u w:val="single"/>
        </w:rPr>
        <w:t xml:space="preserve">Al Arabiya </w:t>
      </w:r>
      <w:r w:rsidRPr="009D1775">
        <w:rPr>
          <w:sz w:val="14"/>
        </w:rPr>
        <w:t xml:space="preserve">chief editor </w:t>
      </w:r>
      <w:r w:rsidRPr="009D1775">
        <w:rPr>
          <w:sz w:val="22"/>
          <w:u w:val="single"/>
        </w:rPr>
        <w:t>went so far as to say US sanctions would drive Riyadh into the arms of Russia and China to fulfill its military needs</w:t>
      </w:r>
      <w:r w:rsidRPr="009D1775">
        <w:rPr>
          <w:sz w:val="14"/>
        </w:rPr>
        <w:t xml:space="preserve">. Imposing any type of sanctions on Saudi Arabia by the West will cause the kingdom to resort to other options, US President Donald Trump had said a few days ago, and that Russia and China are ready to fulfill Riyadh’s military needs among others. </w:t>
      </w:r>
      <w:r w:rsidRPr="009D1775">
        <w:rPr>
          <w:rStyle w:val="Emphasis"/>
        </w:rPr>
        <w:t xml:space="preserve">No one can deny that repercussions of these sanctions will include a Russian military base in </w:t>
      </w:r>
      <w:proofErr w:type="spellStart"/>
      <w:r w:rsidRPr="009D1775">
        <w:rPr>
          <w:rStyle w:val="Emphasis"/>
        </w:rPr>
        <w:t>Tabuk</w:t>
      </w:r>
      <w:proofErr w:type="spellEnd"/>
      <w:r w:rsidRPr="009D1775">
        <w:rPr>
          <w:sz w:val="14"/>
        </w:rPr>
        <w:t xml:space="preserve">, northwest of Saudi Arabia, in the heated four corners of Syria, Israel, Lebanon and Iraq. He claimed further that a break down in cooperation between Riyadh and Washington "will throw the Middle East, the entire Muslim world, into the arms of Iran..." Underscoring the theme of Washington "stabbing itself in the back" by retaliating for </w:t>
      </w:r>
      <w:proofErr w:type="spellStart"/>
      <w:r w:rsidRPr="009D1775">
        <w:rPr>
          <w:sz w:val="14"/>
        </w:rPr>
        <w:t>Khashoggi's</w:t>
      </w:r>
      <w:proofErr w:type="spellEnd"/>
      <w:r w:rsidRPr="009D1775">
        <w:rPr>
          <w:sz w:val="14"/>
        </w:rPr>
        <w:t xml:space="preserve"> death, the </w:t>
      </w:r>
      <w:proofErr w:type="gramStart"/>
      <w:r w:rsidRPr="009D1775">
        <w:rPr>
          <w:sz w:val="14"/>
        </w:rPr>
        <w:t>op-ed</w:t>
      </w:r>
      <w:proofErr w:type="gramEnd"/>
      <w:r w:rsidRPr="009D1775">
        <w:rPr>
          <w:sz w:val="14"/>
        </w:rPr>
        <w:t xml:space="preserve"> continued: It will not be strange that Riyadh would stop buying weapons from the US. </w:t>
      </w:r>
      <w:proofErr w:type="gramStart"/>
      <w:r w:rsidRPr="009D1775">
        <w:rPr>
          <w:sz w:val="14"/>
        </w:rPr>
        <w:t>Riyadh is the most important customer of US companies, as Saudi Arabia buys 10 percent of the total weapons that these US companies produce, and buys 85 percent from the US army which means what’s left for the rest of the world is only five percent; in addition to the end of Riyadh’s investments in the US government which reaches $800 billion.</w:t>
      </w:r>
      <w:proofErr w:type="gramEnd"/>
      <w:r w:rsidRPr="009D1775">
        <w:rPr>
          <w:sz w:val="14"/>
        </w:rPr>
        <w:t xml:space="preserve"> The US will also be deprived of the Saudi </w:t>
      </w:r>
      <w:proofErr w:type="gramStart"/>
      <w:r w:rsidRPr="009D1775">
        <w:rPr>
          <w:sz w:val="14"/>
        </w:rPr>
        <w:t>market which</w:t>
      </w:r>
      <w:proofErr w:type="gramEnd"/>
      <w:r w:rsidRPr="009D1775">
        <w:rPr>
          <w:sz w:val="14"/>
        </w:rPr>
        <w:t xml:space="preserve"> is considered one of the top 20 economies in the world. It appears that the Saudi state is now openly "floating" such threats under cover of their official state journalists. </w:t>
      </w:r>
      <w:r w:rsidRPr="009D1775">
        <w:rPr>
          <w:b/>
          <w:sz w:val="22"/>
          <w:u w:val="single"/>
        </w:rPr>
        <w:t xml:space="preserve">No </w:t>
      </w:r>
      <w:proofErr w:type="gramStart"/>
      <w:r w:rsidRPr="009D1775">
        <w:rPr>
          <w:b/>
          <w:sz w:val="22"/>
          <w:u w:val="single"/>
        </w:rPr>
        <w:t>doubt</w:t>
      </w:r>
      <w:proofErr w:type="gramEnd"/>
      <w:r w:rsidRPr="009D1775">
        <w:rPr>
          <w:b/>
          <w:sz w:val="22"/>
          <w:u w:val="single"/>
        </w:rPr>
        <w:t xml:space="preserve"> officials will deny that this is at all representative of their stance</w:t>
      </w:r>
      <w:r w:rsidRPr="009D1775">
        <w:rPr>
          <w:sz w:val="14"/>
        </w:rPr>
        <w:t xml:space="preserve">, but we fully expect more such "private opinion" op-eds to be circulated in the coming week. Should the Saudis and powers that be not find a way to vindicate Riyadh and crown prince </w:t>
      </w:r>
      <w:proofErr w:type="spellStart"/>
      <w:r w:rsidRPr="009D1775">
        <w:rPr>
          <w:sz w:val="14"/>
        </w:rPr>
        <w:t>MbS</w:t>
      </w:r>
      <w:proofErr w:type="spellEnd"/>
      <w:r w:rsidRPr="009D1775">
        <w:rPr>
          <w:sz w:val="14"/>
        </w:rPr>
        <w:t xml:space="preserve">, </w:t>
      </w:r>
      <w:r w:rsidRPr="009D1775">
        <w:rPr>
          <w:rStyle w:val="Emphasis"/>
        </w:rPr>
        <w:t>things are about to get messy</w:t>
      </w:r>
      <w:r w:rsidRPr="009D1775">
        <w:rPr>
          <w:sz w:val="14"/>
        </w:rPr>
        <w:t xml:space="preserve">. </w:t>
      </w:r>
    </w:p>
    <w:p w:rsidR="0051495B" w:rsidRDefault="0051495B" w:rsidP="00EF5449">
      <w:pPr>
        <w:pStyle w:val="Heading3"/>
        <w:rPr>
          <w:rFonts w:cs="Times New Roman"/>
        </w:rPr>
      </w:pPr>
      <w:r>
        <w:rPr>
          <w:rFonts w:cs="Times New Roman"/>
        </w:rPr>
        <w:t xml:space="preserve">IL – </w:t>
      </w:r>
      <w:proofErr w:type="gramStart"/>
      <w:r>
        <w:rPr>
          <w:rFonts w:cs="Times New Roman"/>
        </w:rPr>
        <w:t>k2</w:t>
      </w:r>
      <w:proofErr w:type="gramEnd"/>
      <w:r>
        <w:rPr>
          <w:rFonts w:cs="Times New Roman"/>
        </w:rPr>
        <w:t xml:space="preserve"> </w:t>
      </w:r>
      <w:proofErr w:type="spellStart"/>
      <w:r>
        <w:rPr>
          <w:rFonts w:cs="Times New Roman"/>
        </w:rPr>
        <w:t>heg</w:t>
      </w:r>
      <w:proofErr w:type="spellEnd"/>
    </w:p>
    <w:p w:rsidR="00C867CF" w:rsidRPr="00C867CF" w:rsidRDefault="00C867CF" w:rsidP="00C867CF">
      <w:pPr>
        <w:pStyle w:val="Heading4"/>
      </w:pPr>
      <w:r>
        <w:t xml:space="preserve">A formal Saudi-Russia alliance devastates US </w:t>
      </w:r>
      <w:proofErr w:type="spellStart"/>
      <w:r>
        <w:t>heg</w:t>
      </w:r>
      <w:proofErr w:type="spellEnd"/>
      <w:r>
        <w:t xml:space="preserve"> in the Middle East</w:t>
      </w:r>
    </w:p>
    <w:p w:rsidR="0051495B" w:rsidRDefault="0051495B" w:rsidP="0051495B">
      <w:proofErr w:type="gramStart"/>
      <w:r w:rsidRPr="008445A6">
        <w:rPr>
          <w:rStyle w:val="Style13ptBold"/>
        </w:rPr>
        <w:t xml:space="preserve">RFE 3 -- </w:t>
      </w:r>
      <w:r w:rsidRPr="008445A6">
        <w:t xml:space="preserve">Radio Free Europe;  United States government-funded organization that broadcasts and reports news, information and analysis to countries in Eastern Europe, Central Asia and the Middle East where it says that "the free flow of information is either banned by government authorities or not fully developed" [Russia and Saudi Arabia: $200 Billion Dreaming; http://www.defense-aerospace.com/article-view/feature/25662/russian-arms-industry-dreams-of-saudi-cash.html; </w:t>
      </w:r>
      <w:proofErr w:type="spellStart"/>
      <w:r w:rsidRPr="008445A6">
        <w:t>Septemeber</w:t>
      </w:r>
      <w:proofErr w:type="spellEnd"/>
      <w:r w:rsidRPr="008445A6">
        <w:t xml:space="preserve"> 2003] </w:t>
      </w:r>
      <w:proofErr w:type="spellStart"/>
      <w:r w:rsidRPr="008445A6">
        <w:t>mp</w:t>
      </w:r>
      <w:proofErr w:type="spellEnd"/>
      <w:proofErr w:type="gramEnd"/>
    </w:p>
    <w:p w:rsidR="00C867CF" w:rsidRPr="008445A6" w:rsidRDefault="00C867CF" w:rsidP="0051495B">
      <w:pPr>
        <w:rPr>
          <w:rStyle w:val="Style13ptBold"/>
        </w:rPr>
      </w:pPr>
    </w:p>
    <w:p w:rsidR="00EF5449" w:rsidRPr="008445A6" w:rsidRDefault="0051495B" w:rsidP="00EF5449">
      <w:r w:rsidRPr="008445A6">
        <w:t xml:space="preserve">When Crown Prince Abdallah Bin </w:t>
      </w:r>
      <w:proofErr w:type="spellStart"/>
      <w:r w:rsidRPr="008445A6">
        <w:t>Abd</w:t>
      </w:r>
      <w:proofErr w:type="spellEnd"/>
      <w:r w:rsidRPr="008445A6">
        <w:t>-al-Aziz al-</w:t>
      </w:r>
      <w:proofErr w:type="spellStart"/>
      <w:r w:rsidRPr="008445A6">
        <w:t>Sa'ud</w:t>
      </w:r>
      <w:proofErr w:type="spellEnd"/>
      <w:r w:rsidRPr="008445A6">
        <w:t xml:space="preserve"> arrived in Moscow on 1 September, the press found ample reason to play up the three-day </w:t>
      </w:r>
      <w:r w:rsidRPr="00C867CF">
        <w:t xml:space="preserve">visit to Russia by the de facto ruler of Saudi Arabia. The last such high-level meeting took place back in 1932, and it </w:t>
      </w:r>
      <w:proofErr w:type="gramStart"/>
      <w:r w:rsidRPr="00C867CF">
        <w:t>was followed</w:t>
      </w:r>
      <w:proofErr w:type="gramEnd"/>
      <w:r w:rsidRPr="00C867CF">
        <w:t xml:space="preserve"> by decades of strained ties. In fact, diplomatic relations between the two countries ceased altogether between 1938 and 1990. Practical-minded observers noted that Saudi Arabia and Russia are today the world's top two exporters of crude oil. That said</w:t>
      </w:r>
      <w:proofErr w:type="gramStart"/>
      <w:r w:rsidRPr="00C867CF">
        <w:t>,</w:t>
      </w:r>
      <w:proofErr w:type="gramEnd"/>
      <w:r w:rsidRPr="00C867CF">
        <w:t xml:space="preserve"> a mutual dependence on oil revenues is hardly the basis for a lasting partnership. Saudi Arabia is a key member in the Organization of Petroleum Exporting Countries (OPEC), which has a penchant for price control through quotas. Russia is not a member, and the country's mainly privatized oil companies have happily produced as much oil for export as they can in order to profit from high world energy prices. Moreover, Russian-Saudi relations have hardly benefited from ongoing separatist violence in Muslim Chechnya, where Russian security forces suspect that Chechen rebels continue to receive financial support from well-heeled Saudi sympathizers. Leading Russian business daily “</w:t>
      </w:r>
      <w:proofErr w:type="spellStart"/>
      <w:r w:rsidRPr="00C867CF">
        <w:t>Vedomosti</w:t>
      </w:r>
      <w:proofErr w:type="spellEnd"/>
      <w:r w:rsidRPr="00C867CF">
        <w:t>” summed up these concerns in a 3 September editorial, commenting, “It is difficult to find a greater conundrum for a diplomat than a rapprochement between Riyadh and Moscow.” Not everyone agreed. As the crown prince met with top Russian officials in Moscow, prominent optimists from both countries engaged in strikingly similar “what-if” speculation. Russia's other leading business newspaper, “</w:t>
      </w:r>
      <w:proofErr w:type="spellStart"/>
      <w:r w:rsidRPr="00C867CF">
        <w:t>Kommersant</w:t>
      </w:r>
      <w:proofErr w:type="spellEnd"/>
      <w:r w:rsidRPr="00C867CF">
        <w:t xml:space="preserve">-Daily,” ran a 2 September analysis by </w:t>
      </w:r>
      <w:proofErr w:type="spellStart"/>
      <w:r w:rsidRPr="00C867CF">
        <w:t>Aleksandr</w:t>
      </w:r>
      <w:proofErr w:type="spellEnd"/>
      <w:r w:rsidRPr="00C867CF">
        <w:t xml:space="preserve"> </w:t>
      </w:r>
      <w:proofErr w:type="spellStart"/>
      <w:r w:rsidRPr="00C867CF">
        <w:t>Reutov</w:t>
      </w:r>
      <w:proofErr w:type="spellEnd"/>
      <w:r w:rsidRPr="00C867CF">
        <w:t xml:space="preserve">. Noting that many Saudi </w:t>
      </w:r>
      <w:proofErr w:type="gramStart"/>
      <w:r w:rsidRPr="00C867CF">
        <w:t>businessmen</w:t>
      </w:r>
      <w:proofErr w:type="gramEnd"/>
      <w:r w:rsidRPr="00C867CF">
        <w:t xml:space="preserve"> began pulling their money out of the U.S. economy after the “anti-Saudi campaign that broke out in the United States after 11 September [2001],” </w:t>
      </w:r>
      <w:proofErr w:type="spellStart"/>
      <w:r w:rsidRPr="00C867CF">
        <w:t>Reutov</w:t>
      </w:r>
      <w:proofErr w:type="spellEnd"/>
      <w:r w:rsidRPr="00C867CF">
        <w:t xml:space="preserve"> began</w:t>
      </w:r>
      <w:r w:rsidRPr="008445A6">
        <w:t xml:space="preserve"> to muse about “$200 billion looking for a new use.” Warming to his theme, </w:t>
      </w:r>
      <w:proofErr w:type="spellStart"/>
      <w:r w:rsidRPr="008445A6">
        <w:t>Reutov</w:t>
      </w:r>
      <w:proofErr w:type="spellEnd"/>
      <w:r w:rsidRPr="008445A6">
        <w:t xml:space="preserve"> continued: “</w:t>
      </w:r>
      <w:r w:rsidRPr="008445A6">
        <w:rPr>
          <w:rStyle w:val="Emphasis"/>
        </w:rPr>
        <w:t>The $200 billion that Riyadh could invest</w:t>
      </w:r>
      <w:r w:rsidRPr="008445A6">
        <w:t xml:space="preserve">, if things work out, </w:t>
      </w:r>
      <w:r w:rsidRPr="008445A6">
        <w:rPr>
          <w:rStyle w:val="Emphasis"/>
        </w:rPr>
        <w:t>in Russia's military-industrial complex would allow Moscow to make a tremendous leap forward.</w:t>
      </w:r>
      <w:r w:rsidRPr="008445A6">
        <w:t xml:space="preserve"> </w:t>
      </w:r>
      <w:r w:rsidRPr="008445A6">
        <w:rPr>
          <w:rStyle w:val="StyleUnderline"/>
        </w:rPr>
        <w:t xml:space="preserve">The combination of </w:t>
      </w:r>
      <w:r w:rsidRPr="008445A6">
        <w:rPr>
          <w:rStyle w:val="Emphasis"/>
        </w:rPr>
        <w:t>Saudi financial</w:t>
      </w:r>
      <w:r w:rsidRPr="008445A6">
        <w:rPr>
          <w:rStyle w:val="StyleUnderline"/>
        </w:rPr>
        <w:t xml:space="preserve"> </w:t>
      </w:r>
      <w:r w:rsidRPr="008445A6">
        <w:rPr>
          <w:rStyle w:val="Emphasis"/>
        </w:rPr>
        <w:t>capabilities and Russian high-tech designs</w:t>
      </w:r>
      <w:r w:rsidRPr="008445A6">
        <w:rPr>
          <w:rStyle w:val="StyleUnderline"/>
        </w:rPr>
        <w:t xml:space="preserve"> </w:t>
      </w:r>
      <w:r w:rsidRPr="008445A6">
        <w:rPr>
          <w:rStyle w:val="Emphasis"/>
        </w:rPr>
        <w:t>could add</w:t>
      </w:r>
      <w:r w:rsidRPr="008445A6">
        <w:rPr>
          <w:rStyle w:val="StyleUnderline"/>
        </w:rPr>
        <w:t xml:space="preserve"> to the political map of the planet </w:t>
      </w:r>
      <w:r w:rsidRPr="008445A6">
        <w:rPr>
          <w:rStyle w:val="Emphasis"/>
        </w:rPr>
        <w:t>an entirely new center of power</w:t>
      </w:r>
      <w:r w:rsidRPr="008445A6">
        <w:rPr>
          <w:rStyle w:val="StyleUnderline"/>
        </w:rPr>
        <w:t xml:space="preserve"> perhaps </w:t>
      </w:r>
      <w:r w:rsidRPr="008445A6">
        <w:rPr>
          <w:rStyle w:val="Emphasis"/>
        </w:rPr>
        <w:t xml:space="preserve">capable of returning </w:t>
      </w:r>
      <w:r w:rsidRPr="008445A6">
        <w:rPr>
          <w:rStyle w:val="StyleUnderline"/>
        </w:rPr>
        <w:t xml:space="preserve">the world </w:t>
      </w:r>
      <w:r w:rsidRPr="008445A6">
        <w:rPr>
          <w:rStyle w:val="Emphasis"/>
        </w:rPr>
        <w:t>to a bipolar system</w:t>
      </w:r>
      <w:r w:rsidRPr="008445A6">
        <w:t>.” Though cooler heads might be tempted to dismiss the preceding as fantasy, it is apparently a fantasy shared by more than one. An op-ed by Al-</w:t>
      </w:r>
      <w:proofErr w:type="spellStart"/>
      <w:r w:rsidRPr="008445A6">
        <w:t>Sirr</w:t>
      </w:r>
      <w:proofErr w:type="spellEnd"/>
      <w:r w:rsidRPr="008445A6">
        <w:t xml:space="preserve"> </w:t>
      </w:r>
      <w:proofErr w:type="spellStart"/>
      <w:r w:rsidRPr="008445A6">
        <w:t>Sayyid</w:t>
      </w:r>
      <w:proofErr w:type="spellEnd"/>
      <w:r w:rsidRPr="008445A6">
        <w:t xml:space="preserve"> Ahmad on 4 September in </w:t>
      </w:r>
      <w:r w:rsidRPr="00C867CF">
        <w:t>the Saudi-owned, London-based Arabic daily “Al-</w:t>
      </w:r>
      <w:proofErr w:type="spellStart"/>
      <w:r w:rsidRPr="00C867CF">
        <w:t>Sharq</w:t>
      </w:r>
      <w:proofErr w:type="spellEnd"/>
      <w:r w:rsidRPr="00C867CF">
        <w:t xml:space="preserve"> al-Awsat” also touted an investment-fueled Saudi-Russian push for bipolarity. After informing readers that “the volume of trade between Russia and the Arab world was $5.5 billion last year, although it reached $55 billion in the years before the collapse of the Soviet Union,” Ahmad boldly </w:t>
      </w:r>
      <w:proofErr w:type="gramStart"/>
      <w:r w:rsidRPr="00C867CF">
        <w:t>stated:</w:t>
      </w:r>
      <w:proofErr w:type="gramEnd"/>
      <w:r w:rsidRPr="00C867CF">
        <w:t xml:space="preserve"> “Russia can provide investment opportunities for the private Saudi funds that are still wandering the world's capitals in search of investment opportunities. Russia is tempting</w:t>
      </w:r>
      <w:r w:rsidRPr="008445A6">
        <w:t xml:space="preserve"> because of the unwelcoming, or even hostile, atmosphere for Saudi money in Western capitals.... </w:t>
      </w:r>
      <w:r w:rsidRPr="008445A6">
        <w:rPr>
          <w:rStyle w:val="StyleUnderline"/>
        </w:rPr>
        <w:t>Broadening the base of economic cooperation can give added impetus to cooperation in the political sphere in order to confront Washington's dubious intent to exploit its status as sole superpower to redraw the map of the Middle East</w:t>
      </w:r>
      <w:r w:rsidRPr="00D702CE">
        <w:t xml:space="preserve">.” </w:t>
      </w:r>
    </w:p>
    <w:p w:rsidR="00EF5449" w:rsidRPr="008445A6" w:rsidRDefault="00EF5449" w:rsidP="00EF5449">
      <w:pPr>
        <w:pStyle w:val="Heading4"/>
        <w:rPr>
          <w:rFonts w:cs="Times New Roman"/>
        </w:rPr>
      </w:pPr>
      <w:r w:rsidRPr="008445A6">
        <w:rPr>
          <w:rFonts w:cs="Times New Roman"/>
        </w:rPr>
        <w:t>Russia-Saudi relations expand Russian influence over the entire Middle East</w:t>
      </w:r>
    </w:p>
    <w:p w:rsidR="00EF5449" w:rsidRPr="008445A6" w:rsidRDefault="00EF5449" w:rsidP="00EF5449">
      <w:proofErr w:type="spellStart"/>
      <w:r w:rsidRPr="008445A6">
        <w:rPr>
          <w:rStyle w:val="Style13ptBold"/>
        </w:rPr>
        <w:t>Dubovikova</w:t>
      </w:r>
      <w:proofErr w:type="spellEnd"/>
      <w:r w:rsidRPr="008445A6">
        <w:rPr>
          <w:rStyle w:val="Style13ptBold"/>
        </w:rPr>
        <w:t xml:space="preserve"> 18</w:t>
      </w:r>
      <w:r w:rsidRPr="008445A6">
        <w:t xml:space="preserve"> – Maria </w:t>
      </w:r>
      <w:proofErr w:type="spellStart"/>
      <w:r w:rsidRPr="008445A6">
        <w:t>Dubovikova</w:t>
      </w:r>
      <w:proofErr w:type="spellEnd"/>
      <w:r w:rsidRPr="008445A6">
        <w:t xml:space="preserve"> (Maria </w:t>
      </w:r>
      <w:proofErr w:type="spellStart"/>
      <w:r w:rsidRPr="008445A6">
        <w:t>Dubovikova</w:t>
      </w:r>
      <w:proofErr w:type="spellEnd"/>
      <w:r w:rsidRPr="008445A6">
        <w:t xml:space="preserve"> is a prominent political commentator, researcher and expert on Middle East affairs. She is president of the Moscow-based International Middle Eastern Studies Club (</w:t>
      </w:r>
      <w:proofErr w:type="spellStart"/>
      <w:r w:rsidRPr="008445A6">
        <w:t>IMESClub</w:t>
      </w:r>
      <w:proofErr w:type="spellEnd"/>
      <w:r w:rsidRPr="008445A6">
        <w:t xml:space="preserve">), expert of Valdai Club and RIAC (Russian International Affairs Council).), 12-03-2018, "Beyond oil: Saudi-Russia cooperation enters new realm of possibilities," Al Arabiya, </w:t>
      </w:r>
      <w:hyperlink r:id="rId92" w:history="1">
        <w:r w:rsidRPr="008445A6">
          <w:rPr>
            <w:rStyle w:val="Hyperlink"/>
          </w:rPr>
          <w:t>http://english.alarabiya.net/en/views/news/middle-east/2018/12/03/Beyond-oil-Saudi-Russia-cooperation-enters-new-realm-of-possibilities.html //</w:t>
        </w:r>
      </w:hyperlink>
      <w:r w:rsidRPr="008445A6">
        <w:t xml:space="preserve"> </w:t>
      </w:r>
      <w:proofErr w:type="spellStart"/>
      <w:r w:rsidRPr="008445A6">
        <w:t>ank</w:t>
      </w:r>
      <w:proofErr w:type="spellEnd"/>
    </w:p>
    <w:p w:rsidR="00EF5449" w:rsidRPr="008445A6" w:rsidRDefault="00EF5449" w:rsidP="00EF5449"/>
    <w:p w:rsidR="00EF5449" w:rsidRPr="008445A6" w:rsidRDefault="00EF5449" w:rsidP="00EF5449">
      <w:r w:rsidRPr="008445A6">
        <w:t xml:space="preserve">Settlement in Syria </w:t>
      </w:r>
    </w:p>
    <w:p w:rsidR="00EF5449" w:rsidRPr="008445A6" w:rsidRDefault="00EF5449" w:rsidP="00EF5449">
      <w:r w:rsidRPr="008445A6">
        <w:rPr>
          <w:rStyle w:val="StyleUnderline"/>
        </w:rPr>
        <w:t xml:space="preserve">Russia needs Saudi influence </w:t>
      </w:r>
      <w:r w:rsidRPr="008445A6">
        <w:t xml:space="preserve">in Syria and its help to settle the conflict. </w:t>
      </w:r>
      <w:r w:rsidRPr="008445A6">
        <w:rPr>
          <w:rStyle w:val="StyleUnderline"/>
        </w:rPr>
        <w:t xml:space="preserve">Russian plans and strategies are more or less succeeding in Syria but for final </w:t>
      </w:r>
      <w:proofErr w:type="gramStart"/>
      <w:r w:rsidRPr="008445A6">
        <w:rPr>
          <w:rStyle w:val="StyleUnderline"/>
        </w:rPr>
        <w:t>settlement</w:t>
      </w:r>
      <w:proofErr w:type="gramEnd"/>
      <w:r w:rsidRPr="008445A6">
        <w:rPr>
          <w:rStyle w:val="StyleUnderline"/>
        </w:rPr>
        <w:t xml:space="preserve"> Russia vitally needs the Kingdom. The importance of political relations with Moscow, from a Saudi point of view, lies in the growing importance of the Russian role in the Middle East, whether in Syria or in other areas, which necessitates cooperation between the two countries not only to resolve the </w:t>
      </w:r>
      <w:r w:rsidRPr="008445A6">
        <w:rPr>
          <w:rStyle w:val="Emphasis"/>
        </w:rPr>
        <w:t xml:space="preserve">Syrian conflict </w:t>
      </w:r>
      <w:r w:rsidRPr="008445A6">
        <w:rPr>
          <w:rStyle w:val="StyleUnderline"/>
        </w:rPr>
        <w:t xml:space="preserve">but also </w:t>
      </w:r>
      <w:r w:rsidRPr="008445A6">
        <w:t>other pending problems including</w:t>
      </w:r>
      <w:r w:rsidRPr="008445A6">
        <w:rPr>
          <w:rStyle w:val="StyleUnderline"/>
        </w:rPr>
        <w:t xml:space="preserve"> </w:t>
      </w:r>
      <w:r w:rsidRPr="008445A6">
        <w:rPr>
          <w:rStyle w:val="Emphasis"/>
        </w:rPr>
        <w:t>Yemen, Libya and the Palestinian-Israeli conflict</w:t>
      </w:r>
      <w:r w:rsidRPr="008445A6">
        <w:t xml:space="preserve">. </w:t>
      </w:r>
    </w:p>
    <w:p w:rsidR="009A48A2" w:rsidRPr="008445A6" w:rsidRDefault="009A48A2" w:rsidP="009A48A2"/>
    <w:p w:rsidR="00EF5449" w:rsidRPr="008445A6" w:rsidRDefault="001660F5" w:rsidP="001660F5">
      <w:pPr>
        <w:pStyle w:val="Heading3"/>
        <w:rPr>
          <w:rFonts w:cs="Times New Roman"/>
        </w:rPr>
      </w:pPr>
      <w:r w:rsidRPr="008445A6">
        <w:rPr>
          <w:rFonts w:cs="Times New Roman"/>
        </w:rPr>
        <w:t>IL – zero-sum</w:t>
      </w:r>
    </w:p>
    <w:p w:rsidR="001660F5" w:rsidRPr="008445A6" w:rsidRDefault="001660F5" w:rsidP="001660F5">
      <w:pPr>
        <w:pStyle w:val="Heading4"/>
        <w:rPr>
          <w:rFonts w:cs="Times New Roman"/>
        </w:rPr>
      </w:pPr>
      <w:r w:rsidRPr="008445A6">
        <w:rPr>
          <w:rFonts w:cs="Times New Roman"/>
        </w:rPr>
        <w:t>Russia’s trying to become the Middle Eastern hegemon</w:t>
      </w:r>
    </w:p>
    <w:p w:rsidR="001660F5" w:rsidRPr="008445A6" w:rsidRDefault="001660F5" w:rsidP="001660F5">
      <w:proofErr w:type="spellStart"/>
      <w:r w:rsidRPr="008445A6">
        <w:rPr>
          <w:rStyle w:val="Style13ptBold"/>
        </w:rPr>
        <w:t>Ubaldi</w:t>
      </w:r>
      <w:proofErr w:type="spellEnd"/>
      <w:r w:rsidRPr="008445A6">
        <w:rPr>
          <w:rStyle w:val="Style13ptBold"/>
        </w:rPr>
        <w:t xml:space="preserve"> 18</w:t>
      </w:r>
      <w:r w:rsidRPr="008445A6">
        <w:t xml:space="preserve"> – John, president and founder of </w:t>
      </w:r>
      <w:proofErr w:type="spellStart"/>
      <w:r w:rsidRPr="008445A6">
        <w:t>Ubaldi</w:t>
      </w:r>
      <w:proofErr w:type="spellEnd"/>
      <w:r w:rsidRPr="008445A6">
        <w:t xml:space="preserve"> Reports and a foremost authority on civil affairs as it relates to counterinsurgency and irregular warfare, published in various military journals, “</w:t>
      </w:r>
      <w:r w:rsidRPr="008445A6">
        <w:rPr>
          <w:rStyle w:val="Emphasis"/>
        </w:rPr>
        <w:t>Russia Aims to Displace US Leadership Role in the Middle East</w:t>
      </w:r>
      <w:r w:rsidRPr="008445A6">
        <w:t xml:space="preserve">”, </w:t>
      </w:r>
      <w:proofErr w:type="spellStart"/>
      <w:r w:rsidRPr="008445A6">
        <w:t>InHomelandSecurity</w:t>
      </w:r>
      <w:proofErr w:type="spellEnd"/>
      <w:r w:rsidRPr="008445A6">
        <w:t xml:space="preserve"> from the American Military University, 4/4/18, </w:t>
      </w:r>
      <w:hyperlink r:id="rId93" w:history="1">
        <w:r w:rsidRPr="008445A6">
          <w:rPr>
            <w:rStyle w:val="Hyperlink"/>
          </w:rPr>
          <w:t>https://inhomelandsecurity.com/russia-aims-to-displace-us-leadership-role-in-the-middle-east/</w:t>
        </w:r>
      </w:hyperlink>
      <w:r w:rsidRPr="008445A6">
        <w:t xml:space="preserve"> //JSL</w:t>
      </w:r>
    </w:p>
    <w:p w:rsidR="001660F5" w:rsidRPr="008445A6" w:rsidRDefault="001660F5" w:rsidP="001660F5">
      <w:pPr>
        <w:rPr>
          <w:rStyle w:val="StyleUnderline"/>
        </w:rPr>
      </w:pPr>
      <w:r w:rsidRPr="008445A6">
        <w:rPr>
          <w:rStyle w:val="StyleUnderline"/>
        </w:rPr>
        <w:t>Russia’s foray into the Middle East began incrementally with Putin increasing his engagements with Middle East countries.</w:t>
      </w:r>
      <w:r w:rsidRPr="008445A6">
        <w:t xml:space="preserve"> According to a RAND Corporation report, “Russian Strategy in the Middle East,” Putin visited Egypt, Israel, Saudi Arabia, Jordan, Qatar, Turkey, Iran and the United Arab Emirates between 2005 and 2007. </w:t>
      </w:r>
      <w:proofErr w:type="gramStart"/>
      <w:r w:rsidRPr="008445A6">
        <w:rPr>
          <w:rStyle w:val="StyleUnderline"/>
        </w:rPr>
        <w:t>Also</w:t>
      </w:r>
      <w:proofErr w:type="gramEnd"/>
      <w:r w:rsidRPr="008445A6">
        <w:rPr>
          <w:rStyle w:val="StyleUnderline"/>
        </w:rPr>
        <w:t>, Russia gained observer status in the Organization of Islamic Cooperation</w:t>
      </w:r>
      <w:r w:rsidRPr="008445A6">
        <w:t xml:space="preserve">. Putin’s predecessor, Boris Yeltsin, never visited the region at all. </w:t>
      </w:r>
      <w:r w:rsidRPr="008445A6">
        <w:rPr>
          <w:rStyle w:val="StyleUnderline"/>
        </w:rPr>
        <w:t>Putin’s visits “came alongside increased Russian involvement in regional negotiations, including the Middle East peace process</w:t>
      </w:r>
      <w:r w:rsidRPr="008445A6">
        <w:t xml:space="preserve">, P5+1 [China, France, Russia, the United Kingdom, the United States, plus Germany] negotiations with Iran, </w:t>
      </w:r>
      <w:r w:rsidRPr="008445A6">
        <w:rPr>
          <w:rStyle w:val="StyleUnderline"/>
        </w:rPr>
        <w:t>and the pursuit of Russian economic and business interests</w:t>
      </w:r>
      <w:r w:rsidRPr="008445A6">
        <w:t xml:space="preserve">,” the RAND report said. Despite this renewed and active engagement, none of Putin’s measures translated into real influence. Moreover, Russia has failed </w:t>
      </w:r>
      <w:proofErr w:type="gramStart"/>
      <w:r w:rsidRPr="008445A6">
        <w:t>to clearly articulate</w:t>
      </w:r>
      <w:proofErr w:type="gramEnd"/>
      <w:r w:rsidRPr="008445A6">
        <w:t xml:space="preserve"> its goals and interests in the region, the report noted. At the same time, the U.S. was deeply involved with the ongoing conflict in Iraq. However, that situation changed with the incoming Obama administration. Obama Accelerates US Withdrawal from Iraq, Opening Region for Russia Barack </w:t>
      </w:r>
      <w:r w:rsidRPr="008445A6">
        <w:rPr>
          <w:rStyle w:val="StyleUnderline"/>
        </w:rPr>
        <w:t>Obama campaigned for the presidency on the promise of extricating the U.S. from Iraq</w:t>
      </w:r>
      <w:r w:rsidRPr="008445A6">
        <w:t xml:space="preserve">. He felt that other nations, especially in the Middle East, needed to take more responsibility for themselves. </w:t>
      </w:r>
      <w:r w:rsidRPr="008445A6">
        <w:rPr>
          <w:rStyle w:val="StyleUnderline"/>
        </w:rPr>
        <w:t>This change in U.S. foreign policy was precisely the opening Putin needed.</w:t>
      </w:r>
      <w:r w:rsidRPr="008445A6">
        <w:t xml:space="preserve"> </w:t>
      </w:r>
      <w:r w:rsidRPr="008445A6">
        <w:rPr>
          <w:rStyle w:val="StyleUnderline"/>
        </w:rPr>
        <w:t>Strategic missteps by the United States allowed Russia to re-enter the Middle East for the first time in decades</w:t>
      </w:r>
      <w:r w:rsidRPr="008445A6">
        <w:t xml:space="preserve">. These missteps included the Syrian civil war and Obama’s failure to act against al-Assad’s use of chemical weapons against his own people. </w:t>
      </w:r>
      <w:r w:rsidRPr="008445A6">
        <w:rPr>
          <w:rStyle w:val="StyleUnderline"/>
        </w:rPr>
        <w:t>Putin’s moves further complicated U.S. efforts in the Middle East and challenged America’s preeminence there</w:t>
      </w:r>
      <w:r w:rsidRPr="008445A6">
        <w:t xml:space="preserve">. </w:t>
      </w:r>
      <w:r w:rsidRPr="008445A6">
        <w:rPr>
          <w:rStyle w:val="StyleUnderline"/>
        </w:rPr>
        <w:t>Russia</w:t>
      </w:r>
      <w:r w:rsidRPr="008445A6">
        <w:t xml:space="preserve">, with Iran’s help, </w:t>
      </w:r>
      <w:r w:rsidRPr="008445A6">
        <w:rPr>
          <w:rStyle w:val="StyleUnderline"/>
        </w:rPr>
        <w:t xml:space="preserve">has frustrated U.S. efforts in Syria. To Middle Eastern countries, Moscow now provides a credible alternative to the United States with its offer of arms sales and various economic deals. Russia has also outmaneuvered Washington by pulling Turkey away from the West and making inroads into Egypt. </w:t>
      </w:r>
      <w:r w:rsidRPr="008445A6">
        <w:t xml:space="preserve">Trump Has No Firm Middle East Strategy </w:t>
      </w:r>
      <w:r w:rsidRPr="008445A6">
        <w:rPr>
          <w:rStyle w:val="StyleUnderline"/>
        </w:rPr>
        <w:t xml:space="preserve">Obama’s retrenchment polices and now </w:t>
      </w:r>
      <w:proofErr w:type="gramStart"/>
      <w:r w:rsidRPr="008445A6">
        <w:rPr>
          <w:rStyle w:val="StyleUnderline"/>
        </w:rPr>
        <w:t>Trump’s</w:t>
      </w:r>
      <w:proofErr w:type="gramEnd"/>
      <w:r w:rsidRPr="008445A6">
        <w:rPr>
          <w:rStyle w:val="StyleUnderline"/>
        </w:rPr>
        <w:t xml:space="preserve"> vague Syria and post-ISIS strategy have left many people in the Middle East wondering if they can really count on the United States</w:t>
      </w:r>
      <w:r w:rsidRPr="008445A6">
        <w:t xml:space="preserve">. The Sunni nations are especially worried about an increasingly expansionist Iran. </w:t>
      </w:r>
      <w:r w:rsidRPr="008445A6">
        <w:rPr>
          <w:rStyle w:val="StyleUnderline"/>
        </w:rPr>
        <w:t>They are now looking to Russia as a viable alternative.</w:t>
      </w:r>
    </w:p>
    <w:p w:rsidR="001660F5" w:rsidRPr="008445A6" w:rsidRDefault="001660F5" w:rsidP="001660F5">
      <w:pPr>
        <w:pStyle w:val="Heading4"/>
        <w:rPr>
          <w:rFonts w:cs="Times New Roman"/>
        </w:rPr>
      </w:pPr>
      <w:r w:rsidRPr="008445A6">
        <w:rPr>
          <w:rFonts w:cs="Times New Roman"/>
        </w:rPr>
        <w:t>Russia has hegemonic aims in the Middle East – a strong US is key to counter it</w:t>
      </w:r>
    </w:p>
    <w:p w:rsidR="001660F5" w:rsidRPr="008445A6" w:rsidRDefault="001660F5" w:rsidP="001660F5">
      <w:r w:rsidRPr="008445A6">
        <w:rPr>
          <w:rStyle w:val="Style13ptBold"/>
        </w:rPr>
        <w:t>Cook 18</w:t>
      </w:r>
      <w:r w:rsidRPr="008445A6">
        <w:t xml:space="preserve"> – Steven A., Eni Enrico </w:t>
      </w:r>
      <w:proofErr w:type="spellStart"/>
      <w:r w:rsidRPr="008445A6">
        <w:t>Mattei</w:t>
      </w:r>
      <w:proofErr w:type="spellEnd"/>
      <w:r w:rsidRPr="008445A6">
        <w:t xml:space="preserve"> senior fellow for Middle East and Africa studies at the Council on Foreign Relations, “Russia Is in the Middle East to Stay”, Foreign Policy, 3/16/18, </w:t>
      </w:r>
      <w:hyperlink r:id="rId94" w:history="1">
        <w:r w:rsidRPr="008445A6">
          <w:rPr>
            <w:rStyle w:val="Hyperlink"/>
          </w:rPr>
          <w:t>https://foreignpolicy.com/2018/03/16/the-middle-east-needs-a-steady-boyfriend/</w:t>
        </w:r>
      </w:hyperlink>
      <w:r w:rsidRPr="008445A6">
        <w:t xml:space="preserve"> //JSL</w:t>
      </w:r>
    </w:p>
    <w:p w:rsidR="00EF5449" w:rsidRPr="0051495B" w:rsidRDefault="001660F5" w:rsidP="00EF5449">
      <w:pPr>
        <w:rPr>
          <w:sz w:val="22"/>
          <w:u w:val="single"/>
        </w:rPr>
      </w:pPr>
      <w:r w:rsidRPr="008445A6">
        <w:t xml:space="preserve">Since then, two radically different conceptions of Russian power have emerged. Within the Beltway, </w:t>
      </w:r>
      <w:r w:rsidRPr="008445A6">
        <w:rPr>
          <w:rStyle w:val="StyleUnderline"/>
        </w:rPr>
        <w:t>many analysts have come to understand the Russian demonstration of power and influence in the Middle East as an indicator that the global rivalry between Washington and Moscow of the past is also the present and future</w:t>
      </w:r>
      <w:r w:rsidRPr="008445A6">
        <w:t xml:space="preserve">. Yet there also remains a small group of dissenters — Russia specialists, former U.S. officials, and journalists — to this view. They believe the Russians are actually quite weak, financially strapped, and caught in Syria. The best they can say is that Putin is playing a bad hand well. Appealing as this counterintuitive claim may be, it is inaccurate. </w:t>
      </w:r>
      <w:r w:rsidRPr="008445A6">
        <w:rPr>
          <w:rStyle w:val="StyleUnderline"/>
        </w:rPr>
        <w:t>The Russians have a strategy and staying power</w:t>
      </w:r>
      <w:r w:rsidRPr="008445A6">
        <w:t xml:space="preserve">. The question </w:t>
      </w:r>
      <w:proofErr w:type="gramStart"/>
      <w:r w:rsidRPr="008445A6">
        <w:t>is:</w:t>
      </w:r>
      <w:proofErr w:type="gramEnd"/>
      <w:r w:rsidRPr="008445A6">
        <w:t xml:space="preserve"> </w:t>
      </w:r>
      <w:r w:rsidRPr="008445A6">
        <w:rPr>
          <w:rStyle w:val="StyleUnderline"/>
        </w:rPr>
        <w:t xml:space="preserve">What does the United States do about it? </w:t>
      </w:r>
      <w:r w:rsidRPr="008445A6">
        <w:t xml:space="preserve">On Dec. 26, 1991, the hammer and sickle of the Soviet Union </w:t>
      </w:r>
      <w:proofErr w:type="gramStart"/>
      <w:r w:rsidRPr="008445A6">
        <w:t>was lowered</w:t>
      </w:r>
      <w:proofErr w:type="gramEnd"/>
      <w:r w:rsidRPr="008445A6">
        <w:t xml:space="preserve"> from the flagpole atop the Kremlin for the last time. This was a terrible day for Putin — not because he is an unreconstructed communist, but rather because he is a proud nationalist. Now </w:t>
      </w:r>
      <w:proofErr w:type="gramStart"/>
      <w:r w:rsidRPr="008445A6">
        <w:t>it’s</w:t>
      </w:r>
      <w:proofErr w:type="gramEnd"/>
      <w:r w:rsidRPr="008445A6">
        <w:t xml:space="preserve"> payback time for almost three decades of Moscow’s humiliation. And what better place to start than the Middle East, where the United States is already widely resented even among its allies. </w:t>
      </w:r>
      <w:r w:rsidRPr="008445A6">
        <w:rPr>
          <w:rStyle w:val="StyleUnderline"/>
        </w:rPr>
        <w:t>Since Moscow’s demonstration of strength</w:t>
      </w:r>
      <w:r w:rsidRPr="008445A6">
        <w:t xml:space="preserve"> (with Iran’s help) </w:t>
      </w:r>
      <w:r w:rsidRPr="008445A6">
        <w:rPr>
          <w:rStyle w:val="StyleUnderline"/>
        </w:rPr>
        <w:t>in Syria, the Russians have asserted themselves as a credible alternative to the Americans with traditional U.S. allies</w:t>
      </w:r>
      <w:r w:rsidRPr="008445A6">
        <w:t xml:space="preserve">. </w:t>
      </w:r>
      <w:r w:rsidRPr="008445A6">
        <w:rPr>
          <w:rStyle w:val="StyleUnderline"/>
        </w:rPr>
        <w:t>With arms sales, economic deals, and diplomatic maneuvering, Russia has been effective in pulling Turkey and Egypt away from the United States</w:t>
      </w:r>
      <w:r w:rsidRPr="008445A6">
        <w:t xml:space="preserve">, though not completely, and closer to Russia’s orbit. Saudi Arabia’s King Salman traveled to Moscow last October — the first ever visit by a Saudi king — to talk oil prices and hedge against American retrenchment. </w:t>
      </w:r>
      <w:proofErr w:type="gramStart"/>
      <w:r w:rsidRPr="008445A6">
        <w:t>And now</w:t>
      </w:r>
      <w:proofErr w:type="gramEnd"/>
      <w:r w:rsidRPr="008445A6">
        <w:t xml:space="preserve"> that the United States is the world’s leading producer of petroleum, there is likely to be more cooperation between the Russians and the Arab Gulf states in an effort to ensure that global oil prices are favorable to their interests. Even the Israelis have repeatedly beaten a path to Moscow over the last few years in hopes of persuading Putin to look after their interests in Syria. This is a solid record of achievement</w:t>
      </w:r>
      <w:r w:rsidRPr="008445A6">
        <w:rPr>
          <w:rStyle w:val="StyleUnderline"/>
        </w:rPr>
        <w:t>. In the span of less than a decade, the Middle East has gone from a region in which the United States was overwhelmingly predominant to one that Washington and Moscow contest. In Syria, the Russians have demonstrated political will and staying power</w:t>
      </w:r>
      <w:r w:rsidRPr="008445A6">
        <w:t xml:space="preserve">. This is more important than, for example, the size of Russia’s economy, which </w:t>
      </w:r>
      <w:proofErr w:type="gramStart"/>
      <w:r w:rsidRPr="008445A6">
        <w:t>has been used</w:t>
      </w:r>
      <w:proofErr w:type="gramEnd"/>
      <w:r w:rsidRPr="008445A6">
        <w:t xml:space="preserve"> as an indicator of Moscow’s weakness. </w:t>
      </w:r>
      <w:r w:rsidRPr="008445A6">
        <w:rPr>
          <w:rStyle w:val="StyleUnderline"/>
        </w:rPr>
        <w:t xml:space="preserve">To believe that Russian power is ephemeral risks instilling ideas and assumptions about the world that breed complacency. Washington needs the exact opposite. </w:t>
      </w:r>
      <w:r w:rsidRPr="008445A6">
        <w:t xml:space="preserve">So, what should the United States do about Russia in the Middle East? Before doing anything, </w:t>
      </w:r>
      <w:r w:rsidRPr="008445A6">
        <w:rPr>
          <w:rStyle w:val="StyleUnderline"/>
        </w:rPr>
        <w:t xml:space="preserve">policymakers must recognize reality: The Russians are not going away, they have a strategy to weaken the West, and it starts in the Middle East. Moreover, Moscow no longer has the ideological baggage of communism, making it easier for it to make inroads in the region. </w:t>
      </w:r>
      <w:r w:rsidRPr="008445A6">
        <w:t xml:space="preserve">The next step is for the same officials to ask themselves two questions: First, what is important to the United States in the Middle East? The answer is fairly straightforward — containing Iran, countering terrorists, helping to ensure Israel’s security, and making sure no country dominates the region. Second, what is it that makes leaders in the region seek closer ties with Moscow? </w:t>
      </w:r>
      <w:r w:rsidRPr="008445A6">
        <w:rPr>
          <w:rStyle w:val="Emphasis"/>
        </w:rPr>
        <w:t>The answer</w:t>
      </w:r>
      <w:r w:rsidRPr="008445A6">
        <w:t xml:space="preserve"> here is less tangible and somewhat controversial, but it </w:t>
      </w:r>
      <w:r w:rsidRPr="008445A6">
        <w:rPr>
          <w:rStyle w:val="Emphasis"/>
        </w:rPr>
        <w:t>boils down to leadership and commitment</w:t>
      </w:r>
      <w:r w:rsidRPr="008445A6">
        <w:t xml:space="preserve">. The Turks, Egyptians, Israelis, Saudis, and Emiratis are sophisticated observers of American politics. They recognize that the political dysfunction of Washington can affect bilateral relations. Over the last decade, Egypt, Saudi Arabia, and Israel have become divisive topics in the United States. There is also the spectacle of the American legislative and executive branches being unable to manage the </w:t>
      </w:r>
      <w:proofErr w:type="gramStart"/>
      <w:r w:rsidRPr="008445A6">
        <w:t>most routine</w:t>
      </w:r>
      <w:proofErr w:type="gramEnd"/>
      <w:r w:rsidRPr="008445A6">
        <w:t xml:space="preserve"> tasks of governance without getting bogged down in ideological warfare. This makes leaders in the Middle East who have long relied on American security nervous that the United States is in decline, and they have thus begun to pursue, however tentatively, another option — Russia. Consequently, one of the best things Americans can do to counter the Russians in the Middle East is to set aside the partisan warfare that is weakening and destabilizing the United States. Given the current circumstances, this is a difficult task, but unless Congress and the White House get serious about the Russian threat, they will hand parts of the Middle East over to Moscow in what would surely be one of the greatest unforced errors in American foreign policy. At the same time, </w:t>
      </w:r>
      <w:r w:rsidRPr="008445A6">
        <w:rPr>
          <w:rStyle w:val="StyleUnderline"/>
        </w:rPr>
        <w:t>Washington needs to make a commitment to the security of its friends and allies</w:t>
      </w:r>
      <w:r w:rsidRPr="008445A6">
        <w:t xml:space="preserve">, even if that requires a certain amount of stomach-churning moral compromise. If these countries share the broad interests of the United States, then it is important for Washington to support them in word and deed. </w:t>
      </w:r>
      <w:proofErr w:type="gramStart"/>
      <w:r w:rsidRPr="008445A6">
        <w:t>And</w:t>
      </w:r>
      <w:proofErr w:type="gramEnd"/>
      <w:r w:rsidRPr="008445A6">
        <w:t xml:space="preserve"> that does not just mean selling them “beautiful weapons” as U.S. President Donald Trump famously remarked during his visit to Saudi Arabia in the spring of 2017. It means making hard decisions like accepting and supporting the Turkish position not just on the Kurdistan Workers’ Party (PKK), but also their affiliate, the People’s Protection Units (YPG), which has served as Washington’s principal ally in the fight against the Islamic State in Syria. This </w:t>
      </w:r>
      <w:proofErr w:type="gramStart"/>
      <w:r w:rsidRPr="008445A6">
        <w:t>would, in turn, require</w:t>
      </w:r>
      <w:proofErr w:type="gramEnd"/>
      <w:r w:rsidRPr="008445A6">
        <w:t xml:space="preserve"> the deployment of more American troops to Syria to hold the line against the Islamic State and to deter Iran. It also means restoring military assistance to Egypt despite the brutality of Abdel Fattah al-</w:t>
      </w:r>
      <w:proofErr w:type="spellStart"/>
      <w:r w:rsidRPr="008445A6">
        <w:t>Sisi’s</w:t>
      </w:r>
      <w:proofErr w:type="spellEnd"/>
      <w:r w:rsidRPr="008445A6">
        <w:t xml:space="preserve"> rule, and giving the Israelis a green light to do what they believe is necessary to protect themselves from Iran and Hezbollah in Syria and Lebanon, obviating the need for Israeli leaders </w:t>
      </w:r>
      <w:proofErr w:type="gramStart"/>
      <w:r w:rsidRPr="008445A6">
        <w:t>to constantly seek</w:t>
      </w:r>
      <w:proofErr w:type="gramEnd"/>
      <w:r w:rsidRPr="008445A6">
        <w:t xml:space="preserve"> Moscow’s assistance and reassurances. </w:t>
      </w:r>
      <w:proofErr w:type="gramStart"/>
      <w:r w:rsidRPr="008445A6">
        <w:t>And finally</w:t>
      </w:r>
      <w:proofErr w:type="gramEnd"/>
      <w:r w:rsidRPr="008445A6">
        <w:t xml:space="preserve">, it means using American military force to destroy the capacity of the Iranians and the Houthis in Yemen to threaten the security of Saudi Arabia, thereby allowing the Saudis to extract themselves from a debilitating conflict. Leaving the Saudis to bleed in Yemen is not just a strategic gain for Tehran, but also for Moscow, which would be </w:t>
      </w:r>
      <w:proofErr w:type="gramStart"/>
      <w:r w:rsidRPr="008445A6">
        <w:t>only too</w:t>
      </w:r>
      <w:proofErr w:type="gramEnd"/>
      <w:r w:rsidRPr="008445A6">
        <w:t xml:space="preserve"> happy to see Washington’s primary Arab ally stuck there and in need of a lifeline that U.S. policymakers are too ambivalent to provide. The Russians are stronger than they have been in recent decades, but that does not mean they are strong. Moscow’s demonstration of military force in Syria is primarily against poorly trained militias, bands of extremists, and innocent children. The gunfight between Russian “mercenaries” and American soldiers in February that reportedly killed most of the Russian forces and no Americans indicates that whatever brute force Russia can bring to </w:t>
      </w:r>
      <w:proofErr w:type="gramStart"/>
      <w:r w:rsidRPr="008445A6">
        <w:t>bear,</w:t>
      </w:r>
      <w:proofErr w:type="gramEnd"/>
      <w:r w:rsidRPr="008445A6">
        <w:t xml:space="preserve"> they are simply no match for the United States. This is a fact that the U.S. ambassadors, envoys, and sons-in-law need to convey to decision-makers in Cairo, Ankara, and other capitals where Moscow is selling its military hardware. To emphasize the point, </w:t>
      </w:r>
      <w:r w:rsidRPr="008445A6">
        <w:rPr>
          <w:rStyle w:val="StyleUnderline"/>
        </w:rPr>
        <w:t>the United States must call Russia’s bluff</w:t>
      </w:r>
      <w:r w:rsidRPr="008445A6">
        <w:t xml:space="preserve">. </w:t>
      </w:r>
      <w:proofErr w:type="gramStart"/>
      <w:r w:rsidRPr="008445A6">
        <w:t>There have been a few too many times when Washington has lamely protested the Russian military’s “unsafe maneuvers” in the air or on the high seas.</w:t>
      </w:r>
      <w:proofErr w:type="gramEnd"/>
      <w:r w:rsidRPr="008445A6">
        <w:t xml:space="preserve"> Like the shootout in the Syrian </w:t>
      </w:r>
      <w:proofErr w:type="gramStart"/>
      <w:r w:rsidRPr="008445A6">
        <w:t>desert</w:t>
      </w:r>
      <w:proofErr w:type="gramEnd"/>
      <w:r w:rsidRPr="008445A6">
        <w:t xml:space="preserve">, the United States has to make it clear that there are consequences for this military trolling. There are, of course, risks of escalation in this approach, but there are also significant disadvantages to demonstrating weakness in the face of Russian provocations. Finally, the United States would do itself some good if it engaged in its own information warfare campaign, emphasizing how many Syrians the Russians have killed, how many Muslims Vladimir Putin has slain in Chechnya, and how many extremists Moscow has created in the process. If the United States is, as Secretary of Defense James </w:t>
      </w:r>
      <w:proofErr w:type="spellStart"/>
      <w:r w:rsidRPr="008445A6">
        <w:t>Mattis</w:t>
      </w:r>
      <w:proofErr w:type="spellEnd"/>
      <w:r w:rsidRPr="008445A6">
        <w:t xml:space="preserve"> averred in January, in a new era of great power competition, it is time the United States treated the situation as seriously as it is. Putin </w:t>
      </w:r>
      <w:proofErr w:type="gramStart"/>
      <w:r w:rsidRPr="008445A6">
        <w:t>must be disabused</w:t>
      </w:r>
      <w:proofErr w:type="gramEnd"/>
      <w:r w:rsidRPr="008445A6">
        <w:t xml:space="preserve"> of the notion that the Middle East is the most propitious place to begin weakening the West and the United States. </w:t>
      </w:r>
      <w:r w:rsidRPr="008445A6">
        <w:rPr>
          <w:rStyle w:val="StyleUnderline"/>
        </w:rPr>
        <w:t>Americans once before contained and rolled back Moscow’s influence in the region; there is no reason to believe that they cannot do it again — but only if they have the wisdom to recognize what is important in the world right now and the collective stomach to meet the challenge.</w:t>
      </w:r>
      <w:r w:rsidRPr="008445A6">
        <w:t xml:space="preserve"> It is no longer clear to those in the Middle East that they do.</w:t>
      </w:r>
    </w:p>
    <w:p w:rsidR="00EF5449" w:rsidRPr="008445A6" w:rsidRDefault="00EF5449" w:rsidP="00EF5449">
      <w:pPr>
        <w:pStyle w:val="Heading3"/>
        <w:rPr>
          <w:rFonts w:cs="Times New Roman"/>
        </w:rPr>
      </w:pPr>
      <w:proofErr w:type="spellStart"/>
      <w:proofErr w:type="gramStart"/>
      <w:r w:rsidRPr="008445A6">
        <w:rPr>
          <w:rFonts w:cs="Times New Roman"/>
        </w:rPr>
        <w:t>Heg</w:t>
      </w:r>
      <w:proofErr w:type="spellEnd"/>
      <w:r w:rsidRPr="008445A6">
        <w:rPr>
          <w:rFonts w:cs="Times New Roman"/>
        </w:rPr>
        <w:t xml:space="preserve"> !</w:t>
      </w:r>
      <w:proofErr w:type="gramEnd"/>
    </w:p>
    <w:p w:rsidR="00EF5449" w:rsidRPr="008445A6" w:rsidRDefault="00EF5449" w:rsidP="00EF5449">
      <w:pPr>
        <w:pStyle w:val="Heading4"/>
        <w:rPr>
          <w:rFonts w:cs="Times New Roman"/>
        </w:rPr>
      </w:pPr>
      <w:r w:rsidRPr="008445A6">
        <w:rPr>
          <w:rFonts w:cs="Times New Roman"/>
        </w:rPr>
        <w:t>US leadership in the Middle East is critical</w:t>
      </w:r>
    </w:p>
    <w:p w:rsidR="00EF5449" w:rsidRDefault="00EF5449" w:rsidP="00EF5449">
      <w:r w:rsidRPr="008445A6">
        <w:rPr>
          <w:rStyle w:val="Style13ptBold"/>
        </w:rPr>
        <w:t>Burns 11</w:t>
      </w:r>
      <w:r w:rsidRPr="008445A6">
        <w:t xml:space="preserve"> – Nicholas, Professor of the Practice of Diplomacy and International Politics, “What Role Should the U.S. Play in Middle East?</w:t>
      </w:r>
      <w:proofErr w:type="gramStart"/>
      <w:r w:rsidRPr="008445A6">
        <w:t>”,</w:t>
      </w:r>
      <w:proofErr w:type="gramEnd"/>
      <w:r w:rsidRPr="008445A6">
        <w:t xml:space="preserve"> Harvard Kennedy School </w:t>
      </w:r>
      <w:proofErr w:type="spellStart"/>
      <w:r w:rsidRPr="008445A6">
        <w:t>Belfer</w:t>
      </w:r>
      <w:proofErr w:type="spellEnd"/>
      <w:r w:rsidRPr="008445A6">
        <w:t xml:space="preserve"> Center for Science and International Affairs, Summer 2011, </w:t>
      </w:r>
      <w:hyperlink r:id="rId95" w:history="1">
        <w:r w:rsidRPr="008445A6">
          <w:rPr>
            <w:rStyle w:val="Hyperlink"/>
          </w:rPr>
          <w:t>https://www.belfercenter.org/publication/what-role-should-us-play-middle-east</w:t>
        </w:r>
      </w:hyperlink>
      <w:r w:rsidRPr="008445A6">
        <w:t xml:space="preserve"> //JSL</w:t>
      </w:r>
    </w:p>
    <w:p w:rsidR="00A11E2B" w:rsidRPr="008445A6" w:rsidRDefault="00A11E2B" w:rsidP="00EF5449"/>
    <w:p w:rsidR="00EF5449" w:rsidRPr="008445A6" w:rsidRDefault="00EF5449" w:rsidP="00EF5449">
      <w:r w:rsidRPr="008445A6">
        <w:t xml:space="preserve">Three months after the start of the extraordinarily moving Arab people’s protests that have swept through North Africa and the Middle East, two initial conclusions are obvious. First, this is the most significant movement for reform in the modern history of the Arab world. Second, fifty years of American policy that assumed that backing authoritarian rule was the best way to achieve stability and American interests is now in question. How should the U.S. react to these events? </w:t>
      </w:r>
      <w:r w:rsidRPr="008445A6">
        <w:rPr>
          <w:rStyle w:val="Emphasis"/>
        </w:rPr>
        <w:t>There are opportunities and dangers alike for the United States in what is still the most vital region of U.S. engagement worldwide</w:t>
      </w:r>
      <w:r w:rsidRPr="008445A6">
        <w:t xml:space="preserve">. I believe President Obama has maneuvered in a largely skillful way to advance American policy since the demonstrations began in Tunisia in mid-January. My image of him is a leader carefully juggling two conflicting and competing interests up on a high wire, without a net beneath him, and in the full glare of the international spotlight. </w:t>
      </w:r>
      <w:proofErr w:type="gramStart"/>
      <w:r w:rsidRPr="008445A6">
        <w:t>But</w:t>
      </w:r>
      <w:proofErr w:type="gramEnd"/>
      <w:r w:rsidRPr="008445A6">
        <w:t xml:space="preserve">, </w:t>
      </w:r>
      <w:r w:rsidRPr="008445A6">
        <w:rPr>
          <w:rStyle w:val="StyleUnderline"/>
        </w:rPr>
        <w:t>the U.S. will also have to act to protect its central military, economic and counter-terrorist interests in the Gulf, especially in Saudi Arabia, Yemen and Bahrain</w:t>
      </w:r>
      <w:r w:rsidRPr="008445A6">
        <w:t xml:space="preserve">. </w:t>
      </w:r>
      <w:proofErr w:type="gramStart"/>
      <w:r w:rsidRPr="008445A6">
        <w:rPr>
          <w:rStyle w:val="StyleUnderline"/>
        </w:rPr>
        <w:t xml:space="preserve">While we should support long-term reform in that region, we should be careful to also ensure that our friends in those countries survive the crisis and </w:t>
      </w:r>
      <w:proofErr w:type="spellStart"/>
      <w:r w:rsidRPr="008445A6">
        <w:rPr>
          <w:rStyle w:val="StyleUnderline"/>
        </w:rPr>
        <w:t>contintue</w:t>
      </w:r>
      <w:proofErr w:type="spellEnd"/>
      <w:r w:rsidRPr="008445A6">
        <w:rPr>
          <w:rStyle w:val="StyleUnderline"/>
        </w:rPr>
        <w:t xml:space="preserve"> to help us with the vital interests that we must protect—blocking the advance of Iranian power in the region, countering radical terrorist groups, helping Iraq to survive as a nascent democracy itself and ensuring the survival of the Egypt-Israel peace treaty.</w:t>
      </w:r>
      <w:proofErr w:type="gramEnd"/>
      <w:r w:rsidRPr="008445A6">
        <w:rPr>
          <w:rStyle w:val="StyleUnderline"/>
        </w:rPr>
        <w:t xml:space="preserve"> </w:t>
      </w:r>
      <w:r w:rsidRPr="008445A6">
        <w:t>In short, as Americans watch these dramatic events unfold in the Middle East, we must continue to balance our many objectives—hope for real change but also for stability in this most important region of the world.</w:t>
      </w:r>
    </w:p>
    <w:p w:rsidR="00A11E2B" w:rsidRDefault="00A11E2B" w:rsidP="00A11E2B">
      <w:pPr>
        <w:pStyle w:val="Heading2"/>
      </w:pPr>
      <w:r>
        <w:t>AFF</w:t>
      </w:r>
    </w:p>
    <w:p w:rsidR="00164E86" w:rsidRPr="008445A6" w:rsidRDefault="00A11E2B" w:rsidP="00EF5449">
      <w:pPr>
        <w:pStyle w:val="Heading3"/>
        <w:rPr>
          <w:rFonts w:cs="Times New Roman"/>
        </w:rPr>
      </w:pPr>
      <w:r>
        <w:rPr>
          <w:rFonts w:cs="Times New Roman"/>
        </w:rPr>
        <w:t>NU – coop high</w:t>
      </w:r>
    </w:p>
    <w:p w:rsidR="00164E86" w:rsidRPr="008445A6" w:rsidRDefault="00164E86" w:rsidP="00164E86">
      <w:pPr>
        <w:pStyle w:val="Heading4"/>
        <w:rPr>
          <w:rFonts w:cs="Times New Roman"/>
        </w:rPr>
      </w:pPr>
      <w:r w:rsidRPr="008445A6">
        <w:rPr>
          <w:rFonts w:cs="Times New Roman"/>
        </w:rPr>
        <w:t>Russia-Saudi coop is high now</w:t>
      </w:r>
    </w:p>
    <w:p w:rsidR="00164E86" w:rsidRPr="008445A6" w:rsidRDefault="00164E86" w:rsidP="00164E86">
      <w:proofErr w:type="spellStart"/>
      <w:proofErr w:type="gramStart"/>
      <w:r w:rsidRPr="008445A6">
        <w:rPr>
          <w:b/>
        </w:rPr>
        <w:t>Turak</w:t>
      </w:r>
      <w:proofErr w:type="spellEnd"/>
      <w:r w:rsidRPr="008445A6">
        <w:rPr>
          <w:b/>
        </w:rPr>
        <w:t xml:space="preserve"> &amp; </w:t>
      </w:r>
      <w:proofErr w:type="spellStart"/>
      <w:r w:rsidRPr="008445A6">
        <w:rPr>
          <w:b/>
        </w:rPr>
        <w:t>Brende</w:t>
      </w:r>
      <w:proofErr w:type="spellEnd"/>
      <w:r w:rsidRPr="008445A6">
        <w:rPr>
          <w:b/>
        </w:rPr>
        <w:t xml:space="preserve"> 19</w:t>
      </w:r>
      <w:r w:rsidRPr="008445A6">
        <w:t xml:space="preserve"> – Natasha </w:t>
      </w:r>
      <w:proofErr w:type="spellStart"/>
      <w:r w:rsidRPr="008445A6">
        <w:t>Turak</w:t>
      </w:r>
      <w:proofErr w:type="spellEnd"/>
      <w:r w:rsidRPr="008445A6">
        <w:t xml:space="preserve"> - digital correspondent for CNBC international and formerly global markets report for </w:t>
      </w:r>
      <w:proofErr w:type="spellStart"/>
      <w:r w:rsidRPr="008445A6">
        <w:t>fDi</w:t>
      </w:r>
      <w:proofErr w:type="spellEnd"/>
      <w:r w:rsidRPr="008445A6">
        <w:t xml:space="preserve"> magazine of the Financial Times &amp; </w:t>
      </w:r>
      <w:proofErr w:type="spellStart"/>
      <w:r w:rsidRPr="008445A6">
        <w:t>Borge</w:t>
      </w:r>
      <w:proofErr w:type="spellEnd"/>
      <w:r w:rsidRPr="008445A6">
        <w:t xml:space="preserve"> </w:t>
      </w:r>
      <w:proofErr w:type="spellStart"/>
      <w:r w:rsidRPr="008445A6">
        <w:t>Brende</w:t>
      </w:r>
      <w:proofErr w:type="spellEnd"/>
      <w:r w:rsidRPr="008445A6">
        <w:t xml:space="preserve"> is quoted directly in this article – World Economic Forum president and former Norwegian politician and diplomat who served as foreign affairs minister (“Russian expansion in the Middle East is a ‘clear reality on the ground,’ WEF president says”, World Politics, CNBC, 4/07/2019, </w:t>
      </w:r>
      <w:hyperlink r:id="rId96" w:history="1">
        <w:r w:rsidRPr="008445A6">
          <w:rPr>
            <w:rStyle w:val="Hyperlink"/>
          </w:rPr>
          <w:t>https://www.cnbc.com/2019/04/07/russian-expansion-in-middle-east-a-clear-reality-wefs-borge-brende.html</w:t>
        </w:r>
      </w:hyperlink>
      <w:r w:rsidRPr="008445A6">
        <w:t>) //AA</w:t>
      </w:r>
      <w:proofErr w:type="gramEnd"/>
    </w:p>
    <w:p w:rsidR="00164E86" w:rsidRPr="008445A6" w:rsidRDefault="00164E86" w:rsidP="00164E86"/>
    <w:p w:rsidR="00164E86" w:rsidRDefault="00164E86" w:rsidP="00164E86">
      <w:pPr>
        <w:rPr>
          <w:sz w:val="10"/>
        </w:rPr>
      </w:pPr>
      <w:r w:rsidRPr="008445A6">
        <w:rPr>
          <w:u w:val="single"/>
        </w:rPr>
        <w:t xml:space="preserve">World Economic Forum (WEF) President </w:t>
      </w:r>
      <w:proofErr w:type="spellStart"/>
      <w:r w:rsidRPr="008445A6">
        <w:rPr>
          <w:u w:val="single"/>
        </w:rPr>
        <w:t>Borge</w:t>
      </w:r>
      <w:proofErr w:type="spellEnd"/>
      <w:r w:rsidRPr="008445A6">
        <w:rPr>
          <w:u w:val="single"/>
        </w:rPr>
        <w:t xml:space="preserve"> </w:t>
      </w:r>
      <w:proofErr w:type="spellStart"/>
      <w:r w:rsidRPr="008445A6">
        <w:rPr>
          <w:u w:val="single"/>
        </w:rPr>
        <w:t>Brende</w:t>
      </w:r>
      <w:proofErr w:type="spellEnd"/>
      <w:r w:rsidRPr="008445A6">
        <w:rPr>
          <w:u w:val="single"/>
        </w:rPr>
        <w:t xml:space="preserve"> spoke to CNBC</w:t>
      </w:r>
      <w:r w:rsidRPr="008445A6">
        <w:rPr>
          <w:sz w:val="10"/>
        </w:rPr>
        <w:t xml:space="preserve"> on Sunday, </w:t>
      </w:r>
      <w:r w:rsidRPr="008445A6">
        <w:rPr>
          <w:u w:val="single"/>
        </w:rPr>
        <w:t xml:space="preserve">discussing his take on the evolving geopolitical landscape in the Middle East. </w:t>
      </w:r>
      <w:proofErr w:type="gramStart"/>
      <w:r w:rsidRPr="008445A6">
        <w:rPr>
          <w:b/>
          <w:u w:val="single"/>
        </w:rPr>
        <w:t>It’s</w:t>
      </w:r>
      <w:proofErr w:type="gramEnd"/>
      <w:r w:rsidRPr="008445A6">
        <w:rPr>
          <w:b/>
          <w:u w:val="single"/>
        </w:rPr>
        <w:t xml:space="preserve"> no news that Russian presence in the region has grown. </w:t>
      </w:r>
      <w:proofErr w:type="gramStart"/>
      <w:r w:rsidRPr="008445A6">
        <w:rPr>
          <w:b/>
          <w:u w:val="single"/>
        </w:rPr>
        <w:t>American withdrawal and disengagement from several of the region’s hotspots has coincided with an apparent shift eastward</w:t>
      </w:r>
      <w:r w:rsidRPr="008445A6">
        <w:rPr>
          <w:sz w:val="10"/>
        </w:rPr>
        <w:t xml:space="preserve">, </w:t>
      </w:r>
      <w:proofErr w:type="spellStart"/>
      <w:r w:rsidRPr="008445A6">
        <w:rPr>
          <w:sz w:val="10"/>
        </w:rPr>
        <w:t>Brende</w:t>
      </w:r>
      <w:proofErr w:type="spellEnd"/>
      <w:r w:rsidRPr="008445A6">
        <w:rPr>
          <w:sz w:val="10"/>
        </w:rPr>
        <w:t xml:space="preserve"> said, inviting Moscow to exert its influence over that of the U.S. “I </w:t>
      </w:r>
      <w:r w:rsidRPr="008445A6">
        <w:rPr>
          <w:sz w:val="10"/>
          <w:szCs w:val="16"/>
        </w:rPr>
        <w:t>think</w:t>
      </w:r>
      <w:r w:rsidRPr="008445A6">
        <w:rPr>
          <w:b/>
          <w:u w:val="single"/>
        </w:rPr>
        <w:t xml:space="preserve"> there is a clear reality on the ground that we see more of a Russian footprint in this region</w:t>
      </w:r>
      <w:r w:rsidRPr="008445A6">
        <w:rPr>
          <w:sz w:val="10"/>
        </w:rPr>
        <w:t xml:space="preserve">,” </w:t>
      </w:r>
      <w:proofErr w:type="spellStart"/>
      <w:r w:rsidRPr="008445A6">
        <w:rPr>
          <w:sz w:val="10"/>
        </w:rPr>
        <w:t>Brende</w:t>
      </w:r>
      <w:proofErr w:type="spellEnd"/>
      <w:r w:rsidRPr="008445A6">
        <w:rPr>
          <w:sz w:val="10"/>
        </w:rPr>
        <w:t xml:space="preserve"> told CNBC’s Hadley Gamble during the WEF on the Middle East and Africa in Amman, Jordan.</w:t>
      </w:r>
      <w:proofErr w:type="gramEnd"/>
      <w:r w:rsidRPr="008445A6">
        <w:rPr>
          <w:sz w:val="10"/>
        </w:rPr>
        <w:t xml:space="preserve"> The Norwegian politician and diplomat, who served as foreign affairs minister before taking up the WEF presidency, pointed to some clear areas where Russia’s foreign policy objectives have defined the trajectory of conflicts. This has been the case particularly in Syria, where Russian troops have supported Syrian leader Bashar Assad since 2015, enabling him to survive and essentially win that country’s eight-year-long civil war. “Of course in Syria, Russia now plays an important role, we also see that there is a lot of interaction between President Putin and Prime Minister Netanyahu (of Israel), ” </w:t>
      </w:r>
      <w:proofErr w:type="spellStart"/>
      <w:r w:rsidRPr="008445A6">
        <w:rPr>
          <w:sz w:val="10"/>
        </w:rPr>
        <w:t>Brende</w:t>
      </w:r>
      <w:proofErr w:type="spellEnd"/>
      <w:r w:rsidRPr="008445A6">
        <w:rPr>
          <w:sz w:val="10"/>
        </w:rPr>
        <w:t xml:space="preserve"> said. </w:t>
      </w:r>
      <w:proofErr w:type="gramStart"/>
      <w:r w:rsidRPr="008445A6">
        <w:rPr>
          <w:sz w:val="10"/>
        </w:rPr>
        <w:t>But</w:t>
      </w:r>
      <w:proofErr w:type="gramEnd"/>
      <w:r w:rsidRPr="008445A6">
        <w:rPr>
          <w:sz w:val="10"/>
        </w:rPr>
        <w:t xml:space="preserve"> other examples relating to trade and investment are clear indicators of increased Russian clout, he added. “</w:t>
      </w:r>
      <w:r w:rsidRPr="008445A6">
        <w:rPr>
          <w:u w:val="single"/>
        </w:rPr>
        <w:t>We also see that the</w:t>
      </w:r>
      <w:r w:rsidRPr="008445A6">
        <w:rPr>
          <w:b/>
          <w:u w:val="single"/>
        </w:rPr>
        <w:t xml:space="preserve"> Gulf countries are discussing very much with Russia when it comes to the oil price, </w:t>
      </w:r>
      <w:r w:rsidRPr="008445A6">
        <w:rPr>
          <w:u w:val="single"/>
        </w:rPr>
        <w:t>because Russia is the largest oil producer in the world, even larger than Saudi</w:t>
      </w:r>
      <w:r w:rsidRPr="008445A6">
        <w:rPr>
          <w:sz w:val="10"/>
        </w:rPr>
        <w:t xml:space="preserve">.” </w:t>
      </w:r>
      <w:r w:rsidRPr="008445A6">
        <w:rPr>
          <w:b/>
          <w:u w:val="single"/>
        </w:rPr>
        <w:t xml:space="preserve">Russia’s alliance with </w:t>
      </w:r>
      <w:r w:rsidRPr="008445A6">
        <w:rPr>
          <w:u w:val="single"/>
        </w:rPr>
        <w:t>OPEC’s largest oil producer</w:t>
      </w:r>
      <w:r w:rsidRPr="008445A6">
        <w:rPr>
          <w:b/>
          <w:u w:val="single"/>
        </w:rPr>
        <w:t xml:space="preserve"> Saudi Arabia and agreements for continued cooperation in energy, trade and investment have enabled closer ties between the two, and its sales of weapons systems like the S-400 missile defense system, which is now driving a wedge between NATO allies the U.S. and Turkey</w:t>
      </w:r>
      <w:r w:rsidRPr="008445A6">
        <w:rPr>
          <w:sz w:val="10"/>
        </w:rPr>
        <w:t xml:space="preserve">, is not lost on Washington. </w:t>
      </w:r>
      <w:r w:rsidRPr="008445A6">
        <w:rPr>
          <w:b/>
          <w:u w:val="single"/>
        </w:rPr>
        <w:t xml:space="preserve">Moscow has signed technical agreements and memoranda of understanding to sell the S-400 — which is a cheaper, and </w:t>
      </w:r>
      <w:r w:rsidRPr="008445A6">
        <w:rPr>
          <w:u w:val="single"/>
        </w:rPr>
        <w:t>according to some analysts</w:t>
      </w:r>
      <w:r w:rsidRPr="008445A6">
        <w:rPr>
          <w:b/>
          <w:u w:val="single"/>
        </w:rPr>
        <w:t xml:space="preserve"> more effective version of the U.S. Patriot missile defense system — and other weapons to Saudi Arabia</w:t>
      </w:r>
      <w:r w:rsidRPr="008445A6">
        <w:rPr>
          <w:u w:val="single"/>
        </w:rPr>
        <w:t>, Turkey and Qatar</w:t>
      </w:r>
      <w:r w:rsidRPr="008445A6">
        <w:rPr>
          <w:b/>
          <w:u w:val="single"/>
        </w:rPr>
        <w:t>.</w:t>
      </w:r>
      <w:r w:rsidRPr="008445A6">
        <w:rPr>
          <w:sz w:val="10"/>
        </w:rPr>
        <w:t xml:space="preserve"> </w:t>
      </w:r>
      <w:proofErr w:type="gramStart"/>
      <w:r w:rsidRPr="008445A6">
        <w:rPr>
          <w:sz w:val="10"/>
        </w:rPr>
        <w:t>And</w:t>
      </w:r>
      <w:proofErr w:type="gramEnd"/>
      <w:r w:rsidRPr="008445A6">
        <w:rPr>
          <w:sz w:val="10"/>
        </w:rPr>
        <w:t xml:space="preserve"> hundreds of Russian mercenaries allegedly linked to the Kremlin have been supporting the rebel leader of Libya’s breakaway eastern half, General </w:t>
      </w:r>
      <w:proofErr w:type="spellStart"/>
      <w:r w:rsidRPr="008445A6">
        <w:rPr>
          <w:sz w:val="10"/>
        </w:rPr>
        <w:t>Khalifa</w:t>
      </w:r>
      <w:proofErr w:type="spellEnd"/>
      <w:r w:rsidRPr="008445A6">
        <w:rPr>
          <w:sz w:val="10"/>
        </w:rPr>
        <w:t xml:space="preserve"> </w:t>
      </w:r>
      <w:proofErr w:type="spellStart"/>
      <w:r w:rsidRPr="008445A6">
        <w:rPr>
          <w:sz w:val="10"/>
        </w:rPr>
        <w:t>Haftar</w:t>
      </w:r>
      <w:proofErr w:type="spellEnd"/>
      <w:r w:rsidRPr="008445A6">
        <w:rPr>
          <w:sz w:val="10"/>
        </w:rPr>
        <w:t xml:space="preserve">, whose forces are now advancing on the capital Tripoli. Russia also maintains close ties to Israel and Iran. </w:t>
      </w:r>
      <w:proofErr w:type="gramStart"/>
      <w:r w:rsidRPr="008445A6">
        <w:rPr>
          <w:sz w:val="10"/>
        </w:rPr>
        <w:t>Still,</w:t>
      </w:r>
      <w:proofErr w:type="gramEnd"/>
      <w:r w:rsidRPr="008445A6">
        <w:rPr>
          <w:sz w:val="10"/>
        </w:rPr>
        <w:t xml:space="preserve"> the U.S. remains the security partner of choice for the Gulf states, particularly Saudi Arabia, boasting an 80-year-old alliance involving billions upon billions of dollars in weapons sales, security assistance and oil trade. </w:t>
      </w:r>
      <w:proofErr w:type="gramStart"/>
      <w:r w:rsidRPr="008445A6">
        <w:rPr>
          <w:sz w:val="10"/>
        </w:rPr>
        <w:t>And</w:t>
      </w:r>
      <w:proofErr w:type="gramEnd"/>
      <w:r w:rsidRPr="008445A6">
        <w:rPr>
          <w:sz w:val="10"/>
        </w:rPr>
        <w:t xml:space="preserve"> while the U.S. under President Donald Trump and beginning under Barack Obama has been shrinking its presence in countries like Iraq and Syria, the administration still insists on fighting Iranian influence in the region, leveraging Riyadh and a policy of economic sanctions to do so. “I think U.S. is still involved in the region; you’ve seen Secretary Pompeo in the region, Jared Kushner,” </w:t>
      </w:r>
      <w:proofErr w:type="spellStart"/>
      <w:r w:rsidRPr="008445A6">
        <w:rPr>
          <w:sz w:val="10"/>
        </w:rPr>
        <w:t>Brende</w:t>
      </w:r>
      <w:proofErr w:type="spellEnd"/>
      <w:r w:rsidRPr="008445A6">
        <w:rPr>
          <w:sz w:val="10"/>
        </w:rPr>
        <w:t xml:space="preserve"> said, noting the officials’ frequent visits to Middle East allied countries, which have been generally focused on combating Iran or on the elusive Middle East peace plan that Trump promised during his presidential campaign. A Middle East pivot eastward? “But if there is a vacuum we’ll see other nations also trying to increase their influence in the region.” Russia is not the only force taking up America’s market share of influence in the region. China, with its massive infrastructure projects and its Belt and Road Initiative aiming to link Beijing to trade and logistics hubs across Asia, Africa and Europe, is gaining fast-growing headway too. By mid-2018, China had committed $23 billion in aid and loans to Arab countries, with funds marked for infrastructure, reconstruction and humanitarian projects. While still in the early stages, China is playing the “long game” in the Middle East, analysts say, pursuing economic and strategic interests with minimal political interference, making itself an attractive partner for many Arab governments. “The global reality is that this century will be more Asian than last century was. We see growth happening in Asia — China is growing at 6%, but it’s such a big economy that it is 30% of global growth,” </w:t>
      </w:r>
      <w:proofErr w:type="spellStart"/>
      <w:r w:rsidRPr="008445A6">
        <w:rPr>
          <w:sz w:val="10"/>
        </w:rPr>
        <w:t>Brende</w:t>
      </w:r>
      <w:proofErr w:type="spellEnd"/>
      <w:r w:rsidRPr="008445A6">
        <w:rPr>
          <w:sz w:val="10"/>
        </w:rPr>
        <w:t xml:space="preserve"> said, also highlighting India, the fastest-growing large economy in the world according to the IMF. “India and China are meeting in competition in Myanmar, Bangladesh, but also in Gulf states… Asia will be much more important for the Middle East and North Africa moving forward than it has been in the past.”</w:t>
      </w:r>
    </w:p>
    <w:p w:rsidR="00C8268E" w:rsidRPr="008445A6" w:rsidRDefault="00C8268E" w:rsidP="00C8268E">
      <w:pPr>
        <w:pStyle w:val="Heading4"/>
        <w:rPr>
          <w:rFonts w:cs="Times New Roman"/>
        </w:rPr>
      </w:pPr>
      <w:r w:rsidRPr="008445A6">
        <w:rPr>
          <w:rFonts w:cs="Times New Roman"/>
        </w:rPr>
        <w:t>Saudi-Russian cooperation is non-unique – they’re working together, including on oil</w:t>
      </w:r>
    </w:p>
    <w:p w:rsidR="00C8268E" w:rsidRPr="008445A6" w:rsidRDefault="00C8268E" w:rsidP="00C8268E">
      <w:proofErr w:type="spellStart"/>
      <w:r w:rsidRPr="008445A6">
        <w:rPr>
          <w:rStyle w:val="Style13ptBold"/>
        </w:rPr>
        <w:t>Mammadov</w:t>
      </w:r>
      <w:proofErr w:type="spellEnd"/>
      <w:r w:rsidRPr="008445A6">
        <w:rPr>
          <w:rStyle w:val="Style13ptBold"/>
        </w:rPr>
        <w:t xml:space="preserve"> 19</w:t>
      </w:r>
      <w:r w:rsidRPr="008445A6">
        <w:t xml:space="preserve"> – Rauf, resident scholar on energy policy at The Middle East Institute with a Master of International Public Policy from Johns Hopkins University SAIS, “Growing ties with Russia could strain Saudi-US relations”, Middle East Institute, 2/5/19, </w:t>
      </w:r>
      <w:hyperlink r:id="rId97" w:history="1">
        <w:r w:rsidRPr="008445A6">
          <w:rPr>
            <w:rStyle w:val="Hyperlink"/>
          </w:rPr>
          <w:t>https://www.mei.edu/publications/growing-ties-russia-could-strain-saudi-us-relations</w:t>
        </w:r>
      </w:hyperlink>
      <w:r w:rsidRPr="008445A6">
        <w:t xml:space="preserve"> //JSL</w:t>
      </w:r>
    </w:p>
    <w:p w:rsidR="00C8268E" w:rsidRPr="008445A6" w:rsidRDefault="00C8268E" w:rsidP="00C8268E">
      <w:r w:rsidRPr="008445A6">
        <w:rPr>
          <w:rStyle w:val="StyleUnderline"/>
        </w:rPr>
        <w:t xml:space="preserve">With more of their geopolitical goals aligning, </w:t>
      </w:r>
      <w:r w:rsidRPr="008445A6">
        <w:rPr>
          <w:rStyle w:val="Emphasis"/>
        </w:rPr>
        <w:t>ties between Riyadh and Moscow are growing closer</w:t>
      </w:r>
      <w:r w:rsidRPr="008445A6">
        <w:t xml:space="preserve">, and </w:t>
      </w:r>
      <w:r w:rsidRPr="008445A6">
        <w:rPr>
          <w:rStyle w:val="StyleUnderline"/>
        </w:rPr>
        <w:t>the kingdom plans to invest billions of additional dollars in Russian petroleum</w:t>
      </w:r>
      <w:r w:rsidRPr="008445A6">
        <w:t xml:space="preserve"> and other projects. </w:t>
      </w:r>
      <w:r w:rsidRPr="008445A6">
        <w:rPr>
          <w:rStyle w:val="StyleUnderline"/>
        </w:rPr>
        <w:t>One of the clearest signs that the world’s two largest crude exporters were putting their rivalry behind them came</w:t>
      </w:r>
      <w:r w:rsidRPr="008445A6">
        <w:t xml:space="preserve"> in 2017, </w:t>
      </w:r>
      <w:r w:rsidRPr="008445A6">
        <w:rPr>
          <w:rStyle w:val="StyleUnderline"/>
        </w:rPr>
        <w:t>when King Salman became the first reigning Saudi monarch to visit Russia</w:t>
      </w:r>
      <w:r w:rsidRPr="008445A6">
        <w:t xml:space="preserve">. </w:t>
      </w:r>
      <w:r w:rsidRPr="008445A6">
        <w:rPr>
          <w:rStyle w:val="StyleUnderline"/>
        </w:rPr>
        <w:t>Rising oil and gas prices have accelerated the Saudi-Russia detente</w:t>
      </w:r>
      <w:r w:rsidRPr="008445A6">
        <w:t xml:space="preserve">, even though the Trump administration removed a major point of contention with the kingdom in 2018 by scrapping the Obama administration’s 2015 Iran nuclear deal. Saudi Arabia deeply resented the deal, which removed U.S. sanctions that hurt the economy and limited the geopolitical </w:t>
      </w:r>
      <w:proofErr w:type="gramStart"/>
      <w:r w:rsidRPr="008445A6">
        <w:t>clout</w:t>
      </w:r>
      <w:proofErr w:type="gramEnd"/>
      <w:r w:rsidRPr="008445A6">
        <w:t xml:space="preserve"> of its biggest regional rival. </w:t>
      </w:r>
      <w:r w:rsidRPr="008445A6">
        <w:rPr>
          <w:rStyle w:val="StyleUnderline"/>
        </w:rPr>
        <w:t>Moscow’s pivot to the Arabian Gulf has meshed neatly with the Saudis’ decision after the nuclear deal was implemented to rely not just on</w:t>
      </w:r>
      <w:r w:rsidRPr="008445A6">
        <w:t xml:space="preserve"> their longtime strategic partner — </w:t>
      </w:r>
      <w:r w:rsidRPr="008445A6">
        <w:rPr>
          <w:rStyle w:val="StyleUnderline"/>
        </w:rPr>
        <w:t>the United States</w:t>
      </w:r>
      <w:r w:rsidRPr="008445A6">
        <w:t xml:space="preserve"> — but to hedge their bets between Washington, Moscow, and Beijing. </w:t>
      </w:r>
      <w:proofErr w:type="gramStart"/>
      <w:r w:rsidRPr="008445A6">
        <w:t xml:space="preserve">Although the Trump administration scrapped the Iran nuclear deal, </w:t>
      </w:r>
      <w:r w:rsidRPr="008445A6">
        <w:rPr>
          <w:rStyle w:val="StyleUnderline"/>
        </w:rPr>
        <w:t>the Saudis remain wary and have decided to continue cultivating political and economic ties with Russia</w:t>
      </w:r>
      <w:r w:rsidRPr="008445A6">
        <w:t xml:space="preserve"> and China.</w:t>
      </w:r>
      <w:proofErr w:type="gramEnd"/>
      <w:r w:rsidRPr="008445A6">
        <w:t xml:space="preserve"> An important result was </w:t>
      </w:r>
      <w:r w:rsidRPr="008445A6">
        <w:rPr>
          <w:rStyle w:val="StyleUnderline"/>
        </w:rPr>
        <w:t>that Riyadh and Moscow skirted their geopolitical differences over Iran and Syria to focus on stabilizing the price of oil</w:t>
      </w:r>
      <w:r w:rsidRPr="008445A6">
        <w:t xml:space="preserve">, the lifeline of their two economies. The OPEC+ deal that Saudi Arabia and Russia spearheaded has surprised the skeptics by keeping oil prices stable for two years. Moscow proved how indispensable it was to the agreement by convincing Iran and 11 non-OPEC producers to stick with the production cuts it required. In a way, </w:t>
      </w:r>
      <w:r w:rsidRPr="008445A6">
        <w:rPr>
          <w:rStyle w:val="StyleUnderline"/>
        </w:rPr>
        <w:t>the Kremlin was reciprocating for help that Saudi Arabia had provided in 2016</w:t>
      </w:r>
      <w:r w:rsidRPr="008445A6">
        <w:t xml:space="preserve">, when U.S. sanctions against Russia worsened an economy already reeling from low oil prices. The sanctions, which Washington imposed for Moscow’s takeover of Crimea and support for eastern Ukrainian separatists, prevented state-owned Russian energy companies from obtaining long-term financing from Western banks. </w:t>
      </w:r>
      <w:r w:rsidRPr="008445A6">
        <w:rPr>
          <w:rStyle w:val="StyleUnderline"/>
        </w:rPr>
        <w:t xml:space="preserve">To avoid becoming too dependent on Chinese money, Russia turned to the cash-rich Gulf </w:t>
      </w:r>
      <w:proofErr w:type="gramStart"/>
      <w:r w:rsidRPr="008445A6">
        <w:rPr>
          <w:rStyle w:val="StyleUnderline"/>
        </w:rPr>
        <w:t>states</w:t>
      </w:r>
      <w:proofErr w:type="gramEnd"/>
      <w:r w:rsidRPr="008445A6">
        <w:rPr>
          <w:rStyle w:val="StyleUnderline"/>
        </w:rPr>
        <w:t xml:space="preserve">. </w:t>
      </w:r>
      <w:r w:rsidRPr="008445A6">
        <w:t xml:space="preserve">Most Gulf investments in Russia </w:t>
      </w:r>
      <w:proofErr w:type="gramStart"/>
      <w:r w:rsidRPr="008445A6">
        <w:t>are funneled</w:t>
      </w:r>
      <w:proofErr w:type="gramEnd"/>
      <w:r w:rsidRPr="008445A6">
        <w:t xml:space="preserve"> through the Russian Direct Investment Fund. </w:t>
      </w:r>
      <w:r w:rsidRPr="008445A6">
        <w:rPr>
          <w:rStyle w:val="StyleUnderline"/>
        </w:rPr>
        <w:t>Saudi Arabia’s sovereign wealth fund (SWF),</w:t>
      </w:r>
      <w:r w:rsidRPr="008445A6">
        <w:t xml:space="preserve"> known as the Public Investment Fund, has</w:t>
      </w:r>
      <w:r w:rsidRPr="008445A6">
        <w:rPr>
          <w:rStyle w:val="StyleUnderline"/>
        </w:rPr>
        <w:t xml:space="preserve"> already pumped $2.5 billion into the Russian fund for joint projects. It plans to invest another $10 billion later. The Saudi SWF</w:t>
      </w:r>
      <w:r w:rsidRPr="008445A6">
        <w:t xml:space="preserve">, run by Crown Prince Mohammad bin </w:t>
      </w:r>
      <w:r w:rsidRPr="008445A6">
        <w:rPr>
          <w:rStyle w:val="StyleUnderline"/>
        </w:rPr>
        <w:t>Salman, is considering financing additional Russian projects in a range of sectors, including petrochemicals, power, logistics, transport infrastructure, and retail. In return, the Russian fund has pledged to line up a “significant” number of Russian buyers for Saudi Aramco shares</w:t>
      </w:r>
      <w:r w:rsidRPr="008445A6">
        <w:t xml:space="preserve"> if the oil giant goes public as part of a potential $100 billion offering. On the </w:t>
      </w:r>
      <w:proofErr w:type="gramStart"/>
      <w:r w:rsidRPr="008445A6">
        <w:t>flip</w:t>
      </w:r>
      <w:proofErr w:type="gramEnd"/>
      <w:r w:rsidRPr="008445A6">
        <w:t xml:space="preserve"> side of the coin, </w:t>
      </w:r>
      <w:r w:rsidRPr="008445A6">
        <w:rPr>
          <w:rStyle w:val="StyleUnderline"/>
        </w:rPr>
        <w:t xml:space="preserve">the Saudis have shown interest in acquiring substantial stakes in </w:t>
      </w:r>
      <w:proofErr w:type="spellStart"/>
      <w:r w:rsidRPr="008445A6">
        <w:rPr>
          <w:rStyle w:val="StyleUnderline"/>
        </w:rPr>
        <w:t>Sibur</w:t>
      </w:r>
      <w:proofErr w:type="spellEnd"/>
      <w:r w:rsidRPr="008445A6">
        <w:rPr>
          <w:rStyle w:val="StyleUnderline"/>
        </w:rPr>
        <w:t>, Russia’s largest petrochemicals operation, and Eurasia Drilling Company, its largest independent drilling concern</w:t>
      </w:r>
      <w:r w:rsidRPr="008445A6">
        <w:t xml:space="preserve">. </w:t>
      </w:r>
      <w:r w:rsidRPr="008445A6">
        <w:rPr>
          <w:rStyle w:val="StyleUnderline"/>
        </w:rPr>
        <w:t>Another intriguing development was</w:t>
      </w:r>
      <w:r w:rsidRPr="008445A6">
        <w:t xml:space="preserve"> Saudi Energy Minister Khalid al-</w:t>
      </w:r>
      <w:proofErr w:type="spellStart"/>
      <w:r w:rsidRPr="008445A6">
        <w:t>Falih’s</w:t>
      </w:r>
      <w:proofErr w:type="spellEnd"/>
      <w:r w:rsidRPr="008445A6">
        <w:t xml:space="preserve"> announcement that </w:t>
      </w:r>
      <w:r w:rsidRPr="008445A6">
        <w:rPr>
          <w:rStyle w:val="StyleUnderline"/>
        </w:rPr>
        <w:t xml:space="preserve">an agreement for the Saudis to acquire shares of the Russian oil and gas equipment manufacturer </w:t>
      </w:r>
      <w:proofErr w:type="spellStart"/>
      <w:r w:rsidRPr="008445A6">
        <w:rPr>
          <w:rStyle w:val="StyleUnderline"/>
        </w:rPr>
        <w:t>Novomet</w:t>
      </w:r>
      <w:proofErr w:type="spellEnd"/>
      <w:r w:rsidRPr="008445A6">
        <w:t xml:space="preserve"> </w:t>
      </w:r>
      <w:proofErr w:type="gramStart"/>
      <w:r w:rsidRPr="008445A6">
        <w:t>will be finalized</w:t>
      </w:r>
      <w:proofErr w:type="gramEnd"/>
      <w:r w:rsidRPr="008445A6">
        <w:t xml:space="preserve"> this month. In conjunction with the deal, </w:t>
      </w:r>
      <w:proofErr w:type="spellStart"/>
      <w:r w:rsidRPr="008445A6">
        <w:rPr>
          <w:rStyle w:val="StyleUnderline"/>
        </w:rPr>
        <w:t>Novomet</w:t>
      </w:r>
      <w:proofErr w:type="spellEnd"/>
      <w:r w:rsidRPr="008445A6">
        <w:rPr>
          <w:rStyle w:val="StyleUnderline"/>
        </w:rPr>
        <w:t xml:space="preserve"> will supply the first Russian-made oil and gas equipment to </w:t>
      </w:r>
      <w:r w:rsidRPr="008445A6">
        <w:t xml:space="preserve">Saudi Aramco and other companies in </w:t>
      </w:r>
      <w:r w:rsidRPr="008445A6">
        <w:rPr>
          <w:rStyle w:val="StyleUnderline"/>
        </w:rPr>
        <w:t>the kingdom</w:t>
      </w:r>
      <w:r w:rsidRPr="008445A6">
        <w:t xml:space="preserve">. Meanwhile, </w:t>
      </w:r>
      <w:r w:rsidRPr="008445A6">
        <w:rPr>
          <w:rStyle w:val="StyleUnderline"/>
        </w:rPr>
        <w:t>a partnership between Saudi Aramco</w:t>
      </w:r>
      <w:r w:rsidRPr="008445A6">
        <w:t xml:space="preserve">, Japan’s Mitsui, </w:t>
      </w:r>
      <w:r w:rsidRPr="008445A6">
        <w:rPr>
          <w:rStyle w:val="StyleUnderline"/>
        </w:rPr>
        <w:t xml:space="preserve">and the Russian Direct Investment Fund is considering acquiring a 30 to 40 percent stake in </w:t>
      </w:r>
      <w:proofErr w:type="spellStart"/>
      <w:r w:rsidRPr="008445A6">
        <w:rPr>
          <w:rStyle w:val="StyleUnderline"/>
        </w:rPr>
        <w:t>Novatek’s</w:t>
      </w:r>
      <w:proofErr w:type="spellEnd"/>
      <w:r w:rsidRPr="008445A6">
        <w:rPr>
          <w:rStyle w:val="StyleUnderline"/>
        </w:rPr>
        <w:t xml:space="preserve"> $25-billion Arctic LNG-2 project. A deal would go a long way toward helping Russia achieve its ambitious goal of becoming a major competitor of Qatar and Australia</w:t>
      </w:r>
      <w:r w:rsidRPr="008445A6">
        <w:t xml:space="preserve">, the world’s two largest liquefied natural gas exporters. </w:t>
      </w:r>
      <w:proofErr w:type="gramStart"/>
      <w:r w:rsidRPr="008445A6">
        <w:rPr>
          <w:rStyle w:val="StyleUnderline"/>
        </w:rPr>
        <w:t xml:space="preserve">Although Saudi-Russian relations are nascent, </w:t>
      </w:r>
      <w:r w:rsidRPr="008445A6">
        <w:rPr>
          <w:rStyle w:val="Emphasis"/>
        </w:rPr>
        <w:t>there is no question they are growing</w:t>
      </w:r>
      <w:r w:rsidRPr="008445A6">
        <w:t>.</w:t>
      </w:r>
      <w:proofErr w:type="gramEnd"/>
      <w:r w:rsidRPr="008445A6">
        <w:t xml:space="preserve"> This may be in part because </w:t>
      </w:r>
      <w:r w:rsidRPr="008445A6">
        <w:rPr>
          <w:rStyle w:val="StyleUnderline"/>
        </w:rPr>
        <w:t>the two regimes’ tradition of authoritarianism has helped them find a common language</w:t>
      </w:r>
      <w:r w:rsidRPr="008445A6">
        <w:t xml:space="preserve">. While stabilizing oil markets has been their major achievement, the embattled Russian economy has also benefited from Saudi investment. The Trump administration has criticized OPEC’s production cuts, but it has been quiet about Saudi Arabia’s rapprochement with Russia. The development certainly has </w:t>
      </w:r>
      <w:proofErr w:type="gramStart"/>
      <w:r w:rsidRPr="008445A6">
        <w:t>not gone unnoticed</w:t>
      </w:r>
      <w:proofErr w:type="gramEnd"/>
      <w:r w:rsidRPr="008445A6">
        <w:t xml:space="preserve">, however. Although </w:t>
      </w:r>
      <w:r w:rsidRPr="008445A6">
        <w:rPr>
          <w:rStyle w:val="StyleUnderline"/>
        </w:rPr>
        <w:t>the Saudis</w:t>
      </w:r>
      <w:r w:rsidRPr="008445A6">
        <w:t xml:space="preserve"> are enjoying much warmer relations with the Trump administration than with the Obama administration, and still recognize the strategic importance of ties with the United States, they </w:t>
      </w:r>
      <w:r w:rsidRPr="008445A6">
        <w:rPr>
          <w:rStyle w:val="Emphasis"/>
        </w:rPr>
        <w:t>have shown no signs they will stop cozying up to the Russians.</w:t>
      </w:r>
      <w:r w:rsidRPr="008445A6">
        <w:t xml:space="preserve"> </w:t>
      </w:r>
      <w:r w:rsidRPr="008445A6">
        <w:rPr>
          <w:rStyle w:val="StyleUnderline"/>
        </w:rPr>
        <w:t>This could create a serious strain with Washington down the road</w:t>
      </w:r>
      <w:r w:rsidRPr="008445A6">
        <w:t>.</w:t>
      </w:r>
    </w:p>
    <w:p w:rsidR="00C8268E" w:rsidRPr="008445A6" w:rsidRDefault="00C8268E" w:rsidP="00C8268E">
      <w:pPr>
        <w:pStyle w:val="Heading4"/>
        <w:rPr>
          <w:rFonts w:cs="Times New Roman"/>
        </w:rPr>
      </w:pPr>
      <w:r w:rsidRPr="008445A6">
        <w:rPr>
          <w:rFonts w:cs="Times New Roman"/>
        </w:rPr>
        <w:t>Russia and Saudi Arabia are already cooperating to raise prices</w:t>
      </w:r>
    </w:p>
    <w:p w:rsidR="00C8268E" w:rsidRPr="008445A6" w:rsidRDefault="00C8268E" w:rsidP="00C8268E">
      <w:r w:rsidRPr="008445A6">
        <w:rPr>
          <w:rStyle w:val="Style13ptBold"/>
        </w:rPr>
        <w:t xml:space="preserve">Hannah 18 </w:t>
      </w:r>
      <w:r w:rsidRPr="008445A6">
        <w:t xml:space="preserve">– John, senior fellow at the Foundation for Defense of Democracies and former national security advisor to the vice president, “Trump Is Right to Target Saudi-Russian Collusion”, Foreign Policy, 4/30/18, </w:t>
      </w:r>
      <w:hyperlink r:id="rId98" w:history="1">
        <w:r w:rsidRPr="008445A6">
          <w:rPr>
            <w:rStyle w:val="Hyperlink"/>
          </w:rPr>
          <w:t>https://foreignpolicy.com/2018/04/30/trump-is-right-to-target-saudi-russian-oil-collusion/</w:t>
        </w:r>
      </w:hyperlink>
      <w:r w:rsidRPr="008445A6">
        <w:t xml:space="preserve"> ??JSL</w:t>
      </w:r>
    </w:p>
    <w:p w:rsidR="00C8268E" w:rsidRPr="00C8268E" w:rsidRDefault="00C8268E" w:rsidP="00164E86">
      <w:r w:rsidRPr="008445A6">
        <w:t xml:space="preserve">For those who want to see what a real case of Russian collusion looks like, check out what has been happening in global oil markets for the past year and a half. </w:t>
      </w:r>
      <w:r w:rsidRPr="008445A6">
        <w:rPr>
          <w:rStyle w:val="StyleUnderline"/>
        </w:rPr>
        <w:t>In late 2016,</w:t>
      </w:r>
      <w:r w:rsidRPr="008445A6">
        <w:t xml:space="preserve"> </w:t>
      </w:r>
      <w:r w:rsidRPr="008445A6">
        <w:rPr>
          <w:rStyle w:val="Emphasis"/>
        </w:rPr>
        <w:t>Russia and Saudi Arabia conspired to cut supply and raise prices</w:t>
      </w:r>
      <w:r w:rsidRPr="008445A6">
        <w:t xml:space="preserve">. With cooperation from the rest of OPEC, </w:t>
      </w:r>
      <w:proofErr w:type="gramStart"/>
      <w:r w:rsidRPr="008445A6">
        <w:rPr>
          <w:rStyle w:val="StyleUnderline"/>
        </w:rPr>
        <w:t>they’ve</w:t>
      </w:r>
      <w:proofErr w:type="gramEnd"/>
      <w:r w:rsidRPr="008445A6">
        <w:rPr>
          <w:rStyle w:val="StyleUnderline"/>
        </w:rPr>
        <w:t xml:space="preserve"> succeeded spectacularly. Prices</w:t>
      </w:r>
      <w:r w:rsidRPr="008445A6">
        <w:t xml:space="preserve"> that had plummeted below $30 per barrel </w:t>
      </w:r>
      <w:r w:rsidRPr="008445A6">
        <w:rPr>
          <w:rStyle w:val="StyleUnderline"/>
        </w:rPr>
        <w:t>have been steadily rising in the wake of the Saudi-Russian pact to throttle back production,</w:t>
      </w:r>
      <w:r w:rsidRPr="008445A6">
        <w:t xml:space="preserve"> hovering recently at around $70 a barrel. It could get worse. On his recent tour of the United States, </w:t>
      </w:r>
      <w:r w:rsidRPr="008445A6">
        <w:rPr>
          <w:rStyle w:val="StyleUnderline"/>
        </w:rPr>
        <w:t xml:space="preserve">Saudi Crown Prince Mohammed bin Salman announced that the kingdom’s goal was to extend its scheme to manage prices with Russia for another 10 to 20 years. The Saudi oil minister has suggested that OPEC and the Russians will continue tightening the market even though </w:t>
      </w:r>
      <w:proofErr w:type="gramStart"/>
      <w:r w:rsidRPr="008445A6">
        <w:rPr>
          <w:rStyle w:val="StyleUnderline"/>
        </w:rPr>
        <w:t>they’ve</w:t>
      </w:r>
      <w:proofErr w:type="gramEnd"/>
      <w:r w:rsidRPr="008445A6">
        <w:rPr>
          <w:rStyle w:val="StyleUnderline"/>
        </w:rPr>
        <w:t xml:space="preserve"> already succeeded in drying up a massive glut in global crude inventories</w:t>
      </w:r>
      <w:r w:rsidRPr="008445A6">
        <w:t xml:space="preserve">. Saudi officials who just a few months ago were speaking of $70 as their target ceiling for prices now suggest that it may instead be the floor. </w:t>
      </w:r>
      <w:proofErr w:type="gramStart"/>
      <w:r w:rsidRPr="008445A6">
        <w:t>They’ve apparently got</w:t>
      </w:r>
      <w:proofErr w:type="gramEnd"/>
      <w:r w:rsidRPr="008445A6">
        <w:t xml:space="preserve"> their eye on $80, with plenty of talk that a return to $100 might be desirable. All of this proved too much for U.S. President Donald Trump. As the Saudis were hosting OPEC and the Russians at a meeting this month to admire their market manipulation handiwork, the president let loose a shot across the bow. “Looks like OPEC is at it again,” he tweeted, blasting the cartel for artificially inflating prices. “No good and will not be accepted!” My gut tells me that the president is on to something. The U.S. oil industry might benefit from steadily rising prices, but </w:t>
      </w:r>
      <w:r w:rsidRPr="008445A6">
        <w:rPr>
          <w:rStyle w:val="StyleUnderline"/>
        </w:rPr>
        <w:t>the costs to other important U.S. interests could be prohibitive</w:t>
      </w:r>
      <w:r w:rsidRPr="008445A6">
        <w:t xml:space="preserve">. </w:t>
      </w:r>
      <w:proofErr w:type="gramStart"/>
      <w:r w:rsidRPr="008445A6">
        <w:t>They’re</w:t>
      </w:r>
      <w:proofErr w:type="gramEnd"/>
      <w:r w:rsidRPr="008445A6">
        <w:t xml:space="preserve"> certainly worth considering — as is a strategy for mitigating national vulnerabilities. Hurting U.S. consumers </w:t>
      </w:r>
      <w:r w:rsidRPr="008445A6">
        <w:rPr>
          <w:rStyle w:val="StyleUnderline"/>
        </w:rPr>
        <w:t>Trump’s chief concern was almost certainly the economic impact of higher energy prices on U.S. consumers</w:t>
      </w:r>
      <w:r w:rsidRPr="008445A6">
        <w:t xml:space="preserve">. Drivers will be paying more for a gallon of gasoline this summer than at any point since 2014. Estimates suggest that on </w:t>
      </w:r>
      <w:r w:rsidRPr="008445A6">
        <w:rPr>
          <w:rStyle w:val="StyleUnderline"/>
        </w:rPr>
        <w:t>average U.S. households will spend $400 more at the pump</w:t>
      </w:r>
      <w:r w:rsidRPr="008445A6">
        <w:t xml:space="preserve"> in 2018 than just two years ago. That could significantly erode the stimulus effect of Trump’s recent tax cuts and even negate the benefits entirely for low-income households. While there is probably a sweet spot where higher prices bolster the U.S. energy sector without curtailing consumer spending, Trump’s tweet on April 20 clearly suggests that he doesn’t trust the Saudis — and certainly not the Russians — to be reliable stewards of America’s economic health. Rightly so. Strengthening Russia and Iran </w:t>
      </w:r>
      <w:proofErr w:type="gramStart"/>
      <w:r w:rsidRPr="008445A6">
        <w:rPr>
          <w:rStyle w:val="StyleUnderline"/>
        </w:rPr>
        <w:t>The</w:t>
      </w:r>
      <w:proofErr w:type="gramEnd"/>
      <w:r w:rsidRPr="008445A6">
        <w:rPr>
          <w:rStyle w:val="StyleUnderline"/>
        </w:rPr>
        <w:t xml:space="preserve"> geopolitical effects of higher prices are also worrying</w:t>
      </w:r>
      <w:r w:rsidRPr="008445A6">
        <w:t xml:space="preserve">. Maybe this is an oversimplification, but </w:t>
      </w:r>
      <w:r w:rsidRPr="008445A6">
        <w:rPr>
          <w:rStyle w:val="StyleUnderline"/>
        </w:rPr>
        <w:t>the idea of doing anything that would invariably end up strengthening the oil-dependent economies of both Russia and Iran</w:t>
      </w:r>
      <w:r w:rsidRPr="008445A6">
        <w:t xml:space="preserve">, two of America’s most dangerous international adversaries, </w:t>
      </w:r>
      <w:r w:rsidRPr="008445A6">
        <w:rPr>
          <w:rStyle w:val="StyleUnderline"/>
        </w:rPr>
        <w:t>should be deeply troubling</w:t>
      </w:r>
      <w:r w:rsidRPr="008445A6">
        <w:t xml:space="preserve">. </w:t>
      </w:r>
      <w:proofErr w:type="gramStart"/>
      <w:r w:rsidRPr="008445A6">
        <w:t>It’s</w:t>
      </w:r>
      <w:proofErr w:type="gramEnd"/>
      <w:r w:rsidRPr="008445A6">
        <w:t xml:space="preserve"> hard to view a scheme as benign if it guarantees more cash for Russian President Vladimir Putin and Iranian Supreme Leader Ali Khamenei to threaten vital U.S. interests. Strangely, this comes from a Saudi regime that blithely claims that Iran’s supreme leader, if not stopped, will prove more dangerous than Adolf </w:t>
      </w:r>
      <w:proofErr w:type="gramStart"/>
      <w:r w:rsidRPr="008445A6">
        <w:t>Hitler</w:t>
      </w:r>
      <w:proofErr w:type="gramEnd"/>
      <w:r w:rsidRPr="008445A6">
        <w:t xml:space="preserve">. Even setting aside the hyperbole, the long-standing Iranian project to destabilize and take down the House of Saud is real and pressing — as is the Iranian origin of many of the 100-plus missiles that Houthi rebels in Yemen have rained down on Saudi cities and installations in the past few years. Russian military firepower has also joined in a murderous alliance with Iran’s Islamic Revolutionary Guard Corps in Syria to prop up Bashar al-Assad’s genocidal regime, kill hundreds of thousands of Saudi Arabia’s Sunni co-religionists, and put Iran on the threshold of dominating the Levant. Rattling oil markets </w:t>
      </w:r>
      <w:proofErr w:type="gramStart"/>
      <w:r w:rsidRPr="008445A6">
        <w:t>At</w:t>
      </w:r>
      <w:proofErr w:type="gramEnd"/>
      <w:r w:rsidRPr="008445A6">
        <w:t xml:space="preserve"> a more tactical level, </w:t>
      </w:r>
      <w:r w:rsidRPr="008445A6">
        <w:rPr>
          <w:rStyle w:val="StyleUnderline"/>
        </w:rPr>
        <w:t>the timing of Saudi messaging about higher prices is also deeply problematic</w:t>
      </w:r>
      <w:r w:rsidRPr="008445A6">
        <w:t xml:space="preserve">. </w:t>
      </w:r>
      <w:proofErr w:type="gramStart"/>
      <w:r w:rsidRPr="008445A6">
        <w:t>It’s</w:t>
      </w:r>
      <w:proofErr w:type="gramEnd"/>
      <w:r w:rsidRPr="008445A6">
        <w:t xml:space="preserve"> no secret that in the run-up to Trump’s May 12 decision on the Iranian nuclear agreement, the Saudis have been calling for the deal’s collapse and the </w:t>
      </w:r>
      <w:proofErr w:type="spellStart"/>
      <w:r w:rsidRPr="008445A6">
        <w:t>reimposition</w:t>
      </w:r>
      <w:proofErr w:type="spellEnd"/>
      <w:r w:rsidRPr="008445A6">
        <w:t xml:space="preserve"> of powerful U.S. sanctions. That would mean targeting Iranian oil exports and potentially removing 1 to </w:t>
      </w:r>
      <w:proofErr w:type="gramStart"/>
      <w:r w:rsidRPr="008445A6">
        <w:t>2</w:t>
      </w:r>
      <w:proofErr w:type="gramEnd"/>
      <w:r w:rsidRPr="008445A6">
        <w:t xml:space="preserve"> million barrels of crude from international markets in short order. Opponents of such a move are likely attempting to deter the administration by warning that it could result in a dangerous price spike and downturn in the world economy. </w:t>
      </w:r>
      <w:r w:rsidRPr="008445A6">
        <w:rPr>
          <w:rStyle w:val="StyleUnderline"/>
        </w:rPr>
        <w:t xml:space="preserve">Now is precisely the time that the United States needs the Saudis to calm markets by reassuring everyone that Riyadh has both the resolve and capacity to cover any loss of Iranian exports. Instead, their most senior officials have been blathering on about the merits of tightening the market further. </w:t>
      </w:r>
      <w:r w:rsidRPr="008445A6">
        <w:t>As the president might say, “Not nice or smart!”</w:t>
      </w:r>
    </w:p>
    <w:p w:rsidR="00164E86" w:rsidRPr="008445A6" w:rsidRDefault="00164E86" w:rsidP="00164E86"/>
    <w:p w:rsidR="00C8268E" w:rsidRPr="008445A6" w:rsidRDefault="00C8268E" w:rsidP="00C8268E">
      <w:pPr>
        <w:pStyle w:val="Heading3"/>
        <w:rPr>
          <w:rFonts w:cs="Times New Roman"/>
        </w:rPr>
      </w:pPr>
      <w:r>
        <w:rPr>
          <w:rFonts w:cs="Times New Roman"/>
        </w:rPr>
        <w:t>No link - backtrack</w:t>
      </w:r>
    </w:p>
    <w:p w:rsidR="00C8268E" w:rsidRPr="008445A6" w:rsidRDefault="00C8268E" w:rsidP="00C8268E">
      <w:pPr>
        <w:pStyle w:val="Heading4"/>
        <w:rPr>
          <w:rFonts w:cs="Times New Roman"/>
        </w:rPr>
      </w:pPr>
      <w:r w:rsidRPr="008445A6">
        <w:rPr>
          <w:rFonts w:cs="Times New Roman"/>
        </w:rPr>
        <w:t>Saudi advisers retracted statements suggesting a new Russian military base --- there’s no link</w:t>
      </w:r>
    </w:p>
    <w:p w:rsidR="00C8268E" w:rsidRDefault="00C8268E" w:rsidP="00C8268E">
      <w:r w:rsidRPr="008445A6">
        <w:rPr>
          <w:rStyle w:val="Style13ptBold"/>
        </w:rPr>
        <w:t>Morris 18</w:t>
      </w:r>
      <w:r w:rsidRPr="008445A6">
        <w:t xml:space="preserve"> – Loveday Morris, 10-14-2018, "Saudi Arabia forcefully rejects ‘threats’ over </w:t>
      </w:r>
      <w:proofErr w:type="spellStart"/>
      <w:r w:rsidRPr="008445A6">
        <w:t>Khashoggi</w:t>
      </w:r>
      <w:proofErr w:type="spellEnd"/>
      <w:r w:rsidRPr="008445A6">
        <w:t xml:space="preserve"> disappearance as international crisis </w:t>
      </w:r>
      <w:proofErr w:type="spellStart"/>
      <w:r w:rsidRPr="008445A6">
        <w:t>simmers&amp;nbsp</w:t>
      </w:r>
      <w:proofErr w:type="spellEnd"/>
      <w:r w:rsidRPr="008445A6">
        <w:t xml:space="preserve">;," Washington Post, </w:t>
      </w:r>
      <w:hyperlink r:id="rId99" w:history="1">
        <w:r w:rsidRPr="008445A6">
          <w:rPr>
            <w:rStyle w:val="Hyperlink"/>
          </w:rPr>
          <w:t>https://www.washingtonpost.com/world/saudi-arabia-rejectsthreats-after-trump-vows-severe-punishment-on-khashoggi-disappearance/2018/10/14/d8c6a2be-ce55-11e8-ad0a-0e01efba3cc1_story.html?utm_term=.f036bcd66ba2</w:t>
        </w:r>
      </w:hyperlink>
      <w:r w:rsidRPr="008445A6">
        <w:t xml:space="preserve"> // </w:t>
      </w:r>
      <w:proofErr w:type="spellStart"/>
      <w:r w:rsidRPr="008445A6">
        <w:t>ank</w:t>
      </w:r>
      <w:proofErr w:type="spellEnd"/>
    </w:p>
    <w:p w:rsidR="00C8268E" w:rsidRPr="008445A6" w:rsidRDefault="00C8268E" w:rsidP="00C8268E"/>
    <w:p w:rsidR="00C8268E" w:rsidRPr="008445A6" w:rsidRDefault="00C8268E" w:rsidP="00C8268E">
      <w:pPr>
        <w:rPr>
          <w:rFonts w:eastAsia="Times New Roman"/>
        </w:rPr>
      </w:pPr>
      <w:proofErr w:type="gramStart"/>
      <w:r w:rsidRPr="008445A6">
        <w:rPr>
          <w:rFonts w:eastAsia="Times New Roman"/>
        </w:rPr>
        <w:t xml:space="preserve">After the Saudi government statement was released early Sunday, </w:t>
      </w:r>
      <w:proofErr w:type="spellStart"/>
      <w:r w:rsidRPr="008445A6">
        <w:rPr>
          <w:rFonts w:eastAsia="Times New Roman"/>
        </w:rPr>
        <w:t>Turki</w:t>
      </w:r>
      <w:proofErr w:type="spellEnd"/>
      <w:r w:rsidRPr="008445A6">
        <w:rPr>
          <w:rFonts w:eastAsia="Times New Roman"/>
        </w:rPr>
        <w:t xml:space="preserve"> </w:t>
      </w:r>
      <w:proofErr w:type="spellStart"/>
      <w:r w:rsidRPr="008445A6">
        <w:rPr>
          <w:rFonts w:eastAsia="Times New Roman"/>
        </w:rPr>
        <w:t>Aldakhil</w:t>
      </w:r>
      <w:proofErr w:type="spellEnd"/>
      <w:r w:rsidRPr="008445A6">
        <w:rPr>
          <w:rFonts w:eastAsia="Times New Roman"/>
        </w:rPr>
        <w:t>, the general manager of the Saudi-owned al-Arabiya news network, wrote in a column that “</w:t>
      </w:r>
      <w:r w:rsidRPr="008445A6">
        <w:rPr>
          <w:rStyle w:val="StyleUnderline"/>
        </w:rPr>
        <w:t>decision-making circles within the kingdom” were considering</w:t>
      </w:r>
      <w:r w:rsidRPr="008445A6">
        <w:rPr>
          <w:rFonts w:eastAsia="Times New Roman"/>
        </w:rPr>
        <w:t xml:space="preserve"> more than 30 potential </w:t>
      </w:r>
      <w:r w:rsidRPr="008445A6">
        <w:rPr>
          <w:rStyle w:val="StyleUnderline"/>
        </w:rPr>
        <w:t>measures in response to the threat of sanctions, including pricing oil in Chinese yuan rather than the dollar and allowing Russia to build a military base on Saudi soil.</w:t>
      </w:r>
      <w:proofErr w:type="gramEnd"/>
      <w:r w:rsidRPr="008445A6">
        <w:rPr>
          <w:rStyle w:val="StyleUnderline"/>
        </w:rPr>
        <w:t xml:space="preserve"> </w:t>
      </w:r>
      <w:proofErr w:type="gramStart"/>
      <w:r w:rsidRPr="008445A6">
        <w:rPr>
          <w:rStyle w:val="StyleUnderline"/>
        </w:rPr>
        <w:t>But</w:t>
      </w:r>
      <w:proofErr w:type="gramEnd"/>
      <w:r w:rsidRPr="008445A6">
        <w:rPr>
          <w:rStyle w:val="StyleUnderline"/>
        </w:rPr>
        <w:t xml:space="preserve"> later Sunday, </w:t>
      </w:r>
      <w:r w:rsidRPr="008445A6">
        <w:t>Faisal bin Farhan</w:t>
      </w:r>
      <w:r w:rsidRPr="008445A6">
        <w:rPr>
          <w:rStyle w:val="StyleUnderline"/>
        </w:rPr>
        <w:t xml:space="preserve">, a senior adviser to the Saudi Embassy in Washington, wrote </w:t>
      </w:r>
      <w:r w:rsidRPr="008445A6">
        <w:t>on Twitter</w:t>
      </w:r>
      <w:r w:rsidRPr="008445A6">
        <w:rPr>
          <w:rStyle w:val="StyleUnderline"/>
        </w:rPr>
        <w:t xml:space="preserve"> that the column “in no way reflects the thinking of the Saudi leadership.” The embassy also issued </w:t>
      </w:r>
      <w:r w:rsidRPr="008445A6">
        <w:t>on its Twitter account</w:t>
      </w:r>
      <w:r w:rsidRPr="008445A6">
        <w:rPr>
          <w:rStyle w:val="StyleUnderline"/>
        </w:rPr>
        <w:t xml:space="preserve"> what it said was a clarification of the government statement, writing that the kingdom “extends it appreciation to all, including the US </w:t>
      </w:r>
      <w:r w:rsidRPr="008445A6">
        <w:t>administration</w:t>
      </w:r>
      <w:r w:rsidRPr="008445A6">
        <w:rPr>
          <w:rStyle w:val="StyleUnderline"/>
        </w:rPr>
        <w:t xml:space="preserve">, for refraining from jumping to conclusions </w:t>
      </w:r>
      <w:r w:rsidRPr="008445A6">
        <w:t xml:space="preserve">on the ongoing investigation,” an apparent reference to </w:t>
      </w:r>
      <w:proofErr w:type="spellStart"/>
      <w:r w:rsidRPr="008445A6">
        <w:t>Khashoggi’s</w:t>
      </w:r>
      <w:proofErr w:type="spellEnd"/>
      <w:r w:rsidRPr="008445A6">
        <w:t xml:space="preserve"> disappearance. </w:t>
      </w:r>
    </w:p>
    <w:p w:rsidR="00C8268E" w:rsidRPr="008445A6" w:rsidRDefault="00C8268E" w:rsidP="00C8268E"/>
    <w:p w:rsidR="00164E86" w:rsidRPr="008445A6" w:rsidRDefault="00C8268E" w:rsidP="00EF5449">
      <w:pPr>
        <w:pStyle w:val="Heading3"/>
        <w:rPr>
          <w:rFonts w:cs="Times New Roman"/>
        </w:rPr>
      </w:pPr>
      <w:r>
        <w:rPr>
          <w:rFonts w:cs="Times New Roman"/>
        </w:rPr>
        <w:t xml:space="preserve">! d – </w:t>
      </w:r>
      <w:proofErr w:type="spellStart"/>
      <w:proofErr w:type="gramStart"/>
      <w:r>
        <w:rPr>
          <w:rFonts w:cs="Times New Roman"/>
        </w:rPr>
        <w:t>heg</w:t>
      </w:r>
      <w:proofErr w:type="spellEnd"/>
      <w:proofErr w:type="gramEnd"/>
      <w:r>
        <w:rPr>
          <w:rFonts w:cs="Times New Roman"/>
        </w:rPr>
        <w:t xml:space="preserve"> decline </w:t>
      </w:r>
      <w:proofErr w:type="spellStart"/>
      <w:r>
        <w:rPr>
          <w:rFonts w:cs="Times New Roman"/>
        </w:rPr>
        <w:t>inev</w:t>
      </w:r>
      <w:proofErr w:type="spellEnd"/>
    </w:p>
    <w:p w:rsidR="00164E86" w:rsidRPr="008445A6" w:rsidRDefault="00164E86" w:rsidP="00164E86">
      <w:pPr>
        <w:pStyle w:val="Heading4"/>
        <w:rPr>
          <w:rFonts w:cs="Times New Roman"/>
        </w:rPr>
      </w:pPr>
      <w:r w:rsidRPr="008445A6">
        <w:rPr>
          <w:rFonts w:cs="Times New Roman"/>
        </w:rPr>
        <w:t>Trump has crushed US hegemony in the Middle East - empowers Russia and China</w:t>
      </w:r>
    </w:p>
    <w:p w:rsidR="00164E86" w:rsidRPr="008445A6" w:rsidRDefault="00164E86" w:rsidP="00164E86">
      <w:r w:rsidRPr="008445A6">
        <w:rPr>
          <w:b/>
        </w:rPr>
        <w:t>The Economist 18</w:t>
      </w:r>
      <w:r w:rsidRPr="008445A6">
        <w:t xml:space="preserve"> – (“The end of American hegemony”, The World in 2019, The Economist, 12/28/2018, </w:t>
      </w:r>
      <w:hyperlink r:id="rId100" w:history="1">
        <w:r w:rsidRPr="008445A6">
          <w:rPr>
            <w:rStyle w:val="Hyperlink"/>
          </w:rPr>
          <w:t>https://www.economist.com/the-world-in/2018/12/28/the-end-of-american-hegemony</w:t>
        </w:r>
      </w:hyperlink>
      <w:r w:rsidRPr="008445A6">
        <w:t>) //AA</w:t>
      </w:r>
    </w:p>
    <w:p w:rsidR="00164E86" w:rsidRPr="00C8268E" w:rsidRDefault="00164E86" w:rsidP="00164E86">
      <w:pPr>
        <w:rPr>
          <w:b/>
          <w:u w:val="single"/>
        </w:rPr>
      </w:pPr>
      <w:r w:rsidRPr="008445A6">
        <w:rPr>
          <w:sz w:val="14"/>
        </w:rPr>
        <w:t xml:space="preserve">IN </w:t>
      </w:r>
      <w:proofErr w:type="gramStart"/>
      <w:r w:rsidRPr="008445A6">
        <w:rPr>
          <w:sz w:val="14"/>
        </w:rPr>
        <w:t>1972</w:t>
      </w:r>
      <w:proofErr w:type="gramEnd"/>
      <w:r w:rsidRPr="008445A6">
        <w:rPr>
          <w:sz w:val="14"/>
        </w:rPr>
        <w:t xml:space="preserve"> Anwar Sadat expelled Soviet military advisers from Egypt, setting the stage for decades of American dominance, and much violent disappointment, in the Middle East. In </w:t>
      </w:r>
      <w:proofErr w:type="gramStart"/>
      <w:r w:rsidRPr="008445A6">
        <w:rPr>
          <w:sz w:val="14"/>
        </w:rPr>
        <w:t>2013</w:t>
      </w:r>
      <w:proofErr w:type="gramEnd"/>
      <w:r w:rsidRPr="008445A6">
        <w:rPr>
          <w:sz w:val="14"/>
        </w:rPr>
        <w:t xml:space="preserve"> President Barack </w:t>
      </w:r>
      <w:r w:rsidRPr="008445A6">
        <w:rPr>
          <w:u w:val="single"/>
        </w:rPr>
        <w:t xml:space="preserve">Obama </w:t>
      </w:r>
      <w:r w:rsidRPr="008445A6">
        <w:rPr>
          <w:b/>
          <w:u w:val="single"/>
        </w:rPr>
        <w:t>surrendered America’s hegemony</w:t>
      </w:r>
      <w:r w:rsidRPr="008445A6">
        <w:rPr>
          <w:u w:val="single"/>
        </w:rPr>
        <w:t xml:space="preserve"> when he refused to take military action against Syria’s use of poison gas, and</w:t>
      </w:r>
      <w:r w:rsidRPr="008445A6">
        <w:rPr>
          <w:sz w:val="14"/>
        </w:rPr>
        <w:t xml:space="preserve"> later </w:t>
      </w:r>
      <w:r w:rsidRPr="008445A6">
        <w:rPr>
          <w:u w:val="single"/>
        </w:rPr>
        <w:t>sought a nuclear accommodation with Iran</w:t>
      </w:r>
      <w:r w:rsidRPr="008445A6">
        <w:rPr>
          <w:sz w:val="14"/>
        </w:rPr>
        <w:t xml:space="preserve">. Donald </w:t>
      </w:r>
      <w:r w:rsidRPr="008445A6">
        <w:rPr>
          <w:u w:val="single"/>
        </w:rPr>
        <w:t>Trump</w:t>
      </w:r>
      <w:r w:rsidRPr="008445A6">
        <w:rPr>
          <w:sz w:val="14"/>
        </w:rPr>
        <w:t xml:space="preserve">, by contrast, has lobbed missiles at Syria and menaced Iran. </w:t>
      </w:r>
      <w:proofErr w:type="gramStart"/>
      <w:r w:rsidRPr="008445A6">
        <w:rPr>
          <w:sz w:val="14"/>
        </w:rPr>
        <w:t>But</w:t>
      </w:r>
      <w:proofErr w:type="gramEnd"/>
      <w:r w:rsidRPr="008445A6">
        <w:rPr>
          <w:sz w:val="14"/>
        </w:rPr>
        <w:t xml:space="preserve"> as he </w:t>
      </w:r>
      <w:r w:rsidRPr="008445A6">
        <w:rPr>
          <w:u w:val="single"/>
        </w:rPr>
        <w:t>swings between threatening to crush foes and getting out entirely, the latter instinct will dominate</w:t>
      </w:r>
      <w:r w:rsidRPr="008445A6">
        <w:rPr>
          <w:sz w:val="14"/>
        </w:rPr>
        <w:t xml:space="preserve">. Sometimes events, his advisers or domestic politics may compel him to take action. </w:t>
      </w:r>
      <w:proofErr w:type="gramStart"/>
      <w:r w:rsidRPr="008445A6">
        <w:rPr>
          <w:sz w:val="14"/>
        </w:rPr>
        <w:t>But</w:t>
      </w:r>
      <w:proofErr w:type="gramEnd"/>
      <w:r w:rsidRPr="008445A6">
        <w:rPr>
          <w:sz w:val="14"/>
        </w:rPr>
        <w:t xml:space="preserve"> </w:t>
      </w:r>
      <w:proofErr w:type="spellStart"/>
      <w:r w:rsidRPr="008445A6">
        <w:rPr>
          <w:sz w:val="14"/>
        </w:rPr>
        <w:t>Mr</w:t>
      </w:r>
      <w:proofErr w:type="spellEnd"/>
      <w:r w:rsidRPr="008445A6">
        <w:rPr>
          <w:sz w:val="14"/>
        </w:rPr>
        <w:t xml:space="preserve"> </w:t>
      </w:r>
      <w:r w:rsidRPr="008445A6">
        <w:rPr>
          <w:u w:val="single"/>
        </w:rPr>
        <w:t xml:space="preserve">Trump will mostly prove even </w:t>
      </w:r>
      <w:r w:rsidRPr="008445A6">
        <w:rPr>
          <w:b/>
          <w:u w:val="single"/>
        </w:rPr>
        <w:t>more detached</w:t>
      </w:r>
      <w:r w:rsidRPr="008445A6">
        <w:rPr>
          <w:u w:val="single"/>
        </w:rPr>
        <w:t xml:space="preserve"> than</w:t>
      </w:r>
      <w:r w:rsidRPr="008445A6">
        <w:rPr>
          <w:sz w:val="14"/>
        </w:rPr>
        <w:t xml:space="preserve"> </w:t>
      </w:r>
      <w:proofErr w:type="spellStart"/>
      <w:r w:rsidRPr="008445A6">
        <w:rPr>
          <w:sz w:val="14"/>
        </w:rPr>
        <w:t>Mr</w:t>
      </w:r>
      <w:proofErr w:type="spellEnd"/>
      <w:r w:rsidRPr="008445A6">
        <w:rPr>
          <w:sz w:val="14"/>
        </w:rPr>
        <w:t xml:space="preserve"> </w:t>
      </w:r>
      <w:r w:rsidRPr="008445A6">
        <w:rPr>
          <w:u w:val="single"/>
        </w:rPr>
        <w:t>Obama</w:t>
      </w:r>
      <w:r w:rsidRPr="008445A6">
        <w:rPr>
          <w:sz w:val="14"/>
        </w:rPr>
        <w:t xml:space="preserve">. </w:t>
      </w:r>
      <w:r w:rsidRPr="008445A6">
        <w:rPr>
          <w:u w:val="single"/>
        </w:rPr>
        <w:t xml:space="preserve">That will make for </w:t>
      </w:r>
      <w:r w:rsidRPr="008445A6">
        <w:rPr>
          <w:b/>
          <w:u w:val="single"/>
        </w:rPr>
        <w:t>unpredictability</w:t>
      </w:r>
      <w:r w:rsidRPr="008445A6">
        <w:rPr>
          <w:u w:val="single"/>
        </w:rPr>
        <w:t xml:space="preserve">, </w:t>
      </w:r>
      <w:r w:rsidRPr="008445A6">
        <w:rPr>
          <w:b/>
          <w:u w:val="single"/>
        </w:rPr>
        <w:t>ineffectiveness</w:t>
      </w:r>
      <w:r w:rsidRPr="008445A6">
        <w:rPr>
          <w:u w:val="single"/>
        </w:rPr>
        <w:t xml:space="preserve"> and </w:t>
      </w:r>
      <w:r w:rsidRPr="008445A6">
        <w:rPr>
          <w:b/>
          <w:u w:val="single"/>
        </w:rPr>
        <w:t>prolonged chaos</w:t>
      </w:r>
      <w:r w:rsidRPr="008445A6">
        <w:rPr>
          <w:sz w:val="14"/>
        </w:rPr>
        <w:t xml:space="preserve">. Partial accords </w:t>
      </w:r>
      <w:proofErr w:type="gramStart"/>
      <w:r w:rsidRPr="008445A6">
        <w:rPr>
          <w:sz w:val="14"/>
        </w:rPr>
        <w:t>might be negotiated</w:t>
      </w:r>
      <w:proofErr w:type="gramEnd"/>
      <w:r w:rsidRPr="008445A6">
        <w:rPr>
          <w:sz w:val="14"/>
        </w:rPr>
        <w:t xml:space="preserve"> in Yemen, Syria and Libya, without finding lasting settlements to end the wars. </w:t>
      </w:r>
      <w:proofErr w:type="spellStart"/>
      <w:r w:rsidRPr="008445A6">
        <w:rPr>
          <w:sz w:val="14"/>
        </w:rPr>
        <w:t>Mr</w:t>
      </w:r>
      <w:proofErr w:type="spellEnd"/>
      <w:r w:rsidRPr="008445A6">
        <w:rPr>
          <w:sz w:val="14"/>
        </w:rPr>
        <w:t xml:space="preserve"> </w:t>
      </w:r>
      <w:r w:rsidRPr="008445A6">
        <w:rPr>
          <w:u w:val="single"/>
        </w:rPr>
        <w:t xml:space="preserve">Trump’s “ultimate deal” of peace between Israel and the Palestinians will be </w:t>
      </w:r>
      <w:r w:rsidRPr="008445A6">
        <w:rPr>
          <w:b/>
          <w:u w:val="single"/>
        </w:rPr>
        <w:t>stillborn</w:t>
      </w:r>
      <w:r w:rsidRPr="008445A6">
        <w:rPr>
          <w:u w:val="single"/>
        </w:rPr>
        <w:t xml:space="preserve">, if a plan emerges at all. America’s sanctions on Iran will </w:t>
      </w:r>
      <w:r w:rsidRPr="008445A6">
        <w:rPr>
          <w:b/>
          <w:u w:val="single"/>
        </w:rPr>
        <w:t>not dislodge its clerical regime</w:t>
      </w:r>
      <w:r w:rsidRPr="008445A6">
        <w:rPr>
          <w:sz w:val="14"/>
        </w:rPr>
        <w:t xml:space="preserve">, and </w:t>
      </w:r>
      <w:r w:rsidRPr="008445A6">
        <w:rPr>
          <w:u w:val="single"/>
        </w:rPr>
        <w:t xml:space="preserve">will </w:t>
      </w:r>
      <w:r w:rsidRPr="008445A6">
        <w:rPr>
          <w:b/>
          <w:u w:val="single"/>
        </w:rPr>
        <w:t>strengthen its hardliners</w:t>
      </w:r>
      <w:r w:rsidRPr="008445A6">
        <w:rPr>
          <w:u w:val="single"/>
        </w:rPr>
        <w:t>. Jihadists will exploit any space to regroup.</w:t>
      </w:r>
      <w:r w:rsidRPr="008445A6">
        <w:rPr>
          <w:sz w:val="14"/>
        </w:rPr>
        <w:t xml:space="preserve"> In this </w:t>
      </w:r>
      <w:proofErr w:type="gramStart"/>
      <w:r w:rsidRPr="008445A6">
        <w:rPr>
          <w:sz w:val="14"/>
        </w:rPr>
        <w:t>free-for-all</w:t>
      </w:r>
      <w:proofErr w:type="gramEnd"/>
      <w:r w:rsidRPr="008445A6">
        <w:rPr>
          <w:sz w:val="14"/>
        </w:rPr>
        <w:t xml:space="preserve">, </w:t>
      </w:r>
      <w:r w:rsidRPr="008445A6">
        <w:rPr>
          <w:u w:val="single"/>
        </w:rPr>
        <w:t xml:space="preserve">the </w:t>
      </w:r>
      <w:r w:rsidRPr="008445A6">
        <w:rPr>
          <w:b/>
          <w:u w:val="single"/>
        </w:rPr>
        <w:t>danger of new wars will be ever-present in 2019</w:t>
      </w:r>
      <w:r w:rsidRPr="008445A6">
        <w:rPr>
          <w:sz w:val="14"/>
        </w:rPr>
        <w:t>, if not by design then by mistake. The shooting-down of a Russian spy plane in September, by Syrian air-</w:t>
      </w:r>
      <w:proofErr w:type="spellStart"/>
      <w:r w:rsidRPr="008445A6">
        <w:rPr>
          <w:sz w:val="14"/>
        </w:rPr>
        <w:t>defence</w:t>
      </w:r>
      <w:proofErr w:type="spellEnd"/>
      <w:r w:rsidRPr="008445A6">
        <w:rPr>
          <w:sz w:val="14"/>
        </w:rPr>
        <w:t xml:space="preserve"> batteries taking aim at Israeli bombers, was </w:t>
      </w:r>
      <w:r w:rsidRPr="008445A6">
        <w:rPr>
          <w:u w:val="single"/>
        </w:rPr>
        <w:t>a warning of how things can go wrong when so many powers are fighting different wars at close quarters</w:t>
      </w:r>
      <w:r w:rsidRPr="008445A6">
        <w:rPr>
          <w:sz w:val="14"/>
        </w:rPr>
        <w:t xml:space="preserve">. One </w:t>
      </w:r>
      <w:r w:rsidRPr="008445A6">
        <w:rPr>
          <w:u w:val="single"/>
        </w:rPr>
        <w:t>risk is of a war pitting Israel against Iran and its allies</w:t>
      </w:r>
      <w:r w:rsidRPr="008445A6">
        <w:rPr>
          <w:sz w:val="14"/>
        </w:rPr>
        <w:t xml:space="preserve">, notably </w:t>
      </w:r>
      <w:proofErr w:type="spellStart"/>
      <w:r w:rsidRPr="008445A6">
        <w:rPr>
          <w:u w:val="single"/>
        </w:rPr>
        <w:t>Hizbullah</w:t>
      </w:r>
      <w:proofErr w:type="spellEnd"/>
      <w:r w:rsidRPr="008445A6">
        <w:rPr>
          <w:sz w:val="14"/>
        </w:rPr>
        <w:t xml:space="preserve">, the </w:t>
      </w:r>
      <w:r w:rsidRPr="008445A6">
        <w:rPr>
          <w:u w:val="single"/>
        </w:rPr>
        <w:t>Lebanese Shia militia</w:t>
      </w:r>
      <w:r w:rsidRPr="008445A6">
        <w:rPr>
          <w:sz w:val="14"/>
        </w:rPr>
        <w:t xml:space="preserve">. Another is of </w:t>
      </w:r>
      <w:r w:rsidRPr="008445A6">
        <w:rPr>
          <w:u w:val="single"/>
        </w:rPr>
        <w:t>Turkey being drawn into fighting against Syrian forces</w:t>
      </w:r>
      <w:r w:rsidRPr="008445A6">
        <w:rPr>
          <w:sz w:val="14"/>
        </w:rPr>
        <w:t xml:space="preserve"> (and their Russian and Iranian allies) if they try to retake the rebel-held enclave of </w:t>
      </w:r>
      <w:proofErr w:type="spellStart"/>
      <w:r w:rsidRPr="008445A6">
        <w:rPr>
          <w:sz w:val="14"/>
        </w:rPr>
        <w:t>Idlib</w:t>
      </w:r>
      <w:proofErr w:type="spellEnd"/>
      <w:r w:rsidRPr="008445A6">
        <w:rPr>
          <w:sz w:val="14"/>
        </w:rPr>
        <w:t xml:space="preserve">. The </w:t>
      </w:r>
      <w:r w:rsidRPr="008445A6">
        <w:rPr>
          <w:u w:val="single"/>
        </w:rPr>
        <w:t>politics of the Gulf will be jittery</w:t>
      </w:r>
      <w:r w:rsidRPr="008445A6">
        <w:rPr>
          <w:sz w:val="14"/>
        </w:rPr>
        <w:t xml:space="preserve">. The macabre murder in October of Jamal </w:t>
      </w:r>
      <w:proofErr w:type="spellStart"/>
      <w:r w:rsidRPr="008445A6">
        <w:rPr>
          <w:sz w:val="14"/>
        </w:rPr>
        <w:t>Khashoggi</w:t>
      </w:r>
      <w:proofErr w:type="spellEnd"/>
      <w:r w:rsidRPr="008445A6">
        <w:rPr>
          <w:sz w:val="14"/>
        </w:rPr>
        <w:t xml:space="preserve">, an exiled journalist, has weakened King Salman of Saudi Arabia and his son, Muhammad, the crown prince, on whom rested the hopes of social and economic reform. That </w:t>
      </w:r>
      <w:r w:rsidRPr="008445A6">
        <w:rPr>
          <w:b/>
          <w:u w:val="single"/>
        </w:rPr>
        <w:t>could lead to more repression</w:t>
      </w:r>
      <w:r w:rsidRPr="008445A6">
        <w:rPr>
          <w:sz w:val="14"/>
        </w:rPr>
        <w:t xml:space="preserve">, intensify palace intrigues and </w:t>
      </w:r>
      <w:r w:rsidRPr="008445A6">
        <w:rPr>
          <w:u w:val="single"/>
        </w:rPr>
        <w:t>deepen the country’s cold war with Qatar and Turkey</w:t>
      </w:r>
      <w:r w:rsidRPr="008445A6">
        <w:rPr>
          <w:sz w:val="14"/>
        </w:rPr>
        <w:t xml:space="preserve">. </w:t>
      </w:r>
      <w:proofErr w:type="spellStart"/>
      <w:r w:rsidRPr="008445A6">
        <w:rPr>
          <w:sz w:val="14"/>
        </w:rPr>
        <w:t>Mr</w:t>
      </w:r>
      <w:proofErr w:type="spellEnd"/>
      <w:r w:rsidRPr="008445A6">
        <w:rPr>
          <w:sz w:val="14"/>
        </w:rPr>
        <w:t xml:space="preserve"> </w:t>
      </w:r>
      <w:r w:rsidRPr="008445A6">
        <w:rPr>
          <w:b/>
          <w:u w:val="single"/>
        </w:rPr>
        <w:t xml:space="preserve">Trump’s sympathy for auto­cratic chums ultimately feeds instability, but he will worry more about losing influence, and </w:t>
      </w:r>
      <w:proofErr w:type="spellStart"/>
      <w:r w:rsidRPr="008445A6">
        <w:rPr>
          <w:b/>
          <w:u w:val="single"/>
        </w:rPr>
        <w:t>defence</w:t>
      </w:r>
      <w:proofErr w:type="spellEnd"/>
      <w:r w:rsidRPr="008445A6">
        <w:rPr>
          <w:b/>
          <w:u w:val="single"/>
        </w:rPr>
        <w:t xml:space="preserve"> contracts, to Russia or China.</w:t>
      </w:r>
      <w:r w:rsidRPr="008445A6">
        <w:rPr>
          <w:sz w:val="14"/>
        </w:rPr>
        <w:t xml:space="preserve"> Indeed, </w:t>
      </w:r>
      <w:r w:rsidRPr="008445A6">
        <w:rPr>
          <w:b/>
          <w:u w:val="single"/>
        </w:rPr>
        <w:t>Russia will increasingly cast itself as the indispensable power in the Middle East</w:t>
      </w:r>
      <w:r w:rsidRPr="008445A6">
        <w:rPr>
          <w:sz w:val="14"/>
        </w:rPr>
        <w:t xml:space="preserve">. By intervening in Syria in 2015, Russia saved the regime of Bashar al-Assad yet has so far avoided falling into a quagmire of the sort that exhausted America in Iraq. Russia has shown that it will stand by its allies, no matter how repulsive. It has </w:t>
      </w:r>
      <w:r w:rsidRPr="008445A6">
        <w:rPr>
          <w:u w:val="single"/>
        </w:rPr>
        <w:t>honed its warfighting techniques</w:t>
      </w:r>
      <w:r w:rsidRPr="008445A6">
        <w:rPr>
          <w:sz w:val="14"/>
        </w:rPr>
        <w:t xml:space="preserve">, and </w:t>
      </w:r>
      <w:r w:rsidRPr="008445A6">
        <w:rPr>
          <w:u w:val="single"/>
        </w:rPr>
        <w:t>has created a showcase for sales of military equipment</w:t>
      </w:r>
      <w:r w:rsidRPr="008445A6">
        <w:rPr>
          <w:sz w:val="14"/>
        </w:rPr>
        <w:t xml:space="preserve">. Russia is the only country to enjoy friendly relations with all the main regional players, among them Israel, Turkey and, crucially, Iran. The </w:t>
      </w:r>
      <w:r w:rsidRPr="008445A6">
        <w:rPr>
          <w:u w:val="single"/>
        </w:rPr>
        <w:t xml:space="preserve">key to any solution in Syria will be in the hands of </w:t>
      </w:r>
      <w:r w:rsidRPr="008445A6">
        <w:rPr>
          <w:b/>
          <w:u w:val="single"/>
        </w:rPr>
        <w:t>Russia, not America</w:t>
      </w:r>
      <w:r w:rsidRPr="008445A6">
        <w:rPr>
          <w:sz w:val="14"/>
        </w:rPr>
        <w:t xml:space="preserve">. Even though Russia has provided air power to the region’s “Shia axis”, </w:t>
      </w:r>
      <w:r w:rsidRPr="008445A6">
        <w:rPr>
          <w:u w:val="single"/>
        </w:rPr>
        <w:t>Saudi Arabia</w:t>
      </w:r>
      <w:r w:rsidRPr="008445A6">
        <w:rPr>
          <w:sz w:val="14"/>
        </w:rPr>
        <w:t xml:space="preserve"> has co-</w:t>
      </w:r>
      <w:r w:rsidRPr="008445A6">
        <w:rPr>
          <w:u w:val="single"/>
        </w:rPr>
        <w:t>operated with Russia to manage oil output</w:t>
      </w:r>
      <w:r w:rsidRPr="008445A6">
        <w:rPr>
          <w:sz w:val="14"/>
        </w:rPr>
        <w:t xml:space="preserve"> and push up the price of crude, to the ire of </w:t>
      </w:r>
      <w:proofErr w:type="spellStart"/>
      <w:r w:rsidRPr="008445A6">
        <w:rPr>
          <w:sz w:val="14"/>
        </w:rPr>
        <w:t>Mr</w:t>
      </w:r>
      <w:proofErr w:type="spellEnd"/>
      <w:r w:rsidRPr="008445A6">
        <w:rPr>
          <w:sz w:val="14"/>
        </w:rPr>
        <w:t xml:space="preserve"> Trump. Israel, Saudi Arabia and several Arab leaders have cheered </w:t>
      </w:r>
      <w:proofErr w:type="spellStart"/>
      <w:r w:rsidRPr="008445A6">
        <w:rPr>
          <w:sz w:val="14"/>
        </w:rPr>
        <w:t>Mr</w:t>
      </w:r>
      <w:proofErr w:type="spellEnd"/>
      <w:r w:rsidRPr="008445A6">
        <w:rPr>
          <w:sz w:val="14"/>
        </w:rPr>
        <w:t xml:space="preserve"> Trump at the risk of damaging future rel­ations with America’s Democrats. </w:t>
      </w:r>
      <w:proofErr w:type="gramStart"/>
      <w:r w:rsidRPr="008445A6">
        <w:rPr>
          <w:sz w:val="14"/>
        </w:rPr>
        <w:t>But</w:t>
      </w:r>
      <w:proofErr w:type="gramEnd"/>
      <w:r w:rsidRPr="008445A6">
        <w:rPr>
          <w:sz w:val="14"/>
        </w:rPr>
        <w:t xml:space="preserve"> </w:t>
      </w:r>
      <w:r w:rsidRPr="008445A6">
        <w:rPr>
          <w:u w:val="single"/>
        </w:rPr>
        <w:t xml:space="preserve">Gulf states think he is a fickle friend, a fear heightened by </w:t>
      </w:r>
      <w:proofErr w:type="spellStart"/>
      <w:r w:rsidRPr="008445A6">
        <w:rPr>
          <w:u w:val="single"/>
        </w:rPr>
        <w:t>Mr</w:t>
      </w:r>
      <w:proofErr w:type="spellEnd"/>
      <w:r w:rsidRPr="008445A6">
        <w:rPr>
          <w:u w:val="single"/>
        </w:rPr>
        <w:t xml:space="preserve"> Trump’s warning that the Saudi king “might not be there for two weeks without us”. Russia thus provides a useful hedge against American indifference.</w:t>
      </w:r>
      <w:r w:rsidRPr="008445A6">
        <w:rPr>
          <w:sz w:val="14"/>
        </w:rPr>
        <w:t xml:space="preserve"> </w:t>
      </w:r>
      <w:r w:rsidRPr="008445A6">
        <w:rPr>
          <w:u w:val="single"/>
        </w:rPr>
        <w:t>China is making inroads, too</w:t>
      </w:r>
      <w:r w:rsidRPr="008445A6">
        <w:rPr>
          <w:sz w:val="14"/>
        </w:rPr>
        <w:t xml:space="preserve">. It has a naval base in Djibouti and its warships have called at Gulf ports. </w:t>
      </w:r>
      <w:proofErr w:type="gramStart"/>
      <w:r w:rsidRPr="008445A6">
        <w:rPr>
          <w:sz w:val="14"/>
        </w:rPr>
        <w:t>As the biggest buyer of Gulf oil,</w:t>
      </w:r>
      <w:proofErr w:type="gramEnd"/>
      <w:r w:rsidRPr="008445A6">
        <w:rPr>
          <w:sz w:val="14"/>
        </w:rPr>
        <w:t xml:space="preserve"> </w:t>
      </w:r>
      <w:proofErr w:type="gramStart"/>
      <w:r w:rsidRPr="008445A6">
        <w:rPr>
          <w:u w:val="single"/>
        </w:rPr>
        <w:t>it</w:t>
      </w:r>
      <w:proofErr w:type="gramEnd"/>
      <w:r w:rsidRPr="008445A6">
        <w:rPr>
          <w:u w:val="single"/>
        </w:rPr>
        <w:t xml:space="preserve"> has a vital interest in the security of the region</w:t>
      </w:r>
      <w:r w:rsidRPr="008445A6">
        <w:rPr>
          <w:sz w:val="14"/>
        </w:rPr>
        <w:t xml:space="preserve">. </w:t>
      </w:r>
      <w:proofErr w:type="gramStart"/>
      <w:r w:rsidRPr="008445A6">
        <w:rPr>
          <w:sz w:val="14"/>
        </w:rPr>
        <w:t>But</w:t>
      </w:r>
      <w:proofErr w:type="gramEnd"/>
      <w:r w:rsidRPr="008445A6">
        <w:rPr>
          <w:sz w:val="14"/>
        </w:rPr>
        <w:t xml:space="preserve"> </w:t>
      </w:r>
      <w:r w:rsidRPr="008445A6">
        <w:rPr>
          <w:u w:val="single"/>
        </w:rPr>
        <w:t>China</w:t>
      </w:r>
      <w:r w:rsidRPr="008445A6">
        <w:rPr>
          <w:sz w:val="14"/>
        </w:rPr>
        <w:t xml:space="preserve"> will mostly limit itself to pursuing economic deals. It </w:t>
      </w:r>
      <w:r w:rsidRPr="008445A6">
        <w:rPr>
          <w:b/>
          <w:u w:val="single"/>
        </w:rPr>
        <w:t>will leave the maddening political and security problems to America—or failing that, to Russia.</w:t>
      </w:r>
    </w:p>
    <w:p w:rsidR="00164E86" w:rsidRPr="008445A6" w:rsidRDefault="00164E86" w:rsidP="00164E86">
      <w:pPr>
        <w:pStyle w:val="Heading4"/>
        <w:rPr>
          <w:rFonts w:cs="Times New Roman"/>
        </w:rPr>
      </w:pPr>
      <w:r w:rsidRPr="008445A6">
        <w:rPr>
          <w:rFonts w:cs="Times New Roman"/>
        </w:rPr>
        <w:t>U.S. losing hegemony in the Middle East – suspension of aid, policy failures, ISIS growth, Russia ready to take over</w:t>
      </w:r>
    </w:p>
    <w:p w:rsidR="00164E86" w:rsidRPr="008445A6" w:rsidRDefault="00164E86" w:rsidP="00164E86">
      <w:proofErr w:type="spellStart"/>
      <w:r w:rsidRPr="008445A6">
        <w:rPr>
          <w:b/>
        </w:rPr>
        <w:t>Magnier</w:t>
      </w:r>
      <w:proofErr w:type="spellEnd"/>
      <w:r w:rsidRPr="008445A6">
        <w:rPr>
          <w:b/>
        </w:rPr>
        <w:t xml:space="preserve"> 18</w:t>
      </w:r>
      <w:r w:rsidRPr="008445A6">
        <w:t xml:space="preserve"> – Elijah J. </w:t>
      </w:r>
      <w:proofErr w:type="spellStart"/>
      <w:r w:rsidRPr="008445A6">
        <w:t>Magnier</w:t>
      </w:r>
      <w:proofErr w:type="spellEnd"/>
      <w:r w:rsidRPr="008445A6">
        <w:t xml:space="preserve"> is a Senior Political Risk Analyst and Veteran War Zone Correspondent (“Hezbollah in Lebanon: US hegemony is over”, 11/21/2018, </w:t>
      </w:r>
      <w:hyperlink r:id="rId101" w:history="1">
        <w:r w:rsidRPr="008445A6">
          <w:rPr>
            <w:rStyle w:val="Hyperlink"/>
          </w:rPr>
          <w:t>https://ejmagnier.com/2018/11/21/hezbollah-in-lebanon-us-hegemony-is-over/</w:t>
        </w:r>
      </w:hyperlink>
      <w:r w:rsidRPr="008445A6">
        <w:t>) //AA</w:t>
      </w:r>
    </w:p>
    <w:p w:rsidR="00164E86" w:rsidRDefault="00164E86" w:rsidP="00164E86">
      <w:pPr>
        <w:rPr>
          <w:u w:val="single"/>
        </w:rPr>
      </w:pPr>
      <w:r w:rsidRPr="008445A6">
        <w:rPr>
          <w:sz w:val="14"/>
        </w:rPr>
        <w:t xml:space="preserve">The </w:t>
      </w:r>
      <w:r w:rsidRPr="008445A6">
        <w:rPr>
          <w:u w:val="single"/>
        </w:rPr>
        <w:t xml:space="preserve">policy of the US establishment </w:t>
      </w:r>
      <w:r w:rsidRPr="008445A6">
        <w:rPr>
          <w:sz w:val="14"/>
        </w:rPr>
        <w:t xml:space="preserve">towards Lebanon </w:t>
      </w:r>
      <w:r w:rsidRPr="008445A6">
        <w:rPr>
          <w:u w:val="single"/>
        </w:rPr>
        <w:t xml:space="preserve">is </w:t>
      </w:r>
      <w:r w:rsidRPr="008445A6">
        <w:rPr>
          <w:b/>
          <w:u w:val="single"/>
        </w:rPr>
        <w:t xml:space="preserve">evidently changing and unstable, </w:t>
      </w:r>
      <w:r w:rsidRPr="008445A6">
        <w:rPr>
          <w:u w:val="single"/>
        </w:rPr>
        <w:t>with</w:t>
      </w:r>
      <w:r w:rsidRPr="008445A6">
        <w:rPr>
          <w:b/>
          <w:u w:val="single"/>
        </w:rPr>
        <w:t xml:space="preserve"> a President who lacks general knowledge about the Middle East</w:t>
      </w:r>
      <w:r w:rsidRPr="008445A6">
        <w:rPr>
          <w:sz w:val="14"/>
        </w:rPr>
        <w:t xml:space="preserve"> and above </w:t>
      </w:r>
      <w:proofErr w:type="gramStart"/>
      <w:r w:rsidRPr="008445A6">
        <w:rPr>
          <w:sz w:val="14"/>
        </w:rPr>
        <w:t>all of Hezbollah’s</w:t>
      </w:r>
      <w:proofErr w:type="gramEnd"/>
      <w:r w:rsidRPr="008445A6">
        <w:rPr>
          <w:sz w:val="14"/>
        </w:rPr>
        <w:t xml:space="preserve"> role in the region. It seems President Donald Trump is willing to reduce military support to the Lebanese Army and to impose further sanctions on Lebanon, unaware that he is thereby strengthening the Axis of Resistance and throwing the country of the Cedars into the arms of Russia and Iran. While the US is imposing further sanctions on Hezbollah, in the last few months its European partners have held secret meetings with that </w:t>
      </w:r>
      <w:proofErr w:type="spellStart"/>
      <w:r w:rsidRPr="008445A6">
        <w:rPr>
          <w:sz w:val="14"/>
        </w:rPr>
        <w:t>Organisation’s</w:t>
      </w:r>
      <w:proofErr w:type="spellEnd"/>
      <w:r w:rsidRPr="008445A6">
        <w:rPr>
          <w:sz w:val="14"/>
        </w:rPr>
        <w:t xml:space="preserve"> leaders during the visits of their official delegations to Beirut. </w:t>
      </w:r>
      <w:r w:rsidRPr="008445A6">
        <w:rPr>
          <w:b/>
          <w:u w:val="single"/>
        </w:rPr>
        <w:t>The US is gradually losing its hegemony in the Middle East</w:t>
      </w:r>
      <w:r w:rsidRPr="008445A6">
        <w:rPr>
          <w:sz w:val="14"/>
        </w:rPr>
        <w:t>. In Iraq, the “Islamic State” (</w:t>
      </w:r>
      <w:r w:rsidRPr="008445A6">
        <w:rPr>
          <w:u w:val="single"/>
        </w:rPr>
        <w:t>ISIS</w:t>
      </w:r>
      <w:r w:rsidRPr="008445A6">
        <w:rPr>
          <w:sz w:val="14"/>
        </w:rPr>
        <w:t xml:space="preserve">) </w:t>
      </w:r>
      <w:r w:rsidRPr="008445A6">
        <w:rPr>
          <w:u w:val="single"/>
        </w:rPr>
        <w:t>grew under the watchful and complaisant eyes of the US establishment</w:t>
      </w:r>
      <w:r w:rsidRPr="008445A6">
        <w:rPr>
          <w:sz w:val="14"/>
        </w:rPr>
        <w:t xml:space="preserve"> in the first months of its occupation of Mosul in June 2014. </w:t>
      </w:r>
      <w:r w:rsidRPr="008445A6">
        <w:rPr>
          <w:u w:val="single"/>
        </w:rPr>
        <w:t>Washington considered ISIS a strategic asset, oblivious to how this unscrupulous policy would backfire against its interests in the Middle East</w:t>
      </w:r>
      <w:r w:rsidRPr="008445A6">
        <w:rPr>
          <w:sz w:val="14"/>
        </w:rPr>
        <w:t xml:space="preserve">. The policy alienated Europe but above all the people of the Middle East, especially those minorities who suffered grievously under ISIS tyranny. This ruthless US policy triggered the creation of </w:t>
      </w:r>
      <w:proofErr w:type="spellStart"/>
      <w:r w:rsidRPr="008445A6">
        <w:rPr>
          <w:sz w:val="14"/>
        </w:rPr>
        <w:t>Hashd</w:t>
      </w:r>
      <w:proofErr w:type="spellEnd"/>
      <w:r w:rsidRPr="008445A6">
        <w:rPr>
          <w:sz w:val="14"/>
        </w:rPr>
        <w:t xml:space="preserve"> al-</w:t>
      </w:r>
      <w:proofErr w:type="spellStart"/>
      <w:r w:rsidRPr="008445A6">
        <w:rPr>
          <w:sz w:val="14"/>
        </w:rPr>
        <w:t>Shaa’bi</w:t>
      </w:r>
      <w:proofErr w:type="spellEnd"/>
      <w:r w:rsidRPr="008445A6">
        <w:rPr>
          <w:sz w:val="14"/>
        </w:rPr>
        <w:t xml:space="preserve"> (the </w:t>
      </w:r>
      <w:r w:rsidRPr="008445A6">
        <w:rPr>
          <w:u w:val="single"/>
        </w:rPr>
        <w:t xml:space="preserve">Popular </w:t>
      </w:r>
      <w:proofErr w:type="spellStart"/>
      <w:r w:rsidRPr="008445A6">
        <w:rPr>
          <w:u w:val="single"/>
        </w:rPr>
        <w:t>Mobilisation</w:t>
      </w:r>
      <w:proofErr w:type="spellEnd"/>
      <w:r w:rsidRPr="008445A6">
        <w:rPr>
          <w:u w:val="single"/>
        </w:rPr>
        <w:t xml:space="preserve"> Forces</w:t>
      </w:r>
      <w:r w:rsidRPr="008445A6">
        <w:rPr>
          <w:sz w:val="14"/>
        </w:rPr>
        <w:t xml:space="preserve">). This force has now become an essential member of the “Axis of the Resistance” which </w:t>
      </w:r>
      <w:r w:rsidRPr="008445A6">
        <w:rPr>
          <w:b/>
          <w:u w:val="single"/>
        </w:rPr>
        <w:t>rejects US hegemony</w:t>
      </w:r>
      <w:r w:rsidRPr="008445A6">
        <w:rPr>
          <w:u w:val="single"/>
        </w:rPr>
        <w:t xml:space="preserve"> and espouses an ideology of independence </w:t>
      </w:r>
      <w:r w:rsidRPr="008445A6">
        <w:rPr>
          <w:sz w:val="14"/>
        </w:rPr>
        <w:t>with objectives similar to those of Iran and Hezbollah. These national forces are generally unfriendly towards Israel and the presence of US forces in Mesopotamia. Furthermore, the new Iraqi leaders (Prime Minister Adel Abdel Mahdi, Speaker Mohamad al-</w:t>
      </w:r>
      <w:proofErr w:type="spellStart"/>
      <w:r w:rsidRPr="008445A6">
        <w:rPr>
          <w:sz w:val="14"/>
        </w:rPr>
        <w:t>Halbusi</w:t>
      </w:r>
      <w:proofErr w:type="spellEnd"/>
      <w:r w:rsidRPr="008445A6">
        <w:rPr>
          <w:sz w:val="14"/>
        </w:rPr>
        <w:t xml:space="preserve"> and President Barham </w:t>
      </w:r>
      <w:proofErr w:type="spellStart"/>
      <w:r w:rsidRPr="008445A6">
        <w:rPr>
          <w:sz w:val="14"/>
        </w:rPr>
        <w:t>Salih</w:t>
      </w:r>
      <w:proofErr w:type="spellEnd"/>
      <w:r w:rsidRPr="008445A6">
        <w:rPr>
          <w:sz w:val="14"/>
        </w:rPr>
        <w:t xml:space="preserve">) </w:t>
      </w:r>
      <w:proofErr w:type="gramStart"/>
      <w:r w:rsidRPr="008445A6">
        <w:rPr>
          <w:sz w:val="14"/>
        </w:rPr>
        <w:t>have been chosen</w:t>
      </w:r>
      <w:proofErr w:type="gramEnd"/>
      <w:r w:rsidRPr="008445A6">
        <w:rPr>
          <w:sz w:val="14"/>
        </w:rPr>
        <w:t xml:space="preserve"> in perfect harmony with the will of Iran. If it becomes necessary to choose between Tehran and Washington, Iraq will not stand for sanctions against the Iranian people, regardless of the consequences. </w:t>
      </w:r>
      <w:proofErr w:type="gramStart"/>
      <w:r w:rsidRPr="008445A6">
        <w:rPr>
          <w:sz w:val="14"/>
        </w:rPr>
        <w:t>And</w:t>
      </w:r>
      <w:proofErr w:type="gramEnd"/>
      <w:r w:rsidRPr="008445A6">
        <w:rPr>
          <w:sz w:val="14"/>
        </w:rPr>
        <w:t xml:space="preserve"> if the US forces Iraq’s hand on Iran sanctions, it will lose Mesopotamia to the advantage of Iran and Russia. Indeed, </w:t>
      </w:r>
      <w:r w:rsidRPr="008445A6">
        <w:rPr>
          <w:u w:val="single"/>
        </w:rPr>
        <w:t>Moscow is sitting today</w:t>
      </w:r>
      <w:r w:rsidRPr="008445A6">
        <w:rPr>
          <w:sz w:val="14"/>
        </w:rPr>
        <w:t xml:space="preserve">, along with </w:t>
      </w:r>
      <w:proofErr w:type="gramStart"/>
      <w:r w:rsidRPr="008445A6">
        <w:rPr>
          <w:sz w:val="14"/>
        </w:rPr>
        <w:t>high ranking</w:t>
      </w:r>
      <w:proofErr w:type="gramEnd"/>
      <w:r w:rsidRPr="008445A6">
        <w:rPr>
          <w:sz w:val="14"/>
        </w:rPr>
        <w:t xml:space="preserve"> Iraqi, Syrian and Iranian military advisors, in one single operational room in Baghdad, </w:t>
      </w:r>
      <w:r w:rsidRPr="008445A6">
        <w:rPr>
          <w:u w:val="single"/>
        </w:rPr>
        <w:t>waiting to pick up the slack if the US moves away from or slows down military support to Iraq</w:t>
      </w:r>
      <w:r w:rsidRPr="008445A6">
        <w:rPr>
          <w:sz w:val="14"/>
        </w:rPr>
        <w:t xml:space="preserve">, but also to ensure that ISIS doesn’t return to occupy any city in Mesopotamia. </w:t>
      </w:r>
      <w:proofErr w:type="gramStart"/>
      <w:r w:rsidRPr="008445A6">
        <w:rPr>
          <w:sz w:val="14"/>
        </w:rPr>
        <w:t>In Syria, the US – and its European and Arab partners – aimed for regime change and became identified with a policy of deliberate destruction of the Levant, with the goal of removing President Bashar Assad from power.</w:t>
      </w:r>
      <w:proofErr w:type="gramEnd"/>
      <w:r w:rsidRPr="008445A6">
        <w:rPr>
          <w:sz w:val="14"/>
        </w:rPr>
        <w:t xml:space="preserve"> Qatar alone </w:t>
      </w:r>
      <w:proofErr w:type="gramStart"/>
      <w:r w:rsidRPr="008445A6">
        <w:rPr>
          <w:sz w:val="14"/>
        </w:rPr>
        <w:t>is said</w:t>
      </w:r>
      <w:proofErr w:type="gramEnd"/>
      <w:r w:rsidRPr="008445A6">
        <w:rPr>
          <w:sz w:val="14"/>
        </w:rPr>
        <w:t xml:space="preserve"> to have invested over 130 billion dollars for this failed objective. Today, the lowest estimate of reconstruction costs for Syria ranges between 250 and 350 billion dollars. The war imposed on Syria has resulted in the formation of many Syrian groups trained by Iran and Hezbollah who have naturally shared their warfare experience with their ally. These groups, if Assad so </w:t>
      </w:r>
      <w:proofErr w:type="gramStart"/>
      <w:r w:rsidRPr="008445A6">
        <w:rPr>
          <w:sz w:val="14"/>
        </w:rPr>
        <w:t>wills,</w:t>
      </w:r>
      <w:proofErr w:type="gramEnd"/>
      <w:r w:rsidRPr="008445A6">
        <w:rPr>
          <w:sz w:val="14"/>
        </w:rPr>
        <w:t xml:space="preserve"> will form a strong alliance with the “Axis of Resistance” that has grown up in Iraq, and which has existed in Lebanon for decades. In Palestine, Hamas joined the regime-change campaign against Syria at the beginning of the war in 2011. The political leadership declared its animosity to </w:t>
      </w:r>
      <w:proofErr w:type="gramStart"/>
      <w:r w:rsidRPr="008445A6">
        <w:rPr>
          <w:sz w:val="14"/>
        </w:rPr>
        <w:t>Assad and many of its fighters joined al-Qaeda</w:t>
      </w:r>
      <w:proofErr w:type="gramEnd"/>
      <w:r w:rsidRPr="008445A6">
        <w:rPr>
          <w:sz w:val="14"/>
        </w:rPr>
        <w:t xml:space="preserve"> and others joined ISIS, particularly in the Palestinian camp of Yarmouk, south of Damascus. These Palestinian fighters shared with Syrian and other foreign fighters their guerrilla experience learned from Iran and from Hezbollah training camps. A few of these carried out suicide attacks against Iraqi security forces and civilians in Mesopotamia and against the Syrian army and its allies, including Hezbollah, in the Levant. </w:t>
      </w:r>
      <w:proofErr w:type="gramStart"/>
      <w:r w:rsidRPr="008445A6">
        <w:rPr>
          <w:sz w:val="14"/>
        </w:rPr>
        <w:t>But</w:t>
      </w:r>
      <w:proofErr w:type="gramEnd"/>
      <w:r w:rsidRPr="008445A6">
        <w:rPr>
          <w:sz w:val="14"/>
        </w:rPr>
        <w:t xml:space="preserve"> the </w:t>
      </w:r>
      <w:r w:rsidRPr="008445A6">
        <w:rPr>
          <w:b/>
          <w:u w:val="single"/>
        </w:rPr>
        <w:t>US establishment decided to distance itself</w:t>
      </w:r>
      <w:r w:rsidRPr="008445A6">
        <w:rPr>
          <w:u w:val="single"/>
        </w:rPr>
        <w:t xml:space="preserve"> from the Palestinian cause and embraced unconditionally the Israeli apartheid policy towards Palestine: the US supports Israel blindly.</w:t>
      </w:r>
      <w:r w:rsidRPr="008445A6">
        <w:rPr>
          <w:sz w:val="14"/>
        </w:rPr>
        <w:t xml:space="preserve"> It has </w:t>
      </w:r>
      <w:proofErr w:type="spellStart"/>
      <w:r w:rsidRPr="008445A6">
        <w:rPr>
          <w:sz w:val="14"/>
        </w:rPr>
        <w:t>recognised</w:t>
      </w:r>
      <w:proofErr w:type="spellEnd"/>
      <w:r w:rsidRPr="008445A6">
        <w:rPr>
          <w:sz w:val="14"/>
        </w:rPr>
        <w:t xml:space="preserve"> Jerusalem as the capital of Israel, </w:t>
      </w:r>
      <w:r w:rsidRPr="008445A6">
        <w:rPr>
          <w:b/>
          <w:u w:val="single"/>
        </w:rPr>
        <w:t>suspended financial aid</w:t>
      </w:r>
      <w:r w:rsidRPr="008445A6">
        <w:rPr>
          <w:u w:val="single"/>
        </w:rPr>
        <w:t xml:space="preserve"> to UN institutions supporting Palestinian refugees</w:t>
      </w:r>
      <w:r w:rsidRPr="008445A6">
        <w:rPr>
          <w:sz w:val="14"/>
        </w:rPr>
        <w:t xml:space="preserve"> (schools, medical care, homes), and rejected the right of return of Palestinians. All this has pushed various Palestinian groups, including the Palestinian Authority, to acknowledge that </w:t>
      </w:r>
      <w:r w:rsidRPr="008445A6">
        <w:rPr>
          <w:u w:val="single"/>
        </w:rPr>
        <w:t xml:space="preserve">any negotiation with Israel is useless and </w:t>
      </w:r>
      <w:proofErr w:type="gramStart"/>
      <w:r w:rsidRPr="008445A6">
        <w:rPr>
          <w:u w:val="single"/>
        </w:rPr>
        <w:t>that also</w:t>
      </w:r>
      <w:proofErr w:type="gramEnd"/>
      <w:r w:rsidRPr="008445A6">
        <w:rPr>
          <w:u w:val="single"/>
        </w:rPr>
        <w:t xml:space="preserve"> </w:t>
      </w:r>
      <w:r w:rsidRPr="008445A6">
        <w:rPr>
          <w:b/>
          <w:u w:val="single"/>
        </w:rPr>
        <w:t>the US can no longer be considered a reliable partner</w:t>
      </w:r>
      <w:r w:rsidRPr="008445A6">
        <w:rPr>
          <w:sz w:val="14"/>
        </w:rPr>
        <w:t xml:space="preserve">. Moreover, the failed regime-change in Syria and the humiliating conditions place on Arab financial support were in a way the last straws that convinced Hamas to change its position, giving up on the Oslo agreement and joining the Axis of the Resistance. The </w:t>
      </w:r>
      <w:r w:rsidRPr="008445A6">
        <w:rPr>
          <w:u w:val="single"/>
        </w:rPr>
        <w:t>48 hours battle in Gaza with Israel</w:t>
      </w:r>
      <w:r w:rsidRPr="008445A6">
        <w:rPr>
          <w:sz w:val="14"/>
        </w:rPr>
        <w:t xml:space="preserve"> November 12-13 </w:t>
      </w:r>
      <w:r w:rsidRPr="008445A6">
        <w:rPr>
          <w:u w:val="single"/>
        </w:rPr>
        <w:t>showed unprecedented unity between</w:t>
      </w:r>
      <w:r w:rsidRPr="008445A6">
        <w:rPr>
          <w:sz w:val="14"/>
        </w:rPr>
        <w:t xml:space="preserve"> Hamas, the Islamic Jihad and many other Palestinian groups (</w:t>
      </w:r>
      <w:r w:rsidRPr="008445A6">
        <w:rPr>
          <w:u w:val="single"/>
        </w:rPr>
        <w:t>13 groups in total</w:t>
      </w:r>
      <w:r w:rsidRPr="008445A6">
        <w:rPr>
          <w:sz w:val="14"/>
        </w:rPr>
        <w:t xml:space="preserve"> have united in one single military operational room for the first time ever), and </w:t>
      </w:r>
      <w:r w:rsidRPr="008445A6">
        <w:rPr>
          <w:u w:val="single"/>
        </w:rPr>
        <w:t xml:space="preserve">their closeness to Iran and Hezbollah, indicating, once again, the </w:t>
      </w:r>
      <w:r w:rsidRPr="008445A6">
        <w:rPr>
          <w:b/>
          <w:u w:val="single"/>
        </w:rPr>
        <w:t>failure of US policy in the Middle East</w:t>
      </w:r>
      <w:r w:rsidRPr="008445A6">
        <w:rPr>
          <w:u w:val="single"/>
        </w:rPr>
        <w:t xml:space="preserve">. </w:t>
      </w:r>
      <w:r w:rsidRPr="008445A6">
        <w:rPr>
          <w:sz w:val="14"/>
        </w:rPr>
        <w:t xml:space="preserve">In Lebanon, Hezbollah has gathered unique and </w:t>
      </w:r>
      <w:proofErr w:type="gramStart"/>
      <w:r w:rsidRPr="008445A6">
        <w:rPr>
          <w:sz w:val="14"/>
        </w:rPr>
        <w:t>mind-boggling</w:t>
      </w:r>
      <w:proofErr w:type="gramEnd"/>
      <w:r w:rsidRPr="008445A6">
        <w:rPr>
          <w:sz w:val="14"/>
        </w:rPr>
        <w:t xml:space="preserve"> war experience during the last five years of war against the extremist groups of al-Qaeda and ISIS, fighting alongside two classical armies on multiple fronts: the Syrian Army and the Russian superpower Army. The US now seems willing to increase pressure on the Lebanon </w:t>
      </w:r>
      <w:proofErr w:type="gramStart"/>
      <w:r w:rsidRPr="008445A6">
        <w:rPr>
          <w:sz w:val="14"/>
        </w:rPr>
        <w:t>to further cripple</w:t>
      </w:r>
      <w:proofErr w:type="gramEnd"/>
      <w:r w:rsidRPr="008445A6">
        <w:rPr>
          <w:sz w:val="14"/>
        </w:rPr>
        <w:t xml:space="preserve"> its economy. These sanctions will likely affect Lebanon more than Hezbollah itself. The US put on its “terrorist list” the owners of currency exchange offices in Lebanon known to have exchanged Euros received from Iran for dollars. It has arrested a well-known </w:t>
      </w:r>
      <w:proofErr w:type="gramStart"/>
      <w:r w:rsidRPr="008445A6">
        <w:rPr>
          <w:sz w:val="14"/>
        </w:rPr>
        <w:t>businessman</w:t>
      </w:r>
      <w:proofErr w:type="gramEnd"/>
      <w:r w:rsidRPr="008445A6">
        <w:rPr>
          <w:sz w:val="14"/>
        </w:rPr>
        <w:t xml:space="preserve"> who benefits from Hezbollah sympathy and who offers a discount to Hezbollah militants and their families when selling his flats. </w:t>
      </w:r>
      <w:proofErr w:type="gramStart"/>
      <w:r w:rsidRPr="008445A6">
        <w:rPr>
          <w:sz w:val="14"/>
        </w:rPr>
        <w:t>Also</w:t>
      </w:r>
      <w:proofErr w:type="gramEnd"/>
      <w:r w:rsidRPr="008445A6">
        <w:rPr>
          <w:sz w:val="14"/>
        </w:rPr>
        <w:t xml:space="preserve">, with the collaboration of the ex-prime minister </w:t>
      </w:r>
      <w:proofErr w:type="spellStart"/>
      <w:r w:rsidRPr="008445A6">
        <w:rPr>
          <w:sz w:val="14"/>
        </w:rPr>
        <w:t>Haidar</w:t>
      </w:r>
      <w:proofErr w:type="spellEnd"/>
      <w:r w:rsidRPr="008445A6">
        <w:rPr>
          <w:sz w:val="14"/>
        </w:rPr>
        <w:t xml:space="preserve"> </w:t>
      </w:r>
      <w:proofErr w:type="spellStart"/>
      <w:r w:rsidRPr="008445A6">
        <w:rPr>
          <w:sz w:val="14"/>
        </w:rPr>
        <w:t>Abadi</w:t>
      </w:r>
      <w:proofErr w:type="spellEnd"/>
      <w:r w:rsidRPr="008445A6">
        <w:rPr>
          <w:sz w:val="14"/>
        </w:rPr>
        <w:t xml:space="preserve">, the US got Baghdad to freeze over 90 million dollars due to a Lebanese constructor who has fulfilled contracts in various Iraqi cities, but who is accused by the Americans of being close to Hezbollah. </w:t>
      </w:r>
      <w:proofErr w:type="gramStart"/>
      <w:r w:rsidRPr="008445A6">
        <w:rPr>
          <w:sz w:val="14"/>
        </w:rPr>
        <w:t xml:space="preserve">Moreover, the US Treasury Department is forcing the Lebanese Central bank to provide an impressive amount of information and databases on civilians – under the heading of fighting terrorism – and managed to freeze the accounts of many Shia, including those who have nothing whatsoever to do with the </w:t>
      </w:r>
      <w:proofErr w:type="spellStart"/>
      <w:r w:rsidRPr="008445A6">
        <w:rPr>
          <w:sz w:val="14"/>
        </w:rPr>
        <w:t>organisation</w:t>
      </w:r>
      <w:proofErr w:type="spellEnd"/>
      <w:r w:rsidRPr="008445A6">
        <w:rPr>
          <w:sz w:val="14"/>
        </w:rPr>
        <w:t>.</w:t>
      </w:r>
      <w:proofErr w:type="gramEnd"/>
      <w:r w:rsidRPr="008445A6">
        <w:rPr>
          <w:sz w:val="14"/>
        </w:rPr>
        <w:t xml:space="preserve"> </w:t>
      </w:r>
      <w:proofErr w:type="gramStart"/>
      <w:r w:rsidRPr="008445A6">
        <w:rPr>
          <w:sz w:val="14"/>
        </w:rPr>
        <w:t>And finally</w:t>
      </w:r>
      <w:proofErr w:type="gramEnd"/>
      <w:r w:rsidRPr="008445A6">
        <w:rPr>
          <w:sz w:val="14"/>
        </w:rPr>
        <w:t xml:space="preserve">, the US administration put on its list of terrorists the Secretary-General of Hezbollah, his deputy, and various top leaders. These men will thus never be able to visit Disneyland or enjoy the wild life in Las Vegas! The </w:t>
      </w:r>
      <w:r w:rsidRPr="008445A6">
        <w:rPr>
          <w:u w:val="single"/>
        </w:rPr>
        <w:t>US seems unaware that both Iran and Russia are eager to see the US lift their conditional support to the Lebanese Army and government</w:t>
      </w:r>
      <w:r w:rsidRPr="008445A6">
        <w:rPr>
          <w:sz w:val="14"/>
        </w:rPr>
        <w:t xml:space="preserve">. In coordination with the Lebanese government, Iran can build many factories in Lebanon, benefitting from its experience in various fields, mainly in the pharmaceutical domain, car production, domestic utilities and military industry. In parallel, Russia is already actively establishing connections with Lebanese officials, inviting them to Moscow, which will increase its presence and foothold in the Lebanon. </w:t>
      </w:r>
      <w:proofErr w:type="gramStart"/>
      <w:r w:rsidRPr="008445A6">
        <w:rPr>
          <w:sz w:val="14"/>
        </w:rPr>
        <w:t>There is nothing the US can do to reduce Hezbollah’s military power today.</w:t>
      </w:r>
      <w:proofErr w:type="gramEnd"/>
      <w:r w:rsidRPr="008445A6">
        <w:rPr>
          <w:sz w:val="14"/>
        </w:rPr>
        <w:t xml:space="preserve"> </w:t>
      </w:r>
      <w:proofErr w:type="spellStart"/>
      <w:r w:rsidRPr="008445A6">
        <w:rPr>
          <w:sz w:val="14"/>
        </w:rPr>
        <w:t>Sayyed</w:t>
      </w:r>
      <w:proofErr w:type="spellEnd"/>
      <w:r w:rsidRPr="008445A6">
        <w:rPr>
          <w:sz w:val="14"/>
        </w:rPr>
        <w:t xml:space="preserve"> Nasrallah </w:t>
      </w:r>
      <w:proofErr w:type="gramStart"/>
      <w:r w:rsidRPr="008445A6">
        <w:rPr>
          <w:sz w:val="14"/>
        </w:rPr>
        <w:t>is said</w:t>
      </w:r>
      <w:proofErr w:type="gramEnd"/>
      <w:r w:rsidRPr="008445A6">
        <w:rPr>
          <w:sz w:val="14"/>
        </w:rPr>
        <w:t xml:space="preserve"> to be ready to unleash his precision missiles against Israel to show his strength and, above all, to prove how weak Israel will be in any future war. There is no doubt that Israel has an impressive military machine with a great capacity for destruction. Nevertheless, since 1949 Israel </w:t>
      </w:r>
      <w:proofErr w:type="gramStart"/>
      <w:r w:rsidRPr="008445A6">
        <w:rPr>
          <w:sz w:val="14"/>
        </w:rPr>
        <w:t>has never been subjected</w:t>
      </w:r>
      <w:proofErr w:type="gramEnd"/>
      <w:r w:rsidRPr="008445A6">
        <w:rPr>
          <w:sz w:val="14"/>
        </w:rPr>
        <w:t xml:space="preserve"> to precision missiles with hundreds of explosives on each of their warheads, capable of covering the entire Israeli territory and of reaching any target. If Israel’s Iron Dome can intercept 80% of Hezbollah’s missiles, the consequences of 2000 missiles (out of 10,000, of which 8000 were intercepted) hitting their targets with 400-500 kg of explosives each are inconceivable for Israel. That means an equivalent of 1.000.000 </w:t>
      </w:r>
      <w:proofErr w:type="spellStart"/>
      <w:r w:rsidRPr="008445A6">
        <w:rPr>
          <w:sz w:val="14"/>
        </w:rPr>
        <w:t>kgs</w:t>
      </w:r>
      <w:proofErr w:type="spellEnd"/>
      <w:r w:rsidRPr="008445A6">
        <w:rPr>
          <w:sz w:val="14"/>
        </w:rPr>
        <w:t xml:space="preserve"> of explosive if Hezbollah were to limit its use to 10,000 missiles and no more than that (Israel claim Hezbollah has 150,000 rockets and missiles). Hezbollah represents a sizeable chunk of the Lebanese population. It is not a conventional </w:t>
      </w:r>
      <w:proofErr w:type="spellStart"/>
      <w:r w:rsidRPr="008445A6">
        <w:rPr>
          <w:sz w:val="14"/>
        </w:rPr>
        <w:t>organisation</w:t>
      </w:r>
      <w:proofErr w:type="spellEnd"/>
      <w:r w:rsidRPr="008445A6">
        <w:rPr>
          <w:sz w:val="14"/>
        </w:rPr>
        <w:t xml:space="preserve">, but one that has become part of the “hearts and minds” of the population–an old strategy that Hezbollah adopted </w:t>
      </w:r>
      <w:proofErr w:type="gramStart"/>
      <w:r w:rsidRPr="008445A6">
        <w:rPr>
          <w:sz w:val="14"/>
        </w:rPr>
        <w:t>so as to</w:t>
      </w:r>
      <w:proofErr w:type="gramEnd"/>
      <w:r w:rsidRPr="008445A6">
        <w:rPr>
          <w:sz w:val="14"/>
        </w:rPr>
        <w:t xml:space="preserve"> integrate with the population and the society it is living in. Hezbollah did use force domestically on one occasion, in the May 7, 2008 episode when the group took the Lebanese capital by firing only a few bullets-much less time than it took Israel to occupy Beirut in 1982. Hezbollah </w:t>
      </w:r>
      <w:proofErr w:type="gramStart"/>
      <w:r w:rsidRPr="008445A6">
        <w:rPr>
          <w:sz w:val="14"/>
        </w:rPr>
        <w:t>doesn’t</w:t>
      </w:r>
      <w:proofErr w:type="gramEnd"/>
      <w:r w:rsidRPr="008445A6">
        <w:rPr>
          <w:sz w:val="14"/>
        </w:rPr>
        <w:t xml:space="preserve"> need to use military power to control Lebanon. </w:t>
      </w:r>
      <w:proofErr w:type="gramStart"/>
      <w:r w:rsidRPr="008445A6">
        <w:rPr>
          <w:sz w:val="14"/>
        </w:rPr>
        <w:t>But</w:t>
      </w:r>
      <w:proofErr w:type="gramEnd"/>
      <w:r w:rsidRPr="008445A6">
        <w:rPr>
          <w:sz w:val="14"/>
        </w:rPr>
        <w:t xml:space="preserve"> the Lebanese Shia are no longer alone in the Axis of Resistance. </w:t>
      </w:r>
      <w:r w:rsidRPr="008445A6">
        <w:rPr>
          <w:u w:val="single"/>
        </w:rPr>
        <w:t xml:space="preserve">This axis </w:t>
      </w:r>
      <w:proofErr w:type="gramStart"/>
      <w:r w:rsidRPr="008445A6">
        <w:rPr>
          <w:u w:val="single"/>
        </w:rPr>
        <w:t>won’t</w:t>
      </w:r>
      <w:proofErr w:type="gramEnd"/>
      <w:r w:rsidRPr="008445A6">
        <w:rPr>
          <w:u w:val="single"/>
        </w:rPr>
        <w:t xml:space="preserve"> hesitate to turn tables on the US if pushed to take control of the country: which may happen if the US continues efforts to submit Lebanon to its hegemony.</w:t>
      </w:r>
    </w:p>
    <w:p w:rsidR="00C8268E" w:rsidRPr="008445A6" w:rsidRDefault="00C8268E" w:rsidP="00C8268E">
      <w:pPr>
        <w:pStyle w:val="Heading4"/>
        <w:rPr>
          <w:rFonts w:cs="Times New Roman"/>
        </w:rPr>
      </w:pPr>
      <w:r w:rsidRPr="008445A6">
        <w:rPr>
          <w:rFonts w:cs="Times New Roman"/>
        </w:rPr>
        <w:t>US leadership in the Middle East is either non-unique or unsustainable</w:t>
      </w:r>
    </w:p>
    <w:p w:rsidR="00C8268E" w:rsidRPr="008445A6" w:rsidRDefault="00C8268E" w:rsidP="00C8268E">
      <w:proofErr w:type="spellStart"/>
      <w:r w:rsidRPr="008445A6">
        <w:rPr>
          <w:rStyle w:val="Style13ptBold"/>
        </w:rPr>
        <w:t>Faris</w:t>
      </w:r>
      <w:proofErr w:type="spellEnd"/>
      <w:r w:rsidRPr="008445A6">
        <w:rPr>
          <w:rStyle w:val="Style13ptBold"/>
        </w:rPr>
        <w:t xml:space="preserve"> 19</w:t>
      </w:r>
      <w:r w:rsidRPr="008445A6">
        <w:t xml:space="preserve"> – David, associate professor of political science at Roosevelt University, “The dangerous myth of American hegemony”, The Week, 5/17/19, </w:t>
      </w:r>
      <w:hyperlink r:id="rId102" w:history="1">
        <w:r w:rsidRPr="008445A6">
          <w:rPr>
            <w:rStyle w:val="Hyperlink"/>
          </w:rPr>
          <w:t>https://theweek.com/articles/841854/dangerous-myth-american-hegemony</w:t>
        </w:r>
      </w:hyperlink>
      <w:r w:rsidRPr="008445A6">
        <w:t xml:space="preserve"> //JSL **word struck for </w:t>
      </w:r>
      <w:proofErr w:type="spellStart"/>
      <w:r w:rsidRPr="008445A6">
        <w:t>ableist</w:t>
      </w:r>
      <w:proofErr w:type="spellEnd"/>
      <w:r w:rsidRPr="008445A6">
        <w:t xml:space="preserve"> language</w:t>
      </w:r>
    </w:p>
    <w:p w:rsidR="00C8268E" w:rsidRPr="00C8268E" w:rsidRDefault="00C8268E" w:rsidP="00164E86">
      <w:pPr>
        <w:rPr>
          <w:sz w:val="22"/>
          <w:u w:val="single"/>
        </w:rPr>
      </w:pPr>
      <w:r w:rsidRPr="008445A6">
        <w:rPr>
          <w:rStyle w:val="StyleUnderline"/>
        </w:rPr>
        <w:t>The Trump administration unveiled plans</w:t>
      </w:r>
      <w:r w:rsidRPr="008445A6">
        <w:t xml:space="preserve"> recently </w:t>
      </w:r>
      <w:r w:rsidRPr="008445A6">
        <w:rPr>
          <w:rStyle w:val="StyleUnderline"/>
        </w:rPr>
        <w:t>to send</w:t>
      </w:r>
      <w:r w:rsidRPr="008445A6">
        <w:t xml:space="preserve"> as many as </w:t>
      </w:r>
      <w:r w:rsidRPr="008445A6">
        <w:rPr>
          <w:rStyle w:val="StyleUnderline"/>
        </w:rPr>
        <w:t>120,000 troops to Iran</w:t>
      </w:r>
      <w:r w:rsidRPr="008445A6">
        <w:t xml:space="preserve"> if American forces </w:t>
      </w:r>
      <w:proofErr w:type="gramStart"/>
      <w:r w:rsidRPr="008445A6">
        <w:t>are attacked</w:t>
      </w:r>
      <w:proofErr w:type="gramEnd"/>
      <w:r w:rsidRPr="008445A6">
        <w:t xml:space="preserve"> or if work on a nuclear weapons program is resumed. This stunning revelation, in the absence of any real provocation from Tehran, has justifiably caused great alarm for anyone who </w:t>
      </w:r>
      <w:proofErr w:type="gramStart"/>
      <w:r w:rsidRPr="008445A6">
        <w:t>doesn't</w:t>
      </w:r>
      <w:proofErr w:type="gramEnd"/>
      <w:r w:rsidRPr="008445A6">
        <w:t xml:space="preserve"> want to see the United States stumble into another ruinous war in the Middle East. </w:t>
      </w:r>
      <w:r w:rsidRPr="008445A6">
        <w:rPr>
          <w:rStyle w:val="StyleUnderline"/>
        </w:rPr>
        <w:t>It</w:t>
      </w:r>
      <w:r w:rsidRPr="008445A6">
        <w:t xml:space="preserve"> also </w:t>
      </w:r>
      <w:r w:rsidRPr="008445A6">
        <w:rPr>
          <w:rStyle w:val="StyleUnderline"/>
        </w:rPr>
        <w:t>should worry us about the overall trajectory of American foreign policy, as the U.S. looks increasingly like it is in dangerous decline — drunk on vanishing power, fearful of a reshuffling of hierarchies, and driven by emotional decision-making and irrational fears. The United States today seems incapable of correctly appraising how its power to coerce other actors in the international system is diminishing. The wars in Afghanistan and Iraq</w:t>
      </w:r>
      <w:r w:rsidRPr="008445A6">
        <w:t xml:space="preserve"> waged this century not only failed to achieve even the most charitable interpretations of their objectives, but also </w:t>
      </w:r>
      <w:r w:rsidRPr="008445A6">
        <w:rPr>
          <w:rStyle w:val="StyleUnderline"/>
        </w:rPr>
        <w:t>further destabilized the region, empowered hostile actors like Iran, and should have confirmed for any</w:t>
      </w:r>
      <w:r w:rsidRPr="008445A6">
        <w:t xml:space="preserve"> </w:t>
      </w:r>
      <w:r w:rsidRPr="008445A6">
        <w:rPr>
          <w:strike/>
        </w:rPr>
        <w:t>sane</w:t>
      </w:r>
      <w:r w:rsidRPr="008445A6">
        <w:t xml:space="preserve"> </w:t>
      </w:r>
      <w:r w:rsidRPr="008445A6">
        <w:rPr>
          <w:rStyle w:val="StyleUnderline"/>
        </w:rPr>
        <w:t>observer that the United States lacks the ability to transform distant societies with military force. Yet</w:t>
      </w:r>
      <w:r w:rsidRPr="008445A6">
        <w:t xml:space="preserve"> President </w:t>
      </w:r>
      <w:r w:rsidRPr="008445A6">
        <w:rPr>
          <w:rStyle w:val="StyleUnderline"/>
        </w:rPr>
        <w:t>Trump's administration continues to conduct foreign policy as if the United States is still the undisputed hegemon of a unipolar world, as it was in the decade following the collapse of the Soviet Union</w:t>
      </w:r>
      <w:r w:rsidRPr="008445A6">
        <w:t xml:space="preserve">. Indeed, the administration's general attitude seems lifted directly from "The Unipolar Moment," a prominent Foreign Affairs essay written by the late Charles Krauthammer back in 1990. "The center of world power is the unchallenged superpower, the United States, attended by its Western allies," he wrote. He warned ominously of "the emergence of a new strategic environment, marked by the rise of small aggressive states armed with weapons of mass destruction and possessing the means to deliver them," and urged America </w:t>
      </w:r>
      <w:proofErr w:type="gramStart"/>
      <w:r w:rsidRPr="008445A6">
        <w:t>to aggressively confront</w:t>
      </w:r>
      <w:proofErr w:type="gramEnd"/>
      <w:r w:rsidRPr="008445A6">
        <w:t xml:space="preserve"> them in order to maintain its dominion over the world. Both Democratic and Republican presidents over the past 30 years have crammed their thinking into Krauthammer's framework, flipping out over the slightest provocation from what </w:t>
      </w:r>
      <w:proofErr w:type="gramStart"/>
      <w:r w:rsidRPr="008445A6">
        <w:t>became known</w:t>
      </w:r>
      <w:proofErr w:type="gramEnd"/>
      <w:r w:rsidRPr="008445A6">
        <w:t xml:space="preserve"> as "rogue states," Iran prominent among them, and drawing the United States into a series of unnecessary and disastrous conflicts. </w:t>
      </w:r>
      <w:proofErr w:type="gramStart"/>
      <w:r w:rsidRPr="008445A6">
        <w:t>But</w:t>
      </w:r>
      <w:proofErr w:type="gramEnd"/>
      <w:r w:rsidRPr="008445A6">
        <w:t xml:space="preserve"> </w:t>
      </w:r>
      <w:r w:rsidRPr="008445A6">
        <w:rPr>
          <w:rStyle w:val="StyleUnderline"/>
        </w:rPr>
        <w:t>the immolation of America's designs in Iraq and Afghanistan led to a revision of American hegemony by the Obama administration</w:t>
      </w:r>
      <w:r w:rsidRPr="008445A6">
        <w:t xml:space="preserve"> — admittedly incomplete, and haphazard, but nevertheless meaningful efforts to extract the United States from the Middle East and from our seemingly incurable monomania to spend precious resources hounding and punishing poor, isolated countries with limited capacity to harm us. Despite </w:t>
      </w:r>
      <w:r w:rsidRPr="008445A6">
        <w:rPr>
          <w:rStyle w:val="StyleUnderline"/>
        </w:rPr>
        <w:t>Trump</w:t>
      </w:r>
      <w:r w:rsidRPr="008445A6">
        <w:t xml:space="preserve">'s rhetoric during the 2016 campaign about the stupidity of Middle East entanglements, as president he </w:t>
      </w:r>
      <w:r w:rsidRPr="008445A6">
        <w:rPr>
          <w:rStyle w:val="StyleUnderline"/>
        </w:rPr>
        <w:t>has consciously or unconsciously returned to the pre-Obama framework of triumphalist, unilateral arrogance, without stopping even for a moment to consider the changed material circumstances facing the United States</w:t>
      </w:r>
      <w:r w:rsidRPr="008445A6">
        <w:t xml:space="preserve">. </w:t>
      </w:r>
      <w:proofErr w:type="gramStart"/>
      <w:r w:rsidRPr="008445A6">
        <w:t xml:space="preserve">The administration's failed efforts to railroad our NATO allies, the comical inability to bring dirt poor and isolated North Korea to heel, the humiliating impasse over the details of trade with China, and now </w:t>
      </w:r>
      <w:r w:rsidRPr="008445A6">
        <w:rPr>
          <w:rStyle w:val="StyleUnderline"/>
        </w:rPr>
        <w:t>this farcical effort to impose terms on the Iranians are</w:t>
      </w:r>
      <w:r w:rsidRPr="008445A6">
        <w:t xml:space="preserve"> all </w:t>
      </w:r>
      <w:r w:rsidRPr="008445A6">
        <w:rPr>
          <w:rStyle w:val="StyleUnderline"/>
        </w:rPr>
        <w:t>the follies of an over-the-hill global power that either does not recognize the emerging limits of its influence, or is gripped with panic over the impending erosion of American power.</w:t>
      </w:r>
      <w:proofErr w:type="gramEnd"/>
      <w:r w:rsidRPr="008445A6">
        <w:rPr>
          <w:rStyle w:val="StyleUnderline"/>
        </w:rPr>
        <w:t xml:space="preserve"> Declining powers </w:t>
      </w:r>
      <w:proofErr w:type="gramStart"/>
      <w:r w:rsidRPr="008445A6">
        <w:rPr>
          <w:rStyle w:val="StyleUnderline"/>
        </w:rPr>
        <w:t>aren't</w:t>
      </w:r>
      <w:proofErr w:type="gramEnd"/>
      <w:r w:rsidRPr="008445A6">
        <w:rPr>
          <w:rStyle w:val="StyleUnderline"/>
        </w:rPr>
        <w:t xml:space="preserve"> just inept. They are also dangerous. A country whose power is deteriorating</w:t>
      </w:r>
      <w:r w:rsidRPr="008445A6">
        <w:t xml:space="preserve">, particularly one that has fallen into the hands of an unstable ignoramus who is both terrifyingly aggressive with rhetoric and who has surrounded himself with unreconstructed militarists, </w:t>
      </w:r>
      <w:r w:rsidRPr="008445A6">
        <w:rPr>
          <w:rStyle w:val="StyleUnderline"/>
        </w:rPr>
        <w:t xml:space="preserve">could act aggressively with both rising challengers as well as less powerful countries like Iran. </w:t>
      </w:r>
      <w:r w:rsidRPr="008445A6">
        <w:t xml:space="preserve">What is most concerning about </w:t>
      </w:r>
      <w:r w:rsidRPr="008445A6">
        <w:rPr>
          <w:rStyle w:val="StyleUnderline"/>
        </w:rPr>
        <w:t>recent American foreign policy</w:t>
      </w:r>
      <w:r w:rsidRPr="008445A6">
        <w:t xml:space="preserve"> behavior is the extent to which it </w:t>
      </w:r>
      <w:proofErr w:type="gramStart"/>
      <w:r w:rsidRPr="008445A6">
        <w:rPr>
          <w:rStyle w:val="StyleUnderline"/>
        </w:rPr>
        <w:t>may be driven</w:t>
      </w:r>
      <w:proofErr w:type="gramEnd"/>
      <w:r w:rsidRPr="008445A6">
        <w:rPr>
          <w:rStyle w:val="StyleUnderline"/>
        </w:rPr>
        <w:t xml:space="preserve"> by the need to settle scores before our relative power declines any further</w:t>
      </w:r>
      <w:r w:rsidRPr="008445A6">
        <w:t xml:space="preserve">. As political scientist Jack Levy explained in a 1988 World Politics article, "The temptation is to fight a war under relatively favorable circumstances now … to avoid both the worsening of the status quo over time and the risk of war under less favorable circumstances later." </w:t>
      </w:r>
      <w:r w:rsidRPr="008445A6">
        <w:rPr>
          <w:rStyle w:val="StyleUnderline"/>
        </w:rPr>
        <w:t>America's bizarre obsession with Iran fits Levy's framework perfectly</w:t>
      </w:r>
      <w:r w:rsidRPr="008445A6">
        <w:t xml:space="preserve">. Terrified that the Iran Deal might lead to an increase in Iranian power, the Trump administration set it on fire, and has since taken a series of aggressive steps designed to ratchet up tensions. Apart from the egregious waste of time and resources on a weak and distant country that poses no meaningful threat to the United States, the Trump administration's Iran policy is fundamentally unworkable. The problem is actually much simpler than anyone would like to acknowledge. The United States today lacks the power to compel Iran to sign an agreement more favorable than the one the Trump administration tore up last year, and more </w:t>
      </w:r>
      <w:proofErr w:type="gramStart"/>
      <w:r w:rsidRPr="008445A6">
        <w:t>importantly</w:t>
      </w:r>
      <w:proofErr w:type="gramEnd"/>
      <w:r w:rsidRPr="008445A6">
        <w:t xml:space="preserve"> it lacks the expertise, resources, and political will to fight a protracted war. American threats are empty, not just because the president keeps saying in public that he </w:t>
      </w:r>
      <w:proofErr w:type="gramStart"/>
      <w:r w:rsidRPr="008445A6">
        <w:t>doesn't</w:t>
      </w:r>
      <w:proofErr w:type="gramEnd"/>
      <w:r w:rsidRPr="008445A6">
        <w:t xml:space="preserve"> want war, but because his goals are unachievable. </w:t>
      </w:r>
      <w:r w:rsidRPr="008445A6">
        <w:rPr>
          <w:rStyle w:val="StyleUnderline"/>
        </w:rPr>
        <w:t>The truth is that America is deliberately running a trillion-dollar peacetime deficit in the middle of a decade-long economic expansion, and recently implemented a radical tax reduction plan</w:t>
      </w:r>
      <w:r w:rsidRPr="008445A6">
        <w:t xml:space="preserve">. Fresh off spending $5.6 trillion despoiling Iraq and spinning our wheels in the endless Afghanistan quagmire, the United States can ill afford to prosecute a border skirmish, let alone a full-blown war with an enormous country of 82 million people. Not only </w:t>
      </w:r>
      <w:proofErr w:type="gramStart"/>
      <w:r w:rsidRPr="008445A6">
        <w:t>that, but the odds of getting appropriations for an Iran war through the House of Representatives are</w:t>
      </w:r>
      <w:proofErr w:type="gramEnd"/>
      <w:r w:rsidRPr="008445A6">
        <w:t xml:space="preserve"> steep. On top of all that, while the public </w:t>
      </w:r>
      <w:proofErr w:type="gramStart"/>
      <w:r w:rsidRPr="008445A6">
        <w:t>may have been split</w:t>
      </w:r>
      <w:proofErr w:type="gramEnd"/>
      <w:r w:rsidRPr="008445A6">
        <w:t xml:space="preserve"> on the wisdom of invading Iraq in 2003, there is no such division about Iran today. A poll from last summer found just 23 percent of Americans support a war against </w:t>
      </w:r>
      <w:proofErr w:type="gramStart"/>
      <w:r w:rsidRPr="008445A6">
        <w:t>Iran, or whatever madness the deployment of over 100,000 troops to the region portends</w:t>
      </w:r>
      <w:proofErr w:type="gramEnd"/>
      <w:r w:rsidRPr="008445A6">
        <w:t xml:space="preserve">. Shorn of any kind of domestic mandate for a confrontation, the Trump administration also lacks utterly the buy-in of allies outside of the Gulf Arab tyrannies whose disputes with Tehran really should be none of our concern whatsoever. Hawks like Sen. Tom Cotton (R-Ark.) might float the idea of brief airstrikes to bring Iran into line, but this is a fantasy, a staple of conservative war-porn that </w:t>
      </w:r>
      <w:proofErr w:type="gramStart"/>
      <w:r w:rsidRPr="008445A6">
        <w:t>has never been pursued</w:t>
      </w:r>
      <w:proofErr w:type="gramEnd"/>
      <w:r w:rsidRPr="008445A6">
        <w:t xml:space="preserve"> because it would obviously be a disaster. Short of an invasion, the U.S. simply cannot feasibly prevent an Iranian nuclear breakout without a constant bombing and containment campaign that has no legal justification, no domestic or international support, and which would quickly wear out its welcome in the region. </w:t>
      </w:r>
      <w:r w:rsidRPr="008445A6">
        <w:rPr>
          <w:rStyle w:val="StyleUnderline"/>
        </w:rPr>
        <w:t xml:space="preserve">It is worrisome that the president might allow himself to get talked into war by people who are fundamentally in denial about this basic reality — advisers whose worldviews were shaped by America's brief cameo as an unassailable bully, and whose </w:t>
      </w:r>
      <w:r w:rsidRPr="008445A6">
        <w:rPr>
          <w:rStyle w:val="Emphasis"/>
        </w:rPr>
        <w:t>desire to restore an extinct hegemony might lead them into our most dangerous hour yet</w:t>
      </w:r>
      <w:r w:rsidRPr="008445A6">
        <w:rPr>
          <w:rStyle w:val="StyleUnderline"/>
        </w:rPr>
        <w:t>.</w:t>
      </w:r>
    </w:p>
    <w:p w:rsidR="00164E86" w:rsidRPr="008445A6" w:rsidRDefault="00164E86" w:rsidP="00164E86">
      <w:pPr>
        <w:pStyle w:val="Heading4"/>
        <w:rPr>
          <w:rFonts w:cs="Times New Roman"/>
        </w:rPr>
      </w:pPr>
      <w:r w:rsidRPr="008445A6">
        <w:rPr>
          <w:rFonts w:cs="Times New Roman"/>
        </w:rPr>
        <w:t>U.S. global influence is on the decline as the U.S. turns inward due to Trump</w:t>
      </w:r>
    </w:p>
    <w:p w:rsidR="00164E86" w:rsidRPr="008445A6" w:rsidRDefault="00164E86" w:rsidP="00164E86">
      <w:r w:rsidRPr="008445A6">
        <w:rPr>
          <w:b/>
        </w:rPr>
        <w:t>Monck 18</w:t>
      </w:r>
      <w:r w:rsidRPr="008445A6">
        <w:t xml:space="preserve"> - Adrian Monck is the head of communications at the World Economic Forum (“The Choice Facing a Declining United States”, The Atlantic, 08/28/2018, </w:t>
      </w:r>
      <w:hyperlink r:id="rId103" w:history="1">
        <w:r w:rsidRPr="008445A6">
          <w:rPr>
            <w:rStyle w:val="Hyperlink"/>
          </w:rPr>
          <w:t>https://www.theatlantic.com/ideas/archive/2018/08/americas-global-influence-is-declining/568708/</w:t>
        </w:r>
      </w:hyperlink>
      <w:r w:rsidRPr="008445A6">
        <w:t>) //AA</w:t>
      </w:r>
    </w:p>
    <w:p w:rsidR="00164E86" w:rsidRPr="008445A6" w:rsidRDefault="00164E86" w:rsidP="00164E86">
      <w:pPr>
        <w:rPr>
          <w:sz w:val="14"/>
        </w:rPr>
      </w:pPr>
      <w:r w:rsidRPr="008445A6">
        <w:rPr>
          <w:sz w:val="14"/>
        </w:rPr>
        <w:t xml:space="preserve">In Nairobi National Park, a succession of concrete piers rises over the heads of rhinos and giraffes, part of a $13.8 billion rail project that will link Kenya’s capital with the Indian Ocean. </w:t>
      </w:r>
      <w:proofErr w:type="gramStart"/>
      <w:r w:rsidRPr="008445A6">
        <w:rPr>
          <w:sz w:val="14"/>
        </w:rPr>
        <w:t>It’s</w:t>
      </w:r>
      <w:proofErr w:type="gramEnd"/>
      <w:r w:rsidRPr="008445A6">
        <w:rPr>
          <w:sz w:val="14"/>
        </w:rPr>
        <w:t xml:space="preserve"> a project with the ambition and scale of global leadership, and the site safety posters are in the language of its engineers and builders: Chinese. Four hundred miles further north, in one of Kenya’s city-sized refugee camps, </w:t>
      </w:r>
      <w:proofErr w:type="gramStart"/>
      <w:r w:rsidRPr="008445A6">
        <w:rPr>
          <w:sz w:val="14"/>
        </w:rPr>
        <w:t>there’s</w:t>
      </w:r>
      <w:proofErr w:type="gramEnd"/>
      <w:r w:rsidRPr="008445A6">
        <w:rPr>
          <w:sz w:val="14"/>
        </w:rPr>
        <w:t xml:space="preserve"> another sign of what global leadership used to look like: sacks of split peas, stamped USAID; a handful of young, quiet Americans working on idealistic development projects. I saw both this month, but one already looks like a relic of the past. </w:t>
      </w:r>
      <w:r w:rsidRPr="008445A6">
        <w:rPr>
          <w:b/>
          <w:u w:val="single"/>
        </w:rPr>
        <w:t xml:space="preserve">The baton of global leadership </w:t>
      </w:r>
      <w:proofErr w:type="gramStart"/>
      <w:r w:rsidRPr="008445A6">
        <w:rPr>
          <w:b/>
          <w:u w:val="single"/>
        </w:rPr>
        <w:t>is being passed</w:t>
      </w:r>
      <w:proofErr w:type="gramEnd"/>
      <w:r w:rsidRPr="008445A6">
        <w:rPr>
          <w:b/>
          <w:u w:val="single"/>
        </w:rPr>
        <w:t xml:space="preserve"> from the U.S. to China</w:t>
      </w:r>
      <w:r w:rsidRPr="008445A6">
        <w:rPr>
          <w:sz w:val="14"/>
        </w:rPr>
        <w:t xml:space="preserve">. In Africa, </w:t>
      </w:r>
      <w:r w:rsidRPr="008445A6">
        <w:rPr>
          <w:u w:val="single"/>
        </w:rPr>
        <w:t xml:space="preserve">the evidence is everywhere. China will put nearly $90 billion into the continent this year, the </w:t>
      </w:r>
      <w:r w:rsidRPr="008445A6">
        <w:rPr>
          <w:b/>
          <w:u w:val="single"/>
        </w:rPr>
        <w:t>United States nothing close</w:t>
      </w:r>
      <w:r w:rsidRPr="008445A6">
        <w:rPr>
          <w:u w:val="single"/>
        </w:rPr>
        <w:t>. China is betting big on economic partnerships and dependencies</w:t>
      </w:r>
      <w:r w:rsidRPr="008445A6">
        <w:rPr>
          <w:sz w:val="14"/>
        </w:rPr>
        <w:t xml:space="preserve"> along its new Silk Road, christened “One Belt, One Road.” </w:t>
      </w:r>
      <w:r w:rsidRPr="008445A6">
        <w:rPr>
          <w:u w:val="single"/>
        </w:rPr>
        <w:t>The U.S.,</w:t>
      </w:r>
      <w:r w:rsidRPr="008445A6">
        <w:rPr>
          <w:sz w:val="14"/>
        </w:rPr>
        <w:t xml:space="preserve"> meanwhile, </w:t>
      </w:r>
      <w:r w:rsidRPr="008445A6">
        <w:rPr>
          <w:u w:val="single"/>
        </w:rPr>
        <w:t>spends many of its dollars on expensive wars, to the detriment of soft-power projects like USAID, or domestic welfare programs like Medicaid</w:t>
      </w:r>
      <w:r w:rsidRPr="008445A6">
        <w:rPr>
          <w:sz w:val="14"/>
        </w:rPr>
        <w:t xml:space="preserve">. </w:t>
      </w:r>
      <w:r w:rsidRPr="008445A6">
        <w:rPr>
          <w:b/>
          <w:u w:val="single"/>
        </w:rPr>
        <w:t>America’s global influence is certain to decline relatively in the years ahead</w:t>
      </w:r>
      <w:r w:rsidRPr="008445A6">
        <w:rPr>
          <w:u w:val="single"/>
        </w:rPr>
        <w:t>; it is the inevitable consequence of the return of the Middle Kingdom</w:t>
      </w:r>
      <w:r w:rsidRPr="008445A6">
        <w:rPr>
          <w:sz w:val="14"/>
        </w:rPr>
        <w:t xml:space="preserve">. As that happens, </w:t>
      </w:r>
      <w:r w:rsidRPr="008445A6">
        <w:rPr>
          <w:u w:val="single"/>
        </w:rPr>
        <w:t>the U.S. should be more deliberate about the policy choices it makes.</w:t>
      </w:r>
      <w:r w:rsidRPr="008445A6">
        <w:rPr>
          <w:sz w:val="14"/>
        </w:rPr>
        <w:t xml:space="preserve"> </w:t>
      </w:r>
      <w:proofErr w:type="gramStart"/>
      <w:r w:rsidRPr="008445A6">
        <w:rPr>
          <w:sz w:val="14"/>
        </w:rPr>
        <w:t>It’s</w:t>
      </w:r>
      <w:proofErr w:type="gramEnd"/>
      <w:r w:rsidRPr="008445A6">
        <w:rPr>
          <w:sz w:val="14"/>
        </w:rPr>
        <w:t xml:space="preserve"> a lesson I’ve seen my own country—which was once an empire, too—learn the hard way. On the way down from global hegemony, Britain came around too slowly to investing in domestic welfare. The U.S. should apply those lessons sooner. The time is ripe. Its 45th president swung to power on the backs of voters worn out by the burden of expensive wars, tired of wartime austerity, and fed up with rising inequality. </w:t>
      </w:r>
      <w:r w:rsidRPr="008445A6">
        <w:rPr>
          <w:u w:val="single"/>
        </w:rPr>
        <w:t xml:space="preserve">America has spent nearly $6 trillion on sustaining long-running conflicts in Afghanistan and Iraq. Median wages </w:t>
      </w:r>
      <w:proofErr w:type="gramStart"/>
      <w:r w:rsidRPr="008445A6">
        <w:rPr>
          <w:u w:val="single"/>
        </w:rPr>
        <w:t>haven’t</w:t>
      </w:r>
      <w:proofErr w:type="gramEnd"/>
      <w:r w:rsidRPr="008445A6">
        <w:rPr>
          <w:u w:val="single"/>
        </w:rPr>
        <w:t xml:space="preserve"> gone up in decades. Its health-care inequality is a byword in failure, infant mortality barely better than that of developing countries, and some states’ death rates are soaring because of “diseases of despair.” </w:t>
      </w:r>
      <w:proofErr w:type="gramStart"/>
      <w:r w:rsidRPr="008445A6">
        <w:rPr>
          <w:sz w:val="14"/>
        </w:rPr>
        <w:t>It’s</w:t>
      </w:r>
      <w:proofErr w:type="gramEnd"/>
      <w:r w:rsidRPr="008445A6">
        <w:rPr>
          <w:sz w:val="14"/>
        </w:rPr>
        <w:t xml:space="preserve"> clear that </w:t>
      </w:r>
      <w:r w:rsidRPr="008445A6">
        <w:rPr>
          <w:b/>
          <w:u w:val="single"/>
        </w:rPr>
        <w:t>many voters gave up on the American empire</w:t>
      </w:r>
      <w:r w:rsidRPr="008445A6">
        <w:rPr>
          <w:u w:val="single"/>
        </w:rPr>
        <w:t xml:space="preserve">. </w:t>
      </w:r>
      <w:r w:rsidRPr="008445A6">
        <w:rPr>
          <w:sz w:val="14"/>
        </w:rPr>
        <w:t>When</w:t>
      </w:r>
      <w:r w:rsidRPr="008445A6">
        <w:rPr>
          <w:u w:val="single"/>
        </w:rPr>
        <w:t xml:space="preserve"> they voted in 2016, they </w:t>
      </w:r>
      <w:proofErr w:type="gramStart"/>
      <w:r w:rsidRPr="008445A6">
        <w:rPr>
          <w:b/>
          <w:u w:val="single"/>
        </w:rPr>
        <w:t>didn’t</w:t>
      </w:r>
      <w:proofErr w:type="gramEnd"/>
      <w:r w:rsidRPr="008445A6">
        <w:rPr>
          <w:b/>
          <w:u w:val="single"/>
        </w:rPr>
        <w:t xml:space="preserve"> care for the international institutions the U.S</w:t>
      </w:r>
      <w:r w:rsidRPr="008445A6">
        <w:rPr>
          <w:u w:val="single"/>
        </w:rPr>
        <w:t xml:space="preserve">. had so carefully </w:t>
      </w:r>
      <w:r w:rsidRPr="008445A6">
        <w:rPr>
          <w:b/>
          <w:u w:val="single"/>
        </w:rPr>
        <w:t>constructed after World War II</w:t>
      </w:r>
      <w:r w:rsidRPr="008445A6">
        <w:rPr>
          <w:u w:val="single"/>
        </w:rPr>
        <w:t xml:space="preserve">: </w:t>
      </w:r>
      <w:proofErr w:type="spellStart"/>
      <w:r w:rsidRPr="008445A6">
        <w:rPr>
          <w:u w:val="single"/>
        </w:rPr>
        <w:t>nato</w:t>
      </w:r>
      <w:proofErr w:type="spellEnd"/>
      <w:r w:rsidRPr="008445A6">
        <w:rPr>
          <w:u w:val="single"/>
        </w:rPr>
        <w:t xml:space="preserve">; the United Nations; the World Bank. They </w:t>
      </w:r>
      <w:proofErr w:type="gramStart"/>
      <w:r w:rsidRPr="008445A6">
        <w:rPr>
          <w:b/>
          <w:u w:val="single"/>
        </w:rPr>
        <w:t>didn’t</w:t>
      </w:r>
      <w:proofErr w:type="gramEnd"/>
      <w:r w:rsidRPr="008445A6">
        <w:rPr>
          <w:b/>
          <w:u w:val="single"/>
        </w:rPr>
        <w:t xml:space="preserve"> care for their country to protect the liberal world</w:t>
      </w:r>
      <w:r w:rsidRPr="008445A6">
        <w:rPr>
          <w:u w:val="single"/>
        </w:rPr>
        <w:t xml:space="preserve"> </w:t>
      </w:r>
      <w:r w:rsidRPr="008445A6">
        <w:rPr>
          <w:b/>
          <w:u w:val="single"/>
        </w:rPr>
        <w:t>order</w:t>
      </w:r>
      <w:r w:rsidRPr="008445A6">
        <w:rPr>
          <w:u w:val="single"/>
        </w:rPr>
        <w:t xml:space="preserve">, to lead the “Free World.” Voters on the left and the right showed their </w:t>
      </w:r>
      <w:r w:rsidRPr="008445A6">
        <w:rPr>
          <w:b/>
          <w:u w:val="single"/>
        </w:rPr>
        <w:t>readiness for a policy turn inwards</w:t>
      </w:r>
      <w:r w:rsidRPr="008445A6">
        <w:rPr>
          <w:u w:val="single"/>
        </w:rPr>
        <w:t>. They wanted a country focused on domestic policies.</w:t>
      </w:r>
      <w:r w:rsidRPr="008445A6">
        <w:rPr>
          <w:sz w:val="14"/>
        </w:rPr>
        <w:t xml:space="preserve"> (These are my own views, and not those of my organization.) A similar thing happened in Britain after World War II. In 1945, the </w:t>
      </w:r>
      <w:proofErr w:type="spellStart"/>
      <w:r w:rsidRPr="008445A6">
        <w:rPr>
          <w:sz w:val="14"/>
        </w:rPr>
        <w:t>Labour</w:t>
      </w:r>
      <w:proofErr w:type="spellEnd"/>
      <w:r w:rsidRPr="008445A6">
        <w:rPr>
          <w:sz w:val="14"/>
        </w:rPr>
        <w:t xml:space="preserve"> leader Clement Attlee campaigned on bettering the lives of Britons at the bottom. He promised welfare over warfare: a national health service, social security, public housing. It won him the election; scoring an upset win against the man who had just brought Britain its finest victory in a global war, Winston Churchill. </w:t>
      </w:r>
      <w:proofErr w:type="gramStart"/>
      <w:r w:rsidRPr="008445A6">
        <w:rPr>
          <w:sz w:val="14"/>
        </w:rPr>
        <w:t>But</w:t>
      </w:r>
      <w:proofErr w:type="gramEnd"/>
      <w:r w:rsidRPr="008445A6">
        <w:rPr>
          <w:sz w:val="14"/>
        </w:rPr>
        <w:t xml:space="preserve"> in the tumultuous years that followed, Attlee wasn’t able or willing to fully scale down spending on the army and the Empire. When Churchill came back after him in 1951, India and other colonies had already won their independence, but the over-spending on foreign intervention and the military remained. The result was a delay of the inevitable decline of the Empire, but also a half-baked welfare state, which </w:t>
      </w:r>
      <w:proofErr w:type="gramStart"/>
      <w:r w:rsidRPr="008445A6">
        <w:rPr>
          <w:sz w:val="14"/>
        </w:rPr>
        <w:t>couldn’t</w:t>
      </w:r>
      <w:proofErr w:type="gramEnd"/>
      <w:r w:rsidRPr="008445A6">
        <w:rPr>
          <w:sz w:val="14"/>
        </w:rPr>
        <w:t xml:space="preserve"> provide for its citizens the promises that Attlee envisaged. During a series of international conflicts from the early 1950s to the early 1970s, Britain continued to lose not only territory in Africa, the Middle East, and Asia, but also vast amounts of money and human capital, which could have otherwise been deployed to the betterment of its people. In Cyprus, Kenya, Oman, Yemen, the Suez Canal, the British possessions in Southeast Asia, and elsewhere, Britain spent vast amounts in a futile effort to retain some its imperial power. I </w:t>
      </w:r>
      <w:proofErr w:type="gramStart"/>
      <w:r w:rsidRPr="008445A6">
        <w:rPr>
          <w:sz w:val="14"/>
        </w:rPr>
        <w:t>don’t</w:t>
      </w:r>
      <w:proofErr w:type="gramEnd"/>
      <w:r w:rsidRPr="008445A6">
        <w:rPr>
          <w:sz w:val="14"/>
        </w:rPr>
        <w:t xml:space="preserve"> long for the days of the British Empire. My family spent its vainglorious reign digging ironstone from the ground. The imperial sun never shone down the </w:t>
      </w:r>
      <w:proofErr w:type="gramStart"/>
      <w:r w:rsidRPr="008445A6">
        <w:rPr>
          <w:sz w:val="14"/>
        </w:rPr>
        <w:t>mine shafts</w:t>
      </w:r>
      <w:proofErr w:type="gramEnd"/>
      <w:r w:rsidRPr="008445A6">
        <w:rPr>
          <w:sz w:val="14"/>
        </w:rPr>
        <w:t xml:space="preserve"> of northeast England. </w:t>
      </w:r>
      <w:proofErr w:type="gramStart"/>
      <w:r w:rsidRPr="008445A6">
        <w:rPr>
          <w:sz w:val="14"/>
        </w:rPr>
        <w:t>But</w:t>
      </w:r>
      <w:proofErr w:type="gramEnd"/>
      <w:r w:rsidRPr="008445A6">
        <w:rPr>
          <w:sz w:val="14"/>
        </w:rPr>
        <w:t xml:space="preserve"> I know the end of the Empire did not mean the end of Britain, or that of the wellbeing of its citizens. Quite the contrary: the Britain I grew up in provided me and my family with educational opportunities and health care </w:t>
      </w:r>
      <w:proofErr w:type="gramStart"/>
      <w:r w:rsidRPr="008445A6">
        <w:rPr>
          <w:sz w:val="14"/>
        </w:rPr>
        <w:t>we’d</w:t>
      </w:r>
      <w:proofErr w:type="gramEnd"/>
      <w:r w:rsidRPr="008445A6">
        <w:rPr>
          <w:sz w:val="14"/>
        </w:rPr>
        <w:t xml:space="preserve"> never have known had Britain not attempted to build a welfare state at home. Those of us on the global sidelines, </w:t>
      </w:r>
      <w:r w:rsidRPr="008445A6">
        <w:rPr>
          <w:b/>
          <w:u w:val="single"/>
        </w:rPr>
        <w:t>America’s anxious auxiliaries, know a collapse in the instruments of a nation’s power when it happens.</w:t>
      </w:r>
      <w:r w:rsidRPr="008445A6">
        <w:rPr>
          <w:sz w:val="14"/>
        </w:rPr>
        <w:t xml:space="preserve"> In </w:t>
      </w:r>
      <w:proofErr w:type="gramStart"/>
      <w:r w:rsidRPr="008445A6">
        <w:rPr>
          <w:sz w:val="14"/>
        </w:rPr>
        <w:t>Britain</w:t>
      </w:r>
      <w:proofErr w:type="gramEnd"/>
      <w:r w:rsidRPr="008445A6">
        <w:rPr>
          <w:sz w:val="14"/>
        </w:rPr>
        <w:t xml:space="preserve"> that collapse was precipitated by the left’s loathing of imperialism. In the United States, it has come from the right’s loathing of “globalism.” </w:t>
      </w:r>
      <w:r w:rsidRPr="008445A6">
        <w:rPr>
          <w:b/>
          <w:u w:val="single"/>
        </w:rPr>
        <w:t xml:space="preserve">America remains a global power, but in the world’s capitals, policymakers are now puzzling out which alliances and organizations will shape the future. Entropy rules over empire. </w:t>
      </w:r>
      <w:r w:rsidRPr="008445A6">
        <w:rPr>
          <w:sz w:val="14"/>
        </w:rPr>
        <w:t xml:space="preserve">President Trump posed in Churchill’s armchair on a recent visit to Britain. A bust of Winston Churchill sits once more in the Oval Office. </w:t>
      </w:r>
      <w:proofErr w:type="gramStart"/>
      <w:r w:rsidRPr="008445A6">
        <w:rPr>
          <w:sz w:val="14"/>
        </w:rPr>
        <w:t>But</w:t>
      </w:r>
      <w:proofErr w:type="gramEnd"/>
      <w:r w:rsidRPr="008445A6">
        <w:rPr>
          <w:sz w:val="14"/>
        </w:rPr>
        <w:t xml:space="preserve"> in terms of America’s position on the world stage, Trump’s legacy may more resemble the one that Attlee set in motion. </w:t>
      </w:r>
      <w:proofErr w:type="gramStart"/>
      <w:r w:rsidRPr="008445A6">
        <w:rPr>
          <w:sz w:val="14"/>
        </w:rPr>
        <w:t>And</w:t>
      </w:r>
      <w:proofErr w:type="gramEnd"/>
      <w:r w:rsidRPr="008445A6">
        <w:rPr>
          <w:sz w:val="14"/>
        </w:rPr>
        <w:t xml:space="preserve"> Attlee is remembered and respected today not for an empire lost, but for a welfare state founded.</w:t>
      </w:r>
    </w:p>
    <w:p w:rsidR="00164E86" w:rsidRPr="008445A6" w:rsidRDefault="00164E86" w:rsidP="00164E86"/>
    <w:p w:rsidR="00164E86" w:rsidRPr="008445A6" w:rsidRDefault="00164E86" w:rsidP="00164E86"/>
    <w:p w:rsidR="001660F5" w:rsidRPr="008445A6" w:rsidRDefault="00C8268E" w:rsidP="00EF5449">
      <w:pPr>
        <w:pStyle w:val="Heading3"/>
        <w:rPr>
          <w:rFonts w:cs="Times New Roman"/>
        </w:rPr>
      </w:pPr>
      <w:r>
        <w:rPr>
          <w:rFonts w:cs="Times New Roman"/>
        </w:rPr>
        <w:t xml:space="preserve">! </w:t>
      </w:r>
      <w:proofErr w:type="gramStart"/>
      <w:r>
        <w:rPr>
          <w:rFonts w:cs="Times New Roman"/>
        </w:rPr>
        <w:t>t</w:t>
      </w:r>
      <w:proofErr w:type="gramEnd"/>
      <w:r>
        <w:rPr>
          <w:rFonts w:cs="Times New Roman"/>
        </w:rPr>
        <w:t xml:space="preserve">/ - US </w:t>
      </w:r>
      <w:proofErr w:type="spellStart"/>
      <w:r>
        <w:rPr>
          <w:rFonts w:cs="Times New Roman"/>
        </w:rPr>
        <w:t>heg</w:t>
      </w:r>
      <w:proofErr w:type="spellEnd"/>
      <w:r>
        <w:rPr>
          <w:rFonts w:cs="Times New Roman"/>
        </w:rPr>
        <w:t xml:space="preserve"> bad</w:t>
      </w:r>
    </w:p>
    <w:p w:rsidR="001660F5" w:rsidRPr="008445A6" w:rsidRDefault="001660F5" w:rsidP="001660F5">
      <w:pPr>
        <w:pStyle w:val="Heading4"/>
        <w:rPr>
          <w:rFonts w:cs="Times New Roman"/>
        </w:rPr>
      </w:pPr>
      <w:r w:rsidRPr="008445A6">
        <w:rPr>
          <w:rFonts w:cs="Times New Roman"/>
        </w:rPr>
        <w:t xml:space="preserve">US </w:t>
      </w:r>
      <w:proofErr w:type="spellStart"/>
      <w:r w:rsidRPr="008445A6">
        <w:rPr>
          <w:rFonts w:cs="Times New Roman"/>
        </w:rPr>
        <w:t>heg</w:t>
      </w:r>
      <w:proofErr w:type="spellEnd"/>
      <w:r w:rsidRPr="008445A6">
        <w:rPr>
          <w:rFonts w:cs="Times New Roman"/>
        </w:rPr>
        <w:t xml:space="preserve"> in the Middle East only increases tensions and moves the region closer to conflict</w:t>
      </w:r>
    </w:p>
    <w:p w:rsidR="001660F5" w:rsidRDefault="001660F5" w:rsidP="001660F5">
      <w:r w:rsidRPr="008445A6">
        <w:rPr>
          <w:rStyle w:val="Style13ptBold"/>
        </w:rPr>
        <w:t>Chengde 18</w:t>
      </w:r>
      <w:r w:rsidRPr="008445A6">
        <w:t xml:space="preserve"> – Yin, Research Fellow at the China Foundation for International Studies, “The US’ Pursuit of Hegemony Has Harmed the Middle East”, China-US Focus from the China-United States Exchange Foundation, 10/9/18, </w:t>
      </w:r>
      <w:hyperlink r:id="rId104" w:history="1">
        <w:r w:rsidRPr="008445A6">
          <w:rPr>
            <w:rStyle w:val="Hyperlink"/>
          </w:rPr>
          <w:t>https://www.chinausfocus.com/foreign-policy/the-us-pursuit-of-hegemony-has-harmed-the-middle-east</w:t>
        </w:r>
      </w:hyperlink>
      <w:r w:rsidRPr="008445A6">
        <w:t xml:space="preserve"> //JSL</w:t>
      </w:r>
    </w:p>
    <w:p w:rsidR="00C8268E" w:rsidRPr="008445A6" w:rsidRDefault="00C8268E" w:rsidP="001660F5"/>
    <w:p w:rsidR="001660F5" w:rsidRPr="008445A6" w:rsidRDefault="001660F5" w:rsidP="001660F5">
      <w:r w:rsidRPr="008445A6">
        <w:rPr>
          <w:rStyle w:val="StyleUnderline"/>
        </w:rPr>
        <w:t>In the post-Cold War era, the US has</w:t>
      </w:r>
      <w:r w:rsidRPr="008445A6">
        <w:t xml:space="preserve"> adopted </w:t>
      </w:r>
      <w:r w:rsidRPr="008445A6">
        <w:rPr>
          <w:rStyle w:val="StyleUnderline"/>
        </w:rPr>
        <w:t>a Middle East strategy aiming at exclusive US domination</w:t>
      </w:r>
      <w:r w:rsidRPr="008445A6">
        <w:t xml:space="preserve">, helping Israel grow stronger, orchestrating regime change in various countries, and promoting all-round Westernization. </w:t>
      </w:r>
      <w:r w:rsidRPr="008445A6">
        <w:rPr>
          <w:rStyle w:val="StyleUnderline"/>
        </w:rPr>
        <w:t xml:space="preserve">It </w:t>
      </w:r>
      <w:proofErr w:type="gramStart"/>
      <w:r w:rsidRPr="008445A6">
        <w:rPr>
          <w:rStyle w:val="StyleUnderline"/>
        </w:rPr>
        <w:t>doesn’t</w:t>
      </w:r>
      <w:proofErr w:type="gramEnd"/>
      <w:r w:rsidRPr="008445A6">
        <w:rPr>
          <w:rStyle w:val="StyleUnderline"/>
        </w:rPr>
        <w:t xml:space="preserve"> even hesitate to topple governments of sovereign countries by force</w:t>
      </w:r>
      <w:r w:rsidRPr="008445A6">
        <w:t xml:space="preserve">. During Barack Obama’s second term as US president, in order to shift its strategic focus eastward to the Asia-Pacific, the US’ Middle East strategy contracted somewhat, and policies tended to be pragmatic. For instance, it withdrew partially from Iraq, ending the Iraq war that had lasted nearly a decade; loosened relations with Iran, signing the Iran nuclear deal; and </w:t>
      </w:r>
      <w:proofErr w:type="gramStart"/>
      <w:r w:rsidRPr="008445A6">
        <w:t>kept</w:t>
      </w:r>
      <w:proofErr w:type="gramEnd"/>
      <w:r w:rsidRPr="008445A6">
        <w:t xml:space="preserve"> a certain distance from the ultra-rightist Israeli government. Such moves eased tensions in the turbulent Middle East. Conditions have changed abruptly since </w:t>
      </w:r>
      <w:r w:rsidRPr="008445A6">
        <w:rPr>
          <w:rStyle w:val="StyleUnderline"/>
        </w:rPr>
        <w:t>Trump</w:t>
      </w:r>
      <w:r w:rsidRPr="008445A6">
        <w:t xml:space="preserve"> assumed the presidency. He reversed Obama’s approaches, and </w:t>
      </w:r>
      <w:r w:rsidRPr="008445A6">
        <w:rPr>
          <w:rStyle w:val="StyleUnderline"/>
        </w:rPr>
        <w:t>redoubled endeavors to promote US hegemony</w:t>
      </w:r>
      <w:r w:rsidRPr="008445A6">
        <w:t xml:space="preserve">. He withdrew from the Iran nuclear deal, and restored and enhanced comprehensive sanctions. He supported Israel and suppressed Palestine, recognizing Jerusalem as the Israeli capital and moving the US embassy there, cancelling various aid programs for Palestine, including humanitarian assistance to Palestinian refugees, closing the PLO office in Washington, proposing an “ultimate solution” to the Israel-Palestine conflict that is completely in favor of the former. He carried out multiple rounds of indiscriminate bombing in </w:t>
      </w:r>
      <w:proofErr w:type="gramStart"/>
      <w:r w:rsidRPr="008445A6">
        <w:t>Syria,</w:t>
      </w:r>
      <w:proofErr w:type="gramEnd"/>
      <w:r w:rsidRPr="008445A6">
        <w:t xml:space="preserve"> increased US troops stationed there to more than 2,000, and opened a de facto exclusive US “enclave” there. More importantly, the Trump administration is racing against time to organize an anti-Iran alliance </w:t>
      </w:r>
      <w:proofErr w:type="gramStart"/>
      <w:r w:rsidRPr="008445A6">
        <w:t>amongst mostly Arab Sunni countries in the Gulf area against Shiite nations like Iran and Syria,</w:t>
      </w:r>
      <w:proofErr w:type="gramEnd"/>
      <w:r w:rsidRPr="008445A6">
        <w:t xml:space="preserve"> in order to more forcefully and effectively strike and bring down the Iranian and Syrian governments, check Russia influence, and, consolidate its position in the Middle East. </w:t>
      </w:r>
      <w:r w:rsidRPr="008445A6">
        <w:rPr>
          <w:rStyle w:val="StyleUnderline"/>
        </w:rPr>
        <w:t>No other US administration in the past three decades has pursued such a tough strategy of hegemony in the region</w:t>
      </w:r>
      <w:r w:rsidRPr="008445A6">
        <w:t xml:space="preserve">. </w:t>
      </w:r>
      <w:r w:rsidRPr="008445A6">
        <w:rPr>
          <w:rStyle w:val="StyleUnderline"/>
        </w:rPr>
        <w:t xml:space="preserve">The Trump administration has seriously </w:t>
      </w:r>
      <w:r w:rsidRPr="008445A6">
        <w:rPr>
          <w:rStyle w:val="Emphasis"/>
        </w:rPr>
        <w:t>disturbed and worsened regional conditions, sinking it in tensions, turmoil, even wars not seen for many years</w:t>
      </w:r>
      <w:r w:rsidRPr="008445A6">
        <w:t xml:space="preserve">. </w:t>
      </w:r>
      <w:r w:rsidRPr="008445A6">
        <w:rPr>
          <w:rStyle w:val="StyleUnderline"/>
        </w:rPr>
        <w:t>First, it discontinued the Israel-Palestine peace process, and re-started their conflict</w:t>
      </w:r>
      <w:r w:rsidRPr="008445A6">
        <w:t xml:space="preserve">. The problem with Trump’s Middle East policy is not just being partial to Israel, but bullying Palestine, disqualifying itself as a mediator, with Palestine angrily rejecting the US’ mediating role, and suing it for violations of international law. </w:t>
      </w:r>
      <w:r w:rsidRPr="008445A6">
        <w:rPr>
          <w:rStyle w:val="StyleUnderline"/>
        </w:rPr>
        <w:t>Second, it instigated and worsened confrontations between two groups in the region. By persuading Saudi Arabia-led Arab Sunni countries to intervene in the Syria war and act against Iran, the US will inevitably worsen relations between Saudi-led Sunni nations and Iran-led Shiite ones</w:t>
      </w:r>
      <w:r w:rsidRPr="008445A6">
        <w:t>.</w:t>
      </w:r>
      <w:r w:rsidRPr="008445A6">
        <w:rPr>
          <w:rStyle w:val="StyleUnderline"/>
        </w:rPr>
        <w:t xml:space="preserve"> The US strategy of fighting Arabs with Arabs and fighting Muslims with Muslims has turned the two religious denominations’ into a major source of conflicts. Third, it seriously undermined the nuclear non-proliferation regime and global security</w:t>
      </w:r>
      <w:r w:rsidRPr="008445A6">
        <w:t xml:space="preserve">. </w:t>
      </w:r>
      <w:proofErr w:type="gramStart"/>
      <w:r w:rsidRPr="008445A6">
        <w:t>The Iran nuclear deal was achieved through difficult, protracted negotiations by six parties</w:t>
      </w:r>
      <w:proofErr w:type="gramEnd"/>
      <w:r w:rsidRPr="008445A6">
        <w:t xml:space="preserve">. The Trump administration’s withdrawal and re-imposition of sanctions has created uncertainty for the future of the agreement. If Iran </w:t>
      </w:r>
      <w:proofErr w:type="gramStart"/>
      <w:r w:rsidRPr="008445A6">
        <w:t>can’t</w:t>
      </w:r>
      <w:proofErr w:type="gramEnd"/>
      <w:r w:rsidRPr="008445A6">
        <w:t xml:space="preserve"> receive the practical benefits it deserves for forsaking nuclear weapons, it may withdraw from the agreement and restart its nuclear program. The US move may open the “Pandora’s box” of nuclear proliferation in the Middle East. </w:t>
      </w:r>
      <w:r w:rsidRPr="008445A6">
        <w:rPr>
          <w:rStyle w:val="StyleUnderline"/>
        </w:rPr>
        <w:t>Fourth, it amplified risks of conflict between major countries. The Middle East is the focus of US-Russia geo-political competition</w:t>
      </w:r>
      <w:r w:rsidRPr="008445A6">
        <w:t xml:space="preserve">. The US sees Iran and Syria as the only hostile and alien countries threatening US interests in the Middle East. The main goal of its regional policy is to suppress them and prompt regime change in the two countries. Russia, on the other hand, is offering strong support for both, preventing the US from fulfilling that goal. Syria is Russia’s sole strategic foothold in the Middle East, which it will do everything to preserve. With the civil war in Syria reaching its last juncture, the Russia-led Syria-Iran camp will try hard to liberate the country’s entire territory, and the US-led anti-Syria camp will not back down. The US’ illegal direct military intervention in Syria will very likely lead to military conflict with Russia. The Middle East, as a major oil-producing area. Therefore, maintaining exclusive hegemony in the Middle East is crucial for US global hegemony, which is also a main foreign policy goal of all US administrations after the Cold War. </w:t>
      </w:r>
      <w:r w:rsidRPr="008445A6">
        <w:rPr>
          <w:rStyle w:val="StyleUnderline"/>
        </w:rPr>
        <w:t>The Trump administration’s ultra-strong Middle East policy certainly proceeds from US hegemony</w:t>
      </w:r>
      <w:r w:rsidRPr="008445A6">
        <w:t xml:space="preserve">, but it also involves other considerations. Jewish corporate interests wield significant influence on American politics, economy, and media, Trump believes the stronger, more pro-Israel, and tougher he appears against Russia in the Middle East, the stronger America will look, and the more easily he will win the hearts of American populists and Jews. This will him get rid of the “Russia interference” issue, help the Republican Party win in the mid-term elections, and help him win a second term. Trump assumes his extremely tough Middle East policy is the best way to demonstrate his commitment to “America First”, and is in the US’ interests, but he is actually wrong. </w:t>
      </w:r>
      <w:r w:rsidRPr="008445A6">
        <w:rPr>
          <w:rStyle w:val="StyleUnderline"/>
        </w:rPr>
        <w:t>His irrational actions have done severe harm to the interests of all stakeholders,</w:t>
      </w:r>
      <w:r w:rsidRPr="008445A6">
        <w:t xml:space="preserve"> and the US has ended up being the foremost victim. </w:t>
      </w:r>
      <w:r w:rsidRPr="008445A6">
        <w:rPr>
          <w:rStyle w:val="StyleUnderline"/>
        </w:rPr>
        <w:t>Since US withdrawal from the Iran nuclear deal has invited unanimous opposition from the international community</w:t>
      </w:r>
      <w:r w:rsidRPr="008445A6">
        <w:t xml:space="preserve">, especially the other five signatory countries, the US threat to punish any country that does business with Iran and suffocate the Iranian economy will not succeed. On the contrary, </w:t>
      </w:r>
      <w:r w:rsidRPr="008445A6">
        <w:rPr>
          <w:rStyle w:val="StyleUnderline"/>
        </w:rPr>
        <w:t>the US’ image and credibility have suffered a great blow.</w:t>
      </w:r>
      <w:r w:rsidRPr="008445A6">
        <w:t xml:space="preserve"> The US finds itself in such unprecedented isolation that some international media have branded it an “international Pariah”. The US withdrawal from the deal may also worsen nuclear proliferation, posing a challenge to its own security. By suppressing Palestine and supporting Israel, the US has led to the discontinuation of the peace process, prolonged and acerbated the suffering of the Palestinians, which will inevitably sow seeds of hostility against the US in Palestinians and Arab Muslims, and international terrorism against the US may stage a comeback. Trump’s reckless moves, which he believes are smart, may end up hurting the US itself. </w:t>
      </w:r>
      <w:r w:rsidRPr="008445A6">
        <w:rPr>
          <w:rStyle w:val="StyleUnderline"/>
        </w:rPr>
        <w:t xml:space="preserve">It </w:t>
      </w:r>
      <w:proofErr w:type="gramStart"/>
      <w:r w:rsidRPr="008445A6">
        <w:rPr>
          <w:rStyle w:val="StyleUnderline"/>
        </w:rPr>
        <w:t>is thus hoped</w:t>
      </w:r>
      <w:proofErr w:type="gramEnd"/>
      <w:r w:rsidRPr="008445A6">
        <w:rPr>
          <w:rStyle w:val="StyleUnderline"/>
        </w:rPr>
        <w:t xml:space="preserve"> that the US government will learn from its past failures and </w:t>
      </w:r>
      <w:r w:rsidRPr="008445A6">
        <w:rPr>
          <w:rStyle w:val="Emphasis"/>
        </w:rPr>
        <w:t>wake up from its obsession with hegemony</w:t>
      </w:r>
      <w:r w:rsidRPr="008445A6">
        <w:t>.</w:t>
      </w:r>
    </w:p>
    <w:p w:rsidR="001660F5" w:rsidRPr="008445A6" w:rsidRDefault="001660F5" w:rsidP="001660F5">
      <w:pPr>
        <w:pStyle w:val="Heading4"/>
        <w:rPr>
          <w:rFonts w:cs="Times New Roman"/>
        </w:rPr>
      </w:pPr>
      <w:r w:rsidRPr="008445A6">
        <w:rPr>
          <w:rFonts w:cs="Times New Roman"/>
        </w:rPr>
        <w:t xml:space="preserve">US regional </w:t>
      </w:r>
      <w:proofErr w:type="spellStart"/>
      <w:r w:rsidRPr="008445A6">
        <w:rPr>
          <w:rFonts w:cs="Times New Roman"/>
        </w:rPr>
        <w:t>heg</w:t>
      </w:r>
      <w:proofErr w:type="spellEnd"/>
      <w:r w:rsidRPr="008445A6">
        <w:rPr>
          <w:rFonts w:cs="Times New Roman"/>
        </w:rPr>
        <w:t xml:space="preserve"> in the Middle East fails</w:t>
      </w:r>
    </w:p>
    <w:p w:rsidR="001660F5" w:rsidRPr="008445A6" w:rsidRDefault="001660F5" w:rsidP="001660F5">
      <w:r w:rsidRPr="008445A6">
        <w:rPr>
          <w:rStyle w:val="Style13ptBold"/>
        </w:rPr>
        <w:t>White 16</w:t>
      </w:r>
      <w:r w:rsidRPr="008445A6">
        <w:t xml:space="preserve"> – Hugh, professor of strategic studies at the Australian National University in Canberra and a former senior Australian </w:t>
      </w:r>
      <w:proofErr w:type="spellStart"/>
      <w:r w:rsidRPr="008445A6">
        <w:t>Defence</w:t>
      </w:r>
      <w:proofErr w:type="spellEnd"/>
      <w:r w:rsidRPr="008445A6">
        <w:t xml:space="preserve"> official, “What’s So Great About American World Leadership?”, The Atlantic, 11/23/16, </w:t>
      </w:r>
      <w:hyperlink r:id="rId105" w:history="1">
        <w:r w:rsidRPr="008445A6">
          <w:rPr>
            <w:rStyle w:val="Hyperlink"/>
          </w:rPr>
          <w:t>https://www.theatlantic.com/international/archive/2016/11/trump-world-order-foreign-policy/508547/</w:t>
        </w:r>
      </w:hyperlink>
      <w:r w:rsidRPr="008445A6">
        <w:t xml:space="preserve"> //JSL</w:t>
      </w:r>
    </w:p>
    <w:p w:rsidR="00325A91" w:rsidRPr="008445A6" w:rsidRDefault="001660F5" w:rsidP="00325A91">
      <w:r w:rsidRPr="008445A6">
        <w:rPr>
          <w:rStyle w:val="StyleUnderline"/>
        </w:rPr>
        <w:t>In the</w:t>
      </w:r>
      <w:r w:rsidRPr="008445A6">
        <w:t xml:space="preserve"> early </w:t>
      </w:r>
      <w:proofErr w:type="gramStart"/>
      <w:r w:rsidRPr="008445A6">
        <w:rPr>
          <w:rStyle w:val="StyleUnderline"/>
        </w:rPr>
        <w:t>1990s</w:t>
      </w:r>
      <w:proofErr w:type="gramEnd"/>
      <w:r w:rsidRPr="008445A6">
        <w:t xml:space="preserve"> America’s economy pulled out of a sharp recession, the stunning success of Operation Desert Storm renewed American faith in its armed forces, and the seemingly universal appeal of America’s values and ideals appeared vindicated by the swift spread of liberal democracy and market economics in lands liberated from communism. By the middle of the decade </w:t>
      </w:r>
      <w:r w:rsidRPr="008445A6">
        <w:rPr>
          <w:rStyle w:val="StyleUnderline"/>
        </w:rPr>
        <w:t xml:space="preserve">it seemed—not just to Americans, but to others all around the world—that America had achieved a remarkable and indeed unprecedented position at the apex of the global order. The country appeared poised to exercise an unchallenged, benevolent global leadership based on American values, democratic politics, and open markets. </w:t>
      </w:r>
      <w:r w:rsidRPr="008445A6">
        <w:t xml:space="preserve">All this was captured by the key phrases of the time— “The End of History,” “The Unipolar Moment,” “The Indispensable Nation,” “The New American Century.” These were, for Americans at least, immensely appealing images of the country’s place in the world. Especially appealing was how cheap and safe sustaining global leadership looked—far cheaper and safer than containing and defeating the Soviets in the Cold War had been. After all, why would any country want to resist U.S.-led order when it seemed to offer prosperity and security to all? Above all, Americans were sure they would face no peer military competitor, and their country’s immense preponderance of armed might, along with the support of so many others, meant that it could expect swiftly and easily to defeat any adversary foolish enough to risk challenging U.S. primacy. </w:t>
      </w:r>
      <w:proofErr w:type="gramStart"/>
      <w:r w:rsidRPr="008445A6">
        <w:t>That lesson was hammered home by Desert Storm</w:t>
      </w:r>
      <w:proofErr w:type="gramEnd"/>
      <w:r w:rsidRPr="008445A6">
        <w:t xml:space="preserve">. </w:t>
      </w:r>
      <w:proofErr w:type="gramStart"/>
      <w:r w:rsidRPr="008445A6">
        <w:rPr>
          <w:rStyle w:val="StyleUnderline"/>
        </w:rPr>
        <w:t>But</w:t>
      </w:r>
      <w:proofErr w:type="gramEnd"/>
      <w:r w:rsidRPr="008445A6">
        <w:rPr>
          <w:rStyle w:val="StyleUnderline"/>
        </w:rPr>
        <w:t xml:space="preserve"> it hasn’t worked out that way.</w:t>
      </w:r>
      <w:r w:rsidRPr="008445A6">
        <w:t xml:space="preserve"> America has faced no global rivals comparable to the Soviet Union of the Cold War, but in three key parts of the </w:t>
      </w:r>
      <w:proofErr w:type="gramStart"/>
      <w:r w:rsidRPr="008445A6">
        <w:t>world</w:t>
      </w:r>
      <w:proofErr w:type="gramEnd"/>
      <w:r w:rsidRPr="008445A6">
        <w:t xml:space="preserve"> it has faced serious regional challenges to its vision. The first is </w:t>
      </w:r>
      <w:r w:rsidRPr="008445A6">
        <w:rPr>
          <w:rStyle w:val="StyleUnderline"/>
        </w:rPr>
        <w:t xml:space="preserve">the Middle East, where the primary challenge has come not just from states like Iran, </w:t>
      </w:r>
      <w:proofErr w:type="gramStart"/>
      <w:r w:rsidRPr="008445A6">
        <w:rPr>
          <w:rStyle w:val="StyleUnderline"/>
        </w:rPr>
        <w:t>but</w:t>
      </w:r>
      <w:proofErr w:type="gramEnd"/>
      <w:r w:rsidRPr="008445A6">
        <w:rPr>
          <w:rStyle w:val="StyleUnderline"/>
        </w:rPr>
        <w:t xml:space="preserve"> from non-state actors. They have used terrorism to contest their region’s incorporation into the American-led global order</w:t>
      </w:r>
      <w:r w:rsidRPr="008445A6">
        <w:t xml:space="preserve"> whose politics, ideology, and culture they reject. </w:t>
      </w:r>
      <w:r w:rsidRPr="008445A6">
        <w:rPr>
          <w:rStyle w:val="StyleUnderline"/>
        </w:rPr>
        <w:t>America’s response</w:t>
      </w:r>
      <w:r w:rsidRPr="008445A6">
        <w:t xml:space="preserve">, in Iraq and Afghanistan, </w:t>
      </w:r>
      <w:r w:rsidRPr="008445A6">
        <w:rPr>
          <w:rStyle w:val="StyleUnderline"/>
        </w:rPr>
        <w:t>has been to try to create new states that would bring their peoples into the U.S.-led order. That has failed</w:t>
      </w:r>
      <w:r w:rsidRPr="008445A6">
        <w:t xml:space="preserve">. Likewise, </w:t>
      </w:r>
      <w:r w:rsidRPr="008445A6">
        <w:rPr>
          <w:rStyle w:val="StyleUnderline"/>
        </w:rPr>
        <w:t xml:space="preserve">hopes that the Arab Spring might see the countries affected reconstruct themselves on more pro-U.S. lines </w:t>
      </w:r>
      <w:proofErr w:type="gramStart"/>
      <w:r w:rsidRPr="008445A6">
        <w:rPr>
          <w:rStyle w:val="StyleUnderline"/>
        </w:rPr>
        <w:t>have been dashed</w:t>
      </w:r>
      <w:proofErr w:type="gramEnd"/>
      <w:r w:rsidRPr="008445A6">
        <w:rPr>
          <w:rStyle w:val="StyleUnderline"/>
        </w:rPr>
        <w:t xml:space="preserve">. </w:t>
      </w:r>
      <w:proofErr w:type="gramStart"/>
      <w:r w:rsidRPr="008445A6">
        <w:rPr>
          <w:rStyle w:val="StyleUnderline"/>
        </w:rPr>
        <w:t>Instead</w:t>
      </w:r>
      <w:proofErr w:type="gramEnd"/>
      <w:r w:rsidRPr="008445A6">
        <w:rPr>
          <w:rStyle w:val="StyleUnderline"/>
        </w:rPr>
        <w:t xml:space="preserve"> the state system in key parts of the region has collapsed</w:t>
      </w:r>
      <w:r w:rsidRPr="008445A6">
        <w:t xml:space="preserve">. This is not all America’s fault. </w:t>
      </w:r>
      <w:proofErr w:type="gramStart"/>
      <w:r w:rsidRPr="008445A6">
        <w:t>But</w:t>
      </w:r>
      <w:proofErr w:type="gramEnd"/>
      <w:r w:rsidRPr="008445A6">
        <w:t xml:space="preserve"> it is now quite clear </w:t>
      </w:r>
      <w:r w:rsidRPr="008445A6">
        <w:rPr>
          <w:rStyle w:val="Emphasis"/>
        </w:rPr>
        <w:t>America has few options that can make much difference to what happens there in the long term</w:t>
      </w:r>
      <w:r w:rsidRPr="008445A6">
        <w:t>, unless it is willing to commit ground forces far larger and for far longer than it ever did in Iraq.</w:t>
      </w:r>
    </w:p>
    <w:p w:rsidR="00325A91" w:rsidRPr="008445A6" w:rsidRDefault="00325A91" w:rsidP="00D8596B"/>
    <w:sectPr w:rsidR="00325A91" w:rsidRPr="00844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4EB601A"/>
    <w:multiLevelType w:val="hybridMultilevel"/>
    <w:tmpl w:val="225EF640"/>
    <w:lvl w:ilvl="0" w:tplc="796C956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96517102272"/>
    <w:docVar w:name="VerbatimVersion" w:val="5.1"/>
  </w:docVars>
  <w:rsids>
    <w:rsidRoot w:val="006978C1"/>
    <w:rsid w:val="00006B54"/>
    <w:rsid w:val="000139A3"/>
    <w:rsid w:val="0002208F"/>
    <w:rsid w:val="00032218"/>
    <w:rsid w:val="000350EF"/>
    <w:rsid w:val="00045A1D"/>
    <w:rsid w:val="00100833"/>
    <w:rsid w:val="00104529"/>
    <w:rsid w:val="00105942"/>
    <w:rsid w:val="00107396"/>
    <w:rsid w:val="00144A4C"/>
    <w:rsid w:val="00151B5F"/>
    <w:rsid w:val="00164E86"/>
    <w:rsid w:val="001660F5"/>
    <w:rsid w:val="00170E79"/>
    <w:rsid w:val="00176AB0"/>
    <w:rsid w:val="00177B7D"/>
    <w:rsid w:val="0018322D"/>
    <w:rsid w:val="00190423"/>
    <w:rsid w:val="001B5776"/>
    <w:rsid w:val="001E527A"/>
    <w:rsid w:val="001F78CE"/>
    <w:rsid w:val="00216974"/>
    <w:rsid w:val="0023272A"/>
    <w:rsid w:val="00251FC7"/>
    <w:rsid w:val="00280EAE"/>
    <w:rsid w:val="00283E16"/>
    <w:rsid w:val="002855A7"/>
    <w:rsid w:val="002B146A"/>
    <w:rsid w:val="002B5E17"/>
    <w:rsid w:val="002C31C2"/>
    <w:rsid w:val="00306C52"/>
    <w:rsid w:val="00315690"/>
    <w:rsid w:val="00316B75"/>
    <w:rsid w:val="00325646"/>
    <w:rsid w:val="00325A91"/>
    <w:rsid w:val="003460F2"/>
    <w:rsid w:val="003652B0"/>
    <w:rsid w:val="003776FF"/>
    <w:rsid w:val="0038158C"/>
    <w:rsid w:val="003902BA"/>
    <w:rsid w:val="00394C60"/>
    <w:rsid w:val="003A09E2"/>
    <w:rsid w:val="003E2926"/>
    <w:rsid w:val="003E7C5E"/>
    <w:rsid w:val="00400E17"/>
    <w:rsid w:val="00407037"/>
    <w:rsid w:val="004343F0"/>
    <w:rsid w:val="00453CD1"/>
    <w:rsid w:val="004605D6"/>
    <w:rsid w:val="00472465"/>
    <w:rsid w:val="004866B8"/>
    <w:rsid w:val="004926AC"/>
    <w:rsid w:val="004C2473"/>
    <w:rsid w:val="004C60E8"/>
    <w:rsid w:val="004E3579"/>
    <w:rsid w:val="004E728B"/>
    <w:rsid w:val="004F39E0"/>
    <w:rsid w:val="00503A8B"/>
    <w:rsid w:val="0050725B"/>
    <w:rsid w:val="0051495B"/>
    <w:rsid w:val="00537BD5"/>
    <w:rsid w:val="0057268A"/>
    <w:rsid w:val="00577597"/>
    <w:rsid w:val="005863D9"/>
    <w:rsid w:val="005D2912"/>
    <w:rsid w:val="005E061B"/>
    <w:rsid w:val="005F7BD3"/>
    <w:rsid w:val="006065BD"/>
    <w:rsid w:val="00637EE1"/>
    <w:rsid w:val="00645FA9"/>
    <w:rsid w:val="00647866"/>
    <w:rsid w:val="00661F0E"/>
    <w:rsid w:val="00665003"/>
    <w:rsid w:val="00665771"/>
    <w:rsid w:val="006900C4"/>
    <w:rsid w:val="006978C1"/>
    <w:rsid w:val="006A2AD0"/>
    <w:rsid w:val="006C2375"/>
    <w:rsid w:val="006D4ECC"/>
    <w:rsid w:val="006E3E27"/>
    <w:rsid w:val="00722258"/>
    <w:rsid w:val="007243E5"/>
    <w:rsid w:val="00743E56"/>
    <w:rsid w:val="00755B0B"/>
    <w:rsid w:val="00763700"/>
    <w:rsid w:val="00766EA0"/>
    <w:rsid w:val="00782109"/>
    <w:rsid w:val="007A2226"/>
    <w:rsid w:val="007A4342"/>
    <w:rsid w:val="007E4FEF"/>
    <w:rsid w:val="007F5B66"/>
    <w:rsid w:val="00823A1C"/>
    <w:rsid w:val="008445A6"/>
    <w:rsid w:val="00845B9D"/>
    <w:rsid w:val="00860984"/>
    <w:rsid w:val="008851CE"/>
    <w:rsid w:val="008B3ECB"/>
    <w:rsid w:val="008B4E85"/>
    <w:rsid w:val="008C1B2E"/>
    <w:rsid w:val="008E70F0"/>
    <w:rsid w:val="0091627E"/>
    <w:rsid w:val="009328AA"/>
    <w:rsid w:val="00942A84"/>
    <w:rsid w:val="009501E5"/>
    <w:rsid w:val="0097032B"/>
    <w:rsid w:val="009A3EE4"/>
    <w:rsid w:val="009A48A2"/>
    <w:rsid w:val="009B7430"/>
    <w:rsid w:val="009C47A6"/>
    <w:rsid w:val="009D1775"/>
    <w:rsid w:val="009D2EAD"/>
    <w:rsid w:val="009D54B2"/>
    <w:rsid w:val="009E1922"/>
    <w:rsid w:val="009E736C"/>
    <w:rsid w:val="009E77D3"/>
    <w:rsid w:val="009F7ED2"/>
    <w:rsid w:val="00A11E2B"/>
    <w:rsid w:val="00A24C1F"/>
    <w:rsid w:val="00A3132D"/>
    <w:rsid w:val="00A36E65"/>
    <w:rsid w:val="00A4483B"/>
    <w:rsid w:val="00A57DE5"/>
    <w:rsid w:val="00A85DE7"/>
    <w:rsid w:val="00A93661"/>
    <w:rsid w:val="00A95652"/>
    <w:rsid w:val="00AC0219"/>
    <w:rsid w:val="00AC0AB8"/>
    <w:rsid w:val="00B001A0"/>
    <w:rsid w:val="00B1624E"/>
    <w:rsid w:val="00B17091"/>
    <w:rsid w:val="00B33C6D"/>
    <w:rsid w:val="00B4508F"/>
    <w:rsid w:val="00B55AD5"/>
    <w:rsid w:val="00B560D5"/>
    <w:rsid w:val="00B71662"/>
    <w:rsid w:val="00B739AB"/>
    <w:rsid w:val="00B8057C"/>
    <w:rsid w:val="00B8749C"/>
    <w:rsid w:val="00B90045"/>
    <w:rsid w:val="00BA4981"/>
    <w:rsid w:val="00BA774E"/>
    <w:rsid w:val="00BD6238"/>
    <w:rsid w:val="00BF4B7F"/>
    <w:rsid w:val="00BF593B"/>
    <w:rsid w:val="00BF773A"/>
    <w:rsid w:val="00BF7E81"/>
    <w:rsid w:val="00C13773"/>
    <w:rsid w:val="00C15678"/>
    <w:rsid w:val="00C17CC8"/>
    <w:rsid w:val="00C42596"/>
    <w:rsid w:val="00C443AF"/>
    <w:rsid w:val="00C5601C"/>
    <w:rsid w:val="00C8268E"/>
    <w:rsid w:val="00C83417"/>
    <w:rsid w:val="00C867CF"/>
    <w:rsid w:val="00C93349"/>
    <w:rsid w:val="00C9604F"/>
    <w:rsid w:val="00CA19AA"/>
    <w:rsid w:val="00CC5298"/>
    <w:rsid w:val="00CC657F"/>
    <w:rsid w:val="00CD736E"/>
    <w:rsid w:val="00CD798D"/>
    <w:rsid w:val="00CE161E"/>
    <w:rsid w:val="00CF59A8"/>
    <w:rsid w:val="00D325A9"/>
    <w:rsid w:val="00D343CE"/>
    <w:rsid w:val="00D36A8A"/>
    <w:rsid w:val="00D61409"/>
    <w:rsid w:val="00D6691E"/>
    <w:rsid w:val="00D702CE"/>
    <w:rsid w:val="00D71170"/>
    <w:rsid w:val="00D8596B"/>
    <w:rsid w:val="00DA1C92"/>
    <w:rsid w:val="00DA25D4"/>
    <w:rsid w:val="00DA6538"/>
    <w:rsid w:val="00DD3405"/>
    <w:rsid w:val="00DE15E1"/>
    <w:rsid w:val="00DF71B4"/>
    <w:rsid w:val="00E1523A"/>
    <w:rsid w:val="00E15E75"/>
    <w:rsid w:val="00E230AD"/>
    <w:rsid w:val="00E40EA0"/>
    <w:rsid w:val="00E5262C"/>
    <w:rsid w:val="00E70262"/>
    <w:rsid w:val="00E95AA6"/>
    <w:rsid w:val="00EC7DC4"/>
    <w:rsid w:val="00ED30CF"/>
    <w:rsid w:val="00EF1F67"/>
    <w:rsid w:val="00EF5449"/>
    <w:rsid w:val="00F176EF"/>
    <w:rsid w:val="00F455EA"/>
    <w:rsid w:val="00F45E10"/>
    <w:rsid w:val="00F6364A"/>
    <w:rsid w:val="00F9113A"/>
    <w:rsid w:val="00FB28C6"/>
    <w:rsid w:val="00FD22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83FC"/>
  <w15:chartTrackingRefBased/>
  <w15:docId w15:val="{B4A1E7C1-BFBB-4195-B2CC-27222A06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A4342"/>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7A43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7A4342"/>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7A4342"/>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7A4342"/>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A43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342"/>
  </w:style>
  <w:style w:type="character" w:customStyle="1" w:styleId="Heading1Char">
    <w:name w:val="Heading 1 Char"/>
    <w:aliases w:val="Pocket Char"/>
    <w:basedOn w:val="DefaultParagraphFont"/>
    <w:link w:val="Heading1"/>
    <w:rsid w:val="007A4342"/>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7A4342"/>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7A4342"/>
    <w:rPr>
      <w:rFonts w:ascii="Times New Roman" w:eastAsiaTheme="majorEastAsia" w:hAnsi="Times New Roman" w:cstheme="majorBidi"/>
      <w:b/>
      <w:sz w:val="30"/>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7A4342"/>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7A434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7A4342"/>
    <w:rPr>
      <w:b/>
      <w:bCs/>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7A4342"/>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7A4342"/>
    <w:rPr>
      <w:color w:val="auto"/>
      <w:u w:val="none"/>
    </w:rPr>
  </w:style>
  <w:style w:type="character" w:styleId="FollowedHyperlink">
    <w:name w:val="FollowedHyperlink"/>
    <w:basedOn w:val="DefaultParagraphFont"/>
    <w:uiPriority w:val="99"/>
    <w:semiHidden/>
    <w:unhideWhenUsed/>
    <w:rsid w:val="007A4342"/>
    <w:rPr>
      <w:color w:val="auto"/>
      <w:u w:val="none"/>
    </w:rPr>
  </w:style>
  <w:style w:type="paragraph" w:customStyle="1" w:styleId="textbold">
    <w:name w:val="text bold"/>
    <w:basedOn w:val="Normal"/>
    <w:link w:val="Emphasis"/>
    <w:autoRedefine/>
    <w:uiPriority w:val="7"/>
    <w:qFormat/>
    <w:rsid w:val="00325A91"/>
    <w:pPr>
      <w:pBdr>
        <w:top w:val="single" w:sz="8" w:space="0" w:color="auto"/>
        <w:left w:val="single" w:sz="8" w:space="0" w:color="auto"/>
        <w:bottom w:val="single" w:sz="8" w:space="0" w:color="auto"/>
        <w:right w:val="single" w:sz="8" w:space="0" w:color="auto"/>
      </w:pBdr>
      <w:ind w:left="720"/>
      <w:jc w:val="both"/>
    </w:pPr>
    <w:rPr>
      <w:b/>
      <w:iCs/>
      <w:sz w:val="22"/>
      <w:u w:val="single"/>
      <w:bdr w:val="single" w:sz="8" w:space="0" w:color="auto"/>
    </w:rPr>
  </w:style>
  <w:style w:type="paragraph" w:styleId="ListParagraph">
    <w:name w:val="List Paragraph"/>
    <w:basedOn w:val="Normal"/>
    <w:uiPriority w:val="99"/>
    <w:unhideWhenUsed/>
    <w:qFormat/>
    <w:rsid w:val="001660F5"/>
    <w:pPr>
      <w:ind w:left="720"/>
      <w:contextualSpacing/>
    </w:pPr>
  </w:style>
  <w:style w:type="paragraph" w:customStyle="1" w:styleId="Emphasis1">
    <w:name w:val="Emphasis1"/>
    <w:basedOn w:val="Normal"/>
    <w:autoRedefine/>
    <w:uiPriority w:val="7"/>
    <w:qFormat/>
    <w:rsid w:val="009A48A2"/>
    <w:pPr>
      <w:pBdr>
        <w:top w:val="single" w:sz="4" w:space="1" w:color="auto"/>
        <w:left w:val="single" w:sz="4" w:space="4" w:color="auto"/>
        <w:bottom w:val="single" w:sz="4" w:space="1" w:color="auto"/>
        <w:right w:val="single" w:sz="4" w:space="4" w:color="auto"/>
      </w:pBdr>
      <w:ind w:left="720"/>
    </w:pPr>
    <w:rPr>
      <w:b/>
      <w:iCs/>
      <w:sz w:val="22"/>
      <w:u w:val="single"/>
      <w:bdr w:val="single" w:sz="8" w:space="0" w:color="auto"/>
    </w:rPr>
  </w:style>
  <w:style w:type="paragraph" w:customStyle="1" w:styleId="card">
    <w:name w:val="card"/>
    <w:basedOn w:val="Normal"/>
    <w:next w:val="Normal"/>
    <w:link w:val="cardChar"/>
    <w:qFormat/>
    <w:rsid w:val="004926AC"/>
    <w:pPr>
      <w:ind w:left="288" w:right="288"/>
    </w:pPr>
    <w:rPr>
      <w:rFonts w:eastAsia="Times New Roman"/>
      <w:szCs w:val="24"/>
    </w:rPr>
  </w:style>
  <w:style w:type="character" w:customStyle="1" w:styleId="cardChar">
    <w:name w:val="card Char"/>
    <w:link w:val="card"/>
    <w:rsid w:val="004926AC"/>
    <w:rPr>
      <w:rFonts w:ascii="Times New Roman" w:eastAsia="Times New Roman" w:hAnsi="Times New Roman" w:cs="Times New Roman"/>
      <w:sz w:val="16"/>
      <w:szCs w:val="24"/>
    </w:rPr>
  </w:style>
  <w:style w:type="character" w:customStyle="1" w:styleId="underline">
    <w:name w:val="underline"/>
    <w:basedOn w:val="DefaultParagraphFont"/>
    <w:rsid w:val="004926AC"/>
    <w:rPr>
      <w:rFonts w:ascii="Times New Roman" w:hAnsi="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80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merican-interest.com/2018/10/24/danger-falling-powers/" TargetMode="External"/><Relationship Id="rId21" Type="http://schemas.openxmlformats.org/officeDocument/2006/relationships/hyperlink" Target="https://www.dailysignal.com/2019/06/06/turkeys-arms-deal-with-russia-is-an-affront-to-nato/" TargetMode="External"/><Relationship Id="rId42" Type="http://schemas.openxmlformats.org/officeDocument/2006/relationships/hyperlink" Target="https://www-tandfonline-com.proxy.library.emory.edu/doi/full/10.1080/13518046.2019.1552678" TargetMode="External"/><Relationship Id="rId47" Type="http://schemas.openxmlformats.org/officeDocument/2006/relationships/hyperlink" Target="http://www.scrf.gov.ru/security/military/document129/" TargetMode="External"/><Relationship Id="rId63" Type="http://schemas.openxmlformats.org/officeDocument/2006/relationships/hyperlink" Target="https://sites.utu.fi/bre/is-a-security-dilemma-likely-to-emerge-in-europe/" TargetMode="External"/><Relationship Id="rId68" Type="http://schemas.openxmlformats.org/officeDocument/2006/relationships/hyperlink" Target="https://www-tandfonline-com.proxy.library.emory.edu/doi/full/10.1080/13518046.2019.1552678" TargetMode="External"/><Relationship Id="rId84" Type="http://schemas.openxmlformats.org/officeDocument/2006/relationships/hyperlink" Target="https://nationalinterest.org/feature/middle-east-russians-aren%E2%80%99t-coming-they-are-back-28672" TargetMode="External"/><Relationship Id="rId89" Type="http://schemas.openxmlformats.org/officeDocument/2006/relationships/hyperlink" Target="https://www.ft.com/content/d3eb2392-cfad-11e8-a9f2-7574db66bcd5%20//" TargetMode="External"/><Relationship Id="rId16" Type="http://schemas.openxmlformats.org/officeDocument/2006/relationships/hyperlink" Target="https://carnegieendowment.org/2019/02/20/russia-s-global-ambitions-in-perspective-pub-78067)//rkp" TargetMode="External"/><Relationship Id="rId107" Type="http://schemas.openxmlformats.org/officeDocument/2006/relationships/theme" Target="theme/theme1.xml"/><Relationship Id="rId11" Type="http://schemas.openxmlformats.org/officeDocument/2006/relationships/hyperlink" Target="https://fas.org/sgp/crs/mideast/R44984.pdf" TargetMode="External"/><Relationship Id="rId32" Type="http://schemas.openxmlformats.org/officeDocument/2006/relationships/hyperlink" Target="https://www.brookings.edu/opinions/pay-attention-america-russia-is-upgrading-its-military/)/BB" TargetMode="External"/><Relationship Id="rId37" Type="http://schemas.openxmlformats.org/officeDocument/2006/relationships/hyperlink" Target="https://foxtrotalpha.jalopnik.com/russia-might-talk-tough-but-its-navy-is-a-shrinking-won-1832805856%20//" TargetMode="External"/><Relationship Id="rId53" Type="http://schemas.openxmlformats.org/officeDocument/2006/relationships/hyperlink" Target="https://www-tandfonline-com.proxy.library.emory.edu/doi/full/10.1080/13518046.2019.1552678" TargetMode="External"/><Relationship Id="rId58" Type="http://schemas.openxmlformats.org/officeDocument/2006/relationships/hyperlink" Target="https://www-tandfonline-com.proxy.library.emory.edu/doi/full/10.1080/13518046.2019.1552678" TargetMode="External"/><Relationship Id="rId74" Type="http://schemas.openxmlformats.org/officeDocument/2006/relationships/hyperlink" Target="https://nationalinterest.org/feature/great-power-problems-russia-wants-control-over-arctic-region-54227%20//" TargetMode="External"/><Relationship Id="rId79" Type="http://schemas.openxmlformats.org/officeDocument/2006/relationships/hyperlink" Target="https://www.sipri.org/media/press-release/2019/global-arms-trade-usa-increases-dominance-arms-flows-middle-east-surge-says-sipri%20//" TargetMode="External"/><Relationship Id="rId102" Type="http://schemas.openxmlformats.org/officeDocument/2006/relationships/hyperlink" Target="https://theweek.com/articles/841854/dangerous-myth-american-hegemony" TargetMode="External"/><Relationship Id="rId5" Type="http://schemas.openxmlformats.org/officeDocument/2006/relationships/webSettings" Target="webSettings.xml"/><Relationship Id="rId90" Type="http://schemas.openxmlformats.org/officeDocument/2006/relationships/hyperlink" Target="http://english.alarabiya.net/en/views/news/middle-east/2018/10/14/OPINION-US-sanctions-on-Riyadh-means-Washington-is-stabbing-itself.html" TargetMode="External"/><Relationship Id="rId95" Type="http://schemas.openxmlformats.org/officeDocument/2006/relationships/hyperlink" Target="https://www.belfercenter.org/publication/what-role-should-us-play-middle-east" TargetMode="External"/><Relationship Id="rId22" Type="http://schemas.openxmlformats.org/officeDocument/2006/relationships/hyperlink" Target="http://www.aei.org/publication/putin-and-russias-middle-eastern-policy/" TargetMode="External"/><Relationship Id="rId27" Type="http://schemas.openxmlformats.org/officeDocument/2006/relationships/hyperlink" Target="https://www.iiss.org/publications/survival/2019/survival-global-politics-and-strategy-februarymarch-2019/611-02-rolland)//rkp" TargetMode="External"/><Relationship Id="rId43" Type="http://schemas.openxmlformats.org/officeDocument/2006/relationships/hyperlink" Target="http://static.kremlin.ru/media/events/files/ru/uAFi5nvux2twaqjftS5yrIZUVTJan77L.pdf" TargetMode="External"/><Relationship Id="rId48" Type="http://schemas.openxmlformats.org/officeDocument/2006/relationships/hyperlink" Target="https://www-tandfonline-com.proxy.library.emory.edu/doi/full/10.1080/13518046.2019.1552678" TargetMode="External"/><Relationship Id="rId64" Type="http://schemas.openxmlformats.org/officeDocument/2006/relationships/hyperlink" Target="http://cimsec.org/dimensions-russian-sea-denial-baltic-sea/35157%20//" TargetMode="External"/><Relationship Id="rId69" Type="http://schemas.openxmlformats.org/officeDocument/2006/relationships/hyperlink" Target="https://www-tandfonline-com.proxy.library.emory.edu/doi/full/10.1080/13518046.2019.1552678" TargetMode="External"/><Relationship Id="rId80" Type="http://schemas.openxmlformats.org/officeDocument/2006/relationships/hyperlink" Target="https://bigthink.com/charles-koch-foundation/how-america-supplies-the-world-with-weapons%20//" TargetMode="External"/><Relationship Id="rId85" Type="http://schemas.openxmlformats.org/officeDocument/2006/relationships/hyperlink" Target="https://www.abc.net.au/news/2018-10-15/donald-trump-responds-to-jamal-kashoggis-disappearance/10377382" TargetMode="External"/><Relationship Id="rId12" Type="http://schemas.openxmlformats.org/officeDocument/2006/relationships/hyperlink" Target="https://www.japantimes.co.jp/opinion/2019/06/18/commentary/world-commentary/turkey-s-400-new-arms-sale-geopolitics/" TargetMode="External"/><Relationship Id="rId17" Type="http://schemas.openxmlformats.org/officeDocument/2006/relationships/hyperlink" Target="https://www.japantimes.co.jp/news/2019/02/05/business/economy-business/russian-economy-outpaced-expectations-2018-rising-2-3/" TargetMode="External"/><Relationship Id="rId33" Type="http://schemas.openxmlformats.org/officeDocument/2006/relationships/hyperlink" Target="https://pdfs.semanticscholar.org/0937/e21364664557368ad86bee8e180c1cb05828.pdf" TargetMode="External"/><Relationship Id="rId38" Type="http://schemas.openxmlformats.org/officeDocument/2006/relationships/hyperlink" Target="https://news.vice.com/en_us/article/vb8xqm/russias-military-modernization-is-working-but-the-moneys-running-out%20//" TargetMode="External"/><Relationship Id="rId59" Type="http://schemas.openxmlformats.org/officeDocument/2006/relationships/hyperlink" Target="https://www-tandfonline-com.proxy.library.emory.edu/doi/full/10.1080/13518046.2019.1552678" TargetMode="External"/><Relationship Id="rId103" Type="http://schemas.openxmlformats.org/officeDocument/2006/relationships/hyperlink" Target="https://www.theatlantic.com/ideas/archive/2018/08/americas-global-influence-is-declining/568708/" TargetMode="External"/><Relationship Id="rId20" Type="http://schemas.openxmlformats.org/officeDocument/2006/relationships/hyperlink" Target="https://nationalinterest.org/blog/buzz/see-how-russia-selling-lots-military-hardware-around-globe-62097)//BB" TargetMode="External"/><Relationship Id="rId41" Type="http://schemas.openxmlformats.org/officeDocument/2006/relationships/hyperlink" Target="https://www-tandfonline-com.proxy.library.emory.edu/doi/full/10.1080/13518046.2019.1552678" TargetMode="External"/><Relationship Id="rId54" Type="http://schemas.openxmlformats.org/officeDocument/2006/relationships/hyperlink" Target="https://www-tandfonline-com.proxy.library.emory.edu/doi/full/10.1080/13518046.2019.1552678" TargetMode="External"/><Relationship Id="rId62" Type="http://schemas.openxmlformats.org/officeDocument/2006/relationships/hyperlink" Target="https://apps.dtic.mil/dtic/tr/fulltext/u2/1073620.pdf" TargetMode="External"/><Relationship Id="rId70" Type="http://schemas.openxmlformats.org/officeDocument/2006/relationships/hyperlink" Target="https://www-tandfonline-com.proxy.library.emory.edu/doi/full/10.1080/13518046.2019.1552678" TargetMode="External"/><Relationship Id="rId75" Type="http://schemas.openxmlformats.org/officeDocument/2006/relationships/hyperlink" Target="https://www-tandfonline-com.proxy.lib.umich.edu/doi/full/10.1080/13518046.2019.1552662%20//" TargetMode="External"/><Relationship Id="rId83" Type="http://schemas.openxmlformats.org/officeDocument/2006/relationships/hyperlink" Target="https://www.brookings.edu/blog/order-from-chaos/2015/02/19/the-united-states-must-resist-a-return-to-spheres-of-interest-in-the-international-system/" TargetMode="External"/><Relationship Id="rId88" Type="http://schemas.openxmlformats.org/officeDocument/2006/relationships/hyperlink" Target="https://www.washingtonexaminer.com/news/saudi-state-owned-media-warns-russia-will-exploit-vacuum-if-us-imposes-sanctions%20//" TargetMode="External"/><Relationship Id="rId91" Type="http://schemas.openxmlformats.org/officeDocument/2006/relationships/hyperlink" Target="https://www.zerohedge.com/news/2018-10-14/saudi-arabia-lashes-out-against-white-house-threatens-global-economy-after-trump" TargetMode="External"/><Relationship Id="rId96" Type="http://schemas.openxmlformats.org/officeDocument/2006/relationships/hyperlink" Target="https://www.cnbc.com/2019/04/07/russian-expansion-in-middle-east-a-clear-reality-wefs-borge-brende.html" TargetMode="External"/><Relationship Id="rId1" Type="http://schemas.openxmlformats.org/officeDocument/2006/relationships/customXml" Target="../customXml/item1.xml"/><Relationship Id="rId6" Type="http://schemas.openxmlformats.org/officeDocument/2006/relationships/hyperlink" Target="https://www.defensenews.com/global/europe/2019/05/29/inside-americas-multimillion-dollar-plan-to-get-allies-off-russian-equipment/" TargetMode="External"/><Relationship Id="rId15" Type="http://schemas.openxmlformats.org/officeDocument/2006/relationships/hyperlink" Target="https://www.vox.com/future-perfect/2018/10/19/17873822/nuclear-war-weapons-bombs-how-kill" TargetMode="External"/><Relationship Id="rId23" Type="http://schemas.openxmlformats.org/officeDocument/2006/relationships/hyperlink" Target="https://civiliansinconflict.org/wp-content/uploads/2018/01/With-Great-Power.pdf" TargetMode="External"/><Relationship Id="rId28" Type="http://schemas.openxmlformats.org/officeDocument/2006/relationships/hyperlink" Target="https://www.iiss.org/publications/survival/2019/survival-global-politics-and-strategy-februarymarch-2019/611-02-rolland)//rkp" TargetMode="External"/><Relationship Id="rId36" Type="http://schemas.openxmlformats.org/officeDocument/2006/relationships/hyperlink" Target="https://nationalinterest.org/blog/buzz/russias-new-stealth-fighter-might-sink-your-warship-heres-how-63767" TargetMode="External"/><Relationship Id="rId49" Type="http://schemas.openxmlformats.org/officeDocument/2006/relationships/hyperlink" Target="https://world-defense.com/threads/russias-new-maritime-doctrine.2886/" TargetMode="External"/><Relationship Id="rId57" Type="http://schemas.openxmlformats.org/officeDocument/2006/relationships/hyperlink" Target="http://www.dia.mil/Military-Power-Publications" TargetMode="External"/><Relationship Id="rId106" Type="http://schemas.openxmlformats.org/officeDocument/2006/relationships/fontTable" Target="fontTable.xml"/><Relationship Id="rId10" Type="http://schemas.openxmlformats.org/officeDocument/2006/relationships/hyperlink" Target="https://www.cnbc.com/2018/10/23/threats-of-us-sanctions-could-accelerate-a-saudi-shift-eastward.html" TargetMode="External"/><Relationship Id="rId31" Type="http://schemas.openxmlformats.org/officeDocument/2006/relationships/hyperlink" Target="https://www.inss.org.il/he/wp-content/uploads/sites/2/systemfiles/(FILE)1188301974.pdf)//BB" TargetMode="External"/><Relationship Id="rId44" Type="http://schemas.openxmlformats.org/officeDocument/2006/relationships/hyperlink" Target="https://www-tandfonline-com.proxy.library.emory.edu/doi/full/10.1080/13518046.2019.1552678" TargetMode="External"/><Relationship Id="rId52" Type="http://schemas.openxmlformats.org/officeDocument/2006/relationships/hyperlink" Target="http://static.kremlin.ru/media/acts/files/0001201707200015.pdf" TargetMode="External"/><Relationship Id="rId60" Type="http://schemas.openxmlformats.org/officeDocument/2006/relationships/hyperlink" Target="https://www-tandfonline-com.proxy.library.emory.edu/doi/full/10.1080/13518046.2019.1552678" TargetMode="External"/><Relationship Id="rId65" Type="http://schemas.openxmlformats.org/officeDocument/2006/relationships/hyperlink" Target="https://fas.org/2017/01/turning-a-blind-eye-towards-armageddon-u-s-leaders-reject-nuclear-winter-studies/" TargetMode="External"/><Relationship Id="rId73" Type="http://schemas.openxmlformats.org/officeDocument/2006/relationships/hyperlink" Target="https://warisboring.com/russias-giant-dry-dock-sank-with-an-aircraft-carrier-inside/" TargetMode="External"/><Relationship Id="rId78" Type="http://schemas.openxmlformats.org/officeDocument/2006/relationships/hyperlink" Target="https://nationalinterest.org/europes-worst-nightmare-heres-what-nato-russia-war-would-look-50047" TargetMode="External"/><Relationship Id="rId81" Type="http://schemas.openxmlformats.org/officeDocument/2006/relationships/hyperlink" Target="https://www.lowyinstitute.org/the-interpreter/russian-arms-flood-southeast-asia%20//" TargetMode="External"/><Relationship Id="rId86" Type="http://schemas.openxmlformats.org/officeDocument/2006/relationships/hyperlink" Target="https://www.aljazeera.com/indepth/opinion/russian-influence-gulf-limits-190404133832327.html%20//" TargetMode="External"/><Relationship Id="rId94" Type="http://schemas.openxmlformats.org/officeDocument/2006/relationships/hyperlink" Target="https://foreignpolicy.com/2018/03/16/the-middle-east-needs-a-steady-boyfriend/" TargetMode="External"/><Relationship Id="rId99" Type="http://schemas.openxmlformats.org/officeDocument/2006/relationships/hyperlink" Target="https://www.washingtonpost.com/world/saudi-arabia-rejectsthreats-after-trump-vows-severe-punishment-on-khashoggi-disappearance/2018/10/14/d8c6a2be-ce55-11e8-ad0a-0e01efba3cc1_story.html?utm_term=.f036bcd66ba2" TargetMode="External"/><Relationship Id="rId101" Type="http://schemas.openxmlformats.org/officeDocument/2006/relationships/hyperlink" Target="https://ejmagnier.com/2018/11/21/hezbollah-in-lebanon-us-hegemony-is-over/" TargetMode="External"/><Relationship Id="rId4" Type="http://schemas.openxmlformats.org/officeDocument/2006/relationships/settings" Target="settings.xml"/><Relationship Id="rId9" Type="http://schemas.openxmlformats.org/officeDocument/2006/relationships/hyperlink" Target="https://www.bloomberg.com/news/articles/2019-04-24/saudi-arms-deal-languishes-as-a-rebuke-of-trump-and-the-kingdom)//BB" TargetMode="External"/><Relationship Id="rId13" Type="http://schemas.openxmlformats.org/officeDocument/2006/relationships/hyperlink" Target="https://fas.org/sgp/crs/mideast/R44984.pdf" TargetMode="External"/><Relationship Id="rId18" Type="http://schemas.openxmlformats.org/officeDocument/2006/relationships/hyperlink" Target="https://www.nytimes.com/2019/03/20/world/europe/russia-income-statistics.html" TargetMode="External"/><Relationship Id="rId39" Type="http://schemas.openxmlformats.org/officeDocument/2006/relationships/hyperlink" Target="https://www.reuters.com/article/us-russia-military-insight/despite-putins-swagger-russia-struggles-to-modernize-its-navy-idUSKCN1QA0U7%20//" TargetMode="External"/><Relationship Id="rId34" Type="http://schemas.openxmlformats.org/officeDocument/2006/relationships/hyperlink" Target="https://www.lexingtoninstitute.org/wp-content/uploads/2018/05/5.14.18-A-Competitive-Strategy-To-Counter-Russian-Aggression-Against-NATO.pdf)//BB" TargetMode="External"/><Relationship Id="rId50" Type="http://schemas.openxmlformats.org/officeDocument/2006/relationships/hyperlink" Target="https://www-tandfonline-com.proxy.library.emory.edu/doi/full/10.1080/13518046.2019.1552678" TargetMode="External"/><Relationship Id="rId55" Type="http://schemas.openxmlformats.org/officeDocument/2006/relationships/hyperlink" Target="https://www-tandfonline-com.proxy.library.emory.edu/doi/full/10.1080/13518046.2019.1552678" TargetMode="External"/><Relationship Id="rId76" Type="http://schemas.openxmlformats.org/officeDocument/2006/relationships/hyperlink" Target="https://news.vice.com/en_us/article/vb8xqm/russias-military-modernization-is-working-but-the-moneys-running-out" TargetMode="External"/><Relationship Id="rId97" Type="http://schemas.openxmlformats.org/officeDocument/2006/relationships/hyperlink" Target="https://www.mei.edu/publications/growing-ties-russia-could-strain-saudi-us-relations" TargetMode="External"/><Relationship Id="rId104" Type="http://schemas.openxmlformats.org/officeDocument/2006/relationships/hyperlink" Target="https://www.chinausfocus.com/foreign-policy/the-us-pursuit-of-hegemony-has-harmed-the-middle-east" TargetMode="External"/><Relationship Id="rId7" Type="http://schemas.openxmlformats.org/officeDocument/2006/relationships/hyperlink" Target="https://www.rollcall.com/news/congress/turkish-leader-courts-russia-u-s-prepares-cut-ties" TargetMode="External"/><Relationship Id="rId71" Type="http://schemas.openxmlformats.org/officeDocument/2006/relationships/hyperlink" Target="https://thebarentsobserver.com/en/security/2018/10/sunken-dry-dock-could-hamper-modernization-navy%20//" TargetMode="External"/><Relationship Id="rId92" Type="http://schemas.openxmlformats.org/officeDocument/2006/relationships/hyperlink" Target="http://english.alarabiya.net/en/views/news/middle-east/2018/12/03/Beyond-oil-Saudi-Russia-cooperation-enters-new-realm-of-possibilities.html%20//" TargetMode="External"/><Relationship Id="rId2" Type="http://schemas.openxmlformats.org/officeDocument/2006/relationships/numbering" Target="numbering.xml"/><Relationship Id="rId29" Type="http://schemas.openxmlformats.org/officeDocument/2006/relationships/hyperlink" Target="http://www.wsj.com/articles/SB10001424127887324196204578300262454939952" TargetMode="External"/><Relationship Id="rId24" Type="http://schemas.openxmlformats.org/officeDocument/2006/relationships/hyperlink" Target="https://worldview.stratfor.com/article/saudi-arabia-defense-industry-weapons-imports-vision2030)//BB" TargetMode="External"/><Relationship Id="rId40" Type="http://schemas.openxmlformats.org/officeDocument/2006/relationships/hyperlink" Target="https://apps.dtic.mil/dtic/tr/fulltext/u2/1073620.pdf" TargetMode="External"/><Relationship Id="rId45" Type="http://schemas.openxmlformats.org/officeDocument/2006/relationships/hyperlink" Target="https://www.foi.se/download/18.264a15c615872434ccd7b4/1479479365544/Economic%20and%20technological%20constraints%20.pdf" TargetMode="External"/><Relationship Id="rId66" Type="http://schemas.openxmlformats.org/officeDocument/2006/relationships/hyperlink" Target="http://www.livemint.com/Opinion/iLkHAL2cCCxfOqYvRzFAsL/Why-a-2018-crisis-would-be-particularly-devastating.html" TargetMode="External"/><Relationship Id="rId87" Type="http://schemas.openxmlformats.org/officeDocument/2006/relationships/hyperlink" Target="https://www.cnbc.com/2018/11/12/saudi-arabia-and-russia-have-a-long-term-relationship-despite-output-u-turn-dan-yergin-says.html%20//" TargetMode="External"/><Relationship Id="rId61" Type="http://schemas.openxmlformats.org/officeDocument/2006/relationships/hyperlink" Target="https://www-tandfonline-com.proxy.library.emory.edu/doi/full/10.1080/13518046.2019.1552678" TargetMode="External"/><Relationship Id="rId82" Type="http://schemas.openxmlformats.org/officeDocument/2006/relationships/hyperlink" Target="https://www.efe.com/efe/english/world/russia-and-china-target-middle-east-arms-deals/50000262-3946289%20//" TargetMode="External"/><Relationship Id="rId19" Type="http://schemas.openxmlformats.org/officeDocument/2006/relationships/hyperlink" Target="https://www.nytimes.com/interactive/2016/04/12/world/europe/russian-economy-tumbling.html" TargetMode="External"/><Relationship Id="rId14" Type="http://schemas.openxmlformats.org/officeDocument/2006/relationships/hyperlink" Target="https://www.defensenews.com/home/2016/04/05/kuwait-signs-eurofighter-jet-deal/" TargetMode="External"/><Relationship Id="rId30" Type="http://schemas.openxmlformats.org/officeDocument/2006/relationships/hyperlink" Target="https://warontherocks.com/2018/04/americas-arms-sales-policy-security-abroad-not-jobs-at-home/" TargetMode="External"/><Relationship Id="rId35" Type="http://schemas.openxmlformats.org/officeDocument/2006/relationships/hyperlink" Target="https://nationalinterest.org/blog/the-buzz/russias-armata-t-14-tank-could-be-super-dangerous-the-18330" TargetMode="External"/><Relationship Id="rId56" Type="http://schemas.openxmlformats.org/officeDocument/2006/relationships/hyperlink" Target="https://www-tandfonline-com.proxy.library.emory.edu/doi/full/10.1080/13518046.2019.1552678" TargetMode="External"/><Relationship Id="rId77" Type="http://schemas.openxmlformats.org/officeDocument/2006/relationships/hyperlink" Target="http://praemon.org/what-russias-nuclear-modernization-means-for-the-future-of-nonproliferation/" TargetMode="External"/><Relationship Id="rId100" Type="http://schemas.openxmlformats.org/officeDocument/2006/relationships/hyperlink" Target="https://www.economist.com/the-world-in/2018/12/28/the-end-of-american-hegemony" TargetMode="External"/><Relationship Id="rId105" Type="http://schemas.openxmlformats.org/officeDocument/2006/relationships/hyperlink" Target="https://www.theatlantic.com/international/archive/2016/11/trump-world-order-foreign-policy/508547/" TargetMode="External"/><Relationship Id="rId8" Type="http://schemas.openxmlformats.org/officeDocument/2006/relationships/hyperlink" Target="https://nationalinterest.org/feature/give-saudi-arabia-take-it-or-leave-it-deal-37902)//BB" TargetMode="External"/><Relationship Id="rId51" Type="http://schemas.openxmlformats.org/officeDocument/2006/relationships/hyperlink" Target="https://www-tandfonline-com.proxy.library.emory.edu/doi/full/10.1080/13518046.2019.1552678" TargetMode="External"/><Relationship Id="rId72" Type="http://schemas.openxmlformats.org/officeDocument/2006/relationships/hyperlink" Target="https://warsawinstitute.org/dry-dock-breakdown-complicates-kremlins-naval-plans/" TargetMode="External"/><Relationship Id="rId93" Type="http://schemas.openxmlformats.org/officeDocument/2006/relationships/hyperlink" Target="https://inhomelandsecurity.com/russia-aims-to-displace-us-leadership-role-in-the-middle-east/" TargetMode="External"/><Relationship Id="rId98" Type="http://schemas.openxmlformats.org/officeDocument/2006/relationships/hyperlink" Target="https://foreignpolicy.com/2018/04/30/trump-is-right-to-target-saudi-russian-oil-collusion/" TargetMode="External"/><Relationship Id="rId3" Type="http://schemas.openxmlformats.org/officeDocument/2006/relationships/styles" Target="styles.xml"/><Relationship Id="rId25" Type="http://schemas.openxmlformats.org/officeDocument/2006/relationships/hyperlink" Target="http://theconversation.com/arms-sales-to-saudi-arabia-give-trump-all-the-leverage-he-needs-in-khashoggi-affair-104998%20//" TargetMode="External"/><Relationship Id="rId46" Type="http://schemas.openxmlformats.org/officeDocument/2006/relationships/hyperlink" Target="https://www-tandfonline-com.proxy.library.emory.edu/doi/full/10.1080/13518046.2019.1552678" TargetMode="External"/><Relationship Id="rId67" Type="http://schemas.openxmlformats.org/officeDocument/2006/relationships/hyperlink" Target="https://www-tandfonline-com.proxy.library.emory.edu/doi/full/10.1080/13518046.2019.155267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E4140-03AB-497A-BA75-20ACF1797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262</TotalTime>
  <Pages>1</Pages>
  <Words>73381</Words>
  <Characters>418274</Characters>
  <Application>Microsoft Office Word</Application>
  <DocSecurity>0</DocSecurity>
  <Lines>3485</Lines>
  <Paragraphs>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92</cp:revision>
  <dcterms:created xsi:type="dcterms:W3CDTF">2019-06-23T20:58:00Z</dcterms:created>
  <dcterms:modified xsi:type="dcterms:W3CDTF">2019-06-30T01:04:00Z</dcterms:modified>
</cp:coreProperties>
</file>