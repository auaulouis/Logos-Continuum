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607E56" w14:textId="1C5B3C0F" w:rsidR="00840C9E" w:rsidRPr="001E663D" w:rsidRDefault="00840C9E" w:rsidP="00107A07">
      <w:pPr>
        <w:pStyle w:val="Heading1"/>
        <w:rPr>
          <w:rFonts w:asciiTheme="minorHAnsi" w:hAnsiTheme="minorHAnsi" w:cstheme="minorHAnsi"/>
        </w:rPr>
      </w:pPr>
      <w:bookmarkStart w:id="0" w:name="_GoBack"/>
      <w:bookmarkEnd w:id="0"/>
      <w:r w:rsidRPr="001E663D">
        <w:rPr>
          <w:rFonts w:asciiTheme="minorHAnsi" w:hAnsiTheme="minorHAnsi" w:cstheme="minorHAnsi"/>
        </w:rPr>
        <w:t>cp – advantage</w:t>
      </w:r>
    </w:p>
    <w:p w14:paraId="133341A0" w14:textId="10801689" w:rsidR="00993E81" w:rsidRPr="001E663D" w:rsidRDefault="00993E81" w:rsidP="00B82312">
      <w:pPr>
        <w:pStyle w:val="Heading2"/>
        <w:rPr>
          <w:rFonts w:asciiTheme="minorHAnsi" w:hAnsiTheme="minorHAnsi" w:cstheme="minorHAnsi"/>
        </w:rPr>
      </w:pPr>
      <w:r w:rsidRPr="001E663D">
        <w:rPr>
          <w:rFonts w:asciiTheme="minorHAnsi" w:hAnsiTheme="minorHAnsi" w:cstheme="minorHAnsi"/>
        </w:rPr>
        <w:t>cp – cooperative framework</w:t>
      </w:r>
    </w:p>
    <w:p w14:paraId="423C3CB3" w14:textId="12364ACB" w:rsidR="00993E81" w:rsidRPr="001E663D" w:rsidRDefault="00993E81" w:rsidP="00993E81">
      <w:pPr>
        <w:pStyle w:val="Heading3"/>
        <w:rPr>
          <w:rFonts w:asciiTheme="minorHAnsi" w:hAnsiTheme="minorHAnsi" w:cstheme="minorHAnsi"/>
        </w:rPr>
      </w:pPr>
      <w:r w:rsidRPr="001E663D">
        <w:rPr>
          <w:rFonts w:asciiTheme="minorHAnsi" w:hAnsiTheme="minorHAnsi" w:cstheme="minorHAnsi"/>
        </w:rPr>
        <w:t>1nc</w:t>
      </w:r>
    </w:p>
    <w:p w14:paraId="1FA3F8BD" w14:textId="398BC61E" w:rsidR="00993E81" w:rsidRPr="001E663D" w:rsidRDefault="00993E81" w:rsidP="00993E81">
      <w:pPr>
        <w:pStyle w:val="Heading4"/>
        <w:rPr>
          <w:rFonts w:asciiTheme="minorHAnsi" w:hAnsiTheme="minorHAnsi" w:cstheme="minorHAnsi"/>
        </w:rPr>
      </w:pPr>
      <w:r w:rsidRPr="001E663D">
        <w:rPr>
          <w:rFonts w:asciiTheme="minorHAnsi" w:hAnsiTheme="minorHAnsi" w:cstheme="minorHAnsi"/>
        </w:rPr>
        <w:t>The United States should establish a regional East Asian cooperative maritime security partnership modeled on the Global Maritime Partnership Initiative to establish a cooperative framework that includes, but is not limited to, disaster relief, information-sharing, crisis consultation, joint exercises and operations, environmental protection, measures to avoid incidents, measures to maintain sea-borne trade, resource management, anti-piracy, and anti-trafficking efforts. The United States should invite all East Asian countries to join the partnership and should immediately begin cooperative efforts with any countries that agree.</w:t>
      </w:r>
    </w:p>
    <w:p w14:paraId="61DD7C4B" w14:textId="0CD5D102" w:rsidR="00993E81" w:rsidRPr="001E663D" w:rsidRDefault="00993E81" w:rsidP="00993E81">
      <w:pPr>
        <w:rPr>
          <w:rFonts w:asciiTheme="minorHAnsi" w:hAnsiTheme="minorHAnsi" w:cstheme="minorHAnsi"/>
        </w:rPr>
      </w:pPr>
    </w:p>
    <w:p w14:paraId="21AA53C2" w14:textId="2E906533" w:rsidR="004F5809" w:rsidRPr="001E663D" w:rsidRDefault="004F5809" w:rsidP="004F5809">
      <w:pPr>
        <w:pStyle w:val="Heading4"/>
        <w:rPr>
          <w:rFonts w:asciiTheme="minorHAnsi" w:hAnsiTheme="minorHAnsi" w:cstheme="minorHAnsi"/>
        </w:rPr>
      </w:pPr>
      <w:r w:rsidRPr="001E663D">
        <w:rPr>
          <w:rFonts w:asciiTheme="minorHAnsi" w:hAnsiTheme="minorHAnsi" w:cstheme="minorHAnsi"/>
        </w:rPr>
        <w:t>Cooperation solves</w:t>
      </w:r>
    </w:p>
    <w:p w14:paraId="1E5C01A3" w14:textId="33FCBDAE" w:rsidR="004F5809" w:rsidRPr="001E663D" w:rsidRDefault="004F5809" w:rsidP="004F5809">
      <w:pPr>
        <w:rPr>
          <w:rFonts w:asciiTheme="minorHAnsi" w:hAnsiTheme="minorHAnsi" w:cstheme="minorHAnsi"/>
        </w:rPr>
      </w:pPr>
      <w:r w:rsidRPr="001E663D">
        <w:rPr>
          <w:rStyle w:val="Style13ptBold"/>
          <w:rFonts w:asciiTheme="minorHAnsi" w:hAnsiTheme="minorHAnsi" w:cstheme="minorHAnsi"/>
        </w:rPr>
        <w:t>Gompert 13</w:t>
      </w:r>
      <w:r w:rsidRPr="001E663D">
        <w:rPr>
          <w:rFonts w:asciiTheme="minorHAnsi" w:hAnsiTheme="minorHAnsi" w:cstheme="minorHAnsi"/>
        </w:rPr>
        <w:t xml:space="preserve"> (David C. Gompert, professor of national security studies at the U.S. Naval Academy and an adjunct fellow at the RAND Corporation, former Principal Deputy Director of National Intelligence, held a number of corporate executive and senior government positions, including Senior Advisor for National Security in Iraq, Deputy to the Under Secretary of State, Special Assistant to President George H. W. Bush, and Special Assistant to Secretary of State Henry A. Kissinger, “Sea Power and American Interests in the Western Pacific,” RAND,  https://www.rand.org/pubs/research_reports/RR151.html)</w:t>
      </w:r>
    </w:p>
    <w:p w14:paraId="4AB77A9E" w14:textId="77777777" w:rsidR="004F5809" w:rsidRPr="001E663D" w:rsidRDefault="004F5809" w:rsidP="004F5809">
      <w:pPr>
        <w:rPr>
          <w:rFonts w:asciiTheme="minorHAnsi" w:hAnsiTheme="minorHAnsi" w:cstheme="minorHAnsi"/>
        </w:rPr>
      </w:pPr>
      <w:r w:rsidRPr="001E663D">
        <w:rPr>
          <w:rFonts w:asciiTheme="minorHAnsi" w:hAnsiTheme="minorHAnsi" w:cstheme="minorHAnsi"/>
        </w:rPr>
        <w:t xml:space="preserve">Given technological trends, an unfavorable time-line, and the fact that the United States cannot retreat from the waters of this vital region, it should also pursue a political alternative to head-to-head sea-power rivalry—one that engages its regional partners and, ideally, China itself. With the rapid expansion of sea-borne commerce and sea-based resource extraction that has accompanied globalization, </w:t>
      </w:r>
      <w:r w:rsidRPr="001E663D">
        <w:rPr>
          <w:rStyle w:val="StyleUnderline"/>
          <w:rFonts w:asciiTheme="minorHAnsi" w:hAnsiTheme="minorHAnsi" w:cstheme="minorHAnsi"/>
        </w:rPr>
        <w:t>the idea of collective maritime security</w:t>
      </w:r>
      <w:r w:rsidRPr="001E663D">
        <w:rPr>
          <w:rFonts w:asciiTheme="minorHAnsi" w:hAnsiTheme="minorHAnsi" w:cstheme="minorHAnsi"/>
        </w:rPr>
        <w:t>, first championed by Admiral Mike Mullen (in 2005, when he was Chief of Naval Operations</w:t>
      </w:r>
      <w:r w:rsidRPr="001E663D">
        <w:rPr>
          <w:rStyle w:val="StyleUnderline"/>
          <w:rFonts w:asciiTheme="minorHAnsi" w:hAnsiTheme="minorHAnsi" w:cstheme="minorHAnsi"/>
        </w:rPr>
        <w:t>), has gained momentum in a number of regions other than East Asia</w:t>
      </w:r>
      <w:r w:rsidRPr="001E663D">
        <w:rPr>
          <w:rFonts w:asciiTheme="minorHAnsi" w:hAnsiTheme="minorHAnsi" w:cstheme="minorHAnsi"/>
        </w:rPr>
        <w:t xml:space="preserve">. If the targeting and networking revolutions invalidate Mahan’s prescription for concentrated naval power, </w:t>
      </w:r>
      <w:r w:rsidRPr="001E663D">
        <w:rPr>
          <w:rStyle w:val="StyleUnderline"/>
          <w:rFonts w:asciiTheme="minorHAnsi" w:hAnsiTheme="minorHAnsi" w:cstheme="minorHAnsi"/>
        </w:rPr>
        <w:t>U.S. leadership in organizing cooperative maritime security in East Asia may invalidate his premise that sea power is necessarily adversarial</w:t>
      </w:r>
      <w:r w:rsidRPr="001E663D">
        <w:rPr>
          <w:rFonts w:asciiTheme="minorHAnsi" w:hAnsiTheme="minorHAnsi" w:cstheme="minorHAnsi"/>
        </w:rPr>
        <w:t xml:space="preserve">. Even as the dominant sea power, the United States cannot provide sea control in every ocean, littoral, and choke-point where it is needed in today’s world. Just as the United States is capitalizing on its strength at sea to </w:t>
      </w:r>
      <w:r w:rsidRPr="001E663D">
        <w:rPr>
          <w:rStyle w:val="StyleUnderline"/>
          <w:rFonts w:asciiTheme="minorHAnsi" w:hAnsiTheme="minorHAnsi" w:cstheme="minorHAnsi"/>
        </w:rPr>
        <w:t>mobilize and lead others toward cooperative maritime security elsewhere, it should try to do so in the Western Pacific, where the stakes are greatest</w:t>
      </w:r>
      <w:r w:rsidRPr="001E663D">
        <w:rPr>
          <w:rFonts w:asciiTheme="minorHAnsi" w:hAnsiTheme="minorHAnsi" w:cstheme="minorHAnsi"/>
        </w:rPr>
        <w:t>.</w:t>
      </w:r>
    </w:p>
    <w:p w14:paraId="7BE7E646" w14:textId="77777777" w:rsidR="004F5809" w:rsidRPr="001E663D" w:rsidRDefault="004F5809" w:rsidP="004F5809">
      <w:pPr>
        <w:rPr>
          <w:rStyle w:val="StyleUnderline"/>
          <w:rFonts w:asciiTheme="minorHAnsi" w:hAnsiTheme="minorHAnsi" w:cstheme="minorHAnsi"/>
        </w:rPr>
      </w:pPr>
      <w:r w:rsidRPr="001E663D">
        <w:rPr>
          <w:rFonts w:asciiTheme="minorHAnsi" w:hAnsiTheme="minorHAnsi" w:cstheme="minorHAnsi"/>
        </w:rPr>
        <w:t xml:space="preserve">More specifically, the United States should propose and pursue an East Asian maritime partnership, inviting to join all states that share its interest in assured access and passage. Such </w:t>
      </w:r>
      <w:r w:rsidRPr="001E663D">
        <w:rPr>
          <w:rStyle w:val="StyleUnderline"/>
          <w:rFonts w:asciiTheme="minorHAnsi" w:hAnsiTheme="minorHAnsi" w:cstheme="minorHAnsi"/>
        </w:rPr>
        <w:t>cooperation could be predicated on the norms that disputes should be settled nonviolently and that civilian shipping engaged in peaceful, peacetime trade should not be threatened</w:t>
      </w:r>
      <w:r w:rsidRPr="001E663D">
        <w:rPr>
          <w:rFonts w:asciiTheme="minorHAnsi" w:hAnsiTheme="minorHAnsi" w:cstheme="minorHAnsi"/>
        </w:rPr>
        <w:t xml:space="preserve">. These norms could be buttressed by </w:t>
      </w:r>
      <w:r w:rsidRPr="001E663D">
        <w:rPr>
          <w:rStyle w:val="StyleUnderline"/>
          <w:rFonts w:asciiTheme="minorHAnsi" w:hAnsiTheme="minorHAnsi" w:cstheme="minorHAnsi"/>
        </w:rPr>
        <w:t>enhanced maritime information-sharing, crisis consultations, joint exercises and operations (e.g., against non-state threats)</w:t>
      </w:r>
      <w:r w:rsidRPr="001E663D">
        <w:rPr>
          <w:rFonts w:asciiTheme="minorHAnsi" w:hAnsiTheme="minorHAnsi" w:cstheme="minorHAnsi"/>
        </w:rPr>
        <w:t xml:space="preserve">, and measures to </w:t>
      </w:r>
      <w:r w:rsidRPr="001E663D">
        <w:rPr>
          <w:rStyle w:val="StyleUnderline"/>
          <w:rFonts w:asciiTheme="minorHAnsi" w:hAnsiTheme="minorHAnsi" w:cstheme="minorHAnsi"/>
        </w:rPr>
        <w:t>avoid incidents</w:t>
      </w:r>
      <w:r w:rsidRPr="001E663D">
        <w:rPr>
          <w:rFonts w:asciiTheme="minorHAnsi" w:hAnsiTheme="minorHAnsi" w:cstheme="minorHAnsi"/>
        </w:rPr>
        <w:t xml:space="preserve">. Realistically, resolving the region’s complex maritime legal disputes should not be a precondition for creating or joining the partnership; but a pledge to refrain from force in the meantime should be. Neither the United States nor China would be expected to reduce its sea-power capabilities or relinquish any of its options in the event of war. </w:t>
      </w:r>
      <w:r w:rsidRPr="001E663D">
        <w:rPr>
          <w:rStyle w:val="StyleUnderline"/>
          <w:rFonts w:asciiTheme="minorHAnsi" w:hAnsiTheme="minorHAnsi" w:cstheme="minorHAnsi"/>
        </w:rPr>
        <w:t xml:space="preserve">While such undertakings would not preclude naval/anti-naval competition or conflict outright, they could reduce mistrust and mistakes of the sort that are more likely than rational forethought to trigger Sino-U.S. hostilities. </w:t>
      </w:r>
    </w:p>
    <w:p w14:paraId="0A79F455" w14:textId="6C8AA127" w:rsidR="004F5809" w:rsidRPr="001E663D" w:rsidRDefault="004F5809" w:rsidP="004F5809">
      <w:pPr>
        <w:pStyle w:val="Heading4"/>
        <w:rPr>
          <w:rFonts w:asciiTheme="minorHAnsi" w:hAnsiTheme="minorHAnsi" w:cstheme="minorHAnsi"/>
        </w:rPr>
      </w:pPr>
      <w:r w:rsidRPr="001E663D">
        <w:rPr>
          <w:rFonts w:asciiTheme="minorHAnsi" w:hAnsiTheme="minorHAnsi" w:cstheme="minorHAnsi"/>
        </w:rPr>
        <w:t>US military backing means everyone will say yes</w:t>
      </w:r>
    </w:p>
    <w:p w14:paraId="039F1FBF" w14:textId="6D548D7F" w:rsidR="004F5809" w:rsidRPr="001E663D" w:rsidRDefault="004F5809" w:rsidP="004F5809">
      <w:pPr>
        <w:rPr>
          <w:rFonts w:asciiTheme="minorHAnsi" w:hAnsiTheme="minorHAnsi" w:cstheme="minorHAnsi"/>
        </w:rPr>
      </w:pPr>
      <w:r w:rsidRPr="001E663D">
        <w:rPr>
          <w:rStyle w:val="Style13ptBold"/>
          <w:rFonts w:asciiTheme="minorHAnsi" w:hAnsiTheme="minorHAnsi" w:cstheme="minorHAnsi"/>
        </w:rPr>
        <w:t xml:space="preserve">Gompert </w:t>
      </w:r>
      <w:r w:rsidR="00567B5E" w:rsidRPr="001E663D">
        <w:rPr>
          <w:rStyle w:val="Style13ptBold"/>
          <w:rFonts w:asciiTheme="minorHAnsi" w:hAnsiTheme="minorHAnsi" w:cstheme="minorHAnsi"/>
        </w:rPr>
        <w:t>‘</w:t>
      </w:r>
      <w:r w:rsidRPr="001E663D">
        <w:rPr>
          <w:rStyle w:val="Style13ptBold"/>
          <w:rFonts w:asciiTheme="minorHAnsi" w:hAnsiTheme="minorHAnsi" w:cstheme="minorHAnsi"/>
        </w:rPr>
        <w:t>13</w:t>
      </w:r>
      <w:r w:rsidRPr="001E663D">
        <w:rPr>
          <w:rFonts w:asciiTheme="minorHAnsi" w:hAnsiTheme="minorHAnsi" w:cstheme="minorHAnsi"/>
        </w:rPr>
        <w:t xml:space="preserve"> </w:t>
      </w:r>
      <w:r w:rsidR="00567B5E" w:rsidRPr="001E663D">
        <w:rPr>
          <w:rFonts w:asciiTheme="minorHAnsi" w:hAnsiTheme="minorHAnsi" w:cstheme="minorHAnsi"/>
        </w:rPr>
        <w:t>(David C. Gompert, professor of national security studies at the U.S. Naval Academy and an adjunct fellow at the RAND Corporation, former Principal Deputy Director of National Intelligence, held a number of corporate executive and senior government positions, including Senior Advisor for National Security in Iraq, Deputy to the Under Secretary of State, Special Assistant to President George H. W. Bush, and Special Assistant to Secretary of State Henry A. Kissinger, “Sea Power and American Interests in the Western Pacific,” RAND,  https://www.rand.org/pubs/research_reports/RR151.html)</w:t>
      </w:r>
    </w:p>
    <w:p w14:paraId="0A91A514" w14:textId="77777777" w:rsidR="004F5809" w:rsidRPr="001E663D" w:rsidRDefault="004F5809" w:rsidP="004F5809">
      <w:pPr>
        <w:rPr>
          <w:rFonts w:asciiTheme="minorHAnsi" w:hAnsiTheme="minorHAnsi" w:cstheme="minorHAnsi"/>
        </w:rPr>
      </w:pPr>
      <w:r w:rsidRPr="001E663D">
        <w:rPr>
          <w:rFonts w:asciiTheme="minorHAnsi" w:hAnsiTheme="minorHAnsi" w:cstheme="minorHAnsi"/>
        </w:rPr>
        <w:t>Although naval/anti-naval technology trends are unfavorable to U.S. sea power in East Asia, the improved capabilities of key states that look to the United States for leadership can be a major geo-strategic asset vis-à-vis China’s growing power. This assumes, of course, that the United States retains their trust by maintaining its power and backing its friends in the region when China attempts to coerce them. It also assumes that the American statesmen and military leaders will be skillful enough to strengthen and expand U.S. security relationships in a way that incentivizes Chinese moderation rather than Chinese hostility. At the same time, the United States cannot fail to support and receive support from its allies and partners out of fear that China will disapprove.</w:t>
      </w:r>
    </w:p>
    <w:p w14:paraId="107696B5" w14:textId="77777777" w:rsidR="004F5809" w:rsidRPr="001E663D" w:rsidRDefault="004F5809" w:rsidP="004F5809">
      <w:pPr>
        <w:rPr>
          <w:rFonts w:asciiTheme="minorHAnsi" w:hAnsiTheme="minorHAnsi" w:cstheme="minorHAnsi"/>
          <w:u w:val="single"/>
        </w:rPr>
      </w:pPr>
      <w:r w:rsidRPr="001E663D">
        <w:rPr>
          <w:rFonts w:asciiTheme="minorHAnsi" w:hAnsiTheme="minorHAnsi" w:cstheme="minorHAnsi"/>
        </w:rPr>
        <w:t xml:space="preserve">Although there is a regional preference for U.S. power and tentative multilateral cooperation, the United States has no Western Pacific alliance like NATO—and no prospect for one—on which to organize a maritime alliance. China exhibits neither the revolutionary zealotry nor the expansionist drive that the Soviet Union had (in its prime) and that made NATO a requirement in Europe. Moreover, while the Soviet Union was economically and politically completely isolated from Western Europe, China is an inseparable part of East Asia—economically, culturally, and demographically. Barring a burst of Chinese aggressiveness, a U.S.-led NATO-like structure for East Asia is neither advisable nor feasible. Nevertheless, with </w:t>
      </w:r>
      <w:r w:rsidRPr="001E663D">
        <w:rPr>
          <w:rFonts w:asciiTheme="minorHAnsi" w:hAnsiTheme="minorHAnsi" w:cstheme="minorHAnsi"/>
          <w:u w:val="single"/>
        </w:rPr>
        <w:t xml:space="preserve">growing regional naval capabilities and concern about China, it might be possible for the United States to institutionalize multilateral maritime security—an East Asian maritime partnership—involving the countries mentioned above and most others. </w:t>
      </w:r>
    </w:p>
    <w:p w14:paraId="30805833" w14:textId="77777777" w:rsidR="004F5809" w:rsidRPr="001E663D" w:rsidRDefault="004F5809" w:rsidP="004F5809">
      <w:pPr>
        <w:rPr>
          <w:rFonts w:asciiTheme="minorHAnsi" w:hAnsiTheme="minorHAnsi" w:cstheme="minorHAnsi"/>
        </w:rPr>
      </w:pPr>
      <w:r w:rsidRPr="001E663D">
        <w:rPr>
          <w:rFonts w:asciiTheme="minorHAnsi" w:hAnsiTheme="minorHAnsi" w:cstheme="minorHAnsi"/>
        </w:rPr>
        <w:t xml:space="preserve">Generally, the United States has found that its Global Maritime Partnership Initiative has branched into regional endeavors. This comes as no surprise, </w:t>
      </w:r>
      <w:r w:rsidRPr="001E663D">
        <w:rPr>
          <w:rStyle w:val="StyleUnderline"/>
          <w:rFonts w:asciiTheme="minorHAnsi" w:hAnsiTheme="minorHAnsi" w:cstheme="minorHAnsi"/>
        </w:rPr>
        <w:t>given that most nations’ maritime interests are more local or regional than global</w:t>
      </w:r>
      <w:r w:rsidRPr="001E663D">
        <w:rPr>
          <w:rFonts w:asciiTheme="minorHAnsi" w:hAnsiTheme="minorHAnsi" w:cstheme="minorHAnsi"/>
        </w:rPr>
        <w:t>. Because, again, East Asia is a virtual archipelago—</w:t>
      </w:r>
      <w:r w:rsidRPr="001E663D">
        <w:rPr>
          <w:rStyle w:val="StyleUnderline"/>
          <w:rFonts w:asciiTheme="minorHAnsi" w:hAnsiTheme="minorHAnsi" w:cstheme="minorHAnsi"/>
        </w:rPr>
        <w:t>with some of the world’s most important and interdependent economies spanning some of the world’s most important seas</w:t>
      </w:r>
      <w:r w:rsidRPr="001E663D">
        <w:rPr>
          <w:rFonts w:asciiTheme="minorHAnsi" w:hAnsiTheme="minorHAnsi" w:cstheme="minorHAnsi"/>
        </w:rPr>
        <w:t xml:space="preserve">—it could be argued that no region has a </w:t>
      </w:r>
      <w:r w:rsidRPr="001E663D">
        <w:rPr>
          <w:rStyle w:val="StyleUnderline"/>
          <w:rFonts w:asciiTheme="minorHAnsi" w:hAnsiTheme="minorHAnsi" w:cstheme="minorHAnsi"/>
        </w:rPr>
        <w:t>greater need for a multilateral approach to maritime security</w:t>
      </w:r>
      <w:r w:rsidRPr="001E663D">
        <w:rPr>
          <w:rFonts w:asciiTheme="minorHAnsi" w:hAnsiTheme="minorHAnsi" w:cstheme="minorHAnsi"/>
        </w:rPr>
        <w:t>. Moreover, because the region’s main seafaring nations are prosperous and have competent navies, it is only reasonable that they should do their fair share in collectively securing waters that are at least as important to them as to the United States.</w:t>
      </w:r>
    </w:p>
    <w:p w14:paraId="46C46A14" w14:textId="77777777" w:rsidR="004F5809" w:rsidRPr="001E663D" w:rsidRDefault="004F5809" w:rsidP="004F5809">
      <w:pPr>
        <w:rPr>
          <w:rFonts w:asciiTheme="minorHAnsi" w:hAnsiTheme="minorHAnsi" w:cstheme="minorHAnsi"/>
        </w:rPr>
      </w:pPr>
      <w:r w:rsidRPr="001E663D">
        <w:rPr>
          <w:rFonts w:asciiTheme="minorHAnsi" w:hAnsiTheme="minorHAnsi" w:cstheme="minorHAnsi"/>
        </w:rPr>
        <w:t xml:space="preserve">Of course, the idea of creating an East Asia maritime security partnership raises the question of its relation to China. The argument for excluding China is that its own naval and anti-naval capabilities and activities are the principal threats that would prompt its neighbors to join the United States in multilateral maritime security. By this reasoning, such a maritime security grouping would be a naval alliance against China. However, aligning the region against China could result in economic protectionism, accelerated Chinese anti-access efforts, increased risk of conflict, and diminished maritime security. Moreover, while China’s neighbors are anxious about China’s capabilities and conduct, especially at sea, it is doubtful that they would want to organize against it, with or without the United States. </w:t>
      </w:r>
    </w:p>
    <w:p w14:paraId="78265B07" w14:textId="77777777" w:rsidR="004F5809" w:rsidRPr="001E663D" w:rsidRDefault="004F5809" w:rsidP="004F5809">
      <w:pPr>
        <w:rPr>
          <w:rFonts w:asciiTheme="minorHAnsi" w:hAnsiTheme="minorHAnsi" w:cstheme="minorHAnsi"/>
        </w:rPr>
      </w:pPr>
      <w:r w:rsidRPr="001E663D">
        <w:rPr>
          <w:rFonts w:asciiTheme="minorHAnsi" w:hAnsiTheme="minorHAnsi" w:cstheme="minorHAnsi"/>
        </w:rPr>
        <w:t xml:space="preserve">The argument for including China is twofold. </w:t>
      </w:r>
      <w:r w:rsidRPr="001E663D">
        <w:rPr>
          <w:rStyle w:val="StyleUnderline"/>
          <w:rFonts w:asciiTheme="minorHAnsi" w:hAnsiTheme="minorHAnsi" w:cstheme="minorHAnsi"/>
        </w:rPr>
        <w:t>First, it</w:t>
      </w:r>
      <w:r w:rsidRPr="001E663D">
        <w:rPr>
          <w:rFonts w:asciiTheme="minorHAnsi" w:hAnsiTheme="minorHAnsi" w:cstheme="minorHAnsi"/>
        </w:rPr>
        <w:t xml:space="preserve"> </w:t>
      </w:r>
      <w:r w:rsidRPr="001E663D">
        <w:rPr>
          <w:rStyle w:val="StyleUnderline"/>
          <w:rFonts w:asciiTheme="minorHAnsi" w:hAnsiTheme="minorHAnsi" w:cstheme="minorHAnsi"/>
        </w:rPr>
        <w:t>would allay Chinese suspicion that the true goals of the United States in the region are China’s encirclement and containment</w:t>
      </w:r>
      <w:r w:rsidRPr="001E663D">
        <w:rPr>
          <w:rFonts w:asciiTheme="minorHAnsi" w:hAnsiTheme="minorHAnsi" w:cstheme="minorHAnsi"/>
        </w:rPr>
        <w:t xml:space="preserve">. Second, </w:t>
      </w:r>
      <w:r w:rsidRPr="001E663D">
        <w:rPr>
          <w:rStyle w:val="StyleUnderline"/>
          <w:rFonts w:asciiTheme="minorHAnsi" w:hAnsiTheme="minorHAnsi" w:cstheme="minorHAnsi"/>
        </w:rPr>
        <w:t>with China being such an important trading partner of all the prospective participants in such a regional grouping, its exclusion from an attempt to secure regional trade would be anomalous and unproductive</w:t>
      </w:r>
      <w:r w:rsidRPr="001E663D">
        <w:rPr>
          <w:rFonts w:asciiTheme="minorHAnsi" w:hAnsiTheme="minorHAnsi" w:cstheme="minorHAnsi"/>
        </w:rPr>
        <w:t xml:space="preserve">. Unlike the Soviet Union’s isolation to Europe, </w:t>
      </w:r>
      <w:r w:rsidRPr="001E663D">
        <w:rPr>
          <w:rFonts w:asciiTheme="minorHAnsi" w:hAnsiTheme="minorHAnsi" w:cstheme="minorHAnsi"/>
          <w:u w:val="single"/>
        </w:rPr>
        <w:t>China is an integral part of the region and its economy. Security of regional sea-borne trade and security of sea-borne trade with China are completely entangled</w:t>
      </w:r>
      <w:r w:rsidRPr="001E663D">
        <w:rPr>
          <w:rFonts w:asciiTheme="minorHAnsi" w:hAnsiTheme="minorHAnsi" w:cstheme="minorHAnsi"/>
        </w:rPr>
        <w:t>.</w:t>
      </w:r>
    </w:p>
    <w:p w14:paraId="727F0C9B" w14:textId="77777777" w:rsidR="004F5809" w:rsidRPr="001E663D" w:rsidRDefault="004F5809" w:rsidP="004F5809">
      <w:pPr>
        <w:rPr>
          <w:rFonts w:asciiTheme="minorHAnsi" w:hAnsiTheme="minorHAnsi" w:cstheme="minorHAnsi"/>
        </w:rPr>
      </w:pPr>
      <w:r w:rsidRPr="001E663D">
        <w:rPr>
          <w:rFonts w:asciiTheme="minorHAnsi" w:hAnsiTheme="minorHAnsi" w:cstheme="minorHAnsi"/>
        </w:rPr>
        <w:t xml:space="preserve">Under the right conditions, </w:t>
      </w:r>
      <w:r w:rsidRPr="001E663D">
        <w:rPr>
          <w:rFonts w:asciiTheme="minorHAnsi" w:hAnsiTheme="minorHAnsi" w:cstheme="minorHAnsi"/>
          <w:u w:val="single"/>
        </w:rPr>
        <w:t>including China in a multilateral East Asian maritime partnership could have a salutary effect on security at sea, on regional security in general, and on U.S. interests. Better to bring inside than leave outside the rising power with capacities to either improve or degrade maritime security. More generally, better to increase China’s stake in regional arrangements than to cement its isolation and cause it to become revisionist</w:t>
      </w:r>
      <w:r w:rsidRPr="001E663D">
        <w:rPr>
          <w:rFonts w:asciiTheme="minorHAnsi" w:hAnsiTheme="minorHAnsi" w:cstheme="minorHAnsi"/>
        </w:rPr>
        <w:t xml:space="preserve">. </w:t>
      </w:r>
    </w:p>
    <w:p w14:paraId="01BFE39E" w14:textId="60573FDA" w:rsidR="00993E81" w:rsidRPr="001E663D" w:rsidRDefault="004F5809" w:rsidP="00993E81">
      <w:pPr>
        <w:rPr>
          <w:rFonts w:asciiTheme="minorHAnsi" w:hAnsiTheme="minorHAnsi" w:cstheme="minorHAnsi"/>
        </w:rPr>
      </w:pPr>
      <w:r w:rsidRPr="001E663D">
        <w:rPr>
          <w:rFonts w:asciiTheme="minorHAnsi" w:hAnsiTheme="minorHAnsi" w:cstheme="minorHAnsi"/>
        </w:rPr>
        <w:t xml:space="preserve">Assuming that China would be invited to join it, the question then arises as to what threat, if not China, would motivate the formation of the grouping. As already noted, the Mullen idea addressed both non-state threats to maritime security and dangerous or harmful sea trafficking by states and non-states. Apart from such external threats, an East Asian maritime partnership including China would constitute a sort of collective security arrangement—one with a circumscribed purpose and scope: to provide maritime security. Generally speaking, collective security is different in kind than a security alliance in that it includes all states in a given geographic domain, whether friendly or not. It is undergirded by an understanding that all participating states will refrain from force and other aggressive conduct. </w:t>
      </w:r>
      <w:r w:rsidRPr="001E663D">
        <w:rPr>
          <w:rFonts w:asciiTheme="minorHAnsi" w:hAnsiTheme="minorHAnsi" w:cstheme="minorHAnsi"/>
          <w:u w:val="single"/>
        </w:rPr>
        <w:t>Further, it is disciplined by a corresponding understanding—at least an implication— that the participants will organize and may act against any state that violates the collective security, even if that state had acceded to the grouping. In effect, a collective security arrangement can be transformed into an alliance against any wayward participant.</w:t>
      </w:r>
      <w:r w:rsidRPr="001E663D">
        <w:rPr>
          <w:rFonts w:asciiTheme="minorHAnsi" w:hAnsiTheme="minorHAnsi" w:cstheme="minorHAnsi"/>
        </w:rPr>
        <w:t>14</w:t>
      </w:r>
    </w:p>
    <w:p w14:paraId="772CBECE" w14:textId="3BAE8BF2" w:rsidR="003464A4" w:rsidRPr="001E663D" w:rsidRDefault="003464A4" w:rsidP="003464A4">
      <w:pPr>
        <w:pStyle w:val="Heading3"/>
        <w:rPr>
          <w:rFonts w:asciiTheme="minorHAnsi" w:hAnsiTheme="minorHAnsi" w:cstheme="minorHAnsi"/>
        </w:rPr>
      </w:pPr>
      <w:r w:rsidRPr="001E663D">
        <w:rPr>
          <w:rFonts w:asciiTheme="minorHAnsi" w:hAnsiTheme="minorHAnsi" w:cstheme="minorHAnsi"/>
        </w:rPr>
        <w:t>2nc</w:t>
      </w:r>
      <w:r w:rsidR="00441A58" w:rsidRPr="001E663D">
        <w:rPr>
          <w:rFonts w:asciiTheme="minorHAnsi" w:hAnsiTheme="minorHAnsi" w:cstheme="minorHAnsi"/>
        </w:rPr>
        <w:t xml:space="preserve"> – solvency – china says yes yes yessss</w:t>
      </w:r>
    </w:p>
    <w:p w14:paraId="1BD254DE" w14:textId="73287B49" w:rsidR="003464A4" w:rsidRPr="001E663D" w:rsidRDefault="00441A58" w:rsidP="00441A58">
      <w:pPr>
        <w:pStyle w:val="Heading4"/>
        <w:rPr>
          <w:rFonts w:asciiTheme="minorHAnsi" w:hAnsiTheme="minorHAnsi" w:cstheme="minorHAnsi"/>
        </w:rPr>
      </w:pPr>
      <w:r w:rsidRPr="001E663D">
        <w:rPr>
          <w:rFonts w:asciiTheme="minorHAnsi" w:hAnsiTheme="minorHAnsi" w:cstheme="minorHAnsi"/>
        </w:rPr>
        <w:t>China says yes</w:t>
      </w:r>
    </w:p>
    <w:p w14:paraId="49097C63" w14:textId="6B6DB073" w:rsidR="00386AA2" w:rsidRPr="001E663D" w:rsidRDefault="00386AA2" w:rsidP="003464A4">
      <w:pPr>
        <w:rPr>
          <w:rFonts w:asciiTheme="minorHAnsi" w:hAnsiTheme="minorHAnsi" w:cstheme="minorHAnsi"/>
        </w:rPr>
      </w:pPr>
      <w:r w:rsidRPr="001E663D">
        <w:rPr>
          <w:rFonts w:asciiTheme="minorHAnsi" w:hAnsiTheme="minorHAnsi" w:cstheme="minorHAnsi"/>
          <w:b/>
          <w:bCs/>
        </w:rPr>
        <w:t>Kane ’11</w:t>
      </w:r>
      <w:r w:rsidRPr="001E663D">
        <w:rPr>
          <w:rFonts w:asciiTheme="minorHAnsi" w:hAnsiTheme="minorHAnsi" w:cstheme="minorHAnsi"/>
        </w:rPr>
        <w:t xml:space="preserve"> (Paul V. Kane, </w:t>
      </w:r>
      <w:r w:rsidR="00441A58" w:rsidRPr="001E663D">
        <w:rPr>
          <w:rFonts w:asciiTheme="minorHAnsi" w:hAnsiTheme="minorHAnsi" w:cstheme="minorHAnsi"/>
        </w:rPr>
        <w:t>a former international security fellow at the Harvard Kennedy School, Marine who served in Iraq, “To Save Our Economy, Ditch Taiwan”, The New York Times, 11/10/11, https://www.nytimes.com/2011/11/11/opinion/to-save-our-economy-ditch-taiwan.html)</w:t>
      </w:r>
    </w:p>
    <w:p w14:paraId="19146FFE" w14:textId="77777777" w:rsidR="00386AA2" w:rsidRPr="001E663D" w:rsidRDefault="00386AA2" w:rsidP="00386AA2">
      <w:pPr>
        <w:rPr>
          <w:rFonts w:asciiTheme="minorHAnsi" w:hAnsiTheme="minorHAnsi" w:cstheme="minorHAnsi"/>
        </w:rPr>
      </w:pPr>
      <w:r w:rsidRPr="00FF4CD7">
        <w:rPr>
          <w:rStyle w:val="StyleUnderline"/>
          <w:rFonts w:asciiTheme="minorHAnsi" w:hAnsiTheme="minorHAnsi" w:cstheme="minorHAnsi"/>
          <w:highlight w:val="cyan"/>
        </w:rPr>
        <w:t>China would want a deal on Taiwan for several reasons</w:t>
      </w:r>
      <w:r w:rsidRPr="001E663D">
        <w:rPr>
          <w:rFonts w:asciiTheme="minorHAnsi" w:hAnsiTheme="minorHAnsi" w:cstheme="minorHAnsi"/>
        </w:rPr>
        <w:t xml:space="preserve">. First, Taiwan is Beijing’s unspoken but hard-to-hide </w:t>
      </w:r>
      <w:r w:rsidRPr="00FF4CD7">
        <w:rPr>
          <w:rStyle w:val="StyleUnderline"/>
          <w:rFonts w:asciiTheme="minorHAnsi" w:hAnsiTheme="minorHAnsi" w:cstheme="minorHAnsi"/>
          <w:highlight w:val="cyan"/>
        </w:rPr>
        <w:t>top priority for symbolic and strategic reasons</w:t>
      </w:r>
      <w:r w:rsidRPr="001E663D">
        <w:rPr>
          <w:rStyle w:val="StyleUnderline"/>
          <w:rFonts w:asciiTheme="minorHAnsi" w:hAnsiTheme="minorHAnsi" w:cstheme="minorHAnsi"/>
        </w:rPr>
        <w:t>; only access to water and energy</w:t>
      </w:r>
      <w:r w:rsidRPr="001E663D">
        <w:rPr>
          <w:rFonts w:asciiTheme="minorHAnsi" w:hAnsiTheme="minorHAnsi" w:cstheme="minorHAnsi"/>
        </w:rPr>
        <w:t xml:space="preserve"> mean more to Chinese leaders.</w:t>
      </w:r>
    </w:p>
    <w:p w14:paraId="1D5C977E" w14:textId="77777777" w:rsidR="00386AA2" w:rsidRPr="001E663D" w:rsidRDefault="00386AA2" w:rsidP="00386AA2">
      <w:pPr>
        <w:rPr>
          <w:rStyle w:val="StyleUnderline"/>
          <w:rFonts w:asciiTheme="minorHAnsi" w:hAnsiTheme="minorHAnsi" w:cstheme="minorHAnsi"/>
        </w:rPr>
      </w:pPr>
      <w:r w:rsidRPr="001E663D">
        <w:rPr>
          <w:rFonts w:asciiTheme="minorHAnsi" w:hAnsiTheme="minorHAnsi" w:cstheme="minorHAnsi"/>
        </w:rPr>
        <w:t xml:space="preserve">Second, a deal would open a clearer path for the gradual, orderly </w:t>
      </w:r>
      <w:r w:rsidRPr="001E663D">
        <w:rPr>
          <w:rStyle w:val="StyleUnderline"/>
          <w:rFonts w:asciiTheme="minorHAnsi" w:hAnsiTheme="minorHAnsi" w:cstheme="minorHAnsi"/>
        </w:rPr>
        <w:t>integration of Taiwan into China.</w:t>
      </w:r>
    </w:p>
    <w:p w14:paraId="3BEBAA1B" w14:textId="77777777" w:rsidR="00386AA2" w:rsidRPr="001E663D" w:rsidRDefault="00386AA2" w:rsidP="00386AA2">
      <w:pPr>
        <w:rPr>
          <w:rFonts w:asciiTheme="minorHAnsi" w:hAnsiTheme="minorHAnsi" w:cstheme="minorHAnsi"/>
        </w:rPr>
      </w:pPr>
      <w:r w:rsidRPr="001E663D">
        <w:rPr>
          <w:rFonts w:asciiTheme="minorHAnsi" w:hAnsiTheme="minorHAnsi" w:cstheme="minorHAnsi"/>
        </w:rPr>
        <w:t xml:space="preserve">Third, it would </w:t>
      </w:r>
      <w:r w:rsidRPr="00FF4CD7">
        <w:rPr>
          <w:rStyle w:val="StyleUnderline"/>
          <w:rFonts w:asciiTheme="minorHAnsi" w:hAnsiTheme="minorHAnsi" w:cstheme="minorHAnsi"/>
          <w:highlight w:val="cyan"/>
        </w:rPr>
        <w:t>undermine hard-line militarists</w:t>
      </w:r>
      <w:r w:rsidRPr="001E663D">
        <w:rPr>
          <w:rStyle w:val="StyleUnderline"/>
          <w:rFonts w:asciiTheme="minorHAnsi" w:hAnsiTheme="minorHAnsi" w:cstheme="minorHAnsi"/>
        </w:rPr>
        <w:t xml:space="preserve"> who use the Taiwan issue to stoke nationalist flames, </w:t>
      </w:r>
      <w:r w:rsidRPr="00FF4CD7">
        <w:rPr>
          <w:rStyle w:val="StyleUnderline"/>
          <w:rFonts w:asciiTheme="minorHAnsi" w:hAnsiTheme="minorHAnsi" w:cstheme="minorHAnsi"/>
          <w:highlight w:val="cyan"/>
        </w:rPr>
        <w:t>sideline pro-Western technocrats and extract larger military budgets</w:t>
      </w:r>
      <w:r w:rsidRPr="001E663D">
        <w:rPr>
          <w:rStyle w:val="StyleUnderline"/>
          <w:rFonts w:asciiTheme="minorHAnsi" w:hAnsiTheme="minorHAnsi" w:cstheme="minorHAnsi"/>
        </w:rPr>
        <w:t xml:space="preserve">. And finally, it would </w:t>
      </w:r>
      <w:r w:rsidRPr="00FF4CD7">
        <w:rPr>
          <w:rStyle w:val="StyleUnderline"/>
          <w:rFonts w:asciiTheme="minorHAnsi" w:hAnsiTheme="minorHAnsi" w:cstheme="minorHAnsi"/>
          <w:highlight w:val="cyan"/>
        </w:rPr>
        <w:t>save China the considerable sums it has been spending on a vast military buildup</w:t>
      </w:r>
      <w:r w:rsidRPr="00FF4CD7">
        <w:rPr>
          <w:rFonts w:asciiTheme="minorHAnsi" w:hAnsiTheme="minorHAnsi" w:cstheme="minorHAnsi"/>
          <w:highlight w:val="cyan"/>
        </w:rPr>
        <w:t>.</w:t>
      </w:r>
    </w:p>
    <w:p w14:paraId="5166D640" w14:textId="77777777" w:rsidR="00386AA2" w:rsidRPr="001E663D" w:rsidRDefault="00386AA2" w:rsidP="00386AA2">
      <w:pPr>
        <w:rPr>
          <w:rFonts w:asciiTheme="minorHAnsi" w:hAnsiTheme="minorHAnsi" w:cstheme="minorHAnsi"/>
        </w:rPr>
      </w:pPr>
      <w:r w:rsidRPr="001E663D">
        <w:rPr>
          <w:rFonts w:asciiTheme="minorHAnsi" w:hAnsiTheme="minorHAnsi" w:cstheme="minorHAnsi"/>
        </w:rPr>
        <w:t xml:space="preserve">Jeffrey Lewis, an East Asia expert at the Monterey Institute of International Studies, </w:t>
      </w:r>
      <w:r w:rsidRPr="001E663D">
        <w:rPr>
          <w:rStyle w:val="StyleUnderline"/>
          <w:rFonts w:asciiTheme="minorHAnsi" w:hAnsiTheme="minorHAnsi" w:cstheme="minorHAnsi"/>
        </w:rPr>
        <w:t xml:space="preserve">estimated that one-fourth to one-third of China’s defense spending goes to forces in the vicinity of Taiwan </w:t>
      </w:r>
      <w:r w:rsidRPr="001E663D">
        <w:rPr>
          <w:rFonts w:asciiTheme="minorHAnsi" w:hAnsiTheme="minorHAnsi" w:cstheme="minorHAnsi"/>
        </w:rPr>
        <w:t>— at a cost of $30 billion to $50 billion a year. A deal for the resolution of Taiwan’s status could save China $500 billion in defense spending by 2020 and allow Beijing to break even by 2030, while reducing America’s debt and serving our broader economic interests.</w:t>
      </w:r>
    </w:p>
    <w:p w14:paraId="44D1A6C5" w14:textId="5AE9AB8B" w:rsidR="00386AA2" w:rsidRPr="001E663D" w:rsidRDefault="00386AA2" w:rsidP="00386AA2">
      <w:pPr>
        <w:rPr>
          <w:rFonts w:asciiTheme="minorHAnsi" w:hAnsiTheme="minorHAnsi" w:cstheme="minorHAnsi"/>
        </w:rPr>
      </w:pPr>
      <w:r w:rsidRPr="001E663D">
        <w:rPr>
          <w:rFonts w:asciiTheme="minorHAnsi" w:hAnsiTheme="minorHAnsi" w:cstheme="minorHAnsi"/>
        </w:rPr>
        <w:t xml:space="preserve">The Chinese leadership would be startled — for a change — if the United States were to adopt such a savvy negotiating posture. Beyond reducing our debt, </w:t>
      </w:r>
      <w:r w:rsidRPr="001E663D">
        <w:rPr>
          <w:rStyle w:val="StyleUnderline"/>
          <w:rFonts w:asciiTheme="minorHAnsi" w:hAnsiTheme="minorHAnsi" w:cstheme="minorHAnsi"/>
        </w:rPr>
        <w:t>a Taiwan deal could pressure Beijing to end its political and economic support for pariah states like Iran, North Korea and Syria</w:t>
      </w:r>
      <w:r w:rsidRPr="001E663D">
        <w:rPr>
          <w:rFonts w:asciiTheme="minorHAnsi" w:hAnsiTheme="minorHAnsi" w:cstheme="minorHAnsi"/>
        </w:rPr>
        <w:t xml:space="preserve"> and to exert a moderating influence over an unstable Pakistan. It would be a game changer.</w:t>
      </w:r>
    </w:p>
    <w:p w14:paraId="2E89561D" w14:textId="73FFE1AD" w:rsidR="00441A58" w:rsidRPr="001E663D" w:rsidRDefault="00441A58" w:rsidP="00441A58">
      <w:pPr>
        <w:pStyle w:val="Heading3"/>
        <w:rPr>
          <w:rFonts w:asciiTheme="minorHAnsi" w:hAnsiTheme="minorHAnsi" w:cstheme="minorHAnsi"/>
        </w:rPr>
      </w:pPr>
      <w:r w:rsidRPr="001E663D">
        <w:rPr>
          <w:rFonts w:asciiTheme="minorHAnsi" w:hAnsiTheme="minorHAnsi" w:cstheme="minorHAnsi"/>
        </w:rPr>
        <w:t>2nc – at – doesn’t solve ilaw</w:t>
      </w:r>
    </w:p>
    <w:p w14:paraId="3DEBC451" w14:textId="50C4E64A" w:rsidR="00CE643C" w:rsidRPr="001E663D" w:rsidRDefault="006567D8" w:rsidP="00AD5ED9">
      <w:pPr>
        <w:pStyle w:val="Heading4"/>
        <w:rPr>
          <w:rFonts w:asciiTheme="minorHAnsi" w:hAnsiTheme="minorHAnsi" w:cstheme="minorHAnsi"/>
        </w:rPr>
      </w:pPr>
      <w:r w:rsidRPr="001E663D">
        <w:rPr>
          <w:rFonts w:asciiTheme="minorHAnsi" w:hAnsiTheme="minorHAnsi" w:cstheme="minorHAnsi"/>
        </w:rPr>
        <w:t>International regimes will cooperate – economic and information incentives</w:t>
      </w:r>
    </w:p>
    <w:p w14:paraId="0DD13909" w14:textId="461A6E6C" w:rsidR="00350AD0" w:rsidRPr="001E663D" w:rsidRDefault="00350AD0" w:rsidP="00CE643C">
      <w:pPr>
        <w:rPr>
          <w:rFonts w:asciiTheme="minorHAnsi" w:hAnsiTheme="minorHAnsi" w:cstheme="minorHAnsi"/>
        </w:rPr>
      </w:pPr>
      <w:r w:rsidRPr="001E663D">
        <w:rPr>
          <w:rFonts w:asciiTheme="minorHAnsi" w:hAnsiTheme="minorHAnsi" w:cstheme="minorHAnsi"/>
          <w:b/>
          <w:bCs/>
        </w:rPr>
        <w:t xml:space="preserve">Doyle and Recchia </w:t>
      </w:r>
      <w:r w:rsidR="00AD5ED9" w:rsidRPr="001E663D">
        <w:rPr>
          <w:rFonts w:asciiTheme="minorHAnsi" w:hAnsiTheme="minorHAnsi" w:cstheme="minorHAnsi"/>
          <w:b/>
          <w:bCs/>
        </w:rPr>
        <w:t>‘11</w:t>
      </w:r>
      <w:r w:rsidR="00AD5ED9" w:rsidRPr="001E663D">
        <w:rPr>
          <w:rFonts w:asciiTheme="minorHAnsi" w:hAnsiTheme="minorHAnsi" w:cstheme="minorHAnsi"/>
        </w:rPr>
        <w:t xml:space="preserve"> </w:t>
      </w:r>
      <w:r w:rsidRPr="001E663D">
        <w:rPr>
          <w:rFonts w:asciiTheme="minorHAnsi" w:hAnsiTheme="minorHAnsi" w:cstheme="minorHAnsi"/>
        </w:rPr>
        <w:t xml:space="preserve">(Michael Doyle, </w:t>
      </w:r>
      <w:r w:rsidR="00AD5ED9" w:rsidRPr="001E663D">
        <w:rPr>
          <w:rFonts w:asciiTheme="minorHAnsi" w:hAnsiTheme="minorHAnsi" w:cstheme="minorHAnsi"/>
        </w:rPr>
        <w:t xml:space="preserve">assistant secretary-general and special advisor to United Nations Secretary-General Kofi Annan from 2001 to 2003, specialized in international relations theory, international security, and international organizations, </w:t>
      </w:r>
      <w:r w:rsidRPr="001E663D">
        <w:rPr>
          <w:rFonts w:asciiTheme="minorHAnsi" w:hAnsiTheme="minorHAnsi" w:cstheme="minorHAnsi"/>
        </w:rPr>
        <w:t>Stefano Recchia,</w:t>
      </w:r>
      <w:r w:rsidR="00AD5ED9" w:rsidRPr="001E663D">
        <w:rPr>
          <w:rFonts w:asciiTheme="minorHAnsi" w:hAnsiTheme="minorHAnsi" w:cstheme="minorHAnsi"/>
        </w:rPr>
        <w:t xml:space="preserve"> lecturer in international relations at the University of Cambridge and a fellow of Clare Hall, “Liberalism in international relations”, International Encyclopedia of Political Science, Sage, 2001, pp. 1434-1439, https://pdfs.semanticscholar.org/648a/ff3504a0ff46e1a255bc19bdf6b35225d292.pdf)</w:t>
      </w:r>
    </w:p>
    <w:p w14:paraId="5F665396" w14:textId="622E64B1" w:rsidR="00CE643C" w:rsidRPr="001E663D" w:rsidRDefault="00CE643C" w:rsidP="00CE643C">
      <w:pPr>
        <w:rPr>
          <w:rStyle w:val="StyleUnderline"/>
          <w:rFonts w:asciiTheme="minorHAnsi" w:hAnsiTheme="minorHAnsi" w:cstheme="minorHAnsi"/>
        </w:rPr>
      </w:pPr>
      <w:r w:rsidRPr="001E663D">
        <w:rPr>
          <w:rFonts w:asciiTheme="minorHAnsi" w:hAnsiTheme="minorHAnsi" w:cstheme="minorHAnsi"/>
          <w:sz w:val="16"/>
        </w:rPr>
        <w:t xml:space="preserve">Relying on new insights </w:t>
      </w:r>
      <w:r w:rsidRPr="001E663D">
        <w:rPr>
          <w:rStyle w:val="StyleUnderline"/>
          <w:rFonts w:asciiTheme="minorHAnsi" w:hAnsiTheme="minorHAnsi" w:cstheme="minorHAnsi"/>
        </w:rPr>
        <w:t>from game theory</w:t>
      </w:r>
      <w:r w:rsidRPr="001E663D">
        <w:rPr>
          <w:rFonts w:asciiTheme="minorHAnsi" w:hAnsiTheme="minorHAnsi" w:cstheme="minorHAnsi"/>
          <w:sz w:val="16"/>
        </w:rPr>
        <w:t xml:space="preserve">, scholars during the 1980s and 1990s emphasized that </w:t>
      </w:r>
      <w:r w:rsidRPr="001E663D">
        <w:rPr>
          <w:rStyle w:val="StyleUnderline"/>
          <w:rFonts w:asciiTheme="minorHAnsi" w:hAnsiTheme="minorHAnsi" w:cstheme="minorHAnsi"/>
        </w:rPr>
        <w:t>so-called international regimes,</w:t>
      </w:r>
      <w:r w:rsidRPr="001E663D">
        <w:rPr>
          <w:rFonts w:asciiTheme="minorHAnsi" w:hAnsiTheme="minorHAnsi" w:cstheme="minorHAnsi"/>
          <w:sz w:val="16"/>
        </w:rPr>
        <w:t xml:space="preserve"> </w:t>
      </w:r>
      <w:r w:rsidRPr="001E663D">
        <w:rPr>
          <w:rStyle w:val="StyleUnderline"/>
          <w:rFonts w:asciiTheme="minorHAnsi" w:hAnsiTheme="minorHAnsi" w:cstheme="minorHAnsi"/>
        </w:rPr>
        <w:t>consisting of agreed-on international norms, rules, and decision-making procedures, can help states effectively coordinate their policies and collaborate in the production of international public goods, such as free trade, arms control, and environmental protection.</w:t>
      </w:r>
      <w:r w:rsidRPr="001E663D">
        <w:rPr>
          <w:rFonts w:asciiTheme="minorHAnsi" w:hAnsiTheme="minorHAnsi" w:cstheme="minorHAnsi"/>
          <w:sz w:val="16"/>
        </w:rPr>
        <w:t xml:space="preserve"> Especially, if embedded in formal multilateral institutions, such as the World Trade Organization (WTO) or North American Free Trade Agreement (NAFT A), regimes crucially improve the availability of information among states in a given issue area, thereby promoting reciprocity and enhancing the reputational costs of noncompliance. As noted by Robert Keohane, </w:t>
      </w:r>
      <w:r w:rsidRPr="001E663D">
        <w:rPr>
          <w:rStyle w:val="StyleUnderline"/>
          <w:rFonts w:asciiTheme="minorHAnsi" w:hAnsiTheme="minorHAnsi" w:cstheme="minorHAnsi"/>
        </w:rPr>
        <w:t>institutionalized multilateralism also reduces strategic competition over relative gains and thus further advances international cooperation</w:t>
      </w:r>
      <w:r w:rsidRPr="001E663D">
        <w:rPr>
          <w:rFonts w:asciiTheme="minorHAnsi" w:hAnsiTheme="minorHAnsi" w:cstheme="minorHAnsi"/>
          <w:sz w:val="16"/>
        </w:rPr>
        <w:t xml:space="preserve">. Most international regime theorists accepted Kenneth Waltz's (1979) neorealist assumption of states as black boxes-that is, unitary and rational actors with given interests. Little or no attention was paid to the impact on international cooperation of domestic political processes and dynamics. Likewise, regime scholarship largely disregarded the arguably crucial question of whether prolonged interaction in an institutionalized international setting can fundamentally change states' interests or preferences over outcomes (as opposed to preferences over strategies), thus engendering positive feedback loops of increased overall cooperation. For these reasons, international regime theory is not, properly speaking, liberal, and the term neoliberal institutionalism frequently used to identify it is somewhat misleading. It is only over the past decade or so that liberal international relations theorists have begun to systematically study the relationship between domestic politics and institutionalized international cooperation or global governance. This new scholarship seeks to explain in particular the close international cooperation among liberal democracies as well as higher-than-average levels of delegation b)' democracies to complex multilateral bodies, such as the European Union (EU), North Atlantic Treaty Organization (NATO), NAFTA, and the WTO (see, e.g., John Ikenberry, 2001; Helen Milner &amp; Andrew Moravcsik, 2009). </w:t>
      </w:r>
      <w:r w:rsidRPr="001E663D">
        <w:rPr>
          <w:rStyle w:val="StyleUnderline"/>
          <w:rFonts w:asciiTheme="minorHAnsi" w:hAnsiTheme="minorHAnsi" w:cstheme="minorHAnsi"/>
        </w:rPr>
        <w:t>The reasons that make liberal democracies particularly enthusiastic about international cooperation are manifold</w:t>
      </w:r>
      <w:r w:rsidRPr="001E663D">
        <w:rPr>
          <w:rFonts w:asciiTheme="minorHAnsi" w:hAnsiTheme="minorHAnsi" w:cstheme="minorHAnsi"/>
          <w:sz w:val="16"/>
        </w:rPr>
        <w:t xml:space="preserve">: First, transnational actors such as </w:t>
      </w:r>
      <w:r w:rsidRPr="001E663D">
        <w:rPr>
          <w:rStyle w:val="StyleUnderline"/>
          <w:rFonts w:asciiTheme="minorHAnsi" w:hAnsiTheme="minorHAnsi" w:cstheme="minorHAnsi"/>
        </w:rPr>
        <w:t>nongovernmental organizations and private corporations thrive in liberal democracies, and they frequently advocate increased international cooperation</w:t>
      </w:r>
      <w:r w:rsidRPr="001E663D">
        <w:rPr>
          <w:rFonts w:asciiTheme="minorHAnsi" w:hAnsiTheme="minorHAnsi" w:cstheme="minorHAnsi"/>
          <w:sz w:val="16"/>
        </w:rPr>
        <w:t xml:space="preserve">; second, elected democratic </w:t>
      </w:r>
      <w:r w:rsidRPr="001E663D">
        <w:rPr>
          <w:rStyle w:val="StyleUnderline"/>
          <w:rFonts w:asciiTheme="minorHAnsi" w:hAnsiTheme="minorHAnsi" w:cstheme="minorHAnsi"/>
        </w:rPr>
        <w:t>officials rely on delegation to multilateral bodies such as the WTO or the EU to commit to a stable policy line and to internationally lock in fragile domestic policies and constitutional arrangements; and finally, powerful liberal democracies, such as the United States and its allies, voluntarily bind themselves into complex global governance arrangements to demonstrate strategic restraint and create incentives for other states to cooperate, thereby reducing the costs for maintaining international order.</w:t>
      </w:r>
      <w:r w:rsidRPr="001E663D">
        <w:rPr>
          <w:rFonts w:asciiTheme="minorHAnsi" w:hAnsiTheme="minorHAnsi" w:cstheme="minorHAnsi"/>
          <w:sz w:val="16"/>
        </w:rPr>
        <w:t xml:space="preserve"> Recent scholarship, such as that of Charles Boehmer and colleagues, has also confirmed the classical liberal intuition that formal international institutions, such as the United Nations (UN) or NATO, independently contribute to peace, especially when they are endowed with sophisticated administrative structures and </w:t>
      </w:r>
      <w:r w:rsidRPr="001E663D">
        <w:rPr>
          <w:rStyle w:val="StyleUnderline"/>
          <w:rFonts w:asciiTheme="minorHAnsi" w:hAnsiTheme="minorHAnsi" w:cstheme="minorHAnsi"/>
        </w:rPr>
        <w:t xml:space="preserve">information-gathering capacities. In short, research on global governance and especially on the relationship between democracy and international cooperation is thriving, and it usefully complements liberal scholarship on the democratic peace. </w:t>
      </w:r>
    </w:p>
    <w:p w14:paraId="1466F9E9" w14:textId="77777777" w:rsidR="00CE643C" w:rsidRPr="001E663D" w:rsidRDefault="00CE643C" w:rsidP="00CE643C">
      <w:pPr>
        <w:rPr>
          <w:rFonts w:asciiTheme="minorHAnsi" w:hAnsiTheme="minorHAnsi" w:cstheme="minorHAnsi"/>
        </w:rPr>
      </w:pPr>
    </w:p>
    <w:p w14:paraId="429E6B24" w14:textId="3BB151BC" w:rsidR="00441A58" w:rsidRPr="001E663D" w:rsidRDefault="004F4645" w:rsidP="004F4645">
      <w:pPr>
        <w:pStyle w:val="Heading4"/>
        <w:rPr>
          <w:rFonts w:asciiTheme="minorHAnsi" w:hAnsiTheme="minorHAnsi" w:cstheme="minorHAnsi"/>
        </w:rPr>
      </w:pPr>
      <w:r w:rsidRPr="001E663D">
        <w:rPr>
          <w:rFonts w:asciiTheme="minorHAnsi" w:hAnsiTheme="minorHAnsi" w:cstheme="minorHAnsi"/>
        </w:rPr>
        <w:t>International law solves WMB conflicts</w:t>
      </w:r>
    </w:p>
    <w:p w14:paraId="3C9C869B" w14:textId="06B35C3B" w:rsidR="00441A58" w:rsidRPr="001E663D" w:rsidRDefault="00441A58" w:rsidP="00441A58">
      <w:pPr>
        <w:rPr>
          <w:rFonts w:asciiTheme="minorHAnsi" w:hAnsiTheme="minorHAnsi" w:cstheme="minorHAnsi"/>
        </w:rPr>
      </w:pPr>
      <w:r w:rsidRPr="001E663D">
        <w:rPr>
          <w:rFonts w:asciiTheme="minorHAnsi" w:hAnsiTheme="minorHAnsi" w:cstheme="minorHAnsi"/>
          <w:b/>
          <w:bCs/>
        </w:rPr>
        <w:t>Weeramantry and Burroughs ‘5</w:t>
      </w:r>
      <w:r w:rsidRPr="001E663D">
        <w:rPr>
          <w:rFonts w:asciiTheme="minorHAnsi" w:hAnsiTheme="minorHAnsi" w:cstheme="minorHAnsi"/>
        </w:rPr>
        <w:t xml:space="preserve"> (</w:t>
      </w:r>
      <w:r w:rsidR="00087F70" w:rsidRPr="001E663D">
        <w:rPr>
          <w:rFonts w:asciiTheme="minorHAnsi" w:hAnsiTheme="minorHAnsi" w:cstheme="minorHAnsi"/>
        </w:rPr>
        <w:t>Christopher Weeramantry, Sri Lankan Lawyer, Judge of the International Court of 1991 to 2000, served as its vice president from 1997 to 2000, John Burroughs, Executive Director of the New York based Lawyers’ Committee on Nuclear Policy, specialist n treaty regimes and international law relating to nuclear and other non-conventional weapons, “International Law and Peace: A Peace Lesson”, Hague Appeal for Peace, July 2005, http://lcnp.org/global/Law_and_Peace.pdf)</w:t>
      </w:r>
    </w:p>
    <w:p w14:paraId="547E158C" w14:textId="713CCD2D" w:rsidR="00441A58" w:rsidRPr="001E663D" w:rsidRDefault="00441A58" w:rsidP="00441A58">
      <w:pPr>
        <w:rPr>
          <w:rFonts w:asciiTheme="minorHAnsi" w:hAnsiTheme="minorHAnsi" w:cstheme="minorHAnsi"/>
        </w:rPr>
      </w:pPr>
      <w:r w:rsidRPr="001E663D">
        <w:rPr>
          <w:rStyle w:val="StyleUnderline"/>
          <w:rFonts w:asciiTheme="minorHAnsi" w:hAnsiTheme="minorHAnsi" w:cstheme="minorHAnsi"/>
        </w:rPr>
        <w:t>International law is an essential tool for the abolition of war</w:t>
      </w:r>
      <w:r w:rsidRPr="001E663D">
        <w:rPr>
          <w:rFonts w:asciiTheme="minorHAnsi" w:hAnsiTheme="minorHAnsi" w:cstheme="minorHAnsi"/>
        </w:rPr>
        <w:t xml:space="preserve">. War has been a part of the human condition for thousands of years, but its abolition is now a necessity. </w:t>
      </w:r>
      <w:r w:rsidRPr="001E663D">
        <w:rPr>
          <w:rStyle w:val="StyleUnderline"/>
          <w:rFonts w:asciiTheme="minorHAnsi" w:hAnsiTheme="minorHAnsi" w:cstheme="minorHAnsi"/>
        </w:rPr>
        <w:t>With w</w:t>
      </w:r>
      <w:r w:rsidRPr="001E663D">
        <w:rPr>
          <w:rFonts w:asciiTheme="minorHAnsi" w:hAnsiTheme="minorHAnsi" w:cstheme="minorHAnsi"/>
        </w:rPr>
        <w:t xml:space="preserve">eapons of </w:t>
      </w:r>
      <w:r w:rsidRPr="001E663D">
        <w:rPr>
          <w:rStyle w:val="StyleUnderline"/>
          <w:rFonts w:asciiTheme="minorHAnsi" w:hAnsiTheme="minorHAnsi" w:cstheme="minorHAnsi"/>
        </w:rPr>
        <w:t>m</w:t>
      </w:r>
      <w:r w:rsidRPr="001E663D">
        <w:rPr>
          <w:rFonts w:asciiTheme="minorHAnsi" w:hAnsiTheme="minorHAnsi" w:cstheme="minorHAnsi"/>
        </w:rPr>
        <w:t xml:space="preserve">ass </w:t>
      </w:r>
      <w:r w:rsidRPr="001E663D">
        <w:rPr>
          <w:rStyle w:val="StyleUnderline"/>
          <w:rFonts w:asciiTheme="minorHAnsi" w:hAnsiTheme="minorHAnsi" w:cstheme="minorHAnsi"/>
        </w:rPr>
        <w:t>d</w:t>
      </w:r>
      <w:r w:rsidRPr="001E663D">
        <w:rPr>
          <w:rFonts w:asciiTheme="minorHAnsi" w:hAnsiTheme="minorHAnsi" w:cstheme="minorHAnsi"/>
        </w:rPr>
        <w:t xml:space="preserve">estruction </w:t>
      </w:r>
      <w:r w:rsidRPr="001E663D">
        <w:rPr>
          <w:rStyle w:val="StyleUnderline"/>
          <w:rFonts w:asciiTheme="minorHAnsi" w:hAnsiTheme="minorHAnsi" w:cstheme="minorHAnsi"/>
        </w:rPr>
        <w:t>becoming ever more readily available to state and non-state actors</w:t>
      </w:r>
      <w:r w:rsidRPr="001E663D">
        <w:rPr>
          <w:rFonts w:asciiTheme="minorHAnsi" w:hAnsiTheme="minorHAnsi" w:cstheme="minorHAnsi"/>
        </w:rPr>
        <w:t>, the threat to a peaceful world being dragged into catastrophic conflict is so great that civilization itself is in peril.</w:t>
      </w:r>
    </w:p>
    <w:p w14:paraId="420B0905" w14:textId="531B2932" w:rsidR="00441A58" w:rsidRPr="001E663D" w:rsidRDefault="00441A58" w:rsidP="00441A58">
      <w:pPr>
        <w:rPr>
          <w:rStyle w:val="StyleUnderline"/>
          <w:rFonts w:asciiTheme="minorHAnsi" w:hAnsiTheme="minorHAnsi" w:cstheme="minorHAnsi"/>
        </w:rPr>
      </w:pPr>
      <w:r w:rsidRPr="001E663D">
        <w:rPr>
          <w:rStyle w:val="StyleUnderline"/>
          <w:rFonts w:asciiTheme="minorHAnsi" w:hAnsiTheme="minorHAnsi" w:cstheme="minorHAnsi"/>
        </w:rPr>
        <w:t>Misunderstanding and cross cultural ignorance are among the root causes of war</w:t>
      </w:r>
      <w:r w:rsidRPr="001E663D">
        <w:rPr>
          <w:rFonts w:asciiTheme="minorHAnsi" w:hAnsiTheme="minorHAnsi" w:cstheme="minorHAnsi"/>
        </w:rPr>
        <w:t xml:space="preserve">. While global forces demolish geographical barriers and move the world toward a unified economy, clashes among cultures can have damaging impact on peace. </w:t>
      </w:r>
      <w:r w:rsidRPr="001E663D">
        <w:rPr>
          <w:rStyle w:val="StyleUnderline"/>
          <w:rFonts w:asciiTheme="minorHAnsi" w:hAnsiTheme="minorHAnsi" w:cstheme="minorHAnsi"/>
        </w:rPr>
        <w:t>International law draws upon the principles of peace expressed by great peacemakers</w:t>
      </w:r>
      <w:r w:rsidRPr="001E663D">
        <w:rPr>
          <w:rFonts w:asciiTheme="minorHAnsi" w:hAnsiTheme="minorHAnsi" w:cstheme="minorHAnsi"/>
        </w:rPr>
        <w:t xml:space="preserve"> </w:t>
      </w:r>
      <w:r w:rsidRPr="001E663D">
        <w:rPr>
          <w:rStyle w:val="StyleUnderline"/>
          <w:rFonts w:asciiTheme="minorHAnsi" w:hAnsiTheme="minorHAnsi" w:cstheme="minorHAnsi"/>
        </w:rPr>
        <w:t xml:space="preserve">and embodied in ancient writings, religions, and disciplines, and places them in the social and political context of today to dissipate the clouds of prejudice, ignorance and vested interests that stand in the way of world peace and harmony. </w:t>
      </w:r>
    </w:p>
    <w:p w14:paraId="25903AEA" w14:textId="1847BD3B" w:rsidR="00B82312" w:rsidRPr="001E663D" w:rsidRDefault="00B82312" w:rsidP="00B82312">
      <w:pPr>
        <w:pStyle w:val="Heading2"/>
        <w:rPr>
          <w:rFonts w:asciiTheme="minorHAnsi" w:hAnsiTheme="minorHAnsi" w:cstheme="minorHAnsi"/>
        </w:rPr>
      </w:pPr>
      <w:r w:rsidRPr="001E663D">
        <w:rPr>
          <w:rFonts w:asciiTheme="minorHAnsi" w:hAnsiTheme="minorHAnsi" w:cstheme="minorHAnsi"/>
        </w:rPr>
        <w:t>cp - china tensions</w:t>
      </w:r>
    </w:p>
    <w:p w14:paraId="0F274ABA" w14:textId="51FB0233" w:rsidR="00840C9E" w:rsidRPr="001E663D" w:rsidRDefault="00840C9E" w:rsidP="00840C9E">
      <w:pPr>
        <w:pStyle w:val="Heading3"/>
        <w:rPr>
          <w:rFonts w:asciiTheme="minorHAnsi" w:hAnsiTheme="minorHAnsi" w:cstheme="minorHAnsi"/>
        </w:rPr>
      </w:pPr>
      <w:r w:rsidRPr="001E663D">
        <w:rPr>
          <w:rFonts w:asciiTheme="minorHAnsi" w:hAnsiTheme="minorHAnsi" w:cstheme="minorHAnsi"/>
        </w:rPr>
        <w:t>1nc</w:t>
      </w:r>
    </w:p>
    <w:p w14:paraId="371306DB" w14:textId="102FB5F1" w:rsidR="00B9191D" w:rsidRPr="001E663D" w:rsidRDefault="00B9191D" w:rsidP="00B9191D">
      <w:pPr>
        <w:pStyle w:val="Heading4"/>
        <w:rPr>
          <w:rFonts w:asciiTheme="minorHAnsi" w:hAnsiTheme="minorHAnsi" w:cstheme="minorHAnsi"/>
        </w:rPr>
      </w:pPr>
      <w:r w:rsidRPr="001E663D">
        <w:rPr>
          <w:rFonts w:asciiTheme="minorHAnsi" w:hAnsiTheme="minorHAnsi" w:cstheme="minorHAnsi"/>
        </w:rPr>
        <w:t>The United States Federal Government should</w:t>
      </w:r>
    </w:p>
    <w:p w14:paraId="1163A2BD" w14:textId="2B6A8786" w:rsidR="00B9191D" w:rsidRPr="001E663D" w:rsidRDefault="00B9191D" w:rsidP="00B9191D">
      <w:pPr>
        <w:pStyle w:val="Heading4"/>
        <w:numPr>
          <w:ilvl w:val="0"/>
          <w:numId w:val="26"/>
        </w:numPr>
        <w:rPr>
          <w:rFonts w:asciiTheme="minorHAnsi" w:hAnsiTheme="minorHAnsi" w:cstheme="minorHAnsi"/>
        </w:rPr>
      </w:pPr>
      <w:r w:rsidRPr="001E663D">
        <w:rPr>
          <w:rFonts w:asciiTheme="minorHAnsi" w:hAnsiTheme="minorHAnsi" w:cstheme="minorHAnsi"/>
        </w:rPr>
        <w:t>invest in transformational US military capabilities in a portfolio approach that gives appropriate emphasis to highly advanced aerospace and maritime forces as well as ground and special forces</w:t>
      </w:r>
    </w:p>
    <w:p w14:paraId="30DDE3F1" w14:textId="734CA1A1" w:rsidR="00B9191D" w:rsidRPr="001E663D" w:rsidRDefault="00B9191D" w:rsidP="00B9191D">
      <w:pPr>
        <w:pStyle w:val="Heading4"/>
        <w:numPr>
          <w:ilvl w:val="0"/>
          <w:numId w:val="26"/>
        </w:numPr>
        <w:rPr>
          <w:rFonts w:asciiTheme="minorHAnsi" w:hAnsiTheme="minorHAnsi" w:cstheme="minorHAnsi"/>
        </w:rPr>
      </w:pPr>
      <w:r w:rsidRPr="001E663D">
        <w:rPr>
          <w:rFonts w:asciiTheme="minorHAnsi" w:hAnsiTheme="minorHAnsi" w:cstheme="minorHAnsi"/>
        </w:rPr>
        <w:t>continue to improve intelligence collection and analysis regarding the Chinese military</w:t>
      </w:r>
    </w:p>
    <w:p w14:paraId="5DE19872" w14:textId="2CB1B8E4" w:rsidR="00B9191D" w:rsidRPr="001E663D" w:rsidRDefault="00B9191D" w:rsidP="00B9191D">
      <w:pPr>
        <w:pStyle w:val="Heading4"/>
        <w:numPr>
          <w:ilvl w:val="0"/>
          <w:numId w:val="26"/>
        </w:numPr>
        <w:rPr>
          <w:rFonts w:asciiTheme="minorHAnsi" w:hAnsiTheme="minorHAnsi" w:cstheme="minorHAnsi"/>
        </w:rPr>
      </w:pPr>
      <w:r w:rsidRPr="001E663D">
        <w:rPr>
          <w:rFonts w:asciiTheme="minorHAnsi" w:hAnsiTheme="minorHAnsi" w:cstheme="minorHAnsi"/>
        </w:rPr>
        <w:t>preserve alliances with Japan, South Korea, and Australia</w:t>
      </w:r>
    </w:p>
    <w:p w14:paraId="390ED5ED" w14:textId="7D29FB74" w:rsidR="00B9191D" w:rsidRPr="001E663D" w:rsidRDefault="00B9191D" w:rsidP="00B9191D">
      <w:pPr>
        <w:pStyle w:val="Heading4"/>
        <w:numPr>
          <w:ilvl w:val="0"/>
          <w:numId w:val="26"/>
        </w:numPr>
        <w:rPr>
          <w:rFonts w:asciiTheme="minorHAnsi" w:hAnsiTheme="minorHAnsi" w:cstheme="minorHAnsi"/>
        </w:rPr>
      </w:pPr>
      <w:r w:rsidRPr="001E663D">
        <w:rPr>
          <w:rFonts w:asciiTheme="minorHAnsi" w:hAnsiTheme="minorHAnsi" w:cstheme="minorHAnsi"/>
        </w:rPr>
        <w:t>ensure Taiwan military has the capability to defend against an unprovoked Chinese invasion</w:t>
      </w:r>
    </w:p>
    <w:p w14:paraId="4EA09BAF" w14:textId="5EA75DD8" w:rsidR="00B9191D" w:rsidRPr="001E663D" w:rsidRDefault="00B9191D" w:rsidP="00B9191D">
      <w:pPr>
        <w:pStyle w:val="Heading4"/>
        <w:numPr>
          <w:ilvl w:val="0"/>
          <w:numId w:val="26"/>
        </w:numPr>
        <w:rPr>
          <w:rFonts w:asciiTheme="minorHAnsi" w:hAnsiTheme="minorHAnsi" w:cstheme="minorHAnsi"/>
        </w:rPr>
      </w:pPr>
      <w:r w:rsidRPr="001E663D">
        <w:rPr>
          <w:rFonts w:asciiTheme="minorHAnsi" w:hAnsiTheme="minorHAnsi" w:cstheme="minorHAnsi"/>
        </w:rPr>
        <w:t>engage within joint action including – search and rescue, counter terrorism, counter piracy, counter narcotics, counter smuggling, humanitarian relief, non-combat evacuation and peace keeping</w:t>
      </w:r>
    </w:p>
    <w:p w14:paraId="2032D3B5" w14:textId="1484CAE0" w:rsidR="00B9191D" w:rsidRPr="001E663D" w:rsidRDefault="00B9191D" w:rsidP="00B9191D">
      <w:pPr>
        <w:pStyle w:val="Heading4"/>
        <w:rPr>
          <w:rFonts w:asciiTheme="minorHAnsi" w:hAnsiTheme="minorHAnsi" w:cstheme="minorHAnsi"/>
        </w:rPr>
      </w:pPr>
      <w:r w:rsidRPr="001E663D">
        <w:rPr>
          <w:rFonts w:asciiTheme="minorHAnsi" w:hAnsiTheme="minorHAnsi" w:cstheme="minorHAnsi"/>
        </w:rPr>
        <w:t>Solves – creates cooperation/deterrence</w:t>
      </w:r>
    </w:p>
    <w:p w14:paraId="7F382B7C" w14:textId="14CCC8FD" w:rsidR="00840C9E" w:rsidRPr="001E663D" w:rsidRDefault="00840C9E" w:rsidP="00840C9E">
      <w:pPr>
        <w:rPr>
          <w:rFonts w:asciiTheme="minorHAnsi" w:hAnsiTheme="minorHAnsi" w:cstheme="minorHAnsi"/>
        </w:rPr>
      </w:pPr>
      <w:r w:rsidRPr="001E663D">
        <w:rPr>
          <w:rFonts w:asciiTheme="minorHAnsi" w:hAnsiTheme="minorHAnsi" w:cstheme="minorHAnsi"/>
          <w:b/>
          <w:bCs/>
        </w:rPr>
        <w:t>Carter and Bulkeley ’07</w:t>
      </w:r>
      <w:r w:rsidRPr="001E663D">
        <w:rPr>
          <w:rFonts w:asciiTheme="minorHAnsi" w:hAnsiTheme="minorHAnsi" w:cstheme="minorHAnsi"/>
        </w:rPr>
        <w:t xml:space="preserve"> (Ashton B. Carter, chair of the International Relations, Science, and Security area at Harvard’s Kennedy School of Government, co-director of the Preventive Defense Project, a research collaboration of Harvard and Stanford Universities, Jennifer C. Bulkeley, doctoral candidate at Harvard’s Kennedy School of Govern</w:t>
      </w:r>
      <w:r w:rsidR="00C21781" w:rsidRPr="001E663D">
        <w:rPr>
          <w:rFonts w:asciiTheme="minorHAnsi" w:hAnsiTheme="minorHAnsi" w:cstheme="minorHAnsi"/>
        </w:rPr>
        <w:t>ment and a research assistant with the Preventive Defense Project, “America’s Strategic Response to China’s Military Modernization”, Harvard Asia Pacific Review, 6/2/2007, https://www.belfercenter.org/sites/default/files/legacy/files/Americas%20Strategic%20Response.pdf)</w:t>
      </w:r>
    </w:p>
    <w:p w14:paraId="6559E679" w14:textId="685F3A24" w:rsidR="00840C9E" w:rsidRPr="001E663D" w:rsidRDefault="00840C9E" w:rsidP="00840C9E">
      <w:pPr>
        <w:rPr>
          <w:rFonts w:asciiTheme="minorHAnsi" w:hAnsiTheme="minorHAnsi" w:cstheme="minorHAnsi"/>
        </w:rPr>
      </w:pPr>
      <w:r w:rsidRPr="001E663D">
        <w:rPr>
          <w:rFonts w:asciiTheme="minorHAnsi" w:hAnsiTheme="minorHAnsi" w:cstheme="minorHAnsi"/>
        </w:rPr>
        <w:t xml:space="preserve">AMERICA’S TWO-PRONGED STRATEGY </w:t>
      </w:r>
      <w:r w:rsidRPr="001E663D">
        <w:rPr>
          <w:rStyle w:val="StyleUnderline"/>
          <w:rFonts w:asciiTheme="minorHAnsi" w:hAnsiTheme="minorHAnsi" w:cstheme="minorHAnsi"/>
        </w:rPr>
        <w:t>How, then, should America respond to China’s military modernization?</w:t>
      </w:r>
      <w:r w:rsidRPr="001E663D">
        <w:rPr>
          <w:rFonts w:asciiTheme="minorHAnsi" w:hAnsiTheme="minorHAnsi" w:cstheme="minorHAnsi"/>
        </w:rPr>
        <w:t xml:space="preserve"> </w:t>
      </w:r>
      <w:r w:rsidRPr="001E663D">
        <w:rPr>
          <w:rStyle w:val="StyleUnderline"/>
          <w:rFonts w:asciiTheme="minorHAnsi" w:hAnsiTheme="minorHAnsi" w:cstheme="minorHAnsi"/>
        </w:rPr>
        <w:t>First, we must continue to invest in transformational US military capabilities in a portfolio approach that gives appropriate emphasis to highly advanced aerospace and maritime forces as well as the ground and special forces needed for other near-term missions. We also must continue to improve intelligence collection and analysis regarding the Chinese military. Beyond this, Washington must maintain and expand US alliances in Asia, preserving alliances with Japan, South Korea, and Australia, and pursuing deeper military partnerships with the Philippines, Singapore, India, and possibly Vietnam.</w:t>
      </w:r>
      <w:r w:rsidRPr="001E663D">
        <w:rPr>
          <w:rFonts w:asciiTheme="minorHAnsi" w:hAnsiTheme="minorHAnsi" w:cstheme="minorHAnsi"/>
        </w:rPr>
        <w:t xml:space="preserve"> Strengthening the US-ROK alliance and maintaining the American presence in Guam are particularly important for deterring North Korea, reassuring Japan, and demonstrating commitment to the region. </w:t>
      </w:r>
      <w:r w:rsidRPr="001E663D">
        <w:rPr>
          <w:rStyle w:val="StyleUnderline"/>
          <w:rFonts w:asciiTheme="minorHAnsi" w:hAnsiTheme="minorHAnsi" w:cstheme="minorHAnsi"/>
        </w:rPr>
        <w:t>The United States must also continue to ensure that its military has the capability to defend Taiwan from an unprovoked Chinese invasion or other kind of military coercion</w:t>
      </w:r>
      <w:r w:rsidRPr="001E663D">
        <w:rPr>
          <w:rFonts w:asciiTheme="minorHAnsi" w:hAnsiTheme="minorHAnsi" w:cstheme="minorHAnsi"/>
        </w:rPr>
        <w:t>. At the same time, we must continue to conduct military-to-military activities with China, such as the planned talks between the US Commander of Strategic Command and the head of the Chinese Second Artillery</w:t>
      </w:r>
      <w:r w:rsidRPr="001E663D">
        <w:rPr>
          <w:rStyle w:val="StyleUnderline"/>
          <w:rFonts w:asciiTheme="minorHAnsi" w:hAnsiTheme="minorHAnsi" w:cstheme="minorHAnsi"/>
        </w:rPr>
        <w:t>. An important instrument of both engagement and hedging, military-to-military contact creates mutual familiarity that can help avoid miscalculations in moments of crisis, tension, or competition. For example, discussion of crisis management strategies</w:t>
      </w:r>
      <w:r w:rsidRPr="001E663D">
        <w:rPr>
          <w:rFonts w:asciiTheme="minorHAnsi" w:hAnsiTheme="minorHAnsi" w:cstheme="minorHAnsi"/>
        </w:rPr>
        <w:t xml:space="preserve"> might help to avoid misunderstandings such as the 1999 Belgrade Embassy bombing and the 2001 Hainan mid-air collision. Rather than insist on absolute reciprocity in military-to-military activities, </w:t>
      </w:r>
      <w:r w:rsidRPr="001E663D">
        <w:rPr>
          <w:rFonts w:asciiTheme="minorHAnsi" w:hAnsiTheme="minorHAnsi" w:cstheme="minorHAnsi"/>
          <w:u w:val="single"/>
        </w:rPr>
        <w:t>we should instead work to achieve “value-based reciprocity,” where each side obtains equal benefits</w:t>
      </w:r>
      <w:r w:rsidRPr="001E663D">
        <w:rPr>
          <w:rFonts w:asciiTheme="minorHAnsi" w:hAnsiTheme="minorHAnsi" w:cstheme="minorHAnsi"/>
        </w:rPr>
        <w:t xml:space="preserve">. Finally, we should expand military-to-military activities to anticipate </w:t>
      </w:r>
      <w:r w:rsidRPr="001E663D">
        <w:rPr>
          <w:rFonts w:asciiTheme="minorHAnsi" w:hAnsiTheme="minorHAnsi" w:cstheme="minorHAnsi"/>
          <w:u w:val="single"/>
        </w:rPr>
        <w:t>joint action that might benefit both countries. Joint action could include search-and-rescue, counter-terrorism, counter-piracy, counter-narcotics, counter-people smuggling, humanitarian relief, noncombatant evacuation, and peacekeeping</w:t>
      </w:r>
      <w:r w:rsidRPr="001E663D">
        <w:rPr>
          <w:rFonts w:asciiTheme="minorHAnsi" w:hAnsiTheme="minorHAnsi" w:cstheme="minorHAnsi"/>
        </w:rPr>
        <w:t>. POTENTIAL PITFALLS In managing our relationship with China, what steps should the United States avoid? First, we should not attempt to create a regional anti-Chinese alliance. Most of the potential members of such an alliance need to protect and nurture their bilateral relationships with China and would thus refuse to join a “hedge-only” US strategy. Second, we must resist the temptation to create a formal defensive alliance with Taiwan or offer an unconditional guarantee of American military assistance. Washington should also unequivocally oppose any effort by Taiwan to obtain an independent offensive deterrent, especially in the form of nuclear weapons. Third, an attempt to neutralize China’s nuclear deterrent with counterforce or missile defense would not only fail to achieve comprehensive or assured protection from a Chinese nuclear strike, but would likely prompt China to build a larger nuclear force than it otherwise would. Finally, the United States must not deny China access to resources (such as oil) that it needs for its economic development. Of course, Washington should also encourage Beijing to follow the same policy. China’s reforms may aim eventually to match the United States in comprehensive military power—but China’s leaders no doubt recognize that this parity will take decades, at the least, to achieve (2). In the meantime, Washington must respond to China’s military modernization in a way that avoids stumbling into a new cold war, at the same time making that prospect unattractive to China’s future leaders.</w:t>
      </w:r>
    </w:p>
    <w:p w14:paraId="29C1D63C" w14:textId="3BE67D44" w:rsidR="00107A07" w:rsidRPr="001E663D" w:rsidRDefault="00107A07" w:rsidP="00B82312">
      <w:pPr>
        <w:pStyle w:val="Heading2"/>
        <w:rPr>
          <w:rFonts w:asciiTheme="minorHAnsi" w:hAnsiTheme="minorHAnsi" w:cstheme="minorHAnsi"/>
        </w:rPr>
      </w:pPr>
      <w:r w:rsidRPr="001E663D">
        <w:rPr>
          <w:rFonts w:asciiTheme="minorHAnsi" w:hAnsiTheme="minorHAnsi" w:cstheme="minorHAnsi"/>
        </w:rPr>
        <w:t>cp – wolf amendment</w:t>
      </w:r>
    </w:p>
    <w:p w14:paraId="32C1F7AD" w14:textId="4FC2C091" w:rsidR="00107A07" w:rsidRPr="001E663D" w:rsidRDefault="00107A07" w:rsidP="00107A07">
      <w:pPr>
        <w:pStyle w:val="Heading3"/>
        <w:rPr>
          <w:rStyle w:val="StyleUnderline"/>
          <w:rFonts w:asciiTheme="minorHAnsi" w:hAnsiTheme="minorHAnsi" w:cstheme="minorHAnsi"/>
          <w:sz w:val="32"/>
          <w:szCs w:val="32"/>
        </w:rPr>
      </w:pPr>
      <w:r w:rsidRPr="001E663D">
        <w:rPr>
          <w:rStyle w:val="StyleUnderline"/>
          <w:rFonts w:asciiTheme="minorHAnsi" w:hAnsiTheme="minorHAnsi" w:cstheme="minorHAnsi"/>
          <w:sz w:val="32"/>
          <w:szCs w:val="32"/>
        </w:rPr>
        <w:t>1nc</w:t>
      </w:r>
    </w:p>
    <w:p w14:paraId="5647861B" w14:textId="77777777" w:rsidR="00107A07" w:rsidRPr="001E663D" w:rsidRDefault="00107A07" w:rsidP="00107A07">
      <w:pPr>
        <w:pStyle w:val="Heading4"/>
        <w:rPr>
          <w:rFonts w:asciiTheme="minorHAnsi" w:hAnsiTheme="minorHAnsi" w:cstheme="minorHAnsi"/>
        </w:rPr>
      </w:pPr>
      <w:r w:rsidRPr="001E663D">
        <w:rPr>
          <w:rFonts w:asciiTheme="minorHAnsi" w:hAnsiTheme="minorHAnsi" w:cstheme="minorHAnsi"/>
        </w:rPr>
        <w:t>Plan: US should repeal the wolf amendment in order to better cooperate with china in space.</w:t>
      </w:r>
    </w:p>
    <w:p w14:paraId="10F0A6FB" w14:textId="77777777" w:rsidR="00107A07" w:rsidRPr="001E663D" w:rsidRDefault="00107A07" w:rsidP="00107A07">
      <w:pPr>
        <w:rPr>
          <w:rFonts w:asciiTheme="minorHAnsi" w:hAnsiTheme="minorHAnsi" w:cstheme="minorHAnsi"/>
        </w:rPr>
      </w:pPr>
    </w:p>
    <w:p w14:paraId="545AA274" w14:textId="77777777" w:rsidR="00107A07" w:rsidRPr="001E663D" w:rsidRDefault="00107A07" w:rsidP="00107A07">
      <w:pPr>
        <w:pStyle w:val="Heading4"/>
        <w:rPr>
          <w:rStyle w:val="StyleUnderline"/>
          <w:rFonts w:asciiTheme="minorHAnsi" w:hAnsiTheme="minorHAnsi" w:cstheme="minorHAnsi"/>
          <w:szCs w:val="24"/>
          <w:u w:val="none"/>
        </w:rPr>
      </w:pPr>
      <w:r w:rsidRPr="001E663D">
        <w:rPr>
          <w:rStyle w:val="StyleUnderline"/>
          <w:rFonts w:asciiTheme="minorHAnsi" w:hAnsiTheme="minorHAnsi" w:cstheme="minorHAnsi"/>
          <w:szCs w:val="24"/>
          <w:u w:val="none"/>
        </w:rPr>
        <w:t>Repeal wolf amendment key to US- China space cooperation.</w:t>
      </w:r>
    </w:p>
    <w:p w14:paraId="341730F4" w14:textId="77777777" w:rsidR="00107A07" w:rsidRPr="001E663D" w:rsidRDefault="00107A07" w:rsidP="00107A07">
      <w:pPr>
        <w:shd w:val="clear" w:color="auto" w:fill="FFFFFF"/>
        <w:spacing w:before="100" w:beforeAutospacing="1" w:after="100" w:afterAutospacing="1" w:line="319" w:lineRule="atLeast"/>
        <w:rPr>
          <w:rFonts w:asciiTheme="minorHAnsi" w:hAnsiTheme="minorHAnsi" w:cstheme="minorHAnsi"/>
          <w:sz w:val="20"/>
          <w:szCs w:val="20"/>
        </w:rPr>
      </w:pPr>
      <w:r w:rsidRPr="001E663D">
        <w:rPr>
          <w:rStyle w:val="Style13ptBold"/>
          <w:rFonts w:asciiTheme="minorHAnsi" w:hAnsiTheme="minorHAnsi" w:cstheme="minorHAnsi"/>
        </w:rPr>
        <w:t>Beldavs 15</w:t>
      </w:r>
      <w:r w:rsidRPr="001E663D">
        <w:rPr>
          <w:rFonts w:asciiTheme="minorHAnsi" w:hAnsiTheme="minorHAnsi" w:cstheme="minorHAnsi"/>
        </w:rPr>
        <w:t xml:space="preserve"> </w:t>
      </w:r>
      <w:r w:rsidRPr="001E663D">
        <w:rPr>
          <w:rFonts w:asciiTheme="minorHAnsi" w:hAnsiTheme="minorHAnsi" w:cstheme="minorHAnsi"/>
          <w:sz w:val="20"/>
          <w:szCs w:val="20"/>
        </w:rPr>
        <w:t xml:space="preserve">(Vid Beldavs is a </w:t>
      </w:r>
      <w:r w:rsidRPr="001E663D">
        <w:rPr>
          <w:rFonts w:asciiTheme="minorHAnsi" w:hAnsiTheme="minorHAnsi" w:cstheme="minorHAnsi"/>
          <w:sz w:val="20"/>
          <w:szCs w:val="20"/>
          <w:shd w:val="clear" w:color="auto" w:fill="FFFFFF"/>
        </w:rPr>
        <w:t>Futurist with 25 + years experience in publishing, forecasting, business strategy, business development, project management, technology transfer, international business, management consulting, government contracting, policy research, systems development, not for profit organization management, fund-raising, teaching, startup management and other activities for large business, small business, think tanks, not for profit organizations and government agencies.</w:t>
      </w:r>
      <w:r w:rsidRPr="001E663D">
        <w:rPr>
          <w:rFonts w:asciiTheme="minorHAnsi" w:hAnsiTheme="minorHAnsi" w:cstheme="minorHAnsi"/>
          <w:sz w:val="20"/>
          <w:szCs w:val="20"/>
        </w:rPr>
        <w:t>, 12-7-2015, "The Space Review: Prospects for US-China space cooperation," No Publication, http://www.thespacereview.com/article/2878/1)</w:t>
      </w:r>
    </w:p>
    <w:p w14:paraId="78BDE14C" w14:textId="77777777" w:rsidR="00107A07" w:rsidRPr="001E663D" w:rsidRDefault="00107A07" w:rsidP="00107A07">
      <w:pPr>
        <w:shd w:val="clear" w:color="auto" w:fill="FFFFFF"/>
        <w:spacing w:before="100" w:beforeAutospacing="1" w:after="100" w:afterAutospacing="1" w:line="319" w:lineRule="atLeast"/>
        <w:rPr>
          <w:rStyle w:val="StyleUnderline"/>
          <w:rFonts w:asciiTheme="minorHAnsi" w:hAnsiTheme="minorHAnsi" w:cstheme="minorHAnsi"/>
        </w:rPr>
      </w:pPr>
      <w:r w:rsidRPr="001E663D">
        <w:rPr>
          <w:rFonts w:asciiTheme="minorHAnsi" w:eastAsia="Times New Roman" w:hAnsiTheme="minorHAnsi" w:cstheme="minorHAnsi"/>
          <w:color w:val="000000"/>
          <w:sz w:val="16"/>
          <w:szCs w:val="16"/>
        </w:rPr>
        <w:t>Clearly sensitive technologies need to be protected. But, protecting US intellectual property is not known to be a domain where the House Appropriations Committee of the US Congress has recognized expertise or where it has been invested with any specific authority. Additionally, NASA is a relatively tiny domain in the vast territory of advanced technology under development by the US.</w:t>
      </w:r>
      <w:r w:rsidRPr="001E663D">
        <w:rPr>
          <w:rFonts w:asciiTheme="minorHAnsi" w:eastAsia="Times New Roman" w:hAnsiTheme="minorHAnsi" w:cstheme="minorHAnsi"/>
          <w:color w:val="000000"/>
          <w:sz w:val="28"/>
          <w:szCs w:val="28"/>
        </w:rPr>
        <w:t xml:space="preserve"> </w:t>
      </w:r>
      <w:r w:rsidRPr="001E663D">
        <w:rPr>
          <w:rStyle w:val="StyleUnderline"/>
          <w:rFonts w:asciiTheme="minorHAnsi" w:hAnsiTheme="minorHAnsi" w:cstheme="minorHAnsi"/>
        </w:rPr>
        <w:t>The Wolf Amendment</w:t>
      </w:r>
      <w:r w:rsidRPr="001E663D">
        <w:rPr>
          <w:rFonts w:asciiTheme="minorHAnsi" w:eastAsia="Times New Roman" w:hAnsiTheme="minorHAnsi" w:cstheme="minorHAnsi"/>
          <w:color w:val="000000"/>
          <w:sz w:val="27"/>
          <w:szCs w:val="27"/>
        </w:rPr>
        <w:t xml:space="preserve">, </w:t>
      </w:r>
      <w:r w:rsidRPr="001E663D">
        <w:rPr>
          <w:rFonts w:asciiTheme="minorHAnsi" w:eastAsia="Times New Roman" w:hAnsiTheme="minorHAnsi" w:cstheme="minorHAnsi"/>
          <w:color w:val="000000"/>
          <w:sz w:val="16"/>
          <w:szCs w:val="16"/>
        </w:rPr>
        <w:t>in fact</w:t>
      </w:r>
      <w:r w:rsidRPr="001E663D">
        <w:rPr>
          <w:rFonts w:asciiTheme="minorHAnsi" w:eastAsia="Times New Roman" w:hAnsiTheme="minorHAnsi" w:cstheme="minorHAnsi"/>
          <w:color w:val="000000"/>
          <w:sz w:val="27"/>
          <w:szCs w:val="27"/>
        </w:rPr>
        <w:t xml:space="preserve">, </w:t>
      </w:r>
      <w:r w:rsidRPr="001E663D">
        <w:rPr>
          <w:rStyle w:val="StyleUnderline"/>
          <w:rFonts w:asciiTheme="minorHAnsi" w:hAnsiTheme="minorHAnsi" w:cstheme="minorHAnsi"/>
        </w:rPr>
        <w:t>offers no protection of American technology but instead empowers members of a Congressional committee with no relevant expertise or authority to play a foreign policy role.</w:t>
      </w:r>
    </w:p>
    <w:p w14:paraId="27790697" w14:textId="77777777" w:rsidR="00107A07" w:rsidRPr="001E663D" w:rsidRDefault="00107A07" w:rsidP="00107A07">
      <w:pPr>
        <w:shd w:val="clear" w:color="auto" w:fill="FFFFFF"/>
        <w:spacing w:before="100" w:beforeAutospacing="1" w:after="100" w:afterAutospacing="1" w:line="319" w:lineRule="atLeast"/>
        <w:rPr>
          <w:rStyle w:val="StyleUnderline"/>
          <w:rFonts w:asciiTheme="minorHAnsi" w:hAnsiTheme="minorHAnsi" w:cstheme="minorHAnsi"/>
        </w:rPr>
      </w:pPr>
      <w:r w:rsidRPr="001E663D">
        <w:rPr>
          <w:rFonts w:asciiTheme="minorHAnsi" w:eastAsia="Times New Roman" w:hAnsiTheme="minorHAnsi" w:cstheme="minorHAnsi"/>
          <w:color w:val="000000"/>
          <w:sz w:val="16"/>
          <w:szCs w:val="16"/>
        </w:rPr>
        <w:t>Congressman Culbertson clearly recognizes</w:t>
      </w:r>
      <w:r w:rsidRPr="001E663D">
        <w:rPr>
          <w:rFonts w:asciiTheme="minorHAnsi" w:eastAsia="Times New Roman" w:hAnsiTheme="minorHAnsi" w:cstheme="minorHAnsi"/>
          <w:color w:val="000000"/>
          <w:sz w:val="27"/>
          <w:szCs w:val="27"/>
        </w:rPr>
        <w:t xml:space="preserve"> </w:t>
      </w:r>
      <w:r w:rsidRPr="001E663D">
        <w:rPr>
          <w:rStyle w:val="StyleUnderline"/>
          <w:rFonts w:asciiTheme="minorHAnsi" w:hAnsiTheme="minorHAnsi" w:cstheme="minorHAnsi"/>
        </w:rPr>
        <w:t>that space technology is key to addressing major challenges facing not only the US, but the entire world community. To bar the United States from participation in global initiatives in the peaceful uses of outer space because China is also involved is, at best, is an overemotional response to the potential for illicit technology transfer with a totally inappropriate instrument.</w:t>
      </w:r>
    </w:p>
    <w:p w14:paraId="68FE8A92" w14:textId="77777777" w:rsidR="00107A07" w:rsidRPr="001E663D" w:rsidRDefault="00107A07" w:rsidP="00107A07">
      <w:pPr>
        <w:shd w:val="clear" w:color="auto" w:fill="FFFFFF"/>
        <w:spacing w:before="100" w:beforeAutospacing="1" w:after="100" w:afterAutospacing="1" w:line="319" w:lineRule="atLeast"/>
        <w:rPr>
          <w:rFonts w:asciiTheme="minorHAnsi" w:eastAsia="Times New Roman" w:hAnsiTheme="minorHAnsi" w:cstheme="minorHAnsi"/>
          <w:color w:val="000000"/>
          <w:sz w:val="27"/>
          <w:szCs w:val="27"/>
        </w:rPr>
      </w:pPr>
      <w:r w:rsidRPr="001E663D">
        <w:rPr>
          <w:rFonts w:asciiTheme="minorHAnsi" w:eastAsia="Times New Roman" w:hAnsiTheme="minorHAnsi" w:cstheme="minorHAnsi"/>
          <w:color w:val="000000"/>
          <w:sz w:val="16"/>
          <w:szCs w:val="16"/>
        </w:rPr>
        <w:t xml:space="preserve">Far more relevant to US national interests would be for Rep. Culbertson </w:t>
      </w:r>
      <w:r w:rsidRPr="001E663D">
        <w:rPr>
          <w:rFonts w:asciiTheme="minorHAnsi" w:eastAsia="Times New Roman" w:hAnsiTheme="minorHAnsi" w:cstheme="minorHAnsi"/>
          <w:color w:val="000000"/>
        </w:rPr>
        <w:t xml:space="preserve">to </w:t>
      </w:r>
      <w:r w:rsidRPr="001E663D">
        <w:rPr>
          <w:rStyle w:val="StyleUnderline"/>
          <w:rFonts w:asciiTheme="minorHAnsi" w:hAnsiTheme="minorHAnsi" w:cstheme="minorHAnsi"/>
        </w:rPr>
        <w:t>support developing more effective strategies to advance US commercial interests in space.</w:t>
      </w:r>
      <w:r w:rsidRPr="001E663D">
        <w:rPr>
          <w:rFonts w:asciiTheme="minorHAnsi" w:eastAsia="Times New Roman" w:hAnsiTheme="minorHAnsi" w:cstheme="minorHAnsi"/>
          <w:color w:val="000000"/>
          <w:sz w:val="27"/>
          <w:szCs w:val="27"/>
        </w:rPr>
        <w:t xml:space="preserve"> </w:t>
      </w:r>
      <w:r w:rsidRPr="001E663D">
        <w:rPr>
          <w:rFonts w:asciiTheme="minorHAnsi" w:eastAsia="Times New Roman" w:hAnsiTheme="minorHAnsi" w:cstheme="minorHAnsi"/>
          <w:color w:val="000000"/>
          <w:sz w:val="16"/>
          <w:szCs w:val="16"/>
        </w:rPr>
        <w:t>Otherwise, the Chinese, not bounded by ineffective legislation, will eat our lunch.</w:t>
      </w:r>
    </w:p>
    <w:p w14:paraId="0816FA54" w14:textId="77777777" w:rsidR="00107A07" w:rsidRPr="001E663D" w:rsidRDefault="00107A07" w:rsidP="00107A07">
      <w:pPr>
        <w:shd w:val="clear" w:color="auto" w:fill="FFFFFF"/>
        <w:spacing w:before="100" w:beforeAutospacing="1" w:after="100" w:afterAutospacing="1" w:line="319" w:lineRule="atLeast"/>
        <w:rPr>
          <w:rStyle w:val="StyleUnderline"/>
          <w:rFonts w:asciiTheme="minorHAnsi" w:hAnsiTheme="minorHAnsi" w:cstheme="minorHAnsi"/>
        </w:rPr>
      </w:pPr>
      <w:r w:rsidRPr="001E663D">
        <w:rPr>
          <w:rStyle w:val="StyleUnderline"/>
          <w:rFonts w:asciiTheme="minorHAnsi" w:hAnsiTheme="minorHAnsi" w:cstheme="minorHAnsi"/>
        </w:rPr>
        <w:t>No one has yet developed the technologies for ISRU whether on the Moon, the asteroids, Mars, or beyond. Yet ISRU technologies are central to the whole idea of asteroid and lunar mining. If the Chinese can work with everyone else on the planet, but the US can only work with a short list as approved by the Appropriations Committee, it should be expected that the Chinese, drawing on the knowledge base of the entire world, will advance more quickly. We have no lead in ISRU, and our lead in other domains of space technology may not be particularly relevant to this challenge.</w:t>
      </w:r>
    </w:p>
    <w:p w14:paraId="748E2295" w14:textId="77777777" w:rsidR="00107A07" w:rsidRPr="001E663D" w:rsidRDefault="00107A07" w:rsidP="00107A07">
      <w:pPr>
        <w:shd w:val="clear" w:color="auto" w:fill="FFFFFF"/>
        <w:spacing w:before="100" w:beforeAutospacing="1" w:after="100" w:afterAutospacing="1" w:line="319" w:lineRule="atLeast"/>
        <w:rPr>
          <w:rFonts w:asciiTheme="minorHAnsi" w:eastAsia="Times New Roman" w:hAnsiTheme="minorHAnsi" w:cstheme="minorHAnsi"/>
          <w:color w:val="000000"/>
          <w:sz w:val="16"/>
          <w:szCs w:val="16"/>
        </w:rPr>
      </w:pPr>
      <w:r w:rsidRPr="001E663D">
        <w:rPr>
          <w:rFonts w:asciiTheme="minorHAnsi" w:eastAsia="Times New Roman" w:hAnsiTheme="minorHAnsi" w:cstheme="minorHAnsi"/>
          <w:color w:val="000000"/>
          <w:sz w:val="16"/>
          <w:szCs w:val="16"/>
        </w:rPr>
        <w:t>It is time for Congress to wake up to the emerging commercial space future and work to fully unleash our commercial space potential rather than complaining about a very high level meeting in Beijing where common challenges in the peaceful uses of outer space were discussed with NASA experts present.</w:t>
      </w:r>
    </w:p>
    <w:p w14:paraId="00155810" w14:textId="0637567F" w:rsidR="00DC3CC7" w:rsidRPr="001E663D" w:rsidRDefault="00DC3CC7" w:rsidP="004B2899">
      <w:pPr>
        <w:pStyle w:val="Heading1"/>
        <w:rPr>
          <w:rFonts w:asciiTheme="minorHAnsi" w:hAnsiTheme="minorHAnsi" w:cstheme="minorHAnsi"/>
        </w:rPr>
      </w:pPr>
      <w:r w:rsidRPr="001E663D">
        <w:rPr>
          <w:rFonts w:asciiTheme="minorHAnsi" w:hAnsiTheme="minorHAnsi" w:cstheme="minorHAnsi"/>
        </w:rPr>
        <w:t>cp – qpq</w:t>
      </w:r>
    </w:p>
    <w:p w14:paraId="79245A48" w14:textId="77777777" w:rsidR="00DC3CC7" w:rsidRPr="001E663D" w:rsidRDefault="00DC3CC7" w:rsidP="00DC3CC7">
      <w:pPr>
        <w:pStyle w:val="Heading3"/>
        <w:rPr>
          <w:rFonts w:asciiTheme="minorHAnsi" w:hAnsiTheme="minorHAnsi" w:cstheme="minorHAnsi"/>
        </w:rPr>
      </w:pPr>
      <w:r w:rsidRPr="001E663D">
        <w:rPr>
          <w:rFonts w:asciiTheme="minorHAnsi" w:hAnsiTheme="minorHAnsi" w:cstheme="minorHAnsi"/>
        </w:rPr>
        <w:t>1NC Taiwan QPQ</w:t>
      </w:r>
    </w:p>
    <w:p w14:paraId="02A86B6E" w14:textId="77777777" w:rsidR="00DC3CC7" w:rsidRPr="001E663D" w:rsidRDefault="00DC3CC7" w:rsidP="00DC3CC7">
      <w:pPr>
        <w:pStyle w:val="Heading4"/>
        <w:rPr>
          <w:rFonts w:asciiTheme="minorHAnsi" w:hAnsiTheme="minorHAnsi" w:cstheme="minorHAnsi"/>
        </w:rPr>
      </w:pPr>
      <w:r w:rsidRPr="001E663D">
        <w:rPr>
          <w:rFonts w:asciiTheme="minorHAnsi" w:hAnsiTheme="minorHAnsi" w:cstheme="minorHAnsi"/>
        </w:rPr>
        <w:t>The United States federal government should establish and clearly communicate a policy of maintaining its Direct Commercial Sales and Foreign Military Sales of arms to Taiwan only until China reaches a mutually agreeable settlement to its maritime disputes in the South and East China Seas and significantly reduces its military assets currently threatening Taiwan.</w:t>
      </w:r>
    </w:p>
    <w:p w14:paraId="122E0466" w14:textId="77777777" w:rsidR="00DC3CC7" w:rsidRPr="001E663D" w:rsidRDefault="00DC3CC7" w:rsidP="00DC3CC7">
      <w:pPr>
        <w:pStyle w:val="Heading4"/>
        <w:rPr>
          <w:rFonts w:asciiTheme="minorHAnsi" w:hAnsiTheme="minorHAnsi" w:cstheme="minorHAnsi"/>
        </w:rPr>
      </w:pPr>
      <w:r w:rsidRPr="001E663D">
        <w:rPr>
          <w:rFonts w:asciiTheme="minorHAnsi" w:hAnsiTheme="minorHAnsi" w:cstheme="minorHAnsi"/>
        </w:rPr>
        <w:t>Unilateral reduction empowers hardliners and spurs Chinese aggression – BUT leveraging US commitments as a BARGAINING CHIP would be a key test of China’s motives. Either they’ll RESOLVE maritime disputes and reduce aggression, OR it reveals that China’s fundamentally revisionist and the plan is a bad idea</w:t>
      </w:r>
    </w:p>
    <w:p w14:paraId="0A6B81B2" w14:textId="77777777" w:rsidR="00DC3CC7" w:rsidRPr="001E663D" w:rsidRDefault="00DC3CC7" w:rsidP="00DC3CC7">
      <w:pPr>
        <w:rPr>
          <w:rFonts w:asciiTheme="minorHAnsi" w:hAnsiTheme="minorHAnsi" w:cstheme="minorHAnsi"/>
        </w:rPr>
      </w:pPr>
      <w:r w:rsidRPr="001E663D">
        <w:rPr>
          <w:rFonts w:asciiTheme="minorHAnsi" w:hAnsiTheme="minorHAnsi" w:cstheme="minorHAnsi"/>
        </w:rPr>
        <w:t xml:space="preserve">Charles L. </w:t>
      </w:r>
      <w:r w:rsidRPr="001E663D">
        <w:rPr>
          <w:rStyle w:val="Style13ptBold"/>
          <w:rFonts w:asciiTheme="minorHAnsi" w:hAnsiTheme="minorHAnsi" w:cstheme="minorHAnsi"/>
        </w:rPr>
        <w:t>Glaser 15</w:t>
      </w:r>
      <w:r w:rsidRPr="001E663D">
        <w:rPr>
          <w:rFonts w:asciiTheme="minorHAnsi" w:hAnsiTheme="minorHAnsi" w:cstheme="minorHAnsi"/>
        </w:rPr>
        <w:t xml:space="preserve"> - Charles L. Glaser is professor of political science and international affairs and director of the Elliott School's Institute for Security and Conflict Studies. His research focuses on international relations theory and international security policy. “A U.S.-China Grand Bargain? The Hard Choice between Military Competition and Accommodation” International Security, Vol. 39, No. 4 (Spring 2015), pp. 49-90. </w:t>
      </w:r>
      <w:hyperlink r:id="rId8" w:history="1">
        <w:r w:rsidRPr="001E663D">
          <w:rPr>
            <w:rStyle w:val="Hyperlink"/>
            <w:rFonts w:asciiTheme="minorHAnsi" w:hAnsiTheme="minorHAnsi" w:cstheme="minorHAnsi"/>
          </w:rPr>
          <w:t>https://www.wilsoncenter.org/sites/default/files/isec_a_00199.pdf</w:t>
        </w:r>
      </w:hyperlink>
      <w:r w:rsidRPr="001E663D">
        <w:rPr>
          <w:rFonts w:asciiTheme="minorHAnsi" w:hAnsiTheme="minorHAnsi" w:cstheme="minorHAnsi"/>
        </w:rPr>
        <w:t>. NL</w:t>
      </w:r>
    </w:p>
    <w:p w14:paraId="595B3C77" w14:textId="77777777" w:rsidR="00DC3CC7" w:rsidRPr="001E663D" w:rsidRDefault="00DC3CC7" w:rsidP="00DC3CC7">
      <w:pPr>
        <w:rPr>
          <w:rFonts w:asciiTheme="minorHAnsi" w:hAnsiTheme="minorHAnsi" w:cstheme="minorHAnsi"/>
        </w:rPr>
      </w:pPr>
      <w:r w:rsidRPr="001E663D">
        <w:rPr>
          <w:rFonts w:asciiTheme="minorHAnsi" w:hAnsiTheme="minorHAnsi" w:cstheme="minorHAnsi"/>
          <w:sz w:val="10"/>
          <w:szCs w:val="10"/>
        </w:rPr>
        <w:t>The preceding assessment lays bare the complexity of a U.S. policy of territorial accommodation. On the one hand, ending the U.S. commitment to Taiwan could greatly reduce and might even eliminate the possibility of a large war between the United States and China by keeping the United States out of a China-Taiwan conºict. In addition,</w:t>
      </w:r>
      <w:r w:rsidRPr="001E663D">
        <w:rPr>
          <w:rFonts w:asciiTheme="minorHAnsi" w:hAnsiTheme="minorHAnsi" w:cstheme="minorHAnsi"/>
        </w:rPr>
        <w:t xml:space="preserve"> </w:t>
      </w:r>
      <w:r w:rsidRPr="001E663D">
        <w:rPr>
          <w:rFonts w:asciiTheme="minorHAnsi" w:hAnsiTheme="minorHAnsi" w:cstheme="minorHAnsi"/>
          <w:sz w:val="10"/>
          <w:szCs w:val="10"/>
        </w:rPr>
        <w:t xml:space="preserve">accommodation could improve China’s understanding of U.S. goals and its image of the United States, and moderate military competition in Northeast Asia, thereby setting U.S.-China relations on a promising trajectory that takes advantage of the relatively benign structural environment in which China’s rise will occur. On the other hand, </w:t>
      </w:r>
      <w:r w:rsidRPr="001E663D">
        <w:rPr>
          <w:rFonts w:asciiTheme="minorHAnsi" w:hAnsiTheme="minorHAnsi" w:cstheme="minorHAnsi"/>
          <w:u w:val="single"/>
        </w:rPr>
        <w:t>accommodation would be costly—running contrary to U.S. political and ideological interests—and risky, possibly reducing U.S. security by fueling Chinese underestimates of U.S. resolve and by encouraging China to adopt more extensive geopolitical aims</w:t>
      </w:r>
      <w:r w:rsidRPr="001E663D">
        <w:rPr>
          <w:rFonts w:asciiTheme="minorHAnsi" w:hAnsiTheme="minorHAnsi" w:cstheme="minorHAnsi"/>
        </w:rPr>
        <w:t xml:space="preserve">. </w:t>
      </w:r>
      <w:r w:rsidRPr="001E663D">
        <w:rPr>
          <w:rFonts w:asciiTheme="minorHAnsi" w:hAnsiTheme="minorHAnsi" w:cstheme="minorHAnsi"/>
          <w:sz w:val="10"/>
          <w:szCs w:val="10"/>
        </w:rPr>
        <w:t>The United States’ choice of whether to end its commitment to defend Taiwan is complicated further by uncertainty about the nature and extent of China’s goals. If China places relatively little value on expanding its control and inºuence beyond Taiwan, then even if U.S. accommodation generated doubts about U.S. resolve, they would be of little consequence. In contrast,</w:t>
      </w:r>
      <w:r w:rsidRPr="001E663D">
        <w:rPr>
          <w:rFonts w:asciiTheme="minorHAnsi" w:hAnsiTheme="minorHAnsi" w:cstheme="minorHAnsi"/>
        </w:rPr>
        <w:t xml:space="preserve"> </w:t>
      </w:r>
      <w:r w:rsidRPr="001E663D">
        <w:rPr>
          <w:rFonts w:asciiTheme="minorHAnsi" w:hAnsiTheme="minorHAnsi" w:cstheme="minorHAnsi"/>
          <w:u w:val="single"/>
        </w:rPr>
        <w:t xml:space="preserve">if China highly values winning all of its maritime disputes and pushing the United States out of Northeast Asia, then reductions in U.S. credibility would be more costly. </w:t>
      </w:r>
      <w:r w:rsidRPr="001E663D">
        <w:rPr>
          <w:rFonts w:asciiTheme="minorHAnsi" w:hAnsiTheme="minorHAnsi" w:cstheme="minorHAnsi"/>
          <w:sz w:val="10"/>
          <w:szCs w:val="10"/>
        </w:rPr>
        <w:t xml:space="preserve">Similarly, if China’s aims are both limited and stable, then U.S. accommodation would not risk creating a more dangerous China. In contrast, if China’s goals are still evolving and </w:t>
      </w:r>
      <w:r w:rsidRPr="001E663D">
        <w:rPr>
          <w:rFonts w:asciiTheme="minorHAnsi" w:hAnsiTheme="minorHAnsi" w:cstheme="minorHAnsi"/>
          <w:u w:val="single"/>
        </w:rPr>
        <w:t>if U.S. accommodation would empower domestic hard-liners, then U.S. security would be reduced</w:t>
      </w:r>
      <w:r w:rsidRPr="001E663D">
        <w:rPr>
          <w:rFonts w:asciiTheme="minorHAnsi" w:hAnsiTheme="minorHAnsi" w:cstheme="minorHAnsi"/>
        </w:rPr>
        <w:t xml:space="preserve">. </w:t>
      </w:r>
      <w:r w:rsidRPr="001E663D">
        <w:rPr>
          <w:rFonts w:asciiTheme="minorHAnsi" w:hAnsiTheme="minorHAnsi" w:cstheme="minorHAnsi"/>
          <w:sz w:val="10"/>
          <w:szCs w:val="10"/>
        </w:rPr>
        <w:t xml:space="preserve">Therefore, the question arises whether policies exist that would reduce the risks while preserving the beneªts of U.S. accommodation on Taiwan. </w:t>
      </w:r>
      <w:r w:rsidRPr="001E663D">
        <w:rPr>
          <w:rFonts w:asciiTheme="minorHAnsi" w:hAnsiTheme="minorHAnsi" w:cstheme="minorHAnsi"/>
          <w:u w:val="single"/>
        </w:rPr>
        <w:t>If combining certain concessions by China in an overall package—a grand bargain, for lack of a better term—could achieve this goal, then the United States’ best option might be to make ending its commitment to Taiwan contingent on China making concessions of its own</w:t>
      </w:r>
      <w:r w:rsidRPr="001E663D">
        <w:rPr>
          <w:rFonts w:asciiTheme="minorHAnsi" w:hAnsiTheme="minorHAnsi" w:cstheme="minorHAnsi"/>
        </w:rPr>
        <w:t xml:space="preserve">. </w:t>
      </w:r>
      <w:r w:rsidRPr="001E663D">
        <w:rPr>
          <w:rFonts w:asciiTheme="minorHAnsi" w:hAnsiTheme="minorHAnsi" w:cstheme="minorHAnsi"/>
          <w:sz w:val="10"/>
          <w:szCs w:val="10"/>
        </w:rPr>
        <w:t xml:space="preserve">The preceding analysis suggests that the United States should design such a grand bargain with a variety of purposes in mind: to gain information about the nature and extent of China’s motives; to demonstrate its resolve to retain U.S. security commitments in the region; and, related, to preserve the credibility of its commitments to its allies. Likely the most common way to envision a grand bargain is as an agreement in which two actors make concessions across multiple issue to create a fair deal—that is, one in which both beneªt equally—that would have been impossible in an agreement that dealt with a single issue. A different way to envision a grand bargain is as an agreement in which the states trade across multiple issues, making both states better off, but not necessarily equally. A grand bargain in Northeast Asia is likely to take the latter form, partly because the agreement would be in response to a power shift that favors China and partly because China’s interests in the region are greater than those of the United States. </w:t>
      </w:r>
      <w:r w:rsidRPr="001E663D">
        <w:rPr>
          <w:rFonts w:asciiTheme="minorHAnsi" w:hAnsiTheme="minorHAnsi" w:cstheme="minorHAnsi"/>
          <w:u w:val="single"/>
        </w:rPr>
        <w:t>The first component of a grand bargain, and probably the most important, would be for China to resolve its maritime disputes on “fair” terms</w:t>
      </w:r>
      <w:r w:rsidRPr="001E663D">
        <w:rPr>
          <w:rFonts w:asciiTheme="minorHAnsi" w:hAnsiTheme="minorHAnsi" w:cstheme="minorHAnsi"/>
        </w:rPr>
        <w:t>.</w:t>
      </w:r>
      <w:r w:rsidRPr="001E663D">
        <w:rPr>
          <w:rFonts w:asciiTheme="minorHAnsi" w:hAnsiTheme="minorHAnsi" w:cstheme="minorHAnsi"/>
          <w:sz w:val="10"/>
          <w:szCs w:val="10"/>
        </w:rPr>
        <w:t>100 Oddly, there seems to be both a little and a lot at stake in these disputes. Gaining sovereignty over the offshore islands would strengthen China’s claims to the oil and gas reserves, which have increased the importance of the disputes. At the same time, however,</w:t>
      </w:r>
      <w:r w:rsidRPr="001E663D">
        <w:rPr>
          <w:rFonts w:asciiTheme="minorHAnsi" w:hAnsiTheme="minorHAnsi" w:cstheme="minorHAnsi"/>
        </w:rPr>
        <w:t xml:space="preserve"> </w:t>
      </w:r>
      <w:r w:rsidRPr="001E663D">
        <w:rPr>
          <w:rFonts w:asciiTheme="minorHAnsi" w:hAnsiTheme="minorHAnsi" w:cstheme="minorHAnsi"/>
          <w:u w:val="single"/>
        </w:rPr>
        <w:t>the disputes have severely hindered the exploration and extraction of</w:t>
      </w:r>
      <w:r w:rsidRPr="001E663D">
        <w:rPr>
          <w:rFonts w:asciiTheme="minorHAnsi" w:hAnsiTheme="minorHAnsi" w:cstheme="minorHAnsi"/>
        </w:rPr>
        <w:t xml:space="preserve"> </w:t>
      </w:r>
      <w:r w:rsidRPr="001E663D">
        <w:rPr>
          <w:rFonts w:asciiTheme="minorHAnsi" w:hAnsiTheme="minorHAnsi" w:cstheme="minorHAnsi"/>
          <w:sz w:val="10"/>
          <w:szCs w:val="10"/>
        </w:rPr>
        <w:t xml:space="preserve">these </w:t>
      </w:r>
      <w:r w:rsidRPr="001E663D">
        <w:rPr>
          <w:rFonts w:asciiTheme="minorHAnsi" w:hAnsiTheme="minorHAnsi" w:cstheme="minorHAnsi"/>
          <w:u w:val="single"/>
        </w:rPr>
        <w:t>resources, and joint extraction and sharing agreements could provide all parties with substantial resource benefits</w:t>
      </w:r>
      <w:r w:rsidRPr="001E663D">
        <w:rPr>
          <w:rFonts w:asciiTheme="minorHAnsi" w:hAnsiTheme="minorHAnsi" w:cstheme="minorHAnsi"/>
        </w:rPr>
        <w:t xml:space="preserve">. </w:t>
      </w:r>
      <w:r w:rsidRPr="001E663D">
        <w:rPr>
          <w:rFonts w:asciiTheme="minorHAnsi" w:hAnsiTheme="minorHAnsi" w:cstheme="minorHAnsi"/>
          <w:sz w:val="10"/>
          <w:szCs w:val="10"/>
        </w:rPr>
        <w:t xml:space="preserve">Growing nationalism has given the disputed territorial claims importance far beyond their material and strategic value, and it has damaged the prospects for any type of agreement. A U.S.-China Grand Bargain? 79 100. </w:t>
      </w:r>
      <w:r w:rsidRPr="001E663D">
        <w:rPr>
          <w:rFonts w:asciiTheme="minorHAnsi" w:hAnsiTheme="minorHAnsi" w:cstheme="minorHAnsi"/>
          <w:u w:val="single"/>
        </w:rPr>
        <w:t>The United States is not directly involved in these disputes, but it could encourage or pressure its allies to make compromises. An ideal solution would be for China and its neighbors to place the territories under some sort of international control as a maritime preserve and to share the resources.101 Other solutions include joint governance over the use of the islands/islets, agreement not to object to other states’ sovereignty claims, and agreement to end unilateral military patrols near the disputed territories</w:t>
      </w:r>
      <w:r w:rsidRPr="001E663D">
        <w:rPr>
          <w:rFonts w:asciiTheme="minorHAnsi" w:hAnsiTheme="minorHAnsi" w:cstheme="minorHAnsi"/>
        </w:rPr>
        <w:t xml:space="preserve">.102 </w:t>
      </w:r>
      <w:r w:rsidRPr="001E663D">
        <w:rPr>
          <w:rFonts w:asciiTheme="minorHAnsi" w:hAnsiTheme="minorHAnsi" w:cstheme="minorHAnsi"/>
          <w:u w:val="single"/>
        </w:rPr>
        <w:t>China’s willingness to reach an agreement on the offshore islands and related maritime disputes would provide the United States with valuable information. Most obviously, it would demonstrate that China’s aims are limited</w:t>
      </w:r>
      <w:r w:rsidRPr="001E663D">
        <w:rPr>
          <w:rFonts w:asciiTheme="minorHAnsi" w:hAnsiTheme="minorHAnsi" w:cstheme="minorHAnsi"/>
        </w:rPr>
        <w:t xml:space="preserve"> </w:t>
      </w:r>
      <w:r w:rsidRPr="001E663D">
        <w:rPr>
          <w:rFonts w:asciiTheme="minorHAnsi" w:hAnsiTheme="minorHAnsi" w:cstheme="minorHAnsi"/>
          <w:sz w:val="10"/>
          <w:szCs w:val="10"/>
        </w:rPr>
        <w:t xml:space="preserve">(at least for now). Closely related, </w:t>
      </w:r>
      <w:r w:rsidRPr="001E663D">
        <w:rPr>
          <w:rFonts w:asciiTheme="minorHAnsi" w:hAnsiTheme="minorHAnsi" w:cstheme="minorHAnsi"/>
          <w:u w:val="single"/>
        </w:rPr>
        <w:t>it would demonstrate a degree of reasonableness in Chinese foreign policy priorities</w:t>
      </w:r>
      <w:r w:rsidRPr="001E663D">
        <w:rPr>
          <w:rFonts w:asciiTheme="minorHAnsi" w:hAnsiTheme="minorHAnsi" w:cstheme="minorHAnsi"/>
        </w:rPr>
        <w:t xml:space="preserve"> </w:t>
      </w:r>
      <w:r w:rsidRPr="001E663D">
        <w:rPr>
          <w:rFonts w:asciiTheme="minorHAnsi" w:hAnsiTheme="minorHAnsi" w:cstheme="minorHAnsi"/>
          <w:sz w:val="10"/>
          <w:szCs w:val="10"/>
        </w:rPr>
        <w:t>and decisionmaking: given that the value of Taiwan dwarfs the value of these maritime disputes, Chinese unwillingness to reach this type of bargain would indicate deep inºexibility in its emerging foreign policy and possibly overconªdence in its ability to use its growing power to achieve all of its aims. China’s claims in these disputes are also weaker than its claims to Taiwan: for example, China did not claim the Senkaku/Diaoyu Islands until 1970, which suggests that it should be able to moderate this claim if the beneªts were sufªciently large. In addition, an agreement would provide the United States with insights into the balance of power within China’s foreign policy decisionmaking. If China’s more assertive policies have reºected the growing inºuence of the People’s Liberation Army, narrow nationalist pressures, or both, then Chinese concessions would demonstrate that the country’s leaders could control these forces when the stakes are sufªciently large.</w:t>
      </w:r>
      <w:r w:rsidRPr="001E663D">
        <w:rPr>
          <w:rFonts w:asciiTheme="minorHAnsi" w:hAnsiTheme="minorHAnsi" w:cstheme="minorHAnsi"/>
        </w:rPr>
        <w:t xml:space="preserve"> </w:t>
      </w:r>
      <w:r w:rsidRPr="001E663D">
        <w:rPr>
          <w:rFonts w:asciiTheme="minorHAnsi" w:hAnsiTheme="minorHAnsi" w:cstheme="minorHAnsi"/>
          <w:u w:val="single"/>
        </w:rPr>
        <w:t>Taken as a whole, this information about China’s goals would make U.S. accommodation over Taiwan less risky. Insisting on Chinese concessions would also demonstrate U.S. resolve to protect American interests. By making its willingness to end its commitment to Taiwan contingent on Chinese concessions, the United States would make clear that it is willing to run the risk of protecting Taiwan and its allies’ interests in the South China and East China Seas, if China were uncompromising</w:t>
      </w:r>
      <w:r w:rsidRPr="001E663D">
        <w:rPr>
          <w:rFonts w:asciiTheme="minorHAnsi" w:hAnsiTheme="minorHAnsi" w:cstheme="minorHAnsi"/>
        </w:rPr>
        <w:t xml:space="preserve">. </w:t>
      </w:r>
      <w:r w:rsidRPr="001E663D">
        <w:rPr>
          <w:rFonts w:asciiTheme="minorHAnsi" w:hAnsiTheme="minorHAnsi" w:cstheme="minorHAnsi"/>
          <w:sz w:val="10"/>
          <w:szCs w:val="10"/>
        </w:rPr>
        <w:t>Once again, the key issue from the U.S. perspective comes back to information—if China is more likely to have unlimited aims, then the risks of U.S. accommodation are larger and the United States should therefore be less willing to adopt this strategy. As argued above, China’s refusal to accept a grand bargain, especially one that is so clearly weighted toward its interests (unless China is determined to push the United States out of Northeast Asia), would indicate more ambitious Chinese aims. Thus,</w:t>
      </w:r>
      <w:r w:rsidRPr="001E663D">
        <w:rPr>
          <w:rFonts w:asciiTheme="minorHAnsi" w:hAnsiTheme="minorHAnsi" w:cstheme="minorHAnsi"/>
        </w:rPr>
        <w:t xml:space="preserve"> </w:t>
      </w:r>
      <w:r w:rsidRPr="001E663D">
        <w:rPr>
          <w:rFonts w:asciiTheme="minorHAnsi" w:hAnsiTheme="minorHAnsi" w:cstheme="minorHAnsi"/>
          <w:u w:val="single"/>
        </w:rPr>
        <w:t>compared to unilateral concessions, insisting on a package deal that included Chinese concessions would demonstrate a higher level of U.S. resolve. In addition, resolution of the maritime disputes would directly increase U.S. security by eliminating disputes that, via alliance commitments, could draw the United States into dangerous crises with China</w:t>
      </w:r>
      <w:r w:rsidRPr="001E663D">
        <w:rPr>
          <w:rFonts w:asciiTheme="minorHAnsi" w:hAnsiTheme="minorHAnsi" w:cstheme="minorHAnsi"/>
        </w:rPr>
        <w:t xml:space="preserve">. </w:t>
      </w:r>
      <w:r w:rsidRPr="001E663D">
        <w:rPr>
          <w:rFonts w:asciiTheme="minorHAnsi" w:hAnsiTheme="minorHAnsi" w:cstheme="minorHAnsi"/>
          <w:u w:val="single"/>
        </w:rPr>
        <w:t>A second component of a grand bargain would be official Chinese acceptance of the United States’ long-term security role in East Asia, including its alliances and forward-deployed forces</w:t>
      </w:r>
      <w:r w:rsidRPr="001E663D">
        <w:rPr>
          <w:rFonts w:asciiTheme="minorHAnsi" w:hAnsiTheme="minorHAnsi" w:cstheme="minorHAnsi"/>
        </w:rPr>
        <w:t xml:space="preserve">. </w:t>
      </w:r>
      <w:r w:rsidRPr="001E663D">
        <w:rPr>
          <w:rFonts w:asciiTheme="minorHAnsi" w:hAnsiTheme="minorHAnsi" w:cstheme="minorHAnsi"/>
          <w:sz w:val="10"/>
          <w:szCs w:val="10"/>
        </w:rPr>
        <w:t xml:space="preserve">There have been periods when China viewed the U.S.-Japan alliance relatively favorable. For example, in 1980 China’s leader, Hua Guofeng, stated: “We appreciate Japan’s efforts to strengthen its alliance with the United States.”103 Since then a variety of factors, including the decline of Soviet power and the redeªnition of the U.S.-Japan alliance starting in the mid-1990s have reduced, if not eliminated, China’s positive assessment.104 In recent years, some Chinese elites have begun expressing harshly negative views. For example, in 2014 the deputy chief of the general staff of the People’s Liberation Army described the U.S. alliance system as “an antiquated relic of the Cold War that should be replaced by an Asia-centric security architecture.”105 Although open to varying interpretations, President Xi Jinping’s call for an Asian security order managed by Asian countries and his criticism of “alliances as unhelpful for the region’s security” can be viewed as offering a vision of the future in which the United States no longer plays a security role in East Asia. Increasingly, there is support in China for the conclusion that “in Beijing’s eyes, the U.S. led security architecture is outliving the usefulness it once provided by ensuring the regional stability necessary for China’s development. Instead, China views the alliance system as increasingly incapable of providing lasting security and itself a potential source of threat.”106 Especially in light of Beijing’s increasingly negative assessment, ofªcial recA U.S.-China Grand Bargain? 81 103. Quoted in Jianwei Wang and Xinbo Wu, “Against Us or with Us? The Chinese Perspective of America’s Alliances with Japan and Korea” (Stanford, Calif.: Asia/Paciªc Research Center, Stanford University, May 1998), p. 20. Wang and Wu note that this statement and a similar one the same year were the “nearest a Chinese leader had ever come to publicly endorsing the U.S.-Japan alliance.” 104. Wang and Wu, “Against Us or with Us?”; and Xinbo Wu, “The End of the Silver Lining: A Chinese View of the U.S.-Japan Alliance,” Washington Quarterly, Vol. 29, No. 1 (Winter 2005/06), pp. 119–130. 105. Helene Cooper and Jane Perlez, “U.S. Sway in Asia Is Imperiled as China Challenges Alliances,” New York Times, May 31, 2014. 106. Timothy R. Heath, “China and the U.S. Alliance System,” Diplomat, June 11, 2014, http:// thediplomat.com/2014/06/china-and-the-u-s-alliance-system. ognition and acceptance of the United States’ continuing alliance commitments would be a valuable signal (not cheap talk). It would indicate the dominance of certain domestic forces over others and the Chinese leadership’s willingness to accept domestic political costs to advance China’s foreign policy. Such action would not guarantee stability in China’s policy, but it would provide greater conªdence that China was willing to accept a revised geopolitical status quo. Maybe more important, if China were unwilling (or unable) to provide this ofªcial acceptance, the United States would have to be more worried that China’s leaders believe that its role in East Asia requires pushing the United States out of the region. A grand bargain would not constitute the entirety of U.S. policy—unilateral measures and alliances would remain essential components of the United States’ policy toward Northeast Asia. When uncertain about an adversary’s motives or when facing a state with mixed motives—a combination of security seeking and greed—a state should pursue a mix of cooperative and competitive policies.107 </w:t>
      </w:r>
      <w:r w:rsidRPr="001E663D">
        <w:rPr>
          <w:rFonts w:asciiTheme="minorHAnsi" w:hAnsiTheme="minorHAnsi" w:cstheme="minorHAnsi"/>
          <w:u w:val="single"/>
        </w:rPr>
        <w:t>Maintaining and enhancing U.S. commitments to the region would provide some of the necessary balance in the overall policy of the United States</w:t>
      </w:r>
      <w:r w:rsidRPr="001E663D">
        <w:rPr>
          <w:rFonts w:asciiTheme="minorHAnsi" w:hAnsiTheme="minorHAnsi" w:cstheme="minorHAnsi"/>
        </w:rPr>
        <w:t xml:space="preserve">. </w:t>
      </w:r>
      <w:r w:rsidRPr="001E663D">
        <w:rPr>
          <w:rFonts w:asciiTheme="minorHAnsi" w:hAnsiTheme="minorHAnsi" w:cstheme="minorHAnsi"/>
          <w:sz w:val="10"/>
          <w:szCs w:val="10"/>
        </w:rPr>
        <w:t>These components of U.S. policy would be necessary and appropriate even if China were unwilling to make the types of concessions discussed above, but</w:t>
      </w:r>
      <w:r w:rsidRPr="001E663D">
        <w:rPr>
          <w:rFonts w:asciiTheme="minorHAnsi" w:hAnsiTheme="minorHAnsi" w:cstheme="minorHAnsi"/>
        </w:rPr>
        <w:t xml:space="preserve"> </w:t>
      </w:r>
      <w:r w:rsidRPr="001E663D">
        <w:rPr>
          <w:rFonts w:asciiTheme="minorHAnsi" w:hAnsiTheme="minorHAnsi" w:cstheme="minorHAnsi"/>
          <w:u w:val="single"/>
        </w:rPr>
        <w:t>they would become</w:t>
      </w:r>
      <w:r w:rsidRPr="001E663D">
        <w:rPr>
          <w:rFonts w:asciiTheme="minorHAnsi" w:hAnsiTheme="minorHAnsi" w:cstheme="minorHAnsi"/>
        </w:rPr>
        <w:t xml:space="preserve"> </w:t>
      </w:r>
      <w:r w:rsidRPr="001E663D">
        <w:rPr>
          <w:rFonts w:asciiTheme="minorHAnsi" w:hAnsiTheme="minorHAnsi" w:cstheme="minorHAnsi"/>
          <w:sz w:val="10"/>
          <w:szCs w:val="10"/>
        </w:rPr>
        <w:t xml:space="preserve">even more </w:t>
      </w:r>
      <w:r w:rsidRPr="001E663D">
        <w:rPr>
          <w:rFonts w:asciiTheme="minorHAnsi" w:hAnsiTheme="minorHAnsi" w:cstheme="minorHAnsi"/>
          <w:u w:val="single"/>
        </w:rPr>
        <w:t>important in the context of a grand bargain. The key challenge is for the United States to sustain its credibility for protecting its allies</w:t>
      </w:r>
      <w:r w:rsidRPr="001E663D">
        <w:rPr>
          <w:rFonts w:asciiTheme="minorHAnsi" w:hAnsiTheme="minorHAnsi" w:cstheme="minorHAnsi"/>
        </w:rPr>
        <w:t xml:space="preserve">. </w:t>
      </w:r>
    </w:p>
    <w:p w14:paraId="1C2B80EB" w14:textId="77777777" w:rsidR="00DC3CC7" w:rsidRPr="001E663D" w:rsidRDefault="00DC3CC7" w:rsidP="00DC3CC7">
      <w:pPr>
        <w:rPr>
          <w:rFonts w:asciiTheme="minorHAnsi" w:hAnsiTheme="minorHAnsi" w:cstheme="minorHAnsi"/>
        </w:rPr>
      </w:pPr>
    </w:p>
    <w:p w14:paraId="4BFD6920" w14:textId="77777777" w:rsidR="00DC3CC7" w:rsidRPr="001E663D" w:rsidRDefault="00DC3CC7" w:rsidP="00DC3CC7">
      <w:pPr>
        <w:pStyle w:val="Heading4"/>
        <w:rPr>
          <w:rFonts w:asciiTheme="minorHAnsi" w:hAnsiTheme="minorHAnsi" w:cstheme="minorHAnsi"/>
          <w:u w:val="single"/>
        </w:rPr>
      </w:pPr>
      <w:r w:rsidRPr="001E663D">
        <w:rPr>
          <w:rFonts w:asciiTheme="minorHAnsi" w:hAnsiTheme="minorHAnsi" w:cstheme="minorHAnsi"/>
        </w:rPr>
        <w:t xml:space="preserve">SCS risks nuclear war—existential need for energy and growth + unclear signals make escalation </w:t>
      </w:r>
      <w:r w:rsidRPr="001E663D">
        <w:rPr>
          <w:rFonts w:asciiTheme="minorHAnsi" w:hAnsiTheme="minorHAnsi" w:cstheme="minorHAnsi"/>
          <w:u w:val="single"/>
        </w:rPr>
        <w:t>quick</w:t>
      </w:r>
      <w:r w:rsidRPr="001E663D">
        <w:rPr>
          <w:rFonts w:asciiTheme="minorHAnsi" w:hAnsiTheme="minorHAnsi" w:cstheme="minorHAnsi"/>
        </w:rPr>
        <w:t xml:space="preserve"> and </w:t>
      </w:r>
      <w:r w:rsidRPr="001E663D">
        <w:rPr>
          <w:rFonts w:asciiTheme="minorHAnsi" w:hAnsiTheme="minorHAnsi" w:cstheme="minorHAnsi"/>
          <w:u w:val="single"/>
        </w:rPr>
        <w:t>likely</w:t>
      </w:r>
    </w:p>
    <w:p w14:paraId="53B6BB7A" w14:textId="77777777" w:rsidR="00DC3CC7" w:rsidRPr="001E663D" w:rsidRDefault="00DC3CC7" w:rsidP="00DC3CC7">
      <w:pPr>
        <w:rPr>
          <w:rFonts w:asciiTheme="minorHAnsi" w:hAnsiTheme="minorHAnsi" w:cstheme="minorHAnsi"/>
          <w:b/>
          <w:bCs/>
          <w:sz w:val="26"/>
          <w:u w:val="single"/>
        </w:rPr>
      </w:pPr>
      <w:r w:rsidRPr="001E663D">
        <w:rPr>
          <w:rFonts w:asciiTheme="minorHAnsi" w:hAnsiTheme="minorHAnsi" w:cstheme="minorHAnsi"/>
          <w:b/>
          <w:bCs/>
          <w:sz w:val="26"/>
          <w:u w:val="single"/>
        </w:rPr>
        <w:t>Rando, 15</w:t>
      </w:r>
    </w:p>
    <w:p w14:paraId="244322C5" w14:textId="77777777" w:rsidR="00DC3CC7" w:rsidRPr="001E663D" w:rsidRDefault="00DC3CC7" w:rsidP="00DC3CC7">
      <w:pPr>
        <w:rPr>
          <w:rFonts w:asciiTheme="minorHAnsi" w:hAnsiTheme="minorHAnsi" w:cstheme="minorHAnsi"/>
        </w:rPr>
      </w:pPr>
      <w:r w:rsidRPr="001E663D">
        <w:rPr>
          <w:rFonts w:asciiTheme="minorHAnsi" w:hAnsiTheme="minorHAnsi" w:cstheme="minorHAnsi"/>
        </w:rPr>
        <w:t>(9/29, Consultant- Asymmetric Global Solutions DBA, MPH/MS-Biomedical Sciences &amp; US Correspondent-Chemical, Biological, Nuclear Warfare Journal, Fire on the Water: The South China Sea and Nuclear Confrontation, http://www.cbrneportal.com/fire-on-the-water-the-south-china-sea-and-nuclear-confrontation/)</w:t>
      </w:r>
    </w:p>
    <w:p w14:paraId="3E99A52D" w14:textId="77777777" w:rsidR="00DC3CC7" w:rsidRPr="001E663D" w:rsidRDefault="00DC3CC7" w:rsidP="00DC3CC7">
      <w:pPr>
        <w:rPr>
          <w:rFonts w:asciiTheme="minorHAnsi" w:hAnsiTheme="minorHAnsi" w:cstheme="minorHAnsi"/>
        </w:rPr>
      </w:pPr>
    </w:p>
    <w:p w14:paraId="27627F5F" w14:textId="77777777" w:rsidR="00DC3CC7" w:rsidRPr="001E663D" w:rsidRDefault="00DC3CC7" w:rsidP="00DC3CC7">
      <w:pPr>
        <w:rPr>
          <w:rFonts w:asciiTheme="minorHAnsi" w:hAnsiTheme="minorHAnsi" w:cstheme="minorHAnsi"/>
          <w:b/>
          <w:iCs/>
          <w:u w:val="single"/>
        </w:rPr>
      </w:pPr>
      <w:r w:rsidRPr="001E663D">
        <w:rPr>
          <w:rFonts w:asciiTheme="minorHAnsi" w:hAnsiTheme="minorHAnsi" w:cstheme="minorHAnsi"/>
        </w:rPr>
        <w:t>Robert Kaplan, one of the world’s foremost experts on China, has stated “</w:t>
      </w:r>
      <w:r w:rsidRPr="001E663D">
        <w:rPr>
          <w:rFonts w:asciiTheme="minorHAnsi" w:hAnsiTheme="minorHAnsi" w:cstheme="minorHAnsi"/>
          <w:b/>
          <w:u w:val="single"/>
        </w:rPr>
        <w:t>The South China Sea will be the 21st Century’s defining battleground</w:t>
      </w:r>
      <w:r w:rsidRPr="001E663D">
        <w:rPr>
          <w:rFonts w:asciiTheme="minorHAnsi" w:hAnsiTheme="minorHAnsi" w:cstheme="minorHAnsi"/>
        </w:rPr>
        <w:t xml:space="preserve">.” The obsession with supremacy in the South China Sea is certainly not a new phenomenon in the realms of international security and maritime strategy. In opinionated discussions related to naval warfare, prominent political scientists and military strategists have been addressing the geopolitical and military significance of the region for decades. For example, the enlightening 1997 article “The Chinese Way”, written in the Bulletin of Atomic Scientists by Professor Chalmers Johnson of the University of California-San Diego, noted significantly increased defense budgets and expenditures in the region. In addition, the article eludes to the fact that China had claimed the entire South China Sea and would use its naval forces to counter any encroachment. </w:t>
      </w:r>
      <w:r w:rsidRPr="001E663D">
        <w:rPr>
          <w:rFonts w:asciiTheme="minorHAnsi" w:hAnsiTheme="minorHAnsi" w:cstheme="minorHAnsi"/>
          <w:u w:val="single"/>
        </w:rPr>
        <w:t>The argument for an increased U.S. naval presence in East Asia is certainly not without precedent. This contested aquatic region has tremendous geopolitical, strategic and economic significance</w:t>
      </w:r>
      <w:r w:rsidRPr="001E663D">
        <w:rPr>
          <w:rFonts w:asciiTheme="minorHAnsi" w:hAnsiTheme="minorHAnsi" w:cstheme="minorHAnsi"/>
        </w:rPr>
        <w:t xml:space="preserve">. While, the Persian Gulf has immense importance and global recognition due to its strategic location in the Middle East, as well its significance to global commerce, industry and sought after oil, </w:t>
      </w:r>
      <w:r w:rsidRPr="001E663D">
        <w:rPr>
          <w:rFonts w:asciiTheme="minorHAnsi" w:hAnsiTheme="minorHAnsi" w:cstheme="minorHAnsi"/>
          <w:u w:val="single"/>
        </w:rPr>
        <w:t>the South China Sea is crucially important to nations seeking to obtain their economic riches and geopolitical advantages</w:t>
      </w:r>
      <w:r w:rsidRPr="001E663D">
        <w:rPr>
          <w:rFonts w:asciiTheme="minorHAnsi" w:hAnsiTheme="minorHAnsi" w:cstheme="minorHAnsi"/>
        </w:rPr>
        <w:t xml:space="preserve">. The South China Sea is geographically located near the Pacific Ocean and encompasses an area of 1.4 million square miles (3.5 million square kilometers). As a semi-closed area, the South China Sea extends from the Singapore Strait to the Taiwan Strait, with China, Indonesia, Malaysia, Brunei, the Philippines, Vietnam, and Taiwan surrounding it. </w:t>
      </w:r>
      <w:r w:rsidRPr="001E663D">
        <w:rPr>
          <w:rFonts w:asciiTheme="minorHAnsi" w:hAnsiTheme="minorHAnsi" w:cstheme="minorHAnsi"/>
          <w:u w:val="single"/>
        </w:rPr>
        <w:t xml:space="preserve">In terms of economic value, fishery stocks and potential fossil fuel reserves are two major commodities that may spark an armed conflict, even to the point of </w:t>
      </w:r>
      <w:r w:rsidRPr="001E663D">
        <w:rPr>
          <w:rFonts w:asciiTheme="minorHAnsi" w:hAnsiTheme="minorHAnsi" w:cstheme="minorHAnsi"/>
          <w:b/>
          <w:iCs/>
          <w:u w:val="single"/>
        </w:rPr>
        <w:t>nuclear confrontation</w:t>
      </w:r>
      <w:r w:rsidRPr="001E663D">
        <w:rPr>
          <w:rFonts w:asciiTheme="minorHAnsi" w:hAnsiTheme="minorHAnsi" w:cstheme="minorHAnsi"/>
          <w:u w:val="single"/>
        </w:rPr>
        <w:t>.</w:t>
      </w:r>
      <w:r w:rsidRPr="001E663D">
        <w:rPr>
          <w:rFonts w:asciiTheme="minorHAnsi" w:hAnsiTheme="minorHAnsi" w:cstheme="minorHAnsi"/>
        </w:rPr>
        <w:t xml:space="preserve"> As a rich source of the region’s staple diet, fish, the sea guarantees a steady flow of food to the countries of the region. Control and supremacy of the sea would also assure claiming the much touted hydrocarbon reserves in the seabed, possibly exceeding those of the OPEC nations such as Iraq and Kuwait. The conquest of this vast resource would virtually assure energy independence and high monetary returns for those that would gain supremacy over the South China Sea. Thus, seizing the opportunity to gain dominance will lead to control and manipulation of vital food and energy resources, economic wealth and geopolitical power in the region. </w:t>
      </w:r>
      <w:r w:rsidRPr="001E663D">
        <w:rPr>
          <w:rFonts w:asciiTheme="minorHAnsi" w:hAnsiTheme="minorHAnsi" w:cstheme="minorHAnsi"/>
          <w:u w:val="single"/>
        </w:rPr>
        <w:t>A scenario of regional and maritime domination and control could lead to the partial or total exclusion of adjacent nation-states to access any food or natural resources</w:t>
      </w:r>
      <w:r w:rsidRPr="001E663D">
        <w:rPr>
          <w:rFonts w:asciiTheme="minorHAnsi" w:hAnsiTheme="minorHAnsi" w:cstheme="minorHAnsi"/>
        </w:rPr>
        <w:t xml:space="preserve"> derived from a sea ruled with an iron hand; </w:t>
      </w:r>
      <w:r w:rsidRPr="001E663D">
        <w:rPr>
          <w:rFonts w:asciiTheme="minorHAnsi" w:hAnsiTheme="minorHAnsi" w:cstheme="minorHAnsi"/>
          <w:u w:val="single"/>
        </w:rPr>
        <w:t xml:space="preserve">leading to a massive complex humanitarian catastrophe of immense proportions from malnutrition and starvation, limitations in </w:t>
      </w:r>
      <w:r w:rsidRPr="001E663D">
        <w:rPr>
          <w:rFonts w:asciiTheme="minorHAnsi" w:hAnsiTheme="minorHAnsi" w:cstheme="minorHAnsi"/>
          <w:b/>
          <w:iCs/>
          <w:u w:val="single"/>
        </w:rPr>
        <w:t>energy production</w:t>
      </w:r>
      <w:r w:rsidRPr="001E663D">
        <w:rPr>
          <w:rFonts w:asciiTheme="minorHAnsi" w:hAnsiTheme="minorHAnsi" w:cstheme="minorHAnsi"/>
          <w:u w:val="single"/>
        </w:rPr>
        <w:t xml:space="preserve">, and </w:t>
      </w:r>
      <w:r w:rsidRPr="001E663D">
        <w:rPr>
          <w:rFonts w:asciiTheme="minorHAnsi" w:hAnsiTheme="minorHAnsi" w:cstheme="minorHAnsi"/>
          <w:b/>
          <w:iCs/>
          <w:u w:val="single"/>
        </w:rPr>
        <w:t>economic collapse</w:t>
      </w:r>
      <w:r w:rsidRPr="001E663D">
        <w:rPr>
          <w:rFonts w:asciiTheme="minorHAnsi" w:hAnsiTheme="minorHAnsi" w:cstheme="minorHAnsi"/>
          <w:u w:val="single"/>
        </w:rPr>
        <w:t>.</w:t>
      </w:r>
      <w:r w:rsidRPr="001E663D">
        <w:rPr>
          <w:rFonts w:asciiTheme="minorHAnsi" w:hAnsiTheme="minorHAnsi" w:cstheme="minorHAnsi"/>
        </w:rPr>
        <w:t xml:space="preserve"> These factors make the South China Sea a national security priority for nations in the region, including one of the world’s superpowers, China. The dependence of China and other regional nations surrounding the South China Sea on the Strait of Malacca is analogous in geopolitical and economic terms, to the Strait of Hormuz in the Persian Gulf. Approximately one -third of all global trade funnels through the strait and also serves as a conduit for raw materials and energy needs for China and other adjacent nation-states. </w:t>
      </w:r>
      <w:r w:rsidRPr="001E663D">
        <w:rPr>
          <w:rFonts w:asciiTheme="minorHAnsi" w:hAnsiTheme="minorHAnsi" w:cstheme="minorHAnsi"/>
          <w:u w:val="single"/>
        </w:rPr>
        <w:t xml:space="preserve">Such potential dominance in any region, leads to a high-stakes game of brinkmanship, and at least the possibility of a regional war which could conceivably escalate to engulf nation-states external to the regional sphere. Tensions and skirmishes have the propensity to evolve into armed conflict and </w:t>
      </w:r>
      <w:r w:rsidRPr="001E663D">
        <w:rPr>
          <w:rFonts w:asciiTheme="minorHAnsi" w:hAnsiTheme="minorHAnsi" w:cstheme="minorHAnsi"/>
          <w:b/>
          <w:iCs/>
          <w:u w:val="single"/>
        </w:rPr>
        <w:t>full-scale war</w:t>
      </w:r>
      <w:r w:rsidRPr="001E663D">
        <w:rPr>
          <w:rFonts w:asciiTheme="minorHAnsi" w:hAnsiTheme="minorHAnsi" w:cstheme="minorHAnsi"/>
        </w:rPr>
        <w:t xml:space="preserve">, and apprehensive leaders and military planners in such a contested region serve as the facilitators for disaster. China continues to assert sovereignty by constructing man made islands using sand dredged from the sea bottom and these artificial islands could be militarized. China has even affirmed its desire to have a military presence on these islands; however, the Chinese Foreign Minister Wang Yi, also professes the use of these land masses to facilitate commerce via shipping lanes and to protect Chinese fishing and other vessels from piracy. China will never cease its quest for supremacy and its perceived “ownership” of the South China Sea, as the legitimacy and structure of the Chinese government is based on nationalism and achievement of the “Chinese Dream”. The Chinese regime continues to vehemently assert their perceived “right” to the South China Sea, and it forges ahead with plans and operations that could lead to naval warfare and conflict escalation. The knowledge that China possesses formidable naval capacity and capabilities, including nuclear-capable ballistic missile submarines, is, indeed, disconcerting at the very least. As we examine and evaluate the “submarine factor”, it is evident that China’s submarines have no practical value in its disputes with Vietnam and the Philippines. Essentially, nuclear ballistic missile capable submarines serve as a deterrent against thermonuclear war. Without doubt, the primary reason that China possesses nuclear-capable submarines is to deter an American attack, although India’s nuclear weapons are also a consideration for Beijing. Nuclear capable submarines are capable of deep dive capabilities and shorter launch to target times. While China’s submarine capabilities may appear worrisome to some, sudden deployment from port in a geopolitical crisis would serve as a critical indicator to the US and Western allies, and its submarine fleet still remains somewhat noisy and detectable. China has already demonstrated its aggression at sea in several instances, such as the ramming and sinking of a Vietnamese fishing boat in disputed waters claimed by both countries in the region and an ominous presence and military mobilization exercises which have been monitored by military and intelligence assets. A report by the National Air and Space Intelligence Center, indicates that Chinese SSBNs are able to target portions of the U.S. from strategic operational positions near the Chinese coast. China’s Global Times published an unprecedented report that revealed a nuclear missile strike on the western U.S. with JL-2 missiles could generate up to 12 million American fatalities. The Obama administration and senior U.S. naval officials have not retorted to China’s claims of a potentially devastating nuclear threat, which included graphics showing radiological plumes and collateral damage induced by radiation. The possibilities of China’s anti-satellite strategies to disable communications and intelligence-gathering capabilities must also be taken seriously. Most assuredly, </w:t>
      </w:r>
      <w:r w:rsidRPr="001E663D">
        <w:rPr>
          <w:rFonts w:asciiTheme="minorHAnsi" w:hAnsiTheme="minorHAnsi" w:cstheme="minorHAnsi"/>
          <w:b/>
          <w:u w:val="single"/>
        </w:rPr>
        <w:t xml:space="preserve">the South China Sea would serve as an </w:t>
      </w:r>
      <w:r w:rsidRPr="001E663D">
        <w:rPr>
          <w:rFonts w:asciiTheme="minorHAnsi" w:hAnsiTheme="minorHAnsi" w:cstheme="minorHAnsi"/>
          <w:b/>
          <w:iCs/>
          <w:u w:val="single"/>
        </w:rPr>
        <w:t>obvious arena for the projection of Chinese power</w:t>
      </w:r>
      <w:r w:rsidRPr="001E663D">
        <w:rPr>
          <w:rFonts w:asciiTheme="minorHAnsi" w:hAnsiTheme="minorHAnsi" w:cstheme="minorHAnsi"/>
          <w:b/>
          <w:u w:val="single"/>
        </w:rPr>
        <w:t>, including</w:t>
      </w:r>
      <w:r w:rsidRPr="001E663D">
        <w:rPr>
          <w:rFonts w:asciiTheme="minorHAnsi" w:hAnsiTheme="minorHAnsi" w:cstheme="minorHAnsi"/>
        </w:rPr>
        <w:t xml:space="preserve"> conventional and, potentially, </w:t>
      </w:r>
      <w:r w:rsidRPr="001E663D">
        <w:rPr>
          <w:rFonts w:asciiTheme="minorHAnsi" w:hAnsiTheme="minorHAnsi" w:cstheme="minorHAnsi"/>
          <w:b/>
          <w:iCs/>
          <w:u w:val="single"/>
        </w:rPr>
        <w:t>nuclear scenarios.</w:t>
      </w:r>
    </w:p>
    <w:p w14:paraId="08BD390E" w14:textId="77777777" w:rsidR="00DC3CC7" w:rsidRPr="001E663D" w:rsidRDefault="00DC3CC7" w:rsidP="00DC3CC7">
      <w:pPr>
        <w:rPr>
          <w:rFonts w:asciiTheme="minorHAnsi" w:hAnsiTheme="minorHAnsi" w:cstheme="minorHAnsi"/>
        </w:rPr>
      </w:pPr>
    </w:p>
    <w:p w14:paraId="5E4283E2" w14:textId="77777777" w:rsidR="00DC3CC7" w:rsidRPr="001E663D" w:rsidRDefault="00DC3CC7" w:rsidP="00DC3CC7">
      <w:pPr>
        <w:pStyle w:val="Heading4"/>
        <w:rPr>
          <w:rFonts w:asciiTheme="minorHAnsi" w:hAnsiTheme="minorHAnsi" w:cstheme="minorHAnsi"/>
        </w:rPr>
      </w:pPr>
      <w:r w:rsidRPr="001E663D">
        <w:rPr>
          <w:rFonts w:asciiTheme="minorHAnsi" w:hAnsiTheme="minorHAnsi" w:cstheme="minorHAnsi"/>
        </w:rPr>
        <w:t xml:space="preserve">AND, China will reduce capabilities threatening Taiwan. but </w:t>
      </w:r>
      <w:r w:rsidRPr="001E663D">
        <w:rPr>
          <w:rFonts w:asciiTheme="minorHAnsi" w:hAnsiTheme="minorHAnsi" w:cstheme="minorHAnsi"/>
          <w:u w:val="single"/>
        </w:rPr>
        <w:t>NOT without leverage</w:t>
      </w:r>
      <w:r w:rsidRPr="001E663D">
        <w:rPr>
          <w:rFonts w:asciiTheme="minorHAnsi" w:hAnsiTheme="minorHAnsi" w:cstheme="minorHAnsi"/>
        </w:rPr>
        <w:t xml:space="preserve"> – unilateral reductions empowers HARDLINERS by making their current strategy look effective, which makes Taiwan war MORE LIKELY – but the CP solves</w:t>
      </w:r>
    </w:p>
    <w:p w14:paraId="38CA5EFA" w14:textId="77777777" w:rsidR="00DC3CC7" w:rsidRPr="001E663D" w:rsidRDefault="00DC3CC7" w:rsidP="00DC3CC7">
      <w:pPr>
        <w:rPr>
          <w:rFonts w:asciiTheme="minorHAnsi" w:hAnsiTheme="minorHAnsi" w:cstheme="minorHAnsi"/>
        </w:rPr>
      </w:pPr>
      <w:r w:rsidRPr="001E663D">
        <w:rPr>
          <w:rStyle w:val="Style13ptBold"/>
          <w:rFonts w:asciiTheme="minorHAnsi" w:hAnsiTheme="minorHAnsi" w:cstheme="minorHAnsi"/>
        </w:rPr>
        <w:t>Gross</w:t>
      </w:r>
      <w:r w:rsidRPr="001E663D">
        <w:rPr>
          <w:rFonts w:asciiTheme="minorHAnsi" w:hAnsiTheme="minorHAnsi" w:cstheme="minorHAnsi"/>
        </w:rPr>
        <w:t xml:space="preserve">, senior associate of Pacific Forum CSIS, a non-profit research institute affiliated with the Center for Strategic and International Studies, former director of legislative affairs at the National Security Council in the White House, former counselor of the U.S. Arms Control and Disarmament Agency, </w:t>
      </w:r>
      <w:r w:rsidRPr="001E663D">
        <w:rPr>
          <w:rStyle w:val="Style13ptBold"/>
          <w:rFonts w:asciiTheme="minorHAnsi" w:hAnsiTheme="minorHAnsi" w:cstheme="minorHAnsi"/>
        </w:rPr>
        <w:t>2012</w:t>
      </w:r>
    </w:p>
    <w:p w14:paraId="46AA698C" w14:textId="77777777" w:rsidR="00DC3CC7" w:rsidRPr="001E663D" w:rsidRDefault="00DC3CC7" w:rsidP="00DC3CC7">
      <w:pPr>
        <w:rPr>
          <w:rFonts w:asciiTheme="minorHAnsi" w:hAnsiTheme="minorHAnsi" w:cstheme="minorHAnsi"/>
        </w:rPr>
      </w:pPr>
      <w:r w:rsidRPr="001E663D">
        <w:rPr>
          <w:rFonts w:asciiTheme="minorHAnsi" w:hAnsiTheme="minorHAnsi" w:cstheme="minorHAnsi"/>
        </w:rPr>
        <w:t xml:space="preserve">(Donald, </w:t>
      </w:r>
      <w:r w:rsidRPr="001E663D">
        <w:rPr>
          <w:rFonts w:asciiTheme="minorHAnsi" w:hAnsiTheme="minorHAnsi" w:cstheme="minorHAnsi"/>
          <w:i/>
        </w:rPr>
        <w:t>The China Fallacy</w:t>
      </w:r>
      <w:r w:rsidRPr="001E663D">
        <w:rPr>
          <w:rFonts w:asciiTheme="minorHAnsi" w:hAnsiTheme="minorHAnsi" w:cstheme="minorHAnsi"/>
        </w:rPr>
        <w:t>, p.161-162)</w:t>
      </w:r>
    </w:p>
    <w:p w14:paraId="129FF9B4" w14:textId="77777777" w:rsidR="00DC3CC7" w:rsidRPr="001E663D" w:rsidRDefault="00DC3CC7" w:rsidP="00DC3CC7">
      <w:pPr>
        <w:rPr>
          <w:rFonts w:asciiTheme="minorHAnsi" w:hAnsiTheme="minorHAnsi" w:cstheme="minorHAnsi"/>
        </w:rPr>
      </w:pPr>
      <w:r w:rsidRPr="001E663D">
        <w:rPr>
          <w:rStyle w:val="StyleUnderline"/>
          <w:rFonts w:asciiTheme="minorHAnsi" w:hAnsiTheme="minorHAnsi" w:cstheme="minorHAnsi"/>
        </w:rPr>
        <w:t>If China were to permanently eliminate the missiles facing Taiwan</w:t>
      </w:r>
      <w:r w:rsidRPr="001E663D">
        <w:rPr>
          <w:rFonts w:asciiTheme="minorHAnsi" w:hAnsiTheme="minorHAnsi" w:cstheme="minorHAnsi"/>
        </w:rPr>
        <w:t xml:space="preserve">, </w:t>
      </w:r>
      <w:r w:rsidRPr="001E663D">
        <w:rPr>
          <w:rStyle w:val="StyleUnderline"/>
          <w:rFonts w:asciiTheme="minorHAnsi" w:hAnsiTheme="minorHAnsi" w:cstheme="minorHAnsi"/>
        </w:rPr>
        <w:t>while significantly and verifiably reducing and redeploying the air and naval forces currently threatening the island</w:t>
      </w:r>
      <w:r w:rsidRPr="001E663D">
        <w:rPr>
          <w:rFonts w:asciiTheme="minorHAnsi" w:hAnsiTheme="minorHAnsi" w:cstheme="minorHAnsi"/>
        </w:rPr>
        <w:t xml:space="preserve">, </w:t>
      </w:r>
      <w:r w:rsidRPr="001E663D">
        <w:rPr>
          <w:rStyle w:val="StyleUnderline"/>
          <w:rFonts w:asciiTheme="minorHAnsi" w:hAnsiTheme="minorHAnsi" w:cstheme="minorHAnsi"/>
        </w:rPr>
        <w:t>Taiwan's security would be markedly improved</w:t>
      </w:r>
      <w:r w:rsidRPr="001E663D">
        <w:rPr>
          <w:rFonts w:asciiTheme="minorHAnsi" w:hAnsiTheme="minorHAnsi" w:cstheme="minorHAnsi"/>
        </w:rPr>
        <w:t xml:space="preserve">. </w:t>
      </w:r>
      <w:r w:rsidRPr="001E663D">
        <w:rPr>
          <w:rStyle w:val="StyleUnderline"/>
          <w:rFonts w:asciiTheme="minorHAnsi" w:hAnsiTheme="minorHAnsi" w:cstheme="minorHAnsi"/>
        </w:rPr>
        <w:t xml:space="preserve">This outcome can be achieved through </w:t>
      </w:r>
      <w:r w:rsidRPr="001E663D">
        <w:rPr>
          <w:rStyle w:val="Emphasis"/>
          <w:rFonts w:asciiTheme="minorHAnsi" w:hAnsiTheme="minorHAnsi" w:cstheme="minorHAnsi"/>
        </w:rPr>
        <w:t>mutual threat reduction measures</w:t>
      </w:r>
      <w:r w:rsidRPr="001E663D">
        <w:rPr>
          <w:rStyle w:val="StyleUnderline"/>
          <w:rFonts w:asciiTheme="minorHAnsi" w:hAnsiTheme="minorHAnsi" w:cstheme="minorHAnsi"/>
        </w:rPr>
        <w:t xml:space="preserve"> that </w:t>
      </w:r>
      <w:r w:rsidRPr="001E663D">
        <w:rPr>
          <w:rStyle w:val="Emphasis"/>
          <w:rFonts w:asciiTheme="minorHAnsi" w:hAnsiTheme="minorHAnsi" w:cstheme="minorHAnsi"/>
        </w:rPr>
        <w:t>reduce</w:t>
      </w:r>
      <w:r w:rsidRPr="001E663D">
        <w:rPr>
          <w:rFonts w:asciiTheme="minorHAnsi" w:hAnsiTheme="minorHAnsi" w:cstheme="minorHAnsi"/>
        </w:rPr>
        <w:t xml:space="preserve">, eliminate and redeploy </w:t>
      </w:r>
      <w:r w:rsidRPr="001E663D">
        <w:rPr>
          <w:rStyle w:val="StyleUnderline"/>
          <w:rFonts w:asciiTheme="minorHAnsi" w:hAnsiTheme="minorHAnsi" w:cstheme="minorHAnsi"/>
        </w:rPr>
        <w:t>advanced weapons and military equipment that</w:t>
      </w:r>
      <w:r w:rsidRPr="001E663D">
        <w:rPr>
          <w:rFonts w:asciiTheme="minorHAnsi" w:hAnsiTheme="minorHAnsi" w:cstheme="minorHAnsi"/>
        </w:rPr>
        <w:t xml:space="preserve"> either </w:t>
      </w:r>
      <w:r w:rsidRPr="001E663D">
        <w:rPr>
          <w:rStyle w:val="StyleUnderline"/>
          <w:rFonts w:asciiTheme="minorHAnsi" w:hAnsiTheme="minorHAnsi" w:cstheme="minorHAnsi"/>
        </w:rPr>
        <w:t>Taiwan or China could employ in the event of conflict</w:t>
      </w:r>
      <w:r w:rsidRPr="001E663D">
        <w:rPr>
          <w:rFonts w:asciiTheme="minorHAnsi" w:hAnsiTheme="minorHAnsi" w:cstheme="minorHAnsi"/>
        </w:rPr>
        <w:t xml:space="preserve">. </w:t>
      </w:r>
      <w:r w:rsidRPr="001E663D">
        <w:rPr>
          <w:rStyle w:val="StyleUnderline"/>
          <w:rFonts w:asciiTheme="minorHAnsi" w:hAnsiTheme="minorHAnsi" w:cstheme="minorHAnsi"/>
        </w:rPr>
        <w:t>Such measures would make it far more difficult for either side to threaten or intimidate the other for political purposes</w:t>
      </w:r>
      <w:r w:rsidRPr="001E663D">
        <w:rPr>
          <w:rFonts w:asciiTheme="minorHAnsi" w:hAnsiTheme="minorHAnsi" w:cstheme="minorHAnsi"/>
        </w:rPr>
        <w:t xml:space="preserve">, </w:t>
      </w:r>
      <w:r w:rsidRPr="001E663D">
        <w:rPr>
          <w:rStyle w:val="StyleUnderline"/>
          <w:rFonts w:asciiTheme="minorHAnsi" w:hAnsiTheme="minorHAnsi" w:cstheme="minorHAnsi"/>
        </w:rPr>
        <w:t>in addition to significantly lowering their capacity to wreak destruction during an actual war</w:t>
      </w:r>
      <w:r w:rsidRPr="001E663D">
        <w:rPr>
          <w:rFonts w:asciiTheme="minorHAnsi" w:hAnsiTheme="minorHAnsi" w:cstheme="minorHAnsi"/>
        </w:rPr>
        <w:t>.</w:t>
      </w:r>
    </w:p>
    <w:p w14:paraId="1E3B19B4" w14:textId="77777777" w:rsidR="00DC3CC7" w:rsidRPr="001E663D" w:rsidRDefault="00DC3CC7" w:rsidP="00DC3CC7">
      <w:pPr>
        <w:rPr>
          <w:rFonts w:asciiTheme="minorHAnsi" w:hAnsiTheme="minorHAnsi" w:cstheme="minorHAnsi"/>
        </w:rPr>
      </w:pPr>
      <w:r w:rsidRPr="001E663D">
        <w:rPr>
          <w:rStyle w:val="StyleUnderline"/>
          <w:rFonts w:asciiTheme="minorHAnsi" w:hAnsiTheme="minorHAnsi" w:cstheme="minorHAnsi"/>
        </w:rPr>
        <w:t>Because Taiwan is</w:t>
      </w:r>
      <w:r w:rsidRPr="001E663D">
        <w:rPr>
          <w:rFonts w:asciiTheme="minorHAnsi" w:hAnsiTheme="minorHAnsi" w:cstheme="minorHAnsi"/>
        </w:rPr>
        <w:t xml:space="preserve"> now </w:t>
      </w:r>
      <w:r w:rsidRPr="001E663D">
        <w:rPr>
          <w:rStyle w:val="StyleUnderline"/>
          <w:rFonts w:asciiTheme="minorHAnsi" w:hAnsiTheme="minorHAnsi" w:cstheme="minorHAnsi"/>
        </w:rPr>
        <w:t>militarily inferior to China with regard to missiles</w:t>
      </w:r>
      <w:r w:rsidRPr="001E663D">
        <w:rPr>
          <w:rFonts w:asciiTheme="minorHAnsi" w:hAnsiTheme="minorHAnsi" w:cstheme="minorHAnsi"/>
        </w:rPr>
        <w:t xml:space="preserve">, </w:t>
      </w:r>
      <w:r w:rsidRPr="001E663D">
        <w:rPr>
          <w:rStyle w:val="StyleUnderline"/>
          <w:rFonts w:asciiTheme="minorHAnsi" w:hAnsiTheme="minorHAnsi" w:cstheme="minorHAnsi"/>
        </w:rPr>
        <w:t>naval vessels and air force assets</w:t>
      </w:r>
      <w:r w:rsidRPr="001E663D">
        <w:rPr>
          <w:rFonts w:asciiTheme="minorHAnsi" w:hAnsiTheme="minorHAnsi" w:cstheme="minorHAnsi"/>
        </w:rPr>
        <w:t xml:space="preserve">, </w:t>
      </w:r>
      <w:r w:rsidRPr="001E663D">
        <w:rPr>
          <w:rStyle w:val="StyleUnderline"/>
          <w:rFonts w:asciiTheme="minorHAnsi" w:hAnsiTheme="minorHAnsi" w:cstheme="minorHAnsi"/>
        </w:rPr>
        <w:t xml:space="preserve">it </w:t>
      </w:r>
      <w:r w:rsidRPr="001E663D">
        <w:rPr>
          <w:rStyle w:val="Emphasis"/>
          <w:rFonts w:asciiTheme="minorHAnsi" w:hAnsiTheme="minorHAnsi" w:cstheme="minorHAnsi"/>
        </w:rPr>
        <w:t>lacks the diplomatic leverage</w:t>
      </w:r>
      <w:r w:rsidRPr="001E663D">
        <w:rPr>
          <w:rStyle w:val="StyleUnderline"/>
          <w:rFonts w:asciiTheme="minorHAnsi" w:hAnsiTheme="minorHAnsi" w:cstheme="minorHAnsi"/>
        </w:rPr>
        <w:t xml:space="preserve"> to eliminate the security threat that China poses</w:t>
      </w:r>
      <w:r w:rsidRPr="001E663D">
        <w:rPr>
          <w:rFonts w:asciiTheme="minorHAnsi" w:hAnsiTheme="minorHAnsi" w:cstheme="minorHAnsi"/>
        </w:rPr>
        <w:t>. Short of agreeing to reunification—which is currently opposed by a majority of Taiwan's citizens—</w:t>
      </w:r>
      <w:r w:rsidRPr="001E663D">
        <w:rPr>
          <w:rStyle w:val="StyleUnderline"/>
          <w:rFonts w:asciiTheme="minorHAnsi" w:hAnsiTheme="minorHAnsi" w:cstheme="minorHAnsi"/>
        </w:rPr>
        <w:t xml:space="preserve">there are no measures Taiwan can offer as </w:t>
      </w:r>
      <w:r w:rsidRPr="001E663D">
        <w:rPr>
          <w:rStyle w:val="Emphasis"/>
          <w:rFonts w:asciiTheme="minorHAnsi" w:hAnsiTheme="minorHAnsi" w:cstheme="minorHAnsi"/>
        </w:rPr>
        <w:t>a sufficient quid pro quo to secure significant Chinese arms reductions</w:t>
      </w:r>
      <w:r w:rsidRPr="001E663D">
        <w:rPr>
          <w:rFonts w:asciiTheme="minorHAnsi" w:hAnsiTheme="minorHAnsi" w:cstheme="minorHAnsi"/>
        </w:rPr>
        <w:t xml:space="preserve">. And, </w:t>
      </w:r>
      <w:r w:rsidRPr="001E663D">
        <w:rPr>
          <w:rStyle w:val="StyleUnderline"/>
          <w:rFonts w:asciiTheme="minorHAnsi" w:hAnsiTheme="minorHAnsi" w:cstheme="minorHAnsi"/>
        </w:rPr>
        <w:t>without reciprocal security measures</w:t>
      </w:r>
      <w:r w:rsidRPr="001E663D">
        <w:rPr>
          <w:rFonts w:asciiTheme="minorHAnsi" w:hAnsiTheme="minorHAnsi" w:cstheme="minorHAnsi"/>
        </w:rPr>
        <w:t xml:space="preserve">, </w:t>
      </w:r>
      <w:r w:rsidRPr="001E663D">
        <w:rPr>
          <w:rStyle w:val="StyleUnderline"/>
          <w:rFonts w:asciiTheme="minorHAnsi" w:hAnsiTheme="minorHAnsi" w:cstheme="minorHAnsi"/>
        </w:rPr>
        <w:t xml:space="preserve">China </w:t>
      </w:r>
      <w:r w:rsidRPr="001E663D">
        <w:rPr>
          <w:rStyle w:val="Emphasis"/>
          <w:rFonts w:asciiTheme="minorHAnsi" w:hAnsiTheme="minorHAnsi" w:cstheme="minorHAnsi"/>
        </w:rPr>
        <w:t>refuses to engage in</w:t>
      </w:r>
      <w:r w:rsidRPr="001E663D">
        <w:rPr>
          <w:rFonts w:asciiTheme="minorHAnsi" w:hAnsiTheme="minorHAnsi" w:cstheme="minorHAnsi"/>
        </w:rPr>
        <w:t xml:space="preserve"> what it considers </w:t>
      </w:r>
      <w:r w:rsidRPr="001E663D">
        <w:rPr>
          <w:rStyle w:val="Emphasis"/>
          <w:rFonts w:asciiTheme="minorHAnsi" w:hAnsiTheme="minorHAnsi" w:cstheme="minorHAnsi"/>
        </w:rPr>
        <w:t>“unilateral disarmament.”</w:t>
      </w:r>
    </w:p>
    <w:p w14:paraId="5C55C16A" w14:textId="77777777" w:rsidR="00DC3CC7" w:rsidRPr="001E663D" w:rsidRDefault="00DC3CC7" w:rsidP="00DC3CC7">
      <w:pPr>
        <w:rPr>
          <w:rFonts w:asciiTheme="minorHAnsi" w:hAnsiTheme="minorHAnsi" w:cstheme="minorHAnsi"/>
        </w:rPr>
      </w:pPr>
      <w:r w:rsidRPr="001E663D">
        <w:rPr>
          <w:rFonts w:asciiTheme="minorHAnsi" w:hAnsiTheme="minorHAnsi" w:cstheme="minorHAnsi"/>
        </w:rPr>
        <w:t xml:space="preserve">By contrast, </w:t>
      </w:r>
      <w:r w:rsidRPr="001E663D">
        <w:rPr>
          <w:rStyle w:val="StyleUnderline"/>
          <w:rFonts w:asciiTheme="minorHAnsi" w:hAnsiTheme="minorHAnsi" w:cstheme="minorHAnsi"/>
        </w:rPr>
        <w:t xml:space="preserve">the U.S. is </w:t>
      </w:r>
      <w:r w:rsidRPr="001E663D">
        <w:rPr>
          <w:rStyle w:val="Emphasis"/>
          <w:rFonts w:asciiTheme="minorHAnsi" w:hAnsiTheme="minorHAnsi" w:cstheme="minorHAnsi"/>
        </w:rPr>
        <w:t>capable of securing a drastic reduction in China's military threat to Taiwan</w:t>
      </w:r>
      <w:r w:rsidRPr="001E663D">
        <w:rPr>
          <w:rStyle w:val="StyleUnderline"/>
          <w:rFonts w:asciiTheme="minorHAnsi" w:hAnsiTheme="minorHAnsi" w:cstheme="minorHAnsi"/>
        </w:rPr>
        <w:t xml:space="preserve"> by offering </w:t>
      </w:r>
      <w:r w:rsidRPr="001E663D">
        <w:rPr>
          <w:rStyle w:val="Emphasis"/>
          <w:rFonts w:asciiTheme="minorHAnsi" w:hAnsiTheme="minorHAnsi" w:cstheme="minorHAnsi"/>
        </w:rPr>
        <w:t>reciprocal military measures</w:t>
      </w:r>
      <w:r w:rsidRPr="001E663D">
        <w:rPr>
          <w:rStyle w:val="StyleUnderline"/>
          <w:rFonts w:asciiTheme="minorHAnsi" w:hAnsiTheme="minorHAnsi" w:cstheme="minorHAnsi"/>
        </w:rPr>
        <w:t xml:space="preserve"> that would lead to </w:t>
      </w:r>
      <w:r w:rsidRPr="001E663D">
        <w:rPr>
          <w:rStyle w:val="Emphasis"/>
          <w:rFonts w:asciiTheme="minorHAnsi" w:hAnsiTheme="minorHAnsi" w:cstheme="minorHAnsi"/>
        </w:rPr>
        <w:t>far greater stability in the region</w:t>
      </w:r>
      <w:r w:rsidRPr="001E663D">
        <w:rPr>
          <w:rFonts w:asciiTheme="minorHAnsi" w:hAnsiTheme="minorHAnsi" w:cstheme="minorHAnsi"/>
        </w:rPr>
        <w:t xml:space="preserve">, </w:t>
      </w:r>
      <w:r w:rsidRPr="001E663D">
        <w:rPr>
          <w:rStyle w:val="StyleUnderline"/>
          <w:rFonts w:asciiTheme="minorHAnsi" w:hAnsiTheme="minorHAnsi" w:cstheme="minorHAnsi"/>
        </w:rPr>
        <w:t>creating a transformed regional security environment</w:t>
      </w:r>
      <w:r w:rsidRPr="001E663D">
        <w:rPr>
          <w:rFonts w:asciiTheme="minorHAnsi" w:hAnsiTheme="minorHAnsi" w:cstheme="minorHAnsi"/>
        </w:rPr>
        <w:t xml:space="preserve">. </w:t>
      </w:r>
      <w:r w:rsidRPr="001E663D">
        <w:rPr>
          <w:rStyle w:val="StyleUnderline"/>
          <w:rFonts w:asciiTheme="minorHAnsi" w:hAnsiTheme="minorHAnsi" w:cstheme="minorHAnsi"/>
        </w:rPr>
        <w:t>China is highly likely to reduce</w:t>
      </w:r>
      <w:r w:rsidRPr="001E663D">
        <w:rPr>
          <w:rFonts w:asciiTheme="minorHAnsi" w:hAnsiTheme="minorHAnsi" w:cstheme="minorHAnsi"/>
        </w:rPr>
        <w:t xml:space="preserve">, redeploy and eliminate </w:t>
      </w:r>
      <w:r w:rsidRPr="001E663D">
        <w:rPr>
          <w:rStyle w:val="StyleUnderline"/>
          <w:rFonts w:asciiTheme="minorHAnsi" w:hAnsiTheme="minorHAnsi" w:cstheme="minorHAnsi"/>
        </w:rPr>
        <w:t>its missile</w:t>
      </w:r>
      <w:r w:rsidRPr="001E663D">
        <w:rPr>
          <w:rFonts w:asciiTheme="minorHAnsi" w:hAnsiTheme="minorHAnsi" w:cstheme="minorHAnsi"/>
        </w:rPr>
        <w:t xml:space="preserve">, </w:t>
      </w:r>
      <w:r w:rsidRPr="001E663D">
        <w:rPr>
          <w:rStyle w:val="StyleUnderline"/>
          <w:rFonts w:asciiTheme="minorHAnsi" w:hAnsiTheme="minorHAnsi" w:cstheme="minorHAnsi"/>
        </w:rPr>
        <w:t>naval and air forces now threatening the island</w:t>
      </w:r>
      <w:r w:rsidRPr="001E663D">
        <w:rPr>
          <w:rFonts w:asciiTheme="minorHAnsi" w:hAnsiTheme="minorHAnsi" w:cstheme="minorHAnsi"/>
        </w:rPr>
        <w:t xml:space="preserve">, </w:t>
      </w:r>
      <w:r w:rsidRPr="001E663D">
        <w:rPr>
          <w:rStyle w:val="Emphasis"/>
          <w:rFonts w:asciiTheme="minorHAnsi" w:hAnsiTheme="minorHAnsi" w:cstheme="minorHAnsi"/>
        </w:rPr>
        <w:t>in exchange for the U.S. pulling back forces</w:t>
      </w:r>
      <w:r w:rsidRPr="001E663D">
        <w:rPr>
          <w:rFonts w:asciiTheme="minorHAnsi" w:hAnsiTheme="minorHAnsi" w:cstheme="minorHAnsi"/>
        </w:rPr>
        <w:t xml:space="preserve"> now engaged in surveillance and patrolling of Chinese territory, </w:t>
      </w:r>
      <w:r w:rsidRPr="001E663D">
        <w:rPr>
          <w:rStyle w:val="Emphasis"/>
          <w:rFonts w:asciiTheme="minorHAnsi" w:hAnsiTheme="minorHAnsi" w:cstheme="minorHAnsi"/>
        </w:rPr>
        <w:t>significantly reducing U.S. military deployments in the Asia Pacific</w:t>
      </w:r>
      <w:r w:rsidRPr="001E663D">
        <w:rPr>
          <w:rFonts w:asciiTheme="minorHAnsi" w:hAnsiTheme="minorHAnsi" w:cstheme="minorHAnsi"/>
        </w:rPr>
        <w:t>, and scaling down major arms sales to Taiwan.</w:t>
      </w:r>
    </w:p>
    <w:p w14:paraId="60E9F418" w14:textId="77777777" w:rsidR="00DC3CC7" w:rsidRPr="001E663D" w:rsidRDefault="00DC3CC7" w:rsidP="00DC3CC7">
      <w:pPr>
        <w:rPr>
          <w:rFonts w:asciiTheme="minorHAnsi" w:hAnsiTheme="minorHAnsi" w:cstheme="minorHAnsi"/>
        </w:rPr>
      </w:pPr>
      <w:r w:rsidRPr="001E663D">
        <w:rPr>
          <w:rFonts w:asciiTheme="minorHAnsi" w:hAnsiTheme="minorHAnsi" w:cstheme="minorHAnsi"/>
        </w:rPr>
        <w:t>It is also important to recall that Taiwan's prior negotiations with China on long-term political issues reflect the profound difficulty the two sides face in reaching an agreement that could truly stabilize their relations for the foreseeable future. Taiwan understandably fears being absorbed by China, knowing full well that Beijing's foremost objective is national reunification at the earliest possible time. A large majority of Taiwan's people reject Beijing's promise to guarantee the island's autonomy and democratic political system through a so-called “one country, two systems” formula. For its part, China worries that Taiwan's Democratic Progressive Party (DPP), though currently out of power, could strongly re-emerge in the future, and once again lead a drive for political independence which effectively thwarts national reunification.</w:t>
      </w:r>
    </w:p>
    <w:p w14:paraId="0A462ED7" w14:textId="77777777" w:rsidR="00DC3CC7" w:rsidRPr="001E663D" w:rsidRDefault="00DC3CC7" w:rsidP="00DC3CC7">
      <w:pPr>
        <w:rPr>
          <w:rFonts w:asciiTheme="minorHAnsi" w:hAnsiTheme="minorHAnsi" w:cstheme="minorHAnsi"/>
        </w:rPr>
      </w:pPr>
      <w:r w:rsidRPr="001E663D">
        <w:rPr>
          <w:rStyle w:val="StyleUnderline"/>
          <w:rFonts w:asciiTheme="minorHAnsi" w:hAnsiTheme="minorHAnsi" w:cstheme="minorHAnsi"/>
        </w:rPr>
        <w:t>A Framework Agreement would strengthen the security of Taiwan</w:t>
      </w:r>
      <w:r w:rsidRPr="001E663D">
        <w:rPr>
          <w:rFonts w:asciiTheme="minorHAnsi" w:hAnsiTheme="minorHAnsi" w:cstheme="minorHAnsi"/>
        </w:rPr>
        <w:t xml:space="preserve"> and the preservation of its democratic political system </w:t>
      </w:r>
      <w:r w:rsidRPr="001E663D">
        <w:rPr>
          <w:rStyle w:val="StyleUnderline"/>
          <w:rFonts w:asciiTheme="minorHAnsi" w:hAnsiTheme="minorHAnsi" w:cstheme="minorHAnsi"/>
        </w:rPr>
        <w:t>without requiring it to agree to eventual reunification with China</w:t>
      </w:r>
      <w:r w:rsidRPr="001E663D">
        <w:rPr>
          <w:rFonts w:asciiTheme="minorHAnsi" w:hAnsiTheme="minorHAnsi" w:cstheme="minorHAnsi"/>
        </w:rPr>
        <w:t xml:space="preserve">. </w:t>
      </w:r>
      <w:r w:rsidRPr="001E663D">
        <w:rPr>
          <w:rStyle w:val="StyleUnderline"/>
          <w:rFonts w:asciiTheme="minorHAnsi" w:hAnsiTheme="minorHAnsi" w:cstheme="minorHAnsi"/>
        </w:rPr>
        <w:t>It would be entirely up to the Taiwanese government and people whether to conduct bilateral negotiations on political reunification at some future time</w:t>
      </w:r>
      <w:r w:rsidRPr="001E663D">
        <w:rPr>
          <w:rFonts w:asciiTheme="minorHAnsi" w:hAnsiTheme="minorHAnsi" w:cstheme="minorHAnsi"/>
        </w:rPr>
        <w:t xml:space="preserve">. </w:t>
      </w:r>
      <w:r w:rsidRPr="001E663D">
        <w:rPr>
          <w:rStyle w:val="StyleUnderline"/>
          <w:rFonts w:asciiTheme="minorHAnsi" w:hAnsiTheme="minorHAnsi" w:cstheme="minorHAnsi"/>
        </w:rPr>
        <w:t xml:space="preserve">The two sides would be able to carry out their negotiations in a largely </w:t>
      </w:r>
      <w:r w:rsidRPr="001E663D">
        <w:rPr>
          <w:rStyle w:val="Emphasis"/>
          <w:rFonts w:asciiTheme="minorHAnsi" w:hAnsiTheme="minorHAnsi" w:cstheme="minorHAnsi"/>
        </w:rPr>
        <w:t>non-threatening and stable security environment</w:t>
      </w:r>
      <w:r w:rsidRPr="001E663D">
        <w:rPr>
          <w:rFonts w:asciiTheme="minorHAnsi" w:hAnsiTheme="minorHAnsi" w:cstheme="minorHAnsi"/>
        </w:rPr>
        <w:t xml:space="preserve">, </w:t>
      </w:r>
      <w:r w:rsidRPr="001E663D">
        <w:rPr>
          <w:rStyle w:val="StyleUnderline"/>
          <w:rFonts w:asciiTheme="minorHAnsi" w:hAnsiTheme="minorHAnsi" w:cstheme="minorHAnsi"/>
        </w:rPr>
        <w:t>which would help support</w:t>
      </w:r>
      <w:r w:rsidRPr="001E663D">
        <w:rPr>
          <w:rFonts w:asciiTheme="minorHAnsi" w:hAnsiTheme="minorHAnsi" w:cstheme="minorHAnsi"/>
        </w:rPr>
        <w:t xml:space="preserve">, </w:t>
      </w:r>
      <w:r w:rsidRPr="001E663D">
        <w:rPr>
          <w:rStyle w:val="StyleUnderline"/>
          <w:rFonts w:asciiTheme="minorHAnsi" w:hAnsiTheme="minorHAnsi" w:cstheme="minorHAnsi"/>
        </w:rPr>
        <w:t>in and of itself</w:t>
      </w:r>
      <w:r w:rsidRPr="001E663D">
        <w:rPr>
          <w:rFonts w:asciiTheme="minorHAnsi" w:hAnsiTheme="minorHAnsi" w:cstheme="minorHAnsi"/>
        </w:rPr>
        <w:t xml:space="preserve">, </w:t>
      </w:r>
      <w:r w:rsidRPr="001E663D">
        <w:rPr>
          <w:rStyle w:val="Emphasis"/>
          <w:rFonts w:asciiTheme="minorHAnsi" w:hAnsiTheme="minorHAnsi" w:cstheme="minorHAnsi"/>
        </w:rPr>
        <w:t>a successful agreement on difficult political issues</w:t>
      </w:r>
      <w:r w:rsidRPr="001E663D">
        <w:rPr>
          <w:rFonts w:asciiTheme="minorHAnsi" w:hAnsiTheme="minorHAnsi" w:cstheme="minorHAnsi"/>
        </w:rPr>
        <w:t>.</w:t>
      </w:r>
    </w:p>
    <w:p w14:paraId="417F93B8" w14:textId="77777777" w:rsidR="00DC3CC7" w:rsidRPr="001E663D" w:rsidRDefault="00DC3CC7" w:rsidP="00DC3CC7">
      <w:pPr>
        <w:rPr>
          <w:rFonts w:asciiTheme="minorHAnsi" w:hAnsiTheme="minorHAnsi" w:cstheme="minorHAnsi"/>
        </w:rPr>
      </w:pPr>
      <w:r w:rsidRPr="001E663D">
        <w:rPr>
          <w:rStyle w:val="StyleUnderline"/>
          <w:rFonts w:asciiTheme="minorHAnsi" w:hAnsiTheme="minorHAnsi" w:cstheme="minorHAnsi"/>
        </w:rPr>
        <w:t>Eliminating the Risk of a U.S.-China military conflict</w:t>
      </w:r>
    </w:p>
    <w:p w14:paraId="5652DABA" w14:textId="77777777" w:rsidR="00DC3CC7" w:rsidRPr="001E663D" w:rsidRDefault="00DC3CC7" w:rsidP="00DC3CC7">
      <w:pPr>
        <w:rPr>
          <w:rFonts w:asciiTheme="minorHAnsi" w:hAnsiTheme="minorHAnsi" w:cstheme="minorHAnsi"/>
        </w:rPr>
      </w:pPr>
      <w:r w:rsidRPr="001E663D">
        <w:rPr>
          <w:rStyle w:val="StyleUnderline"/>
          <w:rFonts w:asciiTheme="minorHAnsi" w:hAnsiTheme="minorHAnsi" w:cstheme="minorHAnsi"/>
        </w:rPr>
        <w:t>The proposed</w:t>
      </w:r>
      <w:r w:rsidRPr="001E663D">
        <w:rPr>
          <w:rFonts w:asciiTheme="minorHAnsi" w:hAnsiTheme="minorHAnsi" w:cstheme="minorHAnsi"/>
        </w:rPr>
        <w:t xml:space="preserve"> security measures in a </w:t>
      </w:r>
      <w:r w:rsidRPr="001E663D">
        <w:rPr>
          <w:rStyle w:val="StyleUnderline"/>
          <w:rFonts w:asciiTheme="minorHAnsi" w:hAnsiTheme="minorHAnsi" w:cstheme="minorHAnsi"/>
        </w:rPr>
        <w:t>Framework Agreement would end the current military standoff over Taiwan as well as the broader friction arising from aggressive U.S. air and sea surveillance along China's coast</w:t>
      </w:r>
      <w:r w:rsidRPr="001E663D">
        <w:rPr>
          <w:rFonts w:asciiTheme="minorHAnsi" w:hAnsiTheme="minorHAnsi" w:cstheme="minorHAnsi"/>
        </w:rPr>
        <w:t xml:space="preserve">. </w:t>
      </w:r>
      <w:r w:rsidRPr="001E663D">
        <w:rPr>
          <w:rStyle w:val="StyleUnderline"/>
          <w:rFonts w:asciiTheme="minorHAnsi" w:hAnsiTheme="minorHAnsi" w:cstheme="minorHAnsi"/>
        </w:rPr>
        <w:t>Whenever China-Taiwan relations become acrimonious</w:t>
      </w:r>
      <w:r w:rsidRPr="001E663D">
        <w:rPr>
          <w:rFonts w:asciiTheme="minorHAnsi" w:hAnsiTheme="minorHAnsi" w:cstheme="minorHAnsi"/>
        </w:rPr>
        <w:t>—as they typically do when the Taiwanese political party favoring independence is in power or when Chinese leaders play to nationalist public opinion and threaten a future attack on the island—</w:t>
      </w:r>
      <w:r w:rsidRPr="001E663D">
        <w:rPr>
          <w:rStyle w:val="StyleUnderline"/>
          <w:rFonts w:asciiTheme="minorHAnsi" w:hAnsiTheme="minorHAnsi" w:cstheme="minorHAnsi"/>
        </w:rPr>
        <w:t>it greatly heightens the security risks that the U.S. faces in Asia</w:t>
      </w:r>
      <w:r w:rsidRPr="001E663D">
        <w:rPr>
          <w:rFonts w:asciiTheme="minorHAnsi" w:hAnsiTheme="minorHAnsi" w:cstheme="minorHAnsi"/>
        </w:rPr>
        <w:t xml:space="preserve">. </w:t>
      </w:r>
      <w:r w:rsidRPr="001E663D">
        <w:rPr>
          <w:rStyle w:val="StyleUnderline"/>
          <w:rFonts w:asciiTheme="minorHAnsi" w:hAnsiTheme="minorHAnsi" w:cstheme="minorHAnsi"/>
        </w:rPr>
        <w:t>In the event of an imminent or actual attack on Taiwan</w:t>
      </w:r>
      <w:r w:rsidRPr="001E663D">
        <w:rPr>
          <w:rFonts w:asciiTheme="minorHAnsi" w:hAnsiTheme="minorHAnsi" w:cstheme="minorHAnsi"/>
        </w:rPr>
        <w:t xml:space="preserve">, </w:t>
      </w:r>
      <w:r w:rsidRPr="001E663D">
        <w:rPr>
          <w:rStyle w:val="StyleUnderline"/>
          <w:rFonts w:asciiTheme="minorHAnsi" w:hAnsiTheme="minorHAnsi" w:cstheme="minorHAnsi"/>
        </w:rPr>
        <w:t>the U.S. would almost certainly send military forces to the island's aid</w:t>
      </w:r>
      <w:r w:rsidRPr="001E663D">
        <w:rPr>
          <w:rFonts w:asciiTheme="minorHAnsi" w:hAnsiTheme="minorHAnsi" w:cstheme="minorHAnsi"/>
        </w:rPr>
        <w:t xml:space="preserve">, with proponents of intervention </w:t>
      </w:r>
      <w:r w:rsidRPr="001E663D">
        <w:rPr>
          <w:rStyle w:val="StyleUnderline"/>
          <w:rFonts w:asciiTheme="minorHAnsi" w:hAnsiTheme="minorHAnsi" w:cstheme="minorHAnsi"/>
        </w:rPr>
        <w:t>citing U.S. obligations under the Taiwan Relations Act</w:t>
      </w:r>
      <w:r w:rsidRPr="001E663D">
        <w:rPr>
          <w:rFonts w:asciiTheme="minorHAnsi" w:hAnsiTheme="minorHAnsi" w:cstheme="minorHAnsi"/>
        </w:rPr>
        <w:t>. National security strategists would argue that a military response is essential to ensure the credibility of the overall U.S. security posture in Asia, particularly the defense commitments to Japan and South Korea.</w:t>
      </w:r>
    </w:p>
    <w:p w14:paraId="439DE617" w14:textId="77777777" w:rsidR="00DC3CC7" w:rsidRPr="001E663D" w:rsidRDefault="00DC3CC7" w:rsidP="00DC3CC7">
      <w:pPr>
        <w:rPr>
          <w:rFonts w:asciiTheme="minorHAnsi" w:hAnsiTheme="minorHAnsi" w:cstheme="minorHAnsi"/>
        </w:rPr>
      </w:pPr>
      <w:r w:rsidRPr="001E663D">
        <w:rPr>
          <w:rStyle w:val="StyleUnderline"/>
          <w:rFonts w:asciiTheme="minorHAnsi" w:hAnsiTheme="minorHAnsi" w:cstheme="minorHAnsi"/>
        </w:rPr>
        <w:t>The current standoff over Taiwan effectively puts the U.S. at the mercy of political elements in China and Taiwan that seek to achieve their goals without regard for U.S. interests</w:t>
      </w:r>
      <w:r w:rsidRPr="001E663D">
        <w:rPr>
          <w:rFonts w:asciiTheme="minorHAnsi" w:hAnsiTheme="minorHAnsi" w:cstheme="minorHAnsi"/>
        </w:rPr>
        <w:t xml:space="preserve">. </w:t>
      </w:r>
      <w:r w:rsidRPr="001E663D">
        <w:rPr>
          <w:rStyle w:val="StyleUnderline"/>
          <w:rFonts w:asciiTheme="minorHAnsi" w:hAnsiTheme="minorHAnsi" w:cstheme="minorHAnsi"/>
        </w:rPr>
        <w:t xml:space="preserve">Those interests include both protecting Taiwan and avoiding a war with China that could conceivably </w:t>
      </w:r>
      <w:r w:rsidRPr="001E663D">
        <w:rPr>
          <w:rStyle w:val="Emphasis"/>
          <w:rFonts w:asciiTheme="minorHAnsi" w:hAnsiTheme="minorHAnsi" w:cstheme="minorHAnsi"/>
        </w:rPr>
        <w:t>escalate to a nuclear exchange</w:t>
      </w:r>
      <w:r w:rsidRPr="001E663D">
        <w:rPr>
          <w:rFonts w:asciiTheme="minorHAnsi" w:hAnsiTheme="minorHAnsi" w:cstheme="minorHAnsi"/>
        </w:rPr>
        <w:t xml:space="preserve">. </w:t>
      </w:r>
      <w:r w:rsidRPr="001E663D">
        <w:rPr>
          <w:rStyle w:val="StyleUnderline"/>
          <w:rFonts w:asciiTheme="minorHAnsi" w:hAnsiTheme="minorHAnsi" w:cstheme="minorHAnsi"/>
        </w:rPr>
        <w:t>By realizing a Framework Agreement with China that protects Taiwan's democracy</w:t>
      </w:r>
      <w:r w:rsidRPr="001E663D">
        <w:rPr>
          <w:rFonts w:asciiTheme="minorHAnsi" w:hAnsiTheme="minorHAnsi" w:cstheme="minorHAnsi"/>
        </w:rPr>
        <w:t xml:space="preserve">, </w:t>
      </w:r>
      <w:r w:rsidRPr="001E663D">
        <w:rPr>
          <w:rStyle w:val="StyleUnderline"/>
          <w:rFonts w:asciiTheme="minorHAnsi" w:hAnsiTheme="minorHAnsi" w:cstheme="minorHAnsi"/>
        </w:rPr>
        <w:t xml:space="preserve">stabilizes the region and </w:t>
      </w:r>
      <w:r w:rsidRPr="001E663D">
        <w:rPr>
          <w:rStyle w:val="Emphasis"/>
          <w:rFonts w:asciiTheme="minorHAnsi" w:hAnsiTheme="minorHAnsi" w:cstheme="minorHAnsi"/>
        </w:rPr>
        <w:t>eliminates the risk of a U.S.-China conflict over Taiwan</w:t>
      </w:r>
      <w:r w:rsidRPr="001E663D">
        <w:rPr>
          <w:rFonts w:asciiTheme="minorHAnsi" w:hAnsiTheme="minorHAnsi" w:cstheme="minorHAnsi"/>
        </w:rPr>
        <w:t xml:space="preserve">, </w:t>
      </w:r>
      <w:r w:rsidRPr="001E663D">
        <w:rPr>
          <w:rStyle w:val="StyleUnderline"/>
          <w:rFonts w:asciiTheme="minorHAnsi" w:hAnsiTheme="minorHAnsi" w:cstheme="minorHAnsi"/>
        </w:rPr>
        <w:t>the U.S. would greatly advance its core policy objectives</w:t>
      </w:r>
      <w:r w:rsidRPr="001E663D">
        <w:rPr>
          <w:rFonts w:asciiTheme="minorHAnsi" w:hAnsiTheme="minorHAnsi" w:cstheme="minorHAnsi"/>
        </w:rPr>
        <w:t>.</w:t>
      </w:r>
    </w:p>
    <w:p w14:paraId="1B90D600" w14:textId="77777777" w:rsidR="00DC3CC7" w:rsidRPr="001E663D" w:rsidRDefault="00DC3CC7" w:rsidP="00DC3CC7">
      <w:pPr>
        <w:rPr>
          <w:rFonts w:asciiTheme="minorHAnsi" w:hAnsiTheme="minorHAnsi" w:cstheme="minorHAnsi"/>
        </w:rPr>
      </w:pPr>
    </w:p>
    <w:p w14:paraId="1E6E8915" w14:textId="77777777" w:rsidR="00DC3CC7" w:rsidRPr="001E663D" w:rsidRDefault="00DC3CC7" w:rsidP="00DC3CC7">
      <w:pPr>
        <w:pStyle w:val="Heading4"/>
        <w:rPr>
          <w:rFonts w:asciiTheme="minorHAnsi" w:hAnsiTheme="minorHAnsi" w:cstheme="minorHAnsi"/>
        </w:rPr>
      </w:pPr>
      <w:r w:rsidRPr="001E663D">
        <w:rPr>
          <w:rFonts w:asciiTheme="minorHAnsi" w:hAnsiTheme="minorHAnsi" w:cstheme="minorHAnsi"/>
        </w:rPr>
        <w:t xml:space="preserve">CP maintains </w:t>
      </w:r>
      <w:r w:rsidRPr="001E663D">
        <w:rPr>
          <w:rFonts w:asciiTheme="minorHAnsi" w:hAnsiTheme="minorHAnsi" w:cstheme="minorHAnsi"/>
          <w:u w:val="single"/>
        </w:rPr>
        <w:t>deterrence</w:t>
      </w:r>
      <w:r w:rsidRPr="001E663D">
        <w:rPr>
          <w:rFonts w:asciiTheme="minorHAnsi" w:hAnsiTheme="minorHAnsi" w:cstheme="minorHAnsi"/>
        </w:rPr>
        <w:t xml:space="preserve"> and </w:t>
      </w:r>
      <w:r w:rsidRPr="001E663D">
        <w:rPr>
          <w:rFonts w:asciiTheme="minorHAnsi" w:hAnsiTheme="minorHAnsi" w:cstheme="minorHAnsi"/>
          <w:u w:val="single"/>
        </w:rPr>
        <w:t>assurance</w:t>
      </w:r>
    </w:p>
    <w:p w14:paraId="118D9E42" w14:textId="77777777" w:rsidR="00DC3CC7" w:rsidRPr="001E663D" w:rsidRDefault="00DC3CC7" w:rsidP="00DC3CC7">
      <w:pPr>
        <w:rPr>
          <w:rFonts w:asciiTheme="minorHAnsi" w:hAnsiTheme="minorHAnsi" w:cstheme="minorHAnsi"/>
        </w:rPr>
      </w:pPr>
      <w:r w:rsidRPr="001E663D">
        <w:rPr>
          <w:rStyle w:val="Style13ptBold"/>
          <w:rFonts w:asciiTheme="minorHAnsi" w:hAnsiTheme="minorHAnsi" w:cstheme="minorHAnsi"/>
        </w:rPr>
        <w:t>Glaser</w:t>
      </w:r>
      <w:r w:rsidRPr="001E663D">
        <w:rPr>
          <w:rFonts w:asciiTheme="minorHAnsi" w:hAnsiTheme="minorHAnsi" w:cstheme="minorHAnsi"/>
        </w:rPr>
        <w:t xml:space="preserve">, professor of political science at George Washington University and international affairs and director of the Elliott School's Institute for Security and Conflict Studies, Spring </w:t>
      </w:r>
      <w:r w:rsidRPr="001E663D">
        <w:rPr>
          <w:rStyle w:val="Style13ptBold"/>
          <w:rFonts w:asciiTheme="minorHAnsi" w:hAnsiTheme="minorHAnsi" w:cstheme="minorHAnsi"/>
        </w:rPr>
        <w:t>2015</w:t>
      </w:r>
    </w:p>
    <w:p w14:paraId="00FD033A" w14:textId="77777777" w:rsidR="00DC3CC7" w:rsidRPr="001E663D" w:rsidRDefault="00DC3CC7" w:rsidP="00DC3CC7">
      <w:pPr>
        <w:rPr>
          <w:rFonts w:asciiTheme="minorHAnsi" w:hAnsiTheme="minorHAnsi" w:cstheme="minorHAnsi"/>
        </w:rPr>
      </w:pPr>
      <w:r w:rsidRPr="001E663D">
        <w:rPr>
          <w:rFonts w:asciiTheme="minorHAnsi" w:hAnsiTheme="minorHAnsi" w:cstheme="minorHAnsi"/>
        </w:rPr>
        <w:t xml:space="preserve">(Charles L., "A U.S.-China Grand Bargain?" </w:t>
      </w:r>
      <w:r w:rsidRPr="001E663D">
        <w:rPr>
          <w:rFonts w:asciiTheme="minorHAnsi" w:hAnsiTheme="minorHAnsi" w:cstheme="minorHAnsi"/>
          <w:i/>
        </w:rPr>
        <w:t>International Security</w:t>
      </w:r>
      <w:r w:rsidRPr="001E663D">
        <w:rPr>
          <w:rFonts w:asciiTheme="minorHAnsi" w:hAnsiTheme="minorHAnsi" w:cstheme="minorHAnsi"/>
        </w:rPr>
        <w:t xml:space="preserve"> Volume 39, Number 4, Project Muse)</w:t>
      </w:r>
    </w:p>
    <w:p w14:paraId="057172DC" w14:textId="77777777" w:rsidR="00DC3CC7" w:rsidRPr="001E663D" w:rsidRDefault="00DC3CC7" w:rsidP="00DC3CC7">
      <w:pPr>
        <w:rPr>
          <w:rFonts w:asciiTheme="minorHAnsi" w:hAnsiTheme="minorHAnsi" w:cstheme="minorHAnsi"/>
        </w:rPr>
      </w:pPr>
      <w:r w:rsidRPr="001E663D">
        <w:rPr>
          <w:rStyle w:val="Emphasis"/>
          <w:rFonts w:asciiTheme="minorHAnsi" w:hAnsiTheme="minorHAnsi" w:cstheme="minorHAnsi"/>
        </w:rPr>
        <w:t>Insisting on Chinese concessions</w:t>
      </w:r>
      <w:r w:rsidRPr="001E663D">
        <w:rPr>
          <w:rStyle w:val="StyleUnderline"/>
          <w:rFonts w:asciiTheme="minorHAnsi" w:hAnsiTheme="minorHAnsi" w:cstheme="minorHAnsi"/>
        </w:rPr>
        <w:t xml:space="preserve"> would</w:t>
      </w:r>
      <w:r w:rsidRPr="001E663D">
        <w:rPr>
          <w:rFonts w:asciiTheme="minorHAnsi" w:hAnsiTheme="minorHAnsi" w:cstheme="minorHAnsi"/>
        </w:rPr>
        <w:t xml:space="preserve"> also</w:t>
      </w:r>
      <w:r w:rsidRPr="001E663D">
        <w:rPr>
          <w:rStyle w:val="StyleUnderline"/>
          <w:rFonts w:asciiTheme="minorHAnsi" w:hAnsiTheme="minorHAnsi" w:cstheme="minorHAnsi"/>
        </w:rPr>
        <w:t xml:space="preserve"> </w:t>
      </w:r>
      <w:r w:rsidRPr="001E663D">
        <w:rPr>
          <w:rStyle w:val="Emphasis"/>
          <w:rFonts w:asciiTheme="minorHAnsi" w:hAnsiTheme="minorHAnsi" w:cstheme="minorHAnsi"/>
        </w:rPr>
        <w:t>demonstrate U.S. resolve</w:t>
      </w:r>
      <w:r w:rsidRPr="001E663D">
        <w:rPr>
          <w:rStyle w:val="StyleUnderline"/>
          <w:rFonts w:asciiTheme="minorHAnsi" w:hAnsiTheme="minorHAnsi" w:cstheme="minorHAnsi"/>
        </w:rPr>
        <w:t xml:space="preserve"> to protect American interests</w:t>
      </w:r>
      <w:r w:rsidRPr="001E663D">
        <w:rPr>
          <w:rFonts w:asciiTheme="minorHAnsi" w:hAnsiTheme="minorHAnsi" w:cstheme="minorHAnsi"/>
        </w:rPr>
        <w:t xml:space="preserve">. </w:t>
      </w:r>
      <w:r w:rsidRPr="001E663D">
        <w:rPr>
          <w:rStyle w:val="StyleUnderline"/>
          <w:rFonts w:asciiTheme="minorHAnsi" w:hAnsiTheme="minorHAnsi" w:cstheme="minorHAnsi"/>
        </w:rPr>
        <w:t>By making it</w:t>
      </w:r>
      <w:r w:rsidRPr="001E663D">
        <w:rPr>
          <w:rFonts w:asciiTheme="minorHAnsi" w:hAnsiTheme="minorHAnsi" w:cstheme="minorHAnsi"/>
        </w:rPr>
        <w:t xml:space="preserve">s willingness to end its commitment to Taiwan </w:t>
      </w:r>
      <w:r w:rsidRPr="001E663D">
        <w:rPr>
          <w:rStyle w:val="Emphasis"/>
          <w:rFonts w:asciiTheme="minorHAnsi" w:hAnsiTheme="minorHAnsi" w:cstheme="minorHAnsi"/>
        </w:rPr>
        <w:t>contingent on Chinese concessions</w:t>
      </w:r>
      <w:r w:rsidRPr="001E663D">
        <w:rPr>
          <w:rFonts w:asciiTheme="minorHAnsi" w:hAnsiTheme="minorHAnsi" w:cstheme="minorHAnsi"/>
        </w:rPr>
        <w:t xml:space="preserve">, </w:t>
      </w:r>
      <w:r w:rsidRPr="001E663D">
        <w:rPr>
          <w:rStyle w:val="StyleUnderline"/>
          <w:rFonts w:asciiTheme="minorHAnsi" w:hAnsiTheme="minorHAnsi" w:cstheme="minorHAnsi"/>
        </w:rPr>
        <w:t xml:space="preserve">the </w:t>
      </w:r>
      <w:r w:rsidRPr="001E663D">
        <w:rPr>
          <w:rStyle w:val="Emphasis"/>
          <w:rFonts w:asciiTheme="minorHAnsi" w:hAnsiTheme="minorHAnsi" w:cstheme="minorHAnsi"/>
        </w:rPr>
        <w:t>U</w:t>
      </w:r>
      <w:r w:rsidRPr="001E663D">
        <w:rPr>
          <w:rFonts w:asciiTheme="minorHAnsi" w:hAnsiTheme="minorHAnsi" w:cstheme="minorHAnsi"/>
        </w:rPr>
        <w:t xml:space="preserve">nited </w:t>
      </w:r>
      <w:r w:rsidRPr="001E663D">
        <w:rPr>
          <w:rStyle w:val="Emphasis"/>
          <w:rFonts w:asciiTheme="minorHAnsi" w:hAnsiTheme="minorHAnsi" w:cstheme="minorHAnsi"/>
        </w:rPr>
        <w:t>S</w:t>
      </w:r>
      <w:r w:rsidRPr="001E663D">
        <w:rPr>
          <w:rFonts w:asciiTheme="minorHAnsi" w:hAnsiTheme="minorHAnsi" w:cstheme="minorHAnsi"/>
        </w:rPr>
        <w:t xml:space="preserve">tates </w:t>
      </w:r>
      <w:r w:rsidRPr="001E663D">
        <w:rPr>
          <w:rStyle w:val="StyleUnderline"/>
          <w:rFonts w:asciiTheme="minorHAnsi" w:hAnsiTheme="minorHAnsi" w:cstheme="minorHAnsi"/>
        </w:rPr>
        <w:t>would make clear that it is willing to run the risk of</w:t>
      </w:r>
      <w:r w:rsidRPr="001E663D">
        <w:rPr>
          <w:rFonts w:asciiTheme="minorHAnsi" w:hAnsiTheme="minorHAnsi" w:cstheme="minorHAnsi"/>
        </w:rPr>
        <w:t xml:space="preserve"> </w:t>
      </w:r>
      <w:r w:rsidRPr="001E663D">
        <w:rPr>
          <w:rStyle w:val="StyleUnderline"/>
          <w:rFonts w:asciiTheme="minorHAnsi" w:hAnsiTheme="minorHAnsi" w:cstheme="minorHAnsi"/>
        </w:rPr>
        <w:t>protecting</w:t>
      </w:r>
      <w:r w:rsidRPr="001E663D">
        <w:rPr>
          <w:rFonts w:asciiTheme="minorHAnsi" w:hAnsiTheme="minorHAnsi" w:cstheme="minorHAnsi"/>
        </w:rPr>
        <w:t xml:space="preserve"> Taiwan and </w:t>
      </w:r>
      <w:r w:rsidRPr="001E663D">
        <w:rPr>
          <w:rStyle w:val="StyleUnderline"/>
          <w:rFonts w:asciiTheme="minorHAnsi" w:hAnsiTheme="minorHAnsi" w:cstheme="minorHAnsi"/>
        </w:rPr>
        <w:t>its allies’ interests</w:t>
      </w:r>
      <w:r w:rsidRPr="001E663D">
        <w:rPr>
          <w:rFonts w:asciiTheme="minorHAnsi" w:hAnsiTheme="minorHAnsi" w:cstheme="minorHAnsi"/>
        </w:rPr>
        <w:t xml:space="preserve"> in the South China and East China Seas, </w:t>
      </w:r>
      <w:r w:rsidRPr="001E663D">
        <w:rPr>
          <w:rStyle w:val="StyleUnderline"/>
          <w:rFonts w:asciiTheme="minorHAnsi" w:hAnsiTheme="minorHAnsi" w:cstheme="minorHAnsi"/>
        </w:rPr>
        <w:t>if China were uncompromising</w:t>
      </w:r>
      <w:r w:rsidRPr="001E663D">
        <w:rPr>
          <w:rFonts w:asciiTheme="minorHAnsi" w:hAnsiTheme="minorHAnsi" w:cstheme="minorHAnsi"/>
        </w:rPr>
        <w:t xml:space="preserve">. Once again, the key issue from the U.S. perspective comes back to information—if China is more likely to have unlimited aims, then the risks of U.S. accommodation are larger and the United States should therefore be less willing to adopt this strategy. As argued above, </w:t>
      </w:r>
      <w:r w:rsidRPr="001E663D">
        <w:rPr>
          <w:rStyle w:val="StyleUnderline"/>
          <w:rFonts w:asciiTheme="minorHAnsi" w:hAnsiTheme="minorHAnsi" w:cstheme="minorHAnsi"/>
        </w:rPr>
        <w:t>China’s refusal to accept a</w:t>
      </w:r>
      <w:r w:rsidRPr="001E663D">
        <w:rPr>
          <w:rFonts w:asciiTheme="minorHAnsi" w:hAnsiTheme="minorHAnsi" w:cstheme="minorHAnsi"/>
        </w:rPr>
        <w:t xml:space="preserve"> [End Page 80] </w:t>
      </w:r>
      <w:r w:rsidRPr="001E663D">
        <w:rPr>
          <w:rStyle w:val="StyleUnderline"/>
          <w:rFonts w:asciiTheme="minorHAnsi" w:hAnsiTheme="minorHAnsi" w:cstheme="minorHAnsi"/>
        </w:rPr>
        <w:t>grand bargain</w:t>
      </w:r>
      <w:r w:rsidRPr="001E663D">
        <w:rPr>
          <w:rFonts w:asciiTheme="minorHAnsi" w:hAnsiTheme="minorHAnsi" w:cstheme="minorHAnsi"/>
        </w:rPr>
        <w:t xml:space="preserve">, especially one that is so clearly weighted toward its interests (unless China is determined to push the United States out of Northeast Asia), </w:t>
      </w:r>
      <w:r w:rsidRPr="001E663D">
        <w:rPr>
          <w:rStyle w:val="StyleUnderline"/>
          <w:rFonts w:asciiTheme="minorHAnsi" w:hAnsiTheme="minorHAnsi" w:cstheme="minorHAnsi"/>
        </w:rPr>
        <w:t>would indicate more ambitious Chinese aims</w:t>
      </w:r>
      <w:r w:rsidRPr="001E663D">
        <w:rPr>
          <w:rFonts w:asciiTheme="minorHAnsi" w:hAnsiTheme="minorHAnsi" w:cstheme="minorHAnsi"/>
        </w:rPr>
        <w:t xml:space="preserve">. </w:t>
      </w:r>
      <w:r w:rsidRPr="001E663D">
        <w:rPr>
          <w:rStyle w:val="StyleUnderline"/>
          <w:rFonts w:asciiTheme="minorHAnsi" w:hAnsiTheme="minorHAnsi" w:cstheme="minorHAnsi"/>
        </w:rPr>
        <w:t>Thus</w:t>
      </w:r>
      <w:r w:rsidRPr="001E663D">
        <w:rPr>
          <w:rFonts w:asciiTheme="minorHAnsi" w:hAnsiTheme="minorHAnsi" w:cstheme="minorHAnsi"/>
        </w:rPr>
        <w:t xml:space="preserve">, </w:t>
      </w:r>
      <w:r w:rsidRPr="001E663D">
        <w:rPr>
          <w:rStyle w:val="Emphasis"/>
          <w:rFonts w:asciiTheme="minorHAnsi" w:hAnsiTheme="minorHAnsi" w:cstheme="minorHAnsi"/>
        </w:rPr>
        <w:t>compared to unilateral concessions</w:t>
      </w:r>
      <w:r w:rsidRPr="001E663D">
        <w:rPr>
          <w:rFonts w:asciiTheme="minorHAnsi" w:hAnsiTheme="minorHAnsi" w:cstheme="minorHAnsi"/>
        </w:rPr>
        <w:t xml:space="preserve">, </w:t>
      </w:r>
      <w:r w:rsidRPr="001E663D">
        <w:rPr>
          <w:rStyle w:val="StyleUnderline"/>
          <w:rFonts w:asciiTheme="minorHAnsi" w:hAnsiTheme="minorHAnsi" w:cstheme="minorHAnsi"/>
        </w:rPr>
        <w:t xml:space="preserve">insisting on a package deal that included Chinese concessions would </w:t>
      </w:r>
      <w:r w:rsidRPr="001E663D">
        <w:rPr>
          <w:rStyle w:val="Emphasis"/>
          <w:rFonts w:asciiTheme="minorHAnsi" w:hAnsiTheme="minorHAnsi" w:cstheme="minorHAnsi"/>
        </w:rPr>
        <w:t>demonstrate a higher level of U.S. resolve</w:t>
      </w:r>
      <w:r w:rsidRPr="001E663D">
        <w:rPr>
          <w:rFonts w:asciiTheme="minorHAnsi" w:hAnsiTheme="minorHAnsi" w:cstheme="minorHAnsi"/>
        </w:rPr>
        <w:t xml:space="preserve">. In addition, </w:t>
      </w:r>
      <w:r w:rsidRPr="001E663D">
        <w:rPr>
          <w:rStyle w:val="StyleUnderline"/>
          <w:rFonts w:asciiTheme="minorHAnsi" w:hAnsiTheme="minorHAnsi" w:cstheme="minorHAnsi"/>
        </w:rPr>
        <w:t>resolution of the maritime disputes would directly increase U.S. security by eliminating disputes that</w:t>
      </w:r>
      <w:r w:rsidRPr="001E663D">
        <w:rPr>
          <w:rFonts w:asciiTheme="minorHAnsi" w:hAnsiTheme="minorHAnsi" w:cstheme="minorHAnsi"/>
        </w:rPr>
        <w:t xml:space="preserve">, via alliance commitments, </w:t>
      </w:r>
      <w:r w:rsidRPr="001E663D">
        <w:rPr>
          <w:rStyle w:val="StyleUnderline"/>
          <w:rFonts w:asciiTheme="minorHAnsi" w:hAnsiTheme="minorHAnsi" w:cstheme="minorHAnsi"/>
        </w:rPr>
        <w:t xml:space="preserve">could draw the </w:t>
      </w:r>
      <w:r w:rsidRPr="001E663D">
        <w:rPr>
          <w:rStyle w:val="Emphasis"/>
          <w:rFonts w:asciiTheme="minorHAnsi" w:hAnsiTheme="minorHAnsi" w:cstheme="minorHAnsi"/>
        </w:rPr>
        <w:t>U</w:t>
      </w:r>
      <w:r w:rsidRPr="001E663D">
        <w:rPr>
          <w:rFonts w:asciiTheme="minorHAnsi" w:hAnsiTheme="minorHAnsi" w:cstheme="minorHAnsi"/>
        </w:rPr>
        <w:t xml:space="preserve">nited </w:t>
      </w:r>
      <w:r w:rsidRPr="001E663D">
        <w:rPr>
          <w:rStyle w:val="Emphasis"/>
          <w:rFonts w:asciiTheme="minorHAnsi" w:hAnsiTheme="minorHAnsi" w:cstheme="minorHAnsi"/>
        </w:rPr>
        <w:t>S</w:t>
      </w:r>
      <w:r w:rsidRPr="001E663D">
        <w:rPr>
          <w:rFonts w:asciiTheme="minorHAnsi" w:hAnsiTheme="minorHAnsi" w:cstheme="minorHAnsi"/>
        </w:rPr>
        <w:t xml:space="preserve">tates </w:t>
      </w:r>
      <w:r w:rsidRPr="001E663D">
        <w:rPr>
          <w:rStyle w:val="StyleUnderline"/>
          <w:rFonts w:asciiTheme="minorHAnsi" w:hAnsiTheme="minorHAnsi" w:cstheme="minorHAnsi"/>
        </w:rPr>
        <w:t>into dangerous crises with China</w:t>
      </w:r>
      <w:r w:rsidRPr="001E663D">
        <w:rPr>
          <w:rFonts w:asciiTheme="minorHAnsi" w:hAnsiTheme="minorHAnsi" w:cstheme="minorHAnsi"/>
        </w:rPr>
        <w:t>.</w:t>
      </w:r>
    </w:p>
    <w:p w14:paraId="6C500A88" w14:textId="77777777" w:rsidR="00DC3CC7" w:rsidRPr="001E663D" w:rsidRDefault="00DC3CC7" w:rsidP="00DC3CC7">
      <w:pPr>
        <w:pStyle w:val="Heading3"/>
        <w:rPr>
          <w:rFonts w:asciiTheme="minorHAnsi" w:hAnsiTheme="minorHAnsi" w:cstheme="minorHAnsi"/>
        </w:rPr>
      </w:pPr>
    </w:p>
    <w:p w14:paraId="55B0F9F9" w14:textId="77777777" w:rsidR="00DC3CC7" w:rsidRPr="001E663D" w:rsidRDefault="00DC3CC7" w:rsidP="00DC3CC7">
      <w:pPr>
        <w:pStyle w:val="Heading3"/>
        <w:rPr>
          <w:rFonts w:asciiTheme="minorHAnsi" w:hAnsiTheme="minorHAnsi" w:cstheme="minorHAnsi"/>
        </w:rPr>
      </w:pPr>
      <w:r w:rsidRPr="001E663D">
        <w:rPr>
          <w:rFonts w:asciiTheme="minorHAnsi" w:hAnsiTheme="minorHAnsi" w:cstheme="minorHAnsi"/>
        </w:rPr>
        <w:t>2NC OV</w:t>
      </w:r>
    </w:p>
    <w:p w14:paraId="0172BC13" w14:textId="77777777" w:rsidR="00DC3CC7" w:rsidRPr="001E663D" w:rsidRDefault="00DC3CC7" w:rsidP="00DC3CC7">
      <w:pPr>
        <w:pStyle w:val="Heading4"/>
        <w:rPr>
          <w:rFonts w:asciiTheme="minorHAnsi" w:hAnsiTheme="minorHAnsi" w:cstheme="minorHAnsi"/>
        </w:rPr>
      </w:pPr>
      <w:r w:rsidRPr="001E663D">
        <w:rPr>
          <w:rFonts w:asciiTheme="minorHAnsi" w:hAnsiTheme="minorHAnsi" w:cstheme="minorHAnsi"/>
        </w:rPr>
        <w:t xml:space="preserve">The CP </w:t>
      </w:r>
      <w:r w:rsidRPr="001E663D">
        <w:rPr>
          <w:rFonts w:asciiTheme="minorHAnsi" w:hAnsiTheme="minorHAnsi" w:cstheme="minorHAnsi"/>
          <w:u w:val="single"/>
        </w:rPr>
        <w:t>maintains our arms sales</w:t>
      </w:r>
      <w:r w:rsidRPr="001E663D">
        <w:rPr>
          <w:rFonts w:asciiTheme="minorHAnsi" w:hAnsiTheme="minorHAnsi" w:cstheme="minorHAnsi"/>
        </w:rPr>
        <w:t xml:space="preserve"> to Taiwan to serve as a </w:t>
      </w:r>
      <w:r w:rsidRPr="001E663D">
        <w:rPr>
          <w:rFonts w:asciiTheme="minorHAnsi" w:hAnsiTheme="minorHAnsi" w:cstheme="minorHAnsi"/>
          <w:u w:val="single"/>
        </w:rPr>
        <w:t>bargaining chip</w:t>
      </w:r>
      <w:r w:rsidRPr="001E663D">
        <w:rPr>
          <w:rFonts w:asciiTheme="minorHAnsi" w:hAnsiTheme="minorHAnsi" w:cstheme="minorHAnsi"/>
        </w:rPr>
        <w:t xml:space="preserve"> with China – results in </w:t>
      </w:r>
      <w:r w:rsidRPr="001E663D">
        <w:rPr>
          <w:rFonts w:asciiTheme="minorHAnsi" w:hAnsiTheme="minorHAnsi" w:cstheme="minorHAnsi"/>
          <w:u w:val="single"/>
        </w:rPr>
        <w:t>reciprocal concessions</w:t>
      </w:r>
      <w:r w:rsidRPr="001E663D">
        <w:rPr>
          <w:rFonts w:asciiTheme="minorHAnsi" w:hAnsiTheme="minorHAnsi" w:cstheme="minorHAnsi"/>
        </w:rPr>
        <w:t>, but first-mover withdrawal eliminates diplomatic leverage and eviscerates the credibility of our security commitments – that locks in Chinese aggression in maritime disputes, that’s the first Glaser – only the CP solves our disad links, that’s the second Glaser</w:t>
      </w:r>
    </w:p>
    <w:p w14:paraId="29A5C69F" w14:textId="77777777" w:rsidR="00DC3CC7" w:rsidRPr="001E663D" w:rsidRDefault="00DC3CC7" w:rsidP="00DC3CC7">
      <w:pPr>
        <w:pStyle w:val="Heading4"/>
        <w:rPr>
          <w:rFonts w:asciiTheme="minorHAnsi" w:hAnsiTheme="minorHAnsi" w:cstheme="minorHAnsi"/>
        </w:rPr>
      </w:pPr>
      <w:r w:rsidRPr="001E663D">
        <w:rPr>
          <w:rFonts w:asciiTheme="minorHAnsi" w:hAnsiTheme="minorHAnsi" w:cstheme="minorHAnsi"/>
        </w:rPr>
        <w:t>AND, CP both TURNS and SOLVES the case—[</w:t>
      </w:r>
      <w:r w:rsidRPr="001E663D">
        <w:rPr>
          <w:rFonts w:asciiTheme="minorHAnsi" w:hAnsiTheme="minorHAnsi" w:cstheme="minorHAnsi"/>
        </w:rPr>
        <w:tab/>
        <w:t>]—that’s Gross</w:t>
      </w:r>
    </w:p>
    <w:p w14:paraId="57C1918F" w14:textId="77777777" w:rsidR="00DC3CC7" w:rsidRPr="001E663D" w:rsidRDefault="00DC3CC7" w:rsidP="00DC3CC7">
      <w:pPr>
        <w:pStyle w:val="Heading4"/>
        <w:rPr>
          <w:rFonts w:asciiTheme="minorHAnsi" w:hAnsiTheme="minorHAnsi" w:cstheme="minorHAnsi"/>
        </w:rPr>
      </w:pPr>
      <w:r w:rsidRPr="001E663D">
        <w:rPr>
          <w:rFonts w:asciiTheme="minorHAnsi" w:hAnsiTheme="minorHAnsi" w:cstheme="minorHAnsi"/>
        </w:rPr>
        <w:t>SPECIFICALLY likely to get misinterpreted over Taiwan—1AC Author</w:t>
      </w:r>
    </w:p>
    <w:p w14:paraId="37FA1173" w14:textId="77777777" w:rsidR="00DC3CC7" w:rsidRPr="001E663D" w:rsidRDefault="00DC3CC7" w:rsidP="00DC3CC7">
      <w:pPr>
        <w:rPr>
          <w:rStyle w:val="StyleUnderline"/>
          <w:rFonts w:asciiTheme="minorHAnsi" w:hAnsiTheme="minorHAnsi" w:cstheme="minorHAnsi"/>
          <w:u w:val="none"/>
        </w:rPr>
      </w:pPr>
      <w:r w:rsidRPr="001E663D">
        <w:rPr>
          <w:rStyle w:val="Style13ptBold"/>
          <w:rFonts w:asciiTheme="minorHAnsi" w:hAnsiTheme="minorHAnsi" w:cstheme="minorHAnsi"/>
        </w:rPr>
        <w:t>Glaser</w:t>
      </w:r>
      <w:r w:rsidRPr="001E663D">
        <w:rPr>
          <w:rStyle w:val="StyleUnderline"/>
          <w:rFonts w:asciiTheme="minorHAnsi" w:hAnsiTheme="minorHAnsi" w:cstheme="minorHAnsi"/>
          <w:u w:val="none"/>
        </w:rPr>
        <w:t xml:space="preserve"> </w:t>
      </w:r>
      <w:r w:rsidRPr="001E663D">
        <w:rPr>
          <w:rStyle w:val="Style13ptBold"/>
          <w:rFonts w:asciiTheme="minorHAnsi" w:hAnsiTheme="minorHAnsi" w:cstheme="minorHAnsi"/>
        </w:rPr>
        <w:t>15</w:t>
      </w:r>
      <w:r w:rsidRPr="001E663D">
        <w:rPr>
          <w:rStyle w:val="StyleUnderline"/>
          <w:rFonts w:asciiTheme="minorHAnsi" w:hAnsiTheme="minorHAnsi" w:cstheme="minorHAnsi"/>
          <w:u w:val="none"/>
        </w:rPr>
        <w:t xml:space="preserve"> (C. L. Glaser, Foreign Policy Expert, “The Hard Choice between Military Competition and Accommodation, International Security, 2015, </w:t>
      </w:r>
      <w:hyperlink r:id="rId9" w:history="1">
        <w:r w:rsidRPr="001E663D">
          <w:rPr>
            <w:rStyle w:val="Hyperlink"/>
            <w:rFonts w:asciiTheme="minorHAnsi" w:hAnsiTheme="minorHAnsi" w:cstheme="minorHAnsi"/>
          </w:rPr>
          <w:t>https://sci-hub.tw/10.1162/isec_a_00199</w:t>
        </w:r>
      </w:hyperlink>
      <w:r w:rsidRPr="001E663D">
        <w:rPr>
          <w:rStyle w:val="StyleUnderline"/>
          <w:rFonts w:asciiTheme="minorHAnsi" w:hAnsiTheme="minorHAnsi" w:cstheme="minorHAnsi"/>
          <w:u w:val="none"/>
        </w:rPr>
        <w:t>) /DVCB </w:t>
      </w:r>
    </w:p>
    <w:p w14:paraId="0F7C398E" w14:textId="77777777" w:rsidR="00DC3CC7" w:rsidRPr="001E663D" w:rsidRDefault="00DC3CC7" w:rsidP="00DC3CC7">
      <w:pPr>
        <w:rPr>
          <w:rFonts w:asciiTheme="minorHAnsi" w:hAnsiTheme="minorHAnsi" w:cstheme="minorHAnsi"/>
        </w:rPr>
      </w:pPr>
      <w:r w:rsidRPr="001E663D">
        <w:rPr>
          <w:rFonts w:asciiTheme="minorHAnsi" w:hAnsiTheme="minorHAnsi" w:cstheme="minorHAnsi"/>
        </w:rPr>
        <w:t xml:space="preserve">If accommodation on Taiwan would increase U.S. security even without reciprocal Chinese concessions, then it is necessary to consider whether the greater beneªts that would be provided by a grand bargain warrant the risks of forgoing the beneªts of unilateral accommodation altogether. In other words, if a grand bargain is likely infeasible, should the United States unilaterally end its commitment to Taiwan? It is necessary to consider this possibility because the long-standing disputes in the South China and East China Seas might continue to defy resolution. Possibly most signiªcant, the recent escalation of tensions between China and Japan, and the hardening of their positions, suggests that the prospects for resolution of the Senkaku/Diaoyu dispute are decreasing. </w:t>
      </w:r>
      <w:r w:rsidRPr="001E663D">
        <w:rPr>
          <w:rStyle w:val="StyleUnderline"/>
          <w:rFonts w:asciiTheme="minorHAnsi" w:hAnsiTheme="minorHAnsi" w:cstheme="minorHAnsi"/>
        </w:rPr>
        <w:t xml:space="preserve">Although the probability of achieving a grand bargain may be low, </w:t>
      </w:r>
      <w:r w:rsidRPr="00FF4CD7">
        <w:rPr>
          <w:rStyle w:val="Emphasis"/>
          <w:rFonts w:asciiTheme="minorHAnsi" w:hAnsiTheme="minorHAnsi" w:cstheme="minorHAnsi"/>
          <w:highlight w:val="cyan"/>
        </w:rPr>
        <w:t>the United States should not</w:t>
      </w:r>
      <w:r w:rsidRPr="001E663D">
        <w:rPr>
          <w:rStyle w:val="StyleUnderline"/>
          <w:rFonts w:asciiTheme="minorHAnsi" w:hAnsiTheme="minorHAnsi" w:cstheme="minorHAnsi"/>
        </w:rPr>
        <w:t xml:space="preserve"> now </w:t>
      </w:r>
      <w:r w:rsidRPr="00FF4CD7">
        <w:rPr>
          <w:rStyle w:val="Emphasis"/>
          <w:rFonts w:asciiTheme="minorHAnsi" w:hAnsiTheme="minorHAnsi" w:cstheme="minorHAnsi"/>
          <w:highlight w:val="cyan"/>
        </w:rPr>
        <w:t>unilaterally end its commitment to defend Taiwan. China appears too likely to misinterpret such a large change</w:t>
      </w:r>
      <w:r w:rsidRPr="001E663D">
        <w:rPr>
          <w:rStyle w:val="StyleUnderline"/>
          <w:rFonts w:asciiTheme="minorHAnsi" w:hAnsiTheme="minorHAnsi" w:cstheme="minorHAnsi"/>
        </w:rPr>
        <w:t xml:space="preserve"> in U.S. policy, which could </w:t>
      </w:r>
      <w:r w:rsidRPr="00FF4CD7">
        <w:rPr>
          <w:rStyle w:val="Emphasis"/>
          <w:rFonts w:asciiTheme="minorHAnsi" w:hAnsiTheme="minorHAnsi" w:cstheme="minorHAnsi"/>
          <w:highlight w:val="cyan"/>
        </w:rPr>
        <w:t>fuel Chinese overconªdence</w:t>
      </w:r>
      <w:r w:rsidRPr="001E663D">
        <w:rPr>
          <w:rStyle w:val="StyleUnderline"/>
          <w:rFonts w:asciiTheme="minorHAnsi" w:hAnsiTheme="minorHAnsi" w:cstheme="minorHAnsi"/>
        </w:rPr>
        <w:t xml:space="preserve"> and </w:t>
      </w:r>
      <w:r w:rsidRPr="00FF4CD7">
        <w:rPr>
          <w:rStyle w:val="Emphasis"/>
          <w:rFonts w:asciiTheme="minorHAnsi" w:hAnsiTheme="minorHAnsi" w:cstheme="minorHAnsi"/>
          <w:highlight w:val="cyan"/>
        </w:rPr>
        <w:t>intensify challenges to U.S. interests</w:t>
      </w:r>
      <w:r w:rsidRPr="001E663D">
        <w:rPr>
          <w:rStyle w:val="StyleUnderline"/>
          <w:rFonts w:asciiTheme="minorHAnsi" w:hAnsiTheme="minorHAnsi" w:cstheme="minorHAnsi"/>
        </w:rPr>
        <w:t xml:space="preserve">—most importantly, the U.S. security role in Northeast Asia. In large part, this judgment is </w:t>
      </w:r>
      <w:r w:rsidRPr="00FF4CD7">
        <w:rPr>
          <w:rStyle w:val="StyleUnderline"/>
          <w:rFonts w:asciiTheme="minorHAnsi" w:hAnsiTheme="minorHAnsi" w:cstheme="minorHAnsi"/>
          <w:highlight w:val="cyan"/>
        </w:rPr>
        <w:t>informed by China’s more assertive regional policies</w:t>
      </w:r>
      <w:r w:rsidRPr="001E663D">
        <w:rPr>
          <w:rStyle w:val="StyleUnderline"/>
          <w:rFonts w:asciiTheme="minorHAnsi" w:hAnsiTheme="minorHAnsi" w:cstheme="minorHAnsi"/>
        </w:rPr>
        <w:t xml:space="preserve"> and pronouncements over the past decade</w:t>
      </w:r>
      <w:r w:rsidRPr="001E663D">
        <w:rPr>
          <w:rFonts w:asciiTheme="minorHAnsi" w:hAnsiTheme="minorHAnsi" w:cstheme="minorHAnsi"/>
        </w:rPr>
        <w:t>. I do believe, though, that this is a close call. Prior to 2008 or so, unilateral accommodation might have been the United States’ best option. Thus, a sustained moderation in China’s policies could support a different decision in the future. Finally, U.S. pursuit of a grand bargain would not prevent the United States from eventually moving to unilateral accommodation—</w:t>
      </w:r>
      <w:r w:rsidRPr="001E663D">
        <w:rPr>
          <w:rStyle w:val="StyleUnderline"/>
          <w:rFonts w:asciiTheme="minorHAnsi" w:hAnsiTheme="minorHAnsi" w:cstheme="minorHAnsi"/>
        </w:rPr>
        <w:t>if during U.S. pursuit of a grand bargain China made clear that agreement was impossible, unilateral accommodation would remain a fallback option. U.S. unilateral adoption of less dramatic changes in the government’s Taiwan policy—most importantly, slowing or ending U.S. arms sales to Taiwan110—is an option that might provide a better balance of risks and beneªt. Even this much smaller change in U.S. policy, however, risks sending China the wrong signal</w:t>
      </w:r>
      <w:r w:rsidRPr="001E663D">
        <w:rPr>
          <w:rFonts w:asciiTheme="minorHAnsi" w:hAnsiTheme="minorHAnsi" w:cstheme="minorHAnsi"/>
        </w:rPr>
        <w:t xml:space="preserve">. Another way to balance feasibility and beneªts, therefore, could be to look for a path that divides the grand bargain into smaller, more attainable increments. One can imagine </w:t>
      </w:r>
      <w:r w:rsidRPr="001E663D">
        <w:rPr>
          <w:rStyle w:val="StyleUnderline"/>
          <w:rFonts w:asciiTheme="minorHAnsi" w:hAnsiTheme="minorHAnsi" w:cstheme="minorHAnsi"/>
        </w:rPr>
        <w:t>a series of steps, including the United States ending its arms sales to Taiwan and China ending its use of force</w:t>
      </w:r>
      <w:r w:rsidRPr="001E663D">
        <w:rPr>
          <w:rFonts w:asciiTheme="minorHAnsi" w:hAnsiTheme="minorHAnsi" w:cstheme="minorHAnsi"/>
        </w:rPr>
        <w:t xml:space="preserve"> to advance its maritime claims, </w:t>
      </w:r>
      <w:r w:rsidRPr="001E663D">
        <w:rPr>
          <w:rStyle w:val="StyleUnderline"/>
          <w:rFonts w:asciiTheme="minorHAnsi" w:hAnsiTheme="minorHAnsi" w:cstheme="minorHAnsi"/>
        </w:rPr>
        <w:t>that could be implemented sequentially to create a phased grand bargain. This approach would enable the United States to revert to its current Taiwan policy if China failed to uphold its side of the phased agreement</w:t>
      </w:r>
      <w:r w:rsidRPr="001E663D">
        <w:rPr>
          <w:rFonts w:asciiTheme="minorHAnsi" w:hAnsiTheme="minorHAnsi" w:cstheme="minorHAnsi"/>
        </w:rPr>
        <w:t xml:space="preserve">. Another possibility might include partial resolution of the maritime disputes. An agreement that delayed resolution of the sovereignty disputes far into the future, or indeªnitely, while settling the resource disputes would be more feasible to achieve than a full resolution. This type of agreement could be possible because, for the most part, the sovereignty disputes can be separated from the resource disputes. In fact, China and Japan reached this type of arrangement in 2008, although it has yet to be implemented.111 The United States could pursue a variant of this staged approach that would enable it to try to push the diplomatic process forward. </w:t>
      </w:r>
    </w:p>
    <w:p w14:paraId="2BB8A8B8" w14:textId="77777777" w:rsidR="00DC3CC7" w:rsidRPr="001E663D" w:rsidRDefault="00DC3CC7" w:rsidP="00DC3CC7">
      <w:pPr>
        <w:rPr>
          <w:rFonts w:asciiTheme="minorHAnsi" w:hAnsiTheme="minorHAnsi" w:cstheme="minorHAnsi"/>
        </w:rPr>
      </w:pPr>
    </w:p>
    <w:p w14:paraId="662D7428" w14:textId="77777777" w:rsidR="00DC3CC7" w:rsidRPr="001E663D" w:rsidRDefault="00DC3CC7" w:rsidP="00DC3CC7">
      <w:pPr>
        <w:pStyle w:val="Heading4"/>
        <w:rPr>
          <w:rFonts w:asciiTheme="minorHAnsi" w:hAnsiTheme="minorHAnsi" w:cstheme="minorHAnsi"/>
        </w:rPr>
      </w:pPr>
      <w:r w:rsidRPr="001E663D">
        <w:rPr>
          <w:rFonts w:asciiTheme="minorHAnsi" w:hAnsiTheme="minorHAnsi" w:cstheme="minorHAnsi"/>
        </w:rPr>
        <w:t>Independently—Lack of leverage for mutual strategic adjustments turns all their scenarios—nuclear war</w:t>
      </w:r>
    </w:p>
    <w:p w14:paraId="78CE1026" w14:textId="77777777" w:rsidR="00DC3CC7" w:rsidRPr="001E663D" w:rsidRDefault="00DC3CC7" w:rsidP="00DC3CC7">
      <w:pPr>
        <w:rPr>
          <w:rFonts w:asciiTheme="minorHAnsi" w:hAnsiTheme="minorHAnsi" w:cstheme="minorHAnsi"/>
        </w:rPr>
      </w:pPr>
      <w:r w:rsidRPr="001E663D">
        <w:rPr>
          <w:rStyle w:val="Style13ptBold"/>
          <w:rFonts w:asciiTheme="minorHAnsi" w:hAnsiTheme="minorHAnsi" w:cstheme="minorHAnsi"/>
        </w:rPr>
        <w:t>Kulacki 15</w:t>
      </w:r>
      <w:r w:rsidRPr="001E663D">
        <w:rPr>
          <w:rFonts w:asciiTheme="minorHAnsi" w:hAnsiTheme="minorHAnsi" w:cstheme="minorHAnsi"/>
        </w:rPr>
        <w:t xml:space="preserve"> [Gregory Kulacki (China Project Manager in the UCS Global Security Program), The Chinese Military Updates China’s Nuclear Strategy, March 2015]</w:t>
      </w:r>
    </w:p>
    <w:p w14:paraId="144E780B" w14:textId="77777777" w:rsidR="00DC3CC7" w:rsidRPr="001E663D" w:rsidRDefault="00DC3CC7" w:rsidP="00DC3CC7">
      <w:pPr>
        <w:rPr>
          <w:rFonts w:asciiTheme="minorHAnsi" w:hAnsiTheme="minorHAnsi" w:cstheme="minorHAnsi"/>
        </w:rPr>
      </w:pPr>
      <w:r w:rsidRPr="001E663D">
        <w:rPr>
          <w:rFonts w:asciiTheme="minorHAnsi" w:hAnsiTheme="minorHAnsi" w:cstheme="minorHAnsi"/>
        </w:rPr>
        <w:t>*</w:t>
      </w:r>
      <w:r w:rsidRPr="001E663D">
        <w:rPr>
          <w:rFonts w:asciiTheme="minorHAnsi" w:hAnsiTheme="minorHAnsi" w:cstheme="minorHAnsi"/>
          <w:i/>
        </w:rPr>
        <w:t>The Science of Military Strategy</w:t>
      </w:r>
      <w:r w:rsidRPr="001E663D">
        <w:rPr>
          <w:rFonts w:asciiTheme="minorHAnsi" w:hAnsiTheme="minorHAnsi" w:cstheme="minorHAnsi"/>
        </w:rPr>
        <w:t xml:space="preserve"> is a highly authoritative PLA strategic document which advocates pursuit of asymmetric cost-imposition to deter the US</w:t>
      </w:r>
    </w:p>
    <w:p w14:paraId="216009C0" w14:textId="77777777" w:rsidR="00DC3CC7" w:rsidRPr="001E663D" w:rsidRDefault="00DC3CC7" w:rsidP="00DC3CC7">
      <w:pPr>
        <w:rPr>
          <w:rFonts w:asciiTheme="minorHAnsi" w:hAnsiTheme="minorHAnsi" w:cstheme="minorHAnsi"/>
        </w:rPr>
      </w:pPr>
      <w:r w:rsidRPr="00FF4CD7">
        <w:rPr>
          <w:rStyle w:val="Underline2Char"/>
          <w:rFonts w:asciiTheme="minorHAnsi" w:hAnsiTheme="minorHAnsi" w:cstheme="minorHAnsi"/>
          <w:highlight w:val="cyan"/>
        </w:rPr>
        <w:t>Despite efforts by both sides to develop</w:t>
      </w:r>
      <w:r w:rsidRPr="001E663D">
        <w:rPr>
          <w:rFonts w:asciiTheme="minorHAnsi" w:hAnsiTheme="minorHAnsi" w:cstheme="minorHAnsi"/>
        </w:rPr>
        <w:t xml:space="preserve"> a </w:t>
      </w:r>
      <w:r w:rsidRPr="00FF4CD7">
        <w:rPr>
          <w:rStyle w:val="Underline2Char"/>
          <w:rFonts w:asciiTheme="minorHAnsi" w:hAnsiTheme="minorHAnsi" w:cstheme="minorHAnsi"/>
          <w:highlight w:val="cyan"/>
        </w:rPr>
        <w:t xml:space="preserve">strategic dialog, </w:t>
      </w:r>
      <w:r w:rsidRPr="00FF4CD7">
        <w:rPr>
          <w:rStyle w:val="StyleUnderline"/>
          <w:rFonts w:asciiTheme="minorHAnsi" w:hAnsiTheme="minorHAnsi" w:cstheme="minorHAnsi"/>
          <w:highlight w:val="cyan"/>
        </w:rPr>
        <w:t>strategic trust</w:t>
      </w:r>
      <w:r w:rsidRPr="00FF4CD7">
        <w:rPr>
          <w:rStyle w:val="Underline2Char"/>
          <w:rFonts w:asciiTheme="minorHAnsi" w:hAnsiTheme="minorHAnsi" w:cstheme="minorHAnsi"/>
          <w:highlight w:val="cyan"/>
        </w:rPr>
        <w:t xml:space="preserve"> between the PLA and</w:t>
      </w:r>
      <w:r w:rsidRPr="00FF4CD7">
        <w:rPr>
          <w:rFonts w:asciiTheme="minorHAnsi" w:hAnsiTheme="minorHAnsi" w:cstheme="minorHAnsi"/>
          <w:highlight w:val="cyan"/>
        </w:rPr>
        <w:t xml:space="preserve"> the U</w:t>
      </w:r>
      <w:r w:rsidRPr="00FF4CD7">
        <w:rPr>
          <w:rStyle w:val="Underline2Char"/>
          <w:rFonts w:asciiTheme="minorHAnsi" w:hAnsiTheme="minorHAnsi" w:cstheme="minorHAnsi"/>
          <w:highlight w:val="cyan"/>
        </w:rPr>
        <w:t>.S. military remains well out of reac</w:t>
      </w:r>
      <w:r w:rsidRPr="001E663D">
        <w:rPr>
          <w:rStyle w:val="Underline2Char"/>
          <w:rFonts w:asciiTheme="minorHAnsi" w:hAnsiTheme="minorHAnsi" w:cstheme="minorHAnsi"/>
        </w:rPr>
        <w:t>h</w:t>
      </w:r>
      <w:r w:rsidRPr="001E663D">
        <w:rPr>
          <w:rFonts w:asciiTheme="minorHAnsi" w:hAnsiTheme="minorHAnsi" w:cstheme="minorHAnsi"/>
        </w:rPr>
        <w:t xml:space="preserve"> (Lieberthal and Wang 2012). </w:t>
      </w:r>
      <w:r w:rsidRPr="00FF4CD7">
        <w:rPr>
          <w:rStyle w:val="Emphasis"/>
          <w:rFonts w:asciiTheme="minorHAnsi" w:hAnsiTheme="minorHAnsi" w:cstheme="minorHAnsi"/>
          <w:highlight w:val="cyan"/>
        </w:rPr>
        <w:t>Mutually acceptable strategic adjustments</w:t>
      </w:r>
      <w:r w:rsidRPr="001E663D">
        <w:rPr>
          <w:rFonts w:asciiTheme="minorHAnsi" w:hAnsiTheme="minorHAnsi" w:cstheme="minorHAnsi"/>
        </w:rPr>
        <w:t xml:space="preserve">, </w:t>
      </w:r>
      <w:r w:rsidRPr="001E663D">
        <w:rPr>
          <w:rStyle w:val="Underline2Char"/>
          <w:rFonts w:asciiTheme="minorHAnsi" w:hAnsiTheme="minorHAnsi" w:cstheme="minorHAnsi"/>
        </w:rPr>
        <w:t xml:space="preserve">however, are both </w:t>
      </w:r>
      <w:r w:rsidRPr="00FF4CD7">
        <w:rPr>
          <w:rStyle w:val="StyleUnderline"/>
          <w:rFonts w:asciiTheme="minorHAnsi" w:hAnsiTheme="minorHAnsi" w:cstheme="minorHAnsi"/>
          <w:highlight w:val="cyan"/>
        </w:rPr>
        <w:t>possible and urgently needed</w:t>
      </w:r>
      <w:r w:rsidRPr="00FF4CD7">
        <w:rPr>
          <w:rFonts w:asciiTheme="minorHAnsi" w:hAnsiTheme="minorHAnsi" w:cstheme="minorHAnsi"/>
          <w:highlight w:val="cyan"/>
        </w:rPr>
        <w:t>.</w:t>
      </w:r>
      <w:r w:rsidRPr="001E663D">
        <w:rPr>
          <w:rFonts w:asciiTheme="minorHAnsi" w:hAnsiTheme="minorHAnsi" w:cstheme="minorHAnsi"/>
        </w:rPr>
        <w:t xml:space="preserve"> B</w:t>
      </w:r>
      <w:r w:rsidRPr="001E663D">
        <w:rPr>
          <w:rStyle w:val="Underline2Char"/>
          <w:rFonts w:asciiTheme="minorHAnsi" w:hAnsiTheme="minorHAnsi" w:cstheme="minorHAnsi"/>
        </w:rPr>
        <w:t>oth militaries seek to avoid war,</w:t>
      </w:r>
      <w:r w:rsidRPr="001E663D">
        <w:rPr>
          <w:rFonts w:asciiTheme="minorHAnsi" w:hAnsiTheme="minorHAnsi" w:cstheme="minorHAnsi"/>
        </w:rPr>
        <w:t xml:space="preserve"> in part </w:t>
      </w:r>
      <w:r w:rsidRPr="001E663D">
        <w:rPr>
          <w:rStyle w:val="Underline2Char"/>
          <w:rFonts w:asciiTheme="minorHAnsi" w:hAnsiTheme="minorHAnsi" w:cstheme="minorHAnsi"/>
        </w:rPr>
        <w:t>because</w:t>
      </w:r>
      <w:r w:rsidRPr="001E663D">
        <w:rPr>
          <w:rFonts w:asciiTheme="minorHAnsi" w:hAnsiTheme="minorHAnsi" w:cstheme="minorHAnsi"/>
        </w:rPr>
        <w:t xml:space="preserve"> if war should break out </w:t>
      </w:r>
      <w:r w:rsidRPr="001E663D">
        <w:rPr>
          <w:rStyle w:val="Underline2Char"/>
          <w:rFonts w:asciiTheme="minorHAnsi" w:hAnsiTheme="minorHAnsi" w:cstheme="minorHAnsi"/>
        </w:rPr>
        <w:t>it will be difficult to restrain. The most troubling PLA response to perceived U.S. threats</w:t>
      </w:r>
      <w:r w:rsidRPr="001E663D">
        <w:rPr>
          <w:rFonts w:asciiTheme="minorHAnsi" w:hAnsiTheme="minorHAnsi" w:cstheme="minorHAnsi"/>
        </w:rPr>
        <w:t xml:space="preserve"> against the survivability of China's nuclear forces </w:t>
      </w:r>
      <w:r w:rsidRPr="001E663D">
        <w:rPr>
          <w:rStyle w:val="Underline2Char"/>
          <w:rFonts w:asciiTheme="minorHAnsi" w:hAnsiTheme="minorHAnsi" w:cstheme="minorHAnsi"/>
        </w:rPr>
        <w:t>is the shift to a</w:t>
      </w:r>
      <w:r w:rsidRPr="001E663D">
        <w:rPr>
          <w:rFonts w:asciiTheme="minorHAnsi" w:hAnsiTheme="minorHAnsi" w:cstheme="minorHAnsi"/>
        </w:rPr>
        <w:t xml:space="preserve"> </w:t>
      </w:r>
      <w:r w:rsidRPr="001E663D">
        <w:rPr>
          <w:rStyle w:val="StyleUnderline"/>
          <w:rFonts w:asciiTheme="minorHAnsi" w:hAnsiTheme="minorHAnsi" w:cstheme="minorHAnsi"/>
        </w:rPr>
        <w:t>launch-on-warning posture</w:t>
      </w:r>
      <w:r w:rsidRPr="001E663D">
        <w:rPr>
          <w:rFonts w:asciiTheme="minorHAnsi" w:hAnsiTheme="minorHAnsi" w:cstheme="minorHAnsi"/>
        </w:rPr>
        <w:t xml:space="preserve"> </w:t>
      </w:r>
      <w:r w:rsidRPr="001E663D">
        <w:rPr>
          <w:rStyle w:val="Underline2Char"/>
          <w:rFonts w:asciiTheme="minorHAnsi" w:hAnsiTheme="minorHAnsi" w:cstheme="minorHAnsi"/>
        </w:rPr>
        <w:t>dependent on early warning systems</w:t>
      </w:r>
      <w:r w:rsidRPr="001E663D">
        <w:rPr>
          <w:rFonts w:asciiTheme="minorHAnsi" w:hAnsiTheme="minorHAnsi" w:cstheme="minorHAnsi"/>
        </w:rPr>
        <w:t xml:space="preserve">. </w:t>
      </w:r>
    </w:p>
    <w:p w14:paraId="7C62D6B9" w14:textId="77777777" w:rsidR="00DC3CC7" w:rsidRPr="001E663D" w:rsidRDefault="00DC3CC7" w:rsidP="00DC3CC7">
      <w:pPr>
        <w:rPr>
          <w:rStyle w:val="StyleUnderline"/>
          <w:rFonts w:asciiTheme="minorHAnsi" w:hAnsiTheme="minorHAnsi" w:cstheme="minorHAnsi"/>
        </w:rPr>
      </w:pPr>
      <w:r w:rsidRPr="001E663D">
        <w:rPr>
          <w:rStyle w:val="Underline2Char"/>
          <w:rFonts w:asciiTheme="minorHAnsi" w:hAnsiTheme="minorHAnsi" w:cstheme="minorHAnsi"/>
        </w:rPr>
        <w:t xml:space="preserve">PLA strategists believe that modern military technologies, especially </w:t>
      </w:r>
      <w:r w:rsidRPr="001E663D">
        <w:rPr>
          <w:rStyle w:val="StyleUnderline"/>
          <w:rFonts w:asciiTheme="minorHAnsi" w:hAnsiTheme="minorHAnsi" w:cstheme="minorHAnsi"/>
        </w:rPr>
        <w:t>space and cyber technologies</w:t>
      </w:r>
      <w:r w:rsidRPr="001E663D">
        <w:rPr>
          <w:rFonts w:asciiTheme="minorHAnsi" w:hAnsiTheme="minorHAnsi" w:cstheme="minorHAnsi"/>
        </w:rPr>
        <w:t xml:space="preserve">, </w:t>
      </w:r>
      <w:r w:rsidRPr="001E663D">
        <w:rPr>
          <w:rStyle w:val="Underline2Char"/>
          <w:rFonts w:asciiTheme="minorHAnsi" w:hAnsiTheme="minorHAnsi" w:cstheme="minorHAnsi"/>
        </w:rPr>
        <w:t>can</w:t>
      </w:r>
      <w:r w:rsidRPr="001E663D">
        <w:rPr>
          <w:rFonts w:asciiTheme="minorHAnsi" w:hAnsiTheme="minorHAnsi" w:cstheme="minorHAnsi"/>
        </w:rPr>
        <w:t xml:space="preserve"> disable or </w:t>
      </w:r>
      <w:r w:rsidRPr="001E663D">
        <w:rPr>
          <w:rStyle w:val="StyleUnderline"/>
          <w:rFonts w:asciiTheme="minorHAnsi" w:hAnsiTheme="minorHAnsi" w:cstheme="minorHAnsi"/>
        </w:rPr>
        <w:t>destroy the information systems needed to make decisions and control military activity</w:t>
      </w:r>
      <w:r w:rsidRPr="001E663D">
        <w:rPr>
          <w:rStyle w:val="Underline2Char"/>
          <w:rFonts w:asciiTheme="minorHAnsi" w:hAnsiTheme="minorHAnsi" w:cstheme="minorHAnsi"/>
        </w:rPr>
        <w:t xml:space="preserve">, while at the same time requiring decision makers to </w:t>
      </w:r>
      <w:r w:rsidRPr="001E663D">
        <w:rPr>
          <w:rStyle w:val="StyleUnderline"/>
          <w:rFonts w:asciiTheme="minorHAnsi" w:hAnsiTheme="minorHAnsi" w:cstheme="minorHAnsi"/>
        </w:rPr>
        <w:t>act quickly in a crisis</w:t>
      </w:r>
      <w:r w:rsidRPr="001E663D">
        <w:rPr>
          <w:rStyle w:val="Underline2Char"/>
          <w:rFonts w:asciiTheme="minorHAnsi" w:hAnsiTheme="minorHAnsi" w:cstheme="minorHAnsi"/>
        </w:rPr>
        <w:t>.</w:t>
      </w:r>
      <w:r w:rsidRPr="001E663D">
        <w:rPr>
          <w:rFonts w:asciiTheme="minorHAnsi" w:hAnsiTheme="minorHAnsi" w:cstheme="minorHAnsi"/>
        </w:rPr>
        <w:t xml:space="preserve"> </w:t>
      </w:r>
      <w:r w:rsidRPr="00FF4CD7">
        <w:rPr>
          <w:rStyle w:val="Emphasis"/>
          <w:rFonts w:asciiTheme="minorHAnsi" w:hAnsiTheme="minorHAnsi" w:cstheme="minorHAnsi"/>
          <w:highlight w:val="cyan"/>
        </w:rPr>
        <w:t>Escalation will be rapid</w:t>
      </w:r>
      <w:r w:rsidRPr="00FF4CD7">
        <w:rPr>
          <w:rStyle w:val="StyleUnderline"/>
          <w:rFonts w:asciiTheme="minorHAnsi" w:hAnsiTheme="minorHAnsi" w:cstheme="minorHAnsi"/>
          <w:highlight w:val="cyan"/>
        </w:rPr>
        <w:t xml:space="preserve"> and could end in a </w:t>
      </w:r>
      <w:r w:rsidRPr="00FF4CD7">
        <w:rPr>
          <w:rStyle w:val="Emphasis"/>
          <w:rFonts w:asciiTheme="minorHAnsi" w:hAnsiTheme="minorHAnsi" w:cstheme="minorHAnsi"/>
          <w:highlight w:val="cyan"/>
        </w:rPr>
        <w:t>nuclear exchange</w:t>
      </w:r>
      <w:r w:rsidRPr="00FF4CD7">
        <w:rPr>
          <w:rStyle w:val="StyleUnderline"/>
          <w:rFonts w:asciiTheme="minorHAnsi" w:hAnsiTheme="minorHAnsi" w:cstheme="minorHAnsi"/>
          <w:highlight w:val="cyan"/>
        </w:rPr>
        <w:t>.</w:t>
      </w:r>
    </w:p>
    <w:p w14:paraId="76D47E73" w14:textId="77777777" w:rsidR="00DC3CC7" w:rsidRPr="001E663D" w:rsidRDefault="00DC3CC7" w:rsidP="00DC3CC7">
      <w:pPr>
        <w:rPr>
          <w:rStyle w:val="Emphasis"/>
          <w:rFonts w:asciiTheme="minorHAnsi" w:hAnsiTheme="minorHAnsi" w:cstheme="minorHAnsi"/>
        </w:rPr>
      </w:pPr>
      <w:r w:rsidRPr="001E663D">
        <w:rPr>
          <w:rFonts w:asciiTheme="minorHAnsi" w:hAnsiTheme="minorHAnsi" w:cstheme="minorHAnsi"/>
        </w:rPr>
        <w:t xml:space="preserve">U.S. policy makers, congressional appropriators, and </w:t>
      </w:r>
      <w:r w:rsidRPr="001E663D">
        <w:rPr>
          <w:rStyle w:val="Underline2Char"/>
          <w:rFonts w:asciiTheme="minorHAnsi" w:hAnsiTheme="minorHAnsi" w:cstheme="minorHAnsi"/>
        </w:rPr>
        <w:t xml:space="preserve">U.S. military planners continue to invest in the pursuit of a decisive military advantage that will discourage their Chinese counterparts from continuing to compete. </w:t>
      </w:r>
      <w:r w:rsidRPr="001E663D">
        <w:rPr>
          <w:rStyle w:val="StyleUnderline"/>
          <w:rFonts w:asciiTheme="minorHAnsi" w:hAnsiTheme="minorHAnsi" w:cstheme="minorHAnsi"/>
        </w:rPr>
        <w:t xml:space="preserve">The Science of Military Strategy suggests that is highly unlikely. </w:t>
      </w:r>
      <w:r w:rsidRPr="00FF4CD7">
        <w:rPr>
          <w:rStyle w:val="StyleUnderline"/>
          <w:rFonts w:asciiTheme="minorHAnsi" w:hAnsiTheme="minorHAnsi" w:cstheme="minorHAnsi"/>
          <w:highlight w:val="cyan"/>
        </w:rPr>
        <w:t xml:space="preserve">In the absence of a </w:t>
      </w:r>
      <w:r w:rsidRPr="00FF4CD7">
        <w:rPr>
          <w:rStyle w:val="Emphasis"/>
          <w:rFonts w:asciiTheme="minorHAnsi" w:hAnsiTheme="minorHAnsi" w:cstheme="minorHAnsi"/>
          <w:highlight w:val="cyan"/>
        </w:rPr>
        <w:t>mutual binding agreement</w:t>
      </w:r>
      <w:r w:rsidRPr="00FF4CD7">
        <w:rPr>
          <w:rStyle w:val="StyleUnderline"/>
          <w:rFonts w:asciiTheme="minorHAnsi" w:hAnsiTheme="minorHAnsi" w:cstheme="minorHAnsi"/>
          <w:highlight w:val="cyan"/>
        </w:rPr>
        <w:t xml:space="preserve"> </w:t>
      </w:r>
      <w:r w:rsidRPr="00FF4CD7">
        <w:rPr>
          <w:rStyle w:val="StyleUnderline"/>
          <w:rFonts w:asciiTheme="minorHAnsi" w:hAnsiTheme="minorHAnsi" w:cstheme="minorHAnsi"/>
        </w:rPr>
        <w:t xml:space="preserve">to exercise restraint, the United States and China are </w:t>
      </w:r>
      <w:r w:rsidRPr="00FF4CD7">
        <w:rPr>
          <w:rStyle w:val="StyleUnderline"/>
          <w:rFonts w:asciiTheme="minorHAnsi" w:hAnsiTheme="minorHAnsi" w:cstheme="minorHAnsi"/>
          <w:highlight w:val="cyan"/>
        </w:rPr>
        <w:t xml:space="preserve">likely to continue to press forward in a </w:t>
      </w:r>
      <w:r w:rsidRPr="00FF4CD7">
        <w:rPr>
          <w:rStyle w:val="Emphasis"/>
          <w:rFonts w:asciiTheme="minorHAnsi" w:hAnsiTheme="minorHAnsi" w:cstheme="minorHAnsi"/>
          <w:highlight w:val="cyan"/>
        </w:rPr>
        <w:t>high-tech arms race</w:t>
      </w:r>
      <w:r w:rsidRPr="00FF4CD7">
        <w:rPr>
          <w:rStyle w:val="StyleUnderline"/>
          <w:rFonts w:asciiTheme="minorHAnsi" w:hAnsiTheme="minorHAnsi" w:cstheme="minorHAnsi"/>
          <w:highlight w:val="cyan"/>
        </w:rPr>
        <w:t xml:space="preserve"> that increases strategic instability, the likelihood of war, and</w:t>
      </w:r>
      <w:r w:rsidRPr="00FF4CD7">
        <w:rPr>
          <w:rFonts w:asciiTheme="minorHAnsi" w:hAnsiTheme="minorHAnsi" w:cstheme="minorHAnsi"/>
          <w:highlight w:val="cyan"/>
        </w:rPr>
        <w:t xml:space="preserve"> the possibility of a </w:t>
      </w:r>
      <w:r w:rsidRPr="00FF4CD7">
        <w:rPr>
          <w:rStyle w:val="Emphasis"/>
          <w:rFonts w:asciiTheme="minorHAnsi" w:hAnsiTheme="minorHAnsi" w:cstheme="minorHAnsi"/>
          <w:highlight w:val="cyan"/>
        </w:rPr>
        <w:t>nuclear exchange.</w:t>
      </w:r>
    </w:p>
    <w:p w14:paraId="5103FCBC" w14:textId="77777777" w:rsidR="00DC3CC7" w:rsidRPr="001E663D" w:rsidRDefault="00DC3CC7" w:rsidP="00DC3CC7">
      <w:pPr>
        <w:rPr>
          <w:rStyle w:val="Emphasis"/>
          <w:rFonts w:asciiTheme="minorHAnsi" w:hAnsiTheme="minorHAnsi" w:cstheme="minorHAnsi"/>
        </w:rPr>
      </w:pPr>
    </w:p>
    <w:p w14:paraId="210394FC" w14:textId="77777777" w:rsidR="00DC3CC7" w:rsidRPr="001E663D" w:rsidRDefault="00DC3CC7" w:rsidP="00DC3CC7">
      <w:pPr>
        <w:rPr>
          <w:rFonts w:asciiTheme="minorHAnsi" w:hAnsiTheme="minorHAnsi" w:cstheme="minorHAnsi"/>
        </w:rPr>
      </w:pPr>
    </w:p>
    <w:p w14:paraId="21775579" w14:textId="77777777" w:rsidR="00DC3CC7" w:rsidRPr="001E663D" w:rsidRDefault="00DC3CC7" w:rsidP="00DC3CC7">
      <w:pPr>
        <w:pStyle w:val="Heading3"/>
        <w:rPr>
          <w:rFonts w:asciiTheme="minorHAnsi" w:hAnsiTheme="minorHAnsi" w:cstheme="minorHAnsi"/>
        </w:rPr>
      </w:pPr>
      <w:r w:rsidRPr="001E663D">
        <w:rPr>
          <w:rFonts w:asciiTheme="minorHAnsi" w:hAnsiTheme="minorHAnsi" w:cstheme="minorHAnsi"/>
        </w:rPr>
        <w:t>AT: Perm Do Both</w:t>
      </w:r>
    </w:p>
    <w:p w14:paraId="7A16D932" w14:textId="77777777" w:rsidR="00DC3CC7" w:rsidRPr="001E663D" w:rsidRDefault="00DC3CC7" w:rsidP="00DC3CC7">
      <w:pPr>
        <w:pStyle w:val="Heading4"/>
        <w:rPr>
          <w:rFonts w:asciiTheme="minorHAnsi" w:hAnsiTheme="minorHAnsi" w:cstheme="minorHAnsi"/>
        </w:rPr>
      </w:pPr>
      <w:r w:rsidRPr="001E663D">
        <w:rPr>
          <w:rFonts w:asciiTheme="minorHAnsi" w:hAnsiTheme="minorHAnsi" w:cstheme="minorHAnsi"/>
        </w:rPr>
        <w:t>CP solves the case, Taiwan, and our disads – BUT the plan and perm link</w:t>
      </w:r>
    </w:p>
    <w:p w14:paraId="599755FD" w14:textId="77777777" w:rsidR="00DC3CC7" w:rsidRPr="001E663D" w:rsidRDefault="00DC3CC7" w:rsidP="00DC3CC7">
      <w:pPr>
        <w:rPr>
          <w:rFonts w:asciiTheme="minorHAnsi" w:hAnsiTheme="minorHAnsi" w:cstheme="minorHAnsi"/>
        </w:rPr>
      </w:pPr>
      <w:r w:rsidRPr="001E663D">
        <w:rPr>
          <w:rStyle w:val="Style13ptBold"/>
          <w:rFonts w:asciiTheme="minorHAnsi" w:hAnsiTheme="minorHAnsi" w:cstheme="minorHAnsi"/>
        </w:rPr>
        <w:t>Glaser</w:t>
      </w:r>
      <w:r w:rsidRPr="001E663D">
        <w:rPr>
          <w:rFonts w:asciiTheme="minorHAnsi" w:hAnsiTheme="minorHAnsi" w:cstheme="minorHAnsi"/>
        </w:rPr>
        <w:t xml:space="preserve">, professor of political science at George Washington University and international affairs and director of the Elliott School's Institute for Security and Conflict Studies, Spring </w:t>
      </w:r>
      <w:r w:rsidRPr="001E663D">
        <w:rPr>
          <w:rStyle w:val="Style13ptBold"/>
          <w:rFonts w:asciiTheme="minorHAnsi" w:hAnsiTheme="minorHAnsi" w:cstheme="minorHAnsi"/>
        </w:rPr>
        <w:t>2015</w:t>
      </w:r>
    </w:p>
    <w:p w14:paraId="1DCAAA72" w14:textId="77777777" w:rsidR="00DC3CC7" w:rsidRPr="001E663D" w:rsidRDefault="00DC3CC7" w:rsidP="00DC3CC7">
      <w:pPr>
        <w:rPr>
          <w:rFonts w:asciiTheme="minorHAnsi" w:hAnsiTheme="minorHAnsi" w:cstheme="minorHAnsi"/>
        </w:rPr>
      </w:pPr>
      <w:r w:rsidRPr="001E663D">
        <w:rPr>
          <w:rFonts w:asciiTheme="minorHAnsi" w:hAnsiTheme="minorHAnsi" w:cstheme="minorHAnsi"/>
        </w:rPr>
        <w:t xml:space="preserve">(Charles L., "A U.S.-China Grand Bargain?" </w:t>
      </w:r>
      <w:r w:rsidRPr="001E663D">
        <w:rPr>
          <w:rFonts w:asciiTheme="minorHAnsi" w:hAnsiTheme="minorHAnsi" w:cstheme="minorHAnsi"/>
          <w:i/>
        </w:rPr>
        <w:t>International Security</w:t>
      </w:r>
      <w:r w:rsidRPr="001E663D">
        <w:rPr>
          <w:rFonts w:asciiTheme="minorHAnsi" w:hAnsiTheme="minorHAnsi" w:cstheme="minorHAnsi"/>
        </w:rPr>
        <w:t xml:space="preserve"> Volume 39, Number 4, Project Muse)</w:t>
      </w:r>
    </w:p>
    <w:p w14:paraId="02F9A199" w14:textId="77777777" w:rsidR="00DC3CC7" w:rsidRPr="001E663D" w:rsidRDefault="00DC3CC7" w:rsidP="00DC3CC7">
      <w:pPr>
        <w:rPr>
          <w:rFonts w:asciiTheme="minorHAnsi" w:hAnsiTheme="minorHAnsi" w:cstheme="minorHAnsi"/>
        </w:rPr>
      </w:pPr>
      <w:r w:rsidRPr="001E663D">
        <w:rPr>
          <w:rFonts w:asciiTheme="minorHAnsi" w:hAnsiTheme="minorHAnsi" w:cstheme="minorHAnsi"/>
        </w:rPr>
        <w:t xml:space="preserve">U.S. accommodation of China deserves serious analysis for two reasons. First, both intuition and international relations theory suggest that a rising power, especially one that has experienced tremendous growth, can reasonably expect to increase its geopolitical influence and more fully achieve its goals, especially when these goals involve its national security. </w:t>
      </w:r>
      <w:r w:rsidRPr="001E663D">
        <w:rPr>
          <w:rStyle w:val="StyleUnderline"/>
          <w:rFonts w:asciiTheme="minorHAnsi" w:hAnsiTheme="minorHAnsi" w:cstheme="minorHAnsi"/>
        </w:rPr>
        <w:t>Bargaining theories maintain that the probability of war is greater when there is a larger disparity between the distribution of benefits in the existing territorial status quo and the balance of power</w:t>
      </w:r>
      <w:r w:rsidRPr="001E663D">
        <w:rPr>
          <w:rFonts w:asciiTheme="minorHAnsi" w:hAnsiTheme="minorHAnsi" w:cstheme="minorHAnsi"/>
        </w:rPr>
        <w:t>.3 Accommodation that reduces this disparity can, under some conditions, reduce the probability of war and increase the declining state’s security.</w:t>
      </w:r>
    </w:p>
    <w:p w14:paraId="3DB91751" w14:textId="77777777" w:rsidR="00DC3CC7" w:rsidRPr="001E663D" w:rsidRDefault="00DC3CC7" w:rsidP="00DC3CC7">
      <w:pPr>
        <w:rPr>
          <w:rFonts w:asciiTheme="minorHAnsi" w:hAnsiTheme="minorHAnsi" w:cstheme="minorHAnsi"/>
        </w:rPr>
      </w:pPr>
      <w:r w:rsidRPr="001E663D">
        <w:rPr>
          <w:rFonts w:asciiTheme="minorHAnsi" w:hAnsiTheme="minorHAnsi" w:cstheme="minorHAnsi"/>
        </w:rPr>
        <w:t xml:space="preserve">Second, the pressures created by the international structure—the combination of material and information conditions that constrain states’ international options—should allow China to rise peacefully, which, somewhat counterintuitively, increases the potential importance of accommodation. If the international structure were driving the United States and China toward a major conflict, the concessions required of the United States would be extremely large and costly. Even then, they might do little to moderate the intense competition. But, because the international structure is not creating such intense pressures, </w:t>
      </w:r>
      <w:r w:rsidRPr="001E663D">
        <w:rPr>
          <w:rStyle w:val="StyleUnderline"/>
          <w:rFonts w:asciiTheme="minorHAnsi" w:hAnsiTheme="minorHAnsi" w:cstheme="minorHAnsi"/>
        </w:rPr>
        <w:t>concessions that do not compromise vital U.S. interests may have the potential to greatly diminish growing strains in U.S.-China relations</w:t>
      </w:r>
      <w:r w:rsidRPr="001E663D">
        <w:rPr>
          <w:rFonts w:asciiTheme="minorHAnsi" w:hAnsiTheme="minorHAnsi" w:cstheme="minorHAnsi"/>
        </w:rPr>
        <w:t xml:space="preserve">, thereby </w:t>
      </w:r>
      <w:r w:rsidRPr="001E663D">
        <w:rPr>
          <w:rStyle w:val="StyleUnderline"/>
          <w:rFonts w:asciiTheme="minorHAnsi" w:hAnsiTheme="minorHAnsi" w:cstheme="minorHAnsi"/>
        </w:rPr>
        <w:t>moderating future military and foreign policy competition between the two powers</w:t>
      </w:r>
      <w:r w:rsidRPr="001E663D">
        <w:rPr>
          <w:rFonts w:asciiTheme="minorHAnsi" w:hAnsiTheme="minorHAnsi" w:cstheme="minorHAnsi"/>
        </w:rPr>
        <w:t>.</w:t>
      </w:r>
    </w:p>
    <w:p w14:paraId="00C042C4" w14:textId="77777777" w:rsidR="00DC3CC7" w:rsidRPr="001E663D" w:rsidRDefault="00DC3CC7" w:rsidP="00DC3CC7">
      <w:pPr>
        <w:rPr>
          <w:rFonts w:asciiTheme="minorHAnsi" w:hAnsiTheme="minorHAnsi" w:cstheme="minorHAnsi"/>
        </w:rPr>
      </w:pPr>
      <w:r w:rsidRPr="001E663D">
        <w:rPr>
          <w:rFonts w:asciiTheme="minorHAnsi" w:hAnsiTheme="minorHAnsi" w:cstheme="minorHAnsi"/>
        </w:rPr>
        <w:t xml:space="preserve">More concretely, regional dangers dwarf international structural dangers. </w:t>
      </w:r>
      <w:r w:rsidRPr="001E663D">
        <w:rPr>
          <w:rStyle w:val="StyleUnderline"/>
          <w:rFonts w:asciiTheme="minorHAnsi" w:hAnsiTheme="minorHAnsi" w:cstheme="minorHAnsi"/>
        </w:rPr>
        <w:t>Northeast Asia is plagued by territorial and maritime disputes that are straining political relations both within the region and across the Pacific</w:t>
      </w:r>
      <w:r w:rsidRPr="001E663D">
        <w:rPr>
          <w:rFonts w:asciiTheme="minorHAnsi" w:hAnsiTheme="minorHAnsi" w:cstheme="minorHAnsi"/>
        </w:rPr>
        <w:t xml:space="preserve">. </w:t>
      </w:r>
      <w:r w:rsidRPr="00FF4CD7">
        <w:rPr>
          <w:rStyle w:val="Emphasis"/>
          <w:rFonts w:asciiTheme="minorHAnsi" w:hAnsiTheme="minorHAnsi" w:cstheme="minorHAnsi"/>
          <w:highlight w:val="cyan"/>
        </w:rPr>
        <w:t>Only one of these disputes</w:t>
      </w:r>
      <w:r w:rsidRPr="001E663D">
        <w:rPr>
          <w:rFonts w:asciiTheme="minorHAnsi" w:hAnsiTheme="minorHAnsi" w:cstheme="minorHAnsi"/>
        </w:rPr>
        <w:t>—</w:t>
      </w:r>
      <w:r w:rsidRPr="00FF4CD7">
        <w:rPr>
          <w:rStyle w:val="StyleUnderline"/>
          <w:rFonts w:asciiTheme="minorHAnsi" w:hAnsiTheme="minorHAnsi" w:cstheme="minorHAnsi"/>
          <w:highlight w:val="cyan"/>
        </w:rPr>
        <w:t>China’s opposition to U.S. involvement in protecting Taiwan</w:t>
      </w:r>
      <w:r w:rsidRPr="001E663D">
        <w:rPr>
          <w:rFonts w:asciiTheme="minorHAnsi" w:hAnsiTheme="minorHAnsi" w:cstheme="minorHAnsi"/>
        </w:rPr>
        <w:t>—</w:t>
      </w:r>
      <w:r w:rsidRPr="00FF4CD7">
        <w:rPr>
          <w:rStyle w:val="StyleUnderline"/>
          <w:rFonts w:asciiTheme="minorHAnsi" w:hAnsiTheme="minorHAnsi" w:cstheme="minorHAnsi"/>
          <w:highlight w:val="cyan"/>
        </w:rPr>
        <w:t>seems important enough to</w:t>
      </w:r>
      <w:r w:rsidRPr="001E663D">
        <w:rPr>
          <w:rFonts w:asciiTheme="minorHAnsi" w:hAnsiTheme="minorHAnsi" w:cstheme="minorHAnsi"/>
        </w:rPr>
        <w:t xml:space="preserve"> possibly </w:t>
      </w:r>
      <w:r w:rsidRPr="00FF4CD7">
        <w:rPr>
          <w:rStyle w:val="StyleUnderline"/>
          <w:rFonts w:asciiTheme="minorHAnsi" w:hAnsiTheme="minorHAnsi" w:cstheme="minorHAnsi"/>
          <w:highlight w:val="cyan"/>
        </w:rPr>
        <w:t xml:space="preserve">bring the </w:t>
      </w:r>
      <w:r w:rsidRPr="00FF4CD7">
        <w:rPr>
          <w:rStyle w:val="Emphasis"/>
          <w:rFonts w:asciiTheme="minorHAnsi" w:hAnsiTheme="minorHAnsi" w:cstheme="minorHAnsi"/>
          <w:highlight w:val="cyan"/>
        </w:rPr>
        <w:t>U</w:t>
      </w:r>
      <w:r w:rsidRPr="001E663D">
        <w:rPr>
          <w:rFonts w:asciiTheme="minorHAnsi" w:hAnsiTheme="minorHAnsi" w:cstheme="minorHAnsi"/>
        </w:rPr>
        <w:t xml:space="preserve">nited </w:t>
      </w:r>
      <w:r w:rsidRPr="00FF4CD7">
        <w:rPr>
          <w:rStyle w:val="Emphasis"/>
          <w:rFonts w:asciiTheme="minorHAnsi" w:hAnsiTheme="minorHAnsi" w:cstheme="minorHAnsi"/>
          <w:highlight w:val="cyan"/>
        </w:rPr>
        <w:t>S</w:t>
      </w:r>
      <w:r w:rsidRPr="001E663D">
        <w:rPr>
          <w:rFonts w:asciiTheme="minorHAnsi" w:hAnsiTheme="minorHAnsi" w:cstheme="minorHAnsi"/>
        </w:rPr>
        <w:t xml:space="preserve">tates </w:t>
      </w:r>
      <w:r w:rsidRPr="00FF4CD7">
        <w:rPr>
          <w:rStyle w:val="StyleUnderline"/>
          <w:rFonts w:asciiTheme="minorHAnsi" w:hAnsiTheme="minorHAnsi" w:cstheme="minorHAnsi"/>
          <w:highlight w:val="cyan"/>
        </w:rPr>
        <w:t>and China into conflict</w:t>
      </w:r>
      <w:r w:rsidRPr="001E663D">
        <w:rPr>
          <w:rFonts w:asciiTheme="minorHAnsi" w:hAnsiTheme="minorHAnsi" w:cstheme="minorHAnsi"/>
        </w:rPr>
        <w:t xml:space="preserve">. Even Taiwan, however, is a secondary, albeit not insignificant, U.S. interest. Other lesser disputes are currently roiling China’s relationships with many of its neighbors, but none appear sufficiently significant [End Page 50] that they should derail China’s peaceful rise. Nevertheless, recent events demonstrate that even these seemingly minor disputes—for example, over the status of the Senkaku/Diaoyu Islands—can have an outsized negative impact on U.S.-China relations. Thus, </w:t>
      </w:r>
      <w:r w:rsidRPr="001E663D">
        <w:rPr>
          <w:rStyle w:val="StyleUnderline"/>
          <w:rFonts w:asciiTheme="minorHAnsi" w:hAnsiTheme="minorHAnsi" w:cstheme="minorHAnsi"/>
        </w:rPr>
        <w:t>the question arises whether accommodation on Taiwan</w:t>
      </w:r>
      <w:r w:rsidRPr="001E663D">
        <w:rPr>
          <w:rFonts w:asciiTheme="minorHAnsi" w:hAnsiTheme="minorHAnsi" w:cstheme="minorHAnsi"/>
        </w:rPr>
        <w:t xml:space="preserve"> and possibly these still less important issues </w:t>
      </w:r>
      <w:r w:rsidRPr="001E663D">
        <w:rPr>
          <w:rStyle w:val="StyleUnderline"/>
          <w:rFonts w:asciiTheme="minorHAnsi" w:hAnsiTheme="minorHAnsi" w:cstheme="minorHAnsi"/>
        </w:rPr>
        <w:t>would help keep China’s rise peaceful</w:t>
      </w:r>
      <w:r w:rsidRPr="001E663D">
        <w:rPr>
          <w:rFonts w:asciiTheme="minorHAnsi" w:hAnsiTheme="minorHAnsi" w:cstheme="minorHAnsi"/>
        </w:rPr>
        <w:t xml:space="preserve">, </w:t>
      </w:r>
      <w:r w:rsidRPr="001E663D">
        <w:rPr>
          <w:rStyle w:val="StyleUnderline"/>
          <w:rFonts w:asciiTheme="minorHAnsi" w:hAnsiTheme="minorHAnsi" w:cstheme="minorHAnsi"/>
        </w:rPr>
        <w:t xml:space="preserve">while the </w:t>
      </w:r>
      <w:r w:rsidRPr="001E663D">
        <w:rPr>
          <w:rStyle w:val="Emphasis"/>
          <w:rFonts w:asciiTheme="minorHAnsi" w:hAnsiTheme="minorHAnsi" w:cstheme="minorHAnsi"/>
        </w:rPr>
        <w:t>U</w:t>
      </w:r>
      <w:r w:rsidRPr="001E663D">
        <w:rPr>
          <w:rFonts w:asciiTheme="minorHAnsi" w:hAnsiTheme="minorHAnsi" w:cstheme="minorHAnsi"/>
        </w:rPr>
        <w:t xml:space="preserve">nited </w:t>
      </w:r>
      <w:r w:rsidRPr="001E663D">
        <w:rPr>
          <w:rStyle w:val="Emphasis"/>
          <w:rFonts w:asciiTheme="minorHAnsi" w:hAnsiTheme="minorHAnsi" w:cstheme="minorHAnsi"/>
        </w:rPr>
        <w:t>S</w:t>
      </w:r>
      <w:r w:rsidRPr="001E663D">
        <w:rPr>
          <w:rFonts w:asciiTheme="minorHAnsi" w:hAnsiTheme="minorHAnsi" w:cstheme="minorHAnsi"/>
        </w:rPr>
        <w:t xml:space="preserve">tates </w:t>
      </w:r>
      <w:r w:rsidRPr="001E663D">
        <w:rPr>
          <w:rStyle w:val="StyleUnderline"/>
          <w:rFonts w:asciiTheme="minorHAnsi" w:hAnsiTheme="minorHAnsi" w:cstheme="minorHAnsi"/>
        </w:rPr>
        <w:t>continued to effectively protect its vital interests in the region</w:t>
      </w:r>
      <w:r w:rsidRPr="001E663D">
        <w:rPr>
          <w:rFonts w:asciiTheme="minorHAnsi" w:hAnsiTheme="minorHAnsi" w:cstheme="minorHAnsi"/>
        </w:rPr>
        <w:t>.</w:t>
      </w:r>
    </w:p>
    <w:p w14:paraId="6ACE167E" w14:textId="77777777" w:rsidR="00DC3CC7" w:rsidRPr="001E663D" w:rsidRDefault="00DC3CC7" w:rsidP="00DC3CC7">
      <w:pPr>
        <w:rPr>
          <w:rFonts w:asciiTheme="minorHAnsi" w:hAnsiTheme="minorHAnsi" w:cstheme="minorHAnsi"/>
        </w:rPr>
      </w:pPr>
      <w:r w:rsidRPr="001E663D">
        <w:rPr>
          <w:rStyle w:val="StyleUnderline"/>
          <w:rFonts w:asciiTheme="minorHAnsi" w:hAnsiTheme="minorHAnsi" w:cstheme="minorHAnsi"/>
        </w:rPr>
        <w:t>Accommodation could bring risks of its own</w:t>
      </w:r>
      <w:r w:rsidRPr="001E663D">
        <w:rPr>
          <w:rFonts w:asciiTheme="minorHAnsi" w:hAnsiTheme="minorHAnsi" w:cstheme="minorHAnsi"/>
        </w:rPr>
        <w:t xml:space="preserve">. For example, </w:t>
      </w:r>
      <w:r w:rsidRPr="001E663D">
        <w:rPr>
          <w:rStyle w:val="StyleUnderline"/>
          <w:rFonts w:asciiTheme="minorHAnsi" w:hAnsiTheme="minorHAnsi" w:cstheme="minorHAnsi"/>
        </w:rPr>
        <w:t xml:space="preserve">it would jeopardize U.S. security if it were to convince China that the </w:t>
      </w:r>
      <w:r w:rsidRPr="00FF4CD7">
        <w:rPr>
          <w:rStyle w:val="Emphasis"/>
          <w:rFonts w:asciiTheme="minorHAnsi" w:hAnsiTheme="minorHAnsi" w:cstheme="minorHAnsi"/>
          <w:highlight w:val="cyan"/>
        </w:rPr>
        <w:t>U</w:t>
      </w:r>
      <w:r w:rsidRPr="001E663D">
        <w:rPr>
          <w:rFonts w:asciiTheme="minorHAnsi" w:hAnsiTheme="minorHAnsi" w:cstheme="minorHAnsi"/>
        </w:rPr>
        <w:t xml:space="preserve">nited </w:t>
      </w:r>
      <w:r w:rsidRPr="00FF4CD7">
        <w:rPr>
          <w:rStyle w:val="Emphasis"/>
          <w:rFonts w:asciiTheme="minorHAnsi" w:hAnsiTheme="minorHAnsi" w:cstheme="minorHAnsi"/>
          <w:highlight w:val="cyan"/>
        </w:rPr>
        <w:t>S</w:t>
      </w:r>
      <w:r w:rsidRPr="001E663D">
        <w:rPr>
          <w:rFonts w:asciiTheme="minorHAnsi" w:hAnsiTheme="minorHAnsi" w:cstheme="minorHAnsi"/>
        </w:rPr>
        <w:t xml:space="preserve">tates </w:t>
      </w:r>
      <w:r w:rsidRPr="00FF4CD7">
        <w:rPr>
          <w:rStyle w:val="Emphasis"/>
          <w:rFonts w:asciiTheme="minorHAnsi" w:hAnsiTheme="minorHAnsi" w:cstheme="minorHAnsi"/>
          <w:highlight w:val="cyan"/>
        </w:rPr>
        <w:t>lacked the resolve</w:t>
      </w:r>
      <w:r w:rsidRPr="001E663D">
        <w:rPr>
          <w:rStyle w:val="StyleUnderline"/>
          <w:rFonts w:asciiTheme="minorHAnsi" w:hAnsiTheme="minorHAnsi" w:cstheme="minorHAnsi"/>
        </w:rPr>
        <w:t xml:space="preserve"> to protect its vital national interests</w:t>
      </w:r>
      <w:r w:rsidRPr="001E663D">
        <w:rPr>
          <w:rFonts w:asciiTheme="minorHAnsi" w:hAnsiTheme="minorHAnsi" w:cstheme="minorHAnsi"/>
        </w:rPr>
        <w:t xml:space="preserve">, </w:t>
      </w:r>
      <w:r w:rsidRPr="00FF4CD7">
        <w:rPr>
          <w:rStyle w:val="Emphasis"/>
          <w:rFonts w:asciiTheme="minorHAnsi" w:hAnsiTheme="minorHAnsi" w:cstheme="minorHAnsi"/>
          <w:highlight w:val="cyan"/>
        </w:rPr>
        <w:t>leading China to adopt a more assertive foreign policy</w:t>
      </w:r>
      <w:r w:rsidRPr="001E663D">
        <w:rPr>
          <w:rFonts w:asciiTheme="minorHAnsi" w:hAnsiTheme="minorHAnsi" w:cstheme="minorHAnsi"/>
        </w:rPr>
        <w:t xml:space="preserve">. This danger would be especially large if, instead of limited aims, China desired regional hegemony and was determined to force the United States out of East Asia. </w:t>
      </w:r>
      <w:r w:rsidRPr="001E663D">
        <w:rPr>
          <w:rStyle w:val="StyleUnderline"/>
          <w:rFonts w:asciiTheme="minorHAnsi" w:hAnsiTheme="minorHAnsi" w:cstheme="minorHAnsi"/>
        </w:rPr>
        <w:t xml:space="preserve">Accommodation </w:t>
      </w:r>
      <w:r w:rsidRPr="00FF4CD7">
        <w:rPr>
          <w:rStyle w:val="StyleUnderline"/>
          <w:rFonts w:asciiTheme="minorHAnsi" w:hAnsiTheme="minorHAnsi" w:cstheme="minorHAnsi"/>
          <w:highlight w:val="cyan"/>
        </w:rPr>
        <w:t xml:space="preserve">might also raise </w:t>
      </w:r>
      <w:r w:rsidRPr="00FF4CD7">
        <w:rPr>
          <w:rStyle w:val="Emphasis"/>
          <w:rFonts w:asciiTheme="minorHAnsi" w:hAnsiTheme="minorHAnsi" w:cstheme="minorHAnsi"/>
          <w:highlight w:val="cyan"/>
        </w:rPr>
        <w:t>serious concerns among U.S. allies</w:t>
      </w:r>
      <w:r w:rsidRPr="001E663D">
        <w:rPr>
          <w:rFonts w:asciiTheme="minorHAnsi" w:hAnsiTheme="minorHAnsi" w:cstheme="minorHAnsi"/>
        </w:rPr>
        <w:t>—</w:t>
      </w:r>
      <w:r w:rsidRPr="001E663D">
        <w:rPr>
          <w:rStyle w:val="StyleUnderline"/>
          <w:rFonts w:asciiTheme="minorHAnsi" w:hAnsiTheme="minorHAnsi" w:cstheme="minorHAnsi"/>
        </w:rPr>
        <w:t>most importantly</w:t>
      </w:r>
      <w:r w:rsidRPr="001E663D">
        <w:rPr>
          <w:rFonts w:asciiTheme="minorHAnsi" w:hAnsiTheme="minorHAnsi" w:cstheme="minorHAnsi"/>
        </w:rPr>
        <w:t xml:space="preserve">, </w:t>
      </w:r>
      <w:r w:rsidRPr="001E663D">
        <w:rPr>
          <w:rStyle w:val="StyleUnderline"/>
          <w:rFonts w:asciiTheme="minorHAnsi" w:hAnsiTheme="minorHAnsi" w:cstheme="minorHAnsi"/>
        </w:rPr>
        <w:t>Japan</w:t>
      </w:r>
      <w:r w:rsidRPr="001E663D">
        <w:rPr>
          <w:rFonts w:asciiTheme="minorHAnsi" w:hAnsiTheme="minorHAnsi" w:cstheme="minorHAnsi"/>
        </w:rPr>
        <w:t>—</w:t>
      </w:r>
      <w:r w:rsidRPr="001E663D">
        <w:rPr>
          <w:rStyle w:val="StyleUnderline"/>
          <w:rFonts w:asciiTheme="minorHAnsi" w:hAnsiTheme="minorHAnsi" w:cstheme="minorHAnsi"/>
        </w:rPr>
        <w:t>about the reliability of U.S. security guarantees</w:t>
      </w:r>
      <w:r w:rsidRPr="001E663D">
        <w:rPr>
          <w:rFonts w:asciiTheme="minorHAnsi" w:hAnsiTheme="minorHAnsi" w:cstheme="minorHAnsi"/>
        </w:rPr>
        <w:t xml:space="preserve">, thereby </w:t>
      </w:r>
      <w:r w:rsidRPr="00FF4CD7">
        <w:rPr>
          <w:rStyle w:val="Emphasis"/>
          <w:rFonts w:asciiTheme="minorHAnsi" w:hAnsiTheme="minorHAnsi" w:cstheme="minorHAnsi"/>
          <w:highlight w:val="cyan"/>
        </w:rPr>
        <w:t>undermining alliances</w:t>
      </w:r>
      <w:r w:rsidRPr="001E663D">
        <w:rPr>
          <w:rFonts w:asciiTheme="minorHAnsi" w:hAnsiTheme="minorHAnsi" w:cstheme="minorHAnsi"/>
        </w:rPr>
        <w:t xml:space="preserve"> that are widely judged to be essential to the security of the United States. Finally, </w:t>
      </w:r>
      <w:r w:rsidRPr="001E663D">
        <w:rPr>
          <w:rStyle w:val="StyleUnderline"/>
          <w:rFonts w:asciiTheme="minorHAnsi" w:hAnsiTheme="minorHAnsi" w:cstheme="minorHAnsi"/>
        </w:rPr>
        <w:t>ending the U</w:t>
      </w:r>
      <w:r w:rsidRPr="001E663D">
        <w:rPr>
          <w:rFonts w:asciiTheme="minorHAnsi" w:hAnsiTheme="minorHAnsi" w:cstheme="minorHAnsi"/>
        </w:rPr>
        <w:t xml:space="preserve">nited </w:t>
      </w:r>
      <w:r w:rsidRPr="001E663D">
        <w:rPr>
          <w:rStyle w:val="StyleUnderline"/>
          <w:rFonts w:asciiTheme="minorHAnsi" w:hAnsiTheme="minorHAnsi" w:cstheme="minorHAnsi"/>
        </w:rPr>
        <w:t>S</w:t>
      </w:r>
      <w:r w:rsidRPr="001E663D">
        <w:rPr>
          <w:rFonts w:asciiTheme="minorHAnsi" w:hAnsiTheme="minorHAnsi" w:cstheme="minorHAnsi"/>
        </w:rPr>
        <w:t xml:space="preserve">tates’ </w:t>
      </w:r>
      <w:r w:rsidRPr="001E663D">
        <w:rPr>
          <w:rStyle w:val="StyleUnderline"/>
          <w:rFonts w:asciiTheme="minorHAnsi" w:hAnsiTheme="minorHAnsi" w:cstheme="minorHAnsi"/>
        </w:rPr>
        <w:t>commitment to Taiwan could sacrifice important U.S. nonsecurity interests</w:t>
      </w:r>
      <w:r w:rsidRPr="001E663D">
        <w:rPr>
          <w:rFonts w:asciiTheme="minorHAnsi" w:hAnsiTheme="minorHAnsi" w:cstheme="minorHAnsi"/>
        </w:rPr>
        <w:t xml:space="preserve">, including support for democracy and individual liberties, </w:t>
      </w:r>
      <w:r w:rsidRPr="001E663D">
        <w:rPr>
          <w:rStyle w:val="StyleUnderline"/>
          <w:rFonts w:asciiTheme="minorHAnsi" w:hAnsiTheme="minorHAnsi" w:cstheme="minorHAnsi"/>
        </w:rPr>
        <w:t xml:space="preserve">with </w:t>
      </w:r>
      <w:r w:rsidRPr="00FF4CD7">
        <w:rPr>
          <w:rStyle w:val="Emphasis"/>
          <w:rFonts w:asciiTheme="minorHAnsi" w:hAnsiTheme="minorHAnsi" w:cstheme="minorHAnsi"/>
          <w:highlight w:val="cyan"/>
        </w:rPr>
        <w:t>no guarantee of benefits in return</w:t>
      </w:r>
      <w:r w:rsidRPr="00FF4CD7">
        <w:rPr>
          <w:rFonts w:asciiTheme="minorHAnsi" w:hAnsiTheme="minorHAnsi" w:cstheme="minorHAnsi"/>
          <w:highlight w:val="cyan"/>
        </w:rPr>
        <w:t>.</w:t>
      </w:r>
    </w:p>
    <w:p w14:paraId="7F41CFF0" w14:textId="77777777" w:rsidR="00DC3CC7" w:rsidRPr="001E663D" w:rsidRDefault="00DC3CC7" w:rsidP="00DC3CC7">
      <w:pPr>
        <w:rPr>
          <w:rStyle w:val="Emphasis"/>
          <w:rFonts w:asciiTheme="minorHAnsi" w:hAnsiTheme="minorHAnsi" w:cstheme="minorHAnsi"/>
        </w:rPr>
      </w:pPr>
      <w:r w:rsidRPr="00FF4CD7">
        <w:rPr>
          <w:rStyle w:val="StyleUnderline"/>
          <w:rFonts w:asciiTheme="minorHAnsi" w:hAnsiTheme="minorHAnsi" w:cstheme="minorHAnsi"/>
          <w:highlight w:val="cyan"/>
        </w:rPr>
        <w:t>The grand bargain</w:t>
      </w:r>
      <w:r w:rsidRPr="001E663D">
        <w:rPr>
          <w:rFonts w:asciiTheme="minorHAnsi" w:hAnsiTheme="minorHAnsi" w:cstheme="minorHAnsi"/>
        </w:rPr>
        <w:t xml:space="preserve"> I propose </w:t>
      </w:r>
      <w:r w:rsidRPr="001E663D">
        <w:rPr>
          <w:rStyle w:val="StyleUnderline"/>
          <w:rFonts w:asciiTheme="minorHAnsi" w:hAnsiTheme="minorHAnsi" w:cstheme="minorHAnsi"/>
        </w:rPr>
        <w:t xml:space="preserve">is designed to </w:t>
      </w:r>
      <w:r w:rsidRPr="00FF4CD7">
        <w:rPr>
          <w:rStyle w:val="Emphasis"/>
          <w:rFonts w:asciiTheme="minorHAnsi" w:hAnsiTheme="minorHAnsi" w:cstheme="minorHAnsi"/>
          <w:highlight w:val="cyan"/>
        </w:rPr>
        <w:t>capture the benefits of U.S. accommodation with China</w:t>
      </w:r>
      <w:r w:rsidRPr="00FF4CD7">
        <w:rPr>
          <w:rFonts w:asciiTheme="minorHAnsi" w:hAnsiTheme="minorHAnsi" w:cstheme="minorHAnsi"/>
          <w:highlight w:val="cyan"/>
        </w:rPr>
        <w:t xml:space="preserve">, </w:t>
      </w:r>
      <w:r w:rsidRPr="00FF4CD7">
        <w:rPr>
          <w:rStyle w:val="Emphasis"/>
          <w:rFonts w:asciiTheme="minorHAnsi" w:hAnsiTheme="minorHAnsi" w:cstheme="minorHAnsi"/>
          <w:highlight w:val="cyan"/>
        </w:rPr>
        <w:t>while reducing its risks</w:t>
      </w:r>
      <w:r w:rsidRPr="001E663D">
        <w:rPr>
          <w:rFonts w:asciiTheme="minorHAnsi" w:hAnsiTheme="minorHAnsi" w:cstheme="minorHAnsi"/>
        </w:rPr>
        <w:t xml:space="preserve">. </w:t>
      </w:r>
      <w:r w:rsidRPr="001E663D">
        <w:rPr>
          <w:rStyle w:val="StyleUnderline"/>
          <w:rFonts w:asciiTheme="minorHAnsi" w:hAnsiTheme="minorHAnsi" w:cstheme="minorHAnsi"/>
        </w:rPr>
        <w:t>China’s concessions</w:t>
      </w:r>
      <w:r w:rsidRPr="001E663D">
        <w:rPr>
          <w:rFonts w:asciiTheme="minorHAnsi" w:hAnsiTheme="minorHAnsi" w:cstheme="minorHAnsi"/>
        </w:rPr>
        <w:t xml:space="preserve"> on its territorial and maritime disputes </w:t>
      </w:r>
      <w:r w:rsidRPr="001E663D">
        <w:rPr>
          <w:rStyle w:val="StyleUnderline"/>
          <w:rFonts w:asciiTheme="minorHAnsi" w:hAnsiTheme="minorHAnsi" w:cstheme="minorHAnsi"/>
        </w:rPr>
        <w:t xml:space="preserve">would communicate information to the </w:t>
      </w:r>
      <w:r w:rsidRPr="001E663D">
        <w:rPr>
          <w:rStyle w:val="Emphasis"/>
          <w:rFonts w:asciiTheme="minorHAnsi" w:hAnsiTheme="minorHAnsi" w:cstheme="minorHAnsi"/>
        </w:rPr>
        <w:t>U</w:t>
      </w:r>
      <w:r w:rsidRPr="001E663D">
        <w:rPr>
          <w:rFonts w:asciiTheme="minorHAnsi" w:hAnsiTheme="minorHAnsi" w:cstheme="minorHAnsi"/>
        </w:rPr>
        <w:t xml:space="preserve">nited </w:t>
      </w:r>
      <w:r w:rsidRPr="001E663D">
        <w:rPr>
          <w:rStyle w:val="Emphasis"/>
          <w:rFonts w:asciiTheme="minorHAnsi" w:hAnsiTheme="minorHAnsi" w:cstheme="minorHAnsi"/>
        </w:rPr>
        <w:t>S</w:t>
      </w:r>
      <w:r w:rsidRPr="001E663D">
        <w:rPr>
          <w:rFonts w:asciiTheme="minorHAnsi" w:hAnsiTheme="minorHAnsi" w:cstheme="minorHAnsi"/>
        </w:rPr>
        <w:t xml:space="preserve">tates </w:t>
      </w:r>
      <w:r w:rsidRPr="001E663D">
        <w:rPr>
          <w:rStyle w:val="StyleUnderline"/>
          <w:rFonts w:asciiTheme="minorHAnsi" w:hAnsiTheme="minorHAnsi" w:cstheme="minorHAnsi"/>
        </w:rPr>
        <w:t>about the limited extent of its aims</w:t>
      </w:r>
      <w:r w:rsidRPr="001E663D">
        <w:rPr>
          <w:rFonts w:asciiTheme="minorHAnsi" w:hAnsiTheme="minorHAnsi" w:cstheme="minorHAnsi"/>
        </w:rPr>
        <w:t xml:space="preserve">, thereby </w:t>
      </w:r>
      <w:r w:rsidRPr="001E663D">
        <w:rPr>
          <w:rStyle w:val="StyleUnderline"/>
          <w:rFonts w:asciiTheme="minorHAnsi" w:hAnsiTheme="minorHAnsi" w:cstheme="minorHAnsi"/>
        </w:rPr>
        <w:t xml:space="preserve">reducing Washington’s concern that its own concessions would encourage China to </w:t>
      </w:r>
      <w:r w:rsidRPr="001E663D">
        <w:rPr>
          <w:rStyle w:val="Emphasis"/>
          <w:rFonts w:asciiTheme="minorHAnsi" w:hAnsiTheme="minorHAnsi" w:cstheme="minorHAnsi"/>
        </w:rPr>
        <w:t>push the U</w:t>
      </w:r>
      <w:r w:rsidRPr="001E663D">
        <w:rPr>
          <w:rFonts w:asciiTheme="minorHAnsi" w:hAnsiTheme="minorHAnsi" w:cstheme="minorHAnsi"/>
        </w:rPr>
        <w:t xml:space="preserve">nited </w:t>
      </w:r>
      <w:r w:rsidRPr="001E663D">
        <w:rPr>
          <w:rStyle w:val="Emphasis"/>
          <w:rFonts w:asciiTheme="minorHAnsi" w:hAnsiTheme="minorHAnsi" w:cstheme="minorHAnsi"/>
        </w:rPr>
        <w:t>S</w:t>
      </w:r>
      <w:r w:rsidRPr="001E663D">
        <w:rPr>
          <w:rFonts w:asciiTheme="minorHAnsi" w:hAnsiTheme="minorHAnsi" w:cstheme="minorHAnsi"/>
        </w:rPr>
        <w:t xml:space="preserve">tates </w:t>
      </w:r>
      <w:r w:rsidRPr="001E663D">
        <w:rPr>
          <w:rStyle w:val="Emphasis"/>
          <w:rFonts w:asciiTheme="minorHAnsi" w:hAnsiTheme="minorHAnsi" w:cstheme="minorHAnsi"/>
        </w:rPr>
        <w:t>out of East Asia</w:t>
      </w:r>
      <w:r w:rsidRPr="001E663D">
        <w:rPr>
          <w:rFonts w:asciiTheme="minorHAnsi" w:hAnsiTheme="minorHAnsi" w:cstheme="minorHAnsi"/>
        </w:rPr>
        <w:t xml:space="preserve">. In addition, </w:t>
      </w:r>
      <w:r w:rsidRPr="001E663D">
        <w:rPr>
          <w:rStyle w:val="StyleUnderline"/>
          <w:rFonts w:asciiTheme="minorHAnsi" w:hAnsiTheme="minorHAnsi" w:cstheme="minorHAnsi"/>
        </w:rPr>
        <w:t xml:space="preserve">resolution of these disputes would </w:t>
      </w:r>
      <w:r w:rsidRPr="001E663D">
        <w:rPr>
          <w:rStyle w:val="Emphasis"/>
          <w:rFonts w:asciiTheme="minorHAnsi" w:hAnsiTheme="minorHAnsi" w:cstheme="minorHAnsi"/>
        </w:rPr>
        <w:t>eliminate flash points</w:t>
      </w:r>
      <w:r w:rsidRPr="001E663D">
        <w:rPr>
          <w:rStyle w:val="StyleUnderline"/>
          <w:rFonts w:asciiTheme="minorHAnsi" w:hAnsiTheme="minorHAnsi" w:cstheme="minorHAnsi"/>
        </w:rPr>
        <w:t xml:space="preserve"> that fuel regional military competition and crises that could </w:t>
      </w:r>
      <w:r w:rsidRPr="001E663D">
        <w:rPr>
          <w:rStyle w:val="Emphasis"/>
          <w:rFonts w:asciiTheme="minorHAnsi" w:hAnsiTheme="minorHAnsi" w:cstheme="minorHAnsi"/>
        </w:rPr>
        <w:t>draw the U</w:t>
      </w:r>
      <w:r w:rsidRPr="001E663D">
        <w:rPr>
          <w:rFonts w:asciiTheme="minorHAnsi" w:hAnsiTheme="minorHAnsi" w:cstheme="minorHAnsi"/>
        </w:rPr>
        <w:t xml:space="preserve">nited </w:t>
      </w:r>
      <w:r w:rsidRPr="001E663D">
        <w:rPr>
          <w:rStyle w:val="Emphasis"/>
          <w:rFonts w:asciiTheme="minorHAnsi" w:hAnsiTheme="minorHAnsi" w:cstheme="minorHAnsi"/>
        </w:rPr>
        <w:t>S</w:t>
      </w:r>
      <w:r w:rsidRPr="001E663D">
        <w:rPr>
          <w:rFonts w:asciiTheme="minorHAnsi" w:hAnsiTheme="minorHAnsi" w:cstheme="minorHAnsi"/>
        </w:rPr>
        <w:t xml:space="preserve">tates </w:t>
      </w:r>
      <w:r w:rsidRPr="001E663D">
        <w:rPr>
          <w:rStyle w:val="Emphasis"/>
          <w:rFonts w:asciiTheme="minorHAnsi" w:hAnsiTheme="minorHAnsi" w:cstheme="minorHAnsi"/>
        </w:rPr>
        <w:t>into a war.</w:t>
      </w:r>
    </w:p>
    <w:p w14:paraId="1AD332C9" w14:textId="77777777" w:rsidR="00DC3CC7" w:rsidRPr="001E663D" w:rsidRDefault="00DC3CC7" w:rsidP="00DC3CC7">
      <w:pPr>
        <w:rPr>
          <w:rFonts w:asciiTheme="minorHAnsi" w:hAnsiTheme="minorHAnsi" w:cstheme="minorHAnsi"/>
        </w:rPr>
      </w:pPr>
    </w:p>
    <w:p w14:paraId="33500197" w14:textId="77777777" w:rsidR="00DC3CC7" w:rsidRPr="001E663D" w:rsidRDefault="00DC3CC7" w:rsidP="00DC3CC7">
      <w:pPr>
        <w:pStyle w:val="Heading4"/>
        <w:rPr>
          <w:rFonts w:asciiTheme="minorHAnsi" w:hAnsiTheme="minorHAnsi" w:cstheme="minorHAnsi"/>
        </w:rPr>
      </w:pPr>
      <w:r w:rsidRPr="001E663D">
        <w:rPr>
          <w:rFonts w:asciiTheme="minorHAnsi" w:hAnsiTheme="minorHAnsi" w:cstheme="minorHAnsi"/>
        </w:rPr>
        <w:t>SPECIFICALLY likely to get misinterpreted over Taiwan</w:t>
      </w:r>
    </w:p>
    <w:p w14:paraId="1F59DD04" w14:textId="77777777" w:rsidR="00DC3CC7" w:rsidRPr="001E663D" w:rsidRDefault="00DC3CC7" w:rsidP="00DC3CC7">
      <w:pPr>
        <w:rPr>
          <w:rStyle w:val="StyleUnderline"/>
          <w:rFonts w:asciiTheme="minorHAnsi" w:hAnsiTheme="minorHAnsi" w:cstheme="minorHAnsi"/>
          <w:u w:val="none"/>
        </w:rPr>
      </w:pPr>
      <w:r w:rsidRPr="001E663D">
        <w:rPr>
          <w:rStyle w:val="Style13ptBold"/>
          <w:rFonts w:asciiTheme="minorHAnsi" w:hAnsiTheme="minorHAnsi" w:cstheme="minorHAnsi"/>
        </w:rPr>
        <w:t>Glaser</w:t>
      </w:r>
      <w:r w:rsidRPr="001E663D">
        <w:rPr>
          <w:rStyle w:val="StyleUnderline"/>
          <w:rFonts w:asciiTheme="minorHAnsi" w:hAnsiTheme="minorHAnsi" w:cstheme="minorHAnsi"/>
          <w:u w:val="none"/>
        </w:rPr>
        <w:t xml:space="preserve"> </w:t>
      </w:r>
      <w:r w:rsidRPr="001E663D">
        <w:rPr>
          <w:rStyle w:val="Style13ptBold"/>
          <w:rFonts w:asciiTheme="minorHAnsi" w:hAnsiTheme="minorHAnsi" w:cstheme="minorHAnsi"/>
        </w:rPr>
        <w:t>15</w:t>
      </w:r>
      <w:r w:rsidRPr="001E663D">
        <w:rPr>
          <w:rStyle w:val="StyleUnderline"/>
          <w:rFonts w:asciiTheme="minorHAnsi" w:hAnsiTheme="minorHAnsi" w:cstheme="minorHAnsi"/>
          <w:u w:val="none"/>
        </w:rPr>
        <w:t xml:space="preserve"> (C. L. Glaser, Foreign Policy Expert, “The Hard Choice between Military Competition and Accommodation, International Security, 2015, </w:t>
      </w:r>
      <w:hyperlink r:id="rId10" w:history="1">
        <w:r w:rsidRPr="001E663D">
          <w:rPr>
            <w:rStyle w:val="Hyperlink"/>
            <w:rFonts w:asciiTheme="minorHAnsi" w:hAnsiTheme="minorHAnsi" w:cstheme="minorHAnsi"/>
          </w:rPr>
          <w:t>https://sci-hub.tw/10.1162/isec_a_00199</w:t>
        </w:r>
      </w:hyperlink>
      <w:r w:rsidRPr="001E663D">
        <w:rPr>
          <w:rStyle w:val="StyleUnderline"/>
          <w:rFonts w:asciiTheme="minorHAnsi" w:hAnsiTheme="minorHAnsi" w:cstheme="minorHAnsi"/>
          <w:u w:val="none"/>
        </w:rPr>
        <w:t>) /DVCB </w:t>
      </w:r>
    </w:p>
    <w:p w14:paraId="5580B027" w14:textId="77777777" w:rsidR="00DC3CC7" w:rsidRPr="001E663D" w:rsidRDefault="00DC3CC7" w:rsidP="00DC3CC7">
      <w:pPr>
        <w:rPr>
          <w:rFonts w:asciiTheme="minorHAnsi" w:hAnsiTheme="minorHAnsi" w:cstheme="minorHAnsi"/>
        </w:rPr>
      </w:pPr>
      <w:r w:rsidRPr="001E663D">
        <w:rPr>
          <w:rFonts w:asciiTheme="minorHAnsi" w:hAnsiTheme="minorHAnsi" w:cstheme="minorHAnsi"/>
        </w:rPr>
        <w:t xml:space="preserve">If accommodation on Taiwan would increase U.S. security even without reciprocal Chinese concessions, then it is necessary to consider whether the greater beneªts that would be provided by a grand bargain warrant the risks of forgoing the beneªts of unilateral accommodation altogether. In other words, if a grand bargain is likely infeasible, should the United States unilaterally end its commitment to Taiwan? It is necessary to consider this possibility because the long-standing disputes in the South China and East China Seas might continue to defy resolution. Possibly most signiªcant, the recent escalation of tensions between China and Japan, and the hardening of their positions, suggests that the prospects for resolution of the Senkaku/Diaoyu dispute are decreasing. </w:t>
      </w:r>
      <w:r w:rsidRPr="001E663D">
        <w:rPr>
          <w:rStyle w:val="StyleUnderline"/>
          <w:rFonts w:asciiTheme="minorHAnsi" w:hAnsiTheme="minorHAnsi" w:cstheme="minorHAnsi"/>
        </w:rPr>
        <w:t xml:space="preserve">Although the probability of achieving a grand bargain may be low, </w:t>
      </w:r>
      <w:r w:rsidRPr="00FF4CD7">
        <w:rPr>
          <w:rStyle w:val="Emphasis"/>
          <w:rFonts w:asciiTheme="minorHAnsi" w:hAnsiTheme="minorHAnsi" w:cstheme="minorHAnsi"/>
          <w:highlight w:val="cyan"/>
        </w:rPr>
        <w:t>the United States should not</w:t>
      </w:r>
      <w:r w:rsidRPr="001E663D">
        <w:rPr>
          <w:rStyle w:val="StyleUnderline"/>
          <w:rFonts w:asciiTheme="minorHAnsi" w:hAnsiTheme="minorHAnsi" w:cstheme="minorHAnsi"/>
        </w:rPr>
        <w:t xml:space="preserve"> now </w:t>
      </w:r>
      <w:r w:rsidRPr="00FF4CD7">
        <w:rPr>
          <w:rStyle w:val="Emphasis"/>
          <w:rFonts w:asciiTheme="minorHAnsi" w:hAnsiTheme="minorHAnsi" w:cstheme="minorHAnsi"/>
          <w:highlight w:val="cyan"/>
        </w:rPr>
        <w:t>unilaterally end its commitment to defend Taiwan. China appears too likely to misinterpret such a large change</w:t>
      </w:r>
      <w:r w:rsidRPr="001E663D">
        <w:rPr>
          <w:rStyle w:val="StyleUnderline"/>
          <w:rFonts w:asciiTheme="minorHAnsi" w:hAnsiTheme="minorHAnsi" w:cstheme="minorHAnsi"/>
        </w:rPr>
        <w:t xml:space="preserve"> in U.S. policy, which could </w:t>
      </w:r>
      <w:r w:rsidRPr="00FF4CD7">
        <w:rPr>
          <w:rStyle w:val="Emphasis"/>
          <w:rFonts w:asciiTheme="minorHAnsi" w:hAnsiTheme="minorHAnsi" w:cstheme="minorHAnsi"/>
          <w:highlight w:val="cyan"/>
        </w:rPr>
        <w:t>fuel Chinese overconªdence</w:t>
      </w:r>
      <w:r w:rsidRPr="001E663D">
        <w:rPr>
          <w:rStyle w:val="StyleUnderline"/>
          <w:rFonts w:asciiTheme="minorHAnsi" w:hAnsiTheme="minorHAnsi" w:cstheme="minorHAnsi"/>
        </w:rPr>
        <w:t xml:space="preserve"> and </w:t>
      </w:r>
      <w:r w:rsidRPr="00FF4CD7">
        <w:rPr>
          <w:rStyle w:val="Emphasis"/>
          <w:rFonts w:asciiTheme="minorHAnsi" w:hAnsiTheme="minorHAnsi" w:cstheme="minorHAnsi"/>
          <w:highlight w:val="cyan"/>
        </w:rPr>
        <w:t>intensify challenges to U.S. interests</w:t>
      </w:r>
      <w:r w:rsidRPr="001E663D">
        <w:rPr>
          <w:rStyle w:val="StyleUnderline"/>
          <w:rFonts w:asciiTheme="minorHAnsi" w:hAnsiTheme="minorHAnsi" w:cstheme="minorHAnsi"/>
        </w:rPr>
        <w:t>—most importantly, the U.S. security role in Northeast Asia. In large part, this judgment is informed by China’s more assertive regional policies and pronouncements over the past decade</w:t>
      </w:r>
      <w:r w:rsidRPr="001E663D">
        <w:rPr>
          <w:rFonts w:asciiTheme="minorHAnsi" w:hAnsiTheme="minorHAnsi" w:cstheme="minorHAnsi"/>
        </w:rPr>
        <w:t>. I do believe, though, that this is a close call. Prior to 2008 or so, unilateral accommodation might have been the United States’ best option. Thus, a sustained moderation in China’s policies could support a different decision in the future. Finally, U.S. pursuit of a grand bargain would not prevent the United States from eventually moving to unilateral accommodation—</w:t>
      </w:r>
      <w:r w:rsidRPr="001E663D">
        <w:rPr>
          <w:rStyle w:val="StyleUnderline"/>
          <w:rFonts w:asciiTheme="minorHAnsi" w:hAnsiTheme="minorHAnsi" w:cstheme="minorHAnsi"/>
        </w:rPr>
        <w:t>if during U.S. pursuit of a grand bargain China made clear that agreement was impossible, unilateral accommodation would remain a fallback option. U.S. unilateral adoption of less dramatic changes in the government’s Taiwan policy—most importantly, slowing or ending U.S. arms sales to Taiwan110—is an option that might provide a better balance of risks and beneªt. Even this much smaller change in U.S. policy, however, risks sending China the wrong signal</w:t>
      </w:r>
      <w:r w:rsidRPr="001E663D">
        <w:rPr>
          <w:rFonts w:asciiTheme="minorHAnsi" w:hAnsiTheme="minorHAnsi" w:cstheme="minorHAnsi"/>
        </w:rPr>
        <w:t xml:space="preserve">. Another way to balance feasibility and beneªts, therefore, could be to look for a path that divides the grand bargain into smaller, more attainable increments. One can imagine </w:t>
      </w:r>
      <w:r w:rsidRPr="001E663D">
        <w:rPr>
          <w:rStyle w:val="StyleUnderline"/>
          <w:rFonts w:asciiTheme="minorHAnsi" w:hAnsiTheme="minorHAnsi" w:cstheme="minorHAnsi"/>
        </w:rPr>
        <w:t>a series of steps, including the United States ending its arms sales to Taiwan and China ending its use of force</w:t>
      </w:r>
      <w:r w:rsidRPr="001E663D">
        <w:rPr>
          <w:rFonts w:asciiTheme="minorHAnsi" w:hAnsiTheme="minorHAnsi" w:cstheme="minorHAnsi"/>
        </w:rPr>
        <w:t xml:space="preserve"> to advance its maritime claims, </w:t>
      </w:r>
      <w:r w:rsidRPr="001E663D">
        <w:rPr>
          <w:rStyle w:val="StyleUnderline"/>
          <w:rFonts w:asciiTheme="minorHAnsi" w:hAnsiTheme="minorHAnsi" w:cstheme="minorHAnsi"/>
        </w:rPr>
        <w:t>that could be implemented sequentially to create a phased grand bargain. This approach would enable the United States to revert to its current Taiwan policy if China failed to uphold its side of the phased agreement</w:t>
      </w:r>
      <w:r w:rsidRPr="001E663D">
        <w:rPr>
          <w:rFonts w:asciiTheme="minorHAnsi" w:hAnsiTheme="minorHAnsi" w:cstheme="minorHAnsi"/>
        </w:rPr>
        <w:t xml:space="preserve">. Another possibility might include partial resolution of the maritime disputes. An agreement that delayed resolution of the sovereignty disputes far into the future, or indeªnitely, while settling the resource disputes would be more feasible to achieve than a full resolution. This type of agreement could be possible because, for the most part, the sovereignty disputes can be separated from the resource disputes. In fact, China and Japan reached this type of arrangement in 2008, although it has yet to be implemented.111 The United States could pursue a variant of this staged approach that would enable it to try to push the diplomatic process forward. </w:t>
      </w:r>
    </w:p>
    <w:p w14:paraId="44F2AFDE" w14:textId="77777777" w:rsidR="00DC3CC7" w:rsidRPr="001E663D" w:rsidRDefault="00DC3CC7" w:rsidP="00DC3CC7">
      <w:pPr>
        <w:rPr>
          <w:rFonts w:asciiTheme="minorHAnsi" w:hAnsiTheme="minorHAnsi" w:cstheme="minorHAnsi"/>
        </w:rPr>
      </w:pPr>
    </w:p>
    <w:p w14:paraId="2D51C079" w14:textId="77777777" w:rsidR="00DC3CC7" w:rsidRPr="001E663D" w:rsidRDefault="00DC3CC7" w:rsidP="00DC3CC7">
      <w:pPr>
        <w:pStyle w:val="Heading4"/>
        <w:rPr>
          <w:rFonts w:asciiTheme="minorHAnsi" w:hAnsiTheme="minorHAnsi" w:cstheme="minorHAnsi"/>
        </w:rPr>
      </w:pPr>
      <w:r w:rsidRPr="001E663D">
        <w:rPr>
          <w:rFonts w:asciiTheme="minorHAnsi" w:hAnsiTheme="minorHAnsi" w:cstheme="minorHAnsi"/>
        </w:rPr>
        <w:t>Accommodation alone is dangerous – it weakens the conceding state and opens up new avenues for escalation – and COLLAPSES ALLIED ASSURANCE</w:t>
      </w:r>
    </w:p>
    <w:p w14:paraId="3451C038" w14:textId="77777777" w:rsidR="00DC3CC7" w:rsidRPr="001E663D" w:rsidRDefault="00DC3CC7" w:rsidP="00DC3CC7">
      <w:pPr>
        <w:rPr>
          <w:rFonts w:asciiTheme="minorHAnsi" w:hAnsiTheme="minorHAnsi" w:cstheme="minorHAnsi"/>
        </w:rPr>
      </w:pPr>
      <w:r w:rsidRPr="001E663D">
        <w:rPr>
          <w:rFonts w:asciiTheme="minorHAnsi" w:hAnsiTheme="minorHAnsi" w:cstheme="minorHAnsi"/>
        </w:rPr>
        <w:t xml:space="preserve">Charles L. </w:t>
      </w:r>
      <w:r w:rsidRPr="001E663D">
        <w:rPr>
          <w:rStyle w:val="Style13ptBold"/>
          <w:rFonts w:asciiTheme="minorHAnsi" w:hAnsiTheme="minorHAnsi" w:cstheme="minorHAnsi"/>
        </w:rPr>
        <w:t>Glaser 15</w:t>
      </w:r>
      <w:r w:rsidRPr="001E663D">
        <w:rPr>
          <w:rFonts w:asciiTheme="minorHAnsi" w:hAnsiTheme="minorHAnsi" w:cstheme="minorHAnsi"/>
        </w:rPr>
        <w:t xml:space="preserve"> - Charles L. Glaser is professor of political science and international affairs and director of the Elliott School's Institute for Security and Conflict Studies. His research focuses on international relations theory and international security policy. “A U.S.-China Grand Bargain? The Hard Choice between Military Competition and Accommodation” International Security, Vol. 39, No. 4 (Spring 2015), pp. 49-90. </w:t>
      </w:r>
      <w:hyperlink r:id="rId11" w:history="1">
        <w:r w:rsidRPr="001E663D">
          <w:rPr>
            <w:rStyle w:val="Hyperlink"/>
            <w:rFonts w:asciiTheme="minorHAnsi" w:hAnsiTheme="minorHAnsi" w:cstheme="minorHAnsi"/>
          </w:rPr>
          <w:t>https://www.wilsoncenter.org/sites/default/files/isec_a_00199.pdf</w:t>
        </w:r>
      </w:hyperlink>
      <w:r w:rsidRPr="001E663D">
        <w:rPr>
          <w:rFonts w:asciiTheme="minorHAnsi" w:hAnsiTheme="minorHAnsi" w:cstheme="minorHAnsi"/>
        </w:rPr>
        <w:t>. NL</w:t>
      </w:r>
    </w:p>
    <w:p w14:paraId="3F47EB27" w14:textId="77777777" w:rsidR="00DC3CC7" w:rsidRPr="001E663D" w:rsidRDefault="00DC3CC7" w:rsidP="00DC3CC7">
      <w:pPr>
        <w:rPr>
          <w:rFonts w:asciiTheme="minorHAnsi" w:hAnsiTheme="minorHAnsi" w:cstheme="minorHAnsi"/>
          <w:u w:val="single"/>
        </w:rPr>
      </w:pPr>
      <w:r w:rsidRPr="001E663D">
        <w:rPr>
          <w:rFonts w:asciiTheme="minorHAnsi" w:hAnsiTheme="minorHAnsi" w:cstheme="minorHAnsi"/>
          <w:sz w:val="10"/>
          <w:szCs w:val="10"/>
        </w:rPr>
        <w:t>Accommodation on Taiwan would carry a variety of costs and risks for the United States. The ªrst involves the potential costs to U.S. political and ideological values. The United States has a signiªcant interest in promoting and protecting freedom and democracy around the globe. Cutting the U.S. commitment to Taiwan would put these values at risk. If China were to gain control International Security 39:4 72 73. Andrew F. Krepinevich, “Why AirSea Battle?” (Washington D.C.: Center for Budgetary and Strategic Assessment, 2010); and Jan Van Tol et al., “AirSea Battle: A Point-of-Departure Operational Concept” (Washington, D.C.: Center for Budgetary and Strategic Assessment, 2010). For comparison of AirSea Battle to alternative U.S. strategies, see Aaron L. Friedberg, Beyond Air-Sea Battle: Debate over U.S. Military Strategy in Asia (London: International Institute for Strategic Studies, 2014). 74. Sean Mirski, “Stranglehold: The Context, Conduct and Consequences of an American Naval Blockade of China,” Journal of Strategic Studies, Vol. 36, No. 3 (June 2013), pp. 385–421. 75. For a more in-depth discussion of the SLOCs problem, see Glaser, “How Oil Inºuences U.S. National Security.” 76. On how information about motives inºuences the security dilemma, see Glaser, Rational Theory of International Politics. over Taiwan, its authoritarian government might be unwilling to accept the political institutions and personal freedoms that Taiwan’s people currently enjoy. Many proponents of preserving the U.S. commitment to Taiwan point to the importance of protecting these values.77 I agree that these are important values and that Washington should be reluctant to jeopardize them. Nevertheless, states usually should, and usually do, give priority to their key national security interests. The United States should not be an exception: it should pursue these political and ideological interests only if the risks to its national security are relatively small in comparison. The next set of</w:t>
      </w:r>
      <w:r w:rsidRPr="001E663D">
        <w:rPr>
          <w:rFonts w:asciiTheme="minorHAnsi" w:hAnsiTheme="minorHAnsi" w:cstheme="minorHAnsi"/>
        </w:rPr>
        <w:t xml:space="preserve"> </w:t>
      </w:r>
      <w:r w:rsidRPr="001E663D">
        <w:rPr>
          <w:rFonts w:asciiTheme="minorHAnsi" w:hAnsiTheme="minorHAnsi" w:cstheme="minorHAnsi"/>
          <w:u w:val="single"/>
        </w:rPr>
        <w:t>potential risks concern U.S. security. The ªrst of these involves possible reductions in China’s assessments of the United States’ resolve for protecting its interests in Northeast Asia</w:t>
      </w:r>
      <w:r w:rsidRPr="001E663D">
        <w:rPr>
          <w:rFonts w:asciiTheme="minorHAnsi" w:hAnsiTheme="minorHAnsi" w:cstheme="minorHAnsi"/>
        </w:rPr>
        <w:t xml:space="preserve">. </w:t>
      </w:r>
      <w:r w:rsidRPr="001E663D">
        <w:rPr>
          <w:rFonts w:asciiTheme="minorHAnsi" w:hAnsiTheme="minorHAnsi" w:cstheme="minorHAnsi"/>
          <w:sz w:val="10"/>
          <w:szCs w:val="10"/>
        </w:rPr>
        <w:t>As discussed earlier,</w:t>
      </w:r>
      <w:r w:rsidRPr="001E663D">
        <w:rPr>
          <w:rFonts w:asciiTheme="minorHAnsi" w:hAnsiTheme="minorHAnsi" w:cstheme="minorHAnsi"/>
        </w:rPr>
        <w:t xml:space="preserve"> </w:t>
      </w:r>
      <w:r w:rsidRPr="001E663D">
        <w:rPr>
          <w:rFonts w:asciiTheme="minorHAnsi" w:hAnsiTheme="minorHAnsi" w:cstheme="minorHAnsi"/>
          <w:u w:val="single"/>
        </w:rPr>
        <w:t>territorial accommodation can lead an adversary to doubt the state’s resolve to protect other interests, which is dangerous if the state’s concessions do not leave the adversary fully satisfied</w:t>
      </w:r>
      <w:r w:rsidRPr="001E663D">
        <w:rPr>
          <w:rFonts w:asciiTheme="minorHAnsi" w:hAnsiTheme="minorHAnsi" w:cstheme="minorHAnsi"/>
        </w:rPr>
        <w:t>.</w:t>
      </w:r>
      <w:r w:rsidRPr="001E663D">
        <w:rPr>
          <w:rFonts w:asciiTheme="minorHAnsi" w:hAnsiTheme="minorHAnsi" w:cstheme="minorHAnsi"/>
          <w:sz w:val="10"/>
          <w:szCs w:val="10"/>
        </w:rPr>
        <w:t>78 Two mechanisms could be at work here. One mechanism depends on China seeing a similarity across one or more features of the potentially connected interests, including their geography, the nature and extent of the U.S. interests, and the U.S. history of involvement with these interests. If China is uncertain about U.S. resolve to protect Taiwan and other American interests, and if China believes that similar factors determine U.S. resolve to protect all of these interests, then accommodation on Taiwan would reduce U.S. credibility elsewhere. The other mechanism comes into play if China believes that U.S. accommodation on Taiwan reºects a change in a factor that also affects U.S. decisions on these other issues; in that case, U.S. credibility on these issues would be reduced. The broad change that is currently most relevant is the shifting balance of power, speciªcally, increasing Chinese military capabilities in East Asia.</w:t>
      </w:r>
      <w:r w:rsidRPr="001E663D">
        <w:rPr>
          <w:rFonts w:asciiTheme="minorHAnsi" w:hAnsiTheme="minorHAnsi" w:cstheme="minorHAnsi"/>
        </w:rPr>
        <w:t xml:space="preserve"> </w:t>
      </w:r>
      <w:r w:rsidRPr="00FF4CD7">
        <w:rPr>
          <w:rFonts w:asciiTheme="minorHAnsi" w:hAnsiTheme="minorHAnsi" w:cstheme="minorHAnsi"/>
          <w:highlight w:val="cyan"/>
          <w:u w:val="single"/>
        </w:rPr>
        <w:t>If China’s leaders believe that the United States chose accommodation</w:t>
      </w:r>
      <w:r w:rsidRPr="001E663D">
        <w:rPr>
          <w:rFonts w:asciiTheme="minorHAnsi" w:hAnsiTheme="minorHAnsi" w:cstheme="minorHAnsi"/>
          <w:u w:val="single"/>
        </w:rPr>
        <w:t xml:space="preserve"> on Taiwan in response to China’s growing regional military capabilities, </w:t>
      </w:r>
      <w:r w:rsidRPr="00FF4CD7">
        <w:rPr>
          <w:rFonts w:asciiTheme="minorHAnsi" w:hAnsiTheme="minorHAnsi" w:cstheme="minorHAnsi"/>
          <w:u w:val="single"/>
        </w:rPr>
        <w:t xml:space="preserve">then </w:t>
      </w:r>
      <w:r w:rsidRPr="00FF4CD7">
        <w:rPr>
          <w:rFonts w:asciiTheme="minorHAnsi" w:hAnsiTheme="minorHAnsi" w:cstheme="minorHAnsi"/>
          <w:highlight w:val="cyan"/>
          <w:u w:val="single"/>
        </w:rPr>
        <w:t xml:space="preserve">they would also </w:t>
      </w:r>
      <w:r w:rsidRPr="00FF4CD7">
        <w:rPr>
          <w:rFonts w:asciiTheme="minorHAnsi" w:hAnsiTheme="minorHAnsi" w:cstheme="minorHAnsi"/>
          <w:u w:val="single"/>
        </w:rPr>
        <w:t xml:space="preserve">reasonably </w:t>
      </w:r>
      <w:r w:rsidRPr="00FF4CD7">
        <w:rPr>
          <w:rFonts w:asciiTheme="minorHAnsi" w:hAnsiTheme="minorHAnsi" w:cstheme="minorHAnsi"/>
          <w:highlight w:val="cyan"/>
          <w:u w:val="single"/>
        </w:rPr>
        <w:t>conclude that the United States could be expected to make concessions on other regional issues as wel</w:t>
      </w:r>
      <w:r w:rsidRPr="00FF4CD7">
        <w:rPr>
          <w:rFonts w:asciiTheme="minorHAnsi" w:hAnsiTheme="minorHAnsi" w:cstheme="minorHAnsi"/>
          <w:highlight w:val="cyan"/>
        </w:rPr>
        <w:t>l</w:t>
      </w:r>
      <w:r w:rsidRPr="001E663D">
        <w:rPr>
          <w:rFonts w:asciiTheme="minorHAnsi" w:hAnsiTheme="minorHAnsi" w:cstheme="minorHAnsi"/>
        </w:rPr>
        <w:t xml:space="preserve">. </w:t>
      </w:r>
      <w:r w:rsidRPr="001E663D">
        <w:rPr>
          <w:rFonts w:asciiTheme="minorHAnsi" w:hAnsiTheme="minorHAnsi" w:cstheme="minorHAnsi"/>
          <w:sz w:val="10"/>
          <w:szCs w:val="10"/>
        </w:rPr>
        <w:t>A U.S.-China Grand Bargain? 73 77. See, for example, Nancy Bernkopf Tucker and Bonnie Glaser, “Should the United States Abandon Taiwan?” Washington Quarterly, Vol. 34, No. 4 (Fall 2011), p. 34. On the importance that U.S. elites place on protecting democracy in Taiwan, see Kennedy, “China’s Perceptions of the U.S. Intentions toward Taiwan,” pp. 279–282. 78.</w:t>
      </w:r>
      <w:r w:rsidRPr="001E663D">
        <w:rPr>
          <w:rFonts w:asciiTheme="minorHAnsi" w:hAnsiTheme="minorHAnsi" w:cstheme="minorHAnsi"/>
        </w:rPr>
        <w:t xml:space="preserve"> </w:t>
      </w:r>
      <w:r w:rsidRPr="001E663D">
        <w:rPr>
          <w:rFonts w:asciiTheme="minorHAnsi" w:hAnsiTheme="minorHAnsi" w:cstheme="minorHAnsi"/>
          <w:u w:val="single"/>
        </w:rPr>
        <w:t xml:space="preserve">Another danger, which I address below, is that </w:t>
      </w:r>
      <w:r w:rsidRPr="005D625B">
        <w:rPr>
          <w:rFonts w:asciiTheme="minorHAnsi" w:hAnsiTheme="minorHAnsi" w:cstheme="minorHAnsi"/>
          <w:highlight w:val="cyan"/>
          <w:u w:val="single"/>
        </w:rPr>
        <w:t xml:space="preserve">concessions </w:t>
      </w:r>
      <w:r w:rsidRPr="005D625B">
        <w:rPr>
          <w:rFonts w:asciiTheme="minorHAnsi" w:hAnsiTheme="minorHAnsi" w:cstheme="minorHAnsi"/>
          <w:u w:val="single"/>
        </w:rPr>
        <w:t>could</w:t>
      </w:r>
      <w:r w:rsidRPr="001E663D">
        <w:rPr>
          <w:rFonts w:asciiTheme="minorHAnsi" w:hAnsiTheme="minorHAnsi" w:cstheme="minorHAnsi"/>
          <w:u w:val="single"/>
        </w:rPr>
        <w:t xml:space="preserve"> increase the domestic political influence of Chinese proponents of more assertive policies—including nationalists and the military—thereby </w:t>
      </w:r>
      <w:r w:rsidRPr="005D625B">
        <w:rPr>
          <w:rFonts w:asciiTheme="minorHAnsi" w:hAnsiTheme="minorHAnsi" w:cstheme="minorHAnsi"/>
          <w:highlight w:val="cyan"/>
          <w:u w:val="single"/>
        </w:rPr>
        <w:t>result</w:t>
      </w:r>
      <w:r w:rsidRPr="001E663D">
        <w:rPr>
          <w:rFonts w:asciiTheme="minorHAnsi" w:hAnsiTheme="minorHAnsi" w:cstheme="minorHAnsi"/>
          <w:u w:val="single"/>
        </w:rPr>
        <w:t xml:space="preserve">ing </w:t>
      </w:r>
      <w:r w:rsidRPr="005D625B">
        <w:rPr>
          <w:rFonts w:asciiTheme="minorHAnsi" w:hAnsiTheme="minorHAnsi" w:cstheme="minorHAnsi"/>
          <w:highlight w:val="cyan"/>
          <w:u w:val="single"/>
        </w:rPr>
        <w:t>in China becoming greedier and more expansionist</w:t>
      </w:r>
      <w:r w:rsidRPr="001E663D">
        <w:rPr>
          <w:rFonts w:asciiTheme="minorHAnsi" w:hAnsiTheme="minorHAnsi" w:cstheme="minorHAnsi"/>
        </w:rPr>
        <w:t xml:space="preserve">. </w:t>
      </w:r>
      <w:r w:rsidRPr="001E663D">
        <w:rPr>
          <w:rFonts w:asciiTheme="minorHAnsi" w:hAnsiTheme="minorHAnsi" w:cstheme="minorHAnsi"/>
          <w:sz w:val="10"/>
          <w:szCs w:val="10"/>
        </w:rPr>
        <w:t>These are standard second-image reversed arguments. See Peter Gourevitch,</w:t>
      </w:r>
      <w:r w:rsidRPr="001E663D">
        <w:rPr>
          <w:rFonts w:asciiTheme="minorHAnsi" w:hAnsiTheme="minorHAnsi" w:cstheme="minorHAnsi"/>
        </w:rPr>
        <w:t xml:space="preserve"> </w:t>
      </w:r>
      <w:r w:rsidRPr="001E663D">
        <w:rPr>
          <w:rFonts w:asciiTheme="minorHAnsi" w:hAnsiTheme="minorHAnsi" w:cstheme="minorHAnsi"/>
          <w:sz w:val="10"/>
          <w:szCs w:val="10"/>
        </w:rPr>
        <w:t>“The Second Image Reversed: The International Sources of Domestic Politics,” International Organization, Vol. 32, No. 4 (Autumn 1978), pp. 881–912; and Charles L. Glaser, “Political Consequences of Military Strategy: Expanding and Reªning the Spiral and Deterrence Models,” World Politics, Vol. 44, No. 4 (July 1992), pp. 519–525. For discussions that allude to this type of interaction in the Chinese context, see Kenneth Lieberthal in Lieberthal and Wang Jisi, “An Overview of the U.S.-China Relationship,” in Hachigian, Debating China, p. 4; and Christensen, “Fostering Stability or Creating a Monster?” p. 111. These mechanisms are reºected in prominent arguments against accommodation of Beijing on Taiwan. For example,</w:t>
      </w:r>
      <w:r w:rsidRPr="001E663D">
        <w:rPr>
          <w:rFonts w:asciiTheme="minorHAnsi" w:hAnsiTheme="minorHAnsi" w:cstheme="minorHAnsi"/>
        </w:rPr>
        <w:t xml:space="preserve"> </w:t>
      </w:r>
      <w:r w:rsidRPr="001E663D">
        <w:rPr>
          <w:rFonts w:asciiTheme="minorHAnsi" w:hAnsiTheme="minorHAnsi" w:cstheme="minorHAnsi"/>
          <w:u w:val="single"/>
        </w:rPr>
        <w:t>Nancy Tucker and Bonnie Glaser argue that “China would respond to appeasement as have virtually all governments: It would conclude that a weaker United States lacking vision and ambition could be pressured and manipulated</w:t>
      </w:r>
      <w:r w:rsidRPr="001E663D">
        <w:rPr>
          <w:rFonts w:asciiTheme="minorHAnsi" w:hAnsiTheme="minorHAnsi" w:cstheme="minorHAnsi"/>
        </w:rPr>
        <w:t xml:space="preserve">.”79 </w:t>
      </w:r>
      <w:r w:rsidRPr="001E663D">
        <w:rPr>
          <w:rFonts w:asciiTheme="minorHAnsi" w:hAnsiTheme="minorHAnsi" w:cstheme="minorHAnsi"/>
          <w:u w:val="single"/>
        </w:rPr>
        <w:t>Richard Bush argues, “Should the United States concede to Beijing on Taiwan, the lessons that China would learn about the intentions of the region’s dominant power would likely discourage moderation and accommodation on other issues, like Korea or maritime East Asia</w:t>
      </w:r>
      <w:r w:rsidRPr="001E663D">
        <w:rPr>
          <w:rFonts w:asciiTheme="minorHAnsi" w:hAnsiTheme="minorHAnsi" w:cstheme="minorHAnsi"/>
        </w:rPr>
        <w:t>.”</w:t>
      </w:r>
      <w:r w:rsidRPr="001E663D">
        <w:rPr>
          <w:rFonts w:asciiTheme="minorHAnsi" w:hAnsiTheme="minorHAnsi" w:cstheme="minorHAnsi"/>
          <w:sz w:val="10"/>
          <w:szCs w:val="10"/>
        </w:rPr>
        <w:t xml:space="preserve">80 These are powerful arguments, which the United States needs to take seriously. </w:t>
      </w:r>
      <w:r w:rsidRPr="001E663D">
        <w:rPr>
          <w:rFonts w:asciiTheme="minorHAnsi" w:hAnsiTheme="minorHAnsi" w:cstheme="minorHAnsi"/>
          <w:u w:val="single"/>
        </w:rPr>
        <w:t xml:space="preserve">There is a clear similarity across the disputes—they are all located in East Asia. Thus, China could be expected to reason that U.S. </w:t>
      </w:r>
      <w:r w:rsidRPr="005D625B">
        <w:rPr>
          <w:rFonts w:asciiTheme="minorHAnsi" w:hAnsiTheme="minorHAnsi" w:cstheme="minorHAnsi"/>
          <w:highlight w:val="cyan"/>
          <w:u w:val="single"/>
        </w:rPr>
        <w:t>accommodation on one of these disputes indicates a greater willingness to make concessions on all the others.</w:t>
      </w:r>
      <w:r w:rsidRPr="001E663D">
        <w:rPr>
          <w:rFonts w:asciiTheme="minorHAnsi" w:hAnsiTheme="minorHAnsi" w:cstheme="minorHAnsi"/>
          <w:u w:val="single"/>
        </w:rPr>
        <w:t xml:space="preserve"> Arguably, ending the U.S. commitment to Taiwan might even </w:t>
      </w:r>
      <w:r w:rsidRPr="005D625B">
        <w:rPr>
          <w:rFonts w:asciiTheme="minorHAnsi" w:hAnsiTheme="minorHAnsi" w:cstheme="minorHAnsi"/>
          <w:u w:val="single"/>
        </w:rPr>
        <w:t>lead China to believe that its growing power will enable its leadership to convince the United States to fully exit East Asia</w:t>
      </w:r>
      <w:r w:rsidRPr="001E663D">
        <w:rPr>
          <w:rFonts w:asciiTheme="minorHAnsi" w:hAnsiTheme="minorHAnsi" w:cstheme="minorHAnsi"/>
        </w:rPr>
        <w:t xml:space="preserve">. </w:t>
      </w:r>
      <w:r w:rsidRPr="001E663D">
        <w:rPr>
          <w:rFonts w:asciiTheme="minorHAnsi" w:hAnsiTheme="minorHAnsi" w:cstheme="minorHAnsi"/>
          <w:sz w:val="10"/>
          <w:szCs w:val="10"/>
        </w:rPr>
        <w:t>In addition, China’s view of the shifting balance of power could reinforce these conclusions: many Chinese ofªcials believe that the shifting balance of power partly reºects the failings of the U.S. domestic political system and the superiority of the China’s model of governance and development; the result is a new international system in which China’s growing power should generate greater inºuence and the major powers should acknowledge its rising status.81 Because this transformation inºuences all issues in East Asia,</w:t>
      </w:r>
      <w:r w:rsidRPr="001E663D">
        <w:rPr>
          <w:rFonts w:asciiTheme="minorHAnsi" w:hAnsiTheme="minorHAnsi" w:cstheme="minorHAnsi"/>
        </w:rPr>
        <w:t xml:space="preserve"> </w:t>
      </w:r>
      <w:r w:rsidRPr="001E663D">
        <w:rPr>
          <w:rFonts w:asciiTheme="minorHAnsi" w:hAnsiTheme="minorHAnsi" w:cstheme="minorHAnsi"/>
          <w:u w:val="single"/>
        </w:rPr>
        <w:t>U.S. accommodation on Taiwan could validate</w:t>
      </w:r>
      <w:r w:rsidRPr="001E663D">
        <w:rPr>
          <w:rFonts w:asciiTheme="minorHAnsi" w:hAnsiTheme="minorHAnsi" w:cstheme="minorHAnsi"/>
        </w:rPr>
        <w:t xml:space="preserve"> </w:t>
      </w:r>
      <w:r w:rsidRPr="001E663D">
        <w:rPr>
          <w:rFonts w:asciiTheme="minorHAnsi" w:hAnsiTheme="minorHAnsi" w:cstheme="minorHAnsi"/>
          <w:sz w:val="10"/>
          <w:szCs w:val="10"/>
        </w:rPr>
        <w:t>these</w:t>
      </w:r>
      <w:r w:rsidRPr="001E663D">
        <w:rPr>
          <w:rFonts w:asciiTheme="minorHAnsi" w:hAnsiTheme="minorHAnsi" w:cstheme="minorHAnsi"/>
        </w:rPr>
        <w:t xml:space="preserve"> </w:t>
      </w:r>
      <w:r w:rsidRPr="001E663D">
        <w:rPr>
          <w:rFonts w:asciiTheme="minorHAnsi" w:hAnsiTheme="minorHAnsi" w:cstheme="minorHAnsi"/>
          <w:u w:val="single"/>
        </w:rPr>
        <w:t>expectations and put other U.S. interests at greater risk</w:t>
      </w:r>
      <w:r w:rsidRPr="001E663D">
        <w:rPr>
          <w:rFonts w:asciiTheme="minorHAnsi" w:hAnsiTheme="minorHAnsi" w:cstheme="minorHAnsi"/>
        </w:rPr>
        <w:t xml:space="preserve">. </w:t>
      </w:r>
      <w:r w:rsidRPr="001E663D">
        <w:rPr>
          <w:rFonts w:asciiTheme="minorHAnsi" w:hAnsiTheme="minorHAnsi" w:cstheme="minorHAnsi"/>
          <w:sz w:val="10"/>
          <w:szCs w:val="10"/>
        </w:rPr>
        <w:t xml:space="preserve">A second potential threat to U.S. security is that territorial accommodation could reduce U.S. military capabilities. Although numerous analysts suggest that China’s control of Taiwan would have this effect, little sustained analysis of this issue is publically available. One possibility is that U.S. accommodation would free up military forces and investments that China now commits to coercing and if necessary attacking Taiwan, which would in turn enable China to shift resource to better challenge the U.S. ability to protect the East Asian SLOCs and possibly beyond.82 According to this argument, because the International Security 39:4 74 79. Tucker and Glaser, “Should the United States Abandon Taiwan?” p. 33. 80. Bush, Uncharted Strait, p. 232. 81. Wang in Lieberthal and Wang, Addressing U.S.-China Strategic Distrust, pp. 8–11. 82. On the possibility that the Chinese navy might be able to expand its reach into the Indian Ocean, see Michael J. Green and Andrew Shearer, “Deªning U.S. Indian Ocean Strategy,” Washington Quarterly, Vol. 35, No. 2 (Spring 2012), pp. 180–181, 186. Taiwan mission has absorbed the vast majority of the Chinese army’s force modernization and organizational training,83 the resources made available for other missions would be large.84 This danger is smaller than critics suggest, however. If China decides to fully pursue more ambitious missions, it would have to make large investments that would likely dwarf the amount it is spending on Taiwan-speciªc missions. Consequently, whether China eventually gains control of Taiwan is unlikely to be decisive in determining China’s ability to invest in efforts to control the South China and East China Sea SLOCs, and beyond. Related, it is likely that Chinese capabilities dedicated to Taiwan will eventually become so effective that Beijing will be able to reallocate some of its future military investment to other missions.85 Moreover, ending the U.S. commitment to Taiwan could reduce China’s determination to pursue more challenging distant naval missions because the United States will not interrupt these SLOCs, except possibly during a severe crisis or major war. Eliminating the possibility of war over Taiwan would therefore greatly reduce Beijing’s incentives to make investments in these missions. China could, however, pursue greatly expanded power projection capabilities for a variety of other reasons,86 including worstcase planning that imagines the United States will interrupt its SLOCs under even the most unlikely conditions, a Mahanian view of naval power that connects “commercial health with naval primacy,”87 or the belief that superpower status requires power projection capabilities.88 Finally, one should not exaggerate the security risks of being unable to fully control these SLOCs. The United States does not need to control the Strait of Malacca and the East Asian SLOCs to enable shipping to reach Japan during a war with China. Instead, bypass routes could allow shipping to reach oil ports on Japan’s east coast.89 Also, the A U.S.-China Grand Bargain? 75 83. Mark Cozad, “China’s Regional Power Projection: Prospects for Future Missions in the South and East China Seas,” in Roy Kamphausen, David Lai, and Andrew Scobell, eds., Beyond the Strait: PLA Missions Other Than Taiwan (Carlisle, Pa.: Strategic Studies Institute, April 2009), pp. 287–326. 84. In addition, some (though not all) of the resources that China has invested in scenarios involving Taiwan could be shifted to these other power projection missions. 85. Ibid., pp. 305–306. 86. For an overview of current assessments of China’s naval goals, see Ronald O’Rourke, China Naval Modernization: Implications for U.S. Naval Capabilities—Background and Issues for Congress (Washington, D.C.: Congressional Research Service, September 5, 2013), pp. 5–8. 87. Toshi Yoshihara and James R. Holmes, Red Star over the Paciªc: China’s Rise and the Challenge to U.S. Maritime Strategy (Annapolis: Naval Institute Press, 2010), p. 19. 88. On this possibility, see Ofªce of the Secretary of Defense, Annual Report to Congress: Military and Security Developments Involving the People’s Republic of China (Washington, D.C.: Department of Defense, 2013), p. 15. The report states, “Chinese leaders indicate that, in their view, the development of a modern military is necessary for China to achieve great power status.” 89. EIA, “World Oil Transit Chokepoints” (Washington, D.C.: EIA, August 22, 2012). Accessing South Korean ports could be more difªcult than accessing Japan’s. ability to deny China use of these SLOCs would be sufªcient to preserve the U.S. ability to coerce China. Taiwan’s geographic location creates another possible military danger by giving China the opportunity to deploy its forces further forward.90 For example, Chinese control of Taiwan would provide China’s navy more direct access to the open Paciªc, which might increase China’s power project capabilities.91 Chinese analysts identify the importance of Taiwan for enabling China to “break through” the barrier created by Japan, including the Ryukyu Islands, Taiwan, and the Philippines.92 In a similar vein, Toshi Yoshihara and James Holmes, of the U.S. Naval War College, argue: “Control of Taiwan... would allow the PLA to erect its own Great Wall at sea, giving Beijing some say over the exercise of foreign naval and military power in nearby seas and skies. . . . Analysts view Taiwan as the one geographic asset that can grant Chinese forces direct access to the Paciªc. If the island is a guard tower in an offshore Great Wall, then its offensive value is unmatched.”93 Dissecting the strategic value of Taiwan requires assessing how Chinese control would inºuence China’s ability to perform speciªc military missions. Available analyses provide little reason to worry that possession of Taiwan would signiªcantly increase China’s military reach or its ability to project power.94 Control of Taiwan would, however, enhance China’s A2/AD capabilities by increasing its ability to send submarines into the Philippine Sea. Owen Coté explains that Taiwan plays an important role in enabling the United States “to form effective acoustic barriers through which Chinese [diesel attack submarines/guided missile diesel submarines] must pass in transiting” from the shallow waters along China’s coast into the deep water of the Philippine Sea.95 This access is valuable because the United States plans to operate carrier battle groups in the Philippine Sea and Chinese diesel submarines would make these operations more difªcult and riskier. The impact of losing this antiInternational Security 39:4 76 90. For discussion of the full set of geostrategic considerations, see Wachman, Why Taiwan? 91. On the SLOCs argument, see Tucker and Glaser, “Should the United States Abandon Taiwan?” p. 32. On access to the Paciªc, see Yoshihara and Holmes, Red Star over the Paciªc, pp. 50–56. 92. Wachman, Why Taiwan? p. 138. 93. Yoshihara and Holmes, Red Star over the Paciªc, pp. 20–21. See also Vincent Wei-cheng Wang, “The Chinese Military and the ‘Taiwan Issue’: How China Assesses Its Security Environment,” Southeast Review of Asian Studies, Vol. 29 (2007), p. 130. 94. On this point, see Robert S. Ross, “Navigating the Taiwan Strait: Deterrence, Escalation Dominance, and U.S.-China Relations,” International Security, Vol. 27, No. 2 (Fall 2002), pp. 55–56; and Steinberg and O’Hanlon, Strategic Reassurance and Resolve, pp. 242–243. 95. Owen R. Coté Jr., “Assessing the Undersea Balance between the U.S. and China,” working paper (Cambridge, Mass.: Massachusetts Institute of Technology Security Studies Program, February 2011), p. 12. Guided missile submarines carry antiship cruise missiles that pose a threat to U.S. ships. Coté ªnds that diesel submarines likely pose a larger threat than the nuclear attack submarines that China will be able to build in the short to medium term. See ibid., pp. 11–12. submarine warfare barrier might not be large, however, because China increasingly has a variety of other ways to threaten U.S. carrier battle groups and undermine their effectiveness, such as antiship cruise missiles that can be launched from a diverse array of platforms (including guided missile diesel submarines), systems designed to counter U.S. space and cyber capabilities, and an emerging antiship ballistic missile capability.96 Nevertheless, U.S. carrier battle groups would experience some reduction in effectiveness. </w:t>
      </w:r>
      <w:r w:rsidRPr="001E663D">
        <w:rPr>
          <w:rFonts w:asciiTheme="minorHAnsi" w:hAnsiTheme="minorHAnsi" w:cstheme="minorHAnsi"/>
          <w:u w:val="single"/>
        </w:rPr>
        <w:t>A</w:t>
      </w:r>
      <w:r w:rsidRPr="001E663D">
        <w:rPr>
          <w:rFonts w:asciiTheme="minorHAnsi" w:hAnsiTheme="minorHAnsi" w:cstheme="minorHAnsi"/>
        </w:rPr>
        <w:t xml:space="preserve"> </w:t>
      </w:r>
      <w:r w:rsidRPr="001E663D">
        <w:rPr>
          <w:rFonts w:asciiTheme="minorHAnsi" w:hAnsiTheme="minorHAnsi" w:cstheme="minorHAnsi"/>
          <w:sz w:val="10"/>
          <w:szCs w:val="10"/>
        </w:rPr>
        <w:t>third</w:t>
      </w:r>
      <w:r w:rsidRPr="001E663D">
        <w:rPr>
          <w:rFonts w:asciiTheme="minorHAnsi" w:hAnsiTheme="minorHAnsi" w:cstheme="minorHAnsi"/>
        </w:rPr>
        <w:t xml:space="preserve"> </w:t>
      </w:r>
      <w:r w:rsidRPr="001E663D">
        <w:rPr>
          <w:rFonts w:asciiTheme="minorHAnsi" w:hAnsiTheme="minorHAnsi" w:cstheme="minorHAnsi"/>
          <w:u w:val="single"/>
        </w:rPr>
        <w:t xml:space="preserve">potential security danger is that </w:t>
      </w:r>
      <w:r w:rsidRPr="005D625B">
        <w:rPr>
          <w:rFonts w:asciiTheme="minorHAnsi" w:hAnsiTheme="minorHAnsi" w:cstheme="minorHAnsi"/>
          <w:highlight w:val="cyan"/>
          <w:u w:val="single"/>
        </w:rPr>
        <w:t>accommodation by the United States could undermine its allies’ assessments of the credibility of the United States</w:t>
      </w:r>
      <w:r w:rsidRPr="001E663D">
        <w:rPr>
          <w:rFonts w:asciiTheme="minorHAnsi" w:hAnsiTheme="minorHAnsi" w:cstheme="minorHAnsi"/>
          <w:u w:val="single"/>
        </w:rPr>
        <w:t xml:space="preserve"> to come to their aid if attacked by China</w:t>
      </w:r>
      <w:r w:rsidRPr="001E663D">
        <w:rPr>
          <w:rFonts w:asciiTheme="minorHAnsi" w:hAnsiTheme="minorHAnsi" w:cstheme="minorHAnsi"/>
        </w:rPr>
        <w:t xml:space="preserve">. </w:t>
      </w:r>
      <w:r w:rsidRPr="001E663D">
        <w:rPr>
          <w:rFonts w:asciiTheme="minorHAnsi" w:hAnsiTheme="minorHAnsi" w:cstheme="minorHAnsi"/>
          <w:sz w:val="10"/>
          <w:szCs w:val="10"/>
        </w:rPr>
        <w:t>More speciªcally</w:t>
      </w:r>
      <w:r w:rsidRPr="001E663D">
        <w:rPr>
          <w:rFonts w:asciiTheme="minorHAnsi" w:hAnsiTheme="minorHAnsi" w:cstheme="minorHAnsi"/>
        </w:rPr>
        <w:t xml:space="preserve">, </w:t>
      </w:r>
      <w:r w:rsidRPr="001E663D">
        <w:rPr>
          <w:rFonts w:asciiTheme="minorHAnsi" w:hAnsiTheme="minorHAnsi" w:cstheme="minorHAnsi"/>
          <w:u w:val="single"/>
        </w:rPr>
        <w:t>critics believe that ending the U.S. commitment to Taiwan could lead the Japanese to doubt America’s commitment to defend Japan, which would undermine the U.S.-Japan alliance and in turn reduce U.S. security. Tucker and Glaser argue, “A U.S. decision to abandon Taiwan—leading to uniªcation of an unwilling Taiwan with China— would be particularly alarming to Japan. . . . If Japan begins to doubt U.S. reliability, that could deal a fatal blow to the U.S.-Japan alliance.”</w:t>
      </w:r>
    </w:p>
    <w:p w14:paraId="45150398" w14:textId="77777777" w:rsidR="00DC3CC7" w:rsidRPr="001E663D" w:rsidRDefault="00DC3CC7" w:rsidP="00DC3CC7">
      <w:pPr>
        <w:rPr>
          <w:rFonts w:asciiTheme="minorHAnsi" w:hAnsiTheme="minorHAnsi" w:cstheme="minorHAnsi"/>
        </w:rPr>
      </w:pPr>
    </w:p>
    <w:p w14:paraId="5237C28C" w14:textId="77777777" w:rsidR="00DC3CC7" w:rsidRPr="001E663D" w:rsidRDefault="00DC3CC7" w:rsidP="00DC3CC7">
      <w:pPr>
        <w:pStyle w:val="Heading4"/>
        <w:rPr>
          <w:rFonts w:asciiTheme="minorHAnsi" w:hAnsiTheme="minorHAnsi" w:cstheme="minorHAnsi"/>
        </w:rPr>
      </w:pPr>
      <w:r w:rsidRPr="001E663D">
        <w:rPr>
          <w:rFonts w:asciiTheme="minorHAnsi" w:hAnsiTheme="minorHAnsi" w:cstheme="minorHAnsi"/>
        </w:rPr>
        <w:t>Bargains are key to maintaining regional stability – unilateral concessions drive China to conflict</w:t>
      </w:r>
    </w:p>
    <w:p w14:paraId="402F5704" w14:textId="77777777" w:rsidR="00DC3CC7" w:rsidRPr="001E663D" w:rsidRDefault="00DC3CC7" w:rsidP="00DC3CC7">
      <w:pPr>
        <w:rPr>
          <w:rFonts w:asciiTheme="minorHAnsi" w:hAnsiTheme="minorHAnsi" w:cstheme="minorHAnsi"/>
        </w:rPr>
      </w:pPr>
      <w:r w:rsidRPr="001E663D">
        <w:rPr>
          <w:rStyle w:val="Style13ptBold"/>
          <w:rFonts w:asciiTheme="minorHAnsi" w:hAnsiTheme="minorHAnsi" w:cstheme="minorHAnsi"/>
        </w:rPr>
        <w:t>Kastner 17</w:t>
      </w:r>
      <w:r w:rsidRPr="001E663D">
        <w:rPr>
          <w:rFonts w:asciiTheme="minorHAnsi" w:hAnsiTheme="minorHAnsi" w:cstheme="minorHAnsi"/>
        </w:rPr>
        <w:t xml:space="preserve"> - Scott L. Kastner is a Professor in the Department of Government and Politics, University of Maryland, College Park. He graduated from Cornell University (1995), and received his Ph.D. in Political Science from the University of California, San Diego (2003). Much of Kastner's research focuses on the international politics of East Asia, and he teaches classes on international relations, US-China relations, international political economy, and East Asia. A Farewell to Arms? US Security Relations with Taiwan and the Prospects for Stability in the Taiwan Strait. Chapter Author(s): Ping-Kuei Chen, Scott L. Kastner and William L. Reed https://www.jstor.org/stable/10.1525/j.ctt1w76wpm.15?seq=1#metadata_info_tab_contents</w:t>
      </w:r>
    </w:p>
    <w:p w14:paraId="732A0C57" w14:textId="77777777" w:rsidR="00DC3CC7" w:rsidRPr="001E663D" w:rsidRDefault="00DC3CC7" w:rsidP="00DC3CC7">
      <w:pPr>
        <w:rPr>
          <w:rFonts w:asciiTheme="minorHAnsi" w:hAnsiTheme="minorHAnsi" w:cstheme="minorHAnsi"/>
          <w:sz w:val="10"/>
          <w:szCs w:val="10"/>
        </w:rPr>
      </w:pPr>
      <w:r w:rsidRPr="001E663D">
        <w:rPr>
          <w:rFonts w:asciiTheme="minorHAnsi" w:hAnsiTheme="minorHAnsi" w:cstheme="minorHAnsi"/>
          <w:sz w:val="10"/>
          <w:szCs w:val="10"/>
        </w:rPr>
        <w:t>How would a reduced US security commitment to Taiwan affect the likelihood of cross-Strait conflict? More concretely, what would happen if the United States were to terminate arms sales to the island? Remember that in our simple model conflict occurs if Taiwan claims a level of sovereign status to the left of point R on the I-U continuum. How, then, might an end to arms sales affect the probability that Taiwan’s claimed status would lie to the left of point R? Here, we begin by considering the most intuitive, direct ways that changing levels of arms sales to Taiwan could affect the parameters of the model and the associated implications. In the following subsection, we consider more indirect and nonintuitive effects of ending arms sales, which in turn serve to qualify points made in this subsection.</w:t>
      </w:r>
      <w:r w:rsidRPr="001E663D">
        <w:rPr>
          <w:rFonts w:asciiTheme="minorHAnsi" w:hAnsiTheme="minorHAnsi" w:cstheme="minorHAnsi"/>
        </w:rPr>
        <w:t xml:space="preserve"> </w:t>
      </w:r>
      <w:r w:rsidRPr="001E663D">
        <w:rPr>
          <w:rFonts w:asciiTheme="minorHAnsi" w:hAnsiTheme="minorHAnsi" w:cstheme="minorHAnsi"/>
          <w:u w:val="single"/>
        </w:rPr>
        <w:t>Intuitively, it would seem that US arms sales to Taiwan directly affect both the costs (cc ) that China would expect to pay in a cross-Strait military conflict and the probability (p) that China would win such a conflict</w:t>
      </w:r>
      <w:r w:rsidRPr="001E663D">
        <w:rPr>
          <w:rFonts w:asciiTheme="minorHAnsi" w:hAnsiTheme="minorHAnsi" w:cstheme="minorHAnsi"/>
        </w:rPr>
        <w:t xml:space="preserve">. </w:t>
      </w:r>
      <w:r w:rsidRPr="001E663D">
        <w:rPr>
          <w:rFonts w:asciiTheme="minorHAnsi" w:hAnsiTheme="minorHAnsi" w:cstheme="minorHAnsi"/>
          <w:sz w:val="10"/>
          <w:szCs w:val="10"/>
        </w:rPr>
        <w:t>On the margins at least, arms sales should improve Taiwan’s military capabilities relative to those of the PRC, thereby reducing p and increasing cc . Of course, p and cc are determined not simply by the balance of power between China and Taiwan but also by likely US behavior in the event of a cross-Strait war:</w:t>
      </w:r>
      <w:r w:rsidRPr="001E663D">
        <w:rPr>
          <w:rFonts w:asciiTheme="minorHAnsi" w:hAnsiTheme="minorHAnsi" w:cstheme="minorHAnsi"/>
        </w:rPr>
        <w:t xml:space="preserve"> </w:t>
      </w:r>
      <w:r w:rsidRPr="001E663D">
        <w:rPr>
          <w:rFonts w:asciiTheme="minorHAnsi" w:hAnsiTheme="minorHAnsi" w:cstheme="minorHAnsi"/>
          <w:u w:val="single"/>
        </w:rPr>
        <w:t>US intervention would at a minimum greatly complicate the PRC’s ability to prevail in a cross-Strait war and would certainly increase China’s expected costs of such a conflict. Thus a higher likelihood of US intervention implies a smaller p and a larger cc . Arms sales to Taiwan, in turn, may signal some level of US commitment to the island. To the extent that arms sales to Taiwan do in fact increase confidence in Beijing and Taipei that the United States is likely to intervene in a cross-Strait conflict, continued US arms sales to Taiwan imply a smaller p and larger cc than would be the case in the counterfactual world where the United States did not sell weapons to Taiwan. These direct effects suggest, then, that ending arms sales should reduce China’s expected costs of war and increase the probability of PRC victory; R, in turn, should shift to the right. This makes intuitive sense: to the extent that the balance of power in the Taiwan Strait favors the PRC, we might expect Beijing to be more demanding on sovereignty issues</w:t>
      </w:r>
      <w:r w:rsidRPr="001E663D">
        <w:rPr>
          <w:rFonts w:asciiTheme="minorHAnsi" w:hAnsiTheme="minorHAnsi" w:cstheme="minorHAnsi"/>
        </w:rPr>
        <w:t xml:space="preserve"> </w:t>
      </w:r>
      <w:r w:rsidRPr="001E663D">
        <w:rPr>
          <w:rFonts w:asciiTheme="minorHAnsi" w:hAnsiTheme="minorHAnsi" w:cstheme="minorHAnsi"/>
          <w:sz w:val="10"/>
          <w:szCs w:val="10"/>
        </w:rPr>
        <w:t xml:space="preserve">(and less tolerant of outcomes that diverge sharply from its ideal point of unification). </w:t>
      </w:r>
      <w:r w:rsidRPr="001E663D">
        <w:rPr>
          <w:rFonts w:asciiTheme="minorHAnsi" w:hAnsiTheme="minorHAnsi" w:cstheme="minorHAnsi"/>
          <w:u w:val="single"/>
        </w:rPr>
        <w:t>Were R to shift to the right of Taiwan’s actual status, the model suggests that the PRC would prefer to fight a war rather than to accept a continuation of that status quo</w:t>
      </w:r>
      <w:r w:rsidRPr="001E663D">
        <w:rPr>
          <w:rFonts w:asciiTheme="minorHAnsi" w:hAnsiTheme="minorHAnsi" w:cstheme="minorHAnsi"/>
        </w:rPr>
        <w:t xml:space="preserve">; </w:t>
      </w:r>
      <w:r w:rsidRPr="001E663D">
        <w:rPr>
          <w:rFonts w:asciiTheme="minorHAnsi" w:hAnsiTheme="minorHAnsi" w:cstheme="minorHAnsi"/>
          <w:sz w:val="10"/>
          <w:szCs w:val="10"/>
        </w:rPr>
        <w:t>military conflict would ensue if Taiwan failed to accommodate this new reality by redefining its sovereign status (i.e., to push the status This content downloaded from 129.170.195.144 on Thu, 11 Jul 2019 13:43:00 UTC All use subject to https://about.jstor.org/terms A Farewell to Arms? 229 quo back to the right of R).</w:t>
      </w:r>
      <w:r w:rsidRPr="001E663D">
        <w:rPr>
          <w:rFonts w:asciiTheme="minorHAnsi" w:hAnsiTheme="minorHAnsi" w:cstheme="minorHAnsi"/>
        </w:rPr>
        <w:t xml:space="preserve"> </w:t>
      </w:r>
      <w:r w:rsidRPr="001E663D">
        <w:rPr>
          <w:rFonts w:asciiTheme="minorHAnsi" w:hAnsiTheme="minorHAnsi" w:cstheme="minorHAnsi"/>
          <w:u w:val="single"/>
        </w:rPr>
        <w:t>Given the obviously high costs of war for Taiwan—costs that would presumably be especially high in the absence of any US security commitment to the island—leaders in Taipei would have strong incentives to avoid this outcome by bowing to new power realities and accommodating the PRC on sovereignty issues to some degree. Yet there are some reasons to think that accommodation in this regard would be difficult</w:t>
      </w:r>
      <w:r w:rsidRPr="001E663D">
        <w:rPr>
          <w:rFonts w:asciiTheme="minorHAnsi" w:hAnsiTheme="minorHAnsi" w:cstheme="minorHAnsi"/>
        </w:rPr>
        <w:t xml:space="preserve">. </w:t>
      </w:r>
      <w:r w:rsidRPr="001E663D">
        <w:rPr>
          <w:rFonts w:asciiTheme="minorHAnsi" w:hAnsiTheme="minorHAnsi" w:cstheme="minorHAnsi"/>
          <w:sz w:val="10"/>
          <w:szCs w:val="10"/>
        </w:rPr>
        <w:t xml:space="preserve">Recall that in recent decades the primary strategic challenge in cross-Strait relations can be characterized as a problem of deterrence, with the PRC trying to deter Taiwan efforts to redefine its sovereign status in a way that conflicts with PRC hopes for unification. But if R were to shift right of the status quo, the model suggests that the cross-Strait relationship would instead be characterized by a problem of compellence. Here, a war could occur, not because the PRC fails to deter unilateral Taiwan changes to the status quo, but rather because the PRC fails to compel Taiwan to alter the status quo in a way that is more to Beijing’s liking (remember that once R shifts right of the status quo, Beijing’s expected war payoff exceeds its utility for a continuation of the status quo). Nevertheless, commitment problems could complicate the search for a peaceful accommodation even if Taiwan recognized that R had moved to the right of the status quo and even if Taiwan was in principle willing to bargain away some of its sovereignty.17 The reason is that the issue being bargained over, Taiwan’s sovereign status, could affect future bargaining power between the two sides: that is, bargaining some of its sovereign status to avoid war in the short term could further diminish Taiwan’s future bargaining power vis-à-vis Beijing. Even if the United States were to stop selling arms to Taiwan and renounce any security commitment to the island, Taiwan would remain qualitatively different from areas under direct PRC control. It would continue to be self-governing and democratic, it would continue to maintain armed forces, and it would—for all intents and purposes—continue to resemble an independent country on all dimensions except international legal recognition. But Taiwan’s continued otherness in this regard opens the door to possible US intervention in a cross-Strait conflict even after a US decision to end its security commitment to Taiwan. Leaders in Washington, for instance, might revise their view of the PRC, especially in the aftermath of an attack on Taiwan, and particularly if renouncing the security commitment entailed a quid pro quo PRC pledge. Thus, even after the United States ended arms sales to Taiwan and renounced a security commitment to the island, the probability of US intervention in a cross-Strait conflict would not drop to zero—in contrast to the likelihood of US intervention in other areas of China such as Tibet (or, for that matter, Hong Kong). But the more Taiwan accommodated PRC demands by allowing itself to become something more resembling Hong Kong or Tibet than an independent country, then the more the probability of US intervention would begin to approach zero as it does for other areas under direct This content downloaded from 129.170.195.144 on Thu, 11 Jul 2019 13:43:00 UTC All use subject to https://about.jstor.org/terms 230 Chapter Twelve PRC control. Such intervention would increasingly, and unambiguously, represent intervention in a civil, rather than an international, conflict.18 Thus any bargain involving a reduction in Taiwan’s sovereignty should independently reduce Beijing’s expected costs of war, thus pushing R even further to the right. The credibility of Beijing’s commitment to such a bargain would therefore be suspect, as once it was implemented Beijing would have incentives to demand an even more favorable bargain (and Taiwan would not be in a position where it could refuse). Fearon develops a similar model where states bargain over strategic territory and the outcome of the negotiations explicitly shifts the balance of power.19 This change in the balance of power happens because the outcome of the negotiation transfers territory to a rival state and thereby improves that rival’s fighting capacity. When this type of dynamic is at work, reaching a settlement becomes difficult because the consequence of the shift in power caused by a settlement may be less desirable than fighting and forgoing any negotiations. Although a hypothetical bargain between the PRC and Taiwan is not over strategic territory, it is certainly possible that a similar dynamic is at work as the PRC and Taiwan negotiate over Taiwan’s sovereignty. Inasmuch as giving up sovereignty to the PRC strengthens the PRC’s bargaining leverage, Taiwan may come to the conclusion that risking war is preferable to any negotiated settlement with the PRC over unification. In other words, Taiwan may conclude that it would be better to roll the dice in a war with China today than to accept the terms of an obsolescing bargain likely to result in a progressively more subordinate status within a unified China. Therefore, in the same way that bargaining over strategic territory is complicated by the strategic consequences of any deal that might be struck, bargaining over unification can be dangerous because it has implications for the future bargaining power of the PRC and Taiwan. In summary, ending arms sales to Taiwan would have the potential to increase instability in the Taiwan Strait. Such a shift in US policy could alter the balance of power in the Taiwan Strait, which in turn could shift the strategic dynamic from deterrence to compellence. In turn, there are reasons to believe that a China-Taiwan relationship in which China tried to compel steps toward unification would be more conflict prone than one where the PRC tried to deter Taiwan steps toward independence, as credible commitment problems could make it difficult for Taiwan to accommodate new power realities. WHY ENDING US ARMS SALES TO TAIWAN WOULD NOT NECESSARILY BE DESTABILIZING The analysis above suggests that ending arms sales to Taiwan would be destabilizing if doing so had enough of an effect on p and cc to push R to the right of the This content downloaded from 129.170.195.144 on Thu, 11 Jul 2019 13:43:00 UTC All use subject to https://about.jstor.org/terms A Farewell to Arms? 231 status quo. However, there are reasons to question whether ending sales would indeed have such a large effect. On the one hand, as the balance of power in the Taiwan Strait continues to shift in China’s favor, it is not obvious that the arms themselves have a large impact on that shifting power balance. Whether the sales do in fact have a significant effect in this regard, moreover, will likely depend heavily on the types of weapons the United States would be willing to sell to Taiwan (and which weapons Taiwan would be willing to buy). For instance, some have suggested that Taiwan’s efforts to purchase high-profile and expensive packages such as the F-16C/D fighter are counterproductive given their high cost and the PRC’s growing air capabilities; according to these analysts, more mundane (and cheaper) systems are likely to be more effective at countering PRC capabilities.20 Whether ending arms sales has a significant effect on p and cc , then, will hinge in part on what types of weapons the United States would sell Taiwan if arms sales were to continue. Likewise, it is not self-evident how large of a signaling effect arms sales have. As we show in the next section, US arms sales send the clearest signal of US support for Taiwan when the sales are costly for the United States to undertake. Yet it is quite clear not only that the sales do not appear to be especially costly for Washington but also that many in the United States actually benefit economically and politically from the sales. When the Obama administration was considering the F-16C/D package in 2011, for instance, a large number of US senators signed a letter to the president urging the sale to go forward; often, the signatories represented states that stood to benefit economically from increased demand for the fighter jets.21 In other words, so long as Chinese retaliation against the United States for selling weapons remains limited, the costs of the policy to Washington do not appear especially high. Thus it would not appear to us that arms sales represent an especially strong signal of US commitment to Taiwan, meaning that ending the sales would not necessarily lead Taiwan and China to dramatically alter their assessments of likely US behavior in the event of a cross-Strait conflict. It is also worth emphasizing that many factors besides US arms sales to Taiwan determine the value of p and cc , including Taiwan’s indigenous military capabilities, the PRC’s capabilities, the level of economic integration across the Taiwan Strait, and so forth. The rapid growth in cross-Strait economic integration and cooperation in recent decades, combined with China’s general integration into global markets, for instance, suggests that the costs for China of a cross-Strait military confrontation are probably quite high—even if the PRC would likely win such a confrontation. Compared to these costs, the dent to cc caused by reduced arms sales could actually be quite small. Finally, and perhaps most importantly, ending arms sales to Taiwan could actually increase cc in some ways. </w:t>
      </w:r>
      <w:r w:rsidRPr="001E663D">
        <w:rPr>
          <w:rFonts w:asciiTheme="minorHAnsi" w:hAnsiTheme="minorHAnsi" w:cstheme="minorHAnsi"/>
          <w:u w:val="single"/>
        </w:rPr>
        <w:t>While critics sometimes suggest that ending arms</w:t>
      </w:r>
      <w:r w:rsidRPr="001E663D">
        <w:rPr>
          <w:rFonts w:asciiTheme="minorHAnsi" w:hAnsiTheme="minorHAnsi" w:cstheme="minorHAnsi"/>
        </w:rPr>
        <w:t xml:space="preserve"> </w:t>
      </w:r>
      <w:r w:rsidRPr="001E663D">
        <w:rPr>
          <w:rFonts w:asciiTheme="minorHAnsi" w:hAnsiTheme="minorHAnsi" w:cstheme="minorHAnsi"/>
          <w:sz w:val="10"/>
          <w:szCs w:val="10"/>
        </w:rPr>
        <w:t>This content downloaded from 129.170.195.144 on Thu, 11 Jul 2019 13:43:00 UTC All use subject to https://about.jstor.org/terms 232 Chapter Twelve sales</w:t>
      </w:r>
      <w:r w:rsidRPr="001E663D">
        <w:rPr>
          <w:rFonts w:asciiTheme="minorHAnsi" w:hAnsiTheme="minorHAnsi" w:cstheme="minorHAnsi"/>
        </w:rPr>
        <w:t xml:space="preserve"> </w:t>
      </w:r>
      <w:r w:rsidRPr="001E663D">
        <w:rPr>
          <w:rFonts w:asciiTheme="minorHAnsi" w:hAnsiTheme="minorHAnsi" w:cstheme="minorHAnsi"/>
          <w:u w:val="single"/>
        </w:rPr>
        <w:t>might simply whet the appetite of China and encourage further demands on the United States, it is also conceivable—</w:t>
      </w:r>
      <w:r w:rsidRPr="001E663D">
        <w:rPr>
          <w:rFonts w:asciiTheme="minorHAnsi" w:hAnsiTheme="minorHAnsi" w:cstheme="minorHAnsi"/>
          <w:b/>
          <w:u w:val="single"/>
        </w:rPr>
        <w:t>as proponents such as Glaser argue</w:t>
      </w:r>
      <w:r w:rsidRPr="001E663D">
        <w:rPr>
          <w:rFonts w:asciiTheme="minorHAnsi" w:hAnsiTheme="minorHAnsi" w:cstheme="minorHAnsi"/>
          <w:u w:val="single"/>
        </w:rPr>
        <w:t>—that ending arms sales would lead to significant improvement in the US-China relationship</w:t>
      </w:r>
      <w:r w:rsidRPr="001E663D">
        <w:rPr>
          <w:rFonts w:asciiTheme="minorHAnsi" w:hAnsiTheme="minorHAnsi" w:cstheme="minorHAnsi"/>
        </w:rPr>
        <w:t>.</w:t>
      </w:r>
      <w:r w:rsidRPr="001E663D">
        <w:rPr>
          <w:rFonts w:asciiTheme="minorHAnsi" w:hAnsiTheme="minorHAnsi" w:cstheme="minorHAnsi"/>
          <w:sz w:val="10"/>
          <w:szCs w:val="10"/>
        </w:rPr>
        <w:t xml:space="preserve">22 Furthermore, whether the United States sells weapons to Taiwan or not, it is hard to imagine a strong and cooperative US-China relationship withstanding PRC coercion against the island. Therefore, if the PRC values a stable US-China relationship, and if ending arms sales to Taiwan does in fact lead to an improved Sino-American relationship, then ending arms sales to Taiwan will also mean that the PRC will have more to lose (in terms of a strong US-China relationship) by initiating conflict in the Taiwan Strait. </w:t>
      </w:r>
      <w:r w:rsidRPr="001E663D">
        <w:rPr>
          <w:rFonts w:asciiTheme="minorHAnsi" w:hAnsiTheme="minorHAnsi" w:cstheme="minorHAnsi"/>
          <w:u w:val="single"/>
        </w:rPr>
        <w:t>If this sort of effect outweighs the direct effect of ending arms sales on China’s costs of war, then ending arms sales could help to reinforce a stable status quo</w:t>
      </w:r>
      <w:r w:rsidRPr="001E663D">
        <w:rPr>
          <w:rFonts w:asciiTheme="minorHAnsi" w:hAnsiTheme="minorHAnsi" w:cstheme="minorHAnsi"/>
        </w:rPr>
        <w:t xml:space="preserve">. </w:t>
      </w:r>
      <w:r w:rsidRPr="001E663D">
        <w:rPr>
          <w:rFonts w:asciiTheme="minorHAnsi" w:hAnsiTheme="minorHAnsi" w:cstheme="minorHAnsi"/>
          <w:sz w:val="10"/>
          <w:szCs w:val="10"/>
        </w:rPr>
        <w:t>SUMMARY In sum, even in the context of our highly stylized and simplified model of crossStrait relations, changes in US policy have complex and uncertain net implications for stability in the Taiwan Strait. Analysts should recognize that ending arms sales to Taiwan could be highly destabilizing: such a change in US policy could help to tip cross-Strait relations from a relatively stable deterrence relationship to an unstable compellence relationship. But ending arms sales will not necessarily have this effect and could actually contribute to stability in the Taiwan Strait by reinforcing China’s stake in a stable status quo. It is our hope that our model will help to organize thinking around this important topic, by showing how different types of effects fit together</w:t>
      </w:r>
    </w:p>
    <w:p w14:paraId="2F286848" w14:textId="77777777" w:rsidR="00DC3CC7" w:rsidRPr="001E663D" w:rsidRDefault="00DC3CC7" w:rsidP="00DC3CC7">
      <w:pPr>
        <w:rPr>
          <w:rFonts w:asciiTheme="minorHAnsi" w:hAnsiTheme="minorHAnsi" w:cstheme="minorHAnsi"/>
        </w:rPr>
      </w:pPr>
    </w:p>
    <w:p w14:paraId="3C35639B" w14:textId="77777777" w:rsidR="00DC3CC7" w:rsidRPr="001E663D" w:rsidRDefault="00DC3CC7" w:rsidP="00DC3CC7">
      <w:pPr>
        <w:pStyle w:val="Heading3"/>
        <w:rPr>
          <w:rFonts w:asciiTheme="minorHAnsi" w:hAnsiTheme="minorHAnsi" w:cstheme="minorHAnsi"/>
        </w:rPr>
      </w:pPr>
      <w:r w:rsidRPr="001E663D">
        <w:rPr>
          <w:rFonts w:asciiTheme="minorHAnsi" w:hAnsiTheme="minorHAnsi" w:cstheme="minorHAnsi"/>
        </w:rPr>
        <w:t>2NC CP Solves Disputes</w:t>
      </w:r>
    </w:p>
    <w:p w14:paraId="673AF5CA" w14:textId="77777777" w:rsidR="00DC3CC7" w:rsidRPr="001E663D" w:rsidRDefault="00DC3CC7" w:rsidP="00DC3CC7">
      <w:pPr>
        <w:pStyle w:val="Heading4"/>
        <w:rPr>
          <w:rFonts w:asciiTheme="minorHAnsi" w:hAnsiTheme="minorHAnsi" w:cstheme="minorHAnsi"/>
        </w:rPr>
      </w:pPr>
      <w:r w:rsidRPr="001E663D">
        <w:rPr>
          <w:rFonts w:asciiTheme="minorHAnsi" w:hAnsiTheme="minorHAnsi" w:cstheme="minorHAnsi"/>
        </w:rPr>
        <w:t>Taiwan Arms should be traded for security for East Asian American allies – Taiwan is the only issue that matters</w:t>
      </w:r>
    </w:p>
    <w:p w14:paraId="5BF44755" w14:textId="77777777" w:rsidR="00DC3CC7" w:rsidRPr="001E663D" w:rsidRDefault="00DC3CC7" w:rsidP="00DC3CC7">
      <w:pPr>
        <w:rPr>
          <w:rFonts w:asciiTheme="minorHAnsi" w:hAnsiTheme="minorHAnsi" w:cstheme="minorHAnsi"/>
          <w:b/>
          <w:bCs/>
          <w:sz w:val="26"/>
        </w:rPr>
      </w:pPr>
      <w:r w:rsidRPr="001E663D">
        <w:rPr>
          <w:rStyle w:val="Style13ptBold"/>
          <w:rFonts w:asciiTheme="minorHAnsi" w:hAnsiTheme="minorHAnsi" w:cstheme="minorHAnsi"/>
        </w:rPr>
        <w:t xml:space="preserve">Glaser 15 – </w:t>
      </w:r>
      <w:r w:rsidRPr="001E663D">
        <w:rPr>
          <w:rStyle w:val="Style13ptBold"/>
          <w:rFonts w:asciiTheme="minorHAnsi" w:hAnsiTheme="minorHAnsi" w:cstheme="minorHAnsi"/>
          <w:b w:val="0"/>
        </w:rPr>
        <w:t>(Charles L Glaser is a professor in the Elliott School of International Affairs and the Department of Political Science at George Washington University. He is also a fellow in the Kissinger Institute at the Woodrow Wilson International Center for Scholars. A U.S.-China Grand Bargain?</w:t>
      </w:r>
      <w:hyperlink r:id="rId12" w:history="1">
        <w:r w:rsidRPr="001E663D">
          <w:rPr>
            <w:rStyle w:val="Style13ptBold"/>
            <w:rFonts w:asciiTheme="minorHAnsi" w:hAnsiTheme="minorHAnsi" w:cstheme="minorHAnsi"/>
            <w:b w:val="0"/>
          </w:rPr>
          <w:t>https://www.wilsoncenter.org/sites/default/files/isec_a_00199.pdf</w:t>
        </w:r>
      </w:hyperlink>
      <w:r w:rsidRPr="001E663D">
        <w:rPr>
          <w:rStyle w:val="Style13ptBold"/>
          <w:rFonts w:asciiTheme="minorHAnsi" w:hAnsiTheme="minorHAnsi" w:cstheme="minorHAnsi"/>
          <w:b w:val="0"/>
        </w:rPr>
        <w:t>. DGP)</w:t>
      </w:r>
    </w:p>
    <w:p w14:paraId="456178DF" w14:textId="77777777" w:rsidR="00DC3CC7" w:rsidRPr="001E663D" w:rsidRDefault="00DC3CC7" w:rsidP="00DC3CC7">
      <w:pPr>
        <w:rPr>
          <w:rFonts w:asciiTheme="minorHAnsi" w:hAnsiTheme="minorHAnsi" w:cstheme="minorHAnsi"/>
        </w:rPr>
      </w:pPr>
      <w:r w:rsidRPr="001E663D">
        <w:rPr>
          <w:rFonts w:asciiTheme="minorHAnsi" w:hAnsiTheme="minorHAnsi" w:cstheme="minorHAnsi"/>
        </w:rPr>
        <w:t xml:space="preserve">Over the past decade, China’s rise has generated much attention, admiration, and concern. Whether China can rise peacefully remains a heavily debated issue, with political scientists worrying about the dangers of power transitions, aspiring regional hegemons, and growing nationalism.1 In response to China’s economic and military growth, the administration of Barack Obama has rebalanced U.S. foreign and security policy toward Asia, a decision that is generating considerable debate over whether the United States is doing too little or too much to confront China. Despite this intense focus, the United States has yet to confront fully the most challenging question posed by China’s rise: Should the United States pursue a strategy of limited geopolitical accommodation to avoid conflict?2 Instead, U.S. policy continues to focus entirely on preserving the geopolitical status quo in Northeast Asia. This article argues that a more fundamental revision of U.S. policy is needed. Specially, </w:t>
      </w:r>
      <w:r w:rsidRPr="00027A30">
        <w:rPr>
          <w:rFonts w:asciiTheme="minorHAnsi" w:hAnsiTheme="minorHAnsi" w:cstheme="minorHAnsi"/>
          <w:highlight w:val="cyan"/>
          <w:u w:val="single"/>
        </w:rPr>
        <w:t>the United States should negotiate a grand bargain</w:t>
      </w:r>
      <w:r w:rsidRPr="001E663D">
        <w:rPr>
          <w:rFonts w:asciiTheme="minorHAnsi" w:hAnsiTheme="minorHAnsi" w:cstheme="minorHAnsi"/>
          <w:u w:val="single"/>
        </w:rPr>
        <w:t xml:space="preserve"> that ends its commitment to defend Taiwan against Chinese aggression. </w:t>
      </w:r>
      <w:r w:rsidRPr="00027A30">
        <w:rPr>
          <w:rFonts w:asciiTheme="minorHAnsi" w:hAnsiTheme="minorHAnsi" w:cstheme="minorHAnsi"/>
          <w:highlight w:val="cyan"/>
          <w:u w:val="single"/>
        </w:rPr>
        <w:t>In return, China would peacefully resolve its maritime and land disputes in the South China and East China Seas</w:t>
      </w:r>
      <w:r w:rsidRPr="001E663D">
        <w:rPr>
          <w:rFonts w:asciiTheme="minorHAnsi" w:hAnsiTheme="minorHAnsi" w:cstheme="minorHAnsi"/>
          <w:u w:val="single"/>
        </w:rPr>
        <w:t>, and officially accept the United States’ long-term military security role in East Asia</w:t>
      </w:r>
      <w:r w:rsidRPr="001E663D">
        <w:rPr>
          <w:rFonts w:asciiTheme="minorHAnsi" w:hAnsiTheme="minorHAnsi" w:cstheme="minorHAnsi"/>
        </w:rPr>
        <w:t xml:space="preserve">. </w:t>
      </w:r>
      <w:r w:rsidRPr="001E663D">
        <w:rPr>
          <w:rFonts w:asciiTheme="minorHAnsi" w:hAnsiTheme="minorHAnsi" w:cstheme="minorHAnsi"/>
          <w:u w:val="single"/>
        </w:rPr>
        <w:t xml:space="preserve">U.S. accommodation of China deserves serious analysis for two reasons. First, both intuition and international relations theory suggest that a rising power, especially one that has experienced tremendous growth, can reasonably expect to increase its geopolitical influence and more fully achieve its goals, especially when these goals involve its national security. Bargaining theories maintain that the probability of war is greater when there is a larger disparity between the distribution of benefits in the existing territorial status quo and the balance of power.3 Accommodation that reduces this disparity can, under some conditions, reduce the probability of war and increase the declining state’s security. Second, the pressures created by the international structure—the combination of material and information conditions that constrain states’ international options—should allow China to rise peacefully, which, somewhat counterintuitively, increases the potential importance of accommodation. If the international structure were driving the United States and China toward a major conflict, the concessions required of the United States would be extremely large and costly. Even then, they might do little to moderate the intense competition. But, because the international structure is not creating such intense pressures, </w:t>
      </w:r>
      <w:r w:rsidRPr="00027A30">
        <w:rPr>
          <w:rFonts w:asciiTheme="minorHAnsi" w:hAnsiTheme="minorHAnsi" w:cstheme="minorHAnsi"/>
          <w:highlight w:val="cyan"/>
          <w:u w:val="single"/>
        </w:rPr>
        <w:t>concessions that do not compromise vital U.S. interests may have the potential to greatly diminish growing strains in U.S.-China relations</w:t>
      </w:r>
      <w:r w:rsidRPr="001E663D">
        <w:rPr>
          <w:rFonts w:asciiTheme="minorHAnsi" w:hAnsiTheme="minorHAnsi" w:cstheme="minorHAnsi"/>
          <w:u w:val="single"/>
        </w:rPr>
        <w:t xml:space="preserve">, thereby </w:t>
      </w:r>
      <w:r w:rsidRPr="00027A30">
        <w:rPr>
          <w:rFonts w:asciiTheme="minorHAnsi" w:hAnsiTheme="minorHAnsi" w:cstheme="minorHAnsi"/>
          <w:highlight w:val="cyan"/>
          <w:u w:val="single"/>
        </w:rPr>
        <w:t>moderating</w:t>
      </w:r>
      <w:r w:rsidRPr="001E663D">
        <w:rPr>
          <w:rFonts w:asciiTheme="minorHAnsi" w:hAnsiTheme="minorHAnsi" w:cstheme="minorHAnsi"/>
          <w:u w:val="single"/>
        </w:rPr>
        <w:t xml:space="preserve"> </w:t>
      </w:r>
      <w:r w:rsidRPr="00027A30">
        <w:rPr>
          <w:rFonts w:asciiTheme="minorHAnsi" w:hAnsiTheme="minorHAnsi" w:cstheme="minorHAnsi"/>
          <w:highlight w:val="cyan"/>
          <w:u w:val="single"/>
        </w:rPr>
        <w:t>future military and foreign policy competition</w:t>
      </w:r>
      <w:r w:rsidRPr="001E663D">
        <w:rPr>
          <w:rFonts w:asciiTheme="minorHAnsi" w:hAnsiTheme="minorHAnsi" w:cstheme="minorHAnsi"/>
          <w:u w:val="single"/>
        </w:rPr>
        <w:t xml:space="preserve"> between the two powers. More concretely, regional dangers dwarf international structural dangers. Northeast Asia is plagued by territorial and maritime disputes that are straining political relations both within the region and across the Pacific. </w:t>
      </w:r>
      <w:r w:rsidRPr="00027A30">
        <w:rPr>
          <w:rFonts w:asciiTheme="minorHAnsi" w:hAnsiTheme="minorHAnsi" w:cstheme="minorHAnsi"/>
          <w:highlight w:val="cyan"/>
          <w:u w:val="single"/>
        </w:rPr>
        <w:t>Only</w:t>
      </w:r>
      <w:r w:rsidRPr="001E663D">
        <w:rPr>
          <w:rFonts w:asciiTheme="minorHAnsi" w:hAnsiTheme="minorHAnsi" w:cstheme="minorHAnsi"/>
          <w:u w:val="single"/>
        </w:rPr>
        <w:t xml:space="preserve"> one of these disputes—</w:t>
      </w:r>
      <w:r w:rsidRPr="00027A30">
        <w:rPr>
          <w:rFonts w:asciiTheme="minorHAnsi" w:hAnsiTheme="minorHAnsi" w:cstheme="minorHAnsi"/>
          <w:highlight w:val="cyan"/>
          <w:u w:val="single"/>
        </w:rPr>
        <w:t>China’s opposition to U.S. involvement</w:t>
      </w:r>
      <w:r w:rsidRPr="001E663D">
        <w:rPr>
          <w:rFonts w:asciiTheme="minorHAnsi" w:hAnsiTheme="minorHAnsi" w:cstheme="minorHAnsi"/>
          <w:u w:val="single"/>
        </w:rPr>
        <w:t xml:space="preserve"> in protecting Taiwan—</w:t>
      </w:r>
      <w:r w:rsidRPr="00027A30">
        <w:rPr>
          <w:rFonts w:asciiTheme="minorHAnsi" w:hAnsiTheme="minorHAnsi" w:cstheme="minorHAnsi"/>
          <w:highlight w:val="cyan"/>
          <w:u w:val="single"/>
        </w:rPr>
        <w:t>seems important</w:t>
      </w:r>
      <w:r w:rsidRPr="001E663D">
        <w:rPr>
          <w:rFonts w:asciiTheme="minorHAnsi" w:hAnsiTheme="minorHAnsi" w:cstheme="minorHAnsi"/>
          <w:u w:val="single"/>
        </w:rPr>
        <w:t xml:space="preserve"> enough to possibly bring the United States and China into conflict</w:t>
      </w:r>
      <w:r w:rsidRPr="001E663D">
        <w:rPr>
          <w:rFonts w:asciiTheme="minorHAnsi" w:hAnsiTheme="minorHAnsi" w:cstheme="minorHAnsi"/>
        </w:rPr>
        <w:t>. Even Taiwan, however, is a secondary, albeit not insignificant, U.S. interest. Other lesser disputes are currently roiling China’s relationships with many of its neighbors, but none appear sufficiently significant</w:t>
      </w:r>
    </w:p>
    <w:p w14:paraId="4766D98E" w14:textId="77777777" w:rsidR="00DC3CC7" w:rsidRPr="001E663D" w:rsidRDefault="00DC3CC7" w:rsidP="00DC3CC7">
      <w:pPr>
        <w:rPr>
          <w:rFonts w:asciiTheme="minorHAnsi" w:hAnsiTheme="minorHAnsi" w:cstheme="minorHAnsi"/>
        </w:rPr>
      </w:pPr>
    </w:p>
    <w:p w14:paraId="4FB4EE8F" w14:textId="77777777" w:rsidR="00DC3CC7" w:rsidRPr="001E663D" w:rsidRDefault="00DC3CC7" w:rsidP="00DC3CC7">
      <w:pPr>
        <w:rPr>
          <w:rFonts w:asciiTheme="minorHAnsi" w:hAnsiTheme="minorHAnsi" w:cstheme="minorHAnsi"/>
        </w:rPr>
      </w:pPr>
    </w:p>
    <w:p w14:paraId="6B30B2D9" w14:textId="77777777" w:rsidR="00DC3CC7" w:rsidRPr="001E663D" w:rsidRDefault="00DC3CC7" w:rsidP="00DC3CC7">
      <w:pPr>
        <w:pStyle w:val="Heading4"/>
        <w:rPr>
          <w:rFonts w:asciiTheme="minorHAnsi" w:hAnsiTheme="minorHAnsi" w:cstheme="minorHAnsi"/>
        </w:rPr>
      </w:pPr>
      <w:r w:rsidRPr="001E663D">
        <w:rPr>
          <w:rFonts w:asciiTheme="minorHAnsi" w:hAnsiTheme="minorHAnsi" w:cstheme="minorHAnsi"/>
        </w:rPr>
        <w:t>Bargain solves best – creates balance which solves all US-China conflict in the region</w:t>
      </w:r>
    </w:p>
    <w:p w14:paraId="464A12F0" w14:textId="77777777" w:rsidR="00DC3CC7" w:rsidRPr="001E663D" w:rsidRDefault="00DC3CC7" w:rsidP="00DC3CC7">
      <w:pPr>
        <w:rPr>
          <w:rFonts w:asciiTheme="minorHAnsi" w:hAnsiTheme="minorHAnsi" w:cstheme="minorHAnsi"/>
        </w:rPr>
      </w:pPr>
      <w:r w:rsidRPr="001E663D">
        <w:rPr>
          <w:rFonts w:asciiTheme="minorHAnsi" w:hAnsiTheme="minorHAnsi" w:cstheme="minorHAnsi"/>
        </w:rPr>
        <w:t xml:space="preserve">Charles L. </w:t>
      </w:r>
      <w:r w:rsidRPr="001E663D">
        <w:rPr>
          <w:rFonts w:asciiTheme="minorHAnsi" w:hAnsiTheme="minorHAnsi" w:cstheme="minorHAnsi"/>
          <w:b/>
          <w:sz w:val="26"/>
          <w:szCs w:val="26"/>
        </w:rPr>
        <w:t xml:space="preserve">Glaser </w:t>
      </w:r>
      <w:r w:rsidRPr="001E663D">
        <w:rPr>
          <w:rFonts w:asciiTheme="minorHAnsi" w:hAnsiTheme="minorHAnsi" w:cstheme="minorHAnsi"/>
        </w:rPr>
        <w:t>20</w:t>
      </w:r>
      <w:r w:rsidRPr="001E663D">
        <w:rPr>
          <w:rFonts w:asciiTheme="minorHAnsi" w:hAnsiTheme="minorHAnsi" w:cstheme="minorHAnsi"/>
          <w:b/>
          <w:sz w:val="26"/>
          <w:szCs w:val="26"/>
        </w:rPr>
        <w:t>15</w:t>
      </w:r>
      <w:r w:rsidRPr="001E663D">
        <w:rPr>
          <w:rFonts w:asciiTheme="minorHAnsi" w:hAnsiTheme="minorHAnsi" w:cstheme="minorHAnsi"/>
        </w:rPr>
        <w:t xml:space="preserve"> (Charles L. Glaser is Professor of Political Science and International Affairs. His research focuses on international relations theory and international security policy. He is also Director for the Institute of Security and Conflict Studies.) “A US-China Grand Bargain?” </w:t>
      </w:r>
      <w:hyperlink r:id="rId13" w:history="1">
        <w:r w:rsidRPr="001E663D">
          <w:rPr>
            <w:rStyle w:val="Hyperlink"/>
            <w:rFonts w:asciiTheme="minorHAnsi" w:hAnsiTheme="minorHAnsi" w:cstheme="minorHAnsi"/>
          </w:rPr>
          <w:t>https://www.wilsoncenter.org/sites/default/files/isec_a_00199.pdf</w:t>
        </w:r>
      </w:hyperlink>
      <w:r w:rsidRPr="001E663D">
        <w:rPr>
          <w:rFonts w:asciiTheme="minorHAnsi" w:hAnsiTheme="minorHAnsi" w:cstheme="minorHAnsi"/>
        </w:rPr>
        <w:t xml:space="preserve"> cbrooks </w:t>
      </w:r>
    </w:p>
    <w:p w14:paraId="22C54E71" w14:textId="77777777" w:rsidR="00DC3CC7" w:rsidRPr="001E663D" w:rsidRDefault="00DC3CC7" w:rsidP="00DC3CC7">
      <w:pPr>
        <w:rPr>
          <w:rFonts w:asciiTheme="minorHAnsi" w:hAnsiTheme="minorHAnsi" w:cstheme="minorHAnsi"/>
          <w:sz w:val="24"/>
          <w:u w:val="single"/>
        </w:rPr>
      </w:pPr>
      <w:r w:rsidRPr="001E663D">
        <w:rPr>
          <w:rFonts w:asciiTheme="minorHAnsi" w:hAnsiTheme="minorHAnsi" w:cstheme="minorHAnsi"/>
          <w:sz w:val="16"/>
          <w:szCs w:val="16"/>
        </w:rPr>
        <w:t>Over the past dec- ade, China’s rise has generated much attention, admiration, and concern. Whether China can rise peacefully remains a heavily debated issue, with polit- ical scientists worrying about the dangers of power transitions, aspiring re- gional hegemons, and growing nationalism. In response to China’s economic and military growth, the administration of Barack Obama has rebalanced U.S. foreign and security policy toward Asia, a decision that is generating consider- able debate over whether the United States is doing too little or too much to confront China. Despite this intense focus, the United States has yet to confront fully the most challenging question posed by China’s rise: Should the United States pursue a strategy of limited geopolitical accommodation to avoid conflict? In- stead,</w:t>
      </w:r>
      <w:r w:rsidRPr="001E663D">
        <w:rPr>
          <w:rFonts w:asciiTheme="minorHAnsi" w:hAnsiTheme="minorHAnsi" w:cstheme="minorHAnsi"/>
          <w:sz w:val="24"/>
        </w:rPr>
        <w:t xml:space="preserve"> </w:t>
      </w:r>
      <w:r w:rsidRPr="001E663D">
        <w:rPr>
          <w:rFonts w:asciiTheme="minorHAnsi" w:hAnsiTheme="minorHAnsi" w:cstheme="minorHAnsi"/>
          <w:sz w:val="24"/>
          <w:u w:val="single"/>
        </w:rPr>
        <w:t>U.S. policy continues to focus entirely on preserving the geopolitical status quo in Northeast Asia</w:t>
      </w:r>
      <w:r w:rsidRPr="001E663D">
        <w:rPr>
          <w:rFonts w:asciiTheme="minorHAnsi" w:hAnsiTheme="minorHAnsi" w:cstheme="minorHAnsi"/>
          <w:sz w:val="24"/>
        </w:rPr>
        <w:t xml:space="preserve">. </w:t>
      </w:r>
      <w:r w:rsidRPr="001E663D">
        <w:rPr>
          <w:rFonts w:asciiTheme="minorHAnsi" w:hAnsiTheme="minorHAnsi" w:cstheme="minorHAnsi"/>
          <w:sz w:val="16"/>
          <w:szCs w:val="16"/>
        </w:rPr>
        <w:t>This article argues that</w:t>
      </w:r>
      <w:r w:rsidRPr="001E663D">
        <w:rPr>
          <w:rFonts w:asciiTheme="minorHAnsi" w:hAnsiTheme="minorHAnsi" w:cstheme="minorHAnsi"/>
          <w:sz w:val="24"/>
        </w:rPr>
        <w:t xml:space="preserve"> </w:t>
      </w:r>
      <w:r w:rsidRPr="001E663D">
        <w:rPr>
          <w:rFonts w:asciiTheme="minorHAnsi" w:hAnsiTheme="minorHAnsi" w:cstheme="minorHAnsi"/>
          <w:sz w:val="24"/>
          <w:u w:val="single"/>
        </w:rPr>
        <w:t>a more fundamental revision of U.S. policy is needed</w:t>
      </w:r>
      <w:r w:rsidRPr="001E663D">
        <w:rPr>
          <w:rFonts w:asciiTheme="minorHAnsi" w:hAnsiTheme="minorHAnsi" w:cstheme="minorHAnsi"/>
          <w:sz w:val="24"/>
        </w:rPr>
        <w:t xml:space="preserve">. </w:t>
      </w:r>
      <w:r w:rsidRPr="001E663D">
        <w:rPr>
          <w:rFonts w:asciiTheme="minorHAnsi" w:hAnsiTheme="minorHAnsi" w:cstheme="minorHAnsi"/>
          <w:sz w:val="16"/>
          <w:szCs w:val="16"/>
        </w:rPr>
        <w:t>Specifically,</w:t>
      </w:r>
      <w:r w:rsidRPr="001E663D">
        <w:rPr>
          <w:rFonts w:asciiTheme="minorHAnsi" w:hAnsiTheme="minorHAnsi" w:cstheme="minorHAnsi"/>
          <w:sz w:val="24"/>
        </w:rPr>
        <w:t xml:space="preserve"> </w:t>
      </w:r>
      <w:r w:rsidRPr="001E663D">
        <w:rPr>
          <w:rFonts w:asciiTheme="minorHAnsi" w:hAnsiTheme="minorHAnsi" w:cstheme="minorHAnsi"/>
          <w:sz w:val="24"/>
          <w:u w:val="single"/>
        </w:rPr>
        <w:t xml:space="preserve">the United States should negotiate a grand bargain that ends its commitment to defend Taiwan against Chinese aggression. In re- turn, China would peacefully resolve its maritime and land disputes in the South China and East China Seas, and officially accept the United States’ long- term military security role in East Asia.  </w:t>
      </w:r>
      <w:r w:rsidRPr="001E663D">
        <w:rPr>
          <w:rFonts w:asciiTheme="minorHAnsi" w:hAnsiTheme="minorHAnsi" w:cstheme="minorHAnsi"/>
          <w:sz w:val="16"/>
          <w:szCs w:val="16"/>
        </w:rPr>
        <w:t>U.S. accommodation of China deserves serious analysis for two reasons. First, both intuition and</w:t>
      </w:r>
      <w:r w:rsidRPr="001E663D">
        <w:rPr>
          <w:rFonts w:asciiTheme="minorHAnsi" w:hAnsiTheme="minorHAnsi" w:cstheme="minorHAnsi"/>
          <w:sz w:val="24"/>
        </w:rPr>
        <w:t xml:space="preserve"> </w:t>
      </w:r>
      <w:r w:rsidRPr="001E663D">
        <w:rPr>
          <w:rFonts w:asciiTheme="minorHAnsi" w:hAnsiTheme="minorHAnsi" w:cstheme="minorHAnsi"/>
          <w:sz w:val="24"/>
          <w:u w:val="single"/>
        </w:rPr>
        <w:t>international relations theory suggest that a rising power, especially one that has experienced tremendous growth, can reason- ably expect to increase its geopolitical influence and more fully achieve its goals</w:t>
      </w:r>
      <w:r w:rsidRPr="001E663D">
        <w:rPr>
          <w:rFonts w:asciiTheme="minorHAnsi" w:hAnsiTheme="minorHAnsi" w:cstheme="minorHAnsi"/>
          <w:sz w:val="24"/>
        </w:rPr>
        <w:t xml:space="preserve">, </w:t>
      </w:r>
      <w:r w:rsidRPr="001E663D">
        <w:rPr>
          <w:rFonts w:asciiTheme="minorHAnsi" w:hAnsiTheme="minorHAnsi" w:cstheme="minorHAnsi"/>
          <w:sz w:val="16"/>
          <w:szCs w:val="16"/>
        </w:rPr>
        <w:t>especially when these goals involve its national security</w:t>
      </w:r>
      <w:r w:rsidRPr="001E663D">
        <w:rPr>
          <w:rFonts w:asciiTheme="minorHAnsi" w:hAnsiTheme="minorHAnsi" w:cstheme="minorHAnsi"/>
          <w:sz w:val="16"/>
          <w:szCs w:val="16"/>
          <w:u w:val="single"/>
        </w:rPr>
        <w:t xml:space="preserve">. </w:t>
      </w:r>
      <w:r w:rsidRPr="001E663D">
        <w:rPr>
          <w:rFonts w:asciiTheme="minorHAnsi" w:hAnsiTheme="minorHAnsi" w:cstheme="minorHAnsi"/>
          <w:sz w:val="24"/>
          <w:u w:val="single"/>
        </w:rPr>
        <w:t xml:space="preserve">Bargaining the- ories maintain that the probability of war is greater when there is a larger dis- parity between the distribution of benefits in the existing territorial status quo and the balance of power. Accommodation that reduces this disparity can, un- der some conditions, reduce the probability of war and increase the declining state’s security.  </w:t>
      </w:r>
      <w:r w:rsidRPr="001E663D">
        <w:rPr>
          <w:rFonts w:asciiTheme="minorHAnsi" w:hAnsiTheme="minorHAnsi" w:cstheme="minorHAnsi"/>
          <w:sz w:val="16"/>
          <w:szCs w:val="16"/>
        </w:rPr>
        <w:t>Second, the pressures created by the international structure—the combina- tion of material and information conditions that constrain states’ international options—should allow China to rise peacefully, which, somewhat counter- intuitively, increases the potential importance of accommodation. If the inter- national structure were driving the United States and China toward a major conflict, the concessions required of the United States would be extremely large and costly. Even then, they might do little to moderate the intense com- petition. But, because the international structure is not creating such in- tense pressures,</w:t>
      </w:r>
      <w:r w:rsidRPr="001E663D">
        <w:rPr>
          <w:rFonts w:asciiTheme="minorHAnsi" w:hAnsiTheme="minorHAnsi" w:cstheme="minorHAnsi"/>
          <w:sz w:val="24"/>
        </w:rPr>
        <w:t xml:space="preserve"> </w:t>
      </w:r>
      <w:r w:rsidRPr="001E663D">
        <w:rPr>
          <w:rFonts w:asciiTheme="minorHAnsi" w:hAnsiTheme="minorHAnsi" w:cstheme="minorHAnsi"/>
          <w:sz w:val="24"/>
          <w:u w:val="single"/>
        </w:rPr>
        <w:t>concessions that do not compromise vital U.S. interests may have the potential to greatly diminish growing strains in U.S.-China relations, thereby moderating future military and foreign policy competition between the two powers</w:t>
      </w:r>
      <w:r w:rsidRPr="001E663D">
        <w:rPr>
          <w:rFonts w:asciiTheme="minorHAnsi" w:hAnsiTheme="minorHAnsi" w:cstheme="minorHAnsi"/>
          <w:sz w:val="24"/>
        </w:rPr>
        <w:t xml:space="preserve">. </w:t>
      </w:r>
      <w:r w:rsidRPr="001E663D">
        <w:rPr>
          <w:rFonts w:asciiTheme="minorHAnsi" w:hAnsiTheme="minorHAnsi" w:cstheme="minorHAnsi"/>
          <w:sz w:val="16"/>
          <w:szCs w:val="16"/>
        </w:rPr>
        <w:t>More concretely, regional dangers dwarf international structural dangers. Northeast Asia is plagued by territorial and maritime disputes that are strain- ing political relations both within the region and across the Paciac.</w:t>
      </w:r>
      <w:r w:rsidRPr="001E663D">
        <w:rPr>
          <w:rFonts w:asciiTheme="minorHAnsi" w:hAnsiTheme="minorHAnsi" w:cstheme="minorHAnsi"/>
          <w:sz w:val="24"/>
        </w:rPr>
        <w:t xml:space="preserve"> </w:t>
      </w:r>
      <w:r w:rsidRPr="001E663D">
        <w:rPr>
          <w:rFonts w:asciiTheme="minorHAnsi" w:hAnsiTheme="minorHAnsi" w:cstheme="minorHAnsi"/>
          <w:sz w:val="24"/>
          <w:u w:val="single"/>
        </w:rPr>
        <w:t>Only one of these disputes—China’s opposition to U.S. involvement in protecting Taiwan—seems important enough to possibly bring the United States and China into conflict.</w:t>
      </w:r>
      <w:r w:rsidRPr="001E663D">
        <w:rPr>
          <w:rFonts w:asciiTheme="minorHAnsi" w:hAnsiTheme="minorHAnsi" w:cstheme="minorHAnsi"/>
          <w:sz w:val="24"/>
        </w:rPr>
        <w:t xml:space="preserve"> </w:t>
      </w:r>
      <w:r w:rsidRPr="001E663D">
        <w:rPr>
          <w:rFonts w:asciiTheme="minorHAnsi" w:hAnsiTheme="minorHAnsi" w:cstheme="minorHAnsi"/>
          <w:sz w:val="16"/>
          <w:szCs w:val="16"/>
        </w:rPr>
        <w:t>Even Taiwan, however, is a secondary, albeit not insig- nificant, U.S. interest. Other lesser disputes are currently roiling China’s rela- tionships with many of its neighbors, but none appear sufficiently significant that they should derail China’s peaceful rise. Nevertheless, recent events dem- onstrate that even these seemingly minor disputes—for example, over the status of the Senkaku/Diaoyu Islands—can have an outsized negative impact on U.S.-China relations. Thus, the question arises whether</w:t>
      </w:r>
      <w:r w:rsidRPr="001E663D">
        <w:rPr>
          <w:rFonts w:asciiTheme="minorHAnsi" w:hAnsiTheme="minorHAnsi" w:cstheme="minorHAnsi"/>
          <w:sz w:val="24"/>
        </w:rPr>
        <w:t xml:space="preserve"> </w:t>
      </w:r>
      <w:r w:rsidRPr="001E663D">
        <w:rPr>
          <w:rFonts w:asciiTheme="minorHAnsi" w:hAnsiTheme="minorHAnsi" w:cstheme="minorHAnsi"/>
          <w:sz w:val="24"/>
          <w:u w:val="single"/>
        </w:rPr>
        <w:t>accommodation on Taiwan</w:t>
      </w:r>
      <w:r w:rsidRPr="001E663D">
        <w:rPr>
          <w:rFonts w:asciiTheme="minorHAnsi" w:hAnsiTheme="minorHAnsi" w:cstheme="minorHAnsi"/>
          <w:sz w:val="24"/>
        </w:rPr>
        <w:t xml:space="preserve"> </w:t>
      </w:r>
      <w:r w:rsidRPr="001E663D">
        <w:rPr>
          <w:rFonts w:asciiTheme="minorHAnsi" w:hAnsiTheme="minorHAnsi" w:cstheme="minorHAnsi"/>
          <w:sz w:val="16"/>
          <w:szCs w:val="16"/>
        </w:rPr>
        <w:t>and possibly these still less important issues</w:t>
      </w:r>
      <w:r w:rsidRPr="001E663D">
        <w:rPr>
          <w:rFonts w:asciiTheme="minorHAnsi" w:hAnsiTheme="minorHAnsi" w:cstheme="minorHAnsi"/>
          <w:sz w:val="24"/>
        </w:rPr>
        <w:t xml:space="preserve"> </w:t>
      </w:r>
      <w:r w:rsidRPr="001E663D">
        <w:rPr>
          <w:rFonts w:asciiTheme="minorHAnsi" w:hAnsiTheme="minorHAnsi" w:cstheme="minorHAnsi"/>
          <w:sz w:val="24"/>
          <w:u w:val="single"/>
        </w:rPr>
        <w:t xml:space="preserve">would help keep China’s rise peaceful, while the United States continued to effectively protect its vital interests in the region. </w:t>
      </w:r>
    </w:p>
    <w:p w14:paraId="065F02F2" w14:textId="77777777" w:rsidR="00DC3CC7" w:rsidRPr="001E663D" w:rsidRDefault="00DC3CC7" w:rsidP="00DC3CC7">
      <w:pPr>
        <w:rPr>
          <w:rFonts w:asciiTheme="minorHAnsi" w:hAnsiTheme="minorHAnsi" w:cstheme="minorHAnsi"/>
          <w:sz w:val="24"/>
        </w:rPr>
      </w:pPr>
    </w:p>
    <w:p w14:paraId="0600B2BE" w14:textId="77777777" w:rsidR="00DC3CC7" w:rsidRPr="001E663D" w:rsidRDefault="00DC3CC7" w:rsidP="00DC3CC7">
      <w:pPr>
        <w:pStyle w:val="Heading4"/>
        <w:rPr>
          <w:rFonts w:asciiTheme="minorHAnsi" w:hAnsiTheme="minorHAnsi" w:cstheme="minorHAnsi"/>
        </w:rPr>
      </w:pPr>
      <w:r w:rsidRPr="001E663D">
        <w:rPr>
          <w:rFonts w:asciiTheme="minorHAnsi" w:hAnsiTheme="minorHAnsi" w:cstheme="minorHAnsi"/>
        </w:rPr>
        <w:t>Compromise is key to resolving disputes over SCS between US, China, and Taiwan</w:t>
      </w:r>
    </w:p>
    <w:p w14:paraId="63D5D8AC" w14:textId="77777777" w:rsidR="00DC3CC7" w:rsidRPr="001E663D" w:rsidRDefault="00DC3CC7" w:rsidP="00DC3CC7">
      <w:pPr>
        <w:rPr>
          <w:rFonts w:asciiTheme="minorHAnsi" w:hAnsiTheme="minorHAnsi" w:cstheme="minorHAnsi"/>
        </w:rPr>
      </w:pPr>
      <w:r w:rsidRPr="001E663D">
        <w:rPr>
          <w:rFonts w:asciiTheme="minorHAnsi" w:hAnsiTheme="minorHAnsi" w:cstheme="minorHAnsi"/>
        </w:rPr>
        <w:t xml:space="preserve">David </w:t>
      </w:r>
      <w:r w:rsidRPr="001E663D">
        <w:rPr>
          <w:rFonts w:asciiTheme="minorHAnsi" w:hAnsiTheme="minorHAnsi" w:cstheme="minorHAnsi"/>
          <w:b/>
          <w:sz w:val="26"/>
          <w:szCs w:val="26"/>
        </w:rPr>
        <w:t xml:space="preserve">Scott </w:t>
      </w:r>
      <w:r w:rsidRPr="001E663D">
        <w:rPr>
          <w:rFonts w:asciiTheme="minorHAnsi" w:hAnsiTheme="minorHAnsi" w:cstheme="minorHAnsi"/>
        </w:rPr>
        <w:t>November/December 20</w:t>
      </w:r>
      <w:r w:rsidRPr="001E663D">
        <w:rPr>
          <w:rFonts w:asciiTheme="minorHAnsi" w:hAnsiTheme="minorHAnsi" w:cstheme="minorHAnsi"/>
          <w:b/>
          <w:sz w:val="26"/>
          <w:szCs w:val="26"/>
        </w:rPr>
        <w:t xml:space="preserve">12 </w:t>
      </w:r>
      <w:r w:rsidRPr="001E663D">
        <w:rPr>
          <w:rFonts w:asciiTheme="minorHAnsi" w:hAnsiTheme="minorHAnsi" w:cstheme="minorHAnsi"/>
        </w:rPr>
        <w:t>(David Scott is Lecturer in International Relations at Brunel University, Uxbridge, West London, U.K., where he specializes in Asia-Paci c international relations, the rise of China, and the rise of India)</w:t>
      </w:r>
      <w:r w:rsidRPr="001E663D">
        <w:rPr>
          <w:rFonts w:asciiTheme="minorHAnsi" w:hAnsiTheme="minorHAnsi" w:cstheme="minorHAnsi"/>
          <w:sz w:val="24"/>
        </w:rPr>
        <w:t xml:space="preserve"> </w:t>
      </w:r>
      <w:r w:rsidRPr="001E663D">
        <w:rPr>
          <w:rFonts w:asciiTheme="minorHAnsi" w:hAnsiTheme="minorHAnsi" w:cstheme="minorHAnsi"/>
        </w:rPr>
        <w:t xml:space="preserve">“Conflict Irresolution in the South China Sea” </w:t>
      </w:r>
      <w:hyperlink r:id="rId14" w:history="1">
        <w:r w:rsidRPr="001E663D">
          <w:rPr>
            <w:rStyle w:val="Hyperlink"/>
            <w:rFonts w:asciiTheme="minorHAnsi" w:hAnsiTheme="minorHAnsi" w:cstheme="minorHAnsi"/>
          </w:rPr>
          <w:t>https://www.jstor.org/stable/pdf/10.1525/as.2012.52.6.1019.pdf?refreqid=excelsior%3Acd8f34f3798243cde1737ad3c82a4234</w:t>
        </w:r>
      </w:hyperlink>
      <w:r w:rsidRPr="001E663D">
        <w:rPr>
          <w:rFonts w:asciiTheme="minorHAnsi" w:hAnsiTheme="minorHAnsi" w:cstheme="minorHAnsi"/>
        </w:rPr>
        <w:t xml:space="preserve"> cbrooks</w:t>
      </w:r>
    </w:p>
    <w:p w14:paraId="1DE61A6C" w14:textId="77777777" w:rsidR="00DC3CC7" w:rsidRPr="001E663D" w:rsidRDefault="00DC3CC7" w:rsidP="00DC3CC7">
      <w:pPr>
        <w:rPr>
          <w:rFonts w:asciiTheme="minorHAnsi" w:hAnsiTheme="minorHAnsi" w:cstheme="minorHAnsi"/>
          <w:sz w:val="16"/>
          <w:szCs w:val="16"/>
          <w:u w:val="single"/>
        </w:rPr>
      </w:pPr>
      <w:r w:rsidRPr="001E663D">
        <w:rPr>
          <w:rFonts w:asciiTheme="minorHAnsi" w:hAnsiTheme="minorHAnsi" w:cstheme="minorHAnsi"/>
          <w:sz w:val="24"/>
          <w:u w:val="single"/>
        </w:rPr>
        <w:t xml:space="preserve">Ongoing rival claims over the sovereignty of islands, their related territorial waters, and derived exclusive economic zones (EEZs) have generated extensive and complicated disputes in the South China Sea </w:t>
      </w:r>
      <w:r w:rsidRPr="001E663D">
        <w:rPr>
          <w:rFonts w:asciiTheme="minorHAnsi" w:hAnsiTheme="minorHAnsi" w:cstheme="minorHAnsi"/>
          <w:sz w:val="16"/>
          <w:szCs w:val="16"/>
        </w:rPr>
        <w:t xml:space="preserve">(see Figure 1). This includes a dispute over names: China calls this maritime area the “Southern Sea” (Nan Hai), Vietnam calls it the “Eastern Sea” (Bien Dong), and the Philippines calls it the “West Philippines Sea” (Dagat Kanlurang </w:t>
      </w:r>
      <w:r w:rsidRPr="001E663D">
        <w:rPr>
          <w:rFonts w:asciiTheme="minorHAnsi" w:hAnsiTheme="minorHAnsi" w:cstheme="minorHAnsi"/>
          <w:i/>
          <w:iCs/>
          <w:sz w:val="16"/>
          <w:szCs w:val="16"/>
        </w:rPr>
        <w:t>Pilipinas</w:t>
      </w:r>
      <w:r w:rsidRPr="001E663D">
        <w:rPr>
          <w:rFonts w:asciiTheme="minorHAnsi" w:hAnsiTheme="minorHAnsi" w:cstheme="minorHAnsi"/>
          <w:sz w:val="16"/>
          <w:szCs w:val="16"/>
        </w:rPr>
        <w:t>).</w:t>
      </w:r>
      <w:r w:rsidRPr="001E663D">
        <w:rPr>
          <w:rFonts w:asciiTheme="minorHAnsi" w:hAnsiTheme="minorHAnsi" w:cstheme="minorHAnsi"/>
          <w:sz w:val="24"/>
        </w:rPr>
        <w:t xml:space="preserve"> </w:t>
      </w:r>
      <w:r w:rsidRPr="001E663D">
        <w:rPr>
          <w:rFonts w:asciiTheme="minorHAnsi" w:hAnsiTheme="minorHAnsi" w:cstheme="minorHAnsi"/>
          <w:sz w:val="24"/>
          <w:u w:val="single"/>
        </w:rPr>
        <w:t>The dispute involves</w:t>
      </w:r>
      <w:r w:rsidRPr="001E663D">
        <w:rPr>
          <w:rFonts w:asciiTheme="minorHAnsi" w:hAnsiTheme="minorHAnsi" w:cstheme="minorHAnsi"/>
          <w:sz w:val="24"/>
        </w:rPr>
        <w:t xml:space="preserve"> </w:t>
      </w:r>
      <w:r w:rsidRPr="001E663D">
        <w:rPr>
          <w:rFonts w:asciiTheme="minorHAnsi" w:hAnsiTheme="minorHAnsi" w:cstheme="minorHAnsi"/>
          <w:sz w:val="16"/>
          <w:szCs w:val="16"/>
        </w:rPr>
        <w:t>Brunei, Indonesia, Malaysia, the Philippines, and Vietnam, as well as</w:t>
      </w:r>
      <w:r w:rsidRPr="001E663D">
        <w:rPr>
          <w:rFonts w:asciiTheme="minorHAnsi" w:hAnsiTheme="minorHAnsi" w:cstheme="minorHAnsi"/>
          <w:sz w:val="24"/>
        </w:rPr>
        <w:t xml:space="preserve"> </w:t>
      </w:r>
      <w:r w:rsidRPr="001E663D">
        <w:rPr>
          <w:rFonts w:asciiTheme="minorHAnsi" w:hAnsiTheme="minorHAnsi" w:cstheme="minorHAnsi"/>
          <w:sz w:val="24"/>
          <w:u w:val="single"/>
        </w:rPr>
        <w:t>China in the shape of the People’s Republic of China (PRC) and, the Republic of China (Taiwan). Outside powers are also involved in these waters, primarily in the shape of the U.S</w:t>
      </w:r>
      <w:r w:rsidRPr="001E663D">
        <w:rPr>
          <w:rFonts w:asciiTheme="minorHAnsi" w:hAnsiTheme="minorHAnsi" w:cstheme="minorHAnsi"/>
          <w:sz w:val="24"/>
        </w:rPr>
        <w:t xml:space="preserve">. </w:t>
      </w:r>
      <w:r w:rsidRPr="001E663D">
        <w:rPr>
          <w:rFonts w:asciiTheme="minorHAnsi" w:hAnsiTheme="minorHAnsi" w:cstheme="minorHAnsi"/>
          <w:sz w:val="16"/>
          <w:szCs w:val="16"/>
        </w:rPr>
        <w:t>and, secondarily, India, Japan, and Australia. The security and</w:t>
      </w:r>
      <w:r w:rsidRPr="001E663D">
        <w:rPr>
          <w:rFonts w:asciiTheme="minorHAnsi" w:hAnsiTheme="minorHAnsi" w:cstheme="minorHAnsi"/>
          <w:sz w:val="24"/>
        </w:rPr>
        <w:t xml:space="preserve"> </w:t>
      </w:r>
      <w:r w:rsidRPr="001E663D">
        <w:rPr>
          <w:rFonts w:asciiTheme="minorHAnsi" w:hAnsiTheme="minorHAnsi" w:cstheme="minorHAnsi"/>
          <w:sz w:val="24"/>
          <w:u w:val="single"/>
        </w:rPr>
        <w:t xml:space="preserve">military stakes are high.  </w:t>
      </w:r>
      <w:r w:rsidRPr="001E663D">
        <w:rPr>
          <w:rFonts w:asciiTheme="minorHAnsi" w:hAnsiTheme="minorHAnsi" w:cstheme="minorHAnsi"/>
          <w:sz w:val="16"/>
          <w:szCs w:val="16"/>
        </w:rPr>
        <w:t>The regional organization, the Association for Southeast Nations (ASEAN), has facilitated some conflict management—in the sense of avoiding too much military fighting—but has not brokered conflict resolution—i.e., end- ing the conflictual claims. Conflict irresolution has been the result.</w:t>
      </w:r>
      <w:r w:rsidRPr="001E663D">
        <w:rPr>
          <w:rFonts w:asciiTheme="minorHAnsi" w:hAnsiTheme="minorHAnsi" w:cstheme="minorHAnsi"/>
          <w:sz w:val="24"/>
        </w:rPr>
        <w:t xml:space="preserve"> </w:t>
      </w:r>
      <w:r w:rsidRPr="001E663D">
        <w:rPr>
          <w:rFonts w:asciiTheme="minorHAnsi" w:hAnsiTheme="minorHAnsi" w:cstheme="minorHAnsi"/>
          <w:sz w:val="24"/>
          <w:u w:val="single"/>
        </w:rPr>
        <w:t>In looking at this conflict irresolution</w:t>
      </w:r>
      <w:r w:rsidRPr="001E663D">
        <w:rPr>
          <w:rFonts w:asciiTheme="minorHAnsi" w:hAnsiTheme="minorHAnsi" w:cstheme="minorHAnsi"/>
          <w:sz w:val="24"/>
        </w:rPr>
        <w:t xml:space="preserve">, </w:t>
      </w:r>
      <w:r w:rsidRPr="001E663D">
        <w:rPr>
          <w:rFonts w:asciiTheme="minorHAnsi" w:hAnsiTheme="minorHAnsi" w:cstheme="minorHAnsi"/>
          <w:sz w:val="16"/>
          <w:szCs w:val="16"/>
        </w:rPr>
        <w:t xml:space="preserve">this article considers interna- tional, regional, and bilateral settings before returning to the national setting of the PRC. Its concluding twist is that old-fashioned </w:t>
      </w:r>
      <w:r w:rsidRPr="001E663D">
        <w:rPr>
          <w:rFonts w:asciiTheme="minorHAnsi" w:hAnsiTheme="minorHAnsi" w:cstheme="minorHAnsi"/>
          <w:sz w:val="24"/>
          <w:u w:val="single"/>
        </w:rPr>
        <w:t>“balancing” may be the most effective management solution in the short term; this may generate long-term normative changes to bring about resolution</w:t>
      </w:r>
      <w:r w:rsidRPr="001E663D">
        <w:rPr>
          <w:rFonts w:asciiTheme="minorHAnsi" w:hAnsiTheme="minorHAnsi" w:cstheme="minorHAnsi"/>
          <w:sz w:val="24"/>
        </w:rPr>
        <w:t xml:space="preserve">, </w:t>
      </w:r>
      <w:r w:rsidRPr="001E663D">
        <w:rPr>
          <w:rFonts w:asciiTheme="minorHAnsi" w:hAnsiTheme="minorHAnsi" w:cstheme="minorHAnsi"/>
          <w:sz w:val="16"/>
          <w:szCs w:val="16"/>
        </w:rPr>
        <w:t xml:space="preserve">with Track-2 non-governmental movement translated into Track-1 gov- ernment movement. </w:t>
      </w:r>
    </w:p>
    <w:p w14:paraId="1F907635" w14:textId="77777777" w:rsidR="00DC3CC7" w:rsidRPr="001E663D" w:rsidRDefault="00DC3CC7" w:rsidP="00DC3CC7">
      <w:pPr>
        <w:rPr>
          <w:rFonts w:asciiTheme="minorHAnsi" w:hAnsiTheme="minorHAnsi" w:cstheme="minorHAnsi"/>
        </w:rPr>
      </w:pPr>
    </w:p>
    <w:p w14:paraId="041381FC" w14:textId="77777777" w:rsidR="00DC3CC7" w:rsidRPr="001E663D" w:rsidRDefault="00DC3CC7" w:rsidP="00DC3CC7">
      <w:pPr>
        <w:pStyle w:val="Heading4"/>
        <w:rPr>
          <w:rFonts w:asciiTheme="minorHAnsi" w:hAnsiTheme="minorHAnsi" w:cstheme="minorHAnsi"/>
        </w:rPr>
      </w:pPr>
      <w:r w:rsidRPr="001E663D">
        <w:rPr>
          <w:rFonts w:asciiTheme="minorHAnsi" w:hAnsiTheme="minorHAnsi" w:cstheme="minorHAnsi"/>
        </w:rPr>
        <w:t>Now is key</w:t>
      </w:r>
    </w:p>
    <w:p w14:paraId="7B6E52E5" w14:textId="77777777" w:rsidR="00DC3CC7" w:rsidRPr="001E663D" w:rsidRDefault="00DC3CC7" w:rsidP="00DC3CC7">
      <w:pPr>
        <w:rPr>
          <w:rFonts w:asciiTheme="minorHAnsi" w:hAnsiTheme="minorHAnsi" w:cstheme="minorHAnsi"/>
          <w:b/>
          <w:bCs/>
          <w:sz w:val="26"/>
        </w:rPr>
      </w:pPr>
      <w:r w:rsidRPr="001E663D">
        <w:rPr>
          <w:rStyle w:val="Style13ptBold"/>
          <w:rFonts w:asciiTheme="minorHAnsi" w:hAnsiTheme="minorHAnsi" w:cstheme="minorHAnsi"/>
        </w:rPr>
        <w:t xml:space="preserve">Glaser 15 </w:t>
      </w:r>
      <w:r w:rsidRPr="001E663D">
        <w:rPr>
          <w:rFonts w:asciiTheme="minorHAnsi" w:hAnsiTheme="minorHAnsi" w:cstheme="minorHAnsi"/>
        </w:rPr>
        <w:t xml:space="preserve">Charles L. Glaser, 2015, “A U.S.-China Grand Bargain? The Hard Choice between Military Competition and Accommodation” </w:t>
      </w:r>
      <w:r w:rsidRPr="001E663D">
        <w:rPr>
          <w:rFonts w:asciiTheme="minorHAnsi" w:hAnsiTheme="minorHAnsi" w:cstheme="minorHAnsi"/>
          <w:i/>
        </w:rPr>
        <w:t xml:space="preserve">International Security, </w:t>
      </w:r>
      <w:r w:rsidRPr="001E663D">
        <w:rPr>
          <w:rFonts w:asciiTheme="minorHAnsi" w:hAnsiTheme="minorHAnsi" w:cstheme="minorHAnsi"/>
        </w:rPr>
        <w:t>Vol. 39, No. 4, https://pdfs.semanticscholar.org/89b2/e47888332bf995595ef8d2d61fde0df5ca45.pdf Charles L Glaser is a professor in the Elliot School of International Affairs and the Department of Political Science at George Washington University. He is also a fellow in the Kissinger Institute at the Woodrow Wilson International Center for Scholars.</w:t>
      </w:r>
    </w:p>
    <w:p w14:paraId="526F1DCA" w14:textId="77777777" w:rsidR="00DC3CC7" w:rsidRPr="001E663D" w:rsidRDefault="00DC3CC7" w:rsidP="00DC3CC7">
      <w:pPr>
        <w:rPr>
          <w:rStyle w:val="StyleUnderline"/>
          <w:rFonts w:asciiTheme="minorHAnsi" w:hAnsiTheme="minorHAnsi" w:cstheme="minorHAnsi"/>
        </w:rPr>
      </w:pPr>
      <w:r w:rsidRPr="001E663D">
        <w:rPr>
          <w:rStyle w:val="StyleUnderline"/>
          <w:rFonts w:asciiTheme="minorHAnsi" w:hAnsiTheme="minorHAnsi" w:cstheme="minorHAnsi"/>
        </w:rPr>
        <w:t>A third counterargument focuses on the possibility that China’s economic growth may falter, preventing China from becoming a fully capable major power.</w:t>
      </w:r>
      <w:r w:rsidRPr="001E663D">
        <w:rPr>
          <w:rFonts w:asciiTheme="minorHAnsi" w:hAnsiTheme="minorHAnsi" w:cstheme="minorHAnsi"/>
          <w:sz w:val="16"/>
        </w:rPr>
        <w:t xml:space="preserve"> Under these conditions, U.S. accommodation would be wasted, </w:t>
      </w:r>
      <w:r w:rsidRPr="001E663D">
        <w:rPr>
          <w:rStyle w:val="StyleUnderline"/>
          <w:rFonts w:asciiTheme="minorHAnsi" w:hAnsiTheme="minorHAnsi" w:cstheme="minorHAnsi"/>
        </w:rPr>
        <w:t>with the United States unnecessarily suffering the costs of the grand bargain</w:t>
      </w:r>
      <w:r w:rsidRPr="001E663D">
        <w:rPr>
          <w:rFonts w:asciiTheme="minorHAnsi" w:hAnsiTheme="minorHAnsi" w:cstheme="minorHAnsi"/>
          <w:sz w:val="16"/>
        </w:rPr>
        <w:t xml:space="preserve">. </w:t>
      </w:r>
      <w:r w:rsidRPr="001E663D">
        <w:rPr>
          <w:rStyle w:val="StyleUnderline"/>
          <w:rFonts w:asciiTheme="minorHAnsi" w:hAnsiTheme="minorHAnsi" w:cstheme="minorHAnsi"/>
        </w:rPr>
        <w:t>According to this argument, the United States should wait to learn more about China’s economic trajectory</w:t>
      </w:r>
      <w:r w:rsidRPr="001E663D">
        <w:rPr>
          <w:rFonts w:asciiTheme="minorHAnsi" w:hAnsiTheme="minorHAnsi" w:cstheme="minorHAnsi"/>
          <w:sz w:val="16"/>
        </w:rPr>
        <w:t>. As with many of the knotty issues raised by the strategy of accommodation, this argument involves weighing a number of uncertain outcomes. Waiting would not be without its own risks. Most directly</w:t>
      </w:r>
      <w:r w:rsidRPr="001E663D">
        <w:rPr>
          <w:rStyle w:val="StyleUnderline"/>
          <w:rFonts w:asciiTheme="minorHAnsi" w:hAnsiTheme="minorHAnsi" w:cstheme="minorHAnsi"/>
        </w:rPr>
        <w:t xml:space="preserve">, </w:t>
      </w:r>
      <w:r w:rsidRPr="00027A30">
        <w:rPr>
          <w:rStyle w:val="StyleUnderline"/>
          <w:rFonts w:asciiTheme="minorHAnsi" w:hAnsiTheme="minorHAnsi" w:cstheme="minorHAnsi"/>
          <w:highlight w:val="cyan"/>
        </w:rPr>
        <w:t>waiting not only delays the possibility of improving U.S. relations with China, but also reduces the probability of improving them in the future</w:t>
      </w:r>
      <w:r w:rsidRPr="001E663D">
        <w:rPr>
          <w:rStyle w:val="StyleUnderline"/>
          <w:rFonts w:asciiTheme="minorHAnsi" w:hAnsiTheme="minorHAnsi" w:cstheme="minorHAnsi"/>
        </w:rPr>
        <w:t>.</w:t>
      </w:r>
      <w:r w:rsidRPr="001E663D">
        <w:rPr>
          <w:rFonts w:asciiTheme="minorHAnsi" w:hAnsiTheme="minorHAnsi" w:cstheme="minorHAnsi"/>
          <w:sz w:val="16"/>
        </w:rPr>
        <w:t xml:space="preserve"> </w:t>
      </w:r>
      <w:r w:rsidRPr="001E663D">
        <w:rPr>
          <w:rStyle w:val="StyleUnderline"/>
          <w:rFonts w:asciiTheme="minorHAnsi" w:hAnsiTheme="minorHAnsi" w:cstheme="minorHAnsi"/>
        </w:rPr>
        <w:t>The likely growing strains in the countries’ relationship during the waiting period would reduce the probability of eventually reaching a grand bargain.</w:t>
      </w:r>
      <w:r w:rsidRPr="001E663D">
        <w:rPr>
          <w:rFonts w:asciiTheme="minorHAnsi" w:hAnsiTheme="minorHAnsi" w:cstheme="minorHAnsi"/>
          <w:sz w:val="16"/>
        </w:rPr>
        <w:t xml:space="preserve"> </w:t>
      </w:r>
      <w:r w:rsidRPr="001E663D">
        <w:rPr>
          <w:rStyle w:val="StyleUnderline"/>
          <w:rFonts w:asciiTheme="minorHAnsi" w:hAnsiTheme="minorHAnsi" w:cstheme="minorHAnsi"/>
        </w:rPr>
        <w:t>Given the likelihood</w:t>
      </w:r>
      <w:r w:rsidRPr="001E663D">
        <w:rPr>
          <w:rFonts w:asciiTheme="minorHAnsi" w:hAnsiTheme="minorHAnsi" w:cstheme="minorHAnsi"/>
          <w:sz w:val="16"/>
        </w:rPr>
        <w:t xml:space="preserve"> that China will meet its economic potential, albeit with stumbles along the way, </w:t>
      </w:r>
      <w:r w:rsidRPr="00027A30">
        <w:rPr>
          <w:rStyle w:val="StyleUnderline"/>
          <w:rFonts w:asciiTheme="minorHAnsi" w:hAnsiTheme="minorHAnsi" w:cstheme="minorHAnsi"/>
          <w:highlight w:val="cyan"/>
        </w:rPr>
        <w:t>negotiating a grand bargain now is less risky than waiting.</w:t>
      </w:r>
    </w:p>
    <w:p w14:paraId="0BD6BF4E" w14:textId="77777777" w:rsidR="00DC3CC7" w:rsidRPr="001E663D" w:rsidRDefault="00DC3CC7" w:rsidP="00DC3CC7">
      <w:pPr>
        <w:rPr>
          <w:rFonts w:asciiTheme="minorHAnsi" w:hAnsiTheme="minorHAnsi" w:cstheme="minorHAnsi"/>
        </w:rPr>
      </w:pPr>
    </w:p>
    <w:p w14:paraId="4875BC8C" w14:textId="77777777" w:rsidR="00DC3CC7" w:rsidRPr="001E663D" w:rsidRDefault="00DC3CC7" w:rsidP="00DC3CC7">
      <w:pPr>
        <w:rPr>
          <w:rFonts w:asciiTheme="minorHAnsi" w:hAnsiTheme="minorHAnsi" w:cstheme="minorHAnsi"/>
          <w:u w:val="single"/>
        </w:rPr>
      </w:pPr>
    </w:p>
    <w:p w14:paraId="67CF1CF3" w14:textId="77777777" w:rsidR="00DC3CC7" w:rsidRPr="001E663D" w:rsidRDefault="00DC3CC7" w:rsidP="00DC3CC7">
      <w:pPr>
        <w:rPr>
          <w:rFonts w:asciiTheme="minorHAnsi" w:hAnsiTheme="minorHAnsi" w:cstheme="minorHAnsi"/>
        </w:rPr>
      </w:pPr>
    </w:p>
    <w:p w14:paraId="0F968B2B" w14:textId="77777777" w:rsidR="00DC3CC7" w:rsidRPr="001E663D" w:rsidRDefault="00DC3CC7" w:rsidP="00DC3CC7">
      <w:pPr>
        <w:pStyle w:val="Heading3"/>
        <w:rPr>
          <w:rFonts w:asciiTheme="minorHAnsi" w:hAnsiTheme="minorHAnsi" w:cstheme="minorHAnsi"/>
        </w:rPr>
      </w:pPr>
      <w:r w:rsidRPr="001E663D">
        <w:rPr>
          <w:rFonts w:asciiTheme="minorHAnsi" w:hAnsiTheme="minorHAnsi" w:cstheme="minorHAnsi"/>
        </w:rPr>
        <w:t>AT: No SCS War</w:t>
      </w:r>
    </w:p>
    <w:p w14:paraId="1D65B1E3" w14:textId="77777777" w:rsidR="00DC3CC7" w:rsidRPr="001E663D" w:rsidRDefault="00DC3CC7" w:rsidP="00DC3CC7">
      <w:pPr>
        <w:pStyle w:val="Heading4"/>
        <w:rPr>
          <w:rFonts w:asciiTheme="minorHAnsi" w:hAnsiTheme="minorHAnsi" w:cstheme="minorHAnsi"/>
        </w:rPr>
      </w:pPr>
      <w:r w:rsidRPr="001E663D">
        <w:rPr>
          <w:rFonts w:asciiTheme="minorHAnsi" w:hAnsiTheme="minorHAnsi" w:cstheme="minorHAnsi"/>
        </w:rPr>
        <w:t>&lt;&lt;See Code of Conduct QPQ section&gt;&gt;</w:t>
      </w:r>
    </w:p>
    <w:p w14:paraId="61660CF5" w14:textId="77777777" w:rsidR="00DC3CC7" w:rsidRPr="001E663D" w:rsidRDefault="00DC3CC7" w:rsidP="00DC3CC7">
      <w:pPr>
        <w:pStyle w:val="Heading3"/>
        <w:rPr>
          <w:rFonts w:asciiTheme="minorHAnsi" w:hAnsiTheme="minorHAnsi" w:cstheme="minorHAnsi"/>
        </w:rPr>
      </w:pPr>
      <w:r w:rsidRPr="001E663D">
        <w:rPr>
          <w:rFonts w:asciiTheme="minorHAnsi" w:hAnsiTheme="minorHAnsi" w:cstheme="minorHAnsi"/>
        </w:rPr>
        <w:t>--AT: No Escalation</w:t>
      </w:r>
    </w:p>
    <w:p w14:paraId="230BF563" w14:textId="77777777" w:rsidR="00DC3CC7" w:rsidRPr="001E663D" w:rsidRDefault="00DC3CC7" w:rsidP="00DC3CC7">
      <w:pPr>
        <w:pStyle w:val="Heading4"/>
        <w:rPr>
          <w:rFonts w:asciiTheme="minorHAnsi" w:eastAsia="Cambria" w:hAnsiTheme="minorHAnsi" w:cstheme="minorHAnsi"/>
        </w:rPr>
      </w:pPr>
      <w:r w:rsidRPr="001E663D">
        <w:rPr>
          <w:rFonts w:asciiTheme="minorHAnsi" w:eastAsia="Cambria" w:hAnsiTheme="minorHAnsi" w:cstheme="minorHAnsi"/>
        </w:rPr>
        <w:t>SCS war is likely and escalates</w:t>
      </w:r>
    </w:p>
    <w:p w14:paraId="1CD19D66" w14:textId="77777777" w:rsidR="00DC3CC7" w:rsidRPr="001E663D" w:rsidRDefault="00DC3CC7" w:rsidP="00DC3CC7">
      <w:pPr>
        <w:rPr>
          <w:rFonts w:asciiTheme="minorHAnsi" w:eastAsia="Cambria" w:hAnsiTheme="minorHAnsi" w:cstheme="minorHAnsi"/>
          <w:b/>
          <w:bCs/>
          <w:sz w:val="26"/>
          <w:u w:val="single"/>
        </w:rPr>
      </w:pPr>
      <w:r w:rsidRPr="001E663D">
        <w:rPr>
          <w:rFonts w:asciiTheme="minorHAnsi" w:eastAsia="Cambria" w:hAnsiTheme="minorHAnsi" w:cstheme="minorHAnsi"/>
          <w:b/>
          <w:bCs/>
          <w:sz w:val="26"/>
          <w:u w:val="single"/>
        </w:rPr>
        <w:t>Auslin 17</w:t>
      </w:r>
    </w:p>
    <w:p w14:paraId="30902201" w14:textId="77777777" w:rsidR="00DC3CC7" w:rsidRPr="001E663D" w:rsidRDefault="00DC3CC7" w:rsidP="00DC3CC7">
      <w:pPr>
        <w:rPr>
          <w:rFonts w:asciiTheme="minorHAnsi" w:eastAsia="Cambria" w:hAnsiTheme="minorHAnsi" w:cstheme="minorHAnsi"/>
        </w:rPr>
      </w:pPr>
      <w:r w:rsidRPr="001E663D">
        <w:rPr>
          <w:rFonts w:asciiTheme="minorHAnsi" w:eastAsia="Cambria" w:hAnsiTheme="minorHAnsi" w:cstheme="minorHAnsi"/>
        </w:rPr>
        <w:t>Michael Auslin, resident scholar and director of Japanese studies at the American Enterprise Institute, formerly an associate professor at Yale University, Wall Street Journal, March 3, 2017, “Asia’s Promise Gives Way to Its Growing List of Troubles”, https://www.wsj.com/articles/asias-precarious-rise-1488559173?mod=e2tw</w:t>
      </w:r>
    </w:p>
    <w:p w14:paraId="247552F0" w14:textId="77777777" w:rsidR="00DC3CC7" w:rsidRPr="001E663D" w:rsidRDefault="00DC3CC7" w:rsidP="00DC3CC7">
      <w:pPr>
        <w:rPr>
          <w:rFonts w:asciiTheme="minorHAnsi" w:eastAsia="Cambria" w:hAnsiTheme="minorHAnsi" w:cstheme="minorHAnsi"/>
        </w:rPr>
      </w:pPr>
    </w:p>
    <w:p w14:paraId="43FB7B1B" w14:textId="77777777" w:rsidR="00DC3CC7" w:rsidRPr="001E663D" w:rsidRDefault="00DC3CC7" w:rsidP="00DC3CC7">
      <w:pPr>
        <w:rPr>
          <w:rFonts w:asciiTheme="minorHAnsi" w:eastAsia="Cambria" w:hAnsiTheme="minorHAnsi" w:cstheme="minorHAnsi"/>
          <w:b/>
          <w:u w:val="single"/>
        </w:rPr>
      </w:pPr>
      <w:r w:rsidRPr="001E663D">
        <w:rPr>
          <w:rFonts w:asciiTheme="minorHAnsi" w:eastAsia="Cambria" w:hAnsiTheme="minorHAnsi" w:cstheme="minorHAnsi"/>
        </w:rPr>
        <w:t xml:space="preserve">The new U.S. pull toward isolationism has arrived just as Mr. </w:t>
      </w:r>
      <w:r w:rsidRPr="001E663D">
        <w:rPr>
          <w:rFonts w:asciiTheme="minorHAnsi" w:eastAsia="Cambria" w:hAnsiTheme="minorHAnsi" w:cstheme="minorHAnsi"/>
          <w:b/>
          <w:u w:val="single"/>
        </w:rPr>
        <w:t>Xi’s China is increasingly becoming a revisionist power, bristling at any resistance</w:t>
      </w:r>
      <w:r w:rsidRPr="001E663D">
        <w:rPr>
          <w:rFonts w:asciiTheme="minorHAnsi" w:eastAsia="Cambria" w:hAnsiTheme="minorHAnsi" w:cstheme="minorHAnsi"/>
        </w:rPr>
        <w:t>—especially American—</w:t>
      </w:r>
      <w:r w:rsidRPr="001E663D">
        <w:rPr>
          <w:rFonts w:asciiTheme="minorHAnsi" w:eastAsia="Cambria" w:hAnsiTheme="minorHAnsi" w:cstheme="minorHAnsi"/>
          <w:b/>
          <w:u w:val="single"/>
        </w:rPr>
        <w:t>to its regional ambitions</w:t>
      </w:r>
      <w:r w:rsidRPr="001E663D">
        <w:rPr>
          <w:rFonts w:asciiTheme="minorHAnsi" w:eastAsia="Cambria" w:hAnsiTheme="minorHAnsi" w:cstheme="minorHAnsi"/>
        </w:rPr>
        <w:t xml:space="preserve">. </w:t>
      </w:r>
      <w:r w:rsidRPr="001E663D">
        <w:rPr>
          <w:rFonts w:asciiTheme="minorHAnsi" w:eastAsia="Cambria" w:hAnsiTheme="minorHAnsi" w:cstheme="minorHAnsi"/>
          <w:u w:val="single"/>
        </w:rPr>
        <w:t>Japan, Taiwan, India and many others fear the rise of this sort of nationalist China</w:t>
      </w:r>
      <w:r w:rsidRPr="001E663D">
        <w:rPr>
          <w:rFonts w:asciiTheme="minorHAnsi" w:eastAsia="Cambria" w:hAnsiTheme="minorHAnsi" w:cstheme="minorHAnsi"/>
        </w:rPr>
        <w:t>—</w:t>
      </w:r>
      <w:r w:rsidRPr="001E663D">
        <w:rPr>
          <w:rFonts w:asciiTheme="minorHAnsi" w:eastAsia="Cambria" w:hAnsiTheme="minorHAnsi" w:cstheme="minorHAnsi"/>
          <w:b/>
          <w:u w:val="single"/>
        </w:rPr>
        <w:t>a fear exacerbated by</w:t>
      </w:r>
      <w:r w:rsidRPr="001E663D">
        <w:rPr>
          <w:rFonts w:asciiTheme="minorHAnsi" w:eastAsia="Cambria" w:hAnsiTheme="minorHAnsi" w:cstheme="minorHAnsi"/>
        </w:rPr>
        <w:t xml:space="preserve"> the </w:t>
      </w:r>
      <w:r w:rsidRPr="001E663D">
        <w:rPr>
          <w:rFonts w:asciiTheme="minorHAnsi" w:eastAsia="Cambria" w:hAnsiTheme="minorHAnsi" w:cstheme="minorHAnsi"/>
          <w:b/>
          <w:u w:val="single"/>
        </w:rPr>
        <w:t>numerous unresolved territorial disputes in</w:t>
      </w:r>
      <w:r w:rsidRPr="001E663D">
        <w:rPr>
          <w:rFonts w:asciiTheme="minorHAnsi" w:eastAsia="Cambria" w:hAnsiTheme="minorHAnsi" w:cstheme="minorHAnsi"/>
        </w:rPr>
        <w:t xml:space="preserve"> the East and </w:t>
      </w:r>
      <w:r w:rsidRPr="001E663D">
        <w:rPr>
          <w:rFonts w:asciiTheme="minorHAnsi" w:eastAsia="Cambria" w:hAnsiTheme="minorHAnsi" w:cstheme="minorHAnsi"/>
          <w:b/>
          <w:iCs/>
          <w:u w:val="single"/>
        </w:rPr>
        <w:t>S</w:t>
      </w:r>
      <w:r w:rsidRPr="001E663D">
        <w:rPr>
          <w:rFonts w:asciiTheme="minorHAnsi" w:eastAsia="Cambria" w:hAnsiTheme="minorHAnsi" w:cstheme="minorHAnsi"/>
        </w:rPr>
        <w:t xml:space="preserve">outh </w:t>
      </w:r>
      <w:r w:rsidRPr="001E663D">
        <w:rPr>
          <w:rFonts w:asciiTheme="minorHAnsi" w:eastAsia="Cambria" w:hAnsiTheme="minorHAnsi" w:cstheme="minorHAnsi"/>
          <w:b/>
          <w:iCs/>
          <w:u w:val="single"/>
        </w:rPr>
        <w:t>C</w:t>
      </w:r>
      <w:r w:rsidRPr="001E663D">
        <w:rPr>
          <w:rFonts w:asciiTheme="minorHAnsi" w:eastAsia="Cambria" w:hAnsiTheme="minorHAnsi" w:cstheme="minorHAnsi"/>
        </w:rPr>
        <w:t xml:space="preserve">hina </w:t>
      </w:r>
      <w:r w:rsidRPr="001E663D">
        <w:rPr>
          <w:rFonts w:asciiTheme="minorHAnsi" w:eastAsia="Cambria" w:hAnsiTheme="minorHAnsi" w:cstheme="minorHAnsi"/>
          <w:b/>
          <w:iCs/>
          <w:u w:val="single"/>
        </w:rPr>
        <w:t>S</w:t>
      </w:r>
      <w:r w:rsidRPr="001E663D">
        <w:rPr>
          <w:rFonts w:asciiTheme="minorHAnsi" w:eastAsia="Cambria" w:hAnsiTheme="minorHAnsi" w:cstheme="minorHAnsi"/>
        </w:rPr>
        <w:t>eas.</w:t>
      </w:r>
      <w:r w:rsidRPr="001E663D">
        <w:rPr>
          <w:rFonts w:asciiTheme="minorHAnsi" w:eastAsia="Cambria" w:hAnsiTheme="minorHAnsi" w:cstheme="minorHAnsi"/>
          <w:b/>
          <w:u w:val="single"/>
        </w:rPr>
        <w:t xml:space="preserve"> An arms race has begun in Asia and with it an </w:t>
      </w:r>
      <w:r w:rsidRPr="001E663D">
        <w:rPr>
          <w:rFonts w:asciiTheme="minorHAnsi" w:eastAsia="Cambria" w:hAnsiTheme="minorHAnsi" w:cstheme="minorHAnsi"/>
          <w:b/>
          <w:iCs/>
          <w:u w:val="single"/>
        </w:rPr>
        <w:t>accelerating cycle of uncertainty and insecurity</w:t>
      </w:r>
      <w:r w:rsidRPr="001E663D">
        <w:rPr>
          <w:rFonts w:asciiTheme="minorHAnsi" w:eastAsia="Cambria" w:hAnsiTheme="minorHAnsi" w:cstheme="minorHAnsi"/>
          <w:b/>
          <w:u w:val="single"/>
        </w:rPr>
        <w:t>.</w:t>
      </w:r>
    </w:p>
    <w:p w14:paraId="21AEA44F" w14:textId="77777777" w:rsidR="00DC3CC7" w:rsidRPr="001E663D" w:rsidRDefault="00DC3CC7" w:rsidP="00DC3CC7">
      <w:pPr>
        <w:rPr>
          <w:rFonts w:asciiTheme="minorHAnsi" w:eastAsia="Cambria" w:hAnsiTheme="minorHAnsi" w:cstheme="minorHAnsi"/>
          <w:b/>
          <w:u w:val="single"/>
        </w:rPr>
      </w:pPr>
      <w:r w:rsidRPr="001E663D">
        <w:rPr>
          <w:rFonts w:asciiTheme="minorHAnsi" w:eastAsia="Cambria" w:hAnsiTheme="minorHAnsi" w:cstheme="minorHAnsi"/>
          <w:u w:val="single"/>
        </w:rPr>
        <w:t xml:space="preserve">The </w:t>
      </w:r>
      <w:r w:rsidRPr="001E663D">
        <w:rPr>
          <w:rFonts w:asciiTheme="minorHAnsi" w:eastAsia="Cambria" w:hAnsiTheme="minorHAnsi" w:cstheme="minorHAnsi"/>
          <w:b/>
          <w:iCs/>
          <w:u w:val="single"/>
        </w:rPr>
        <w:t>S</w:t>
      </w:r>
      <w:r w:rsidRPr="001E663D">
        <w:rPr>
          <w:rFonts w:asciiTheme="minorHAnsi" w:eastAsia="Cambria" w:hAnsiTheme="minorHAnsi" w:cstheme="minorHAnsi"/>
        </w:rPr>
        <w:t xml:space="preserve">outh </w:t>
      </w:r>
      <w:r w:rsidRPr="001E663D">
        <w:rPr>
          <w:rFonts w:asciiTheme="minorHAnsi" w:eastAsia="Cambria" w:hAnsiTheme="minorHAnsi" w:cstheme="minorHAnsi"/>
          <w:b/>
          <w:iCs/>
          <w:u w:val="single"/>
        </w:rPr>
        <w:t>C</w:t>
      </w:r>
      <w:r w:rsidRPr="001E663D">
        <w:rPr>
          <w:rFonts w:asciiTheme="minorHAnsi" w:eastAsia="Cambria" w:hAnsiTheme="minorHAnsi" w:cstheme="minorHAnsi"/>
        </w:rPr>
        <w:t xml:space="preserve">hina </w:t>
      </w:r>
      <w:r w:rsidRPr="001E663D">
        <w:rPr>
          <w:rFonts w:asciiTheme="minorHAnsi" w:eastAsia="Cambria" w:hAnsiTheme="minorHAnsi" w:cstheme="minorHAnsi"/>
          <w:b/>
          <w:iCs/>
          <w:u w:val="single"/>
        </w:rPr>
        <w:t>S</w:t>
      </w:r>
      <w:r w:rsidRPr="001E663D">
        <w:rPr>
          <w:rFonts w:asciiTheme="minorHAnsi" w:eastAsia="Cambria" w:hAnsiTheme="minorHAnsi" w:cstheme="minorHAnsi"/>
        </w:rPr>
        <w:t xml:space="preserve">ea </w:t>
      </w:r>
      <w:r w:rsidRPr="001E663D">
        <w:rPr>
          <w:rFonts w:asciiTheme="minorHAnsi" w:eastAsia="Cambria" w:hAnsiTheme="minorHAnsi" w:cstheme="minorHAnsi"/>
          <w:u w:val="single"/>
        </w:rPr>
        <w:t>is among the globe’s most vital thoroughfares</w:t>
      </w:r>
      <w:r w:rsidRPr="001E663D">
        <w:rPr>
          <w:rFonts w:asciiTheme="minorHAnsi" w:eastAsia="Cambria" w:hAnsiTheme="minorHAnsi" w:cstheme="minorHAnsi"/>
        </w:rPr>
        <w:t xml:space="preserve">. More than $5 trillion of trade passes through its waters annually, including more than $1 trillion in U.S. trade. </w:t>
      </w:r>
      <w:r w:rsidRPr="001E663D">
        <w:rPr>
          <w:rFonts w:asciiTheme="minorHAnsi" w:eastAsia="Cambria" w:hAnsiTheme="minorHAnsi" w:cstheme="minorHAnsi"/>
          <w:u w:val="single"/>
        </w:rPr>
        <w:t>But control of the reefs, shoals and atolls that dot the sea is hotly contested. To enforce China’s claims, Beijing has constructed artificial islands as military bases</w:t>
      </w:r>
      <w:r w:rsidRPr="001E663D">
        <w:rPr>
          <w:rFonts w:asciiTheme="minorHAnsi" w:eastAsia="Cambria" w:hAnsiTheme="minorHAnsi" w:cstheme="minorHAnsi"/>
        </w:rPr>
        <w:t xml:space="preserve">, equipped with deep-water harbors, runways and missile fortifications, according to the Pentagon. </w:t>
      </w:r>
      <w:r w:rsidRPr="001E663D">
        <w:rPr>
          <w:rFonts w:asciiTheme="minorHAnsi" w:eastAsia="Cambria" w:hAnsiTheme="minorHAnsi" w:cstheme="minorHAnsi"/>
          <w:u w:val="single"/>
        </w:rPr>
        <w:t>Chinese coast-guard vessels and fishing fleets harass the ships of their neighbors, as well as those of the U.S. Navy</w:t>
      </w:r>
      <w:r w:rsidRPr="001E663D">
        <w:rPr>
          <w:rFonts w:asciiTheme="minorHAnsi" w:eastAsia="Cambria" w:hAnsiTheme="minorHAnsi" w:cstheme="minorHAnsi"/>
        </w:rPr>
        <w:t xml:space="preserve">. </w:t>
      </w:r>
      <w:r w:rsidRPr="001E663D">
        <w:rPr>
          <w:rFonts w:asciiTheme="minorHAnsi" w:eastAsia="Cambria" w:hAnsiTheme="minorHAnsi" w:cstheme="minorHAnsi"/>
          <w:b/>
          <w:u w:val="single"/>
        </w:rPr>
        <w:t xml:space="preserve">Many in the region fear that </w:t>
      </w:r>
      <w:r w:rsidRPr="001E663D">
        <w:rPr>
          <w:rFonts w:asciiTheme="minorHAnsi" w:eastAsia="Cambria" w:hAnsiTheme="minorHAnsi" w:cstheme="minorHAnsi"/>
          <w:b/>
          <w:iCs/>
          <w:u w:val="single"/>
        </w:rPr>
        <w:t>a small confrontation could spiral into outright conflict</w:t>
      </w:r>
      <w:r w:rsidRPr="001E663D">
        <w:rPr>
          <w:rFonts w:asciiTheme="minorHAnsi" w:eastAsia="Cambria" w:hAnsiTheme="minorHAnsi" w:cstheme="minorHAnsi"/>
          <w:b/>
          <w:u w:val="single"/>
        </w:rPr>
        <w:t>.</w:t>
      </w:r>
    </w:p>
    <w:p w14:paraId="43E23AF3" w14:textId="77777777" w:rsidR="00DC3CC7" w:rsidRPr="001E663D" w:rsidRDefault="00DC3CC7" w:rsidP="00DC3CC7">
      <w:pPr>
        <w:rPr>
          <w:rFonts w:asciiTheme="minorHAnsi" w:eastAsia="Cambria" w:hAnsiTheme="minorHAnsi" w:cstheme="minorHAnsi"/>
        </w:rPr>
      </w:pPr>
      <w:r w:rsidRPr="001E663D">
        <w:rPr>
          <w:rFonts w:asciiTheme="minorHAnsi" w:eastAsia="Cambria" w:hAnsiTheme="minorHAnsi" w:cstheme="minorHAnsi"/>
        </w:rPr>
        <w:t>Meanwhile, North Korea is a growing threat, expanding its nuclear arsenal and developing new ballistic missiles to deliver them. Pyongyang has underscored its ruthlessness by striking beyond its borders, as seems to be the case in the recent murder in Malaysia of Kim Jong Nam, the half-brother of North Korea’s dictator. After years of failed diplomacy by Democratic and Republican administrations alike, North Korea is alarmingly close to being able to strike its neighbors and the U.S. mainland with nuclear missiles.</w:t>
      </w:r>
    </w:p>
    <w:p w14:paraId="58FC445B" w14:textId="77777777" w:rsidR="00DC3CC7" w:rsidRPr="001E663D" w:rsidRDefault="00DC3CC7" w:rsidP="00DC3CC7">
      <w:pPr>
        <w:rPr>
          <w:rFonts w:asciiTheme="minorHAnsi" w:eastAsia="Cambria" w:hAnsiTheme="minorHAnsi" w:cstheme="minorHAnsi"/>
          <w:b/>
          <w:u w:val="single"/>
        </w:rPr>
      </w:pPr>
      <w:r w:rsidRPr="001E663D">
        <w:rPr>
          <w:rFonts w:asciiTheme="minorHAnsi" w:eastAsia="Cambria" w:hAnsiTheme="minorHAnsi" w:cstheme="minorHAnsi"/>
        </w:rPr>
        <w:t xml:space="preserve">Taken together, this panoply of problems suggests that the years ahead in Asia won’t be an era of peace, expanding freedom and accelerating growth. </w:t>
      </w:r>
      <w:r w:rsidRPr="001E663D">
        <w:rPr>
          <w:rFonts w:asciiTheme="minorHAnsi" w:eastAsia="Cambria" w:hAnsiTheme="minorHAnsi" w:cstheme="minorHAnsi"/>
          <w:b/>
          <w:u w:val="single"/>
        </w:rPr>
        <w:t xml:space="preserve">The region is far more likely instead to become an </w:t>
      </w:r>
      <w:r w:rsidRPr="001E663D">
        <w:rPr>
          <w:rFonts w:asciiTheme="minorHAnsi" w:eastAsia="Cambria" w:hAnsiTheme="minorHAnsi" w:cstheme="minorHAnsi"/>
          <w:b/>
          <w:iCs/>
          <w:u w:val="single"/>
        </w:rPr>
        <w:t>engine of conflict and instability</w:t>
      </w:r>
      <w:r w:rsidRPr="001E663D">
        <w:rPr>
          <w:rFonts w:asciiTheme="minorHAnsi" w:eastAsia="Cambria" w:hAnsiTheme="minorHAnsi" w:cstheme="minorHAnsi"/>
          <w:b/>
          <w:u w:val="single"/>
        </w:rPr>
        <w:t>.</w:t>
      </w:r>
    </w:p>
    <w:p w14:paraId="60D74D38" w14:textId="77777777" w:rsidR="00DC3CC7" w:rsidRPr="001E663D" w:rsidRDefault="00DC3CC7" w:rsidP="00DC3CC7">
      <w:pPr>
        <w:rPr>
          <w:rFonts w:asciiTheme="minorHAnsi" w:eastAsia="Cambria" w:hAnsiTheme="minorHAnsi" w:cstheme="minorHAnsi"/>
          <w:b/>
          <w:u w:val="single"/>
        </w:rPr>
      </w:pPr>
    </w:p>
    <w:p w14:paraId="3EBA4857" w14:textId="77777777" w:rsidR="00DC3CC7" w:rsidRPr="001E663D" w:rsidRDefault="00DC3CC7" w:rsidP="00DC3CC7">
      <w:pPr>
        <w:pStyle w:val="Heading4"/>
        <w:rPr>
          <w:rFonts w:asciiTheme="minorHAnsi" w:eastAsia="MS Gothic" w:hAnsiTheme="minorHAnsi" w:cstheme="minorHAnsi"/>
        </w:rPr>
      </w:pPr>
      <w:r w:rsidRPr="001E663D">
        <w:rPr>
          <w:rFonts w:asciiTheme="minorHAnsi" w:eastAsia="MS Gothic" w:hAnsiTheme="minorHAnsi" w:cstheme="minorHAnsi"/>
        </w:rPr>
        <w:t>SCS conflict escalates—global nuclear war</w:t>
      </w:r>
    </w:p>
    <w:p w14:paraId="0B761A22" w14:textId="77777777" w:rsidR="00DC3CC7" w:rsidRPr="001E663D" w:rsidRDefault="00DC3CC7" w:rsidP="00DC3CC7">
      <w:pPr>
        <w:rPr>
          <w:rFonts w:asciiTheme="minorHAnsi" w:eastAsia="Cambria" w:hAnsiTheme="minorHAnsi" w:cstheme="minorHAnsi"/>
          <w:b/>
          <w:bCs/>
          <w:sz w:val="26"/>
          <w:u w:val="single"/>
        </w:rPr>
      </w:pPr>
      <w:r w:rsidRPr="001E663D">
        <w:rPr>
          <w:rFonts w:asciiTheme="minorHAnsi" w:eastAsia="Cambria" w:hAnsiTheme="minorHAnsi" w:cstheme="minorHAnsi"/>
          <w:b/>
          <w:bCs/>
          <w:sz w:val="26"/>
          <w:u w:val="single"/>
        </w:rPr>
        <w:t>Hua, 15</w:t>
      </w:r>
    </w:p>
    <w:p w14:paraId="4CD54CBD" w14:textId="77777777" w:rsidR="00DC3CC7" w:rsidRPr="001E663D" w:rsidRDefault="00DC3CC7" w:rsidP="00DC3CC7">
      <w:pPr>
        <w:rPr>
          <w:rFonts w:asciiTheme="minorHAnsi" w:eastAsia="Cambria" w:hAnsiTheme="minorHAnsi" w:cstheme="minorHAnsi"/>
        </w:rPr>
      </w:pPr>
      <w:r w:rsidRPr="001E663D">
        <w:rPr>
          <w:rFonts w:asciiTheme="minorHAnsi" w:eastAsia="Cambria" w:hAnsiTheme="minorHAnsi" w:cstheme="minorHAnsi"/>
        </w:rPr>
        <w:t>(Columnist-VOA News, 6/3, Will South China Sea Dispute Lead to World War?</w:t>
      </w:r>
    </w:p>
    <w:p w14:paraId="2DEDC5F4" w14:textId="77777777" w:rsidR="00DC3CC7" w:rsidRPr="001E663D" w:rsidRDefault="00DC3CC7" w:rsidP="00DC3CC7">
      <w:pPr>
        <w:rPr>
          <w:rFonts w:asciiTheme="minorHAnsi" w:eastAsia="Cambria" w:hAnsiTheme="minorHAnsi" w:cstheme="minorHAnsi"/>
        </w:rPr>
      </w:pPr>
      <w:r w:rsidRPr="001E663D">
        <w:rPr>
          <w:rFonts w:asciiTheme="minorHAnsi" w:eastAsia="Cambria" w:hAnsiTheme="minorHAnsi" w:cstheme="minorHAnsi"/>
        </w:rPr>
        <w:t>http://www.voanews.com/content/will-south-china-sea-dispute-lead-to-world-war/2806950.html)</w:t>
      </w:r>
    </w:p>
    <w:p w14:paraId="15CFEC92" w14:textId="77777777" w:rsidR="00DC3CC7" w:rsidRPr="001E663D" w:rsidRDefault="00DC3CC7" w:rsidP="00DC3CC7">
      <w:pPr>
        <w:rPr>
          <w:rFonts w:asciiTheme="minorHAnsi" w:eastAsia="Cambria" w:hAnsiTheme="minorHAnsi" w:cstheme="minorHAnsi"/>
        </w:rPr>
      </w:pPr>
    </w:p>
    <w:p w14:paraId="64B36917" w14:textId="77777777" w:rsidR="00DC3CC7" w:rsidRPr="001E663D" w:rsidRDefault="00DC3CC7" w:rsidP="00DC3CC7">
      <w:pPr>
        <w:rPr>
          <w:rFonts w:asciiTheme="minorHAnsi" w:eastAsia="Cambria" w:hAnsiTheme="minorHAnsi" w:cstheme="minorHAnsi"/>
        </w:rPr>
      </w:pPr>
      <w:r w:rsidRPr="001E663D">
        <w:rPr>
          <w:rFonts w:asciiTheme="minorHAnsi" w:eastAsia="Cambria" w:hAnsiTheme="minorHAnsi" w:cstheme="minorHAnsi"/>
        </w:rPr>
        <w:t xml:space="preserve">Gordon Chang, author of The Coming Collapse of China, recently claimed that </w:t>
      </w:r>
      <w:r w:rsidRPr="001E663D">
        <w:rPr>
          <w:rFonts w:asciiTheme="minorHAnsi" w:eastAsia="Cambria" w:hAnsiTheme="minorHAnsi" w:cstheme="minorHAnsi"/>
          <w:b/>
          <w:u w:val="single"/>
        </w:rPr>
        <w:t xml:space="preserve">the South China Sea could become the next “Great War Zone.” </w:t>
      </w:r>
      <w:r w:rsidRPr="001E663D">
        <w:rPr>
          <w:rFonts w:asciiTheme="minorHAnsi" w:eastAsia="Cambria" w:hAnsiTheme="minorHAnsi" w:cstheme="minorHAnsi"/>
        </w:rPr>
        <w:t xml:space="preserve">Chang said last week at a panel discussion held by the U.S. Air Force Association that it will not be long before the U.S. takes initiatives to respond to China’s unyielding attitude and behavior in the South China Sea. He said the time frame is now. “The U.S. Navy is clearly going to test China’s claims of exclusion of the South China Sea,” Chang said. “We have to do that, because if there has been any consistent American foreign policy over the course of two centuries, it has been the defense of freedom of navigation.” “Now China is infringing on that notion at this time,” Chang added. “I think we probably will act in a very short time frame.” Chang called it “a classic zero-sum game” for China to challenge the U.S. in the South China Sea. He said China sees the South China Sea as one of its core interests with no room for negotiation, while the U.S. has been the influential maritime power for the past two centuries. Both could concede on the South China Sea issues, Chang said, but they will not abandon their long-held positions. Rick Fisher, senior research fellow at the International Assessment and Strategy Center, told VOA that attention should also be paid to the development of nuclear weapons in China and North Korea. He said that although North Korea stays quiet for now, it is likely to take advantage of the South China Sea disputes in the foreseeable future. “As soon as North Korea can demonstrate that it can fire a nuclear missile, then North Korea becomes a factor because North Korea itself can decide to take a period of high confrontation in the South China Sea and put greater pressure on the United States in order to obtain concessions from South Korea or the U.S. itself.” So, Fisher said, “as soon as there is a crisis, North Korea could become a very dangerous element.” Fisher said although Kim Jong Un has rifts with the Chinese government, both share and act by the same communist ideology. Well-known American investor George Soros also expressed concerns about the </w:t>
      </w:r>
      <w:r w:rsidRPr="001E663D">
        <w:rPr>
          <w:rFonts w:asciiTheme="minorHAnsi" w:eastAsia="Cambria" w:hAnsiTheme="minorHAnsi" w:cstheme="minorHAnsi"/>
          <w:b/>
          <w:u w:val="single"/>
        </w:rPr>
        <w:t>Chinese aggression in the South China Sea i</w:t>
      </w:r>
      <w:r w:rsidRPr="001E663D">
        <w:rPr>
          <w:rFonts w:asciiTheme="minorHAnsi" w:eastAsia="Cambria" w:hAnsiTheme="minorHAnsi" w:cstheme="minorHAnsi"/>
        </w:rPr>
        <w:t>n recent months. He said at a recent World Bank forum that if China suffers economically, it i</w:t>
      </w:r>
      <w:r w:rsidRPr="001E663D">
        <w:rPr>
          <w:rFonts w:asciiTheme="minorHAnsi" w:eastAsia="Cambria" w:hAnsiTheme="minorHAnsi" w:cstheme="minorHAnsi"/>
          <w:u w:val="single"/>
        </w:rPr>
        <w:t xml:space="preserve">s </w:t>
      </w:r>
      <w:r w:rsidRPr="001E663D">
        <w:rPr>
          <w:rFonts w:asciiTheme="minorHAnsi" w:eastAsia="Cambria" w:hAnsiTheme="minorHAnsi" w:cstheme="minorHAnsi"/>
          <w:b/>
          <w:u w:val="single"/>
          <w:bdr w:val="single" w:sz="4" w:space="0" w:color="auto"/>
        </w:rPr>
        <w:t>likely to initiate a third world war</w:t>
      </w:r>
      <w:r w:rsidRPr="001E663D">
        <w:rPr>
          <w:rFonts w:asciiTheme="minorHAnsi" w:eastAsia="Cambria" w:hAnsiTheme="minorHAnsi" w:cstheme="minorHAnsi"/>
          <w:u w:val="single"/>
        </w:rPr>
        <w:t xml:space="preserve"> </w:t>
      </w:r>
      <w:r w:rsidRPr="001E663D">
        <w:rPr>
          <w:rFonts w:asciiTheme="minorHAnsi" w:eastAsia="Cambria" w:hAnsiTheme="minorHAnsi" w:cstheme="minorHAnsi"/>
        </w:rPr>
        <w:t>in order to achieve national solidarity and to get itself out of the economic difficulties.</w:t>
      </w:r>
      <w:r w:rsidRPr="001E663D">
        <w:rPr>
          <w:rFonts w:asciiTheme="minorHAnsi" w:eastAsia="Cambria" w:hAnsiTheme="minorHAnsi" w:cstheme="minorHAnsi"/>
          <w:u w:val="single"/>
        </w:rPr>
        <w:t xml:space="preserve"> Even if China and the U.S. do not engage in a war directly,</w:t>
      </w:r>
      <w:r w:rsidRPr="001E663D">
        <w:rPr>
          <w:rFonts w:asciiTheme="minorHAnsi" w:eastAsia="Cambria" w:hAnsiTheme="minorHAnsi" w:cstheme="minorHAnsi"/>
        </w:rPr>
        <w:t xml:space="preserve"> Soros said, </w:t>
      </w:r>
      <w:r w:rsidRPr="001E663D">
        <w:rPr>
          <w:rFonts w:asciiTheme="minorHAnsi" w:eastAsia="Cambria" w:hAnsiTheme="minorHAnsi" w:cstheme="minorHAnsi"/>
          <w:u w:val="single"/>
        </w:rPr>
        <w:t xml:space="preserve">there is a high possibility of military conflicts between China and </w:t>
      </w:r>
      <w:r w:rsidRPr="001E663D">
        <w:rPr>
          <w:rFonts w:asciiTheme="minorHAnsi" w:eastAsia="Cambria" w:hAnsiTheme="minorHAnsi" w:cstheme="minorHAnsi"/>
        </w:rPr>
        <w:t xml:space="preserve">one of the U.S. security partners, </w:t>
      </w:r>
      <w:r w:rsidRPr="001E663D">
        <w:rPr>
          <w:rFonts w:asciiTheme="minorHAnsi" w:eastAsia="Cambria" w:hAnsiTheme="minorHAnsi" w:cstheme="minorHAnsi"/>
          <w:u w:val="single"/>
        </w:rPr>
        <w:t>Japan.</w:t>
      </w:r>
      <w:r w:rsidRPr="001E663D">
        <w:rPr>
          <w:rFonts w:asciiTheme="minorHAnsi" w:eastAsia="Cambria" w:hAnsiTheme="minorHAnsi" w:cstheme="minorHAnsi"/>
        </w:rPr>
        <w:t xml:space="preserve"> </w:t>
      </w:r>
      <w:r w:rsidRPr="001E663D">
        <w:rPr>
          <w:rFonts w:asciiTheme="minorHAnsi" w:eastAsia="Cambria" w:hAnsiTheme="minorHAnsi" w:cstheme="minorHAnsi"/>
          <w:b/>
          <w:u w:val="single"/>
        </w:rPr>
        <w:t>World War III could follow as a result</w:t>
      </w:r>
      <w:r w:rsidRPr="001E663D">
        <w:rPr>
          <w:rFonts w:asciiTheme="minorHAnsi" w:eastAsia="Cambria" w:hAnsiTheme="minorHAnsi" w:cstheme="minorHAnsi"/>
        </w:rPr>
        <w:t>, Soros said.</w:t>
      </w:r>
    </w:p>
    <w:p w14:paraId="51D37F35" w14:textId="77777777" w:rsidR="00DC3CC7" w:rsidRPr="001E663D" w:rsidRDefault="00DC3CC7" w:rsidP="00DC3CC7">
      <w:pPr>
        <w:rPr>
          <w:rFonts w:asciiTheme="minorHAnsi" w:eastAsia="Cambria" w:hAnsiTheme="minorHAnsi" w:cstheme="minorHAnsi"/>
        </w:rPr>
      </w:pPr>
    </w:p>
    <w:p w14:paraId="39C3E4A7" w14:textId="77777777" w:rsidR="00DC3CC7" w:rsidRPr="001E663D" w:rsidRDefault="00DC3CC7" w:rsidP="00DC3CC7">
      <w:pPr>
        <w:pStyle w:val="Heading4"/>
        <w:rPr>
          <w:rFonts w:asciiTheme="minorHAnsi" w:hAnsiTheme="minorHAnsi" w:cstheme="minorHAnsi"/>
        </w:rPr>
      </w:pPr>
      <w:r w:rsidRPr="001E663D">
        <w:rPr>
          <w:rFonts w:asciiTheme="minorHAnsi" w:hAnsiTheme="minorHAnsi" w:cstheme="minorHAnsi"/>
        </w:rPr>
        <w:t>SCS conflict causes econ collapse, militarization, and loss of security, rendering the entire region unstable – turns case</w:t>
      </w:r>
    </w:p>
    <w:p w14:paraId="2B27B0B0" w14:textId="77777777" w:rsidR="00DC3CC7" w:rsidRPr="001E663D" w:rsidRDefault="00DC3CC7" w:rsidP="00DC3CC7">
      <w:pPr>
        <w:rPr>
          <w:rStyle w:val="Style13ptBold"/>
          <w:rFonts w:asciiTheme="minorHAnsi" w:hAnsiTheme="minorHAnsi" w:cstheme="minorHAnsi"/>
        </w:rPr>
      </w:pPr>
      <w:r w:rsidRPr="001E663D">
        <w:rPr>
          <w:rStyle w:val="Style13ptBold"/>
          <w:rFonts w:asciiTheme="minorHAnsi" w:hAnsiTheme="minorHAnsi" w:cstheme="minorHAnsi"/>
        </w:rPr>
        <w:t>Glaser 12</w:t>
      </w:r>
    </w:p>
    <w:p w14:paraId="2CB2177F" w14:textId="77777777" w:rsidR="00DC3CC7" w:rsidRPr="001E663D" w:rsidRDefault="00DC3CC7" w:rsidP="00DC3CC7">
      <w:pPr>
        <w:rPr>
          <w:rFonts w:asciiTheme="minorHAnsi" w:hAnsiTheme="minorHAnsi" w:cstheme="minorHAnsi"/>
        </w:rPr>
      </w:pPr>
      <w:r w:rsidRPr="001E663D">
        <w:rPr>
          <w:rFonts w:asciiTheme="minorHAnsi" w:hAnsiTheme="minorHAnsi" w:cstheme="minorHAnsi"/>
        </w:rPr>
        <w:t>Bonnie S. Glaser is a senior fellow with the Freeman Chair in China Studies and a senior associate with the Pacific Forum, Center for Strategic and International Studies. Bonnie S. Glaser, 04/2012, “Armed Clash in the South China Sea”, Council on Foreign Relations Center for Preventive Action, http://indianstrategicknowledgeonline.com/web/CPA_contingencymemo_14.pdf</w:t>
      </w:r>
    </w:p>
    <w:p w14:paraId="473C2885" w14:textId="77777777" w:rsidR="00DC3CC7" w:rsidRPr="001E663D" w:rsidRDefault="00DC3CC7" w:rsidP="00DC3CC7">
      <w:pPr>
        <w:rPr>
          <w:rStyle w:val="StyleUnderline"/>
          <w:rFonts w:asciiTheme="minorHAnsi" w:hAnsiTheme="minorHAnsi" w:cstheme="minorHAnsi"/>
        </w:rPr>
      </w:pPr>
      <w:r w:rsidRPr="001E663D">
        <w:rPr>
          <w:rFonts w:asciiTheme="minorHAnsi" w:hAnsiTheme="minorHAnsi" w:cstheme="minorHAnsi"/>
          <w:sz w:val="16"/>
        </w:rPr>
        <w:t xml:space="preserve">IMPLICATIONS FOR U.S. INTERESTS </w:t>
      </w:r>
      <w:r w:rsidRPr="001E663D">
        <w:rPr>
          <w:rStyle w:val="StyleUnderline"/>
          <w:rFonts w:asciiTheme="minorHAnsi" w:hAnsiTheme="minorHAnsi" w:cstheme="minorHAnsi"/>
        </w:rPr>
        <w:t>The United States has significant political, security, and economic interests at stake</w:t>
      </w:r>
      <w:r w:rsidRPr="001E663D">
        <w:rPr>
          <w:rFonts w:asciiTheme="minorHAnsi" w:hAnsiTheme="minorHAnsi" w:cstheme="minorHAnsi"/>
          <w:sz w:val="16"/>
        </w:rPr>
        <w:t xml:space="preserve"> if one of the contingencies should occur. – Global rules and norms. </w:t>
      </w:r>
      <w:r w:rsidRPr="001E663D">
        <w:rPr>
          <w:rStyle w:val="StyleUnderline"/>
          <w:rFonts w:asciiTheme="minorHAnsi" w:hAnsiTheme="minorHAnsi" w:cstheme="minorHAnsi"/>
        </w:rPr>
        <w:t>The United States has important interests in the peaceful resolution of South China Sea disputes according to international law</w:t>
      </w:r>
      <w:r w:rsidRPr="001E663D">
        <w:rPr>
          <w:rFonts w:asciiTheme="minorHAnsi" w:hAnsiTheme="minorHAnsi" w:cstheme="minorHAnsi"/>
          <w:sz w:val="16"/>
        </w:rPr>
        <w:t xml:space="preserve">. With the exception of China, all the claimants of the South China Sea have attempted to justify their claims based on their coastlines and the provisions of UNCLOS. China, however, relies on a mix of historic rights and legal claims, while remaining deliberately ambiguous about the meaning of the “nine-dashed line” around the sea that is drawn on Chinese maps. </w:t>
      </w:r>
      <w:r w:rsidRPr="001E663D">
        <w:rPr>
          <w:rStyle w:val="StyleUnderline"/>
          <w:rFonts w:asciiTheme="minorHAnsi" w:hAnsiTheme="minorHAnsi" w:cstheme="minorHAnsi"/>
        </w:rPr>
        <w:t>Failure to uphold international law and norms could harm U.S. interests elsewhere in the region and beyond.</w:t>
      </w:r>
      <w:r w:rsidRPr="001E663D">
        <w:rPr>
          <w:rFonts w:asciiTheme="minorHAnsi" w:hAnsiTheme="minorHAnsi" w:cstheme="minorHAnsi"/>
          <w:sz w:val="16"/>
        </w:rPr>
        <w:t xml:space="preserve"> </w:t>
      </w:r>
      <w:r w:rsidRPr="001E663D">
        <w:rPr>
          <w:rStyle w:val="StyleUnderline"/>
          <w:rFonts w:asciiTheme="minorHAnsi" w:hAnsiTheme="minorHAnsi" w:cstheme="minorHAnsi"/>
        </w:rPr>
        <w:t>Ensuring freedom of navigation is another critical interest of the United States and other regional states. Although China claims that it supports freedom of navigation, its insistence that foreign militaries seek advance permission to sail in its two-hundred-mile EEZ casts doubt on its stance</w:t>
      </w:r>
      <w:r w:rsidRPr="001E663D">
        <w:rPr>
          <w:rFonts w:asciiTheme="minorHAnsi" w:hAnsiTheme="minorHAnsi" w:cstheme="minorHAnsi"/>
          <w:sz w:val="16"/>
        </w:rPr>
        <w:t xml:space="preserve">. China’s development of capabilities to deny American naval access to those waters in a conflict provides evidence of possible Chinese intentions to block freedom of navigation in specific contingencies. – </w:t>
      </w:r>
      <w:r w:rsidRPr="001E663D">
        <w:rPr>
          <w:rStyle w:val="StyleUnderline"/>
          <w:rFonts w:asciiTheme="minorHAnsi" w:hAnsiTheme="minorHAnsi" w:cstheme="minorHAnsi"/>
        </w:rPr>
        <w:t>Alliance security and regional stability. U.S. allies and friends around the South China Sea look to the United States to maintain free trade, safe and secure sea lines of communication (SLOCs), and overall peace and stability in the region</w:t>
      </w:r>
      <w:r w:rsidRPr="001E663D">
        <w:rPr>
          <w:rFonts w:asciiTheme="minorHAnsi" w:hAnsiTheme="minorHAnsi" w:cstheme="minorHAnsi"/>
          <w:sz w:val="16"/>
        </w:rPr>
        <w:t xml:space="preserve">. </w:t>
      </w:r>
      <w:r w:rsidRPr="001E663D">
        <w:rPr>
          <w:rStyle w:val="StyleUnderline"/>
          <w:rFonts w:asciiTheme="minorHAnsi" w:hAnsiTheme="minorHAnsi" w:cstheme="minorHAnsi"/>
        </w:rPr>
        <w:t>Claimants and nonclaimants</w:t>
      </w:r>
      <w:r w:rsidRPr="001E663D">
        <w:rPr>
          <w:rFonts w:asciiTheme="minorHAnsi" w:hAnsiTheme="minorHAnsi" w:cstheme="minorHAnsi"/>
          <w:sz w:val="16"/>
        </w:rPr>
        <w:t xml:space="preserve"> to land features and maritime waters in the South China Sea </w:t>
      </w:r>
      <w:r w:rsidRPr="001E663D">
        <w:rPr>
          <w:rStyle w:val="StyleUnderline"/>
          <w:rFonts w:asciiTheme="minorHAnsi" w:hAnsiTheme="minorHAnsi" w:cstheme="minorHAnsi"/>
        </w:rPr>
        <w:t>view the U.S. military presence as necessary to allow decision-making free of intimidation. If nations in the South China Sea lose confidence in the United States to serve as the principal regional security guarantor, they could embark on costly and potentially destabilizing arms buildups to compensate or, alternatively, become more accommodating to the demands of a powerful China.</w:t>
      </w:r>
      <w:r w:rsidRPr="001E663D">
        <w:rPr>
          <w:rFonts w:asciiTheme="minorHAnsi" w:hAnsiTheme="minorHAnsi" w:cstheme="minorHAnsi"/>
          <w:sz w:val="16"/>
        </w:rPr>
        <w:t xml:space="preserve"> Neither would be in the U.S. interest. </w:t>
      </w:r>
      <w:r w:rsidRPr="001E663D">
        <w:rPr>
          <w:rStyle w:val="StyleUnderline"/>
          <w:rFonts w:asciiTheme="minorHAnsi" w:hAnsiTheme="minorHAnsi" w:cstheme="minorHAnsi"/>
        </w:rPr>
        <w:t>Failure to reassure allies</w:t>
      </w:r>
      <w:r w:rsidRPr="001E663D">
        <w:rPr>
          <w:rFonts w:asciiTheme="minorHAnsi" w:hAnsiTheme="minorHAnsi" w:cstheme="minorHAnsi"/>
          <w:sz w:val="16"/>
        </w:rPr>
        <w:t xml:space="preserve"> of U.S. commitments in the region </w:t>
      </w:r>
      <w:r w:rsidRPr="001E663D">
        <w:rPr>
          <w:rStyle w:val="StyleUnderline"/>
          <w:rFonts w:asciiTheme="minorHAnsi" w:hAnsiTheme="minorHAnsi" w:cstheme="minorHAnsi"/>
        </w:rPr>
        <w:t>could also undermine U.S. security guarantees in the broader Asia-Pacific region, especially with Japan and South Korea</w:t>
      </w:r>
      <w:r w:rsidRPr="001E663D">
        <w:rPr>
          <w:rFonts w:asciiTheme="minorHAnsi" w:hAnsiTheme="minorHAnsi" w:cstheme="minorHAnsi"/>
          <w:sz w:val="16"/>
        </w:rPr>
        <w:t xml:space="preserve">. At the same time, however, the United States must avoid getting drawn into the territorial dispute—and possibly into a conflict—by regional nations who seek U.S. backing to legitimize their claims. – </w:t>
      </w:r>
      <w:r w:rsidRPr="001E663D">
        <w:rPr>
          <w:rStyle w:val="StyleUnderline"/>
          <w:rFonts w:asciiTheme="minorHAnsi" w:hAnsiTheme="minorHAnsi" w:cstheme="minorHAnsi"/>
        </w:rPr>
        <w:t>Economic interests. Each year, $5.3 trillion of trade passes through the South China Sea; U.S. trade accounts for $1.2 trillion of this total.</w:t>
      </w:r>
      <w:r w:rsidRPr="001E663D">
        <w:rPr>
          <w:rFonts w:asciiTheme="minorHAnsi" w:hAnsiTheme="minorHAnsi" w:cstheme="minorHAnsi"/>
          <w:sz w:val="16"/>
        </w:rPr>
        <w:t xml:space="preserve"> Should a crisis occur, the </w:t>
      </w:r>
      <w:r w:rsidRPr="001E663D">
        <w:rPr>
          <w:rStyle w:val="StyleUnderline"/>
          <w:rFonts w:asciiTheme="minorHAnsi" w:hAnsiTheme="minorHAnsi" w:cstheme="minorHAnsi"/>
        </w:rPr>
        <w:t>diversion of cargo ships to other routes would harm regional economies as a result of an increase in insurance rates</w:t>
      </w:r>
      <w:r w:rsidRPr="001E663D">
        <w:rPr>
          <w:rFonts w:asciiTheme="minorHAnsi" w:hAnsiTheme="minorHAnsi" w:cstheme="minorHAnsi"/>
          <w:sz w:val="16"/>
        </w:rPr>
        <w:t xml:space="preserve"> and longer transits. </w:t>
      </w:r>
      <w:r w:rsidRPr="001E663D">
        <w:rPr>
          <w:rStyle w:val="StyleUnderline"/>
          <w:rFonts w:asciiTheme="minorHAnsi" w:hAnsiTheme="minorHAnsi" w:cstheme="minorHAnsi"/>
        </w:rPr>
        <w:t>Conflict of any scale in the South China Sea would hamper the claimants from benefiting from the South China’s Sea’s proven and potential riches</w:t>
      </w:r>
      <w:r w:rsidRPr="001E663D">
        <w:rPr>
          <w:rFonts w:asciiTheme="minorHAnsi" w:hAnsiTheme="minorHAnsi" w:cstheme="minorHAnsi"/>
          <w:sz w:val="16"/>
        </w:rPr>
        <w:t xml:space="preserve">. – Cooperative relationship with China. The stakes and implications of any U.S.-China incident are far greater than in other scenarios. </w:t>
      </w:r>
      <w:r w:rsidRPr="001E663D">
        <w:rPr>
          <w:rStyle w:val="StyleUnderline"/>
          <w:rFonts w:asciiTheme="minorHAnsi" w:hAnsiTheme="minorHAnsi" w:cstheme="minorHAnsi"/>
        </w:rPr>
        <w:t>The United States has an abiding interest in preserving stability in the U.S.-China relationship so that it can continue to secure Beijing’s cooperation on an expanding list of regional and global issues and more tightly integrate China into the prevailing international system.</w:t>
      </w:r>
    </w:p>
    <w:p w14:paraId="69EB57CC" w14:textId="77777777" w:rsidR="00DC3CC7" w:rsidRPr="001E663D" w:rsidRDefault="00DC3CC7" w:rsidP="00DC3CC7">
      <w:pPr>
        <w:rPr>
          <w:rFonts w:asciiTheme="minorHAnsi" w:eastAsia="Cambria" w:hAnsiTheme="minorHAnsi" w:cstheme="minorHAnsi"/>
        </w:rPr>
      </w:pPr>
    </w:p>
    <w:p w14:paraId="04941304" w14:textId="77777777" w:rsidR="00DC3CC7" w:rsidRPr="001E663D" w:rsidRDefault="00DC3CC7" w:rsidP="00DC3CC7">
      <w:pPr>
        <w:pStyle w:val="Heading3"/>
        <w:rPr>
          <w:rFonts w:asciiTheme="minorHAnsi" w:hAnsiTheme="minorHAnsi" w:cstheme="minorHAnsi"/>
        </w:rPr>
      </w:pPr>
      <w:r w:rsidRPr="001E663D">
        <w:rPr>
          <w:rFonts w:asciiTheme="minorHAnsi" w:hAnsiTheme="minorHAnsi" w:cstheme="minorHAnsi"/>
        </w:rPr>
        <w:t>2NC ECS War</w:t>
      </w:r>
    </w:p>
    <w:p w14:paraId="3FAA3521" w14:textId="77777777" w:rsidR="00DC3CC7" w:rsidRPr="001E663D" w:rsidRDefault="00DC3CC7" w:rsidP="00DC3CC7">
      <w:pPr>
        <w:pStyle w:val="Heading4"/>
        <w:rPr>
          <w:rFonts w:asciiTheme="minorHAnsi" w:hAnsiTheme="minorHAnsi" w:cstheme="minorHAnsi"/>
        </w:rPr>
      </w:pPr>
      <w:r w:rsidRPr="001E663D">
        <w:rPr>
          <w:rFonts w:asciiTheme="minorHAnsi" w:hAnsiTheme="minorHAnsi" w:cstheme="minorHAnsi"/>
        </w:rPr>
        <w:t>ECS disputes go nuclear</w:t>
      </w:r>
    </w:p>
    <w:p w14:paraId="7FC5010F" w14:textId="77777777" w:rsidR="00DC3CC7" w:rsidRPr="001E663D" w:rsidRDefault="00DC3CC7" w:rsidP="00DC3CC7">
      <w:pPr>
        <w:rPr>
          <w:rFonts w:asciiTheme="minorHAnsi" w:hAnsiTheme="minorHAnsi" w:cstheme="minorHAnsi"/>
        </w:rPr>
      </w:pPr>
      <w:r w:rsidRPr="001E663D">
        <w:rPr>
          <w:rFonts w:asciiTheme="minorHAnsi" w:hAnsiTheme="minorHAnsi" w:cstheme="minorHAnsi"/>
          <w:b/>
          <w:bCs/>
          <w:sz w:val="26"/>
          <w:u w:val="single"/>
        </w:rPr>
        <w:t>Ayson</w:t>
      </w:r>
      <w:r w:rsidRPr="001E663D">
        <w:rPr>
          <w:rFonts w:asciiTheme="minorHAnsi" w:hAnsiTheme="minorHAnsi" w:cstheme="minorHAnsi"/>
        </w:rPr>
        <w:t>, Professor of Strategic Studies – Victoria University of Wellington, Adjunct Professor – Australian National University’s Strategic and Defense Studies Center, 11/25/</w:t>
      </w:r>
      <w:r w:rsidRPr="001E663D">
        <w:rPr>
          <w:rFonts w:asciiTheme="minorHAnsi" w:hAnsiTheme="minorHAnsi" w:cstheme="minorHAnsi"/>
          <w:b/>
          <w:bCs/>
          <w:sz w:val="26"/>
          <w:u w:val="single"/>
        </w:rPr>
        <w:t>’14</w:t>
      </w:r>
    </w:p>
    <w:p w14:paraId="43C6A6FE" w14:textId="77777777" w:rsidR="00DC3CC7" w:rsidRPr="001E663D" w:rsidRDefault="00DC3CC7" w:rsidP="00DC3CC7">
      <w:pPr>
        <w:rPr>
          <w:rFonts w:asciiTheme="minorHAnsi" w:hAnsiTheme="minorHAnsi" w:cstheme="minorHAnsi"/>
        </w:rPr>
      </w:pPr>
      <w:r w:rsidRPr="001E663D">
        <w:rPr>
          <w:rFonts w:asciiTheme="minorHAnsi" w:hAnsiTheme="minorHAnsi" w:cstheme="minorHAnsi"/>
        </w:rPr>
        <w:t>(Robert, “Can a Sino-Japanese War Be Controlled?”, Survival: Global Politics and Strategy, Vol. 56, No. 6)</w:t>
      </w:r>
    </w:p>
    <w:p w14:paraId="37013292" w14:textId="77777777" w:rsidR="00DC3CC7" w:rsidRPr="001E663D" w:rsidRDefault="00DC3CC7" w:rsidP="00DC3CC7">
      <w:pPr>
        <w:rPr>
          <w:rFonts w:asciiTheme="minorHAnsi" w:hAnsiTheme="minorHAnsi" w:cstheme="minorHAnsi"/>
        </w:rPr>
      </w:pPr>
    </w:p>
    <w:p w14:paraId="43FDCBC7" w14:textId="77777777" w:rsidR="00DC3CC7" w:rsidRPr="001E663D" w:rsidRDefault="00DC3CC7" w:rsidP="00DC3CC7">
      <w:pPr>
        <w:rPr>
          <w:rFonts w:asciiTheme="minorHAnsi" w:hAnsiTheme="minorHAnsi" w:cstheme="minorHAnsi"/>
        </w:rPr>
      </w:pPr>
      <w:r w:rsidRPr="001E663D">
        <w:rPr>
          <w:rFonts w:asciiTheme="minorHAnsi" w:hAnsiTheme="minorHAnsi" w:cstheme="minorHAnsi"/>
        </w:rPr>
        <w:t xml:space="preserve">The role of nuclear weapons is one of the most important aspects of the escalation question in North Asia, as China has a nuclear arsenal and Japan relies on US extended deterrence. </w:t>
      </w:r>
      <w:r w:rsidRPr="001E663D">
        <w:rPr>
          <w:rFonts w:asciiTheme="minorHAnsi" w:hAnsiTheme="minorHAnsi" w:cstheme="minorHAnsi"/>
          <w:u w:val="single"/>
        </w:rPr>
        <w:t>If Beijing and Tokyo engage in conventional</w:t>
      </w:r>
      <w:r w:rsidRPr="001E663D">
        <w:rPr>
          <w:rFonts w:asciiTheme="minorHAnsi" w:hAnsiTheme="minorHAnsi" w:cstheme="minorHAnsi"/>
        </w:rPr>
        <w:t xml:space="preserve"> military </w:t>
      </w:r>
      <w:r w:rsidRPr="001E663D">
        <w:rPr>
          <w:rFonts w:asciiTheme="minorHAnsi" w:hAnsiTheme="minorHAnsi" w:cstheme="minorHAnsi"/>
          <w:u w:val="single"/>
        </w:rPr>
        <w:t xml:space="preserve">conflict, </w:t>
      </w:r>
      <w:r w:rsidRPr="001E663D">
        <w:rPr>
          <w:rFonts w:asciiTheme="minorHAnsi" w:hAnsiTheme="minorHAnsi" w:cstheme="minorHAnsi"/>
          <w:b/>
          <w:u w:val="single"/>
        </w:rPr>
        <w:t xml:space="preserve">the prospects of </w:t>
      </w:r>
      <w:r w:rsidRPr="001E663D">
        <w:rPr>
          <w:rFonts w:asciiTheme="minorHAnsi" w:hAnsiTheme="minorHAnsi" w:cstheme="minorHAnsi"/>
          <w:b/>
          <w:iCs/>
          <w:u w:val="single"/>
        </w:rPr>
        <w:t>direct Sino-American nuclear escalation</w:t>
      </w:r>
      <w:r w:rsidRPr="001E663D">
        <w:rPr>
          <w:rFonts w:asciiTheme="minorHAnsi" w:hAnsiTheme="minorHAnsi" w:cstheme="minorHAnsi"/>
          <w:b/>
          <w:u w:val="single"/>
        </w:rPr>
        <w:t xml:space="preserve"> come into play more clearly</w:t>
      </w:r>
      <w:r w:rsidRPr="001E663D">
        <w:rPr>
          <w:rFonts w:asciiTheme="minorHAnsi" w:hAnsiTheme="minorHAnsi" w:cstheme="minorHAnsi"/>
        </w:rPr>
        <w:t xml:space="preserve">. </w:t>
      </w:r>
      <w:r w:rsidRPr="001E663D">
        <w:rPr>
          <w:rFonts w:asciiTheme="minorHAnsi" w:hAnsiTheme="minorHAnsi" w:cstheme="minorHAnsi"/>
          <w:u w:val="single"/>
        </w:rPr>
        <w:t>One of the main concerns about</w:t>
      </w:r>
      <w:r w:rsidRPr="001E663D">
        <w:rPr>
          <w:rFonts w:asciiTheme="minorHAnsi" w:hAnsiTheme="minorHAnsi" w:cstheme="minorHAnsi"/>
        </w:rPr>
        <w:t xml:space="preserve"> the possibility of such </w:t>
      </w:r>
      <w:r w:rsidRPr="001E663D">
        <w:rPr>
          <w:rFonts w:asciiTheme="minorHAnsi" w:hAnsiTheme="minorHAnsi" w:cstheme="minorHAnsi"/>
          <w:u w:val="single"/>
        </w:rPr>
        <w:t>escalation revolves around America's superiority to China in</w:t>
      </w:r>
      <w:r w:rsidRPr="001E663D">
        <w:rPr>
          <w:rFonts w:asciiTheme="minorHAnsi" w:hAnsiTheme="minorHAnsi" w:cstheme="minorHAnsi"/>
        </w:rPr>
        <w:t xml:space="preserve"> terms of </w:t>
      </w:r>
      <w:r w:rsidRPr="001E663D">
        <w:rPr>
          <w:rFonts w:asciiTheme="minorHAnsi" w:hAnsiTheme="minorHAnsi" w:cstheme="minorHAnsi"/>
          <w:u w:val="single"/>
        </w:rPr>
        <w:t>conventional</w:t>
      </w:r>
      <w:r w:rsidRPr="001E663D">
        <w:rPr>
          <w:rFonts w:asciiTheme="minorHAnsi" w:hAnsiTheme="minorHAnsi" w:cstheme="minorHAnsi"/>
        </w:rPr>
        <w:t xml:space="preserve"> fighting </w:t>
      </w:r>
      <w:r w:rsidRPr="001E663D">
        <w:rPr>
          <w:rFonts w:asciiTheme="minorHAnsi" w:hAnsiTheme="minorHAnsi" w:cstheme="minorHAnsi"/>
          <w:u w:val="single"/>
        </w:rPr>
        <w:t>power</w:t>
      </w:r>
      <w:r w:rsidRPr="001E663D">
        <w:rPr>
          <w:rFonts w:asciiTheme="minorHAnsi" w:hAnsiTheme="minorHAnsi" w:cstheme="minorHAnsi"/>
        </w:rPr>
        <w:t xml:space="preserve">.41 While China is closing that gap, some American conventional systems allow Washington to threaten China with accurate, destructive strikes that Beijing cannot hope to replicate. </w:t>
      </w:r>
      <w:r w:rsidRPr="001E663D">
        <w:rPr>
          <w:rFonts w:asciiTheme="minorHAnsi" w:hAnsiTheme="minorHAnsi" w:cstheme="minorHAnsi"/>
          <w:u w:val="single"/>
        </w:rPr>
        <w:t>Should Sino-American hostilities</w:t>
      </w:r>
      <w:r w:rsidRPr="001E663D">
        <w:rPr>
          <w:rFonts w:asciiTheme="minorHAnsi" w:hAnsiTheme="minorHAnsi" w:cstheme="minorHAnsi"/>
        </w:rPr>
        <w:t xml:space="preserve"> seem likely to </w:t>
      </w:r>
      <w:r w:rsidRPr="001E663D">
        <w:rPr>
          <w:rFonts w:asciiTheme="minorHAnsi" w:hAnsiTheme="minorHAnsi" w:cstheme="minorHAnsi"/>
          <w:u w:val="single"/>
        </w:rPr>
        <w:t>intensify, China could be tempted to utilise its nuclear forces</w:t>
      </w:r>
      <w:r w:rsidRPr="001E663D">
        <w:rPr>
          <w:rFonts w:asciiTheme="minorHAnsi" w:hAnsiTheme="minorHAnsi" w:cstheme="minorHAnsi"/>
        </w:rPr>
        <w:t xml:space="preserve">. In such a conflict, however, Beijing should be aware that </w:t>
      </w:r>
      <w:r w:rsidRPr="001E663D">
        <w:rPr>
          <w:rFonts w:asciiTheme="minorHAnsi" w:hAnsiTheme="minorHAnsi" w:cstheme="minorHAnsi"/>
          <w:u w:val="single"/>
        </w:rPr>
        <w:t>any attempted nuclear attack on the US would be</w:t>
      </w:r>
      <w:r w:rsidRPr="001E663D">
        <w:rPr>
          <w:rFonts w:asciiTheme="minorHAnsi" w:hAnsiTheme="minorHAnsi" w:cstheme="minorHAnsi"/>
        </w:rPr>
        <w:t xml:space="preserve"> almost </w:t>
      </w:r>
      <w:r w:rsidRPr="001E663D">
        <w:rPr>
          <w:rFonts w:asciiTheme="minorHAnsi" w:hAnsiTheme="minorHAnsi" w:cstheme="minorHAnsi"/>
          <w:u w:val="single"/>
        </w:rPr>
        <w:t>guaranteed to generate a swift and</w:t>
      </w:r>
      <w:r w:rsidRPr="001E663D">
        <w:rPr>
          <w:rFonts w:asciiTheme="minorHAnsi" w:hAnsiTheme="minorHAnsi" w:cstheme="minorHAnsi"/>
        </w:rPr>
        <w:t xml:space="preserve"> probably </w:t>
      </w:r>
      <w:r w:rsidRPr="001E663D">
        <w:rPr>
          <w:rFonts w:asciiTheme="minorHAnsi" w:hAnsiTheme="minorHAnsi" w:cstheme="minorHAnsi"/>
          <w:u w:val="single"/>
        </w:rPr>
        <w:t>disproportionate nuclear response</w:t>
      </w:r>
      <w:r w:rsidRPr="001E663D">
        <w:rPr>
          <w:rFonts w:asciiTheme="minorHAnsi" w:hAnsiTheme="minorHAnsi" w:cstheme="minorHAnsi"/>
        </w:rPr>
        <w:t xml:space="preserve">. Mutual fear of </w:t>
      </w:r>
      <w:r w:rsidRPr="001E663D">
        <w:rPr>
          <w:rFonts w:asciiTheme="minorHAnsi" w:hAnsiTheme="minorHAnsi" w:cstheme="minorHAnsi"/>
          <w:u w:val="single"/>
        </w:rPr>
        <w:t>surprise attacks and inadvertent nuclear war could not be ruled out</w:t>
      </w:r>
      <w:r w:rsidRPr="001E663D">
        <w:rPr>
          <w:rFonts w:asciiTheme="minorHAnsi" w:hAnsiTheme="minorHAnsi" w:cstheme="minorHAnsi"/>
        </w:rPr>
        <w:t>, but nuclear deterrence might well operate effectively.42</w:t>
      </w:r>
    </w:p>
    <w:p w14:paraId="7A7F68BB" w14:textId="77777777" w:rsidR="00DC3CC7" w:rsidRPr="001E663D" w:rsidRDefault="00DC3CC7" w:rsidP="00DC3CC7">
      <w:pPr>
        <w:rPr>
          <w:rFonts w:asciiTheme="minorHAnsi" w:hAnsiTheme="minorHAnsi" w:cstheme="minorHAnsi"/>
        </w:rPr>
      </w:pPr>
      <w:r w:rsidRPr="001E663D">
        <w:rPr>
          <w:rFonts w:asciiTheme="minorHAnsi" w:hAnsiTheme="minorHAnsi" w:cstheme="minorHAnsi"/>
        </w:rPr>
        <w:t>In the early stages of a conflict involving only China and Japan, the nuclear question takes on a different perspective. Beijing would still face the prospect of relative conventional-military weakness, especially when it considered the possibility of American support to Tokyo. But if China decided to escalate by threatening Japan with nuclear bombardment, it would have to weigh the credibility of American extended deterrence, some portion of which would almost certainly swing into action. At the very least, China would have to deal with the costs of a strong conventional response by the US.</w:t>
      </w:r>
    </w:p>
    <w:p w14:paraId="04E1CD2A" w14:textId="77777777" w:rsidR="00DC3CC7" w:rsidRPr="001E663D" w:rsidRDefault="00DC3CC7" w:rsidP="00DC3CC7">
      <w:pPr>
        <w:rPr>
          <w:rFonts w:asciiTheme="minorHAnsi" w:hAnsiTheme="minorHAnsi" w:cstheme="minorHAnsi"/>
        </w:rPr>
      </w:pPr>
      <w:r w:rsidRPr="001E663D">
        <w:rPr>
          <w:rFonts w:asciiTheme="minorHAnsi" w:hAnsiTheme="minorHAnsi" w:cstheme="minorHAnsi"/>
        </w:rPr>
        <w:t>One might expect that nuclear threats, implicit or otherwise, would remain in the background. Washington could regard the threat of a nuclear response as effective leverage, discouraging China from escalating a conventional conflict with Japan without the need for heavy US involvement in a conventional military contest. Similarly, China might remind Japan about the existence of its nuclear forces, so as to highlight the potential costs of conventional escalation. Testing an intercontinental ballistic missile (ICBM) during early hostilities – rather like the 2014 Russian test, apparently longscheduled, during the Ukraine crisis – could be such a signalling mechanism.</w:t>
      </w:r>
    </w:p>
    <w:p w14:paraId="65888837" w14:textId="77777777" w:rsidR="00DC3CC7" w:rsidRPr="001E663D" w:rsidRDefault="00DC3CC7" w:rsidP="00DC3CC7">
      <w:pPr>
        <w:rPr>
          <w:rFonts w:asciiTheme="minorHAnsi" w:hAnsiTheme="minorHAnsi" w:cstheme="minorHAnsi"/>
        </w:rPr>
      </w:pPr>
      <w:r w:rsidRPr="001E663D">
        <w:rPr>
          <w:rFonts w:asciiTheme="minorHAnsi" w:hAnsiTheme="minorHAnsi" w:cstheme="minorHAnsi"/>
          <w:u w:val="single"/>
        </w:rPr>
        <w:t>If China suffers, or</w:t>
      </w:r>
      <w:r w:rsidRPr="001E663D">
        <w:rPr>
          <w:rFonts w:asciiTheme="minorHAnsi" w:hAnsiTheme="minorHAnsi" w:cstheme="minorHAnsi"/>
        </w:rPr>
        <w:t xml:space="preserve"> merely </w:t>
      </w:r>
      <w:r w:rsidRPr="001E663D">
        <w:rPr>
          <w:rFonts w:asciiTheme="minorHAnsi" w:hAnsiTheme="minorHAnsi" w:cstheme="minorHAnsi"/>
          <w:u w:val="single"/>
        </w:rPr>
        <w:t>fears</w:t>
      </w:r>
      <w:r w:rsidRPr="001E663D">
        <w:rPr>
          <w:rFonts w:asciiTheme="minorHAnsi" w:hAnsiTheme="minorHAnsi" w:cstheme="minorHAnsi"/>
        </w:rPr>
        <w:t xml:space="preserve">, a significant </w:t>
      </w:r>
      <w:r w:rsidRPr="001E663D">
        <w:rPr>
          <w:rFonts w:asciiTheme="minorHAnsi" w:hAnsiTheme="minorHAnsi" w:cstheme="minorHAnsi"/>
          <w:u w:val="single"/>
        </w:rPr>
        <w:t>attack on its command and control systems, there are other</w:t>
      </w:r>
      <w:r w:rsidRPr="001E663D">
        <w:rPr>
          <w:rFonts w:asciiTheme="minorHAnsi" w:hAnsiTheme="minorHAnsi" w:cstheme="minorHAnsi"/>
        </w:rPr>
        <w:t xml:space="preserve"> material </w:t>
      </w:r>
      <w:r w:rsidRPr="001E663D">
        <w:rPr>
          <w:rFonts w:asciiTheme="minorHAnsi" w:hAnsiTheme="minorHAnsi" w:cstheme="minorHAnsi"/>
          <w:u w:val="single"/>
        </w:rPr>
        <w:t>reasons why nuclear escalation could become more likely</w:t>
      </w:r>
      <w:r w:rsidRPr="001E663D">
        <w:rPr>
          <w:rFonts w:asciiTheme="minorHAnsi" w:hAnsiTheme="minorHAnsi" w:cstheme="minorHAnsi"/>
        </w:rPr>
        <w:t xml:space="preserve">. Unlike the US or the Soviet Union during the Cold War, </w:t>
      </w:r>
      <w:r w:rsidRPr="001E663D">
        <w:rPr>
          <w:rFonts w:asciiTheme="minorHAnsi" w:hAnsiTheme="minorHAnsi" w:cstheme="minorHAnsi"/>
          <w:u w:val="single"/>
        </w:rPr>
        <w:t>China lacks separate, redundant theatre and strategic networks for C4ISR</w:t>
      </w:r>
      <w:r w:rsidRPr="001E663D">
        <w:rPr>
          <w:rFonts w:asciiTheme="minorHAnsi" w:hAnsiTheme="minorHAnsi" w:cstheme="minorHAnsi"/>
        </w:rPr>
        <w:t xml:space="preserve">. </w:t>
      </w:r>
      <w:r w:rsidRPr="001E663D">
        <w:rPr>
          <w:rFonts w:asciiTheme="minorHAnsi" w:hAnsiTheme="minorHAnsi" w:cstheme="minorHAnsi"/>
          <w:u w:val="single"/>
        </w:rPr>
        <w:t>This increases the likelihood that what Japan and</w:t>
      </w:r>
      <w:r w:rsidRPr="001E663D">
        <w:rPr>
          <w:rFonts w:asciiTheme="minorHAnsi" w:hAnsiTheme="minorHAnsi" w:cstheme="minorHAnsi"/>
        </w:rPr>
        <w:t xml:space="preserve"> especially </w:t>
      </w:r>
      <w:r w:rsidRPr="001E663D">
        <w:rPr>
          <w:rFonts w:asciiTheme="minorHAnsi" w:hAnsiTheme="minorHAnsi" w:cstheme="minorHAnsi"/>
          <w:u w:val="single"/>
        </w:rPr>
        <w:t>the US view as an escalating conflict in the conventional domain could have</w:t>
      </w:r>
      <w:r w:rsidRPr="001E663D">
        <w:rPr>
          <w:rFonts w:asciiTheme="minorHAnsi" w:hAnsiTheme="minorHAnsi" w:cstheme="minorHAnsi"/>
        </w:rPr>
        <w:t xml:space="preserve"> quite </w:t>
      </w:r>
      <w:r w:rsidRPr="001E663D">
        <w:rPr>
          <w:rFonts w:asciiTheme="minorHAnsi" w:hAnsiTheme="minorHAnsi" w:cstheme="minorHAnsi"/>
          <w:u w:val="single"/>
        </w:rPr>
        <w:t>a different appearance to Chinese decision-makers</w:t>
      </w:r>
      <w:r w:rsidRPr="001E663D">
        <w:rPr>
          <w:rFonts w:asciiTheme="minorHAnsi" w:hAnsiTheme="minorHAnsi" w:cstheme="minorHAnsi"/>
        </w:rPr>
        <w:t xml:space="preserve">. </w:t>
      </w:r>
      <w:r w:rsidRPr="001E663D">
        <w:rPr>
          <w:rFonts w:asciiTheme="minorHAnsi" w:hAnsiTheme="minorHAnsi" w:cstheme="minorHAnsi"/>
          <w:b/>
          <w:u w:val="single"/>
        </w:rPr>
        <w:t>Conventional escalation could easily cause the US to take measures that imperilled China's</w:t>
      </w:r>
      <w:r w:rsidRPr="001E663D">
        <w:rPr>
          <w:rFonts w:asciiTheme="minorHAnsi" w:hAnsiTheme="minorHAnsi" w:cstheme="minorHAnsi"/>
        </w:rPr>
        <w:t xml:space="preserve"> control of its </w:t>
      </w:r>
      <w:r w:rsidRPr="001E663D">
        <w:rPr>
          <w:rFonts w:asciiTheme="minorHAnsi" w:hAnsiTheme="minorHAnsi" w:cstheme="minorHAnsi"/>
          <w:b/>
          <w:u w:val="single"/>
        </w:rPr>
        <w:t>nuclear systems</w:t>
      </w:r>
      <w:r w:rsidRPr="001E663D">
        <w:rPr>
          <w:rFonts w:asciiTheme="minorHAnsi" w:hAnsiTheme="minorHAnsi" w:cstheme="minorHAnsi"/>
        </w:rPr>
        <w:t>. Aware of its general C4ISR vulnerability, Beijing would already have experienced considerable pressure to use its antisatellite systems, anti-ship ballistic missiles (including the DF21-D) and other anti-carrier weapons, and to accelerate its cyber attacks.43 The US would likely respond to the use of these capabilities by destroying all remaining Chinese force elements in any way connected to them, which would have further C4ISR implications for China. America could be expected to forgo attacks on Chinese urban–industrial centres and many other force elements. Washington would seek to convey restraint and selectivity in its response, but would already have provided Beijing with a perverse incentive to use nuclear weapons pre-emptively, out of fear that its capacity to maintain command and control of these systems was being destroyed in the conventional conflict.</w:t>
      </w:r>
    </w:p>
    <w:p w14:paraId="41DE9C84" w14:textId="77777777" w:rsidR="00DC3CC7" w:rsidRPr="001E663D" w:rsidRDefault="00DC3CC7" w:rsidP="00DC3CC7">
      <w:pPr>
        <w:rPr>
          <w:rFonts w:asciiTheme="minorHAnsi" w:hAnsiTheme="minorHAnsi" w:cstheme="minorHAnsi"/>
        </w:rPr>
      </w:pPr>
      <w:r w:rsidRPr="001E663D">
        <w:rPr>
          <w:rFonts w:asciiTheme="minorHAnsi" w:hAnsiTheme="minorHAnsi" w:cstheme="minorHAnsi"/>
        </w:rPr>
        <w:t>The concentrated, limited range of China's nuclear-powered ballisticmissile submarines (SSBNs) and associated command, control and communications systems would become an attractive target for the US soon after the nuclear threshold had been crossed. China only has three SSBN bases, which are also used by its attack submarines. Its single Xia-class SSBN is based at Jianggezhuang, around 24km east of Qingdao, and may never have become operational.44 The base also houses several nuclear-powered attack submarines (SSNs), meaning that either conventional or nuclear strikes on China's attack submarines could also be interpreted as an attack on the Xia.45 The Chinese navy currently has five Type-094 Jin-class SSBNs, which have 12 JL-2 submarine-launched ballistic missiles each, and share two home ports. The first two vessels in this class were based at Xiaopingdao, near Dalian in Liaoning Province.46 Since December 2007, Jin SSBNs have also been seen moored at Yulin naval base near Sanya (in Yalong Bay, on the southern coast of Hainan Island), which reportedly has large underground facilities for holding SSBNs.47 Moreover, the Chinese navy normally uses only two high-powered VLF stations for communications with its SSBNs and attack submarines. These are located at Changde and at the Datong naval base. Although the navy has another six VLF stations that it could also use (located at Fuzhou, Lushun, Qinghe, Yaxian, Yulin and Zhanjiang), they make up part of a vulnerable infrastructure that could easily be degraded.48</w:t>
      </w:r>
    </w:p>
    <w:p w14:paraId="14275B6F" w14:textId="77777777" w:rsidR="00DC3CC7" w:rsidRPr="001E663D" w:rsidRDefault="00DC3CC7" w:rsidP="00DC3CC7">
      <w:pPr>
        <w:rPr>
          <w:rFonts w:asciiTheme="minorHAnsi" w:hAnsiTheme="minorHAnsi" w:cstheme="minorHAnsi"/>
        </w:rPr>
      </w:pPr>
      <w:r w:rsidRPr="001E663D">
        <w:rPr>
          <w:rFonts w:asciiTheme="minorHAnsi" w:hAnsiTheme="minorHAnsi" w:cstheme="minorHAnsi"/>
        </w:rPr>
        <w:t>China's overlapping command arrangements and the co-location of some of its main conventional and nuclear systems present particular escalatory challenges. The PLA's Second Artillery Corps, for example, controls all of China's land-based missiles, including conventional and nuclear-armed missiles, and both ballistic-and cruise-missile forces. The eight bases holding ICBMs also contain a mixture of intermediate-and medium-range ballistic missiles, meaning that an attack on one is likely to threaten the others. The Second Artillery Corps is headquartered just north of Beijing. It has an alternative base in the hardened facility under Yuquan Shan Mountain, which is located in the Western Hills just outside the capital and is also used by the Central Military Commission. As a result, the degradation or destruction of the headquarters of the Second Artillery Corps could also substantially impair the commission's national command-and-control capabilities.</w:t>
      </w:r>
    </w:p>
    <w:p w14:paraId="44EB5EE1" w14:textId="77777777" w:rsidR="00DC3CC7" w:rsidRPr="001E663D" w:rsidRDefault="00DC3CC7" w:rsidP="00DC3CC7">
      <w:pPr>
        <w:rPr>
          <w:rFonts w:asciiTheme="minorHAnsi" w:hAnsiTheme="minorHAnsi" w:cstheme="minorHAnsi"/>
        </w:rPr>
      </w:pPr>
      <w:r w:rsidRPr="001E663D">
        <w:rPr>
          <w:rFonts w:asciiTheme="minorHAnsi" w:hAnsiTheme="minorHAnsi" w:cstheme="minorHAnsi"/>
          <w:u w:val="single"/>
        </w:rPr>
        <w:t>In the knowledge that its nuclear systems could</w:t>
      </w:r>
      <w:r w:rsidRPr="001E663D">
        <w:rPr>
          <w:rFonts w:asciiTheme="minorHAnsi" w:hAnsiTheme="minorHAnsi" w:cstheme="minorHAnsi"/>
        </w:rPr>
        <w:t xml:space="preserve"> also </w:t>
      </w:r>
      <w:r w:rsidRPr="001E663D">
        <w:rPr>
          <w:rFonts w:asciiTheme="minorHAnsi" w:hAnsiTheme="minorHAnsi" w:cstheme="minorHAnsi"/>
          <w:u w:val="single"/>
        </w:rPr>
        <w:t>be affected by an early strike</w:t>
      </w:r>
      <w:r w:rsidRPr="001E663D">
        <w:rPr>
          <w:rFonts w:asciiTheme="minorHAnsi" w:hAnsiTheme="minorHAnsi" w:cstheme="minorHAnsi"/>
        </w:rPr>
        <w:t xml:space="preserve"> against conventional command-and-control systems, </w:t>
      </w:r>
      <w:r w:rsidRPr="001E663D">
        <w:rPr>
          <w:rFonts w:asciiTheme="minorHAnsi" w:hAnsiTheme="minorHAnsi" w:cstheme="minorHAnsi"/>
          <w:b/>
          <w:u w:val="single"/>
        </w:rPr>
        <w:t>China might face</w:t>
      </w:r>
      <w:r w:rsidRPr="001E663D">
        <w:rPr>
          <w:rFonts w:asciiTheme="minorHAnsi" w:hAnsiTheme="minorHAnsi" w:cstheme="minorHAnsi"/>
        </w:rPr>
        <w:t xml:space="preserve"> complex </w:t>
      </w:r>
      <w:r w:rsidRPr="001E663D">
        <w:rPr>
          <w:rFonts w:asciiTheme="minorHAnsi" w:hAnsiTheme="minorHAnsi" w:cstheme="minorHAnsi"/>
          <w:b/>
          <w:u w:val="single"/>
        </w:rPr>
        <w:t>temptations to use them while it</w:t>
      </w:r>
      <w:r w:rsidRPr="001E663D">
        <w:rPr>
          <w:rFonts w:asciiTheme="minorHAnsi" w:hAnsiTheme="minorHAnsi" w:cstheme="minorHAnsi"/>
        </w:rPr>
        <w:t xml:space="preserve"> still </w:t>
      </w:r>
      <w:r w:rsidRPr="001E663D">
        <w:rPr>
          <w:rFonts w:asciiTheme="minorHAnsi" w:hAnsiTheme="minorHAnsi" w:cstheme="minorHAnsi"/>
          <w:b/>
          <w:u w:val="single"/>
        </w:rPr>
        <w:t>could</w:t>
      </w:r>
      <w:r w:rsidRPr="001E663D">
        <w:rPr>
          <w:rFonts w:asciiTheme="minorHAnsi" w:hAnsiTheme="minorHAnsi" w:cstheme="minorHAnsi"/>
        </w:rPr>
        <w:t xml:space="preserve"> (even if they were not targeted directly), </w:t>
      </w:r>
      <w:r w:rsidRPr="001E663D">
        <w:rPr>
          <w:rFonts w:asciiTheme="minorHAnsi" w:hAnsiTheme="minorHAnsi" w:cstheme="minorHAnsi"/>
          <w:u w:val="single"/>
        </w:rPr>
        <w:t>where the alternative was to cope with</w:t>
      </w:r>
      <w:r w:rsidRPr="001E663D">
        <w:rPr>
          <w:rFonts w:asciiTheme="minorHAnsi" w:hAnsiTheme="minorHAnsi" w:cstheme="minorHAnsi"/>
        </w:rPr>
        <w:t xml:space="preserve"> major </w:t>
      </w:r>
      <w:r w:rsidRPr="001E663D">
        <w:rPr>
          <w:rFonts w:asciiTheme="minorHAnsi" w:hAnsiTheme="minorHAnsi" w:cstheme="minorHAnsi"/>
          <w:u w:val="single"/>
        </w:rPr>
        <w:t>uncertainties about what it might be left with</w:t>
      </w:r>
      <w:r w:rsidRPr="001E663D">
        <w:rPr>
          <w:rFonts w:asciiTheme="minorHAnsi" w:hAnsiTheme="minorHAnsi" w:cstheme="minorHAnsi"/>
        </w:rPr>
        <w:t xml:space="preserve"> as the war escalated. According to the US Department of Defense, the PLAN has a limited capacity to communicate with submarines at sea, and Beijing has no operational experience of managing a fleet of SSBNs conducting strategic-deterrence patrols.49 Renmin University's Wu Riqiang has argued that existing Chinese SSBNs are too noisy to operate beyond the first island chain, where they would have a higher chance of successfully striking the continental US.50 By comparison, the shallower waters around mainland China have a much more complex acoustic environment, which could hamper submarine-detection efforts. Owen Cote, Jr, suggests that these waters would in a conflict situation ‘constitute a zone of “contested command” in which neither side can assure its use of the sea surface for either commercial or military purposes’.51</w:t>
      </w:r>
    </w:p>
    <w:p w14:paraId="14A3C85D" w14:textId="77777777" w:rsidR="00DC3CC7" w:rsidRPr="001E663D" w:rsidRDefault="00DC3CC7" w:rsidP="00DC3CC7">
      <w:pPr>
        <w:rPr>
          <w:rFonts w:asciiTheme="minorHAnsi" w:hAnsiTheme="minorHAnsi" w:cstheme="minorHAnsi"/>
        </w:rPr>
      </w:pPr>
      <w:r w:rsidRPr="001E663D">
        <w:rPr>
          <w:rFonts w:asciiTheme="minorHAnsi" w:hAnsiTheme="minorHAnsi" w:cstheme="minorHAnsi"/>
        </w:rPr>
        <w:t xml:space="preserve">Forced to launch from these shallower waters, China's relatively small SSBN force would likely be countered by US (and, increasingly, Japanese) ballistic-missile defence systems, and would hardly present Beijing with a secure second-strike capability. As Wu suggests, ‘China's SSBNs are much more vulnerable than those of the Soviet Union. </w:t>
      </w:r>
      <w:r w:rsidRPr="001E663D">
        <w:rPr>
          <w:rFonts w:asciiTheme="minorHAnsi" w:hAnsiTheme="minorHAnsi" w:cstheme="minorHAnsi"/>
          <w:b/>
          <w:u w:val="single"/>
        </w:rPr>
        <w:t xml:space="preserve">China's leaders will face a much harder </w:t>
      </w:r>
      <w:r w:rsidRPr="001E663D">
        <w:rPr>
          <w:rFonts w:asciiTheme="minorHAnsi" w:hAnsiTheme="minorHAnsi" w:cstheme="minorHAnsi"/>
          <w:b/>
          <w:iCs/>
          <w:u w:val="single"/>
        </w:rPr>
        <w:t>“use it or lose it” choice</w:t>
      </w:r>
      <w:r w:rsidRPr="001E663D">
        <w:rPr>
          <w:rFonts w:asciiTheme="minorHAnsi" w:hAnsiTheme="minorHAnsi" w:cstheme="minorHAnsi"/>
          <w:b/>
          <w:u w:val="single"/>
        </w:rPr>
        <w:t xml:space="preserve"> during a crisis</w:t>
      </w:r>
      <w:r w:rsidRPr="001E663D">
        <w:rPr>
          <w:rFonts w:asciiTheme="minorHAnsi" w:hAnsiTheme="minorHAnsi" w:cstheme="minorHAnsi"/>
        </w:rPr>
        <w:t xml:space="preserve">. </w:t>
      </w:r>
      <w:r w:rsidRPr="001E663D">
        <w:rPr>
          <w:rFonts w:asciiTheme="minorHAnsi" w:hAnsiTheme="minorHAnsi" w:cstheme="minorHAnsi"/>
          <w:u w:val="single"/>
        </w:rPr>
        <w:t>The situation is more dangerous than during the Cold War</w:t>
      </w:r>
      <w:r w:rsidRPr="001E663D">
        <w:rPr>
          <w:rFonts w:asciiTheme="minorHAnsi" w:hAnsiTheme="minorHAnsi" w:cstheme="minorHAnsi"/>
        </w:rPr>
        <w:t>.’52</w:t>
      </w:r>
    </w:p>
    <w:p w14:paraId="6A4A5D77" w14:textId="77777777" w:rsidR="00DC3CC7" w:rsidRPr="001E663D" w:rsidRDefault="00DC3CC7" w:rsidP="00DC3CC7">
      <w:pPr>
        <w:rPr>
          <w:rFonts w:asciiTheme="minorHAnsi" w:hAnsiTheme="minorHAnsi" w:cstheme="minorHAnsi"/>
        </w:rPr>
      </w:pPr>
      <w:r w:rsidRPr="001E663D">
        <w:rPr>
          <w:rFonts w:asciiTheme="minorHAnsi" w:hAnsiTheme="minorHAnsi" w:cstheme="minorHAnsi"/>
        </w:rPr>
        <w:t xml:space="preserve">Moreover, </w:t>
      </w:r>
      <w:r w:rsidRPr="001E663D">
        <w:rPr>
          <w:rFonts w:asciiTheme="minorHAnsi" w:hAnsiTheme="minorHAnsi" w:cstheme="minorHAnsi"/>
          <w:u w:val="single"/>
        </w:rPr>
        <w:t>in the event of much more serious escalation</w:t>
      </w:r>
      <w:r w:rsidRPr="001E663D">
        <w:rPr>
          <w:rFonts w:asciiTheme="minorHAnsi" w:hAnsiTheme="minorHAnsi" w:cstheme="minorHAnsi"/>
        </w:rPr>
        <w:t xml:space="preserve"> from the other side, </w:t>
      </w:r>
      <w:r w:rsidRPr="001E663D">
        <w:rPr>
          <w:rFonts w:asciiTheme="minorHAnsi" w:hAnsiTheme="minorHAnsi" w:cstheme="minorHAnsi"/>
          <w:u w:val="single"/>
        </w:rPr>
        <w:t>China would find it exceedingly difficult to distinguish a deliberately crafted, limited nuclear strike</w:t>
      </w:r>
      <w:r w:rsidRPr="001E663D">
        <w:rPr>
          <w:rFonts w:asciiTheme="minorHAnsi" w:hAnsiTheme="minorHAnsi" w:cstheme="minorHAnsi"/>
        </w:rPr>
        <w:t xml:space="preserve"> by the US </w:t>
      </w:r>
      <w:r w:rsidRPr="001E663D">
        <w:rPr>
          <w:rFonts w:asciiTheme="minorHAnsi" w:hAnsiTheme="minorHAnsi" w:cstheme="minorHAnsi"/>
          <w:u w:val="single"/>
        </w:rPr>
        <w:t>from a full-scale urban–industrial attack</w:t>
      </w:r>
      <w:r w:rsidRPr="001E663D">
        <w:rPr>
          <w:rFonts w:asciiTheme="minorHAnsi" w:hAnsiTheme="minorHAnsi" w:cstheme="minorHAnsi"/>
        </w:rPr>
        <w:t>. Since the 1960s, US nuclear-war plans have contained various options for the use of strategic nuclear weapons against China; by the early years of the George W. Bush administration, these ranged from limited attacks in response to conflicts involving Taiwan and North Korea to larger-scale efforts in which as many as 500 nuclear missiles would be launched at the full range of Chinese nuclear-weapons sites, conventional military bases, industrial areas and leadership facilities.53</w:t>
      </w:r>
    </w:p>
    <w:p w14:paraId="41F09B96" w14:textId="77777777" w:rsidR="00DC3CC7" w:rsidRPr="001E663D" w:rsidRDefault="00DC3CC7" w:rsidP="00DC3CC7">
      <w:pPr>
        <w:rPr>
          <w:rFonts w:asciiTheme="minorHAnsi" w:hAnsiTheme="minorHAnsi" w:cstheme="minorHAnsi"/>
        </w:rPr>
      </w:pPr>
      <w:r w:rsidRPr="001E663D">
        <w:rPr>
          <w:rFonts w:asciiTheme="minorHAnsi" w:hAnsiTheme="minorHAnsi" w:cstheme="minorHAnsi"/>
        </w:rPr>
        <w:t xml:space="preserve">A more recent nuclear-war plan for a reduced US arsenal (which came into effect in July 2012) is organised around four categories of nuclear attack and contains dozens of limited options.54 </w:t>
      </w:r>
      <w:r w:rsidRPr="001E663D">
        <w:rPr>
          <w:rFonts w:asciiTheme="minorHAnsi" w:hAnsiTheme="minorHAnsi" w:cstheme="minorHAnsi"/>
          <w:u w:val="single"/>
        </w:rPr>
        <w:t xml:space="preserve">In the context of an escalating war that had </w:t>
      </w:r>
      <w:r w:rsidRPr="001E663D">
        <w:rPr>
          <w:rFonts w:asciiTheme="minorHAnsi" w:hAnsiTheme="minorHAnsi" w:cstheme="minorHAnsi"/>
          <w:b/>
          <w:u w:val="single"/>
        </w:rPr>
        <w:t>begun as a small conflict between Japan and China</w:t>
      </w:r>
      <w:r w:rsidRPr="001E663D">
        <w:rPr>
          <w:rFonts w:asciiTheme="minorHAnsi" w:hAnsiTheme="minorHAnsi" w:cstheme="minorHAnsi"/>
          <w:u w:val="single"/>
        </w:rPr>
        <w:t>, the US would</w:t>
      </w:r>
      <w:r w:rsidRPr="001E663D">
        <w:rPr>
          <w:rFonts w:asciiTheme="minorHAnsi" w:hAnsiTheme="minorHAnsi" w:cstheme="minorHAnsi"/>
        </w:rPr>
        <w:t xml:space="preserve"> presumably </w:t>
      </w:r>
      <w:r w:rsidRPr="001E663D">
        <w:rPr>
          <w:rFonts w:asciiTheme="minorHAnsi" w:hAnsiTheme="minorHAnsi" w:cstheme="minorHAnsi"/>
          <w:u w:val="single"/>
        </w:rPr>
        <w:t>have</w:t>
      </w:r>
      <w:r w:rsidRPr="001E663D">
        <w:rPr>
          <w:rFonts w:asciiTheme="minorHAnsi" w:hAnsiTheme="minorHAnsi" w:cstheme="minorHAnsi"/>
        </w:rPr>
        <w:t xml:space="preserve"> at least </w:t>
      </w:r>
      <w:r w:rsidRPr="001E663D">
        <w:rPr>
          <w:rFonts w:asciiTheme="minorHAnsi" w:hAnsiTheme="minorHAnsi" w:cstheme="minorHAnsi"/>
          <w:u w:val="single"/>
        </w:rPr>
        <w:t>three different targeting missions in mind</w:t>
      </w:r>
      <w:r w:rsidRPr="001E663D">
        <w:rPr>
          <w:rFonts w:asciiTheme="minorHAnsi" w:hAnsiTheme="minorHAnsi" w:cstheme="minorHAnsi"/>
        </w:rPr>
        <w:t xml:space="preserve">. These would include attacks that met the extended-deterrence commitment to Japan by destroying conventional targets and preventing China from gaining the ascendancy; strikes on all facilities associated with a Chinese assault on US satellites, aircraft carriers and undersea sensors; and a response to Chinese nuclear pre-emption.55 </w:t>
      </w:r>
      <w:r w:rsidRPr="001E663D">
        <w:rPr>
          <w:rFonts w:asciiTheme="minorHAnsi" w:hAnsiTheme="minorHAnsi" w:cstheme="minorHAnsi"/>
          <w:u w:val="single"/>
        </w:rPr>
        <w:t>Coupled with Beijing's diminished ability to judge the limits of a US strike</w:t>
      </w:r>
      <w:r w:rsidRPr="001E663D">
        <w:rPr>
          <w:rFonts w:asciiTheme="minorHAnsi" w:hAnsiTheme="minorHAnsi" w:cstheme="minorHAnsi"/>
        </w:rPr>
        <w:t xml:space="preserve"> after its C4ISR systems had been damaged, </w:t>
      </w:r>
      <w:r w:rsidRPr="001E663D">
        <w:rPr>
          <w:rFonts w:asciiTheme="minorHAnsi" w:hAnsiTheme="minorHAnsi" w:cstheme="minorHAnsi"/>
          <w:u w:val="single"/>
        </w:rPr>
        <w:t>this intermixture of conventional and nuclear targets creates a worrying escalatory picture</w:t>
      </w:r>
      <w:r w:rsidRPr="001E663D">
        <w:rPr>
          <w:rFonts w:asciiTheme="minorHAnsi" w:hAnsiTheme="minorHAnsi" w:cstheme="minorHAnsi"/>
        </w:rPr>
        <w:t xml:space="preserve">. </w:t>
      </w:r>
      <w:r w:rsidRPr="001E663D">
        <w:rPr>
          <w:rFonts w:asciiTheme="minorHAnsi" w:hAnsiTheme="minorHAnsi" w:cstheme="minorHAnsi"/>
          <w:b/>
          <w:u w:val="single"/>
        </w:rPr>
        <w:t xml:space="preserve">An </w:t>
      </w:r>
      <w:r w:rsidRPr="001E663D">
        <w:rPr>
          <w:rFonts w:asciiTheme="minorHAnsi" w:hAnsiTheme="minorHAnsi" w:cstheme="minorHAnsi"/>
          <w:b/>
          <w:iCs/>
          <w:u w:val="single"/>
        </w:rPr>
        <w:t>Asian nuclear war</w:t>
      </w:r>
      <w:r w:rsidRPr="001E663D">
        <w:rPr>
          <w:rFonts w:asciiTheme="minorHAnsi" w:hAnsiTheme="minorHAnsi" w:cstheme="minorHAnsi"/>
          <w:b/>
          <w:u w:val="single"/>
        </w:rPr>
        <w:t xml:space="preserve"> would be very difficult to control</w:t>
      </w:r>
      <w:r w:rsidRPr="001E663D">
        <w:rPr>
          <w:rFonts w:asciiTheme="minorHAnsi" w:hAnsiTheme="minorHAnsi" w:cstheme="minorHAnsi"/>
        </w:rPr>
        <w:t>.</w:t>
      </w:r>
    </w:p>
    <w:p w14:paraId="468D9EE9" w14:textId="77777777" w:rsidR="00DC3CC7" w:rsidRPr="001E663D" w:rsidRDefault="00DC3CC7" w:rsidP="00DC3CC7">
      <w:pPr>
        <w:rPr>
          <w:rFonts w:asciiTheme="minorHAnsi" w:hAnsiTheme="minorHAnsi" w:cstheme="minorHAnsi"/>
        </w:rPr>
      </w:pPr>
      <w:r w:rsidRPr="001E663D">
        <w:rPr>
          <w:rFonts w:asciiTheme="minorHAnsi" w:hAnsiTheme="minorHAnsi" w:cstheme="minorHAnsi"/>
        </w:rPr>
        <w:t>Once the US and the Soviet Union had reached a political stalemate and informally acknowledged their common interest in avoiding a catastrophic war, worries about escalation tended to include the possibility that technical rather than political factors would allow a small conflict to get out of hand. There were varying assessments of the ease with which a war between the superpowers could be controlled in light of the vulnerability of their command systems, but political factors were rarely seen as a major, independent cause for concern.</w:t>
      </w:r>
    </w:p>
    <w:p w14:paraId="42162D2E" w14:textId="77777777" w:rsidR="00DC3CC7" w:rsidRPr="001E663D" w:rsidRDefault="00DC3CC7" w:rsidP="00DC3CC7">
      <w:pPr>
        <w:rPr>
          <w:rFonts w:asciiTheme="minorHAnsi" w:hAnsiTheme="minorHAnsi" w:cstheme="minorHAnsi"/>
        </w:rPr>
      </w:pPr>
      <w:r w:rsidRPr="001E663D">
        <w:rPr>
          <w:rFonts w:asciiTheme="minorHAnsi" w:hAnsiTheme="minorHAnsi" w:cstheme="minorHAnsi"/>
          <w:u w:val="single"/>
        </w:rPr>
        <w:t>In the</w:t>
      </w:r>
      <w:r w:rsidRPr="001E663D">
        <w:rPr>
          <w:rFonts w:asciiTheme="minorHAnsi" w:hAnsiTheme="minorHAnsi" w:cstheme="minorHAnsi"/>
        </w:rPr>
        <w:t xml:space="preserve"> strategic </w:t>
      </w:r>
      <w:r w:rsidRPr="001E663D">
        <w:rPr>
          <w:rFonts w:asciiTheme="minorHAnsi" w:hAnsiTheme="minorHAnsi" w:cstheme="minorHAnsi"/>
          <w:u w:val="single"/>
        </w:rPr>
        <w:t>relationship between Japan and China</w:t>
      </w:r>
      <w:r w:rsidRPr="001E663D">
        <w:rPr>
          <w:rFonts w:asciiTheme="minorHAnsi" w:hAnsiTheme="minorHAnsi" w:cstheme="minorHAnsi"/>
        </w:rPr>
        <w:t xml:space="preserve">, however, </w:t>
      </w:r>
      <w:r w:rsidRPr="001E663D">
        <w:rPr>
          <w:rFonts w:asciiTheme="minorHAnsi" w:hAnsiTheme="minorHAnsi" w:cstheme="minorHAnsi"/>
          <w:u w:val="single"/>
        </w:rPr>
        <w:t>there are problems</w:t>
      </w:r>
      <w:r w:rsidRPr="001E663D">
        <w:rPr>
          <w:rFonts w:asciiTheme="minorHAnsi" w:hAnsiTheme="minorHAnsi" w:cstheme="minorHAnsi"/>
        </w:rPr>
        <w:t xml:space="preserve"> at both the political and military–technical levels. Firstly, </w:t>
      </w:r>
      <w:r w:rsidRPr="001E663D">
        <w:rPr>
          <w:rFonts w:asciiTheme="minorHAnsi" w:hAnsiTheme="minorHAnsi" w:cstheme="minorHAnsi"/>
          <w:u w:val="single"/>
        </w:rPr>
        <w:t>there seems to be minimal political understanding of</w:t>
      </w:r>
      <w:r w:rsidRPr="001E663D">
        <w:rPr>
          <w:rFonts w:asciiTheme="minorHAnsi" w:hAnsiTheme="minorHAnsi" w:cstheme="minorHAnsi"/>
        </w:rPr>
        <w:t xml:space="preserve">, or commitment to, </w:t>
      </w:r>
      <w:r w:rsidRPr="001E663D">
        <w:rPr>
          <w:rFonts w:asciiTheme="minorHAnsi" w:hAnsiTheme="minorHAnsi" w:cstheme="minorHAnsi"/>
          <w:u w:val="single"/>
        </w:rPr>
        <w:t>avoiding escalation</w:t>
      </w:r>
      <w:r w:rsidRPr="001E663D">
        <w:rPr>
          <w:rFonts w:asciiTheme="minorHAnsi" w:hAnsiTheme="minorHAnsi" w:cstheme="minorHAnsi"/>
        </w:rPr>
        <w:t xml:space="preserve">. </w:t>
      </w:r>
      <w:r w:rsidRPr="001E663D">
        <w:rPr>
          <w:rFonts w:asciiTheme="minorHAnsi" w:hAnsiTheme="minorHAnsi" w:cstheme="minorHAnsi"/>
          <w:u w:val="single"/>
        </w:rPr>
        <w:t>It is hard to tell whether Japan and China will see it as in their</w:t>
      </w:r>
      <w:r w:rsidRPr="001E663D">
        <w:rPr>
          <w:rFonts w:asciiTheme="minorHAnsi" w:hAnsiTheme="minorHAnsi" w:cstheme="minorHAnsi"/>
        </w:rPr>
        <w:t xml:space="preserve"> political </w:t>
      </w:r>
      <w:r w:rsidRPr="001E663D">
        <w:rPr>
          <w:rFonts w:asciiTheme="minorHAnsi" w:hAnsiTheme="minorHAnsi" w:cstheme="minorHAnsi"/>
          <w:u w:val="single"/>
        </w:rPr>
        <w:t>interests to constrain</w:t>
      </w:r>
      <w:r w:rsidRPr="001E663D">
        <w:rPr>
          <w:rFonts w:asciiTheme="minorHAnsi" w:hAnsiTheme="minorHAnsi" w:cstheme="minorHAnsi"/>
        </w:rPr>
        <w:t xml:space="preserve"> what begins as a </w:t>
      </w:r>
      <w:r w:rsidRPr="001E663D">
        <w:rPr>
          <w:rFonts w:asciiTheme="minorHAnsi" w:hAnsiTheme="minorHAnsi" w:cstheme="minorHAnsi"/>
          <w:u w:val="single"/>
        </w:rPr>
        <w:t>minor conflict</w:t>
      </w:r>
      <w:r w:rsidRPr="001E663D">
        <w:rPr>
          <w:rFonts w:asciiTheme="minorHAnsi" w:hAnsiTheme="minorHAnsi" w:cstheme="minorHAnsi"/>
        </w:rPr>
        <w:t xml:space="preserve">. </w:t>
      </w:r>
      <w:r w:rsidRPr="001E663D">
        <w:rPr>
          <w:rFonts w:asciiTheme="minorHAnsi" w:hAnsiTheme="minorHAnsi" w:cstheme="minorHAnsi"/>
          <w:u w:val="single"/>
        </w:rPr>
        <w:t>These</w:t>
      </w:r>
      <w:r w:rsidRPr="001E663D">
        <w:rPr>
          <w:rFonts w:asciiTheme="minorHAnsi" w:hAnsiTheme="minorHAnsi" w:cstheme="minorHAnsi"/>
        </w:rPr>
        <w:t xml:space="preserve"> political obstacles </w:t>
      </w:r>
      <w:r w:rsidRPr="001E663D">
        <w:rPr>
          <w:rFonts w:asciiTheme="minorHAnsi" w:hAnsiTheme="minorHAnsi" w:cstheme="minorHAnsi"/>
          <w:u w:val="single"/>
        </w:rPr>
        <w:t>increase the pressure created</w:t>
      </w:r>
      <w:r w:rsidRPr="001E663D">
        <w:rPr>
          <w:rFonts w:asciiTheme="minorHAnsi" w:hAnsiTheme="minorHAnsi" w:cstheme="minorHAnsi"/>
        </w:rPr>
        <w:t xml:space="preserve"> by military considerations </w:t>
      </w:r>
      <w:r w:rsidRPr="001E663D">
        <w:rPr>
          <w:rFonts w:asciiTheme="minorHAnsi" w:hAnsiTheme="minorHAnsi" w:cstheme="minorHAnsi"/>
          <w:u w:val="single"/>
        </w:rPr>
        <w:t xml:space="preserve">that encourage swift escalation, </w:t>
      </w:r>
      <w:r w:rsidRPr="001E663D">
        <w:rPr>
          <w:rFonts w:asciiTheme="minorHAnsi" w:hAnsiTheme="minorHAnsi" w:cstheme="minorHAnsi"/>
          <w:b/>
          <w:u w:val="single"/>
        </w:rPr>
        <w:t>to the point at which</w:t>
      </w:r>
      <w:r w:rsidRPr="001E663D">
        <w:rPr>
          <w:rFonts w:asciiTheme="minorHAnsi" w:hAnsiTheme="minorHAnsi" w:cstheme="minorHAnsi"/>
        </w:rPr>
        <w:t xml:space="preserve"> even </w:t>
      </w:r>
      <w:r w:rsidRPr="001E663D">
        <w:rPr>
          <w:rFonts w:asciiTheme="minorHAnsi" w:hAnsiTheme="minorHAnsi" w:cstheme="minorHAnsi"/>
          <w:b/>
          <w:iCs/>
          <w:u w:val="single"/>
        </w:rPr>
        <w:t>nuclear options</w:t>
      </w:r>
      <w:r w:rsidRPr="001E663D">
        <w:rPr>
          <w:rFonts w:asciiTheme="minorHAnsi" w:hAnsiTheme="minorHAnsi" w:cstheme="minorHAnsi"/>
          <w:b/>
          <w:u w:val="single"/>
        </w:rPr>
        <w:t xml:space="preserve"> seem attractive</w:t>
      </w:r>
      <w:r w:rsidRPr="001E663D">
        <w:rPr>
          <w:rFonts w:asciiTheme="minorHAnsi" w:hAnsiTheme="minorHAnsi" w:cstheme="minorHAnsi"/>
        </w:rPr>
        <w:t xml:space="preserve">. The close military links between Japan and the US would not necessarily encourage restraint. </w:t>
      </w:r>
      <w:r w:rsidRPr="001E663D">
        <w:rPr>
          <w:rFonts w:asciiTheme="minorHAnsi" w:hAnsiTheme="minorHAnsi" w:cstheme="minorHAnsi"/>
          <w:u w:val="single"/>
        </w:rPr>
        <w:t>It may be</w:t>
      </w:r>
      <w:r w:rsidRPr="001E663D">
        <w:rPr>
          <w:rFonts w:asciiTheme="minorHAnsi" w:hAnsiTheme="minorHAnsi" w:cstheme="minorHAnsi"/>
        </w:rPr>
        <w:t xml:space="preserve"> militarily </w:t>
      </w:r>
      <w:r w:rsidRPr="001E663D">
        <w:rPr>
          <w:rFonts w:asciiTheme="minorHAnsi" w:hAnsiTheme="minorHAnsi" w:cstheme="minorHAnsi"/>
          <w:u w:val="single"/>
        </w:rPr>
        <w:t>logical for the US to place China in a position in which further escalation seemed tempting</w:t>
      </w:r>
      <w:r w:rsidRPr="001E663D">
        <w:rPr>
          <w:rFonts w:asciiTheme="minorHAnsi" w:hAnsiTheme="minorHAnsi" w:cstheme="minorHAnsi"/>
        </w:rPr>
        <w:t>, while it could be politically logical for Japan to create conditions in which American action became more likely.</w:t>
      </w:r>
    </w:p>
    <w:p w14:paraId="67D02410" w14:textId="77777777" w:rsidR="00DC3CC7" w:rsidRPr="001E663D" w:rsidRDefault="00DC3CC7" w:rsidP="00DC3CC7">
      <w:pPr>
        <w:rPr>
          <w:rFonts w:asciiTheme="minorHAnsi" w:hAnsiTheme="minorHAnsi" w:cstheme="minorHAnsi"/>
        </w:rPr>
      </w:pPr>
      <w:r w:rsidRPr="001E663D">
        <w:rPr>
          <w:rFonts w:asciiTheme="minorHAnsi" w:hAnsiTheme="minorHAnsi" w:cstheme="minorHAnsi"/>
        </w:rPr>
        <w:t xml:space="preserve">An initial </w:t>
      </w:r>
      <w:r w:rsidRPr="001E663D">
        <w:rPr>
          <w:rFonts w:asciiTheme="minorHAnsi" w:hAnsiTheme="minorHAnsi" w:cstheme="minorHAnsi"/>
          <w:u w:val="single"/>
        </w:rPr>
        <w:t>outbreak of hostilities between Japan and China over the East China Sea</w:t>
      </w:r>
      <w:r w:rsidRPr="001E663D">
        <w:rPr>
          <w:rFonts w:asciiTheme="minorHAnsi" w:hAnsiTheme="minorHAnsi" w:cstheme="minorHAnsi"/>
        </w:rPr>
        <w:t xml:space="preserve"> could remain just that: a short, contained exchange of fire and a sobering lesson that encouraged much-needed efforts to improve communication and recognise their common interest in avoiding conflict. But it </w:t>
      </w:r>
      <w:r w:rsidRPr="001E663D">
        <w:rPr>
          <w:rFonts w:asciiTheme="minorHAnsi" w:hAnsiTheme="minorHAnsi" w:cstheme="minorHAnsi"/>
          <w:u w:val="single"/>
        </w:rPr>
        <w:t>might</w:t>
      </w:r>
      <w:r w:rsidRPr="001E663D">
        <w:rPr>
          <w:rFonts w:asciiTheme="minorHAnsi" w:hAnsiTheme="minorHAnsi" w:cstheme="minorHAnsi"/>
        </w:rPr>
        <w:t xml:space="preserve"> also </w:t>
      </w:r>
      <w:r w:rsidRPr="001E663D">
        <w:rPr>
          <w:rFonts w:asciiTheme="minorHAnsi" w:hAnsiTheme="minorHAnsi" w:cstheme="minorHAnsi"/>
          <w:u w:val="single"/>
        </w:rPr>
        <w:t>veer out of control</w:t>
      </w:r>
      <w:r w:rsidRPr="001E663D">
        <w:rPr>
          <w:rFonts w:asciiTheme="minorHAnsi" w:hAnsiTheme="minorHAnsi" w:cstheme="minorHAnsi"/>
        </w:rPr>
        <w:t xml:space="preserve"> before they had a chance to take preventative measures. The </w:t>
      </w:r>
      <w:r w:rsidRPr="001E663D">
        <w:rPr>
          <w:rFonts w:asciiTheme="minorHAnsi" w:hAnsiTheme="minorHAnsi" w:cstheme="minorHAnsi"/>
          <w:u w:val="single"/>
        </w:rPr>
        <w:t xml:space="preserve">subsequent involvement of the </w:t>
      </w:r>
      <w:r w:rsidRPr="001E663D">
        <w:rPr>
          <w:rFonts w:asciiTheme="minorHAnsi" w:hAnsiTheme="minorHAnsi" w:cstheme="minorHAnsi"/>
          <w:b/>
          <w:iCs/>
          <w:u w:val="single"/>
        </w:rPr>
        <w:t>U</w:t>
      </w:r>
      <w:r w:rsidRPr="001E663D">
        <w:rPr>
          <w:rFonts w:asciiTheme="minorHAnsi" w:hAnsiTheme="minorHAnsi" w:cstheme="minorHAnsi"/>
        </w:rPr>
        <w:t xml:space="preserve">nited </w:t>
      </w:r>
      <w:r w:rsidRPr="001E663D">
        <w:rPr>
          <w:rFonts w:asciiTheme="minorHAnsi" w:hAnsiTheme="minorHAnsi" w:cstheme="minorHAnsi"/>
          <w:b/>
          <w:iCs/>
          <w:u w:val="single"/>
        </w:rPr>
        <w:t>S</w:t>
      </w:r>
      <w:r w:rsidRPr="001E663D">
        <w:rPr>
          <w:rFonts w:asciiTheme="minorHAnsi" w:hAnsiTheme="minorHAnsi" w:cstheme="minorHAnsi"/>
        </w:rPr>
        <w:t xml:space="preserve">tates </w:t>
      </w:r>
      <w:r w:rsidRPr="001E663D">
        <w:rPr>
          <w:rFonts w:asciiTheme="minorHAnsi" w:hAnsiTheme="minorHAnsi" w:cstheme="minorHAnsi"/>
          <w:u w:val="single"/>
        </w:rPr>
        <w:t xml:space="preserve">could lead to </w:t>
      </w:r>
      <w:r w:rsidRPr="001E663D">
        <w:rPr>
          <w:rFonts w:asciiTheme="minorHAnsi" w:hAnsiTheme="minorHAnsi" w:cstheme="minorHAnsi"/>
          <w:b/>
          <w:u w:val="single"/>
        </w:rPr>
        <w:t xml:space="preserve">Asia's first serious war involving </w:t>
      </w:r>
      <w:r w:rsidRPr="001E663D">
        <w:rPr>
          <w:rFonts w:asciiTheme="minorHAnsi" w:hAnsiTheme="minorHAnsi" w:cstheme="minorHAnsi"/>
          <w:b/>
          <w:iCs/>
          <w:u w:val="single"/>
        </w:rPr>
        <w:t>nuclear-armed states</w:t>
      </w:r>
      <w:r w:rsidRPr="001E663D">
        <w:rPr>
          <w:rFonts w:asciiTheme="minorHAnsi" w:hAnsiTheme="minorHAnsi" w:cstheme="minorHAnsi"/>
        </w:rPr>
        <w:t>. And we have no precedent to suggest how dangerous that would become.</w:t>
      </w:r>
    </w:p>
    <w:p w14:paraId="3704584C" w14:textId="77777777" w:rsidR="00DC3CC7" w:rsidRPr="001E663D" w:rsidRDefault="00DC3CC7" w:rsidP="00DC3CC7">
      <w:pPr>
        <w:rPr>
          <w:rFonts w:asciiTheme="minorHAnsi" w:hAnsiTheme="minorHAnsi" w:cstheme="minorHAnsi"/>
        </w:rPr>
      </w:pPr>
    </w:p>
    <w:p w14:paraId="3CBC3752" w14:textId="77777777" w:rsidR="00DC3CC7" w:rsidRPr="001E663D" w:rsidRDefault="00DC3CC7" w:rsidP="00DC3CC7">
      <w:pPr>
        <w:pStyle w:val="Heading3"/>
        <w:rPr>
          <w:rFonts w:asciiTheme="minorHAnsi" w:hAnsiTheme="minorHAnsi" w:cstheme="minorHAnsi"/>
        </w:rPr>
      </w:pPr>
      <w:r w:rsidRPr="001E663D">
        <w:rPr>
          <w:rFonts w:asciiTheme="minorHAnsi" w:hAnsiTheme="minorHAnsi" w:cstheme="minorHAnsi"/>
        </w:rPr>
        <w:t>--AT: No ECS War</w:t>
      </w:r>
    </w:p>
    <w:p w14:paraId="1BA32B38" w14:textId="77777777" w:rsidR="00DC3CC7" w:rsidRPr="001E663D" w:rsidRDefault="00DC3CC7" w:rsidP="00DC3CC7">
      <w:pPr>
        <w:rPr>
          <w:rFonts w:asciiTheme="minorHAnsi" w:eastAsia="Calibri" w:hAnsiTheme="minorHAnsi" w:cstheme="minorHAnsi"/>
          <w:b/>
          <w:sz w:val="24"/>
        </w:rPr>
      </w:pPr>
      <w:r w:rsidRPr="001E663D">
        <w:rPr>
          <w:rFonts w:asciiTheme="minorHAnsi" w:eastAsia="Calibri" w:hAnsiTheme="minorHAnsi" w:cstheme="minorHAnsi"/>
          <w:b/>
          <w:sz w:val="24"/>
        </w:rPr>
        <w:t>Senkaku war is likely and goes nuclear</w:t>
      </w:r>
    </w:p>
    <w:p w14:paraId="5DBDC26F" w14:textId="77777777" w:rsidR="00DC3CC7" w:rsidRPr="001E663D" w:rsidRDefault="00DC3CC7" w:rsidP="00DC3CC7">
      <w:pPr>
        <w:rPr>
          <w:rFonts w:asciiTheme="minorHAnsi" w:eastAsia="Calibri" w:hAnsiTheme="minorHAnsi" w:cstheme="minorHAnsi"/>
          <w:b/>
          <w:bCs/>
          <w:sz w:val="24"/>
          <w:u w:val="single"/>
        </w:rPr>
      </w:pPr>
      <w:r w:rsidRPr="001E663D">
        <w:rPr>
          <w:rFonts w:asciiTheme="minorHAnsi" w:eastAsia="Calibri" w:hAnsiTheme="minorHAnsi" w:cstheme="minorHAnsi"/>
          <w:b/>
          <w:bCs/>
          <w:sz w:val="24"/>
          <w:u w:val="single"/>
        </w:rPr>
        <w:t>Bandow 2/12/17</w:t>
      </w:r>
    </w:p>
    <w:p w14:paraId="53D8F3EA" w14:textId="77777777" w:rsidR="00DC3CC7" w:rsidRPr="001E663D" w:rsidRDefault="00DC3CC7" w:rsidP="00DC3CC7">
      <w:pPr>
        <w:rPr>
          <w:rFonts w:asciiTheme="minorHAnsi" w:eastAsia="Calibri" w:hAnsiTheme="minorHAnsi" w:cstheme="minorHAnsi"/>
        </w:rPr>
      </w:pPr>
      <w:r w:rsidRPr="001E663D">
        <w:rPr>
          <w:rFonts w:asciiTheme="minorHAnsi" w:eastAsia="Calibri" w:hAnsiTheme="minorHAnsi" w:cstheme="minorHAnsi"/>
        </w:rPr>
        <w:t>Doug Bandow is a senior fellow at the Cato Institute and a former special assistant to President Ronald Reagan, The National Interest, February 12, 2017, “Are the Senkaku Islands Worth War Between China, Japan and America?”, http://nationalinterest.org/feature/are-the-senkaku-islands-worth-war-between-china-japan-19403?page=show</w:t>
      </w:r>
    </w:p>
    <w:p w14:paraId="45123ECF" w14:textId="77777777" w:rsidR="00DC3CC7" w:rsidRPr="001E663D" w:rsidRDefault="00DC3CC7" w:rsidP="00DC3CC7">
      <w:pPr>
        <w:rPr>
          <w:rFonts w:asciiTheme="minorHAnsi" w:eastAsia="Calibri" w:hAnsiTheme="minorHAnsi" w:cstheme="minorHAnsi"/>
        </w:rPr>
      </w:pPr>
    </w:p>
    <w:p w14:paraId="68006D21" w14:textId="77777777" w:rsidR="00DC3CC7" w:rsidRPr="001E663D" w:rsidRDefault="00DC3CC7" w:rsidP="00DC3CC7">
      <w:pPr>
        <w:rPr>
          <w:rFonts w:asciiTheme="minorHAnsi" w:eastAsia="Calibri" w:hAnsiTheme="minorHAnsi" w:cstheme="minorHAnsi"/>
          <w:bCs/>
          <w:u w:val="single"/>
        </w:rPr>
      </w:pPr>
      <w:r w:rsidRPr="001E663D">
        <w:rPr>
          <w:rFonts w:asciiTheme="minorHAnsi" w:eastAsia="Calibri" w:hAnsiTheme="minorHAnsi" w:cstheme="minorHAnsi"/>
          <w:b/>
          <w:u w:val="single"/>
        </w:rPr>
        <w:t>Big wars sometimes start over small stakes.</w:t>
      </w:r>
      <w:r w:rsidRPr="001E663D">
        <w:rPr>
          <w:rFonts w:asciiTheme="minorHAnsi" w:eastAsia="Calibri" w:hAnsiTheme="minorHAnsi" w:cstheme="minorHAnsi"/>
        </w:rPr>
        <w:t xml:space="preserve"> For instance, Germany’s “Iron Chancellor,” Otto von Bismarck, presciently warned that a European war would begin as a result of “some damned foolish thing in the Balkans.” Soon, </w:t>
      </w:r>
      <w:r w:rsidRPr="001E663D">
        <w:rPr>
          <w:rFonts w:asciiTheme="minorHAnsi" w:eastAsia="Calibri" w:hAnsiTheme="minorHAnsi" w:cstheme="minorHAnsi"/>
          <w:bCs/>
          <w:u w:val="single"/>
        </w:rPr>
        <w:t>a royal assassination</w:t>
      </w:r>
      <w:r w:rsidRPr="001E663D">
        <w:rPr>
          <w:rFonts w:asciiTheme="minorHAnsi" w:eastAsia="Calibri" w:hAnsiTheme="minorHAnsi" w:cstheme="minorHAnsi"/>
        </w:rPr>
        <w:t xml:space="preserve"> spawned World War I, which </w:t>
      </w:r>
      <w:r w:rsidRPr="001E663D">
        <w:rPr>
          <w:rFonts w:asciiTheme="minorHAnsi" w:eastAsia="Calibri" w:hAnsiTheme="minorHAnsi" w:cstheme="minorHAnsi"/>
          <w:bCs/>
          <w:u w:val="single"/>
        </w:rPr>
        <w:t>spread conflict around the globe.</w:t>
      </w:r>
    </w:p>
    <w:p w14:paraId="73677456" w14:textId="77777777" w:rsidR="00DC3CC7" w:rsidRPr="001E663D" w:rsidRDefault="00DC3CC7" w:rsidP="00DC3CC7">
      <w:pPr>
        <w:rPr>
          <w:rFonts w:asciiTheme="minorHAnsi" w:eastAsia="Calibri" w:hAnsiTheme="minorHAnsi" w:cstheme="minorHAnsi"/>
        </w:rPr>
      </w:pPr>
      <w:r w:rsidRPr="001E663D">
        <w:rPr>
          <w:rFonts w:asciiTheme="minorHAnsi" w:eastAsia="Calibri" w:hAnsiTheme="minorHAnsi" w:cstheme="minorHAnsi"/>
          <w:b/>
          <w:u w:val="single"/>
        </w:rPr>
        <w:t>National insults, trade opportunities and territorial claims also resulted in their share of</w:t>
      </w:r>
      <w:r w:rsidRPr="001E663D">
        <w:rPr>
          <w:rFonts w:asciiTheme="minorHAnsi" w:eastAsia="Calibri" w:hAnsiTheme="minorHAnsi" w:cstheme="minorHAnsi"/>
        </w:rPr>
        <w:t xml:space="preserve"> stupid, </w:t>
      </w:r>
      <w:r w:rsidRPr="001E663D">
        <w:rPr>
          <w:rFonts w:asciiTheme="minorHAnsi" w:eastAsia="Calibri" w:hAnsiTheme="minorHAnsi" w:cstheme="minorHAnsi"/>
          <w:b/>
          <w:u w:val="single"/>
        </w:rPr>
        <w:t>counterproductive conflicts</w:t>
      </w:r>
      <w:r w:rsidRPr="001E663D">
        <w:rPr>
          <w:rFonts w:asciiTheme="minorHAnsi" w:eastAsia="Calibri" w:hAnsiTheme="minorHAnsi" w:cstheme="minorHAnsi"/>
        </w:rPr>
        <w:t>. The assertive young American republic threatened Great Britain with war over the Canadian border and launched an invasion to vindicate its dubious territorial claims against Mexico. A few decades later, the slightly more mature United States fought a lengthy counterinsurgency campaign against independence-minded Filipinos to preserve its territorial booty from the Spanish-American War.</w:t>
      </w:r>
    </w:p>
    <w:p w14:paraId="62E6EFEA" w14:textId="77777777" w:rsidR="00DC3CC7" w:rsidRPr="001E663D" w:rsidRDefault="00DC3CC7" w:rsidP="00DC3CC7">
      <w:pPr>
        <w:rPr>
          <w:rFonts w:asciiTheme="minorHAnsi" w:eastAsia="Calibri" w:hAnsiTheme="minorHAnsi" w:cstheme="minorHAnsi"/>
        </w:rPr>
      </w:pPr>
      <w:r w:rsidRPr="001E663D">
        <w:rPr>
          <w:rFonts w:asciiTheme="minorHAnsi" w:eastAsia="Calibri" w:hAnsiTheme="minorHAnsi" w:cstheme="minorHAnsi"/>
          <w:b/>
          <w:u w:val="single"/>
        </w:rPr>
        <w:t>Alliances sometimes accelerate the race to war</w:t>
      </w:r>
      <w:r w:rsidRPr="001E663D">
        <w:rPr>
          <w:rFonts w:asciiTheme="minorHAnsi" w:eastAsia="Calibri" w:hAnsiTheme="minorHAnsi" w:cstheme="minorHAnsi"/>
        </w:rPr>
        <w:t>. Assured of the support of Russia and Germany, respectively, Serbia and the Austro-Hungarian Empire were recklessly intransigent in summer 1914. Greater flexibility might not have prevented the conflict, but alliance-backed inflexibility ensured war.</w:t>
      </w:r>
    </w:p>
    <w:p w14:paraId="508EDAC5" w14:textId="77777777" w:rsidR="00DC3CC7" w:rsidRPr="001E663D" w:rsidRDefault="00DC3CC7" w:rsidP="00DC3CC7">
      <w:pPr>
        <w:rPr>
          <w:rFonts w:asciiTheme="minorHAnsi" w:eastAsia="Calibri" w:hAnsiTheme="minorHAnsi" w:cstheme="minorHAnsi"/>
        </w:rPr>
      </w:pPr>
      <w:r w:rsidRPr="001E663D">
        <w:rPr>
          <w:rFonts w:asciiTheme="minorHAnsi" w:eastAsia="Calibri" w:hAnsiTheme="minorHAnsi" w:cstheme="minorHAnsi"/>
          <w:b/>
          <w:u w:val="single"/>
        </w:rPr>
        <w:t>History illustrates the dangers posed by the Asia-Pacific’s</w:t>
      </w:r>
      <w:r w:rsidRPr="001E663D">
        <w:rPr>
          <w:rFonts w:asciiTheme="minorHAnsi" w:eastAsia="Calibri" w:hAnsiTheme="minorHAnsi" w:cstheme="minorHAnsi"/>
        </w:rPr>
        <w:t xml:space="preserve"> many </w:t>
      </w:r>
      <w:r w:rsidRPr="001E663D">
        <w:rPr>
          <w:rFonts w:asciiTheme="minorHAnsi" w:eastAsia="Calibri" w:hAnsiTheme="minorHAnsi" w:cstheme="minorHAnsi"/>
          <w:b/>
          <w:u w:val="single"/>
        </w:rPr>
        <w:t>territorial squabbles</w:t>
      </w:r>
      <w:r w:rsidRPr="001E663D">
        <w:rPr>
          <w:rFonts w:asciiTheme="minorHAnsi" w:eastAsia="Calibri" w:hAnsiTheme="minorHAnsi" w:cstheme="minorHAnsi"/>
        </w:rPr>
        <w:t xml:space="preserve">. </w:t>
      </w:r>
      <w:r w:rsidRPr="001E663D">
        <w:rPr>
          <w:rFonts w:asciiTheme="minorHAnsi" w:eastAsia="Calibri" w:hAnsiTheme="minorHAnsi" w:cstheme="minorHAnsi"/>
          <w:bCs/>
          <w:u w:val="single"/>
        </w:rPr>
        <w:t xml:space="preserve">None of the contested claims is worth a fight, let alone a </w:t>
      </w:r>
      <w:r w:rsidRPr="001E663D">
        <w:rPr>
          <w:rFonts w:asciiTheme="minorHAnsi" w:eastAsia="Calibri" w:hAnsiTheme="minorHAnsi" w:cstheme="minorHAnsi"/>
          <w:b/>
          <w:iCs/>
          <w:u w:val="single"/>
          <w:bdr w:val="single" w:sz="8" w:space="0" w:color="auto"/>
        </w:rPr>
        <w:t>great-power conflict</w:t>
      </w:r>
      <w:r w:rsidRPr="001E663D">
        <w:rPr>
          <w:rFonts w:asciiTheme="minorHAnsi" w:eastAsia="Calibri" w:hAnsiTheme="minorHAnsi" w:cstheme="minorHAnsi"/>
        </w:rPr>
        <w:t xml:space="preserve">. </w:t>
      </w:r>
      <w:r w:rsidRPr="001E663D">
        <w:rPr>
          <w:rFonts w:asciiTheme="minorHAnsi" w:eastAsia="Calibri" w:hAnsiTheme="minorHAnsi" w:cstheme="minorHAnsi"/>
          <w:b/>
          <w:iCs/>
          <w:u w:val="single"/>
          <w:bdr w:val="single" w:sz="8" w:space="0" w:color="auto"/>
        </w:rPr>
        <w:t>Yet they could become a spark like that in Sarajevo</w:t>
      </w:r>
      <w:r w:rsidRPr="001E663D">
        <w:rPr>
          <w:rFonts w:asciiTheme="minorHAnsi" w:eastAsia="Calibri" w:hAnsiTheme="minorHAnsi" w:cstheme="minorHAnsi"/>
        </w:rPr>
        <w:t xml:space="preserve"> a century ago. Defense Secretary Jim </w:t>
      </w:r>
      <w:r w:rsidRPr="001E663D">
        <w:rPr>
          <w:rFonts w:asciiTheme="minorHAnsi" w:eastAsia="Calibri" w:hAnsiTheme="minorHAnsi" w:cstheme="minorHAnsi"/>
          <w:bCs/>
          <w:u w:val="single"/>
        </w:rPr>
        <w:t xml:space="preserve">Mattis </w:t>
      </w:r>
      <w:r w:rsidRPr="001E663D">
        <w:rPr>
          <w:rFonts w:asciiTheme="minorHAnsi" w:eastAsia="Calibri" w:hAnsiTheme="minorHAnsi" w:cstheme="minorHAnsi"/>
          <w:b/>
          <w:bCs/>
          <w:u w:val="single"/>
        </w:rPr>
        <w:t>increased the danger</w:t>
      </w:r>
      <w:r w:rsidRPr="001E663D">
        <w:rPr>
          <w:rFonts w:asciiTheme="minorHAnsi" w:eastAsia="Calibri" w:hAnsiTheme="minorHAnsi" w:cstheme="minorHAnsi"/>
          <w:bCs/>
          <w:u w:val="single"/>
        </w:rPr>
        <w:t xml:space="preserve"> on his recent trip to Japan when he “reassured” the Abe government</w:t>
      </w:r>
      <w:r w:rsidRPr="001E663D">
        <w:rPr>
          <w:rFonts w:asciiTheme="minorHAnsi" w:eastAsia="Calibri" w:hAnsiTheme="minorHAnsi" w:cstheme="minorHAnsi"/>
        </w:rPr>
        <w:t xml:space="preserve"> that </w:t>
      </w:r>
      <w:r w:rsidRPr="001E663D">
        <w:rPr>
          <w:rFonts w:asciiTheme="minorHAnsi" w:eastAsia="Calibri" w:hAnsiTheme="minorHAnsi" w:cstheme="minorHAnsi"/>
          <w:bCs/>
          <w:u w:val="single"/>
        </w:rPr>
        <w:t>Washington</w:t>
      </w:r>
      <w:r w:rsidRPr="001E663D">
        <w:rPr>
          <w:rFonts w:asciiTheme="minorHAnsi" w:eastAsia="Calibri" w:hAnsiTheme="minorHAnsi" w:cstheme="minorHAnsi"/>
        </w:rPr>
        <w:t xml:space="preserve">, DC </w:t>
      </w:r>
      <w:r w:rsidRPr="001E663D">
        <w:rPr>
          <w:rFonts w:asciiTheme="minorHAnsi" w:eastAsia="Calibri" w:hAnsiTheme="minorHAnsi" w:cstheme="minorHAnsi"/>
          <w:bCs/>
          <w:u w:val="single"/>
        </w:rPr>
        <w:t>was firmly in its corner.</w:t>
      </w:r>
    </w:p>
    <w:p w14:paraId="136B8D96" w14:textId="77777777" w:rsidR="00DC3CC7" w:rsidRPr="001E663D" w:rsidRDefault="00DC3CC7" w:rsidP="00DC3CC7">
      <w:pPr>
        <w:rPr>
          <w:rFonts w:asciiTheme="minorHAnsi" w:eastAsia="Calibri" w:hAnsiTheme="minorHAnsi" w:cstheme="minorHAnsi"/>
        </w:rPr>
      </w:pPr>
      <w:r w:rsidRPr="001E663D">
        <w:rPr>
          <w:rFonts w:asciiTheme="minorHAnsi" w:eastAsia="Calibri" w:hAnsiTheme="minorHAnsi" w:cstheme="minorHAnsi"/>
          <w:b/>
          <w:u w:val="single"/>
        </w:rPr>
        <w:t>The Senkaku Islands</w:t>
      </w:r>
      <w:r w:rsidRPr="001E663D">
        <w:rPr>
          <w:rFonts w:asciiTheme="minorHAnsi" w:eastAsia="Calibri" w:hAnsiTheme="minorHAnsi" w:cstheme="minorHAnsi"/>
        </w:rPr>
        <w:t xml:space="preserve">—called the Diaoyus by China—are uninhabited rocks of limited intrinsic value. However, they </w:t>
      </w:r>
      <w:r w:rsidRPr="001E663D">
        <w:rPr>
          <w:rFonts w:asciiTheme="minorHAnsi" w:eastAsia="Calibri" w:hAnsiTheme="minorHAnsi" w:cstheme="minorHAnsi"/>
          <w:b/>
          <w:u w:val="single"/>
        </w:rPr>
        <w:t>confer ocean and seabed control and corresponding fishing, navigation and hydrocarbon benefits</w:t>
      </w:r>
      <w:r w:rsidRPr="001E663D">
        <w:rPr>
          <w:rFonts w:asciiTheme="minorHAnsi" w:eastAsia="Calibri" w:hAnsiTheme="minorHAnsi" w:cstheme="minorHAnsi"/>
        </w:rPr>
        <w:t xml:space="preserve">. </w:t>
      </w:r>
      <w:r w:rsidRPr="001E663D">
        <w:rPr>
          <w:rFonts w:asciiTheme="minorHAnsi" w:eastAsia="Calibri" w:hAnsiTheme="minorHAnsi" w:cstheme="minorHAnsi"/>
          <w:b/>
          <w:iCs/>
          <w:u w:val="single"/>
          <w:bdr w:val="single" w:sz="8" w:space="0" w:color="auto"/>
        </w:rPr>
        <w:t>Nationalist sentiments loom</w:t>
      </w:r>
      <w:r w:rsidRPr="001E663D">
        <w:rPr>
          <w:rFonts w:asciiTheme="minorHAnsi" w:eastAsia="Calibri" w:hAnsiTheme="minorHAnsi" w:cstheme="minorHAnsi"/>
        </w:rPr>
        <w:t xml:space="preserve"> equally </w:t>
      </w:r>
      <w:r w:rsidRPr="001E663D">
        <w:rPr>
          <w:rFonts w:asciiTheme="minorHAnsi" w:eastAsia="Calibri" w:hAnsiTheme="minorHAnsi" w:cstheme="minorHAnsi"/>
          <w:b/>
          <w:iCs/>
          <w:u w:val="single"/>
          <w:bdr w:val="single" w:sz="8" w:space="0" w:color="auto"/>
        </w:rPr>
        <w:t>large</w:t>
      </w:r>
      <w:r w:rsidRPr="001E663D">
        <w:rPr>
          <w:rFonts w:asciiTheme="minorHAnsi" w:eastAsia="Calibri" w:hAnsiTheme="minorHAnsi" w:cstheme="minorHAnsi"/>
        </w:rPr>
        <w:t>. The islands are controlled by Tokyo but also claimed by the People’s Republic of China. Beijing’s case is serious—better, in my view, than its less credible South China Sea claims—but Japan insists that there is no issue to discuss.</w:t>
      </w:r>
    </w:p>
    <w:p w14:paraId="20237B0D" w14:textId="77777777" w:rsidR="00DC3CC7" w:rsidRPr="001E663D" w:rsidRDefault="00DC3CC7" w:rsidP="00DC3CC7">
      <w:pPr>
        <w:rPr>
          <w:rFonts w:asciiTheme="minorHAnsi" w:eastAsia="Calibri" w:hAnsiTheme="minorHAnsi" w:cstheme="minorHAnsi"/>
        </w:rPr>
      </w:pPr>
      <w:r w:rsidRPr="001E663D">
        <w:rPr>
          <w:rFonts w:asciiTheme="minorHAnsi" w:eastAsia="Calibri" w:hAnsiTheme="minorHAnsi" w:cstheme="minorHAnsi"/>
          <w:b/>
          <w:u w:val="single"/>
        </w:rPr>
        <w:t>That leaves the PRC with little choice but to adopt more confrontational tactics to assert its “rights.”</w:t>
      </w:r>
      <w:r w:rsidRPr="001E663D">
        <w:rPr>
          <w:rFonts w:asciiTheme="minorHAnsi" w:eastAsia="Calibri" w:hAnsiTheme="minorHAnsi" w:cstheme="minorHAnsi"/>
        </w:rPr>
        <w:t xml:space="preserve"> Tokyo took direct control of the Senkaku Islands in 2012 to forestall their use by nationalists for protests, which heightened tensions. The following year, China declared an Air Defense Identification Zone over the islands, though so far the ADIZ has more symbolic than real. The PRC also has engaged in fishing and oil exploration in nearby waters, sending in coast guard ships to defend Chinese operations.</w:t>
      </w:r>
    </w:p>
    <w:p w14:paraId="0C34671C" w14:textId="77777777" w:rsidR="00DC3CC7" w:rsidRPr="001E663D" w:rsidRDefault="00DC3CC7" w:rsidP="00DC3CC7">
      <w:pPr>
        <w:rPr>
          <w:rFonts w:asciiTheme="minorHAnsi" w:eastAsia="Calibri" w:hAnsiTheme="minorHAnsi" w:cstheme="minorHAnsi"/>
        </w:rPr>
      </w:pPr>
      <w:r w:rsidRPr="001E663D">
        <w:rPr>
          <w:rFonts w:asciiTheme="minorHAnsi" w:eastAsia="Calibri" w:hAnsiTheme="minorHAnsi" w:cstheme="minorHAnsi"/>
        </w:rPr>
        <w:t>Japan felt secure in its intransigence after winning the Obama administration’s commitment that the “mutual” defense treaty between the two nations covered territory administered by the central government, even if claimed by other states. Secretary Mattis was equally explicit. He affirmed not only Washington’s support for Japan’s defense, but also stated, “I made clear that our longstanding policy on the Senkaku Islands stands. The United States will continue to recognize Japanese administration of the islands, and as such Article 5 of the U.S.-Japan Security Treaty applies.” In other words, America will defend Tokyo’s contested claim.</w:t>
      </w:r>
    </w:p>
    <w:p w14:paraId="5164584A" w14:textId="77777777" w:rsidR="00DC3CC7" w:rsidRPr="001E663D" w:rsidRDefault="00DC3CC7" w:rsidP="00DC3CC7">
      <w:pPr>
        <w:rPr>
          <w:rFonts w:asciiTheme="minorHAnsi" w:eastAsia="Calibri" w:hAnsiTheme="minorHAnsi" w:cstheme="minorHAnsi"/>
        </w:rPr>
      </w:pPr>
      <w:r w:rsidRPr="001E663D">
        <w:rPr>
          <w:rFonts w:asciiTheme="minorHAnsi" w:eastAsia="Calibri" w:hAnsiTheme="minorHAnsi" w:cstheme="minorHAnsi"/>
        </w:rPr>
        <w:t>The PRC responded sharply. The United States should “avoid making the issue more complicated and bringing instability to the regional situation,” Chinese foreign ministry spokesman Lu Kang said. Indeed, he explained, the U.S.-Japan security treaty is “a product of the Cold War, which should not impair China’s territorial sovereignty and legitimate rights.”</w:t>
      </w:r>
    </w:p>
    <w:p w14:paraId="119BF4CA" w14:textId="77777777" w:rsidR="00DC3CC7" w:rsidRPr="001E663D" w:rsidRDefault="00DC3CC7" w:rsidP="00DC3CC7">
      <w:pPr>
        <w:rPr>
          <w:rFonts w:asciiTheme="minorHAnsi" w:eastAsia="Calibri" w:hAnsiTheme="minorHAnsi" w:cstheme="minorHAnsi"/>
        </w:rPr>
      </w:pPr>
      <w:r w:rsidRPr="001E663D">
        <w:rPr>
          <w:rFonts w:asciiTheme="minorHAnsi" w:eastAsia="Calibri" w:hAnsiTheme="minorHAnsi" w:cstheme="minorHAnsi"/>
          <w:b/>
          <w:u w:val="single"/>
        </w:rPr>
        <w:t>Adding to the combustible atmosphere is the apparent belief</w:t>
      </w:r>
      <w:r w:rsidRPr="001E663D">
        <w:rPr>
          <w:rFonts w:asciiTheme="minorHAnsi" w:eastAsia="Calibri" w:hAnsiTheme="minorHAnsi" w:cstheme="minorHAnsi"/>
        </w:rPr>
        <w:t>—</w:t>
      </w:r>
      <w:r w:rsidRPr="001E663D">
        <w:rPr>
          <w:rFonts w:asciiTheme="minorHAnsi" w:eastAsia="Calibri" w:hAnsiTheme="minorHAnsi" w:cstheme="minorHAnsi"/>
          <w:b/>
          <w:u w:val="single"/>
        </w:rPr>
        <w:t>of</w:t>
      </w:r>
      <w:r w:rsidRPr="001E663D">
        <w:rPr>
          <w:rFonts w:asciiTheme="minorHAnsi" w:eastAsia="Calibri" w:hAnsiTheme="minorHAnsi" w:cstheme="minorHAnsi"/>
        </w:rPr>
        <w:t xml:space="preserve"> at least </w:t>
      </w:r>
      <w:r w:rsidRPr="001E663D">
        <w:rPr>
          <w:rFonts w:asciiTheme="minorHAnsi" w:eastAsia="Calibri" w:hAnsiTheme="minorHAnsi" w:cstheme="minorHAnsi"/>
          <w:b/>
          <w:u w:val="single"/>
        </w:rPr>
        <w:t>some officials on both sides</w:t>
      </w:r>
      <w:r w:rsidRPr="001E663D">
        <w:rPr>
          <w:rFonts w:asciiTheme="minorHAnsi" w:eastAsia="Calibri" w:hAnsiTheme="minorHAnsi" w:cstheme="minorHAnsi"/>
        </w:rPr>
        <w:t>—</w:t>
      </w:r>
      <w:r w:rsidRPr="001E663D">
        <w:rPr>
          <w:rFonts w:asciiTheme="minorHAnsi" w:eastAsia="Calibri" w:hAnsiTheme="minorHAnsi" w:cstheme="minorHAnsi"/>
          <w:b/>
          <w:u w:val="single"/>
        </w:rPr>
        <w:t xml:space="preserve">that </w:t>
      </w:r>
      <w:r w:rsidRPr="001E663D">
        <w:rPr>
          <w:rFonts w:asciiTheme="minorHAnsi" w:eastAsia="Calibri" w:hAnsiTheme="minorHAnsi" w:cstheme="minorHAnsi"/>
          <w:b/>
          <w:iCs/>
          <w:u w:val="single"/>
          <w:bdr w:val="single" w:sz="8" w:space="0" w:color="auto"/>
        </w:rPr>
        <w:t>war is inevitable</w:t>
      </w:r>
      <w:r w:rsidRPr="001E663D">
        <w:rPr>
          <w:rFonts w:asciiTheme="minorHAnsi" w:eastAsia="Calibri" w:hAnsiTheme="minorHAnsi" w:cstheme="minorHAnsi"/>
        </w:rPr>
        <w:t>. For instance, less than a year ago Trump strategist Steve Bannon expressed “no doubt” that “we’re going to war in the South China Sea in five to ten years.” He complained that the Chinese are “taking their sandbars and making basically stationary aircraft carriers and putting missiles on those.” While the Senkaku Islands are not part of the South China Sea, the same principles apply.</w:t>
      </w:r>
    </w:p>
    <w:p w14:paraId="270A9E0F" w14:textId="77777777" w:rsidR="00DC3CC7" w:rsidRPr="001E663D" w:rsidRDefault="00DC3CC7" w:rsidP="00DC3CC7">
      <w:pPr>
        <w:rPr>
          <w:rFonts w:asciiTheme="minorHAnsi" w:eastAsia="Calibri" w:hAnsiTheme="minorHAnsi" w:cstheme="minorHAnsi"/>
        </w:rPr>
      </w:pPr>
      <w:r w:rsidRPr="001E663D">
        <w:rPr>
          <w:rFonts w:asciiTheme="minorHAnsi" w:eastAsia="Calibri" w:hAnsiTheme="minorHAnsi" w:cstheme="minorHAnsi"/>
        </w:rPr>
        <w:t>War sounded almost close at Secretary of State Rex Tillerson’s confirmation hearing. He insisted: “We’re going to have to send China a clear signal that, first, the island-building stops and, second, your access to those islands also is not going to be allowed.” Using force to do so would be an act of war against any country, including America.</w:t>
      </w:r>
    </w:p>
    <w:p w14:paraId="5D5E7386" w14:textId="77777777" w:rsidR="00DC3CC7" w:rsidRPr="001E663D" w:rsidRDefault="00DC3CC7" w:rsidP="00DC3CC7">
      <w:pPr>
        <w:rPr>
          <w:rFonts w:asciiTheme="minorHAnsi" w:eastAsia="Calibri" w:hAnsiTheme="minorHAnsi" w:cstheme="minorHAnsi"/>
        </w:rPr>
      </w:pPr>
      <w:r w:rsidRPr="001E663D">
        <w:rPr>
          <w:rFonts w:asciiTheme="minorHAnsi" w:eastAsia="Calibri" w:hAnsiTheme="minorHAnsi" w:cstheme="minorHAnsi"/>
        </w:rPr>
        <w:t>Chinese responded accordingly. The People’s Liberation Army website quoted one senior officer as stating: “A ‘war within the president’s term’ or ‘war breaking out tonight’ are not just slogans, they are becoming a practical reality.” He called for increased military deployments in the region.</w:t>
      </w:r>
    </w:p>
    <w:p w14:paraId="0B82BFDD" w14:textId="77777777" w:rsidR="00DC3CC7" w:rsidRPr="001E663D" w:rsidRDefault="00DC3CC7" w:rsidP="00DC3CC7">
      <w:pPr>
        <w:rPr>
          <w:rFonts w:asciiTheme="minorHAnsi" w:eastAsia="Calibri" w:hAnsiTheme="minorHAnsi" w:cstheme="minorHAnsi"/>
        </w:rPr>
      </w:pPr>
      <w:r w:rsidRPr="001E663D">
        <w:rPr>
          <w:rFonts w:asciiTheme="minorHAnsi" w:eastAsia="Calibri" w:hAnsiTheme="minorHAnsi" w:cstheme="minorHAnsi"/>
        </w:rPr>
        <w:t>The political leadership is less transparent about its views—the residents of Zhongnanhai don’t typically appear on radio shows. However, Ian Bremmer of the Eurasia Group opined that “</w:t>
      </w:r>
      <w:r w:rsidRPr="001E663D">
        <w:rPr>
          <w:rFonts w:asciiTheme="minorHAnsi" w:eastAsia="Calibri" w:hAnsiTheme="minorHAnsi" w:cstheme="minorHAnsi"/>
          <w:b/>
          <w:u w:val="single"/>
        </w:rPr>
        <w:t>the Chinese government is quite concerned about</w:t>
      </w:r>
      <w:r w:rsidRPr="001E663D">
        <w:rPr>
          <w:rFonts w:asciiTheme="minorHAnsi" w:eastAsia="Calibri" w:hAnsiTheme="minorHAnsi" w:cstheme="minorHAnsi"/>
        </w:rPr>
        <w:t xml:space="preserve"> the </w:t>
      </w:r>
      <w:r w:rsidRPr="001E663D">
        <w:rPr>
          <w:rFonts w:asciiTheme="minorHAnsi" w:eastAsia="Calibri" w:hAnsiTheme="minorHAnsi" w:cstheme="minorHAnsi"/>
          <w:b/>
          <w:u w:val="single"/>
        </w:rPr>
        <w:t>potential for direct confrontation with the Trump administration</w:t>
      </w:r>
      <w:r w:rsidRPr="001E663D">
        <w:rPr>
          <w:rFonts w:asciiTheme="minorHAnsi" w:eastAsia="Calibri" w:hAnsiTheme="minorHAnsi" w:cstheme="minorHAnsi"/>
        </w:rPr>
        <w:t xml:space="preserve">.” Although President Xi Jinping appears reasonably pragmatic while ruthlessly repressive, he isn’t likely to abandon what he sees as “core” Chinese interests. Moreover, </w:t>
      </w:r>
      <w:r w:rsidRPr="001E663D">
        <w:rPr>
          <w:rFonts w:asciiTheme="minorHAnsi" w:eastAsia="Calibri" w:hAnsiTheme="minorHAnsi" w:cstheme="minorHAnsi"/>
          <w:b/>
          <w:u w:val="single"/>
        </w:rPr>
        <w:t>nationalists and unreconstructed leftists</w:t>
      </w:r>
      <w:r w:rsidRPr="001E663D">
        <w:rPr>
          <w:rFonts w:asciiTheme="minorHAnsi" w:eastAsia="Calibri" w:hAnsiTheme="minorHAnsi" w:cstheme="minorHAnsi"/>
        </w:rPr>
        <w:t xml:space="preserve">, though differing on economic policy, </w:t>
      </w:r>
      <w:r w:rsidRPr="001E663D">
        <w:rPr>
          <w:rFonts w:asciiTheme="minorHAnsi" w:eastAsia="Calibri" w:hAnsiTheme="minorHAnsi" w:cstheme="minorHAnsi"/>
          <w:b/>
          <w:u w:val="single"/>
        </w:rPr>
        <w:t xml:space="preserve">share a distrust of the </w:t>
      </w:r>
      <w:r w:rsidRPr="001E663D">
        <w:rPr>
          <w:rFonts w:asciiTheme="minorHAnsi" w:eastAsia="Calibri" w:hAnsiTheme="minorHAnsi" w:cstheme="minorHAnsi"/>
          <w:b/>
          <w:iCs/>
          <w:u w:val="single"/>
          <w:bdr w:val="single" w:sz="8" w:space="0" w:color="auto"/>
        </w:rPr>
        <w:t>U</w:t>
      </w:r>
      <w:r w:rsidRPr="001E663D">
        <w:rPr>
          <w:rFonts w:asciiTheme="minorHAnsi" w:eastAsia="Calibri" w:hAnsiTheme="minorHAnsi" w:cstheme="minorHAnsi"/>
        </w:rPr>
        <w:t xml:space="preserve">nited </w:t>
      </w:r>
      <w:r w:rsidRPr="001E663D">
        <w:rPr>
          <w:rFonts w:asciiTheme="minorHAnsi" w:eastAsia="Calibri" w:hAnsiTheme="minorHAnsi" w:cstheme="minorHAnsi"/>
          <w:b/>
          <w:iCs/>
          <w:u w:val="single"/>
          <w:bdr w:val="single" w:sz="8" w:space="0" w:color="auto"/>
        </w:rPr>
        <w:t>S</w:t>
      </w:r>
      <w:r w:rsidRPr="001E663D">
        <w:rPr>
          <w:rFonts w:asciiTheme="minorHAnsi" w:eastAsia="Calibri" w:hAnsiTheme="minorHAnsi" w:cstheme="minorHAnsi"/>
        </w:rPr>
        <w:t>tates.</w:t>
      </w:r>
    </w:p>
    <w:p w14:paraId="32072F24" w14:textId="77777777" w:rsidR="00DC3CC7" w:rsidRPr="001E663D" w:rsidRDefault="00DC3CC7" w:rsidP="00DC3CC7">
      <w:pPr>
        <w:rPr>
          <w:rFonts w:asciiTheme="minorHAnsi" w:eastAsia="Calibri" w:hAnsiTheme="minorHAnsi" w:cstheme="minorHAnsi"/>
        </w:rPr>
      </w:pPr>
      <w:r w:rsidRPr="001E663D">
        <w:rPr>
          <w:rFonts w:asciiTheme="minorHAnsi" w:eastAsia="Calibri" w:hAnsiTheme="minorHAnsi" w:cstheme="minorHAnsi"/>
        </w:rPr>
        <w:t xml:space="preserve">A </w:t>
      </w:r>
      <w:r w:rsidRPr="001E663D">
        <w:rPr>
          <w:rFonts w:asciiTheme="minorHAnsi" w:eastAsia="Calibri" w:hAnsiTheme="minorHAnsi" w:cstheme="minorHAnsi"/>
          <w:b/>
          <w:u w:val="single"/>
        </w:rPr>
        <w:t>mutual belief in</w:t>
      </w:r>
      <w:r w:rsidRPr="001E663D">
        <w:rPr>
          <w:rFonts w:asciiTheme="minorHAnsi" w:eastAsia="Calibri" w:hAnsiTheme="minorHAnsi" w:cstheme="minorHAnsi"/>
        </w:rPr>
        <w:t xml:space="preserve"> inevitable </w:t>
      </w:r>
      <w:r w:rsidRPr="001E663D">
        <w:rPr>
          <w:rFonts w:asciiTheme="minorHAnsi" w:eastAsia="Calibri" w:hAnsiTheme="minorHAnsi" w:cstheme="minorHAnsi"/>
          <w:b/>
          <w:u w:val="single"/>
        </w:rPr>
        <w:t xml:space="preserve">conflict could </w:t>
      </w:r>
      <w:r w:rsidRPr="001E663D">
        <w:rPr>
          <w:rFonts w:asciiTheme="minorHAnsi" w:eastAsia="Calibri" w:hAnsiTheme="minorHAnsi" w:cstheme="minorHAnsi"/>
          <w:b/>
          <w:iCs/>
          <w:u w:val="single"/>
          <w:bdr w:val="single" w:sz="8" w:space="0" w:color="auto"/>
        </w:rPr>
        <w:t>become reality</w:t>
      </w:r>
      <w:r w:rsidRPr="001E663D">
        <w:rPr>
          <w:rFonts w:asciiTheme="minorHAnsi" w:eastAsia="Calibri" w:hAnsiTheme="minorHAnsi" w:cstheme="minorHAnsi"/>
        </w:rPr>
        <w:t xml:space="preserve">. </w:t>
      </w:r>
      <w:r w:rsidRPr="001E663D">
        <w:rPr>
          <w:rFonts w:asciiTheme="minorHAnsi" w:eastAsia="Calibri" w:hAnsiTheme="minorHAnsi" w:cstheme="minorHAnsi"/>
          <w:bCs/>
          <w:u w:val="single"/>
        </w:rPr>
        <w:t>Before World War I, a number of high-ranking European officials believed that war was coming</w:t>
      </w:r>
      <w:r w:rsidRPr="001E663D">
        <w:rPr>
          <w:rFonts w:asciiTheme="minorHAnsi" w:eastAsia="Calibri" w:hAnsiTheme="minorHAnsi" w:cstheme="minorHAnsi"/>
        </w:rPr>
        <w:t xml:space="preserve">. For them, </w:t>
      </w:r>
      <w:r w:rsidRPr="001E663D">
        <w:rPr>
          <w:rFonts w:asciiTheme="minorHAnsi" w:eastAsia="Calibri" w:hAnsiTheme="minorHAnsi" w:cstheme="minorHAnsi"/>
          <w:bCs/>
          <w:u w:val="single"/>
        </w:rPr>
        <w:t>it made sense to</w:t>
      </w:r>
      <w:r w:rsidRPr="001E663D">
        <w:rPr>
          <w:rFonts w:asciiTheme="minorHAnsi" w:eastAsia="Calibri" w:hAnsiTheme="minorHAnsi" w:cstheme="minorHAnsi"/>
        </w:rPr>
        <w:t xml:space="preserve"> accept, even </w:t>
      </w:r>
      <w:r w:rsidRPr="001E663D">
        <w:rPr>
          <w:rFonts w:asciiTheme="minorHAnsi" w:eastAsia="Calibri" w:hAnsiTheme="minorHAnsi" w:cstheme="minorHAnsi"/>
          <w:bCs/>
          <w:u w:val="single"/>
        </w:rPr>
        <w:t>embrace, the onset of the conflict</w:t>
      </w:r>
      <w:r w:rsidRPr="001E663D">
        <w:rPr>
          <w:rFonts w:asciiTheme="minorHAnsi" w:eastAsia="Calibri" w:hAnsiTheme="minorHAnsi" w:cstheme="minorHAnsi"/>
        </w:rPr>
        <w:t xml:space="preserve"> in August 1914 </w:t>
      </w:r>
      <w:r w:rsidRPr="001E663D">
        <w:rPr>
          <w:rFonts w:asciiTheme="minorHAnsi" w:eastAsia="Calibri" w:hAnsiTheme="minorHAnsi" w:cstheme="minorHAnsi"/>
          <w:bCs/>
          <w:u w:val="single"/>
        </w:rPr>
        <w:t xml:space="preserve">and </w:t>
      </w:r>
      <w:r w:rsidRPr="001E663D">
        <w:rPr>
          <w:rFonts w:asciiTheme="minorHAnsi" w:eastAsia="Calibri" w:hAnsiTheme="minorHAnsi" w:cstheme="minorHAnsi"/>
          <w:b/>
          <w:bCs/>
          <w:u w:val="single"/>
        </w:rPr>
        <w:t>strike while victory still remained possible.</w:t>
      </w:r>
    </w:p>
    <w:p w14:paraId="58A85836" w14:textId="77777777" w:rsidR="00DC3CC7" w:rsidRPr="001E663D" w:rsidRDefault="00DC3CC7" w:rsidP="00DC3CC7">
      <w:pPr>
        <w:rPr>
          <w:rFonts w:asciiTheme="minorHAnsi" w:eastAsia="Calibri" w:hAnsiTheme="minorHAnsi" w:cstheme="minorHAnsi"/>
        </w:rPr>
      </w:pPr>
      <w:r w:rsidRPr="001E663D">
        <w:rPr>
          <w:rFonts w:asciiTheme="minorHAnsi" w:eastAsia="Calibri" w:hAnsiTheme="minorHAnsi" w:cstheme="minorHAnsi"/>
        </w:rPr>
        <w:t xml:space="preserve">In the case of China versus the United States, such </w:t>
      </w:r>
      <w:r w:rsidRPr="001E663D">
        <w:rPr>
          <w:rFonts w:asciiTheme="minorHAnsi" w:eastAsia="Calibri" w:hAnsiTheme="minorHAnsi" w:cstheme="minorHAnsi"/>
          <w:b/>
          <w:u w:val="single"/>
        </w:rPr>
        <w:t xml:space="preserve">shared sentiment may </w:t>
      </w:r>
      <w:r w:rsidRPr="001E663D">
        <w:rPr>
          <w:rFonts w:asciiTheme="minorHAnsi" w:eastAsia="Calibri" w:hAnsiTheme="minorHAnsi" w:cstheme="minorHAnsi"/>
          <w:b/>
          <w:iCs/>
          <w:u w:val="single"/>
          <w:bdr w:val="single" w:sz="8" w:space="0" w:color="auto"/>
        </w:rPr>
        <w:t>accelerate military spending</w:t>
      </w:r>
      <w:r w:rsidRPr="001E663D">
        <w:rPr>
          <w:rFonts w:asciiTheme="minorHAnsi" w:eastAsia="Calibri" w:hAnsiTheme="minorHAnsi" w:cstheme="minorHAnsi"/>
        </w:rPr>
        <w:t xml:space="preserve">. The </w:t>
      </w:r>
      <w:r w:rsidRPr="001E663D">
        <w:rPr>
          <w:rFonts w:asciiTheme="minorHAnsi" w:eastAsia="Calibri" w:hAnsiTheme="minorHAnsi" w:cstheme="minorHAnsi"/>
          <w:bCs/>
          <w:u w:val="single"/>
        </w:rPr>
        <w:t>Trump</w:t>
      </w:r>
      <w:r w:rsidRPr="001E663D">
        <w:rPr>
          <w:rFonts w:asciiTheme="minorHAnsi" w:eastAsia="Calibri" w:hAnsiTheme="minorHAnsi" w:cstheme="minorHAnsi"/>
        </w:rPr>
        <w:t xml:space="preserve"> administration </w:t>
      </w:r>
      <w:r w:rsidRPr="001E663D">
        <w:rPr>
          <w:rFonts w:asciiTheme="minorHAnsi" w:eastAsia="Calibri" w:hAnsiTheme="minorHAnsi" w:cstheme="minorHAnsi"/>
          <w:bCs/>
          <w:u w:val="single"/>
        </w:rPr>
        <w:t>is demanding increased outlays</w:t>
      </w:r>
      <w:r w:rsidRPr="001E663D">
        <w:rPr>
          <w:rFonts w:asciiTheme="minorHAnsi" w:eastAsia="Calibri" w:hAnsiTheme="minorHAnsi" w:cstheme="minorHAnsi"/>
        </w:rPr>
        <w:t xml:space="preserve"> despite the lack of any serious threat to vital U.S. interests. Rather, the expanded force is to enhance America’s ability to intervene against other nations, particularly China.</w:t>
      </w:r>
    </w:p>
    <w:p w14:paraId="4D4CEB2E" w14:textId="77777777" w:rsidR="00DC3CC7" w:rsidRPr="001E663D" w:rsidRDefault="00DC3CC7" w:rsidP="00DC3CC7">
      <w:pPr>
        <w:rPr>
          <w:rFonts w:asciiTheme="minorHAnsi" w:eastAsia="Calibri" w:hAnsiTheme="minorHAnsi" w:cstheme="minorHAnsi"/>
        </w:rPr>
      </w:pPr>
      <w:r w:rsidRPr="001E663D">
        <w:rPr>
          <w:rFonts w:asciiTheme="minorHAnsi" w:eastAsia="Calibri" w:hAnsiTheme="minorHAnsi" w:cstheme="minorHAnsi"/>
          <w:bCs/>
          <w:u w:val="single"/>
        </w:rPr>
        <w:t>This gives the PRC</w:t>
      </w:r>
      <w:r w:rsidRPr="001E663D">
        <w:rPr>
          <w:rFonts w:asciiTheme="minorHAnsi" w:eastAsia="Calibri" w:hAnsiTheme="minorHAnsi" w:cstheme="minorHAnsi"/>
        </w:rPr>
        <w:t xml:space="preserve"> an </w:t>
      </w:r>
      <w:r w:rsidRPr="001E663D">
        <w:rPr>
          <w:rFonts w:asciiTheme="minorHAnsi" w:eastAsia="Calibri" w:hAnsiTheme="minorHAnsi" w:cstheme="minorHAnsi"/>
          <w:bCs/>
          <w:u w:val="single"/>
        </w:rPr>
        <w:t>even greater incentive to respond</w:t>
      </w:r>
      <w:r w:rsidRPr="001E663D">
        <w:rPr>
          <w:rFonts w:asciiTheme="minorHAnsi" w:eastAsia="Calibri" w:hAnsiTheme="minorHAnsi" w:cstheme="minorHAnsi"/>
        </w:rPr>
        <w:t xml:space="preserve">, since the United States is challenging what it views (and America would view, if the situation was reversed) as “core” national interests. As the United States increases military deployments in the region, so will the PRC. After Mattis’ visit, China sent three warships near the Senkaku Islands. </w:t>
      </w:r>
      <w:r w:rsidRPr="001E663D">
        <w:rPr>
          <w:rFonts w:asciiTheme="minorHAnsi" w:eastAsia="Calibri" w:hAnsiTheme="minorHAnsi" w:cstheme="minorHAnsi"/>
          <w:b/>
          <w:u w:val="single"/>
        </w:rPr>
        <w:t>The risks of a violent clash will rise accordingly.</w:t>
      </w:r>
    </w:p>
    <w:p w14:paraId="1AE71C34" w14:textId="77777777" w:rsidR="00DC3CC7" w:rsidRPr="001E663D" w:rsidRDefault="00DC3CC7" w:rsidP="00DC3CC7">
      <w:pPr>
        <w:rPr>
          <w:rFonts w:asciiTheme="minorHAnsi" w:eastAsia="Calibri" w:hAnsiTheme="minorHAnsi" w:cstheme="minorHAnsi"/>
        </w:rPr>
      </w:pPr>
      <w:r w:rsidRPr="001E663D">
        <w:rPr>
          <w:rFonts w:asciiTheme="minorHAnsi" w:eastAsia="Calibri" w:hAnsiTheme="minorHAnsi" w:cstheme="minorHAnsi"/>
        </w:rPr>
        <w:t>Some Washington officials might be tempted to advocate a more aggressive approach today, while the PRC is weaker and America is wealthier, backed by numerous allies and able to deploy a more powerful military. In this view, let the inevitable showdown come sooner rather than later.</w:t>
      </w:r>
    </w:p>
    <w:p w14:paraId="2F31BE39" w14:textId="77777777" w:rsidR="00DC3CC7" w:rsidRPr="001E663D" w:rsidRDefault="00DC3CC7" w:rsidP="00DC3CC7">
      <w:pPr>
        <w:rPr>
          <w:rFonts w:asciiTheme="minorHAnsi" w:eastAsia="Calibri" w:hAnsiTheme="minorHAnsi" w:cstheme="minorHAnsi"/>
        </w:rPr>
      </w:pPr>
      <w:r w:rsidRPr="001E663D">
        <w:rPr>
          <w:rFonts w:asciiTheme="minorHAnsi" w:eastAsia="Calibri" w:hAnsiTheme="minorHAnsi" w:cstheme="minorHAnsi"/>
        </w:rPr>
        <w:t>Alas, that could become a prescription for years if not decades of conflict. America has a vital interest in protecting its own territory, population, and constitutional and economic systems. But China threatens none of them. The United States has important interests in the independence of its allies and freedom of navigation in the Asia-Pacific region. So far, the PRC has not challenged either of those things.</w:t>
      </w:r>
    </w:p>
    <w:p w14:paraId="225B678D" w14:textId="77777777" w:rsidR="00DC3CC7" w:rsidRPr="001E663D" w:rsidRDefault="00DC3CC7" w:rsidP="00DC3CC7">
      <w:pPr>
        <w:rPr>
          <w:rFonts w:asciiTheme="minorHAnsi" w:eastAsia="Calibri" w:hAnsiTheme="minorHAnsi" w:cstheme="minorHAnsi"/>
        </w:rPr>
      </w:pPr>
      <w:r w:rsidRPr="001E663D">
        <w:rPr>
          <w:rFonts w:asciiTheme="minorHAnsi" w:eastAsia="Calibri" w:hAnsiTheme="minorHAnsi" w:cstheme="minorHAnsi"/>
        </w:rPr>
        <w:t xml:space="preserve">Washington understandably views its dominance of East Asia up to China’s borders as an advantage. But it is far less important than protecting America’s own security. Such control is not even necessary for preserving navigational freedom and allied security. More important, U.S. policy conflicts with what Beijing views as its “core” interests. Imagine Washington’s reaction if China attempted to maintain a similar position along the eastern seaboard and in the Caribbean. </w:t>
      </w:r>
      <w:r w:rsidRPr="001E663D">
        <w:rPr>
          <w:rFonts w:asciiTheme="minorHAnsi" w:eastAsia="Calibri" w:hAnsiTheme="minorHAnsi" w:cstheme="minorHAnsi"/>
          <w:bCs/>
          <w:u w:val="single"/>
        </w:rPr>
        <w:t>Nor does the presumption that America could defeat the PRC offer much comfort.</w:t>
      </w:r>
      <w:r w:rsidRPr="001E663D">
        <w:rPr>
          <w:rFonts w:asciiTheme="minorHAnsi" w:eastAsia="Calibri" w:hAnsiTheme="minorHAnsi" w:cstheme="minorHAnsi"/>
        </w:rPr>
        <w:t xml:space="preserve"> </w:t>
      </w:r>
      <w:r w:rsidRPr="001E663D">
        <w:rPr>
          <w:rFonts w:asciiTheme="minorHAnsi" w:eastAsia="Calibri" w:hAnsiTheme="minorHAnsi" w:cstheme="minorHAnsi"/>
          <w:b/>
          <w:iCs/>
          <w:u w:val="single"/>
          <w:bdr w:val="single" w:sz="8" w:space="0" w:color="auto"/>
        </w:rPr>
        <w:t>The price would be high</w:t>
      </w:r>
      <w:r w:rsidRPr="001E663D">
        <w:rPr>
          <w:rFonts w:asciiTheme="minorHAnsi" w:eastAsia="Calibri" w:hAnsiTheme="minorHAnsi" w:cstheme="minorHAnsi"/>
          <w:b/>
          <w:u w:val="single"/>
        </w:rPr>
        <w:t xml:space="preserve">. China can build missiles and submarines </w:t>
      </w:r>
      <w:r w:rsidRPr="001E663D">
        <w:rPr>
          <w:rFonts w:asciiTheme="minorHAnsi" w:eastAsia="Calibri" w:hAnsiTheme="minorHAnsi" w:cstheme="minorHAnsi"/>
          <w:b/>
          <w:iCs/>
          <w:u w:val="single"/>
          <w:bdr w:val="single" w:sz="8" w:space="0" w:color="auto"/>
        </w:rPr>
        <w:t>faster</w:t>
      </w:r>
      <w:r w:rsidRPr="001E663D">
        <w:rPr>
          <w:rFonts w:asciiTheme="minorHAnsi" w:eastAsia="Calibri" w:hAnsiTheme="minorHAnsi" w:cstheme="minorHAnsi"/>
          <w:b/>
          <w:u w:val="single"/>
        </w:rPr>
        <w:t xml:space="preserve"> than the </w:t>
      </w:r>
      <w:r w:rsidRPr="001E663D">
        <w:rPr>
          <w:rFonts w:asciiTheme="minorHAnsi" w:eastAsia="Calibri" w:hAnsiTheme="minorHAnsi" w:cstheme="minorHAnsi"/>
          <w:b/>
          <w:iCs/>
          <w:u w:val="single"/>
          <w:bdr w:val="single" w:sz="8" w:space="0" w:color="auto"/>
        </w:rPr>
        <w:t>U</w:t>
      </w:r>
      <w:r w:rsidRPr="001E663D">
        <w:rPr>
          <w:rFonts w:asciiTheme="minorHAnsi" w:eastAsia="Calibri" w:hAnsiTheme="minorHAnsi" w:cstheme="minorHAnsi"/>
        </w:rPr>
        <w:t xml:space="preserve">nited </w:t>
      </w:r>
      <w:r w:rsidRPr="001E663D">
        <w:rPr>
          <w:rFonts w:asciiTheme="minorHAnsi" w:eastAsia="Calibri" w:hAnsiTheme="minorHAnsi" w:cstheme="minorHAnsi"/>
          <w:b/>
          <w:iCs/>
          <w:u w:val="single"/>
          <w:bdr w:val="single" w:sz="8" w:space="0" w:color="auto"/>
        </w:rPr>
        <w:t>S</w:t>
      </w:r>
      <w:r w:rsidRPr="001E663D">
        <w:rPr>
          <w:rFonts w:asciiTheme="minorHAnsi" w:eastAsia="Calibri" w:hAnsiTheme="minorHAnsi" w:cstheme="minorHAnsi"/>
        </w:rPr>
        <w:t xml:space="preserve">tates </w:t>
      </w:r>
      <w:r w:rsidRPr="001E663D">
        <w:rPr>
          <w:rFonts w:asciiTheme="minorHAnsi" w:eastAsia="Calibri" w:hAnsiTheme="minorHAnsi" w:cstheme="minorHAnsi"/>
          <w:b/>
          <w:u w:val="single"/>
        </w:rPr>
        <w:t>can construct aircraft carriers. The Chinese people would be more committed to a fight</w:t>
      </w:r>
      <w:r w:rsidRPr="001E663D">
        <w:rPr>
          <w:rFonts w:asciiTheme="minorHAnsi" w:eastAsia="Calibri" w:hAnsiTheme="minorHAnsi" w:cstheme="minorHAnsi"/>
        </w:rPr>
        <w:t xml:space="preserve"> if it is seen as protecting their homeland—more so than Americans would be prone to getting involved in a faraway conflict that hampers Washington’s will.</w:t>
      </w:r>
    </w:p>
    <w:p w14:paraId="27A053B5" w14:textId="77777777" w:rsidR="00DC3CC7" w:rsidRPr="001E663D" w:rsidRDefault="00DC3CC7" w:rsidP="00DC3CC7">
      <w:pPr>
        <w:rPr>
          <w:rFonts w:asciiTheme="minorHAnsi" w:eastAsia="Calibri" w:hAnsiTheme="minorHAnsi" w:cstheme="minorHAnsi"/>
        </w:rPr>
      </w:pPr>
      <w:r w:rsidRPr="001E663D">
        <w:rPr>
          <w:rFonts w:asciiTheme="minorHAnsi" w:eastAsia="Calibri" w:hAnsiTheme="minorHAnsi" w:cstheme="minorHAnsi"/>
        </w:rPr>
        <w:t>Additionally, the United States count on support from allies not directly affected. Would Australia and South Korea risk the long-term hostility of China, which will be in their next-door neighbor forever? Indeed, Japan made clear that it would not join the United States’ “freedom of navigation operations” in the South China Sea. Explained Japanese defense minister Tomomi Inada: “I told Secretary Mattis that Japan supports the U.S. military’s freedom of navigation operation in the sea. But the [Self Defense Force] will not be sent to the area.” Inada clearly means “supports” in quotation marks.</w:t>
      </w:r>
    </w:p>
    <w:p w14:paraId="4CB8052B" w14:textId="77777777" w:rsidR="00DC3CC7" w:rsidRPr="001E663D" w:rsidRDefault="00DC3CC7" w:rsidP="00DC3CC7">
      <w:pPr>
        <w:rPr>
          <w:rFonts w:asciiTheme="minorHAnsi" w:eastAsia="Calibri" w:hAnsiTheme="minorHAnsi" w:cstheme="minorHAnsi"/>
          <w:b/>
          <w:u w:val="single"/>
        </w:rPr>
      </w:pPr>
      <w:r w:rsidRPr="001E663D">
        <w:rPr>
          <w:rFonts w:asciiTheme="minorHAnsi" w:eastAsia="Calibri" w:hAnsiTheme="minorHAnsi" w:cstheme="minorHAnsi"/>
        </w:rPr>
        <w:t xml:space="preserve">Finally, </w:t>
      </w:r>
      <w:r w:rsidRPr="001E663D">
        <w:rPr>
          <w:rFonts w:asciiTheme="minorHAnsi" w:eastAsia="Calibri" w:hAnsiTheme="minorHAnsi" w:cstheme="minorHAnsi"/>
          <w:b/>
          <w:u w:val="single"/>
        </w:rPr>
        <w:t>an American “victory”</w:t>
      </w:r>
      <w:r w:rsidRPr="001E663D">
        <w:rPr>
          <w:rFonts w:asciiTheme="minorHAnsi" w:eastAsia="Calibri" w:hAnsiTheme="minorHAnsi" w:cstheme="minorHAnsi"/>
        </w:rPr>
        <w:t xml:space="preserve"> almost certainly </w:t>
      </w:r>
      <w:r w:rsidRPr="001E663D">
        <w:rPr>
          <w:rFonts w:asciiTheme="minorHAnsi" w:eastAsia="Calibri" w:hAnsiTheme="minorHAnsi" w:cstheme="minorHAnsi"/>
          <w:b/>
          <w:u w:val="single"/>
        </w:rPr>
        <w:t>would guarantee long-term hostility and future conflict</w:t>
      </w:r>
      <w:r w:rsidRPr="001E663D">
        <w:rPr>
          <w:rFonts w:asciiTheme="minorHAnsi" w:eastAsia="Calibri" w:hAnsiTheme="minorHAnsi" w:cstheme="minorHAnsi"/>
        </w:rPr>
        <w:t xml:space="preserve">. It took two world wars to determine Germany’s place in the global order. And it took “only” two because, after the second one, Germany ended up divided and well behind the United States and Soviet Union. While the PRC’s collapse as a country is possible, it is unlikely. </w:t>
      </w:r>
      <w:r w:rsidRPr="001E663D">
        <w:rPr>
          <w:rFonts w:asciiTheme="minorHAnsi" w:eastAsia="Calibri" w:hAnsiTheme="minorHAnsi" w:cstheme="minorHAnsi"/>
          <w:b/>
          <w:u w:val="single"/>
        </w:rPr>
        <w:t xml:space="preserve">In fact, military defeat might spur </w:t>
      </w:r>
      <w:r w:rsidRPr="001E663D">
        <w:rPr>
          <w:rFonts w:asciiTheme="minorHAnsi" w:eastAsia="Calibri" w:hAnsiTheme="minorHAnsi" w:cstheme="minorHAnsi"/>
          <w:b/>
          <w:iCs/>
          <w:u w:val="single"/>
          <w:bdr w:val="single" w:sz="8" w:space="0" w:color="auto"/>
        </w:rPr>
        <w:t>nationalist rage</w:t>
      </w:r>
      <w:r w:rsidRPr="001E663D">
        <w:rPr>
          <w:rFonts w:asciiTheme="minorHAnsi" w:eastAsia="Calibri" w:hAnsiTheme="minorHAnsi" w:cstheme="minorHAnsi"/>
          <w:b/>
          <w:u w:val="single"/>
        </w:rPr>
        <w:t xml:space="preserve"> and result in greater centralization.</w:t>
      </w:r>
    </w:p>
    <w:p w14:paraId="4AAB2839" w14:textId="77777777" w:rsidR="00DC3CC7" w:rsidRPr="001E663D" w:rsidRDefault="00DC3CC7" w:rsidP="00DC3CC7">
      <w:pPr>
        <w:rPr>
          <w:rFonts w:asciiTheme="minorHAnsi" w:eastAsia="Calibri" w:hAnsiTheme="minorHAnsi" w:cstheme="minorHAnsi"/>
        </w:rPr>
      </w:pPr>
      <w:r w:rsidRPr="001E663D">
        <w:rPr>
          <w:rFonts w:asciiTheme="minorHAnsi" w:eastAsia="Calibri" w:hAnsiTheme="minorHAnsi" w:cstheme="minorHAnsi"/>
          <w:bCs/>
          <w:u w:val="single"/>
        </w:rPr>
        <w:t>The Communist regime could fall. But that probably would spawn an authoritarian government rather than a democracy. And any democracy is more likely to be nationalist/populist than liberal</w:t>
      </w:r>
      <w:r w:rsidRPr="001E663D">
        <w:rPr>
          <w:rFonts w:asciiTheme="minorHAnsi" w:eastAsia="Calibri" w:hAnsiTheme="minorHAnsi" w:cstheme="minorHAnsi"/>
        </w:rPr>
        <w:t>. Whether the almost inevitable “Second Sino-American War” likely would turn out in Washington’s favor is less clear. There could be a third one as well, if China rebounded. The United States might find that just as battles can be pyrrhic, so can wars. It’s an experience America should avoid.</w:t>
      </w:r>
    </w:p>
    <w:p w14:paraId="2332F83D" w14:textId="77777777" w:rsidR="00DC3CC7" w:rsidRPr="001E663D" w:rsidRDefault="00DC3CC7" w:rsidP="00DC3CC7">
      <w:pPr>
        <w:rPr>
          <w:rFonts w:asciiTheme="minorHAnsi" w:eastAsia="Calibri" w:hAnsiTheme="minorHAnsi" w:cstheme="minorHAnsi"/>
        </w:rPr>
      </w:pPr>
      <w:r w:rsidRPr="001E663D">
        <w:rPr>
          <w:rFonts w:asciiTheme="minorHAnsi" w:eastAsia="Calibri" w:hAnsiTheme="minorHAnsi" w:cstheme="minorHAnsi"/>
        </w:rPr>
        <w:t>U.S. officials have good reason to remind China of the costs of conflict and the importance of settling even contentious territorial disputes peacefully. At the same time, however, the Trump administration should avoid issuing blank checks to allies seeming to exempt them from having to deal with, and even discuss, those same territorial challenges. Sometimes blank checks get cashed with disastrous consequences, like Imperial Germany’s support for the Austro-Hungarian Empire, which sped Europe’s plunge into the World War I abyss.</w:t>
      </w:r>
    </w:p>
    <w:p w14:paraId="7569F45A" w14:textId="77777777" w:rsidR="00DC3CC7" w:rsidRPr="001E663D" w:rsidRDefault="00DC3CC7" w:rsidP="00DC3CC7">
      <w:pPr>
        <w:rPr>
          <w:rFonts w:asciiTheme="minorHAnsi" w:eastAsia="Calibri" w:hAnsiTheme="minorHAnsi" w:cstheme="minorHAnsi"/>
        </w:rPr>
      </w:pPr>
      <w:r w:rsidRPr="001E663D">
        <w:rPr>
          <w:rFonts w:asciiTheme="minorHAnsi" w:eastAsia="Calibri" w:hAnsiTheme="minorHAnsi" w:cstheme="minorHAnsi"/>
          <w:b/>
          <w:u w:val="single"/>
        </w:rPr>
        <w:t>The Senkaku Islands are of little practical importance</w:t>
      </w:r>
      <w:r w:rsidRPr="001E663D">
        <w:rPr>
          <w:rFonts w:asciiTheme="minorHAnsi" w:eastAsia="Calibri" w:hAnsiTheme="minorHAnsi" w:cstheme="minorHAnsi"/>
        </w:rPr>
        <w:t xml:space="preserve"> to China and Japan, and essentially of no importance to America. </w:t>
      </w:r>
      <w:r w:rsidRPr="001E663D">
        <w:rPr>
          <w:rFonts w:asciiTheme="minorHAnsi" w:eastAsia="Calibri" w:hAnsiTheme="minorHAnsi" w:cstheme="minorHAnsi"/>
          <w:b/>
          <w:u w:val="single"/>
        </w:rPr>
        <w:t xml:space="preserve">But as the locus of a </w:t>
      </w:r>
      <w:r w:rsidRPr="001E663D">
        <w:rPr>
          <w:rFonts w:asciiTheme="minorHAnsi" w:eastAsia="Calibri" w:hAnsiTheme="minorHAnsi" w:cstheme="minorHAnsi"/>
          <w:b/>
          <w:iCs/>
          <w:u w:val="single"/>
          <w:bdr w:val="single" w:sz="8" w:space="0" w:color="auto"/>
        </w:rPr>
        <w:t>dangerous game of geopolitical chicken</w:t>
      </w:r>
      <w:r w:rsidRPr="001E663D">
        <w:rPr>
          <w:rFonts w:asciiTheme="minorHAnsi" w:eastAsia="Calibri" w:hAnsiTheme="minorHAnsi" w:cstheme="minorHAnsi"/>
          <w:b/>
          <w:u w:val="single"/>
        </w:rPr>
        <w:t xml:space="preserve">, they could spark another Sino-Japanese war, which would be </w:t>
      </w:r>
      <w:r w:rsidRPr="001E663D">
        <w:rPr>
          <w:rFonts w:asciiTheme="minorHAnsi" w:eastAsia="Calibri" w:hAnsiTheme="minorHAnsi" w:cstheme="minorHAnsi"/>
          <w:b/>
          <w:iCs/>
          <w:u w:val="single"/>
          <w:bdr w:val="single" w:sz="8" w:space="0" w:color="auto"/>
        </w:rPr>
        <w:t>disastrous</w:t>
      </w:r>
      <w:r w:rsidRPr="001E663D">
        <w:rPr>
          <w:rFonts w:asciiTheme="minorHAnsi" w:eastAsia="Calibri" w:hAnsiTheme="minorHAnsi" w:cstheme="minorHAnsi"/>
        </w:rPr>
        <w:t xml:space="preserve">. </w:t>
      </w:r>
      <w:r w:rsidRPr="001E663D">
        <w:rPr>
          <w:rFonts w:asciiTheme="minorHAnsi" w:eastAsia="Calibri" w:hAnsiTheme="minorHAnsi" w:cstheme="minorHAnsi"/>
          <w:b/>
          <w:u w:val="single"/>
        </w:rPr>
        <w:t xml:space="preserve">And if that turned into a Sino-American conflict, the consequences would be </w:t>
      </w:r>
      <w:r w:rsidRPr="001E663D">
        <w:rPr>
          <w:rFonts w:asciiTheme="minorHAnsi" w:eastAsia="Calibri" w:hAnsiTheme="minorHAnsi" w:cstheme="minorHAnsi"/>
          <w:b/>
          <w:iCs/>
          <w:u w:val="single"/>
          <w:bdr w:val="single" w:sz="8" w:space="0" w:color="auto"/>
        </w:rPr>
        <w:t>incalculable</w:t>
      </w:r>
      <w:r w:rsidRPr="001E663D">
        <w:rPr>
          <w:rFonts w:asciiTheme="minorHAnsi" w:eastAsia="Calibri" w:hAnsiTheme="minorHAnsi" w:cstheme="minorHAnsi"/>
        </w:rPr>
        <w:t>. President Donald Trump should never forget these dangers as he confronts China’s growing ambition and power.</w:t>
      </w:r>
    </w:p>
    <w:p w14:paraId="7CD029BC" w14:textId="77777777" w:rsidR="00DC3CC7" w:rsidRPr="001E663D" w:rsidRDefault="00DC3CC7" w:rsidP="00DC3CC7">
      <w:pPr>
        <w:pStyle w:val="Heading3"/>
        <w:rPr>
          <w:rFonts w:asciiTheme="minorHAnsi" w:hAnsiTheme="minorHAnsi" w:cstheme="minorHAnsi"/>
        </w:rPr>
      </w:pPr>
      <w:r w:rsidRPr="001E663D">
        <w:rPr>
          <w:rFonts w:asciiTheme="minorHAnsi" w:hAnsiTheme="minorHAnsi" w:cstheme="minorHAnsi"/>
        </w:rPr>
        <w:t>2NC Impact—Coop</w:t>
      </w:r>
    </w:p>
    <w:p w14:paraId="58DE1A0A" w14:textId="77777777" w:rsidR="00DC3CC7" w:rsidRPr="001E663D" w:rsidRDefault="00DC3CC7" w:rsidP="00DC3CC7">
      <w:pPr>
        <w:pStyle w:val="Tag2"/>
        <w:rPr>
          <w:rFonts w:asciiTheme="minorHAnsi" w:hAnsiTheme="minorHAnsi" w:cstheme="minorHAnsi"/>
        </w:rPr>
      </w:pPr>
      <w:r w:rsidRPr="001E663D">
        <w:rPr>
          <w:rFonts w:asciiTheme="minorHAnsi" w:hAnsiTheme="minorHAnsi" w:cstheme="minorHAnsi"/>
        </w:rPr>
        <w:t>Taiwan makes coop impossible but the CP solves</w:t>
      </w:r>
    </w:p>
    <w:p w14:paraId="5B99DE81" w14:textId="77777777" w:rsidR="00DC3CC7" w:rsidRPr="001E663D" w:rsidRDefault="00DC3CC7" w:rsidP="00DC3CC7">
      <w:pPr>
        <w:rPr>
          <w:rFonts w:asciiTheme="minorHAnsi" w:hAnsiTheme="minorHAnsi" w:cstheme="minorHAnsi"/>
        </w:rPr>
      </w:pPr>
      <w:r w:rsidRPr="001E663D">
        <w:rPr>
          <w:rStyle w:val="Style13ptBold"/>
          <w:rFonts w:asciiTheme="minorHAnsi" w:hAnsiTheme="minorHAnsi" w:cstheme="minorHAnsi"/>
        </w:rPr>
        <w:t>Glaser</w:t>
      </w:r>
      <w:r w:rsidRPr="001E663D">
        <w:rPr>
          <w:rFonts w:asciiTheme="minorHAnsi" w:hAnsiTheme="minorHAnsi" w:cstheme="minorHAnsi"/>
        </w:rPr>
        <w:t xml:space="preserve">, professor in the Elliott School of International Affairs and the Department of Political Science at George Washington University, fellow in the Kissinger Institute at the Woodrow Wilson International Center for Scholars, </w:t>
      </w:r>
      <w:r w:rsidRPr="001E663D">
        <w:rPr>
          <w:rStyle w:val="Style13ptBold"/>
          <w:rFonts w:asciiTheme="minorHAnsi" w:hAnsiTheme="minorHAnsi" w:cstheme="minorHAnsi"/>
        </w:rPr>
        <w:t>‘15</w:t>
      </w:r>
    </w:p>
    <w:p w14:paraId="38F9D1C8" w14:textId="77777777" w:rsidR="00DC3CC7" w:rsidRPr="001E663D" w:rsidRDefault="00DC3CC7" w:rsidP="00DC3CC7">
      <w:pPr>
        <w:rPr>
          <w:rFonts w:asciiTheme="minorHAnsi" w:hAnsiTheme="minorHAnsi" w:cstheme="minorHAnsi"/>
        </w:rPr>
      </w:pPr>
      <w:r w:rsidRPr="001E663D">
        <w:rPr>
          <w:rFonts w:asciiTheme="minorHAnsi" w:hAnsiTheme="minorHAnsi" w:cstheme="minorHAnsi"/>
        </w:rPr>
        <w:t>(Charles L., “A U.S.-China Grand Bargain? The Hard Choice between Military Competition and Accommodation,” International Security Volume 39, Number 4, Spring 2015)</w:t>
      </w:r>
    </w:p>
    <w:p w14:paraId="62F1B41B" w14:textId="77777777" w:rsidR="00DC3CC7" w:rsidRPr="001E663D" w:rsidRDefault="00DC3CC7" w:rsidP="00DC3CC7">
      <w:pPr>
        <w:rPr>
          <w:rFonts w:asciiTheme="minorHAnsi" w:hAnsiTheme="minorHAnsi" w:cstheme="minorHAnsi"/>
        </w:rPr>
      </w:pPr>
    </w:p>
    <w:p w14:paraId="6D975077" w14:textId="77777777" w:rsidR="00DC3CC7" w:rsidRPr="001E663D" w:rsidRDefault="00DC3CC7" w:rsidP="00DC3CC7">
      <w:pPr>
        <w:rPr>
          <w:rFonts w:asciiTheme="minorHAnsi" w:hAnsiTheme="minorHAnsi" w:cstheme="minorHAnsi"/>
        </w:rPr>
      </w:pPr>
      <w:r w:rsidRPr="001E663D">
        <w:rPr>
          <w:rFonts w:asciiTheme="minorHAnsi" w:hAnsiTheme="minorHAnsi" w:cstheme="minorHAnsi"/>
        </w:rPr>
        <w:t>TAIWAN IS NO LONGER THE KEY ISSUE</w:t>
      </w:r>
    </w:p>
    <w:p w14:paraId="60F6CB35" w14:textId="77777777" w:rsidR="00DC3CC7" w:rsidRPr="001E663D" w:rsidRDefault="00DC3CC7" w:rsidP="00DC3CC7">
      <w:pPr>
        <w:rPr>
          <w:rFonts w:asciiTheme="minorHAnsi" w:hAnsiTheme="minorHAnsi" w:cstheme="minorHAnsi"/>
        </w:rPr>
      </w:pPr>
      <w:r w:rsidRPr="001E663D">
        <w:rPr>
          <w:rFonts w:asciiTheme="minorHAnsi" w:hAnsiTheme="minorHAnsi" w:cstheme="minorHAnsi"/>
          <w:b/>
          <w:u w:val="single"/>
        </w:rPr>
        <w:t xml:space="preserve">A second counterargument is that Taiwan is no longer </w:t>
      </w:r>
      <w:r w:rsidRPr="001E663D">
        <w:rPr>
          <w:rStyle w:val="Emphasis"/>
          <w:rFonts w:asciiTheme="minorHAnsi" w:hAnsiTheme="minorHAnsi" w:cstheme="minorHAnsi"/>
        </w:rPr>
        <w:t>the key issue straining U.S.-China relations</w:t>
      </w:r>
      <w:r w:rsidRPr="001E663D">
        <w:rPr>
          <w:rFonts w:asciiTheme="minorHAnsi" w:hAnsiTheme="minorHAnsi" w:cstheme="minorHAnsi"/>
          <w:b/>
          <w:u w:val="single"/>
        </w:rPr>
        <w:t xml:space="preserve">. </w:t>
      </w:r>
      <w:r w:rsidRPr="001E663D">
        <w:rPr>
          <w:rFonts w:asciiTheme="minorHAnsi" w:hAnsiTheme="minorHAnsi" w:cstheme="minorHAnsi"/>
        </w:rPr>
        <w:t xml:space="preserve">Consequently, focusing on Taiwan is misguided. As discussed earlier, </w:t>
      </w:r>
      <w:r w:rsidRPr="001E663D">
        <w:rPr>
          <w:rFonts w:asciiTheme="minorHAnsi" w:hAnsiTheme="minorHAnsi" w:cstheme="minorHAnsi"/>
          <w:u w:val="single"/>
        </w:rPr>
        <w:t>cross-strait relations have been improving for many years</w:t>
      </w:r>
      <w:r w:rsidRPr="001E663D">
        <w:rPr>
          <w:rFonts w:asciiTheme="minorHAnsi" w:hAnsiTheme="minorHAnsi" w:cstheme="minorHAnsi"/>
        </w:rPr>
        <w:t xml:space="preserve">. </w:t>
      </w:r>
      <w:r w:rsidRPr="001E663D">
        <w:rPr>
          <w:rFonts w:asciiTheme="minorHAnsi" w:hAnsiTheme="minorHAnsi" w:cstheme="minorHAnsi"/>
          <w:u w:val="single"/>
        </w:rPr>
        <w:t>At the same time, China's disputes with its neighbors in the South China and East China Seas have become more intense</w:t>
      </w:r>
      <w:r w:rsidRPr="001E663D">
        <w:rPr>
          <w:rFonts w:asciiTheme="minorHAnsi" w:hAnsiTheme="minorHAnsi" w:cstheme="minorHAnsi"/>
        </w:rPr>
        <w:t>, and increasingly define day-to-day tensions in the region. Possibly most worrisome, Sino-Japanese relations have become increasingly strained in the past few years, taking the spotlight off Taiwan.</w:t>
      </w:r>
    </w:p>
    <w:p w14:paraId="76DE9255" w14:textId="77777777" w:rsidR="00DC3CC7" w:rsidRPr="001E663D" w:rsidRDefault="00DC3CC7" w:rsidP="00DC3CC7">
      <w:pPr>
        <w:rPr>
          <w:rFonts w:asciiTheme="minorHAnsi" w:hAnsiTheme="minorHAnsi" w:cstheme="minorHAnsi"/>
        </w:rPr>
      </w:pPr>
      <w:r w:rsidRPr="001E663D">
        <w:rPr>
          <w:rFonts w:asciiTheme="minorHAnsi" w:hAnsiTheme="minorHAnsi" w:cstheme="minorHAnsi"/>
          <w:u w:val="single"/>
        </w:rPr>
        <w:t>Two rejoinders help to put this counterargument into perspective</w:t>
      </w:r>
      <w:r w:rsidRPr="001E663D">
        <w:rPr>
          <w:rFonts w:asciiTheme="minorHAnsi" w:hAnsiTheme="minorHAnsi" w:cstheme="minorHAnsi"/>
        </w:rPr>
        <w:t xml:space="preserve">. As I have already argued, </w:t>
      </w:r>
      <w:r w:rsidRPr="001E663D">
        <w:rPr>
          <w:rFonts w:asciiTheme="minorHAnsi" w:hAnsiTheme="minorHAnsi" w:cstheme="minorHAnsi"/>
          <w:u w:val="single"/>
        </w:rPr>
        <w:t xml:space="preserve">the dangers generated by the U.S. commitment to Taiwan go </w:t>
      </w:r>
      <w:r w:rsidRPr="001E663D">
        <w:rPr>
          <w:rStyle w:val="Emphasis"/>
          <w:rFonts w:asciiTheme="minorHAnsi" w:hAnsiTheme="minorHAnsi" w:cstheme="minorHAnsi"/>
        </w:rPr>
        <w:t>well beyond</w:t>
      </w:r>
      <w:r w:rsidRPr="001E663D">
        <w:rPr>
          <w:rStyle w:val="StyleUnderline"/>
          <w:rFonts w:asciiTheme="minorHAnsi" w:hAnsiTheme="minorHAnsi" w:cstheme="minorHAnsi"/>
        </w:rPr>
        <w:t xml:space="preserve"> </w:t>
      </w:r>
      <w:r w:rsidRPr="001E663D">
        <w:rPr>
          <w:rFonts w:asciiTheme="minorHAnsi" w:hAnsiTheme="minorHAnsi" w:cstheme="minorHAnsi"/>
          <w:b/>
          <w:u w:val="single"/>
        </w:rPr>
        <w:t>the immediate possibility of the United States fighting China to protect Taiwan</w:t>
      </w:r>
      <w:r w:rsidRPr="001E663D">
        <w:rPr>
          <w:rFonts w:asciiTheme="minorHAnsi" w:hAnsiTheme="minorHAnsi" w:cstheme="minorHAnsi"/>
        </w:rPr>
        <w:t xml:space="preserve"> and, therefore, </w:t>
      </w:r>
      <w:r w:rsidRPr="001E663D">
        <w:rPr>
          <w:rFonts w:asciiTheme="minorHAnsi" w:hAnsiTheme="minorHAnsi" w:cstheme="minorHAnsi"/>
          <w:b/>
          <w:u w:val="single"/>
        </w:rPr>
        <w:t>are not adequately captured by focusing solely on the cross-strait relationship</w:t>
      </w:r>
      <w:r w:rsidRPr="001E663D">
        <w:rPr>
          <w:rFonts w:asciiTheme="minorHAnsi" w:hAnsiTheme="minorHAnsi" w:cstheme="minorHAnsi"/>
        </w:rPr>
        <w:t xml:space="preserve">. </w:t>
      </w:r>
      <w:r w:rsidRPr="001E663D">
        <w:rPr>
          <w:rFonts w:asciiTheme="minorHAnsi" w:hAnsiTheme="minorHAnsi" w:cstheme="minorHAnsi"/>
          <w:u w:val="single"/>
        </w:rPr>
        <w:t>The U.S. commitment</w:t>
      </w:r>
      <w:r w:rsidRPr="001E663D">
        <w:rPr>
          <w:rFonts w:asciiTheme="minorHAnsi" w:hAnsiTheme="minorHAnsi" w:cstheme="minorHAnsi"/>
        </w:rPr>
        <w:t xml:space="preserve"> </w:t>
      </w:r>
      <w:r w:rsidRPr="001E663D">
        <w:rPr>
          <w:rFonts w:asciiTheme="minorHAnsi" w:hAnsiTheme="minorHAnsi" w:cstheme="minorHAnsi"/>
          <w:u w:val="single"/>
        </w:rPr>
        <w:t xml:space="preserve">to Taiwan is among the </w:t>
      </w:r>
      <w:r w:rsidRPr="001E663D">
        <w:rPr>
          <w:rStyle w:val="Emphasis"/>
          <w:rFonts w:asciiTheme="minorHAnsi" w:hAnsiTheme="minorHAnsi" w:cstheme="minorHAnsi"/>
        </w:rPr>
        <w:t>key factor</w:t>
      </w:r>
      <w:r w:rsidRPr="001E663D">
        <w:rPr>
          <w:rFonts w:asciiTheme="minorHAnsi" w:hAnsiTheme="minorHAnsi" w:cstheme="minorHAnsi"/>
        </w:rPr>
        <w:t xml:space="preserve">s </w:t>
      </w:r>
      <w:r w:rsidRPr="001E663D">
        <w:rPr>
          <w:rFonts w:asciiTheme="minorHAnsi" w:hAnsiTheme="minorHAnsi" w:cstheme="minorHAnsi"/>
          <w:u w:val="single"/>
        </w:rPr>
        <w:t xml:space="preserve">fueling </w:t>
      </w:r>
      <w:r w:rsidRPr="001E663D">
        <w:rPr>
          <w:rStyle w:val="Emphasis"/>
          <w:rFonts w:asciiTheme="minorHAnsi" w:hAnsiTheme="minorHAnsi" w:cstheme="minorHAnsi"/>
        </w:rPr>
        <w:t>Chinese doubts about U.S. motives in the region</w:t>
      </w:r>
      <w:r w:rsidRPr="001E663D">
        <w:rPr>
          <w:rFonts w:asciiTheme="minorHAnsi" w:hAnsiTheme="minorHAnsi" w:cstheme="minorHAnsi"/>
        </w:rPr>
        <w:t xml:space="preserve"> </w:t>
      </w:r>
      <w:r w:rsidRPr="001E663D">
        <w:rPr>
          <w:rStyle w:val="Underline2Char"/>
          <w:rFonts w:asciiTheme="minorHAnsi" w:hAnsiTheme="minorHAnsi" w:cstheme="minorHAnsi"/>
        </w:rPr>
        <w:t xml:space="preserve">and Chinese worries about a war over Taiwan make </w:t>
      </w:r>
      <w:r w:rsidRPr="001E663D">
        <w:rPr>
          <w:rStyle w:val="Emphasis"/>
          <w:rFonts w:asciiTheme="minorHAnsi" w:hAnsiTheme="minorHAnsi" w:cstheme="minorHAnsi"/>
        </w:rPr>
        <w:t>control of the Northeast Asian SLOCs</w:t>
      </w:r>
      <w:r w:rsidRPr="001E663D">
        <w:rPr>
          <w:rStyle w:val="Underline2Char"/>
          <w:rFonts w:asciiTheme="minorHAnsi" w:hAnsiTheme="minorHAnsi" w:cstheme="minorHAnsi"/>
        </w:rPr>
        <w:t xml:space="preserve"> far more important. </w:t>
      </w:r>
      <w:r w:rsidRPr="001E663D">
        <w:rPr>
          <w:rFonts w:asciiTheme="minorHAnsi" w:hAnsiTheme="minorHAnsi" w:cstheme="minorHAnsi"/>
          <w:u w:val="single"/>
        </w:rPr>
        <w:t xml:space="preserve">These worries contribute to </w:t>
      </w:r>
      <w:r w:rsidRPr="001E663D">
        <w:rPr>
          <w:rStyle w:val="Emphasis"/>
          <w:rFonts w:asciiTheme="minorHAnsi" w:hAnsiTheme="minorHAnsi" w:cstheme="minorHAnsi"/>
        </w:rPr>
        <w:t>military competition and strained political relations</w:t>
      </w:r>
      <w:r w:rsidRPr="001E663D">
        <w:rPr>
          <w:rFonts w:asciiTheme="minorHAnsi" w:hAnsiTheme="minorHAnsi" w:cstheme="minorHAnsi"/>
        </w:rPr>
        <w:t xml:space="preserve">, thereby </w:t>
      </w:r>
      <w:r w:rsidRPr="001E663D">
        <w:rPr>
          <w:rFonts w:asciiTheme="minorHAnsi" w:hAnsiTheme="minorHAnsi" w:cstheme="minorHAnsi"/>
          <w:b/>
          <w:u w:val="single"/>
        </w:rPr>
        <w:t>increasing the probability of conflict over the longer term.</w:t>
      </w:r>
      <w:r w:rsidRPr="001E663D">
        <w:rPr>
          <w:rFonts w:asciiTheme="minorHAnsi" w:hAnsiTheme="minorHAnsi" w:cstheme="minorHAnsi"/>
        </w:rPr>
        <w:t xml:space="preserve"> Second, </w:t>
      </w:r>
      <w:r w:rsidRPr="001E663D">
        <w:rPr>
          <w:rStyle w:val="StyleUnderline"/>
          <w:rFonts w:asciiTheme="minorHAnsi" w:hAnsiTheme="minorHAnsi" w:cstheme="minorHAnsi"/>
        </w:rPr>
        <w:t xml:space="preserve">a grand bargain would </w:t>
      </w:r>
      <w:r w:rsidRPr="001E663D">
        <w:rPr>
          <w:rStyle w:val="Emphasis"/>
          <w:rFonts w:asciiTheme="minorHAnsi" w:hAnsiTheme="minorHAnsi" w:cstheme="minorHAnsi"/>
        </w:rPr>
        <w:t>deal fully</w:t>
      </w:r>
      <w:r w:rsidRPr="001E663D">
        <w:rPr>
          <w:rStyle w:val="StyleUnderline"/>
          <w:rFonts w:asciiTheme="minorHAnsi" w:hAnsiTheme="minorHAnsi" w:cstheme="minorHAnsi"/>
        </w:rPr>
        <w:t xml:space="preserve"> with this</w:t>
      </w:r>
      <w:r w:rsidRPr="001E663D">
        <w:rPr>
          <w:rFonts w:asciiTheme="minorHAnsi" w:hAnsiTheme="minorHAnsi" w:cstheme="minorHAnsi"/>
        </w:rPr>
        <w:t xml:space="preserve"> counterargument by requiring resolution of these other disputes.</w:t>
      </w:r>
    </w:p>
    <w:p w14:paraId="53A0BE2A" w14:textId="77777777" w:rsidR="00DC3CC7" w:rsidRPr="001E663D" w:rsidRDefault="00DC3CC7" w:rsidP="00DC3CC7">
      <w:pPr>
        <w:rPr>
          <w:rFonts w:asciiTheme="minorHAnsi" w:hAnsiTheme="minorHAnsi" w:cstheme="minorHAnsi"/>
        </w:rPr>
      </w:pPr>
    </w:p>
    <w:p w14:paraId="58AC31B0" w14:textId="77777777" w:rsidR="00DC3CC7" w:rsidRPr="001E663D" w:rsidRDefault="00DC3CC7" w:rsidP="00DC3CC7">
      <w:pPr>
        <w:pStyle w:val="Heading4"/>
        <w:rPr>
          <w:rFonts w:asciiTheme="minorHAnsi" w:hAnsiTheme="minorHAnsi" w:cstheme="minorHAnsi"/>
        </w:rPr>
      </w:pPr>
      <w:r w:rsidRPr="001E663D">
        <w:rPr>
          <w:rFonts w:asciiTheme="minorHAnsi" w:hAnsiTheme="minorHAnsi" w:cstheme="minorHAnsi"/>
        </w:rPr>
        <w:t>Extinction—The CP’s model prevents global nuclear war, proliferation, and warming</w:t>
      </w:r>
    </w:p>
    <w:p w14:paraId="60FB245F" w14:textId="77777777" w:rsidR="00DC3CC7" w:rsidRPr="001E663D" w:rsidRDefault="00DC3CC7" w:rsidP="00DC3CC7">
      <w:pPr>
        <w:rPr>
          <w:rFonts w:asciiTheme="minorHAnsi" w:hAnsiTheme="minorHAnsi" w:cstheme="minorHAnsi"/>
        </w:rPr>
      </w:pPr>
      <w:r w:rsidRPr="001E663D">
        <w:rPr>
          <w:rStyle w:val="Style13ptBold"/>
          <w:rFonts w:asciiTheme="minorHAnsi" w:hAnsiTheme="minorHAnsi" w:cstheme="minorHAnsi"/>
        </w:rPr>
        <w:t>Goldstein</w:t>
      </w:r>
      <w:r w:rsidRPr="001E663D">
        <w:rPr>
          <w:rFonts w:asciiTheme="minorHAnsi" w:hAnsiTheme="minorHAnsi" w:cstheme="minorHAnsi"/>
        </w:rPr>
        <w:t xml:space="preserve">, associate professor and founding director, China Maritime Studies Institute, U.S. Naval War College, May </w:t>
      </w:r>
      <w:r w:rsidRPr="001E663D">
        <w:rPr>
          <w:rStyle w:val="Style13ptBold"/>
          <w:rFonts w:asciiTheme="minorHAnsi" w:hAnsiTheme="minorHAnsi" w:cstheme="minorHAnsi"/>
        </w:rPr>
        <w:t>2015</w:t>
      </w:r>
    </w:p>
    <w:p w14:paraId="1DAF3EE2" w14:textId="77777777" w:rsidR="00DC3CC7" w:rsidRPr="001E663D" w:rsidRDefault="00DC3CC7" w:rsidP="00DC3CC7">
      <w:pPr>
        <w:rPr>
          <w:rFonts w:asciiTheme="minorHAnsi" w:hAnsiTheme="minorHAnsi" w:cstheme="minorHAnsi"/>
        </w:rPr>
      </w:pPr>
      <w:r w:rsidRPr="001E663D">
        <w:rPr>
          <w:rFonts w:asciiTheme="minorHAnsi" w:hAnsiTheme="minorHAnsi" w:cstheme="minorHAnsi"/>
        </w:rPr>
        <w:t xml:space="preserve">(Lyle, </w:t>
      </w:r>
      <w:r w:rsidRPr="001E663D">
        <w:rPr>
          <w:rFonts w:asciiTheme="minorHAnsi" w:hAnsiTheme="minorHAnsi" w:cstheme="minorHAnsi"/>
          <w:i/>
        </w:rPr>
        <w:t>Meeting China Halfway</w:t>
      </w:r>
      <w:r w:rsidRPr="001E663D">
        <w:rPr>
          <w:rFonts w:asciiTheme="minorHAnsi" w:hAnsiTheme="minorHAnsi" w:cstheme="minorHAnsi"/>
        </w:rPr>
        <w:t>, pg. 360-1)</w:t>
      </w:r>
    </w:p>
    <w:p w14:paraId="670C2CEE" w14:textId="77777777" w:rsidR="00DC3CC7" w:rsidRPr="001E663D" w:rsidRDefault="00DC3CC7" w:rsidP="00DC3CC7">
      <w:pPr>
        <w:rPr>
          <w:rFonts w:asciiTheme="minorHAnsi" w:hAnsiTheme="minorHAnsi" w:cstheme="minorHAnsi"/>
        </w:rPr>
      </w:pPr>
      <w:r w:rsidRPr="001E663D">
        <w:rPr>
          <w:rStyle w:val="StyleUnderline"/>
          <w:rFonts w:asciiTheme="minorHAnsi" w:hAnsiTheme="minorHAnsi" w:cstheme="minorHAnsi"/>
        </w:rPr>
        <w:t>Great power rivalry is a force of nature that is nearly impossible to control</w:t>
      </w:r>
      <w:r w:rsidRPr="001E663D">
        <w:rPr>
          <w:rFonts w:asciiTheme="minorHAnsi" w:hAnsiTheme="minorHAnsi" w:cstheme="minorHAnsi"/>
        </w:rPr>
        <w:t xml:space="preserve">. </w:t>
      </w:r>
      <w:r w:rsidRPr="001E663D">
        <w:rPr>
          <w:rStyle w:val="StyleUnderline"/>
          <w:rFonts w:asciiTheme="minorHAnsi" w:hAnsiTheme="minorHAnsi" w:cstheme="minorHAnsi"/>
        </w:rPr>
        <w:t>Its dynamics are amply clear in contemporary US-China relations</w:t>
      </w:r>
      <w:r w:rsidRPr="001E663D">
        <w:rPr>
          <w:rFonts w:asciiTheme="minorHAnsi" w:hAnsiTheme="minorHAnsi" w:cstheme="minorHAnsi"/>
        </w:rPr>
        <w:t xml:space="preserve">. However, </w:t>
      </w:r>
      <w:r w:rsidRPr="001E663D">
        <w:rPr>
          <w:rStyle w:val="StyleUnderline"/>
          <w:rFonts w:asciiTheme="minorHAnsi" w:hAnsiTheme="minorHAnsi" w:cstheme="minorHAnsi"/>
        </w:rPr>
        <w:t xml:space="preserve">thinking and responsible people need not accept </w:t>
      </w:r>
      <w:r w:rsidRPr="001E663D">
        <w:rPr>
          <w:rStyle w:val="Emphasis"/>
          <w:rFonts w:asciiTheme="minorHAnsi" w:hAnsiTheme="minorHAnsi" w:cstheme="minorHAnsi"/>
        </w:rPr>
        <w:t>war</w:t>
      </w:r>
      <w:r w:rsidRPr="001E663D">
        <w:rPr>
          <w:rFonts w:asciiTheme="minorHAnsi" w:hAnsiTheme="minorHAnsi" w:cstheme="minorHAnsi"/>
        </w:rPr>
        <w:t xml:space="preserve">, rivalry, and the inability to cooperate </w:t>
      </w:r>
      <w:r w:rsidRPr="001E663D">
        <w:rPr>
          <w:rStyle w:val="Emphasis"/>
          <w:rFonts w:asciiTheme="minorHAnsi" w:hAnsiTheme="minorHAnsi" w:cstheme="minorHAnsi"/>
        </w:rPr>
        <w:t>as inevitable outcomes</w:t>
      </w:r>
      <w:r w:rsidRPr="001E663D">
        <w:rPr>
          <w:rFonts w:asciiTheme="minorHAnsi" w:hAnsiTheme="minorHAnsi" w:cstheme="minorHAnsi"/>
        </w:rPr>
        <w:t xml:space="preserve">. </w:t>
      </w:r>
      <w:r w:rsidRPr="001E663D">
        <w:rPr>
          <w:rStyle w:val="StyleUnderline"/>
          <w:rFonts w:asciiTheme="minorHAnsi" w:hAnsiTheme="minorHAnsi" w:cstheme="minorHAnsi"/>
        </w:rPr>
        <w:t xml:space="preserve">The imperative to prevent an </w:t>
      </w:r>
      <w:r w:rsidRPr="001E663D">
        <w:rPr>
          <w:rStyle w:val="Emphasis"/>
          <w:rFonts w:asciiTheme="minorHAnsi" w:hAnsiTheme="minorHAnsi" w:cstheme="minorHAnsi"/>
        </w:rPr>
        <w:t>apocalyptic World War</w:t>
      </w:r>
      <w:r w:rsidRPr="001E663D">
        <w:rPr>
          <w:rFonts w:asciiTheme="minorHAnsi" w:hAnsiTheme="minorHAnsi" w:cstheme="minorHAnsi"/>
        </w:rPr>
        <w:t xml:space="preserve"> III, </w:t>
      </w:r>
      <w:r w:rsidRPr="001E663D">
        <w:rPr>
          <w:rStyle w:val="StyleUnderline"/>
          <w:rFonts w:asciiTheme="minorHAnsi" w:hAnsiTheme="minorHAnsi" w:cstheme="minorHAnsi"/>
        </w:rPr>
        <w:t xml:space="preserve">the obvious dangers of regional conflict flowing from </w:t>
      </w:r>
      <w:r w:rsidRPr="001E663D">
        <w:rPr>
          <w:rStyle w:val="Emphasis"/>
          <w:rFonts w:asciiTheme="minorHAnsi" w:hAnsiTheme="minorHAnsi" w:cstheme="minorHAnsi"/>
        </w:rPr>
        <w:t>nuclear proliferation</w:t>
      </w:r>
      <w:r w:rsidRPr="001E663D">
        <w:rPr>
          <w:rFonts w:asciiTheme="minorHAnsi" w:hAnsiTheme="minorHAnsi" w:cstheme="minorHAnsi"/>
        </w:rPr>
        <w:t xml:space="preserve">, </w:t>
      </w:r>
      <w:r w:rsidRPr="001E663D">
        <w:rPr>
          <w:rStyle w:val="StyleUnderline"/>
          <w:rFonts w:asciiTheme="minorHAnsi" w:hAnsiTheme="minorHAnsi" w:cstheme="minorHAnsi"/>
        </w:rPr>
        <w:t xml:space="preserve">and the ever-clearer menace of </w:t>
      </w:r>
      <w:r w:rsidRPr="001E663D">
        <w:rPr>
          <w:rStyle w:val="Emphasis"/>
          <w:rFonts w:asciiTheme="minorHAnsi" w:hAnsiTheme="minorHAnsi" w:cstheme="minorHAnsi"/>
        </w:rPr>
        <w:t>global warming</w:t>
      </w:r>
      <w:r w:rsidRPr="001E663D">
        <w:rPr>
          <w:rStyle w:val="StyleUnderline"/>
          <w:rFonts w:asciiTheme="minorHAnsi" w:hAnsiTheme="minorHAnsi" w:cstheme="minorHAnsi"/>
        </w:rPr>
        <w:t xml:space="preserve"> must inspire us to collectively struggle against the inexorable drive toward intensified US-China rivalry</w:t>
      </w:r>
      <w:r w:rsidRPr="001E663D">
        <w:rPr>
          <w:rFonts w:asciiTheme="minorHAnsi" w:hAnsiTheme="minorHAnsi" w:cstheme="minorHAnsi"/>
        </w:rPr>
        <w:t xml:space="preserve">. One model </w:t>
      </w:r>
      <w:r w:rsidRPr="001E663D">
        <w:rPr>
          <w:rStyle w:val="StyleUnderline"/>
          <w:rFonts w:asciiTheme="minorHAnsi" w:hAnsiTheme="minorHAnsi" w:cstheme="minorHAnsi"/>
        </w:rPr>
        <w:t>to escape this</w:t>
      </w:r>
      <w:r w:rsidRPr="001E663D">
        <w:rPr>
          <w:rFonts w:asciiTheme="minorHAnsi" w:hAnsiTheme="minorHAnsi" w:cstheme="minorHAnsi"/>
        </w:rPr>
        <w:t xml:space="preserve"> perverse </w:t>
      </w:r>
      <w:r w:rsidRPr="001E663D">
        <w:rPr>
          <w:rStyle w:val="StyleUnderline"/>
          <w:rFonts w:asciiTheme="minorHAnsi" w:hAnsiTheme="minorHAnsi" w:cstheme="minorHAnsi"/>
        </w:rPr>
        <w:t>dynamic</w:t>
      </w:r>
      <w:r w:rsidRPr="001E663D">
        <w:rPr>
          <w:rFonts w:asciiTheme="minorHAnsi" w:hAnsiTheme="minorHAnsi" w:cstheme="minorHAnsi"/>
        </w:rPr>
        <w:t xml:space="preserve"> is provided in this book in the form of “</w:t>
      </w:r>
      <w:r w:rsidRPr="001E663D">
        <w:rPr>
          <w:rStyle w:val="Emphasis"/>
          <w:rFonts w:asciiTheme="minorHAnsi" w:hAnsiTheme="minorHAnsi" w:cstheme="minorHAnsi"/>
        </w:rPr>
        <w:t>cooperation spirals</w:t>
      </w:r>
      <w:r w:rsidRPr="001E663D">
        <w:rPr>
          <w:rFonts w:asciiTheme="minorHAnsi" w:hAnsiTheme="minorHAnsi" w:cstheme="minorHAnsi"/>
        </w:rPr>
        <w:t xml:space="preserve">,” which </w:t>
      </w:r>
      <w:r w:rsidRPr="001E663D">
        <w:rPr>
          <w:rStyle w:val="StyleUnderline"/>
          <w:rFonts w:asciiTheme="minorHAnsi" w:hAnsiTheme="minorHAnsi" w:cstheme="minorHAnsi"/>
        </w:rPr>
        <w:t>are built on</w:t>
      </w:r>
      <w:r w:rsidRPr="001E663D">
        <w:rPr>
          <w:rFonts w:asciiTheme="minorHAnsi" w:hAnsiTheme="minorHAnsi" w:cstheme="minorHAnsi"/>
        </w:rPr>
        <w:t xml:space="preserve"> the principles of gradualism, </w:t>
      </w:r>
      <w:r w:rsidRPr="001E663D">
        <w:rPr>
          <w:rStyle w:val="Emphasis"/>
          <w:rFonts w:asciiTheme="minorHAnsi" w:hAnsiTheme="minorHAnsi" w:cstheme="minorHAnsi"/>
        </w:rPr>
        <w:t>reciprocity</w:t>
      </w:r>
      <w:r w:rsidRPr="001E663D">
        <w:rPr>
          <w:rFonts w:asciiTheme="minorHAnsi" w:hAnsiTheme="minorHAnsi" w:cstheme="minorHAnsi"/>
        </w:rPr>
        <w:t xml:space="preserve">, </w:t>
      </w:r>
      <w:r w:rsidRPr="001E663D">
        <w:rPr>
          <w:rStyle w:val="Emphasis"/>
          <w:rFonts w:asciiTheme="minorHAnsi" w:hAnsiTheme="minorHAnsi" w:cstheme="minorHAnsi"/>
        </w:rPr>
        <w:t>and mutual compromise</w:t>
      </w:r>
      <w:r w:rsidRPr="001E663D">
        <w:rPr>
          <w:rFonts w:asciiTheme="minorHAnsi" w:hAnsiTheme="minorHAnsi" w:cstheme="minorHAnsi"/>
        </w:rPr>
        <w:t xml:space="preserve">. </w:t>
      </w:r>
      <w:r w:rsidRPr="001E663D">
        <w:rPr>
          <w:rStyle w:val="StyleUnderline"/>
          <w:rFonts w:asciiTheme="minorHAnsi" w:hAnsiTheme="minorHAnsi" w:cstheme="minorHAnsi"/>
        </w:rPr>
        <w:t xml:space="preserve">This </w:t>
      </w:r>
      <w:r w:rsidRPr="001E663D">
        <w:rPr>
          <w:rStyle w:val="Emphasis"/>
          <w:rFonts w:asciiTheme="minorHAnsi" w:hAnsiTheme="minorHAnsi" w:cstheme="minorHAnsi"/>
        </w:rPr>
        <w:t>model</w:t>
      </w:r>
      <w:r w:rsidRPr="001E663D">
        <w:rPr>
          <w:rStyle w:val="StyleUnderline"/>
          <w:rFonts w:asciiTheme="minorHAnsi" w:hAnsiTheme="minorHAnsi" w:cstheme="minorHAnsi"/>
        </w:rPr>
        <w:t xml:space="preserve"> can be adapted to restrain </w:t>
      </w:r>
      <w:r w:rsidRPr="001E663D">
        <w:rPr>
          <w:rStyle w:val="Emphasis"/>
          <w:rFonts w:asciiTheme="minorHAnsi" w:hAnsiTheme="minorHAnsi" w:cstheme="minorHAnsi"/>
        </w:rPr>
        <w:t>all aspects of US-China rivalry</w:t>
      </w:r>
      <w:r w:rsidRPr="001E663D">
        <w:rPr>
          <w:rFonts w:asciiTheme="minorHAnsi" w:hAnsiTheme="minorHAnsi" w:cstheme="minorHAnsi"/>
        </w:rPr>
        <w:t>, from the South China Sea to the Korean Peninsula and from economic tensions to climate change negotiations. Such steps toward compromise can be debated and altered, reversed and reformulated. Here, one hundred steps are suggested; but there are thousands of alternative steps that need to be suggested, examined, and refined. Indeed, Steinberg and O’Hanlon’s 2014 book usefully proposes a whole panoply of alternatives, ranging from traditional arms control efforts to a “cyber risk reduction center,” which deserve careful consideration and might also fit well into “cooperation spirals.” 59 I do not for a minute underestimate the difficulties involved in negotiating these painful compromises, which will necessarily involve “games” on at least two levels, international and domestic.</w:t>
      </w:r>
    </w:p>
    <w:p w14:paraId="59249594" w14:textId="77777777" w:rsidR="00DC3CC7" w:rsidRPr="001E663D" w:rsidRDefault="00DC3CC7" w:rsidP="00DC3CC7">
      <w:pPr>
        <w:rPr>
          <w:rFonts w:asciiTheme="minorHAnsi" w:hAnsiTheme="minorHAnsi" w:cstheme="minorHAnsi"/>
        </w:rPr>
      </w:pPr>
    </w:p>
    <w:p w14:paraId="6B8B36EA" w14:textId="77777777" w:rsidR="00DC3CC7" w:rsidRPr="001E663D" w:rsidRDefault="00DC3CC7" w:rsidP="00DC3CC7">
      <w:pPr>
        <w:rPr>
          <w:rFonts w:asciiTheme="minorHAnsi" w:hAnsiTheme="minorHAnsi" w:cstheme="minorHAnsi"/>
        </w:rPr>
      </w:pPr>
    </w:p>
    <w:p w14:paraId="56C69B47" w14:textId="77777777" w:rsidR="00DC3CC7" w:rsidRPr="001E663D" w:rsidRDefault="00DC3CC7" w:rsidP="00DC3CC7">
      <w:pPr>
        <w:pStyle w:val="Heading4"/>
        <w:rPr>
          <w:rFonts w:asciiTheme="minorHAnsi" w:hAnsiTheme="minorHAnsi" w:cstheme="minorHAnsi"/>
        </w:rPr>
      </w:pPr>
      <w:r w:rsidRPr="001E663D">
        <w:rPr>
          <w:rFonts w:asciiTheme="minorHAnsi" w:hAnsiTheme="minorHAnsi" w:cstheme="minorHAnsi"/>
        </w:rPr>
        <w:t>Specifically, key to warming</w:t>
      </w:r>
    </w:p>
    <w:p w14:paraId="1C3FDEC4" w14:textId="77777777" w:rsidR="00DC3CC7" w:rsidRPr="001E663D" w:rsidRDefault="00DC3CC7" w:rsidP="00DC3CC7">
      <w:pPr>
        <w:rPr>
          <w:rStyle w:val="Style13ptBold"/>
          <w:rFonts w:asciiTheme="minorHAnsi" w:hAnsiTheme="minorHAnsi" w:cstheme="minorHAnsi"/>
        </w:rPr>
      </w:pPr>
      <w:r w:rsidRPr="001E663D">
        <w:rPr>
          <w:rStyle w:val="Style13ptBold"/>
          <w:rFonts w:asciiTheme="minorHAnsi" w:hAnsiTheme="minorHAnsi" w:cstheme="minorHAnsi"/>
        </w:rPr>
        <w:t>Goodell 14</w:t>
      </w:r>
    </w:p>
    <w:p w14:paraId="5951D53A" w14:textId="77777777" w:rsidR="00DC3CC7" w:rsidRPr="001E663D" w:rsidRDefault="00DC3CC7" w:rsidP="00DC3CC7">
      <w:pPr>
        <w:rPr>
          <w:rFonts w:asciiTheme="minorHAnsi" w:hAnsiTheme="minorHAnsi" w:cstheme="minorHAnsi"/>
        </w:rPr>
      </w:pPr>
      <w:r w:rsidRPr="001E663D">
        <w:rPr>
          <w:rFonts w:asciiTheme="minorHAnsi" w:hAnsiTheme="minorHAnsi" w:cstheme="minorHAnsi"/>
        </w:rPr>
        <w:t>Jeff Goodell is an American author and contributing editor to Rolling Stone magazine, The Rolling Stone, September 15, 2014, “China, the Climate and the Fate of the Planet”, http://www.rollingstone.com/politics/news/china-the-climate-and-the-fate-of-the-planet-20140915</w:t>
      </w:r>
    </w:p>
    <w:p w14:paraId="336DEB9C" w14:textId="77777777" w:rsidR="00DC3CC7" w:rsidRPr="001E663D" w:rsidRDefault="00DC3CC7" w:rsidP="00DC3CC7">
      <w:pPr>
        <w:rPr>
          <w:rFonts w:asciiTheme="minorHAnsi" w:hAnsiTheme="minorHAnsi" w:cstheme="minorHAnsi"/>
        </w:rPr>
      </w:pPr>
    </w:p>
    <w:p w14:paraId="1AF49BD6" w14:textId="77777777" w:rsidR="00DC3CC7" w:rsidRPr="001E663D" w:rsidRDefault="00DC3CC7" w:rsidP="00DC3CC7">
      <w:pPr>
        <w:rPr>
          <w:rFonts w:asciiTheme="minorHAnsi" w:hAnsiTheme="minorHAnsi" w:cstheme="minorHAnsi"/>
        </w:rPr>
      </w:pPr>
      <w:r w:rsidRPr="001E663D">
        <w:rPr>
          <w:rStyle w:val="StyleUnderline"/>
          <w:rFonts w:asciiTheme="minorHAnsi" w:hAnsiTheme="minorHAnsi" w:cstheme="minorHAnsi"/>
        </w:rPr>
        <w:t>For nearly a decade, the U.S. and China</w:t>
      </w:r>
      <w:r w:rsidRPr="001E663D">
        <w:rPr>
          <w:rFonts w:asciiTheme="minorHAnsi" w:hAnsiTheme="minorHAnsi" w:cstheme="minorHAnsi"/>
        </w:rPr>
        <w:t xml:space="preserve">, the two most powerful nations on the planet, </w:t>
      </w:r>
      <w:r w:rsidRPr="001E663D">
        <w:rPr>
          <w:rStyle w:val="StyleUnderline"/>
          <w:rFonts w:asciiTheme="minorHAnsi" w:hAnsiTheme="minorHAnsi" w:cstheme="minorHAnsi"/>
        </w:rPr>
        <w:t>have met every year to talk about how to run the world together.</w:t>
      </w:r>
      <w:r w:rsidRPr="001E663D">
        <w:rPr>
          <w:rFonts w:asciiTheme="minorHAnsi" w:hAnsiTheme="minorHAnsi" w:cstheme="minorHAnsi"/>
        </w:rPr>
        <w:t xml:space="preserve"> When the talks began in 2006, they focused on issues like currency-exchange rates, trade barriers and China's never-ending disputes with Taiwan. In 2009, shortly after Obama's inauguration, </w:t>
      </w:r>
      <w:r w:rsidRPr="001E663D">
        <w:rPr>
          <w:rStyle w:val="StyleUnderline"/>
          <w:rFonts w:asciiTheme="minorHAnsi" w:hAnsiTheme="minorHAnsi" w:cstheme="minorHAnsi"/>
        </w:rPr>
        <w:t>the U.S. pushed to add climate change to the mix</w:t>
      </w:r>
      <w:r w:rsidRPr="001E663D">
        <w:rPr>
          <w:rFonts w:asciiTheme="minorHAnsi" w:hAnsiTheme="minorHAnsi" w:cstheme="minorHAnsi"/>
        </w:rPr>
        <w:t>, hoping that a better understanding between the U.S. and China would lead to a better deal at the Copenhagen climate summit that year. (</w:t>
      </w:r>
      <w:r w:rsidRPr="001E663D">
        <w:rPr>
          <w:rStyle w:val="StyleUnderline"/>
          <w:rFonts w:asciiTheme="minorHAnsi" w:hAnsiTheme="minorHAnsi" w:cstheme="minorHAnsi"/>
        </w:rPr>
        <w:t xml:space="preserve">It didn't help – </w:t>
      </w:r>
      <w:r w:rsidRPr="001E663D">
        <w:rPr>
          <w:rStyle w:val="Emphasis"/>
          <w:rFonts w:asciiTheme="minorHAnsi" w:hAnsiTheme="minorHAnsi" w:cstheme="minorHAnsi"/>
        </w:rPr>
        <w:t>mistrust between the countries</w:t>
      </w:r>
      <w:r w:rsidRPr="001E663D">
        <w:rPr>
          <w:rStyle w:val="StyleUnderline"/>
          <w:rFonts w:asciiTheme="minorHAnsi" w:hAnsiTheme="minorHAnsi" w:cstheme="minorHAnsi"/>
        </w:rPr>
        <w:t xml:space="preserve"> was a large part of the reason why the talks imploded.</w:t>
      </w:r>
      <w:r w:rsidRPr="001E663D">
        <w:rPr>
          <w:rFonts w:asciiTheme="minorHAnsi" w:hAnsiTheme="minorHAnsi" w:cstheme="minorHAnsi"/>
        </w:rPr>
        <w:t>)</w:t>
      </w:r>
    </w:p>
    <w:p w14:paraId="350B2441" w14:textId="77777777" w:rsidR="00DC3CC7" w:rsidRPr="001E663D" w:rsidRDefault="00DC3CC7" w:rsidP="00DC3CC7">
      <w:pPr>
        <w:rPr>
          <w:rFonts w:asciiTheme="minorHAnsi" w:hAnsiTheme="minorHAnsi" w:cstheme="minorHAnsi"/>
        </w:rPr>
      </w:pPr>
      <w:r w:rsidRPr="001E663D">
        <w:rPr>
          <w:rFonts w:asciiTheme="minorHAnsi" w:hAnsiTheme="minorHAnsi" w:cstheme="minorHAnsi"/>
        </w:rPr>
        <w:t xml:space="preserve">This year's U.S. delegation includes many of the administration's most influential climate hawks – Energy Secretary Ernest Moniz, top climate negotiator Todd Stern and John Podesta, counselor to Obama, who has become the administration's de facto point man for climate policy. This is the diplomatic equivalent of a full-court press. In the past couple of years, </w:t>
      </w:r>
      <w:r w:rsidRPr="001E663D">
        <w:rPr>
          <w:rStyle w:val="StyleUnderline"/>
          <w:rFonts w:asciiTheme="minorHAnsi" w:hAnsiTheme="minorHAnsi" w:cstheme="minorHAnsi"/>
        </w:rPr>
        <w:t>Obama has made some important moves, including investing billions in clean energy, jacking up vehicle-efficiency standards and proposing rules to limit pollution</w:t>
      </w:r>
      <w:r w:rsidRPr="001E663D">
        <w:rPr>
          <w:rFonts w:asciiTheme="minorHAnsi" w:hAnsiTheme="minorHAnsi" w:cstheme="minorHAnsi"/>
        </w:rPr>
        <w:t xml:space="preserve"> from U.S. coal plants. </w:t>
      </w:r>
      <w:r w:rsidRPr="001E663D">
        <w:rPr>
          <w:rStyle w:val="Emphasis"/>
          <w:rFonts w:asciiTheme="minorHAnsi" w:hAnsiTheme="minorHAnsi" w:cstheme="minorHAnsi"/>
        </w:rPr>
        <w:t>But climate change is a global issue. Unless the West can persuade other countries to take climate action seriously, nothing any single nation does is going to matter much when it comes to solving the problem.</w:t>
      </w:r>
    </w:p>
    <w:p w14:paraId="077A9E58" w14:textId="77777777" w:rsidR="00DC3CC7" w:rsidRPr="001E663D" w:rsidRDefault="00DC3CC7" w:rsidP="00DC3CC7">
      <w:pPr>
        <w:rPr>
          <w:rFonts w:asciiTheme="minorHAnsi" w:hAnsiTheme="minorHAnsi" w:cstheme="minorHAnsi"/>
        </w:rPr>
      </w:pPr>
      <w:r w:rsidRPr="001E663D">
        <w:rPr>
          <w:rStyle w:val="StyleUnderline"/>
          <w:rFonts w:asciiTheme="minorHAnsi" w:hAnsiTheme="minorHAnsi" w:cstheme="minorHAnsi"/>
        </w:rPr>
        <w:t>Except</w:t>
      </w:r>
      <w:r w:rsidRPr="001E663D">
        <w:rPr>
          <w:rFonts w:asciiTheme="minorHAnsi" w:hAnsiTheme="minorHAnsi" w:cstheme="minorHAnsi"/>
        </w:rPr>
        <w:t xml:space="preserve">, that is, </w:t>
      </w:r>
      <w:r w:rsidRPr="001E663D">
        <w:rPr>
          <w:rStyle w:val="StyleUnderline"/>
          <w:rFonts w:asciiTheme="minorHAnsi" w:hAnsiTheme="minorHAnsi" w:cstheme="minorHAnsi"/>
        </w:rPr>
        <w:t>for China.</w:t>
      </w:r>
      <w:r w:rsidRPr="001E663D">
        <w:rPr>
          <w:rFonts w:asciiTheme="minorHAnsi" w:hAnsiTheme="minorHAnsi" w:cstheme="minorHAnsi"/>
        </w:rPr>
        <w:t xml:space="preserve"> The blunt truth is that </w:t>
      </w:r>
      <w:r w:rsidRPr="001E663D">
        <w:rPr>
          <w:rStyle w:val="Emphasis"/>
          <w:rFonts w:asciiTheme="minorHAnsi" w:hAnsiTheme="minorHAnsi" w:cstheme="minorHAnsi"/>
        </w:rPr>
        <w:t>what China decides to do in the next decade will likely determine whether or not</w:t>
      </w:r>
      <w:r w:rsidRPr="001E663D">
        <w:rPr>
          <w:rFonts w:asciiTheme="minorHAnsi" w:hAnsiTheme="minorHAnsi" w:cstheme="minorHAnsi"/>
        </w:rPr>
        <w:t xml:space="preserve"> </w:t>
      </w:r>
      <w:r w:rsidRPr="001E663D">
        <w:rPr>
          <w:rFonts w:asciiTheme="minorHAnsi" w:hAnsiTheme="minorHAnsi" w:cstheme="minorHAnsi"/>
          <w:strike/>
        </w:rPr>
        <w:t>mankind</w:t>
      </w:r>
      <w:r w:rsidRPr="001E663D">
        <w:rPr>
          <w:rFonts w:asciiTheme="minorHAnsi" w:hAnsiTheme="minorHAnsi" w:cstheme="minorHAnsi"/>
        </w:rPr>
        <w:t xml:space="preserve"> </w:t>
      </w:r>
      <w:r w:rsidRPr="001E663D">
        <w:rPr>
          <w:rStyle w:val="Emphasis"/>
          <w:rFonts w:asciiTheme="minorHAnsi" w:hAnsiTheme="minorHAnsi" w:cstheme="minorHAnsi"/>
        </w:rPr>
        <w:t>humanity can halt – or at least ameliorate – global warming.</w:t>
      </w:r>
      <w:r w:rsidRPr="001E663D">
        <w:rPr>
          <w:rFonts w:asciiTheme="minorHAnsi" w:hAnsiTheme="minorHAnsi" w:cstheme="minorHAnsi"/>
        </w:rPr>
        <w:t xml:space="preserve"> </w:t>
      </w:r>
      <w:r w:rsidRPr="001E663D">
        <w:rPr>
          <w:rStyle w:val="StyleUnderline"/>
          <w:rFonts w:asciiTheme="minorHAnsi" w:hAnsiTheme="minorHAnsi" w:cstheme="minorHAnsi"/>
        </w:rPr>
        <w:t>The view among</w:t>
      </w:r>
      <w:r w:rsidRPr="001E663D">
        <w:rPr>
          <w:rFonts w:asciiTheme="minorHAnsi" w:hAnsiTheme="minorHAnsi" w:cstheme="minorHAnsi"/>
        </w:rPr>
        <w:t xml:space="preserve"> a number of </w:t>
      </w:r>
      <w:r w:rsidRPr="001E663D">
        <w:rPr>
          <w:rStyle w:val="StyleUnderline"/>
          <w:rFonts w:asciiTheme="minorHAnsi" w:hAnsiTheme="minorHAnsi" w:cstheme="minorHAnsi"/>
        </w:rPr>
        <w:t>prominent climate scientists is that if China's emissions peak around 2025, we may</w:t>
      </w:r>
      <w:r w:rsidRPr="001E663D">
        <w:rPr>
          <w:rFonts w:asciiTheme="minorHAnsi" w:hAnsiTheme="minorHAnsi" w:cstheme="minorHAnsi"/>
        </w:rPr>
        <w:t xml:space="preserve"> – </w:t>
      </w:r>
      <w:r w:rsidRPr="001E663D">
        <w:rPr>
          <w:rStyle w:val="Emphasis"/>
          <w:rFonts w:asciiTheme="minorHAnsi" w:hAnsiTheme="minorHAnsi" w:cstheme="minorHAnsi"/>
        </w:rPr>
        <w:t>just barely</w:t>
      </w:r>
      <w:r w:rsidRPr="001E663D">
        <w:rPr>
          <w:rFonts w:asciiTheme="minorHAnsi" w:hAnsiTheme="minorHAnsi" w:cstheme="minorHAnsi"/>
        </w:rPr>
        <w:t xml:space="preserve"> – </w:t>
      </w:r>
      <w:r w:rsidRPr="001E663D">
        <w:rPr>
          <w:rStyle w:val="Emphasis"/>
          <w:rFonts w:asciiTheme="minorHAnsi" w:hAnsiTheme="minorHAnsi" w:cstheme="minorHAnsi"/>
        </w:rPr>
        <w:t>have a shot at stabilizing the climate before all hell breaks loose. But the Chinese have resisted international pressure to curb</w:t>
      </w:r>
      <w:r w:rsidRPr="001E663D">
        <w:rPr>
          <w:rFonts w:asciiTheme="minorHAnsi" w:hAnsiTheme="minorHAnsi" w:cstheme="minorHAnsi"/>
        </w:rPr>
        <w:t xml:space="preserve"> their </w:t>
      </w:r>
      <w:r w:rsidRPr="001E663D">
        <w:rPr>
          <w:rStyle w:val="Emphasis"/>
          <w:rFonts w:asciiTheme="minorHAnsi" w:hAnsiTheme="minorHAnsi" w:cstheme="minorHAnsi"/>
        </w:rPr>
        <w:t>emissions.</w:t>
      </w:r>
      <w:r w:rsidRPr="001E663D">
        <w:rPr>
          <w:rFonts w:asciiTheme="minorHAnsi" w:hAnsiTheme="minorHAnsi" w:cstheme="minorHAnsi"/>
        </w:rPr>
        <w:t xml:space="preserve"> For years, they have used the argument that they are poor, the West is rich, and that the high levels of carbon in the atmosphere were caused by America's and Europe's 200-year-long fossil­fuel binge. Climate change is your problem, they argued – you deal with it. But that logic doesn't hold anymore. </w:t>
      </w:r>
      <w:r w:rsidRPr="001E663D">
        <w:rPr>
          <w:rStyle w:val="StyleUnderline"/>
          <w:rFonts w:asciiTheme="minorHAnsi" w:hAnsiTheme="minorHAnsi" w:cstheme="minorHAnsi"/>
        </w:rPr>
        <w:t>China is set to become the largest economy in the world</w:t>
      </w:r>
      <w:r w:rsidRPr="001E663D">
        <w:rPr>
          <w:rFonts w:asciiTheme="minorHAnsi" w:hAnsiTheme="minorHAnsi" w:cstheme="minorHAnsi"/>
        </w:rPr>
        <w:t xml:space="preserve"> this year, </w:t>
      </w:r>
      <w:r w:rsidRPr="001E663D">
        <w:rPr>
          <w:rStyle w:val="StyleUnderline"/>
          <w:rFonts w:asciiTheme="minorHAnsi" w:hAnsiTheme="minorHAnsi" w:cstheme="minorHAnsi"/>
        </w:rPr>
        <w:t>and</w:t>
      </w:r>
      <w:r w:rsidRPr="001E663D">
        <w:rPr>
          <w:rFonts w:asciiTheme="minorHAnsi" w:hAnsiTheme="minorHAnsi" w:cstheme="minorHAnsi"/>
        </w:rPr>
        <w:t xml:space="preserve"> in 2006, </w:t>
      </w:r>
      <w:r w:rsidRPr="001E663D">
        <w:rPr>
          <w:rStyle w:val="StyleUnderline"/>
          <w:rFonts w:asciiTheme="minorHAnsi" w:hAnsiTheme="minorHAnsi" w:cstheme="minorHAnsi"/>
        </w:rPr>
        <w:t>it passed the U.S. as the planet's largest carbon polluter. China now dumps 10 billion tons of CO2 into the atmosphere every year.</w:t>
      </w:r>
      <w:r w:rsidRPr="001E663D">
        <w:rPr>
          <w:rFonts w:asciiTheme="minorHAnsi" w:hAnsiTheme="minorHAnsi" w:cstheme="minorHAnsi"/>
        </w:rPr>
        <w:t xml:space="preserve"> </w:t>
      </w:r>
      <w:r w:rsidRPr="001E663D">
        <w:rPr>
          <w:rStyle w:val="Emphasis"/>
          <w:rFonts w:asciiTheme="minorHAnsi" w:hAnsiTheme="minorHAnsi" w:cstheme="minorHAnsi"/>
        </w:rPr>
        <w:t>That number is expected to grow to 15 billion tons by 2030</w:t>
      </w:r>
      <w:r w:rsidRPr="001E663D">
        <w:rPr>
          <w:rFonts w:asciiTheme="minorHAnsi" w:hAnsiTheme="minorHAnsi" w:cstheme="minorHAnsi"/>
        </w:rPr>
        <w:t xml:space="preserve">, </w:t>
      </w:r>
      <w:r w:rsidRPr="001E663D">
        <w:rPr>
          <w:rFonts w:asciiTheme="minorHAnsi" w:hAnsiTheme="minorHAnsi" w:cstheme="minorHAnsi"/>
          <w:strike/>
        </w:rPr>
        <w:t>dwarfing</w:t>
      </w:r>
      <w:r w:rsidRPr="001E663D">
        <w:rPr>
          <w:rFonts w:asciiTheme="minorHAnsi" w:hAnsiTheme="minorHAnsi" w:cstheme="minorHAnsi"/>
        </w:rPr>
        <w:t xml:space="preserve"> the pollution of the rest of the world. If that happens, then </w:t>
      </w:r>
      <w:r w:rsidRPr="001E663D">
        <w:rPr>
          <w:rStyle w:val="Emphasis"/>
          <w:rFonts w:asciiTheme="minorHAnsi" w:hAnsiTheme="minorHAnsi" w:cstheme="minorHAnsi"/>
        </w:rPr>
        <w:t>the chances that the world will cut carbon pollution quickly enough to avert dangerous climate change is</w:t>
      </w:r>
      <w:r w:rsidRPr="001E663D">
        <w:rPr>
          <w:rFonts w:asciiTheme="minorHAnsi" w:hAnsiTheme="minorHAnsi" w:cstheme="minorHAnsi"/>
        </w:rPr>
        <w:t xml:space="preserve">, according to Kevin Anderson, deputy director of the Tyndall Centre for Climate Change Research in the U.K., </w:t>
      </w:r>
      <w:r w:rsidRPr="001E663D">
        <w:rPr>
          <w:rStyle w:val="Emphasis"/>
          <w:rFonts w:asciiTheme="minorHAnsi" w:hAnsiTheme="minorHAnsi" w:cstheme="minorHAnsi"/>
        </w:rPr>
        <w:t>"virtually zero."</w:t>
      </w:r>
    </w:p>
    <w:p w14:paraId="06194973" w14:textId="77777777" w:rsidR="00DC3CC7" w:rsidRPr="001E663D" w:rsidRDefault="00DC3CC7" w:rsidP="00DC3CC7">
      <w:pPr>
        <w:rPr>
          <w:rFonts w:asciiTheme="minorHAnsi" w:hAnsiTheme="minorHAnsi" w:cstheme="minorHAnsi"/>
        </w:rPr>
      </w:pPr>
      <w:r w:rsidRPr="001E663D">
        <w:rPr>
          <w:rFonts w:asciiTheme="minorHAnsi" w:hAnsiTheme="minorHAnsi" w:cstheme="minorHAnsi"/>
        </w:rPr>
        <w:t xml:space="preserve">John Kerry knows this. He also knows that </w:t>
      </w:r>
      <w:r w:rsidRPr="001E663D">
        <w:rPr>
          <w:rStyle w:val="StyleUnderline"/>
          <w:rFonts w:asciiTheme="minorHAnsi" w:hAnsiTheme="minorHAnsi" w:cstheme="minorHAnsi"/>
        </w:rPr>
        <w:t>when the nations of the world gather in Paris next December to try to hammer out a global climate agreement</w:t>
      </w:r>
      <w:r w:rsidRPr="001E663D">
        <w:rPr>
          <w:rFonts w:asciiTheme="minorHAnsi" w:hAnsiTheme="minorHAnsi" w:cstheme="minorHAnsi"/>
        </w:rPr>
        <w:t xml:space="preserve">, </w:t>
      </w:r>
      <w:r w:rsidRPr="001E663D">
        <w:rPr>
          <w:rStyle w:val="Emphasis"/>
          <w:rFonts w:asciiTheme="minorHAnsi" w:hAnsiTheme="minorHAnsi" w:cstheme="minorHAnsi"/>
        </w:rPr>
        <w:t>it may be the last best chance to address this problem</w:t>
      </w:r>
      <w:r w:rsidRPr="001E663D">
        <w:rPr>
          <w:rFonts w:asciiTheme="minorHAnsi" w:hAnsiTheme="minorHAnsi" w:cstheme="minorHAnsi"/>
        </w:rPr>
        <w:t xml:space="preserve"> before the Years of Living Dangerously begin. Like other climate negotiations held under the banner of the United Nations Framework Convention on Climate Change, </w:t>
      </w:r>
      <w:r w:rsidRPr="001E663D">
        <w:rPr>
          <w:rStyle w:val="StyleUnderline"/>
          <w:rFonts w:asciiTheme="minorHAnsi" w:hAnsiTheme="minorHAnsi" w:cstheme="minorHAnsi"/>
        </w:rPr>
        <w:t>the Paris meeting is likely to be warped by 25-year-old grudges and a profound sense of distrust. "But right now, Paris is the only game we have</w:t>
      </w:r>
      <w:r w:rsidRPr="001E663D">
        <w:rPr>
          <w:rFonts w:asciiTheme="minorHAnsi" w:hAnsiTheme="minorHAnsi" w:cstheme="minorHAnsi"/>
        </w:rPr>
        <w:t>," one member of the State Department's climate team told me. "If it fails, there is no Plan B."</w:t>
      </w:r>
    </w:p>
    <w:p w14:paraId="13236C17" w14:textId="77777777" w:rsidR="00DC3CC7" w:rsidRPr="001E663D" w:rsidRDefault="00DC3CC7" w:rsidP="00DC3CC7">
      <w:pPr>
        <w:rPr>
          <w:rFonts w:asciiTheme="minorHAnsi" w:hAnsiTheme="minorHAnsi" w:cstheme="minorHAnsi"/>
        </w:rPr>
      </w:pPr>
      <w:r w:rsidRPr="001E663D">
        <w:rPr>
          <w:rFonts w:asciiTheme="minorHAnsi" w:hAnsiTheme="minorHAnsi" w:cstheme="minorHAnsi"/>
        </w:rPr>
        <w:t xml:space="preserve">In Beijing, one of Kerry's goals will be to find out all he can about China's strategy for Paris – what kind of commitment the Chinese might make, how sincere they are, what tactics they will use. But for Kerry, </w:t>
      </w:r>
      <w:r w:rsidRPr="001E663D">
        <w:rPr>
          <w:rStyle w:val="Emphasis"/>
          <w:rFonts w:asciiTheme="minorHAnsi" w:hAnsiTheme="minorHAnsi" w:cstheme="minorHAnsi"/>
        </w:rPr>
        <w:t>this</w:t>
      </w:r>
      <w:r w:rsidRPr="001E663D">
        <w:rPr>
          <w:rFonts w:asciiTheme="minorHAnsi" w:hAnsiTheme="minorHAnsi" w:cstheme="minorHAnsi"/>
        </w:rPr>
        <w:t xml:space="preserve"> is anything but a straightforward </w:t>
      </w:r>
      <w:r w:rsidRPr="001E663D">
        <w:rPr>
          <w:rStyle w:val="Emphasis"/>
          <w:rFonts w:asciiTheme="minorHAnsi" w:hAnsiTheme="minorHAnsi" w:cstheme="minorHAnsi"/>
        </w:rPr>
        <w:t>conversation</w:t>
      </w:r>
      <w:r w:rsidRPr="001E663D">
        <w:rPr>
          <w:rFonts w:asciiTheme="minorHAnsi" w:hAnsiTheme="minorHAnsi" w:cstheme="minorHAnsi"/>
        </w:rPr>
        <w:t xml:space="preserve">, because </w:t>
      </w:r>
      <w:r w:rsidRPr="001E663D">
        <w:rPr>
          <w:rStyle w:val="Emphasis"/>
          <w:rFonts w:asciiTheme="minorHAnsi" w:hAnsiTheme="minorHAnsi" w:cstheme="minorHAnsi"/>
        </w:rPr>
        <w:t>it's twisted up in the shadow play of U.S.-China relations, which are marked by suspicion</w:t>
      </w:r>
      <w:r w:rsidRPr="001E663D">
        <w:rPr>
          <w:rFonts w:asciiTheme="minorHAnsi" w:hAnsiTheme="minorHAnsi" w:cstheme="minorHAnsi"/>
        </w:rPr>
        <w:t xml:space="preserve">, paranoia </w:t>
      </w:r>
      <w:r w:rsidRPr="001E663D">
        <w:rPr>
          <w:rStyle w:val="Emphasis"/>
          <w:rFonts w:asciiTheme="minorHAnsi" w:hAnsiTheme="minorHAnsi" w:cstheme="minorHAnsi"/>
        </w:rPr>
        <w:t>and saber rattling</w:t>
      </w:r>
      <w:r w:rsidRPr="001E663D">
        <w:rPr>
          <w:rFonts w:asciiTheme="minorHAnsi" w:hAnsiTheme="minorHAnsi" w:cstheme="minorHAnsi"/>
        </w:rPr>
        <w:t xml:space="preserve"> on both sides as the U.S. adjusts to China's rising power in the world. "What we are living through now is the end of 500 years of Western predominance," historian Niall Ferguson has written. The issue is not whether China will challenge America's dominance, but when and how. </w:t>
      </w:r>
    </w:p>
    <w:p w14:paraId="50F66162" w14:textId="77777777" w:rsidR="00DC3CC7" w:rsidRPr="001E663D" w:rsidRDefault="00DC3CC7" w:rsidP="00DC3CC7">
      <w:pPr>
        <w:pStyle w:val="Heading4"/>
        <w:rPr>
          <w:rFonts w:asciiTheme="minorHAnsi" w:hAnsiTheme="minorHAnsi" w:cstheme="minorHAnsi"/>
        </w:rPr>
      </w:pPr>
      <w:r w:rsidRPr="001E663D">
        <w:rPr>
          <w:rFonts w:asciiTheme="minorHAnsi" w:hAnsiTheme="minorHAnsi" w:cstheme="minorHAnsi"/>
        </w:rPr>
        <w:t>Extinction</w:t>
      </w:r>
    </w:p>
    <w:p w14:paraId="1702BAD4" w14:textId="77777777" w:rsidR="00DC3CC7" w:rsidRPr="001E663D" w:rsidRDefault="00DC3CC7" w:rsidP="00DC3CC7">
      <w:pPr>
        <w:rPr>
          <w:rFonts w:asciiTheme="minorHAnsi" w:eastAsia="Calibri" w:hAnsiTheme="minorHAnsi" w:cstheme="minorHAnsi"/>
        </w:rPr>
      </w:pPr>
      <w:r w:rsidRPr="001E663D">
        <w:rPr>
          <w:rStyle w:val="Style13ptBold"/>
          <w:rFonts w:asciiTheme="minorHAnsi" w:hAnsiTheme="minorHAnsi" w:cstheme="minorHAnsi"/>
        </w:rPr>
        <w:t>Flournoy 12</w:t>
      </w:r>
      <w:r w:rsidRPr="001E663D">
        <w:rPr>
          <w:rFonts w:asciiTheme="minorHAnsi" w:eastAsia="Calibri" w:hAnsiTheme="minorHAnsi" w:cstheme="minorHAnsi"/>
        </w:rPr>
        <w:t xml:space="preserve"> (Citing Dr. Feng Hsu, a NASA scientist at the Goddard Space Flight Center, in 2012, Don Flournoy, PhD and MA from the University of Texas, Former Dean of the University College @ Ohio University, Former Associate Dean @ State University of New York and Case Institute of Technology, Project Manager for University/Industry Experiments for the NASA ACTS Satellite, Currently Professor of Telecommunications @ Scripps College of Communications @ Ohio University, Citing Dr.  "Solar Power Satellites," Chapter 2: What Are the Principal Sunsat Services and Markets?, January, Springer Briefs in Space Development, Book)</w:t>
      </w:r>
    </w:p>
    <w:p w14:paraId="5EC622C4" w14:textId="77777777" w:rsidR="00DC3CC7" w:rsidRPr="001E663D" w:rsidRDefault="00DC3CC7" w:rsidP="00DC3CC7">
      <w:pPr>
        <w:rPr>
          <w:rFonts w:asciiTheme="minorHAnsi" w:eastAsia="Calibri" w:hAnsiTheme="minorHAnsi" w:cstheme="minorHAnsi"/>
        </w:rPr>
      </w:pPr>
      <w:r w:rsidRPr="001E663D">
        <w:rPr>
          <w:rFonts w:asciiTheme="minorHAnsi" w:eastAsia="Calibri" w:hAnsiTheme="minorHAnsi" w:cstheme="minorHAnsi"/>
        </w:rPr>
        <w:t xml:space="preserve">In the Online Journal of Space Communication, Dr. Feng </w:t>
      </w:r>
      <w:r w:rsidRPr="001E663D">
        <w:rPr>
          <w:rFonts w:asciiTheme="minorHAnsi" w:eastAsia="Calibri" w:hAnsiTheme="minorHAnsi" w:cstheme="minorHAnsi"/>
          <w:bCs/>
          <w:u w:val="single"/>
        </w:rPr>
        <w:t>Hsu, a NASA scientist</w:t>
      </w:r>
      <w:r w:rsidRPr="001E663D">
        <w:rPr>
          <w:rFonts w:asciiTheme="minorHAnsi" w:eastAsia="Calibri" w:hAnsiTheme="minorHAnsi" w:cstheme="minorHAnsi"/>
        </w:rPr>
        <w:t xml:space="preserve"> at Goddard Space Flight Center, a research center </w:t>
      </w:r>
      <w:r w:rsidRPr="001E663D">
        <w:rPr>
          <w:rFonts w:asciiTheme="minorHAnsi" w:eastAsia="Calibri" w:hAnsiTheme="minorHAnsi" w:cstheme="minorHAnsi"/>
          <w:bCs/>
          <w:u w:val="single"/>
        </w:rPr>
        <w:t xml:space="preserve">in the </w:t>
      </w:r>
      <w:r w:rsidRPr="001E663D">
        <w:rPr>
          <w:rFonts w:asciiTheme="minorHAnsi" w:eastAsia="Calibri" w:hAnsiTheme="minorHAnsi" w:cstheme="minorHAnsi"/>
          <w:b/>
          <w:u w:val="single"/>
        </w:rPr>
        <w:t>forefront of science of space and Earth,</w:t>
      </w:r>
      <w:r w:rsidRPr="001E663D">
        <w:rPr>
          <w:rFonts w:asciiTheme="minorHAnsi" w:eastAsia="Calibri" w:hAnsiTheme="minorHAnsi" w:cstheme="minorHAnsi"/>
        </w:rPr>
        <w:t xml:space="preserve"> </w:t>
      </w:r>
      <w:r w:rsidRPr="001E663D">
        <w:rPr>
          <w:rFonts w:asciiTheme="minorHAnsi" w:eastAsia="Calibri" w:hAnsiTheme="minorHAnsi" w:cstheme="minorHAnsi"/>
          <w:bCs/>
          <w:u w:val="single"/>
        </w:rPr>
        <w:t>writes</w:t>
      </w:r>
      <w:r w:rsidRPr="001E663D">
        <w:rPr>
          <w:rFonts w:asciiTheme="minorHAnsi" w:eastAsia="Calibri" w:hAnsiTheme="minorHAnsi" w:cstheme="minorHAnsi"/>
        </w:rPr>
        <w:t xml:space="preserve">, “The </w:t>
      </w:r>
      <w:r w:rsidRPr="001E663D">
        <w:rPr>
          <w:rFonts w:asciiTheme="minorHAnsi" w:eastAsia="Calibri" w:hAnsiTheme="minorHAnsi" w:cstheme="minorHAnsi"/>
          <w:bCs/>
          <w:u w:val="single"/>
        </w:rPr>
        <w:t>evidence of global warming is alarming</w:t>
      </w:r>
      <w:r w:rsidRPr="001E663D">
        <w:rPr>
          <w:rFonts w:asciiTheme="minorHAnsi" w:eastAsia="Calibri" w:hAnsiTheme="minorHAnsi" w:cstheme="minorHAnsi"/>
        </w:rPr>
        <w:t xml:space="preserve">,” noting </w:t>
      </w:r>
      <w:r w:rsidRPr="001E663D">
        <w:rPr>
          <w:rFonts w:asciiTheme="minorHAnsi" w:eastAsia="Calibri" w:hAnsiTheme="minorHAnsi" w:cstheme="minorHAnsi"/>
          <w:bCs/>
          <w:u w:val="single"/>
        </w:rPr>
        <w:t xml:space="preserve">the potential for a catastrophic planetary climate change is real </w:t>
      </w:r>
      <w:r w:rsidRPr="001E663D">
        <w:rPr>
          <w:rFonts w:asciiTheme="minorHAnsi" w:eastAsia="Calibri" w:hAnsiTheme="minorHAnsi" w:cstheme="minorHAnsi"/>
        </w:rPr>
        <w:t xml:space="preserve">and troubling (Hsu 2010). Hsu and his NASA colleagues were engaged in monitoring and analyzing cli- mate changes on a global scale, through which they received first-hand scientific information and data relating to global warming issues, including the dynamics of polar ice cap melting. </w:t>
      </w:r>
      <w:r w:rsidRPr="001E663D">
        <w:rPr>
          <w:rFonts w:asciiTheme="minorHAnsi" w:eastAsia="Calibri" w:hAnsiTheme="minorHAnsi" w:cstheme="minorHAnsi"/>
          <w:bCs/>
          <w:u w:val="single"/>
        </w:rPr>
        <w:t>After discussing this research with colleagues who were world experts on the subject, he wrote</w:t>
      </w:r>
      <w:r w:rsidRPr="001E663D">
        <w:rPr>
          <w:rFonts w:asciiTheme="minorHAnsi" w:eastAsia="Calibri" w:hAnsiTheme="minorHAnsi" w:cstheme="minorHAnsi"/>
        </w:rPr>
        <w:t xml:space="preserve">: </w:t>
      </w:r>
      <w:r w:rsidRPr="001E663D">
        <w:rPr>
          <w:rFonts w:asciiTheme="minorHAnsi" w:eastAsia="Calibri" w:hAnsiTheme="minorHAnsi" w:cstheme="minorHAnsi"/>
          <w:b/>
          <w:u w:val="single"/>
        </w:rPr>
        <w:t>I now have no doubt global temperatures are rising, and that global warming is a serious problem confronting all of humanity</w:t>
      </w:r>
      <w:r w:rsidRPr="001E663D">
        <w:rPr>
          <w:rFonts w:asciiTheme="minorHAnsi" w:eastAsia="Calibri" w:hAnsiTheme="minorHAnsi" w:cstheme="minorHAnsi"/>
        </w:rPr>
        <w:t xml:space="preserve">. No matter whether these trends are due to human interference or to the cosmic cycling of our solar system, there are two basic facts that are crystal clear: (a) </w:t>
      </w:r>
      <w:r w:rsidRPr="001E663D">
        <w:rPr>
          <w:rFonts w:asciiTheme="minorHAnsi" w:eastAsia="Calibri" w:hAnsiTheme="minorHAnsi" w:cstheme="minorHAnsi"/>
          <w:bCs/>
          <w:u w:val="single"/>
        </w:rPr>
        <w:t>there is overwhelming scientific evidence showing positive correlations between the level of CO2 concentrations in Earth’s atmosphere with respect to the historical fluctuations of global temperature changes</w:t>
      </w:r>
      <w:r w:rsidRPr="001E663D">
        <w:rPr>
          <w:rFonts w:asciiTheme="minorHAnsi" w:eastAsia="Calibri" w:hAnsiTheme="minorHAnsi" w:cstheme="minorHAnsi"/>
        </w:rPr>
        <w:t xml:space="preserve">; </w:t>
      </w:r>
      <w:r w:rsidRPr="001E663D">
        <w:rPr>
          <w:rFonts w:asciiTheme="minorHAnsi" w:eastAsia="Calibri" w:hAnsiTheme="minorHAnsi" w:cstheme="minorHAnsi"/>
          <w:bCs/>
          <w:u w:val="single"/>
        </w:rPr>
        <w:t xml:space="preserve">and </w:t>
      </w:r>
      <w:r w:rsidRPr="001E663D">
        <w:rPr>
          <w:rFonts w:asciiTheme="minorHAnsi" w:eastAsia="Calibri" w:hAnsiTheme="minorHAnsi" w:cstheme="minorHAnsi"/>
        </w:rPr>
        <w:t xml:space="preserve">(b) </w:t>
      </w:r>
      <w:r w:rsidRPr="001E663D">
        <w:rPr>
          <w:rFonts w:asciiTheme="minorHAnsi" w:eastAsia="Calibri" w:hAnsiTheme="minorHAnsi" w:cstheme="minorHAnsi"/>
          <w:b/>
          <w:u w:val="single"/>
        </w:rPr>
        <w:t>the overwhelming majority</w:t>
      </w:r>
      <w:r w:rsidRPr="001E663D">
        <w:rPr>
          <w:rFonts w:asciiTheme="minorHAnsi" w:eastAsia="Calibri" w:hAnsiTheme="minorHAnsi" w:cstheme="minorHAnsi"/>
        </w:rPr>
        <w:t xml:space="preserve"> </w:t>
      </w:r>
      <w:r w:rsidRPr="001E663D">
        <w:rPr>
          <w:rFonts w:asciiTheme="minorHAnsi" w:eastAsia="Calibri" w:hAnsiTheme="minorHAnsi" w:cstheme="minorHAnsi"/>
          <w:bCs/>
          <w:u w:val="single"/>
        </w:rPr>
        <w:t>of the world’s scientific community is in agreement about the risks of a potential catastrophic global climate change</w:t>
      </w:r>
      <w:r w:rsidRPr="001E663D">
        <w:rPr>
          <w:rFonts w:asciiTheme="minorHAnsi" w:eastAsia="Calibri" w:hAnsiTheme="minorHAnsi" w:cstheme="minorHAnsi"/>
        </w:rPr>
        <w:t xml:space="preserve">. That is, </w:t>
      </w:r>
      <w:r w:rsidRPr="001E663D">
        <w:rPr>
          <w:rFonts w:asciiTheme="minorHAnsi" w:eastAsia="Calibri" w:hAnsiTheme="minorHAnsi" w:cstheme="minorHAnsi"/>
          <w:bCs/>
          <w:u w:val="single"/>
        </w:rPr>
        <w:t>if we humans continue to ignore this problem</w:t>
      </w:r>
      <w:r w:rsidRPr="001E663D">
        <w:rPr>
          <w:rFonts w:asciiTheme="minorHAnsi" w:eastAsia="Calibri" w:hAnsiTheme="minorHAnsi" w:cstheme="minorHAnsi"/>
        </w:rPr>
        <w:t xml:space="preserve"> and do noth- ing, if we continue dumping huge quantities of greenhouse gases into Earth’s biosphere, </w:t>
      </w:r>
      <w:r w:rsidRPr="001E663D">
        <w:rPr>
          <w:rFonts w:asciiTheme="minorHAnsi" w:eastAsia="Calibri" w:hAnsiTheme="minorHAnsi" w:cstheme="minorHAnsi"/>
          <w:b/>
          <w:u w:val="single"/>
        </w:rPr>
        <w:t>humanity will be at dire risk</w:t>
      </w:r>
      <w:r w:rsidRPr="001E663D">
        <w:rPr>
          <w:rFonts w:asciiTheme="minorHAnsi" w:eastAsia="Calibri" w:hAnsiTheme="minorHAnsi" w:cstheme="minorHAnsi"/>
        </w:rPr>
        <w:t xml:space="preserve"> (Hsu 2010). </w:t>
      </w:r>
      <w:r w:rsidRPr="001E663D">
        <w:rPr>
          <w:rFonts w:asciiTheme="minorHAnsi" w:eastAsia="Calibri" w:hAnsiTheme="minorHAnsi" w:cstheme="minorHAnsi"/>
          <w:bCs/>
          <w:u w:val="single"/>
        </w:rPr>
        <w:t>As a technology risk assessment expert</w:t>
      </w:r>
      <w:r w:rsidRPr="001E663D">
        <w:rPr>
          <w:rFonts w:asciiTheme="minorHAnsi" w:eastAsia="Calibri" w:hAnsiTheme="minorHAnsi" w:cstheme="minorHAnsi"/>
        </w:rPr>
        <w:t xml:space="preserve">, </w:t>
      </w:r>
      <w:r w:rsidRPr="001E663D">
        <w:rPr>
          <w:rFonts w:asciiTheme="minorHAnsi" w:eastAsia="Calibri" w:hAnsiTheme="minorHAnsi" w:cstheme="minorHAnsi"/>
          <w:bCs/>
          <w:u w:val="single"/>
        </w:rPr>
        <w:t xml:space="preserve">Hsu </w:t>
      </w:r>
      <w:r w:rsidRPr="001E663D">
        <w:rPr>
          <w:rFonts w:asciiTheme="minorHAnsi" w:eastAsia="Calibri" w:hAnsiTheme="minorHAnsi" w:cstheme="minorHAnsi"/>
        </w:rPr>
        <w:t xml:space="preserve">says he </w:t>
      </w:r>
      <w:r w:rsidRPr="001E663D">
        <w:rPr>
          <w:rFonts w:asciiTheme="minorHAnsi" w:eastAsia="Calibri" w:hAnsiTheme="minorHAnsi" w:cstheme="minorHAnsi"/>
          <w:bCs/>
          <w:u w:val="single"/>
        </w:rPr>
        <w:t xml:space="preserve">can show with some confi- dence that </w:t>
      </w:r>
      <w:r w:rsidRPr="001E663D">
        <w:rPr>
          <w:rFonts w:asciiTheme="minorHAnsi" w:eastAsia="Calibri" w:hAnsiTheme="minorHAnsi" w:cstheme="minorHAnsi"/>
          <w:b/>
          <w:u w:val="single"/>
        </w:rPr>
        <w:t>the planet will face more risk doing nothing</w:t>
      </w:r>
      <w:r w:rsidRPr="001E663D">
        <w:rPr>
          <w:rFonts w:asciiTheme="minorHAnsi" w:eastAsia="Calibri" w:hAnsiTheme="minorHAnsi" w:cstheme="minorHAnsi"/>
          <w:bCs/>
          <w:u w:val="single"/>
        </w:rPr>
        <w:t xml:space="preserve"> to curb its fossil-based energy addictions than it will in making a fundamental shift in its energy supply</w:t>
      </w:r>
      <w:r w:rsidRPr="001E663D">
        <w:rPr>
          <w:rFonts w:asciiTheme="minorHAnsi" w:eastAsia="Calibri" w:hAnsiTheme="minorHAnsi" w:cstheme="minorHAnsi"/>
        </w:rPr>
        <w:t xml:space="preserve">. “This,” he writes, “is because </w:t>
      </w:r>
      <w:r w:rsidRPr="001E663D">
        <w:rPr>
          <w:rFonts w:asciiTheme="minorHAnsi" w:eastAsia="Calibri" w:hAnsiTheme="minorHAnsi" w:cstheme="minorHAnsi"/>
          <w:bCs/>
          <w:u w:val="single"/>
        </w:rPr>
        <w:t xml:space="preserve">the risks of a catastrophic anthropogenic climate change can be potentially </w:t>
      </w:r>
      <w:r w:rsidRPr="001E663D">
        <w:rPr>
          <w:rFonts w:asciiTheme="minorHAnsi" w:eastAsia="Calibri" w:hAnsiTheme="minorHAnsi" w:cstheme="minorHAnsi"/>
          <w:b/>
          <w:u w:val="single"/>
        </w:rPr>
        <w:t xml:space="preserve">the </w:t>
      </w:r>
      <w:r w:rsidRPr="001E663D">
        <w:rPr>
          <w:rStyle w:val="Emphasis"/>
          <w:rFonts w:asciiTheme="minorHAnsi" w:hAnsiTheme="minorHAnsi" w:cstheme="minorHAnsi"/>
        </w:rPr>
        <w:t>extinction of human species</w:t>
      </w:r>
      <w:r w:rsidRPr="001E663D">
        <w:rPr>
          <w:rFonts w:asciiTheme="minorHAnsi" w:eastAsia="Calibri" w:hAnsiTheme="minorHAnsi" w:cstheme="minorHAnsi"/>
        </w:rPr>
        <w:t xml:space="preserve">, a risk </w:t>
      </w:r>
      <w:r w:rsidRPr="001E663D">
        <w:rPr>
          <w:rFonts w:asciiTheme="minorHAnsi" w:eastAsia="Calibri" w:hAnsiTheme="minorHAnsi" w:cstheme="minorHAnsi"/>
          <w:bCs/>
          <w:u w:val="single"/>
        </w:rPr>
        <w:t>that is simply too high for us to take any chances</w:t>
      </w:r>
      <w:r w:rsidRPr="001E663D">
        <w:rPr>
          <w:rFonts w:asciiTheme="minorHAnsi" w:eastAsia="Calibri" w:hAnsiTheme="minorHAnsi" w:cstheme="minorHAnsi"/>
        </w:rPr>
        <w:t>” (Hsu 2010). It was this NASA scientist’s conclusion that humankind must now embark on the next era of “sustainable energy consumption and re-supply, the most obvious source of which is the mighty energy resource of our Sun” (Hsu 2010) (Fig. 2.1).</w:t>
      </w:r>
    </w:p>
    <w:p w14:paraId="7230AB8A" w14:textId="77777777" w:rsidR="00DC3CC7" w:rsidRPr="001E663D" w:rsidRDefault="00DC3CC7" w:rsidP="00DC3CC7">
      <w:pPr>
        <w:pStyle w:val="Heading3"/>
        <w:rPr>
          <w:rFonts w:asciiTheme="minorHAnsi" w:hAnsiTheme="minorHAnsi" w:cstheme="minorHAnsi"/>
        </w:rPr>
      </w:pPr>
      <w:r w:rsidRPr="001E663D">
        <w:rPr>
          <w:rFonts w:asciiTheme="minorHAnsi" w:hAnsiTheme="minorHAnsi" w:cstheme="minorHAnsi"/>
        </w:rPr>
        <w:t>--xt cp key</w:t>
      </w:r>
    </w:p>
    <w:p w14:paraId="5031D461" w14:textId="77777777" w:rsidR="00DC3CC7" w:rsidRPr="001E663D" w:rsidRDefault="00DC3CC7" w:rsidP="00DC3CC7">
      <w:pPr>
        <w:pStyle w:val="Heading4"/>
        <w:rPr>
          <w:rFonts w:asciiTheme="minorHAnsi" w:hAnsiTheme="minorHAnsi" w:cstheme="minorHAnsi"/>
        </w:rPr>
      </w:pPr>
      <w:r w:rsidRPr="001E663D">
        <w:rPr>
          <w:rFonts w:asciiTheme="minorHAnsi" w:hAnsiTheme="minorHAnsi" w:cstheme="minorHAnsi"/>
        </w:rPr>
        <w:t>U.S.-China conflict is inevitable without the counterplan—Key to cooperation spiral</w:t>
      </w:r>
    </w:p>
    <w:p w14:paraId="22AD61D6" w14:textId="77777777" w:rsidR="00DC3CC7" w:rsidRPr="001E663D" w:rsidRDefault="00DC3CC7" w:rsidP="00DC3CC7">
      <w:pPr>
        <w:rPr>
          <w:rFonts w:asciiTheme="minorHAnsi" w:hAnsiTheme="minorHAnsi" w:cstheme="minorHAnsi"/>
        </w:rPr>
      </w:pPr>
      <w:r w:rsidRPr="001E663D">
        <w:rPr>
          <w:rStyle w:val="Style13ptBold"/>
          <w:rFonts w:asciiTheme="minorHAnsi" w:hAnsiTheme="minorHAnsi" w:cstheme="minorHAnsi"/>
        </w:rPr>
        <w:t>Goldstein</w:t>
      </w:r>
      <w:r w:rsidRPr="001E663D">
        <w:rPr>
          <w:rFonts w:asciiTheme="minorHAnsi" w:hAnsiTheme="minorHAnsi" w:cstheme="minorHAnsi"/>
        </w:rPr>
        <w:t xml:space="preserve">, associate professor and founding director, China Maritime Studies Institute, U.S. Naval War College, May </w:t>
      </w:r>
      <w:r w:rsidRPr="001E663D">
        <w:rPr>
          <w:rStyle w:val="Style13ptBold"/>
          <w:rFonts w:asciiTheme="minorHAnsi" w:hAnsiTheme="minorHAnsi" w:cstheme="minorHAnsi"/>
        </w:rPr>
        <w:t>2015</w:t>
      </w:r>
    </w:p>
    <w:p w14:paraId="708F04FD" w14:textId="77777777" w:rsidR="00DC3CC7" w:rsidRPr="001E663D" w:rsidRDefault="00DC3CC7" w:rsidP="00DC3CC7">
      <w:pPr>
        <w:rPr>
          <w:rFonts w:asciiTheme="minorHAnsi" w:hAnsiTheme="minorHAnsi" w:cstheme="minorHAnsi"/>
        </w:rPr>
      </w:pPr>
      <w:r w:rsidRPr="001E663D">
        <w:rPr>
          <w:rFonts w:asciiTheme="minorHAnsi" w:hAnsiTheme="minorHAnsi" w:cstheme="minorHAnsi"/>
        </w:rPr>
        <w:t xml:space="preserve">(Lyle, </w:t>
      </w:r>
      <w:r w:rsidRPr="001E663D">
        <w:rPr>
          <w:rFonts w:asciiTheme="minorHAnsi" w:hAnsiTheme="minorHAnsi" w:cstheme="minorHAnsi"/>
          <w:i/>
        </w:rPr>
        <w:t>Meeting China Halfway</w:t>
      </w:r>
      <w:r w:rsidRPr="001E663D">
        <w:rPr>
          <w:rFonts w:asciiTheme="minorHAnsi" w:hAnsiTheme="minorHAnsi" w:cstheme="minorHAnsi"/>
        </w:rPr>
        <w:t>, pg. 330-333)</w:t>
      </w:r>
    </w:p>
    <w:p w14:paraId="39BF4B3B" w14:textId="77777777" w:rsidR="00DC3CC7" w:rsidRPr="001E663D" w:rsidRDefault="00DC3CC7" w:rsidP="00DC3CC7">
      <w:pPr>
        <w:rPr>
          <w:rFonts w:asciiTheme="minorHAnsi" w:hAnsiTheme="minorHAnsi" w:cstheme="minorHAnsi"/>
        </w:rPr>
      </w:pPr>
      <w:r w:rsidRPr="001E663D">
        <w:rPr>
          <w:rStyle w:val="StyleUnderline"/>
          <w:rFonts w:asciiTheme="minorHAnsi" w:hAnsiTheme="minorHAnsi" w:cstheme="minorHAnsi"/>
        </w:rPr>
        <w:t>US-China relations remain mired in suspicion</w:t>
      </w:r>
      <w:r w:rsidRPr="001E663D">
        <w:rPr>
          <w:rFonts w:asciiTheme="minorHAnsi" w:hAnsiTheme="minorHAnsi" w:cstheme="minorHAnsi"/>
        </w:rPr>
        <w:t xml:space="preserve"> regrettably. </w:t>
      </w:r>
      <w:r w:rsidRPr="001E663D">
        <w:rPr>
          <w:rStyle w:val="StyleUnderline"/>
          <w:rFonts w:asciiTheme="minorHAnsi" w:hAnsiTheme="minorHAnsi" w:cstheme="minorHAnsi"/>
        </w:rPr>
        <w:t>While any forward progress is welcome</w:t>
      </w:r>
      <w:r w:rsidRPr="001E663D">
        <w:rPr>
          <w:rFonts w:asciiTheme="minorHAnsi" w:hAnsiTheme="minorHAnsi" w:cstheme="minorHAnsi"/>
        </w:rPr>
        <w:t xml:space="preserve">, of course, </w:t>
      </w:r>
      <w:r w:rsidRPr="001E663D">
        <w:rPr>
          <w:rStyle w:val="StyleUnderline"/>
          <w:rFonts w:asciiTheme="minorHAnsi" w:hAnsiTheme="minorHAnsi" w:cstheme="minorHAnsi"/>
        </w:rPr>
        <w:t>the steps cited</w:t>
      </w:r>
      <w:r w:rsidRPr="001E663D">
        <w:rPr>
          <w:rFonts w:asciiTheme="minorHAnsi" w:hAnsiTheme="minorHAnsi" w:cstheme="minorHAnsi"/>
        </w:rPr>
        <w:t xml:space="preserve"> above </w:t>
      </w:r>
      <w:r w:rsidRPr="001E663D">
        <w:rPr>
          <w:rStyle w:val="StyleUnderline"/>
          <w:rFonts w:asciiTheme="minorHAnsi" w:hAnsiTheme="minorHAnsi" w:cstheme="minorHAnsi"/>
        </w:rPr>
        <w:t>are mostly symbolic</w:t>
      </w:r>
      <w:r w:rsidRPr="001E663D">
        <w:rPr>
          <w:rFonts w:asciiTheme="minorHAnsi" w:hAnsiTheme="minorHAnsi" w:cstheme="minorHAnsi"/>
        </w:rPr>
        <w:t xml:space="preserve">, representing, for the most part, </w:t>
      </w:r>
      <w:r w:rsidRPr="001E663D">
        <w:rPr>
          <w:rStyle w:val="StyleUnderline"/>
          <w:rFonts w:asciiTheme="minorHAnsi" w:hAnsiTheme="minorHAnsi" w:cstheme="minorHAnsi"/>
        </w:rPr>
        <w:t xml:space="preserve">repackaging of longheld policies rather than </w:t>
      </w:r>
      <w:r w:rsidRPr="001E663D">
        <w:rPr>
          <w:rStyle w:val="Emphasis"/>
          <w:rFonts w:asciiTheme="minorHAnsi" w:hAnsiTheme="minorHAnsi" w:cstheme="minorHAnsi"/>
        </w:rPr>
        <w:t>genuine negotiated compromises</w:t>
      </w:r>
      <w:r w:rsidRPr="001E663D">
        <w:rPr>
          <w:rFonts w:asciiTheme="minorHAnsi" w:hAnsiTheme="minorHAnsi" w:cstheme="minorHAnsi"/>
        </w:rPr>
        <w:t xml:space="preserve">. The measures emerging from </w:t>
      </w:r>
      <w:r w:rsidRPr="001E663D">
        <w:rPr>
          <w:rStyle w:val="StyleUnderline"/>
          <w:rFonts w:asciiTheme="minorHAnsi" w:hAnsiTheme="minorHAnsi" w:cstheme="minorHAnsi"/>
        </w:rPr>
        <w:t>the late 2014 summit will</w:t>
      </w:r>
      <w:r w:rsidRPr="001E663D">
        <w:rPr>
          <w:rFonts w:asciiTheme="minorHAnsi" w:hAnsiTheme="minorHAnsi" w:cstheme="minorHAnsi"/>
        </w:rPr>
        <w:t xml:space="preserve"> unfortunately </w:t>
      </w:r>
      <w:r w:rsidRPr="001E663D">
        <w:rPr>
          <w:rStyle w:val="StyleUnderline"/>
          <w:rFonts w:asciiTheme="minorHAnsi" w:hAnsiTheme="minorHAnsi" w:cstheme="minorHAnsi"/>
        </w:rPr>
        <w:t>not stabilize the relationship over the long term</w:t>
      </w:r>
      <w:r w:rsidRPr="001E663D">
        <w:rPr>
          <w:rFonts w:asciiTheme="minorHAnsi" w:hAnsiTheme="minorHAnsi" w:cstheme="minorHAnsi"/>
        </w:rPr>
        <w:t xml:space="preserve">, nor provide definitive solutions to the most grave issues confronting the relationship and global security more generally. </w:t>
      </w:r>
      <w:r w:rsidRPr="001E663D">
        <w:rPr>
          <w:rStyle w:val="StyleUnderline"/>
          <w:rFonts w:asciiTheme="minorHAnsi" w:hAnsiTheme="minorHAnsi" w:cstheme="minorHAnsi"/>
        </w:rPr>
        <w:t>These measures</w:t>
      </w:r>
      <w:r w:rsidRPr="001E663D">
        <w:rPr>
          <w:rFonts w:asciiTheme="minorHAnsi" w:hAnsiTheme="minorHAnsi" w:cstheme="minorHAnsi"/>
        </w:rPr>
        <w:t xml:space="preserve"> may simply move the relationship from deeply fraught to extremely tense and </w:t>
      </w:r>
      <w:r w:rsidRPr="001E663D">
        <w:rPr>
          <w:rStyle w:val="StyleUnderline"/>
          <w:rFonts w:asciiTheme="minorHAnsi" w:hAnsiTheme="minorHAnsi" w:cstheme="minorHAnsi"/>
        </w:rPr>
        <w:t>will do little to break</w:t>
      </w:r>
      <w:r w:rsidRPr="001E663D">
        <w:rPr>
          <w:rFonts w:asciiTheme="minorHAnsi" w:hAnsiTheme="minorHAnsi" w:cstheme="minorHAnsi"/>
        </w:rPr>
        <w:t xml:space="preserve"> down </w:t>
      </w:r>
      <w:r w:rsidRPr="001E663D">
        <w:rPr>
          <w:rStyle w:val="StyleUnderline"/>
          <w:rFonts w:asciiTheme="minorHAnsi" w:hAnsiTheme="minorHAnsi" w:cstheme="minorHAnsi"/>
        </w:rPr>
        <w:t>the veritable chasm of strategic mistrust that presently divides Washington and Beijing</w:t>
      </w:r>
      <w:r w:rsidRPr="001E663D">
        <w:rPr>
          <w:rFonts w:asciiTheme="minorHAnsi" w:hAnsiTheme="minorHAnsi" w:cstheme="minorHAnsi"/>
        </w:rPr>
        <w:t xml:space="preserve">. In the strategic realm, since 2011 Washington has embarked on a “rebalancing to the Asia-Pacific,” while Beijing seems ever more determined to press its maritime claims and simultaneously believes that the United States is determined to contain and stifle China’s rise. Most troubling of all, </w:t>
      </w:r>
      <w:r w:rsidRPr="001E663D">
        <w:rPr>
          <w:rStyle w:val="StyleUnderline"/>
          <w:rFonts w:asciiTheme="minorHAnsi" w:hAnsiTheme="minorHAnsi" w:cstheme="minorHAnsi"/>
        </w:rPr>
        <w:t>the military establishments in both the U</w:t>
      </w:r>
      <w:r w:rsidRPr="001E663D">
        <w:rPr>
          <w:rFonts w:asciiTheme="minorHAnsi" w:hAnsiTheme="minorHAnsi" w:cstheme="minorHAnsi"/>
        </w:rPr>
        <w:t xml:space="preserve">nited </w:t>
      </w:r>
      <w:r w:rsidRPr="001E663D">
        <w:rPr>
          <w:rStyle w:val="StyleUnderline"/>
          <w:rFonts w:asciiTheme="minorHAnsi" w:hAnsiTheme="minorHAnsi" w:cstheme="minorHAnsi"/>
        </w:rPr>
        <w:t>S</w:t>
      </w:r>
      <w:r w:rsidRPr="001E663D">
        <w:rPr>
          <w:rFonts w:asciiTheme="minorHAnsi" w:hAnsiTheme="minorHAnsi" w:cstheme="minorHAnsi"/>
        </w:rPr>
        <w:t xml:space="preserve">tates and </w:t>
      </w:r>
      <w:r w:rsidRPr="001E663D">
        <w:rPr>
          <w:rStyle w:val="StyleUnderline"/>
          <w:rFonts w:asciiTheme="minorHAnsi" w:hAnsiTheme="minorHAnsi" w:cstheme="minorHAnsi"/>
        </w:rPr>
        <w:t>China each appears to</w:t>
      </w:r>
      <w:r w:rsidRPr="001E663D">
        <w:rPr>
          <w:rFonts w:asciiTheme="minorHAnsi" w:hAnsiTheme="minorHAnsi" w:cstheme="minorHAnsi"/>
        </w:rPr>
        <w:t xml:space="preserve"> hold that they must earnestly </w:t>
      </w:r>
      <w:r w:rsidRPr="001E663D">
        <w:rPr>
          <w:rStyle w:val="StyleUnderline"/>
          <w:rFonts w:asciiTheme="minorHAnsi" w:hAnsiTheme="minorHAnsi" w:cstheme="minorHAnsi"/>
        </w:rPr>
        <w:t>prepare for</w:t>
      </w:r>
      <w:r w:rsidRPr="001E663D">
        <w:rPr>
          <w:rFonts w:asciiTheme="minorHAnsi" w:hAnsiTheme="minorHAnsi" w:cstheme="minorHAnsi"/>
        </w:rPr>
        <w:t xml:space="preserve"> rivalry and even </w:t>
      </w:r>
      <w:r w:rsidRPr="001E663D">
        <w:rPr>
          <w:rStyle w:val="Emphasis"/>
          <w:rFonts w:asciiTheme="minorHAnsi" w:hAnsiTheme="minorHAnsi" w:cstheme="minorHAnsi"/>
        </w:rPr>
        <w:t>direct conflict</w:t>
      </w:r>
      <w:r w:rsidRPr="001E663D">
        <w:rPr>
          <w:rFonts w:asciiTheme="minorHAnsi" w:hAnsiTheme="minorHAnsi" w:cstheme="minorHAnsi"/>
        </w:rPr>
        <w:t xml:space="preserve">.  </w:t>
      </w:r>
    </w:p>
    <w:p w14:paraId="7AB5F0DE" w14:textId="77777777" w:rsidR="00DC3CC7" w:rsidRPr="001E663D" w:rsidRDefault="00DC3CC7" w:rsidP="00DC3CC7">
      <w:pPr>
        <w:rPr>
          <w:rFonts w:asciiTheme="minorHAnsi" w:hAnsiTheme="minorHAnsi" w:cstheme="minorHAnsi"/>
        </w:rPr>
      </w:pPr>
      <w:r w:rsidRPr="001E663D">
        <w:rPr>
          <w:rFonts w:asciiTheme="minorHAnsi" w:hAnsiTheme="minorHAnsi" w:cstheme="minorHAnsi"/>
        </w:rPr>
        <w:t xml:space="preserve">Although, for the moment, the relationship is still guided by pragmatists, </w:t>
      </w:r>
      <w:r w:rsidRPr="001E663D">
        <w:rPr>
          <w:rStyle w:val="StyleUnderline"/>
          <w:rFonts w:asciiTheme="minorHAnsi" w:hAnsiTheme="minorHAnsi" w:cstheme="minorHAnsi"/>
        </w:rPr>
        <w:t>there is no denying a certain intense loathing</w:t>
      </w:r>
      <w:r w:rsidRPr="001E663D">
        <w:rPr>
          <w:rFonts w:asciiTheme="minorHAnsi" w:hAnsiTheme="minorHAnsi" w:cstheme="minorHAnsi"/>
        </w:rPr>
        <w:t xml:space="preserve">— extant in the larger body politic, but also felt intensely among political elites and bureaucrats in the corridors of power. This hostility was born of historical enmity, cultural divergence, and above all ideological estrangement. </w:t>
      </w:r>
      <w:r w:rsidRPr="001E663D">
        <w:rPr>
          <w:rStyle w:val="StyleUnderline"/>
          <w:rFonts w:asciiTheme="minorHAnsi" w:hAnsiTheme="minorHAnsi" w:cstheme="minorHAnsi"/>
        </w:rPr>
        <w:t>When geopolitical rivalry</w:t>
      </w:r>
      <w:r w:rsidRPr="001E663D">
        <w:rPr>
          <w:rFonts w:asciiTheme="minorHAnsi" w:hAnsiTheme="minorHAnsi" w:cstheme="minorHAnsi"/>
        </w:rPr>
        <w:t xml:space="preserve">, undergirded by the “natural laws” of realism, </w:t>
      </w:r>
      <w:r w:rsidRPr="001E663D">
        <w:rPr>
          <w:rStyle w:val="StyleUnderline"/>
          <w:rFonts w:asciiTheme="minorHAnsi" w:hAnsiTheme="minorHAnsi" w:cstheme="minorHAnsi"/>
        </w:rPr>
        <w:t>is added to this volatile mix</w:t>
      </w:r>
      <w:r w:rsidRPr="001E663D">
        <w:rPr>
          <w:rFonts w:asciiTheme="minorHAnsi" w:hAnsiTheme="minorHAnsi" w:cstheme="minorHAnsi"/>
        </w:rPr>
        <w:t xml:space="preserve">, </w:t>
      </w:r>
      <w:r w:rsidRPr="001E663D">
        <w:rPr>
          <w:rStyle w:val="StyleUnderline"/>
          <w:rFonts w:asciiTheme="minorHAnsi" w:hAnsiTheme="minorHAnsi" w:cstheme="minorHAnsi"/>
        </w:rPr>
        <w:t>conflict between the U</w:t>
      </w:r>
      <w:r w:rsidRPr="001E663D">
        <w:rPr>
          <w:rFonts w:asciiTheme="minorHAnsi" w:hAnsiTheme="minorHAnsi" w:cstheme="minorHAnsi"/>
        </w:rPr>
        <w:t xml:space="preserve">nited </w:t>
      </w:r>
      <w:r w:rsidRPr="001E663D">
        <w:rPr>
          <w:rStyle w:val="StyleUnderline"/>
          <w:rFonts w:asciiTheme="minorHAnsi" w:hAnsiTheme="minorHAnsi" w:cstheme="minorHAnsi"/>
        </w:rPr>
        <w:t>S</w:t>
      </w:r>
      <w:r w:rsidRPr="001E663D">
        <w:rPr>
          <w:rFonts w:asciiTheme="minorHAnsi" w:hAnsiTheme="minorHAnsi" w:cstheme="minorHAnsi"/>
        </w:rPr>
        <w:t xml:space="preserve">tates </w:t>
      </w:r>
      <w:r w:rsidRPr="001E663D">
        <w:rPr>
          <w:rStyle w:val="StyleUnderline"/>
          <w:rFonts w:asciiTheme="minorHAnsi" w:hAnsiTheme="minorHAnsi" w:cstheme="minorHAnsi"/>
        </w:rPr>
        <w:t>and China may appear to be dauntingly overdetermined</w:t>
      </w:r>
      <w:r w:rsidRPr="001E663D">
        <w:rPr>
          <w:rFonts w:asciiTheme="minorHAnsi" w:hAnsiTheme="minorHAnsi" w:cstheme="minorHAnsi"/>
        </w:rPr>
        <w:t xml:space="preserve">. </w:t>
      </w:r>
    </w:p>
    <w:p w14:paraId="30E67E11" w14:textId="77777777" w:rsidR="00DC3CC7" w:rsidRPr="001E663D" w:rsidRDefault="00DC3CC7" w:rsidP="00DC3CC7">
      <w:pPr>
        <w:rPr>
          <w:rFonts w:asciiTheme="minorHAnsi" w:hAnsiTheme="minorHAnsi" w:cstheme="minorHAnsi"/>
        </w:rPr>
      </w:pPr>
      <w:r w:rsidRPr="001E663D">
        <w:rPr>
          <w:rStyle w:val="StyleUnderline"/>
          <w:rFonts w:asciiTheme="minorHAnsi" w:hAnsiTheme="minorHAnsi" w:cstheme="minorHAnsi"/>
        </w:rPr>
        <w:t>The shadows of</w:t>
      </w:r>
      <w:r w:rsidRPr="001E663D">
        <w:rPr>
          <w:rFonts w:asciiTheme="minorHAnsi" w:hAnsiTheme="minorHAnsi" w:cstheme="minorHAnsi"/>
        </w:rPr>
        <w:t xml:space="preserve"> mistakes made a hundred years ago before </w:t>
      </w:r>
      <w:r w:rsidRPr="001E663D">
        <w:rPr>
          <w:rStyle w:val="StyleUnderline"/>
          <w:rFonts w:asciiTheme="minorHAnsi" w:hAnsiTheme="minorHAnsi" w:cstheme="minorHAnsi"/>
        </w:rPr>
        <w:t>World War I</w:t>
      </w:r>
      <w:r w:rsidRPr="001E663D">
        <w:rPr>
          <w:rFonts w:asciiTheme="minorHAnsi" w:hAnsiTheme="minorHAnsi" w:cstheme="minorHAnsi"/>
        </w:rPr>
        <w:t xml:space="preserve"> should </w:t>
      </w:r>
      <w:r w:rsidRPr="001E663D">
        <w:rPr>
          <w:rStyle w:val="StyleUnderline"/>
          <w:rFonts w:asciiTheme="minorHAnsi" w:hAnsiTheme="minorHAnsi" w:cstheme="minorHAnsi"/>
        </w:rPr>
        <w:t>inform our</w:t>
      </w:r>
      <w:r w:rsidRPr="001E663D">
        <w:rPr>
          <w:rFonts w:asciiTheme="minorHAnsi" w:hAnsiTheme="minorHAnsi" w:cstheme="minorHAnsi"/>
        </w:rPr>
        <w:t xml:space="preserve"> sober </w:t>
      </w:r>
      <w:r w:rsidRPr="001E663D">
        <w:rPr>
          <w:rStyle w:val="StyleUnderline"/>
          <w:rFonts w:asciiTheme="minorHAnsi" w:hAnsiTheme="minorHAnsi" w:cstheme="minorHAnsi"/>
        </w:rPr>
        <w:t>deliberations</w:t>
      </w:r>
      <w:r w:rsidRPr="001E663D">
        <w:rPr>
          <w:rFonts w:asciiTheme="minorHAnsi" w:hAnsiTheme="minorHAnsi" w:cstheme="minorHAnsi"/>
        </w:rPr>
        <w:t xml:space="preserve"> today. Responsible scholars, strategists, and </w:t>
      </w:r>
      <w:r w:rsidRPr="001E663D">
        <w:rPr>
          <w:rStyle w:val="StyleUnderline"/>
          <w:rFonts w:asciiTheme="minorHAnsi" w:hAnsiTheme="minorHAnsi" w:cstheme="minorHAnsi"/>
        </w:rPr>
        <w:t>policymakers</w:t>
      </w:r>
      <w:r w:rsidRPr="001E663D">
        <w:rPr>
          <w:rFonts w:asciiTheme="minorHAnsi" w:hAnsiTheme="minorHAnsi" w:cstheme="minorHAnsi"/>
        </w:rPr>
        <w:t xml:space="preserve"> on both sides of the Pacific </w:t>
      </w:r>
      <w:r w:rsidRPr="001E663D">
        <w:rPr>
          <w:rStyle w:val="StyleUnderline"/>
          <w:rFonts w:asciiTheme="minorHAnsi" w:hAnsiTheme="minorHAnsi" w:cstheme="minorHAnsi"/>
        </w:rPr>
        <w:t>must endeavor to reduce US-China tensions</w:t>
      </w:r>
      <w:r w:rsidRPr="001E663D">
        <w:rPr>
          <w:rFonts w:asciiTheme="minorHAnsi" w:hAnsiTheme="minorHAnsi" w:cstheme="minorHAnsi"/>
        </w:rPr>
        <w:t xml:space="preserve">, </w:t>
      </w:r>
      <w:r w:rsidRPr="001E663D">
        <w:rPr>
          <w:rStyle w:val="StyleUnderline"/>
          <w:rFonts w:asciiTheme="minorHAnsi" w:hAnsiTheme="minorHAnsi" w:cstheme="minorHAnsi"/>
        </w:rPr>
        <w:t>lest this relationship repeat the tragedy of great power politics</w:t>
      </w:r>
      <w:r w:rsidRPr="001E663D">
        <w:rPr>
          <w:rFonts w:asciiTheme="minorHAnsi" w:hAnsiTheme="minorHAnsi" w:cstheme="minorHAnsi"/>
        </w:rPr>
        <w:t xml:space="preserve">, </w:t>
      </w:r>
      <w:r w:rsidRPr="001E663D">
        <w:rPr>
          <w:rStyle w:val="StyleUnderline"/>
          <w:rFonts w:asciiTheme="minorHAnsi" w:hAnsiTheme="minorHAnsi" w:cstheme="minorHAnsi"/>
        </w:rPr>
        <w:t xml:space="preserve">with </w:t>
      </w:r>
      <w:r w:rsidRPr="001E663D">
        <w:rPr>
          <w:rStyle w:val="Emphasis"/>
          <w:rFonts w:asciiTheme="minorHAnsi" w:hAnsiTheme="minorHAnsi" w:cstheme="minorHAnsi"/>
        </w:rPr>
        <w:t>devastating consequences</w:t>
      </w:r>
      <w:r w:rsidRPr="001E663D">
        <w:rPr>
          <w:rFonts w:asciiTheme="minorHAnsi" w:hAnsiTheme="minorHAnsi" w:cstheme="minorHAnsi"/>
        </w:rPr>
        <w:t xml:space="preserve">. This book is part of such an effort, and thus it seeks to chart a viable path of partnership through the implementation of “cooperation spirals” that will provide concrete policy benefits to both sides and to the world community more generally, and thus provide the substantive framework for “new great power relations,” a term that should be embraced and not rejected by Washington as explained in chapter 1. </w:t>
      </w:r>
      <w:r w:rsidRPr="001E663D">
        <w:rPr>
          <w:rStyle w:val="StyleUnderline"/>
          <w:rFonts w:asciiTheme="minorHAnsi" w:hAnsiTheme="minorHAnsi" w:cstheme="minorHAnsi"/>
        </w:rPr>
        <w:t>The</w:t>
      </w:r>
      <w:r w:rsidRPr="001E663D">
        <w:rPr>
          <w:rFonts w:asciiTheme="minorHAnsi" w:hAnsiTheme="minorHAnsi" w:cstheme="minorHAnsi"/>
        </w:rPr>
        <w:t xml:space="preserve"> gradual and </w:t>
      </w:r>
      <w:r w:rsidRPr="001E663D">
        <w:rPr>
          <w:rStyle w:val="Emphasis"/>
          <w:rFonts w:asciiTheme="minorHAnsi" w:hAnsiTheme="minorHAnsi" w:cstheme="minorHAnsi"/>
        </w:rPr>
        <w:t>reciprocal nature</w:t>
      </w:r>
      <w:r w:rsidRPr="001E663D">
        <w:rPr>
          <w:rStyle w:val="StyleUnderline"/>
          <w:rFonts w:asciiTheme="minorHAnsi" w:hAnsiTheme="minorHAnsi" w:cstheme="minorHAnsi"/>
        </w:rPr>
        <w:t xml:space="preserve"> of</w:t>
      </w:r>
      <w:r w:rsidRPr="001E663D">
        <w:rPr>
          <w:rFonts w:asciiTheme="minorHAnsi" w:hAnsiTheme="minorHAnsi" w:cstheme="minorHAnsi"/>
        </w:rPr>
        <w:t xml:space="preserve"> the </w:t>
      </w:r>
      <w:r w:rsidRPr="001E663D">
        <w:rPr>
          <w:rStyle w:val="StyleUnderline"/>
          <w:rFonts w:asciiTheme="minorHAnsi" w:hAnsiTheme="minorHAnsi" w:cstheme="minorHAnsi"/>
        </w:rPr>
        <w:t>cooperation spirals suggests that the</w:t>
      </w:r>
      <w:r w:rsidRPr="001E663D">
        <w:rPr>
          <w:rFonts w:asciiTheme="minorHAnsi" w:hAnsiTheme="minorHAnsi" w:cstheme="minorHAnsi"/>
        </w:rPr>
        <w:t xml:space="preserve"> process itself, or “</w:t>
      </w:r>
      <w:r w:rsidRPr="001E663D">
        <w:rPr>
          <w:rStyle w:val="StyleUnderline"/>
          <w:rFonts w:asciiTheme="minorHAnsi" w:hAnsiTheme="minorHAnsi" w:cstheme="minorHAnsi"/>
        </w:rPr>
        <w:t>model</w:t>
      </w:r>
      <w:r w:rsidRPr="001E663D">
        <w:rPr>
          <w:rFonts w:asciiTheme="minorHAnsi" w:hAnsiTheme="minorHAnsi" w:cstheme="minorHAnsi"/>
        </w:rPr>
        <w:t xml:space="preserve">,” </w:t>
      </w:r>
      <w:r w:rsidRPr="001E663D">
        <w:rPr>
          <w:rStyle w:val="StyleUnderline"/>
          <w:rFonts w:asciiTheme="minorHAnsi" w:hAnsiTheme="minorHAnsi" w:cstheme="minorHAnsi"/>
        </w:rPr>
        <w:t>is</w:t>
      </w:r>
      <w:r w:rsidRPr="001E663D">
        <w:rPr>
          <w:rFonts w:asciiTheme="minorHAnsi" w:hAnsiTheme="minorHAnsi" w:cstheme="minorHAnsi"/>
        </w:rPr>
        <w:t xml:space="preserve"> so self-evident and </w:t>
      </w:r>
      <w:r w:rsidRPr="001E663D">
        <w:rPr>
          <w:rStyle w:val="StyleUnderline"/>
          <w:rFonts w:asciiTheme="minorHAnsi" w:hAnsiTheme="minorHAnsi" w:cstheme="minorHAnsi"/>
        </w:rPr>
        <w:t>intuitive</w:t>
      </w:r>
      <w:r w:rsidRPr="001E663D">
        <w:rPr>
          <w:rFonts w:asciiTheme="minorHAnsi" w:hAnsiTheme="minorHAnsi" w:cstheme="minorHAnsi"/>
        </w:rPr>
        <w:t xml:space="preserve"> as part of basic human interaction that it does not require extensive theoretical elaboration. But the impulse toward compromise or mutual accommodation that the cooperation spirals embody is informed by Kissinger’s wise observation that neither China nor the United States is any longer sufficiently strong to impose solutions upon the other. Yet neither superpower is well practiced in the difficult process of negotiating  compromises with an equal. 1 </w:t>
      </w:r>
    </w:p>
    <w:p w14:paraId="157F311D" w14:textId="77777777" w:rsidR="00DC3CC7" w:rsidRPr="001E663D" w:rsidRDefault="00DC3CC7" w:rsidP="00DC3CC7">
      <w:pPr>
        <w:rPr>
          <w:rFonts w:asciiTheme="minorHAnsi" w:hAnsiTheme="minorHAnsi" w:cstheme="minorHAnsi"/>
        </w:rPr>
      </w:pPr>
      <w:r w:rsidRPr="001E663D">
        <w:rPr>
          <w:rFonts w:asciiTheme="minorHAnsi" w:hAnsiTheme="minorHAnsi" w:cstheme="minorHAnsi"/>
        </w:rPr>
        <w:t xml:space="preserve">The essence of the argument made in this book is that </w:t>
      </w:r>
      <w:r w:rsidRPr="001E663D">
        <w:rPr>
          <w:rStyle w:val="StyleUnderline"/>
          <w:rFonts w:asciiTheme="minorHAnsi" w:hAnsiTheme="minorHAnsi" w:cstheme="minorHAnsi"/>
        </w:rPr>
        <w:t>China must</w:t>
      </w:r>
      <w:r w:rsidRPr="001E663D">
        <w:rPr>
          <w:rFonts w:asciiTheme="minorHAnsi" w:hAnsiTheme="minorHAnsi" w:cstheme="minorHAnsi"/>
        </w:rPr>
        <w:t xml:space="preserve"> make a comprehensive effort to increase the transparency of its national security apparatus, </w:t>
      </w:r>
      <w:r w:rsidRPr="001E663D">
        <w:rPr>
          <w:rStyle w:val="Emphasis"/>
          <w:rFonts w:asciiTheme="minorHAnsi" w:hAnsiTheme="minorHAnsi" w:cstheme="minorHAnsi"/>
        </w:rPr>
        <w:t>reform some of its long-held claim</w:t>
      </w:r>
      <w:r w:rsidRPr="001E663D">
        <w:rPr>
          <w:rStyle w:val="StyleUnderline"/>
          <w:rFonts w:asciiTheme="minorHAnsi" w:hAnsiTheme="minorHAnsi" w:cstheme="minorHAnsi"/>
        </w:rPr>
        <w:t>s</w:t>
      </w:r>
      <w:r w:rsidRPr="001E663D">
        <w:rPr>
          <w:rFonts w:asciiTheme="minorHAnsi" w:hAnsiTheme="minorHAnsi" w:cstheme="minorHAnsi"/>
        </w:rPr>
        <w:t xml:space="preserve">, and influence certain partners to conform to international norms. In a series of deescalatory steps, </w:t>
      </w:r>
      <w:r w:rsidRPr="001E663D">
        <w:rPr>
          <w:rStyle w:val="StyleUnderline"/>
          <w:rFonts w:asciiTheme="minorHAnsi" w:hAnsiTheme="minorHAnsi" w:cstheme="minorHAnsi"/>
        </w:rPr>
        <w:t>the U</w:t>
      </w:r>
      <w:r w:rsidRPr="001E663D">
        <w:rPr>
          <w:rFonts w:asciiTheme="minorHAnsi" w:hAnsiTheme="minorHAnsi" w:cstheme="minorHAnsi"/>
        </w:rPr>
        <w:t xml:space="preserve">nited </w:t>
      </w:r>
      <w:r w:rsidRPr="001E663D">
        <w:rPr>
          <w:rStyle w:val="StyleUnderline"/>
          <w:rFonts w:asciiTheme="minorHAnsi" w:hAnsiTheme="minorHAnsi" w:cstheme="minorHAnsi"/>
        </w:rPr>
        <w:t>S</w:t>
      </w:r>
      <w:r w:rsidRPr="001E663D">
        <w:rPr>
          <w:rFonts w:asciiTheme="minorHAnsi" w:hAnsiTheme="minorHAnsi" w:cstheme="minorHAnsi"/>
        </w:rPr>
        <w:t xml:space="preserve">tates </w:t>
      </w:r>
      <w:r w:rsidRPr="001E663D">
        <w:rPr>
          <w:rStyle w:val="StyleUnderline"/>
          <w:rFonts w:asciiTheme="minorHAnsi" w:hAnsiTheme="minorHAnsi" w:cstheme="minorHAnsi"/>
        </w:rPr>
        <w:t xml:space="preserve">should </w:t>
      </w:r>
      <w:r w:rsidRPr="001E663D">
        <w:rPr>
          <w:rStyle w:val="Emphasis"/>
          <w:rFonts w:asciiTheme="minorHAnsi" w:hAnsiTheme="minorHAnsi" w:cstheme="minorHAnsi"/>
        </w:rPr>
        <w:t>reciprocate by limiting the scope of its military deployments</w:t>
      </w:r>
      <w:r w:rsidRPr="001E663D">
        <w:rPr>
          <w:rFonts w:asciiTheme="minorHAnsi" w:hAnsiTheme="minorHAnsi" w:cstheme="minorHAnsi"/>
        </w:rPr>
        <w:t xml:space="preserve"> and military engagement activities, particularly but not only in the Asia-Pacific region. Together with its still-extant military superiority, a thorough acquaintance with the deeper history of US-China relations (chapter 2) should enable and inspire Washington to lead in initiating a series of cooperation cycles. After all, it was American ships that patrolled the Yangtze River for nearly a century after 1854 and not Chinese ships patrolling the Mississippi River. The transformative nature of Taiwan– Mainland interactions since 2008 (chapter 3) provides an extraordinary opportunity to demonstrate the promise of the cooperation cycle and break this Gordian knot that has long impeded enhanced US-China cooperation. Economic relations (chapter 4) provide vital ballast for the relationship and have yielded remarkable benefits to both societies, while environmental cooperation (chapter 5) is now extremely promising and will likely take center stage in future relations as the world community grapples with the impending challenge of climate change. A proposal is made suggesting that Washington accept a per capita emissions standard if China will agree to join a climate change treaty with intrusive verification procedures. In the developing world (chapter 6), it is suggested that if Beijing were more transparent in its aid, financial, and arms trade transactions, Washington would likely agree to embrace China’s coleadership— for example, in leading key institutions such as the World Bank.</w:t>
      </w:r>
    </w:p>
    <w:p w14:paraId="4B8BDE55" w14:textId="77777777" w:rsidR="00DC3CC7" w:rsidRPr="001E663D" w:rsidRDefault="00DC3CC7" w:rsidP="00DC3CC7">
      <w:pPr>
        <w:pStyle w:val="Heading3"/>
        <w:rPr>
          <w:rFonts w:asciiTheme="minorHAnsi" w:hAnsiTheme="minorHAnsi" w:cstheme="minorHAnsi"/>
        </w:rPr>
      </w:pPr>
      <w:r w:rsidRPr="001E663D">
        <w:rPr>
          <w:rFonts w:asciiTheme="minorHAnsi" w:hAnsiTheme="minorHAnsi" w:cstheme="minorHAnsi"/>
        </w:rPr>
        <w:t>--xt laundry list !</w:t>
      </w:r>
    </w:p>
    <w:p w14:paraId="4FDD3094" w14:textId="77777777" w:rsidR="00DC3CC7" w:rsidRPr="001E663D" w:rsidRDefault="00DC3CC7" w:rsidP="00DC3CC7">
      <w:pPr>
        <w:pStyle w:val="Heading4"/>
        <w:rPr>
          <w:rFonts w:asciiTheme="minorHAnsi" w:hAnsiTheme="minorHAnsi" w:cstheme="minorHAnsi"/>
        </w:rPr>
      </w:pPr>
      <w:r w:rsidRPr="001E663D">
        <w:rPr>
          <w:rFonts w:asciiTheme="minorHAnsi" w:hAnsiTheme="minorHAnsi" w:cstheme="minorHAnsi"/>
        </w:rPr>
        <w:t>Key to every impact</w:t>
      </w:r>
    </w:p>
    <w:p w14:paraId="739D8577" w14:textId="77777777" w:rsidR="00DC3CC7" w:rsidRPr="001E663D" w:rsidRDefault="00DC3CC7" w:rsidP="00DC3CC7">
      <w:pPr>
        <w:rPr>
          <w:rFonts w:asciiTheme="minorHAnsi" w:hAnsiTheme="minorHAnsi" w:cstheme="minorHAnsi"/>
          <w:b/>
          <w:bCs/>
          <w:u w:val="single"/>
        </w:rPr>
      </w:pPr>
      <w:r w:rsidRPr="001E663D">
        <w:rPr>
          <w:rStyle w:val="Style13ptBold"/>
          <w:rFonts w:asciiTheme="minorHAnsi" w:hAnsiTheme="minorHAnsi" w:cstheme="minorHAnsi"/>
        </w:rPr>
        <w:t>Gross 12</w:t>
      </w:r>
      <w:r w:rsidRPr="001E663D">
        <w:rPr>
          <w:rFonts w:asciiTheme="minorHAnsi" w:hAnsiTheme="minorHAnsi" w:cstheme="minorHAnsi"/>
        </w:rPr>
        <w:t xml:space="preserve"> [Donald Gross (senior associate at the Pacific Forum of the Center for Strategic and International Studies (CSIS), a former State Department official, and author of The China Fallacy), The China Fallacy Excerpts, 2012, http://www.donaldgross.net/wp-content/uploads/2012/10/The-China-Fallacy-Excerpts.pdf]</w:t>
      </w:r>
    </w:p>
    <w:p w14:paraId="7D160F0D" w14:textId="77777777" w:rsidR="00DC3CC7" w:rsidRPr="001E663D" w:rsidRDefault="00DC3CC7" w:rsidP="00DC3CC7">
      <w:pPr>
        <w:rPr>
          <w:rFonts w:asciiTheme="minorHAnsi" w:hAnsiTheme="minorHAnsi" w:cstheme="minorHAnsi"/>
        </w:rPr>
      </w:pPr>
      <w:r w:rsidRPr="001E663D">
        <w:rPr>
          <w:rFonts w:asciiTheme="minorHAnsi" w:hAnsiTheme="minorHAnsi" w:cstheme="minorHAnsi"/>
        </w:rPr>
        <w:t xml:space="preserve">To rectify American security policy toward China, </w:t>
      </w:r>
      <w:r w:rsidRPr="001E663D">
        <w:rPr>
          <w:rStyle w:val="Underline2Char"/>
          <w:rFonts w:asciiTheme="minorHAnsi" w:hAnsiTheme="minorHAnsi" w:cstheme="minorHAnsi"/>
        </w:rPr>
        <w:t>the United States needs</w:t>
      </w:r>
      <w:r w:rsidRPr="001E663D">
        <w:rPr>
          <w:rFonts w:asciiTheme="minorHAnsi" w:hAnsiTheme="minorHAnsi" w:cstheme="minorHAnsi"/>
        </w:rPr>
        <w:t xml:space="preserve"> </w:t>
      </w:r>
      <w:r w:rsidRPr="001E663D">
        <w:rPr>
          <w:rStyle w:val="Underline2Char"/>
          <w:rFonts w:asciiTheme="minorHAnsi" w:hAnsiTheme="minorHAnsi" w:cstheme="minorHAnsi"/>
        </w:rPr>
        <w:t>to return to its traditional policy goal of preventing any foreign power</w:t>
      </w:r>
      <w:r w:rsidRPr="001E663D">
        <w:rPr>
          <w:rFonts w:asciiTheme="minorHAnsi" w:hAnsiTheme="minorHAnsi" w:cstheme="minorHAnsi"/>
        </w:rPr>
        <w:t xml:space="preserve"> 9781441147899_txt_print.indd 7 26/09/2012 14:17 Introduction 7 </w:t>
      </w:r>
      <w:r w:rsidRPr="001E663D">
        <w:rPr>
          <w:rStyle w:val="Underline2Char"/>
          <w:rFonts w:asciiTheme="minorHAnsi" w:hAnsiTheme="minorHAnsi" w:cstheme="minorHAnsi"/>
        </w:rPr>
        <w:t>from exercising regional dominance in the Asia Pacific. This policy serve</w:t>
      </w:r>
      <w:r w:rsidRPr="001E663D">
        <w:rPr>
          <w:rFonts w:asciiTheme="minorHAnsi" w:hAnsiTheme="minorHAnsi" w:cstheme="minorHAnsi"/>
        </w:rPr>
        <w:t xml:space="preserve">d </w:t>
      </w:r>
      <w:r w:rsidRPr="001E663D">
        <w:rPr>
          <w:rStyle w:val="Underline2Char"/>
          <w:rFonts w:asciiTheme="minorHAnsi" w:hAnsiTheme="minorHAnsi" w:cstheme="minorHAnsi"/>
        </w:rPr>
        <w:t>America well for over a century and underpinned broad</w:t>
      </w:r>
      <w:r w:rsidRPr="001E663D">
        <w:rPr>
          <w:rFonts w:asciiTheme="minorHAnsi" w:hAnsiTheme="minorHAnsi" w:cstheme="minorHAnsi"/>
        </w:rPr>
        <w:t xml:space="preserve"> U.S. </w:t>
      </w:r>
      <w:r w:rsidRPr="001E663D">
        <w:rPr>
          <w:rStyle w:val="Underline2Char"/>
          <w:rFonts w:asciiTheme="minorHAnsi" w:hAnsiTheme="minorHAnsi" w:cstheme="minorHAnsi"/>
        </w:rPr>
        <w:t>resistance to</w:t>
      </w:r>
      <w:r w:rsidRPr="001E663D">
        <w:rPr>
          <w:rFonts w:asciiTheme="minorHAnsi" w:hAnsiTheme="minorHAnsi" w:cstheme="minorHAnsi"/>
        </w:rPr>
        <w:t xml:space="preserve"> Japanese </w:t>
      </w:r>
      <w:r w:rsidRPr="001E663D">
        <w:rPr>
          <w:rStyle w:val="Underline2Char"/>
          <w:rFonts w:asciiTheme="minorHAnsi" w:hAnsiTheme="minorHAnsi" w:cstheme="minorHAnsi"/>
        </w:rPr>
        <w:t>aggression</w:t>
      </w:r>
      <w:r w:rsidRPr="001E663D">
        <w:rPr>
          <w:rFonts w:asciiTheme="minorHAnsi" w:hAnsiTheme="minorHAnsi" w:cstheme="minorHAnsi"/>
        </w:rPr>
        <w:t xml:space="preserve"> across the Pacific during World War II. The U.S. has never sought undisputed geopolitical primacy (or “</w:t>
      </w:r>
      <w:r w:rsidRPr="001E663D">
        <w:rPr>
          <w:rStyle w:val="Underline2Char"/>
          <w:rFonts w:asciiTheme="minorHAnsi" w:hAnsiTheme="minorHAnsi" w:cstheme="minorHAnsi"/>
        </w:rPr>
        <w:t>hegemony</w:t>
      </w:r>
      <w:r w:rsidRPr="001E663D">
        <w:rPr>
          <w:rFonts w:asciiTheme="minorHAnsi" w:hAnsiTheme="minorHAnsi" w:cstheme="minorHAnsi"/>
        </w:rPr>
        <w:t xml:space="preserve">” as some call it) in Asia; this position </w:t>
      </w:r>
      <w:r w:rsidRPr="001E663D">
        <w:rPr>
          <w:rStyle w:val="Underline2Char"/>
          <w:rFonts w:asciiTheme="minorHAnsi" w:hAnsiTheme="minorHAnsi" w:cstheme="minorHAnsi"/>
        </w:rPr>
        <w:t>was thrust upon the U</w:t>
      </w:r>
      <w:r w:rsidRPr="001E663D">
        <w:rPr>
          <w:rFonts w:asciiTheme="minorHAnsi" w:hAnsiTheme="minorHAnsi" w:cstheme="minorHAnsi"/>
        </w:rPr>
        <w:t xml:space="preserve">nited </w:t>
      </w:r>
      <w:r w:rsidRPr="001E663D">
        <w:rPr>
          <w:rStyle w:val="Underline2Char"/>
          <w:rFonts w:asciiTheme="minorHAnsi" w:hAnsiTheme="minorHAnsi" w:cstheme="minorHAnsi"/>
        </w:rPr>
        <w:t>S</w:t>
      </w:r>
      <w:r w:rsidRPr="001E663D">
        <w:rPr>
          <w:rFonts w:asciiTheme="minorHAnsi" w:hAnsiTheme="minorHAnsi" w:cstheme="minorHAnsi"/>
        </w:rPr>
        <w:t xml:space="preserve">tates </w:t>
      </w:r>
      <w:r w:rsidRPr="001E663D">
        <w:rPr>
          <w:rStyle w:val="Underline2Char"/>
          <w:rFonts w:asciiTheme="minorHAnsi" w:hAnsiTheme="minorHAnsi" w:cstheme="minorHAnsi"/>
        </w:rPr>
        <w:t>by the</w:t>
      </w:r>
      <w:r w:rsidRPr="001E663D">
        <w:rPr>
          <w:rFonts w:asciiTheme="minorHAnsi" w:hAnsiTheme="minorHAnsi" w:cstheme="minorHAnsi"/>
        </w:rPr>
        <w:t xml:space="preserve"> surrender of Japan and the </w:t>
      </w:r>
      <w:r w:rsidRPr="001E663D">
        <w:rPr>
          <w:rStyle w:val="Underline2Char"/>
          <w:rFonts w:asciiTheme="minorHAnsi" w:hAnsiTheme="minorHAnsi" w:cstheme="minorHAnsi"/>
        </w:rPr>
        <w:t>ensuing power vacuum in the region. Looking to the</w:t>
      </w:r>
      <w:r w:rsidRPr="001E663D">
        <w:rPr>
          <w:rFonts w:asciiTheme="minorHAnsi" w:hAnsiTheme="minorHAnsi" w:cstheme="minorHAnsi"/>
        </w:rPr>
        <w:t xml:space="preserve"> </w:t>
      </w:r>
      <w:r w:rsidRPr="001E663D">
        <w:rPr>
          <w:rStyle w:val="Underline2Char"/>
          <w:rFonts w:asciiTheme="minorHAnsi" w:hAnsiTheme="minorHAnsi" w:cstheme="minorHAnsi"/>
        </w:rPr>
        <w:t>future, the U.S. needs to embrace the view that while it will not allow Chin</w:t>
      </w:r>
      <w:r w:rsidRPr="001E663D">
        <w:rPr>
          <w:rFonts w:asciiTheme="minorHAnsi" w:hAnsiTheme="minorHAnsi" w:cstheme="minorHAnsi"/>
        </w:rPr>
        <w:t xml:space="preserve">a </w:t>
      </w:r>
      <w:r w:rsidRPr="001E663D">
        <w:rPr>
          <w:rStyle w:val="Underline2Char"/>
          <w:rFonts w:asciiTheme="minorHAnsi" w:hAnsiTheme="minorHAnsi" w:cstheme="minorHAnsi"/>
        </w:rPr>
        <w:t>to assert dominance in Asia</w:t>
      </w:r>
      <w:r w:rsidRPr="001E663D">
        <w:rPr>
          <w:rFonts w:asciiTheme="minorHAnsi" w:hAnsiTheme="minorHAnsi" w:cstheme="minorHAnsi"/>
        </w:rPr>
        <w:t xml:space="preserve">, neither does America seek to maintain its own dominance in the region as a security objective either. </w:t>
      </w:r>
      <w:r w:rsidRPr="001E663D">
        <w:rPr>
          <w:rStyle w:val="Underline2Char"/>
          <w:rFonts w:asciiTheme="minorHAnsi" w:hAnsiTheme="minorHAnsi" w:cstheme="minorHAnsi"/>
        </w:rPr>
        <w:t>Adopting this view</w:t>
      </w:r>
      <w:r w:rsidRPr="001E663D">
        <w:rPr>
          <w:rFonts w:asciiTheme="minorHAnsi" w:hAnsiTheme="minorHAnsi" w:cstheme="minorHAnsi"/>
        </w:rPr>
        <w:t xml:space="preserve"> </w:t>
      </w:r>
      <w:r w:rsidRPr="001E663D">
        <w:rPr>
          <w:rStyle w:val="Underline2Char"/>
          <w:rFonts w:asciiTheme="minorHAnsi" w:hAnsiTheme="minorHAnsi" w:cstheme="minorHAnsi"/>
        </w:rPr>
        <w:t>will allow the United States to best realize peace and stability in East Asi</w:t>
      </w:r>
      <w:r w:rsidRPr="001E663D">
        <w:rPr>
          <w:rFonts w:asciiTheme="minorHAnsi" w:hAnsiTheme="minorHAnsi" w:cstheme="minorHAnsi"/>
        </w:rPr>
        <w:t xml:space="preserve">a for the indefinite future. Regarding economic relations with China, the U.S. would be much better off explicitly taking the position that eliminating remaining trade barriers would unleash far greater trade and investment between the two countries, a result that would be in the best interests of the United States. Participating robustly in China’s economic development, exporting extensively to the Chinese market, investing in China’s manufacturing sector and infrastructure, and encouraging Chinese investment in the United States will significantly increase American prosperity. Protectionist sentiments should not be allowed to heavily influence U.S. economic policy toward China. The U.S. should instead encourage extensive American investment in China as well as billions of dollars of direct foreign investment in the United States by Chinese companies. Doing so will create a large number of American jobs, reduce production costs for U.S. companies and prices for American consumers, and spur the development of innovative products. The best way for the United States to encourage greater democracy and human rights practices in China is to improve U.S.-China relations by resolving outstanding security issues, and in so doing protect Taiwan’s democratic system for the long term. Friendly relations will sharply undercut the ability of China’s Communist Party to justify internal repression on security grounds. The Party would lose what former Soviet dissident Natan Sharansky calls “its most dependable weapon in the struggle for unassailable domination—an external threat . . . that can unify the people and justify draconian security measures at home.” 5 With the “U.S. threat” gone, the regime would no longer be able to argue that internal dissent weakens China’s ability to confront an attack by the United States. And in the absence of ongoing tension with the U.S. on security issues, Chinese people seeking democracy and human rights could far more openly express support for a multiparty system and indeed, the political practices followed in America, Taiwan and Hong Kong. 9781441147899_txt_print.indd 239 26/09/2012 14:17 8 The China Fallacy a new paradigm for u.s.-China relations </w:t>
      </w:r>
      <w:r w:rsidRPr="001E663D">
        <w:rPr>
          <w:rStyle w:val="Underline2Char"/>
          <w:rFonts w:asciiTheme="minorHAnsi" w:hAnsiTheme="minorHAnsi" w:cstheme="minorHAnsi"/>
        </w:rPr>
        <w:t>Achieving the major security, economic and political benefits of improve</w:t>
      </w:r>
      <w:r w:rsidRPr="001E663D">
        <w:rPr>
          <w:rFonts w:asciiTheme="minorHAnsi" w:hAnsiTheme="minorHAnsi" w:cstheme="minorHAnsi"/>
        </w:rPr>
        <w:t xml:space="preserve">d U.S.-China </w:t>
      </w:r>
      <w:r w:rsidRPr="001E663D">
        <w:rPr>
          <w:rStyle w:val="Underline2Char"/>
          <w:rFonts w:asciiTheme="minorHAnsi" w:hAnsiTheme="minorHAnsi" w:cstheme="minorHAnsi"/>
        </w:rPr>
        <w:t>relations is not a small task. It will require a fundamental shift</w:t>
      </w:r>
      <w:r w:rsidRPr="001E663D">
        <w:rPr>
          <w:rFonts w:asciiTheme="minorHAnsi" w:hAnsiTheme="minorHAnsi" w:cstheme="minorHAnsi"/>
        </w:rPr>
        <w:t xml:space="preserve"> </w:t>
      </w:r>
      <w:r w:rsidRPr="001E663D">
        <w:rPr>
          <w:rStyle w:val="Underline2Char"/>
          <w:rFonts w:asciiTheme="minorHAnsi" w:hAnsiTheme="minorHAnsi" w:cstheme="minorHAnsi"/>
        </w:rPr>
        <w:t>in U.S. policy and</w:t>
      </w:r>
      <w:r w:rsidRPr="001E663D">
        <w:rPr>
          <w:rFonts w:asciiTheme="minorHAnsi" w:hAnsiTheme="minorHAnsi" w:cstheme="minorHAnsi"/>
        </w:rPr>
        <w:t xml:space="preserve"> an effort by </w:t>
      </w:r>
      <w:r w:rsidRPr="001E663D">
        <w:rPr>
          <w:rStyle w:val="Underline2Char"/>
          <w:rFonts w:asciiTheme="minorHAnsi" w:hAnsiTheme="minorHAnsi" w:cstheme="minorHAnsi"/>
        </w:rPr>
        <w:t>both countries to build the foundation for a “stable peace” by establishing a new paradigm for their relations</w:t>
      </w:r>
      <w:r w:rsidRPr="001E663D">
        <w:rPr>
          <w:rFonts w:asciiTheme="minorHAnsi" w:hAnsiTheme="minorHAnsi" w:cstheme="minorHAnsi"/>
        </w:rPr>
        <w:t xml:space="preserve">. A </w:t>
      </w:r>
      <w:r w:rsidRPr="001E663D">
        <w:rPr>
          <w:rStyle w:val="Underline2Char"/>
          <w:rFonts w:asciiTheme="minorHAnsi" w:hAnsiTheme="minorHAnsi" w:cstheme="minorHAnsi"/>
        </w:rPr>
        <w:t>stable peace</w:t>
      </w:r>
      <w:r w:rsidRPr="001E663D">
        <w:rPr>
          <w:rFonts w:asciiTheme="minorHAnsi" w:hAnsiTheme="minorHAnsi" w:cstheme="minorHAnsi"/>
        </w:rPr>
        <w:t xml:space="preserve"> between the United States and China </w:t>
      </w:r>
      <w:r w:rsidRPr="001E663D">
        <w:rPr>
          <w:rStyle w:val="Underline2Char"/>
          <w:rFonts w:asciiTheme="minorHAnsi" w:hAnsiTheme="minorHAnsi" w:cstheme="minorHAnsi"/>
        </w:rPr>
        <w:t>would be characterized</w:t>
      </w:r>
      <w:r w:rsidRPr="001E663D">
        <w:rPr>
          <w:rFonts w:asciiTheme="minorHAnsi" w:hAnsiTheme="minorHAnsi" w:cstheme="minorHAnsi"/>
        </w:rPr>
        <w:t xml:space="preserve"> </w:t>
      </w:r>
      <w:r w:rsidRPr="001E663D">
        <w:rPr>
          <w:rStyle w:val="Underline2Char"/>
          <w:rFonts w:asciiTheme="minorHAnsi" w:hAnsiTheme="minorHAnsi" w:cstheme="minorHAnsi"/>
        </w:rPr>
        <w:t>by coexistence and greater cooperation</w:t>
      </w:r>
      <w:r w:rsidRPr="001E663D">
        <w:rPr>
          <w:rFonts w:asciiTheme="minorHAnsi" w:hAnsiTheme="minorHAnsi" w:cstheme="minorHAnsi"/>
        </w:rPr>
        <w:t xml:space="preserve">. </w:t>
      </w:r>
      <w:r w:rsidRPr="001E663D">
        <w:rPr>
          <w:rStyle w:val="Underline2Char"/>
          <w:rFonts w:asciiTheme="minorHAnsi" w:hAnsiTheme="minorHAnsi" w:cstheme="minorHAnsi"/>
        </w:rPr>
        <w:t>It can be realized by pursuing</w:t>
      </w:r>
      <w:r w:rsidRPr="001E663D">
        <w:rPr>
          <w:rFonts w:asciiTheme="minorHAnsi" w:hAnsiTheme="minorHAnsi" w:cstheme="minorHAnsi"/>
        </w:rPr>
        <w:t xml:space="preserve"> </w:t>
      </w:r>
      <w:r w:rsidRPr="001E663D">
        <w:rPr>
          <w:rStyle w:val="Underline2Char"/>
          <w:rFonts w:asciiTheme="minorHAnsi" w:hAnsiTheme="minorHAnsi" w:cstheme="minorHAnsi"/>
        </w:rPr>
        <w:t>rapprochement</w:t>
      </w:r>
      <w:r w:rsidRPr="001E663D">
        <w:rPr>
          <w:rFonts w:asciiTheme="minorHAnsi" w:hAnsiTheme="minorHAnsi" w:cstheme="minorHAnsi"/>
        </w:rPr>
        <w:t xml:space="preserve"> with China </w:t>
      </w:r>
      <w:r w:rsidRPr="001E663D">
        <w:rPr>
          <w:rStyle w:val="Underline2Char"/>
          <w:rFonts w:asciiTheme="minorHAnsi" w:hAnsiTheme="minorHAnsi" w:cstheme="minorHAnsi"/>
        </w:rPr>
        <w:t xml:space="preserve">through a process of </w:t>
      </w:r>
      <w:r w:rsidRPr="001E663D">
        <w:rPr>
          <w:rStyle w:val="Emphasis"/>
          <w:rFonts w:asciiTheme="minorHAnsi" w:hAnsiTheme="minorHAnsi" w:cstheme="minorHAnsi"/>
        </w:rPr>
        <w:t>reciprocal restraint</w:t>
      </w:r>
      <w:r w:rsidRPr="001E663D">
        <w:rPr>
          <w:rFonts w:asciiTheme="minorHAnsi" w:hAnsiTheme="minorHAnsi" w:cstheme="minorHAnsi"/>
        </w:rPr>
        <w:t xml:space="preserve">, </w:t>
      </w:r>
      <w:r w:rsidRPr="001E663D">
        <w:rPr>
          <w:rStyle w:val="Underline2Char"/>
          <w:rFonts w:asciiTheme="minorHAnsi" w:hAnsiTheme="minorHAnsi" w:cstheme="minorHAnsi"/>
        </w:rPr>
        <w:t>where</w:t>
      </w:r>
      <w:r w:rsidRPr="001E663D">
        <w:rPr>
          <w:rFonts w:asciiTheme="minorHAnsi" w:hAnsiTheme="minorHAnsi" w:cstheme="minorHAnsi"/>
        </w:rPr>
        <w:t xml:space="preserve"> </w:t>
      </w:r>
      <w:r w:rsidRPr="001E663D">
        <w:rPr>
          <w:rStyle w:val="Underline2Char"/>
          <w:rFonts w:asciiTheme="minorHAnsi" w:hAnsiTheme="minorHAnsi" w:cstheme="minorHAnsi"/>
        </w:rPr>
        <w:t>each country practices accommodation and expects reciprocal actions</w:t>
      </w:r>
      <w:r w:rsidRPr="001E663D">
        <w:rPr>
          <w:rFonts w:asciiTheme="minorHAnsi" w:hAnsiTheme="minorHAnsi" w:cstheme="minorHAnsi"/>
        </w:rPr>
        <w:t xml:space="preserve"> in return. The principles and goals to guide this process are best embodied in </w:t>
      </w:r>
      <w:r w:rsidRPr="001E663D">
        <w:rPr>
          <w:rStyle w:val="Underline2Char"/>
          <w:rFonts w:asciiTheme="minorHAnsi" w:hAnsiTheme="minorHAnsi" w:cstheme="minorHAnsi"/>
        </w:rPr>
        <w:t>a Framework Agreement</w:t>
      </w:r>
      <w:r w:rsidRPr="001E663D">
        <w:rPr>
          <w:rFonts w:asciiTheme="minorHAnsi" w:hAnsiTheme="minorHAnsi" w:cstheme="minorHAnsi"/>
        </w:rPr>
        <w:t xml:space="preserve"> which </w:t>
      </w:r>
      <w:r w:rsidRPr="001E663D">
        <w:rPr>
          <w:rStyle w:val="Underline2Char"/>
          <w:rFonts w:asciiTheme="minorHAnsi" w:hAnsiTheme="minorHAnsi" w:cstheme="minorHAnsi"/>
        </w:rPr>
        <w:t>would create a new diplomatic architecture</w:t>
      </w:r>
      <w:r w:rsidRPr="001E663D">
        <w:rPr>
          <w:rFonts w:asciiTheme="minorHAnsi" w:hAnsiTheme="minorHAnsi" w:cstheme="minorHAnsi"/>
        </w:rPr>
        <w:t xml:space="preserve"> </w:t>
      </w:r>
      <w:r w:rsidRPr="001E663D">
        <w:rPr>
          <w:rStyle w:val="Underline2Char"/>
          <w:rFonts w:asciiTheme="minorHAnsi" w:hAnsiTheme="minorHAnsi" w:cstheme="minorHAnsi"/>
        </w:rPr>
        <w:t>between the two countries, strengthening stability and enhancing prosperit</w:t>
      </w:r>
      <w:r w:rsidRPr="001E663D">
        <w:rPr>
          <w:rFonts w:asciiTheme="minorHAnsi" w:hAnsiTheme="minorHAnsi" w:cstheme="minorHAnsi"/>
        </w:rPr>
        <w:t xml:space="preserve">y </w:t>
      </w:r>
      <w:r w:rsidRPr="001E663D">
        <w:rPr>
          <w:rStyle w:val="Underline2Char"/>
          <w:rFonts w:asciiTheme="minorHAnsi" w:hAnsiTheme="minorHAnsi" w:cstheme="minorHAnsi"/>
        </w:rPr>
        <w:t>in the Asia Pacific for generations</w:t>
      </w:r>
      <w:r w:rsidRPr="001E663D">
        <w:rPr>
          <w:rFonts w:asciiTheme="minorHAnsi" w:hAnsiTheme="minorHAnsi" w:cstheme="minorHAnsi"/>
        </w:rPr>
        <w:t xml:space="preserve"> to come. </w:t>
      </w:r>
      <w:r w:rsidRPr="001E663D">
        <w:rPr>
          <w:rStyle w:val="Underline2Char"/>
          <w:rFonts w:asciiTheme="minorHAnsi" w:hAnsiTheme="minorHAnsi" w:cstheme="minorHAnsi"/>
        </w:rPr>
        <w:t>As the dominant country in the Asia Pacific, the United States</w:t>
      </w:r>
      <w:r w:rsidRPr="001E663D">
        <w:rPr>
          <w:rFonts w:asciiTheme="minorHAnsi" w:hAnsiTheme="minorHAnsi" w:cstheme="minorHAnsi"/>
        </w:rPr>
        <w:t xml:space="preserve"> now faces a crucial strategic choice: it </w:t>
      </w:r>
      <w:r w:rsidRPr="001E663D">
        <w:rPr>
          <w:rStyle w:val="Underline2Char"/>
          <w:rFonts w:asciiTheme="minorHAnsi" w:hAnsiTheme="minorHAnsi" w:cstheme="minorHAnsi"/>
        </w:rPr>
        <w:t>can use its superior diplomatic, economic</w:t>
      </w:r>
      <w:r w:rsidRPr="001E663D">
        <w:rPr>
          <w:rFonts w:asciiTheme="minorHAnsi" w:hAnsiTheme="minorHAnsi" w:cstheme="minorHAnsi"/>
        </w:rPr>
        <w:t xml:space="preserve"> </w:t>
      </w:r>
      <w:r w:rsidRPr="001E663D">
        <w:rPr>
          <w:rStyle w:val="Underline2Char"/>
          <w:rFonts w:asciiTheme="minorHAnsi" w:hAnsiTheme="minorHAnsi" w:cstheme="minorHAnsi"/>
        </w:rPr>
        <w:t>and political power to seek a stable peace with China by achieving</w:t>
      </w:r>
      <w:r w:rsidRPr="001E663D">
        <w:rPr>
          <w:rFonts w:asciiTheme="minorHAnsi" w:hAnsiTheme="minorHAnsi" w:cstheme="minorHAnsi"/>
        </w:rPr>
        <w:t xml:space="preserve"> a </w:t>
      </w:r>
      <w:r w:rsidRPr="001E663D">
        <w:rPr>
          <w:rStyle w:val="Underline2Char"/>
          <w:rFonts w:asciiTheme="minorHAnsi" w:hAnsiTheme="minorHAnsi" w:cstheme="minorHAnsi"/>
        </w:rPr>
        <w:t>new paradigm for</w:t>
      </w:r>
      <w:r w:rsidRPr="001E663D">
        <w:rPr>
          <w:rFonts w:asciiTheme="minorHAnsi" w:hAnsiTheme="minorHAnsi" w:cstheme="minorHAnsi"/>
        </w:rPr>
        <w:t xml:space="preserve"> U.S.-China </w:t>
      </w:r>
      <w:r w:rsidRPr="001E663D">
        <w:rPr>
          <w:rStyle w:val="Underline2Char"/>
          <w:rFonts w:asciiTheme="minorHAnsi" w:hAnsiTheme="minorHAnsi" w:cstheme="minorHAnsi"/>
        </w:rPr>
        <w:t>relations. Or</w:t>
      </w:r>
      <w:r w:rsidRPr="001E663D">
        <w:rPr>
          <w:rFonts w:asciiTheme="minorHAnsi" w:hAnsiTheme="minorHAnsi" w:cstheme="minorHAnsi"/>
        </w:rPr>
        <w:t xml:space="preserve">, on the contrary, the U.S. can </w:t>
      </w:r>
      <w:r w:rsidRPr="001E663D">
        <w:rPr>
          <w:rStyle w:val="Underline2Char"/>
          <w:rFonts w:asciiTheme="minorHAnsi" w:hAnsiTheme="minorHAnsi" w:cstheme="minorHAnsi"/>
        </w:rPr>
        <w:t>narrowly focus on</w:t>
      </w:r>
      <w:r w:rsidRPr="001E663D">
        <w:rPr>
          <w:rFonts w:asciiTheme="minorHAnsi" w:hAnsiTheme="minorHAnsi" w:cstheme="minorHAnsi"/>
        </w:rPr>
        <w:t xml:space="preserve"> protecting its domestic markets from Chinese business and </w:t>
      </w:r>
      <w:r w:rsidRPr="001E663D">
        <w:rPr>
          <w:rStyle w:val="Underline2Char"/>
          <w:rFonts w:asciiTheme="minorHAnsi" w:hAnsiTheme="minorHAnsi" w:cstheme="minorHAnsi"/>
        </w:rPr>
        <w:t>building up its military presence in East Asia in the expectation of an inevitable armed conflict with China.</w:t>
      </w:r>
      <w:r w:rsidRPr="001E663D">
        <w:rPr>
          <w:rFonts w:asciiTheme="minorHAnsi" w:hAnsiTheme="minorHAnsi" w:cstheme="minorHAnsi"/>
        </w:rPr>
        <w:t xml:space="preserve"> Former Secretary of State Henry Kissinger clearly sums up the risks of future conflict between the U.S. and China in his 2011 history and memoir, On China. Kissinger writes: </w:t>
      </w:r>
      <w:r w:rsidRPr="001E663D">
        <w:rPr>
          <w:rStyle w:val="Underline2Char"/>
          <w:rFonts w:asciiTheme="minorHAnsi" w:hAnsiTheme="minorHAnsi" w:cstheme="minorHAnsi"/>
        </w:rPr>
        <w:t>I am aware of the realistic obstacles to the cooperative</w:t>
      </w:r>
      <w:r w:rsidRPr="001E663D">
        <w:rPr>
          <w:rFonts w:asciiTheme="minorHAnsi" w:hAnsiTheme="minorHAnsi" w:cstheme="minorHAnsi"/>
        </w:rPr>
        <w:t xml:space="preserve"> U.S.-China </w:t>
      </w:r>
      <w:r w:rsidRPr="001E663D">
        <w:rPr>
          <w:rStyle w:val="Underline2Char"/>
          <w:rFonts w:asciiTheme="minorHAnsi" w:hAnsiTheme="minorHAnsi" w:cstheme="minorHAnsi"/>
        </w:rPr>
        <w:t>relationship I consider essential to global stability</w:t>
      </w:r>
      <w:r w:rsidRPr="001E663D">
        <w:rPr>
          <w:rFonts w:asciiTheme="minorHAnsi" w:hAnsiTheme="minorHAnsi" w:cstheme="minorHAnsi"/>
        </w:rPr>
        <w:t xml:space="preserve"> and peace. </w:t>
      </w:r>
      <w:r w:rsidRPr="001E663D">
        <w:rPr>
          <w:rStyle w:val="Underline2Char"/>
          <w:rFonts w:asciiTheme="minorHAnsi" w:hAnsiTheme="minorHAnsi" w:cstheme="minorHAnsi"/>
        </w:rPr>
        <w:t>A cold war</w:t>
      </w:r>
      <w:r w:rsidRPr="001E663D">
        <w:rPr>
          <w:rFonts w:asciiTheme="minorHAnsi" w:hAnsiTheme="minorHAnsi" w:cstheme="minorHAnsi"/>
        </w:rPr>
        <w:t xml:space="preserve"> </w:t>
      </w:r>
      <w:r w:rsidRPr="001E663D">
        <w:rPr>
          <w:rStyle w:val="Underline2Char"/>
          <w:rFonts w:asciiTheme="minorHAnsi" w:hAnsiTheme="minorHAnsi" w:cstheme="minorHAnsi"/>
        </w:rPr>
        <w:t>between the two countries</w:t>
      </w:r>
      <w:r w:rsidRPr="001E663D">
        <w:rPr>
          <w:rFonts w:asciiTheme="minorHAnsi" w:hAnsiTheme="minorHAnsi" w:cstheme="minorHAnsi"/>
        </w:rPr>
        <w:t xml:space="preserve"> would arrest progress for a generation on both sides of the Pacific. It </w:t>
      </w:r>
      <w:r w:rsidRPr="001E663D">
        <w:rPr>
          <w:rStyle w:val="Underline2Char"/>
          <w:rFonts w:asciiTheme="minorHAnsi" w:hAnsiTheme="minorHAnsi" w:cstheme="minorHAnsi"/>
        </w:rPr>
        <w:t>would spread disputes into internal politics</w:t>
      </w:r>
      <w:r w:rsidRPr="001E663D">
        <w:rPr>
          <w:rFonts w:asciiTheme="minorHAnsi" w:hAnsiTheme="minorHAnsi" w:cstheme="minorHAnsi"/>
        </w:rPr>
        <w:t xml:space="preserve"> </w:t>
      </w:r>
      <w:r w:rsidRPr="001E663D">
        <w:rPr>
          <w:rStyle w:val="Underline2Char"/>
          <w:rFonts w:asciiTheme="minorHAnsi" w:hAnsiTheme="minorHAnsi" w:cstheme="minorHAnsi"/>
        </w:rPr>
        <w:t>of every region at a time when</w:t>
      </w:r>
      <w:r w:rsidRPr="001E663D">
        <w:rPr>
          <w:rFonts w:asciiTheme="minorHAnsi" w:hAnsiTheme="minorHAnsi" w:cstheme="minorHAnsi"/>
        </w:rPr>
        <w:t xml:space="preserve"> global issues such as </w:t>
      </w:r>
      <w:r w:rsidRPr="001E663D">
        <w:rPr>
          <w:rStyle w:val="Underline2Char"/>
          <w:rFonts w:asciiTheme="minorHAnsi" w:hAnsiTheme="minorHAnsi" w:cstheme="minorHAnsi"/>
        </w:rPr>
        <w:t>nuclear proliferation</w:t>
      </w:r>
      <w:r w:rsidRPr="001E663D">
        <w:rPr>
          <w:rFonts w:asciiTheme="minorHAnsi" w:hAnsiTheme="minorHAnsi" w:cstheme="minorHAnsi"/>
        </w:rPr>
        <w:t xml:space="preserve">, </w:t>
      </w:r>
      <w:r w:rsidRPr="001E663D">
        <w:rPr>
          <w:rStyle w:val="Underline2Char"/>
          <w:rFonts w:asciiTheme="minorHAnsi" w:hAnsiTheme="minorHAnsi" w:cstheme="minorHAnsi"/>
        </w:rPr>
        <w:t xml:space="preserve">the environment, energy security, and climate change impose </w:t>
      </w:r>
      <w:r w:rsidRPr="001E663D">
        <w:rPr>
          <w:rFonts w:asciiTheme="minorHAnsi" w:hAnsiTheme="minorHAnsi" w:cstheme="minorHAnsi"/>
        </w:rPr>
        <w:t>g</w:t>
      </w:r>
      <w:r w:rsidRPr="001E663D">
        <w:rPr>
          <w:rStyle w:val="Underline2Char"/>
          <w:rFonts w:asciiTheme="minorHAnsi" w:hAnsiTheme="minorHAnsi" w:cstheme="minorHAnsi"/>
        </w:rPr>
        <w:t>lobal</w:t>
      </w:r>
      <w:r w:rsidRPr="001E663D">
        <w:rPr>
          <w:rFonts w:asciiTheme="minorHAnsi" w:hAnsiTheme="minorHAnsi" w:cstheme="minorHAnsi"/>
        </w:rPr>
        <w:t xml:space="preserve"> </w:t>
      </w:r>
      <w:r w:rsidRPr="001E663D">
        <w:rPr>
          <w:rStyle w:val="Underline2Char"/>
          <w:rFonts w:asciiTheme="minorHAnsi" w:hAnsiTheme="minorHAnsi" w:cstheme="minorHAnsi"/>
        </w:rPr>
        <w:t>cooperation</w:t>
      </w:r>
      <w:r w:rsidRPr="001E663D">
        <w:rPr>
          <w:rFonts w:asciiTheme="minorHAnsi" w:hAnsiTheme="minorHAnsi" w:cstheme="minorHAnsi"/>
        </w:rPr>
        <w:t xml:space="preserve">.6 To China hawks and protectionists who tend to approach the future fearfully, a U.S. policy toward China of the kind proposed here—based on reciprocal restraint and enlightened self-interest—may seem objectionable. But </w:t>
      </w:r>
      <w:r w:rsidRPr="001E663D">
        <w:rPr>
          <w:rStyle w:val="Underline2Char"/>
          <w:rFonts w:asciiTheme="minorHAnsi" w:hAnsiTheme="minorHAnsi" w:cstheme="minorHAnsi"/>
        </w:rPr>
        <w:t>a policy which relies on American power to facilitate a long-lasting framework for peaceful and prosperous relations with China would</w:t>
      </w:r>
      <w:r w:rsidRPr="001E663D">
        <w:rPr>
          <w:rFonts w:asciiTheme="minorHAnsi" w:hAnsiTheme="minorHAnsi" w:cstheme="minorHAnsi"/>
        </w:rPr>
        <w:t xml:space="preserve"> best </w:t>
      </w:r>
      <w:r w:rsidRPr="001E663D">
        <w:rPr>
          <w:rStyle w:val="Underline2Char"/>
          <w:rFonts w:asciiTheme="minorHAnsi" w:hAnsiTheme="minorHAnsi" w:cstheme="minorHAnsi"/>
        </w:rPr>
        <w:t>advance</w:t>
      </w:r>
      <w:r w:rsidRPr="001E663D">
        <w:rPr>
          <w:rFonts w:asciiTheme="minorHAnsi" w:hAnsiTheme="minorHAnsi" w:cstheme="minorHAnsi"/>
        </w:rPr>
        <w:t xml:space="preserve"> the </w:t>
      </w:r>
      <w:r w:rsidRPr="001E663D">
        <w:rPr>
          <w:rStyle w:val="Underline2Char"/>
          <w:rFonts w:asciiTheme="minorHAnsi" w:hAnsiTheme="minorHAnsi" w:cstheme="minorHAnsi"/>
        </w:rPr>
        <w:t>interests</w:t>
      </w:r>
      <w:r w:rsidRPr="001E663D">
        <w:rPr>
          <w:rFonts w:asciiTheme="minorHAnsi" w:hAnsiTheme="minorHAnsi" w:cstheme="minorHAnsi"/>
        </w:rPr>
        <w:t xml:space="preserve"> of the great majority of Americans, now and in the future. 9781441147899_txt_print.indd 240 26/09/2012 14:17 Epilogue To fully appreciate the importance to the United States of good relations with China, it is worth recalling the wise words spoken by American presidents and senior foreign policy officials during the last 40 years. President richard m. nixon February 1972 The Chinese people are a great people, the American people are a great people. If our two peoples are enemies, the future of this world we share together is dark indeed. But if we can find common ground to work together, the chance for world peace is immeasurably increased . . . . So let us . . . start a long march together, not in lockstep, but on different roads leading to the same goal, the goal of building a world structure of peace and justice in which all may stand together with equal dignity and in which each nation, large or small, has a right to determine its own form of government, free of outside interference or domination. The world watches. The world listens. The world waits to see what we will do . . . . There is no reason for us to be enemies. Neither of us seeks the territory of the other; neither of us seeks domination over the other; neither of us seeks to stretch out our hands and rule the world.1 President Jimmy Carter December 1978 The United States of America and the People’s Republic of China have agreed to recognize each other and to establish diplomatic relations as of January 1, 1979 . . . . As a nation of gifted people who comprise about 9781441147899_txt_print.indd 241 26/09/2012 14:17 Epilogue 241 one-fourth of the total population of the Earth, China plays, already, an important role in world affairs, a role that can only grow more important in the years ahead . . . . The change that I’m announcing tonight will be of great long-term benefit to the peoples of both our country and China— and, I believe, to all the peoples of the world. Normalization—and the expanded commercial and cultural relations that it will bring—will contribute to the well-being of our own Nation, to our own national interest, and it will also enhance the stability of Asia . . . . These events are the final result of long and serious negotiations begun by President Nixon in 1972, and continued under the leadership of President Ford. The results bear witness to the steady, determined, bipartisan effort of our country to build a world in which peace will be the goal and the responsibility of all nations.2 President ronald reagan April 1984 We have begun to write a new chapter for peace and progress in our histories with America and China going forward hand in hand . . . . We must always be realistic about our relationship, frankly acknowledging the fundamental differences in ideology and institutions between our two societies. Yes, let us acknowledge those differences. Let us never minimize them. But let us not be dominated by them. I have not come to China to hold forth on what divides us, but to build on what binds us. I have not come to dwell on a closed-door past, but to urge that Americans and Chinese look to the future, because together we can and will make tomorrow a better day . . . . We can work together as equals in a spirit of mutual respect and mutual benefit . . . . America and China are both great nations. And we have a special responsibility to preserve world peace.3 President William j. Clinton June 1998 Some Americans believe we should try to isolate and contain China because of its undemocratic system and human rights violations, and in order to retard its capacity to become America’s next great enemy .... 9781441147899_txt_print.indd 242 26/09/2012 14:17 242 Epilogue Seeking to isolate China is clearly unworkable . . . . [</w:t>
      </w:r>
      <w:r w:rsidRPr="001E663D">
        <w:rPr>
          <w:rStyle w:val="Underline2Char"/>
          <w:rFonts w:asciiTheme="minorHAnsi" w:hAnsiTheme="minorHAnsi" w:cstheme="minorHAnsi"/>
        </w:rPr>
        <w:t>Choosing] isolation</w:t>
      </w:r>
      <w:r w:rsidRPr="001E663D">
        <w:rPr>
          <w:rFonts w:asciiTheme="minorHAnsi" w:hAnsiTheme="minorHAnsi" w:cstheme="minorHAnsi"/>
        </w:rPr>
        <w:t xml:space="preserve"> </w:t>
      </w:r>
      <w:r w:rsidRPr="001E663D">
        <w:rPr>
          <w:rStyle w:val="Underline2Char"/>
          <w:rFonts w:asciiTheme="minorHAnsi" w:hAnsiTheme="minorHAnsi" w:cstheme="minorHAnsi"/>
        </w:rPr>
        <w:t xml:space="preserve">over engagement would not make the world safer. It would make it </w:t>
      </w:r>
      <w:r w:rsidRPr="001E663D">
        <w:rPr>
          <w:rFonts w:asciiTheme="minorHAnsi" w:hAnsiTheme="minorHAnsi" w:cstheme="minorHAnsi"/>
        </w:rPr>
        <w:t>m</w:t>
      </w:r>
      <w:r w:rsidRPr="001E663D">
        <w:rPr>
          <w:rStyle w:val="Underline2Char"/>
          <w:rFonts w:asciiTheme="minorHAnsi" w:hAnsiTheme="minorHAnsi" w:cstheme="minorHAnsi"/>
        </w:rPr>
        <w:t>ore</w:t>
      </w:r>
      <w:r w:rsidRPr="001E663D">
        <w:rPr>
          <w:rFonts w:asciiTheme="minorHAnsi" w:hAnsiTheme="minorHAnsi" w:cstheme="minorHAnsi"/>
        </w:rPr>
        <w:t xml:space="preserve"> </w:t>
      </w:r>
      <w:r w:rsidRPr="001E663D">
        <w:rPr>
          <w:rStyle w:val="Underline2Char"/>
          <w:rFonts w:asciiTheme="minorHAnsi" w:hAnsiTheme="minorHAnsi" w:cstheme="minorHAnsi"/>
        </w:rPr>
        <w:t>dangerous. It would undermine</w:t>
      </w:r>
      <w:r w:rsidRPr="001E663D">
        <w:rPr>
          <w:rFonts w:asciiTheme="minorHAnsi" w:hAnsiTheme="minorHAnsi" w:cstheme="minorHAnsi"/>
        </w:rPr>
        <w:t xml:space="preserve"> rather than strengthen our efforts to foster </w:t>
      </w:r>
      <w:r w:rsidRPr="001E663D">
        <w:rPr>
          <w:rStyle w:val="Underline2Char"/>
          <w:rFonts w:asciiTheme="minorHAnsi" w:hAnsiTheme="minorHAnsi" w:cstheme="minorHAnsi"/>
        </w:rPr>
        <w:t>stability in Asia. It would eliminate</w:t>
      </w:r>
      <w:r w:rsidRPr="001E663D">
        <w:rPr>
          <w:rFonts w:asciiTheme="minorHAnsi" w:hAnsiTheme="minorHAnsi" w:cstheme="minorHAnsi"/>
        </w:rPr>
        <w:t xml:space="preserve">, not facilitate </w:t>
      </w:r>
      <w:r w:rsidRPr="001E663D">
        <w:rPr>
          <w:rStyle w:val="Underline2Char"/>
          <w:rFonts w:asciiTheme="minorHAnsi" w:hAnsiTheme="minorHAnsi" w:cstheme="minorHAnsi"/>
        </w:rPr>
        <w:t>cooperation on</w:t>
      </w:r>
      <w:r w:rsidRPr="001E663D">
        <w:rPr>
          <w:rFonts w:asciiTheme="minorHAnsi" w:hAnsiTheme="minorHAnsi" w:cstheme="minorHAnsi"/>
        </w:rPr>
        <w:t xml:space="preserve"> issues relating to </w:t>
      </w:r>
      <w:r w:rsidRPr="001E663D">
        <w:rPr>
          <w:rStyle w:val="Underline2Char"/>
          <w:rFonts w:asciiTheme="minorHAnsi" w:hAnsiTheme="minorHAnsi" w:cstheme="minorHAnsi"/>
        </w:rPr>
        <w:t>weapons of mass destruction</w:t>
      </w:r>
      <w:r w:rsidRPr="001E663D">
        <w:rPr>
          <w:rFonts w:asciiTheme="minorHAnsi" w:hAnsiTheme="minorHAnsi" w:cstheme="minorHAnsi"/>
        </w:rPr>
        <w:t xml:space="preserve">. It would </w:t>
      </w:r>
      <w:r w:rsidRPr="001E663D">
        <w:rPr>
          <w:rStyle w:val="Underline2Char"/>
          <w:rFonts w:asciiTheme="minorHAnsi" w:hAnsiTheme="minorHAnsi" w:cstheme="minorHAnsi"/>
        </w:rPr>
        <w:t>hinder</w:t>
      </w:r>
      <w:r w:rsidRPr="001E663D">
        <w:rPr>
          <w:rFonts w:asciiTheme="minorHAnsi" w:hAnsiTheme="minorHAnsi" w:cstheme="minorHAnsi"/>
        </w:rPr>
        <w:t xml:space="preserve">, not help the cause of </w:t>
      </w:r>
      <w:r w:rsidRPr="001E663D">
        <w:rPr>
          <w:rStyle w:val="Underline2Char"/>
          <w:rFonts w:asciiTheme="minorHAnsi" w:hAnsiTheme="minorHAnsi" w:cstheme="minorHAnsi"/>
        </w:rPr>
        <w:t>democracy and human rights in China</w:t>
      </w:r>
      <w:r w:rsidRPr="001E663D">
        <w:rPr>
          <w:rFonts w:asciiTheme="minorHAnsi" w:hAnsiTheme="minorHAnsi" w:cstheme="minorHAnsi"/>
        </w:rPr>
        <w:t xml:space="preserve">. It would </w:t>
      </w:r>
      <w:r w:rsidRPr="001E663D">
        <w:rPr>
          <w:rStyle w:val="Underline2Char"/>
          <w:rFonts w:asciiTheme="minorHAnsi" w:hAnsiTheme="minorHAnsi" w:cstheme="minorHAnsi"/>
        </w:rPr>
        <w:t>set back</w:t>
      </w:r>
      <w:r w:rsidRPr="001E663D">
        <w:rPr>
          <w:rFonts w:asciiTheme="minorHAnsi" w:hAnsiTheme="minorHAnsi" w:cstheme="minorHAnsi"/>
        </w:rPr>
        <w:t xml:space="preserve">, not step up </w:t>
      </w:r>
      <w:r w:rsidRPr="001E663D">
        <w:rPr>
          <w:rStyle w:val="Underline2Char"/>
          <w:rFonts w:asciiTheme="minorHAnsi" w:hAnsiTheme="minorHAnsi" w:cstheme="minorHAnsi"/>
        </w:rPr>
        <w:t>worldwide efforts to protect the environment</w:t>
      </w:r>
      <w:r w:rsidRPr="001E663D">
        <w:rPr>
          <w:rFonts w:asciiTheme="minorHAnsi" w:hAnsiTheme="minorHAnsi" w:cstheme="minorHAnsi"/>
        </w:rPr>
        <w:t xml:space="preserve">. It would </w:t>
      </w:r>
      <w:r w:rsidRPr="001E663D">
        <w:rPr>
          <w:rStyle w:val="Underline2Char"/>
          <w:rFonts w:asciiTheme="minorHAnsi" w:hAnsiTheme="minorHAnsi" w:cstheme="minorHAnsi"/>
        </w:rPr>
        <w:t>cut off</w:t>
      </w:r>
      <w:r w:rsidRPr="001E663D">
        <w:rPr>
          <w:rFonts w:asciiTheme="minorHAnsi" w:hAnsiTheme="minorHAnsi" w:cstheme="minorHAnsi"/>
        </w:rPr>
        <w:t xml:space="preserve">, not open up one of </w:t>
      </w:r>
      <w:r w:rsidRPr="001E663D">
        <w:rPr>
          <w:rStyle w:val="Underline2Char"/>
          <w:rFonts w:asciiTheme="minorHAnsi" w:hAnsiTheme="minorHAnsi" w:cstheme="minorHAnsi"/>
        </w:rPr>
        <w:t>the world’s most important markets</w:t>
      </w:r>
      <w:r w:rsidRPr="001E663D">
        <w:rPr>
          <w:rFonts w:asciiTheme="minorHAnsi" w:hAnsiTheme="minorHAnsi" w:cstheme="minorHAnsi"/>
        </w:rPr>
        <w:t xml:space="preserve">. It would </w:t>
      </w:r>
      <w:r w:rsidRPr="001E663D">
        <w:rPr>
          <w:rStyle w:val="Underline2Char"/>
          <w:rFonts w:asciiTheme="minorHAnsi" w:hAnsiTheme="minorHAnsi" w:cstheme="minorHAnsi"/>
        </w:rPr>
        <w:t>encourage the Chinese</w:t>
      </w:r>
      <w:r w:rsidRPr="001E663D">
        <w:rPr>
          <w:rFonts w:asciiTheme="minorHAnsi" w:hAnsiTheme="minorHAnsi" w:cstheme="minorHAnsi"/>
        </w:rPr>
        <w:t xml:space="preserve"> </w:t>
      </w:r>
      <w:r w:rsidRPr="001E663D">
        <w:rPr>
          <w:rStyle w:val="Underline2Char"/>
          <w:rFonts w:asciiTheme="minorHAnsi" w:hAnsiTheme="minorHAnsi" w:cstheme="minorHAnsi"/>
        </w:rPr>
        <w:t>to turn inward and to act in opposition to our interests</w:t>
      </w:r>
      <w:r w:rsidRPr="001E663D">
        <w:rPr>
          <w:rFonts w:asciiTheme="minorHAnsi" w:hAnsiTheme="minorHAnsi" w:cstheme="minorHAnsi"/>
        </w:rPr>
        <w:t xml:space="preserve"> and values. 4 Former national security advisor Samuel R. Berger January 2001 [A] principle that guides our foreign policy in a global age is that peace </w:t>
      </w:r>
      <w:r w:rsidRPr="001E663D">
        <w:rPr>
          <w:rStyle w:val="Underline2Char"/>
          <w:rFonts w:asciiTheme="minorHAnsi" w:hAnsiTheme="minorHAnsi" w:cstheme="minorHAnsi"/>
        </w:rPr>
        <w:t>and</w:t>
      </w:r>
      <w:r w:rsidRPr="001E663D">
        <w:rPr>
          <w:rFonts w:asciiTheme="minorHAnsi" w:hAnsiTheme="minorHAnsi" w:cstheme="minorHAnsi"/>
        </w:rPr>
        <w:t xml:space="preserve"> security for America depends on building </w:t>
      </w:r>
      <w:r w:rsidRPr="001E663D">
        <w:rPr>
          <w:rStyle w:val="Underline2Char"/>
          <w:rFonts w:asciiTheme="minorHAnsi" w:hAnsiTheme="minorHAnsi" w:cstheme="minorHAnsi"/>
        </w:rPr>
        <w:t>principled, constructive</w:t>
      </w:r>
      <w:r w:rsidRPr="001E663D">
        <w:rPr>
          <w:rFonts w:asciiTheme="minorHAnsi" w:hAnsiTheme="minorHAnsi" w:cstheme="minorHAnsi"/>
        </w:rPr>
        <w:t xml:space="preserve"> relations with our former great power adversaries, Russia and China . . . . With China, our challenge has been to steer between the extremes of uncritical engagement and untenable confrontation. That balance has helped </w:t>
      </w:r>
      <w:r w:rsidRPr="001E663D">
        <w:rPr>
          <w:rStyle w:val="Underline2Char"/>
          <w:rFonts w:asciiTheme="minorHAnsi" w:hAnsiTheme="minorHAnsi" w:cstheme="minorHAnsi"/>
        </w:rPr>
        <w:t>maintain peace in the Taiwan Straits, secured China’s help</w:t>
      </w:r>
      <w:r w:rsidRPr="001E663D">
        <w:rPr>
          <w:rFonts w:asciiTheme="minorHAnsi" w:hAnsiTheme="minorHAnsi" w:cstheme="minorHAnsi"/>
        </w:rPr>
        <w:t xml:space="preserve"> in maintaining stability </w:t>
      </w:r>
      <w:r w:rsidRPr="001E663D">
        <w:rPr>
          <w:rStyle w:val="Underline2Char"/>
          <w:rFonts w:asciiTheme="minorHAnsi" w:hAnsiTheme="minorHAnsi" w:cstheme="minorHAnsi"/>
        </w:rPr>
        <w:t>on the Korean Peninsula</w:t>
      </w:r>
      <w:r w:rsidRPr="001E663D">
        <w:rPr>
          <w:rFonts w:asciiTheme="minorHAnsi" w:hAnsiTheme="minorHAnsi" w:cstheme="minorHAnsi"/>
        </w:rPr>
        <w:t xml:space="preserve">, and allowed us to negotiate an historic agreement to bring it into the World Trade Organization. [The WTO Agreement] . . . represents the most constructive breakthrough in U.S.-China relations since normalization in 1979. For China, it is a declaration of interdependence, and a commitment to start dismantling the command and control economy through which the Communist Party exercises much of its power. 5 Former national security advisor Brent Scowcroft September 2006 [W]e’ve had seven presidents reaffirm the general direction of our relations with China, but they didn’t all start out that way . . . . [Tiananmen Square] was a serious crisis in the relationship. We had to 9781441147899_txt_print.indd 243 26/09/2012 14:17 Epilogue 243 respond. It was an outrageous act . . . . President [George H. W.] Bush felt he had to respond but he did not want to sever this relationship which had been gradually built up and gradually deepened . . . . [T]here have been some really, really rough spots in this relationship. But I think the fact that it has endured shows that it is deeply important both to the United States and China, and it will not survive any blows that either side can strike at it but it’s strong enough to endure most of them. So I’m proudly optimistic for the future.6 Former secretary of state james baker March 2011 Allow me to be blunt. Some in the United States—not a majority by any means, but certainly a vocal minority—see China’s rise as a threat somehow to America’s international status. They believe that conflict between our two countries is inevitable as Chinese ambitions clash with American position and power. Ladies and gentlemen, these observers are wrong. And they are not only wrong, they are dangerously wrong. And the reason is very simple—their analyses grossly underestimate the broad areas where Chinese and American interests converge.7 Former secretary of the Treasury Henry Paulson, jr. April 2011 There’s no doubt in my mind that . . . the more cross border investment we have, the more US investment in China and the more Chinese investment in US, the stronger the relations will be between the two countries . . . . And as I look at fundamental problems [the United States is] dealing with, whether they are the economic problem globally, whether they’re national security, whether the environment, [I believe] that these issues will be easier to solve if you get the biggest developed nation and the biggest developing nation working well together and with others, and [those problems will] be impossible to solve if we don’t work 9781441147899_txt_print.indd 281 26/09/2012 14:17 244 Epilogue together . . . . [W]hat we’re going to find is that a prosperous growing Asia is going to be very good for the US, and a prosperous US is going to be good for Asia . . . . [T]he more engagement you have, the more investment you have . . . [and] then when the inevitable difficulties take place, or [political conflicts occur], in Washington or Beijing, it would be easier to bridge those, the more ties we have between our two countries.8 Former secretary of state Henry Kissinger May 2011 In his essay ‘Perpetual Peace,’ the philosopher Immanuel Kant argued that perpetual peace would eventually come to the world in one of two ways: by human insight or by conflicts and catastrophes of a magnitude that left humanity no other choice. We are at such a juncture. When Premier Zhou Enlai and I agreed on the communiqué that announced the secret visit, he said: “This will shake the world.” What a culmination if, forty years later, the United States and China could merge their efforts not to shake the world, but to build it.9 Former national security advisor Zbigniew Brzezinski January 2012 </w:t>
      </w:r>
      <w:r w:rsidRPr="001E663D">
        <w:rPr>
          <w:rStyle w:val="Underline2Char"/>
          <w:rFonts w:asciiTheme="minorHAnsi" w:hAnsiTheme="minorHAnsi" w:cstheme="minorHAnsi"/>
        </w:rPr>
        <w:t>The</w:t>
      </w:r>
      <w:r w:rsidRPr="001E663D">
        <w:rPr>
          <w:rFonts w:asciiTheme="minorHAnsi" w:hAnsiTheme="minorHAnsi" w:cstheme="minorHAnsi"/>
        </w:rPr>
        <w:t xml:space="preserve"> United States’ </w:t>
      </w:r>
      <w:r w:rsidRPr="001E663D">
        <w:rPr>
          <w:rStyle w:val="Underline2Char"/>
          <w:rFonts w:asciiTheme="minorHAnsi" w:hAnsiTheme="minorHAnsi" w:cstheme="minorHAnsi"/>
        </w:rPr>
        <w:t>central challenge</w:t>
      </w:r>
      <w:r w:rsidRPr="001E663D">
        <w:rPr>
          <w:rFonts w:asciiTheme="minorHAnsi" w:hAnsiTheme="minorHAnsi" w:cstheme="minorHAnsi"/>
        </w:rPr>
        <w:t xml:space="preserve"> over the next several decades </w:t>
      </w:r>
      <w:r w:rsidRPr="001E663D">
        <w:rPr>
          <w:rStyle w:val="Underline2Char"/>
          <w:rFonts w:asciiTheme="minorHAnsi" w:hAnsiTheme="minorHAnsi" w:cstheme="minorHAnsi"/>
        </w:rPr>
        <w:t xml:space="preserve">is to </w:t>
      </w:r>
      <w:r w:rsidRPr="001E663D">
        <w:rPr>
          <w:rFonts w:asciiTheme="minorHAnsi" w:hAnsiTheme="minorHAnsi" w:cstheme="minorHAnsi"/>
        </w:rPr>
        <w:t xml:space="preserve">revitalize itself, while promoting a larger West and buttressing a complex balance in the East that can </w:t>
      </w:r>
      <w:r w:rsidRPr="001E663D">
        <w:rPr>
          <w:rStyle w:val="Underline2Char"/>
          <w:rFonts w:asciiTheme="minorHAnsi" w:hAnsiTheme="minorHAnsi" w:cstheme="minorHAnsi"/>
        </w:rPr>
        <w:t>accommodate</w:t>
      </w:r>
      <w:r w:rsidRPr="001E663D">
        <w:rPr>
          <w:rFonts w:asciiTheme="minorHAnsi" w:hAnsiTheme="minorHAnsi" w:cstheme="minorHAnsi"/>
        </w:rPr>
        <w:t xml:space="preserve"> China’s rising global status . . . . </w:t>
      </w:r>
      <w:r w:rsidRPr="001E663D">
        <w:rPr>
          <w:rStyle w:val="Underline2Char"/>
          <w:rFonts w:asciiTheme="minorHAnsi" w:hAnsiTheme="minorHAnsi" w:cstheme="minorHAnsi"/>
        </w:rPr>
        <w:t>If the United States and China can accommodate each other on a</w:t>
      </w:r>
      <w:r w:rsidRPr="001E663D">
        <w:rPr>
          <w:rFonts w:asciiTheme="minorHAnsi" w:hAnsiTheme="minorHAnsi" w:cstheme="minorHAnsi"/>
        </w:rPr>
        <w:t xml:space="preserve"> </w:t>
      </w:r>
      <w:r w:rsidRPr="001E663D">
        <w:rPr>
          <w:rStyle w:val="Underline2Char"/>
          <w:rFonts w:asciiTheme="minorHAnsi" w:hAnsiTheme="minorHAnsi" w:cstheme="minorHAnsi"/>
        </w:rPr>
        <w:t>broad range of issues, the prospects for stability</w:t>
      </w:r>
      <w:r w:rsidRPr="001E663D">
        <w:rPr>
          <w:rFonts w:asciiTheme="minorHAnsi" w:hAnsiTheme="minorHAnsi" w:cstheme="minorHAnsi"/>
        </w:rPr>
        <w:t xml:space="preserve"> </w:t>
      </w:r>
      <w:r w:rsidRPr="001E663D">
        <w:rPr>
          <w:rStyle w:val="Underline2Char"/>
          <w:rFonts w:asciiTheme="minorHAnsi" w:hAnsiTheme="minorHAnsi" w:cstheme="minorHAnsi"/>
        </w:rPr>
        <w:t>in Asia</w:t>
      </w:r>
      <w:r w:rsidRPr="001E663D">
        <w:rPr>
          <w:rFonts w:asciiTheme="minorHAnsi" w:hAnsiTheme="minorHAnsi" w:cstheme="minorHAnsi"/>
        </w:rPr>
        <w:t xml:space="preserve"> </w:t>
      </w:r>
      <w:r w:rsidRPr="001E663D">
        <w:rPr>
          <w:rStyle w:val="Underline2Char"/>
          <w:rFonts w:asciiTheme="minorHAnsi" w:hAnsiTheme="minorHAnsi" w:cstheme="minorHAnsi"/>
        </w:rPr>
        <w:t>will be greatly</w:t>
      </w:r>
      <w:r w:rsidRPr="001E663D">
        <w:rPr>
          <w:rFonts w:asciiTheme="minorHAnsi" w:hAnsiTheme="minorHAnsi" w:cstheme="minorHAnsi"/>
        </w:rPr>
        <w:t xml:space="preserve"> </w:t>
      </w:r>
      <w:r w:rsidRPr="001E663D">
        <w:rPr>
          <w:rStyle w:val="Underline2Char"/>
          <w:rFonts w:asciiTheme="minorHAnsi" w:hAnsiTheme="minorHAnsi" w:cstheme="minorHAnsi"/>
        </w:rPr>
        <w:t>increased</w:t>
      </w:r>
      <w:r w:rsidRPr="001E663D">
        <w:rPr>
          <w:rFonts w:asciiTheme="minorHAnsi" w:hAnsiTheme="minorHAnsi" w:cstheme="minorHAnsi"/>
        </w:rPr>
        <w:t xml:space="preserve"> . . . . [The] United States must recognize that </w:t>
      </w:r>
      <w:r w:rsidRPr="001E663D">
        <w:rPr>
          <w:rStyle w:val="Underline2Char"/>
          <w:rFonts w:asciiTheme="minorHAnsi" w:hAnsiTheme="minorHAnsi" w:cstheme="minorHAnsi"/>
        </w:rPr>
        <w:t>stability</w:t>
      </w:r>
      <w:r w:rsidRPr="001E663D">
        <w:rPr>
          <w:rFonts w:asciiTheme="minorHAnsi" w:hAnsiTheme="minorHAnsi" w:cstheme="minorHAnsi"/>
        </w:rPr>
        <w:t xml:space="preserve"> in Asia </w:t>
      </w:r>
      <w:r w:rsidRPr="001E663D">
        <w:rPr>
          <w:rStyle w:val="Underline2Char"/>
          <w:rFonts w:asciiTheme="minorHAnsi" w:hAnsiTheme="minorHAnsi" w:cstheme="minorHAnsi"/>
        </w:rPr>
        <w:t>can no longer be imposed by a non-Asian power, least of all by</w:t>
      </w:r>
      <w:r w:rsidRPr="001E663D">
        <w:rPr>
          <w:rFonts w:asciiTheme="minorHAnsi" w:hAnsiTheme="minorHAnsi" w:cstheme="minorHAnsi"/>
        </w:rPr>
        <w:t xml:space="preserve"> the </w:t>
      </w:r>
      <w:r w:rsidRPr="001E663D">
        <w:rPr>
          <w:rStyle w:val="Underline2Char"/>
          <w:rFonts w:asciiTheme="minorHAnsi" w:hAnsiTheme="minorHAnsi" w:cstheme="minorHAnsi"/>
        </w:rPr>
        <w:t>direct</w:t>
      </w:r>
      <w:r w:rsidRPr="001E663D">
        <w:rPr>
          <w:rFonts w:asciiTheme="minorHAnsi" w:hAnsiTheme="minorHAnsi" w:cstheme="minorHAnsi"/>
        </w:rPr>
        <w:t xml:space="preserve"> application of U.S. </w:t>
      </w:r>
      <w:r w:rsidRPr="001E663D">
        <w:rPr>
          <w:rStyle w:val="Underline2Char"/>
          <w:rFonts w:asciiTheme="minorHAnsi" w:hAnsiTheme="minorHAnsi" w:cstheme="minorHAnsi"/>
        </w:rPr>
        <w:t>military power</w:t>
      </w:r>
      <w:r w:rsidRPr="001E663D">
        <w:rPr>
          <w:rFonts w:asciiTheme="minorHAnsi" w:hAnsiTheme="minorHAnsi" w:cstheme="minorHAnsi"/>
        </w:rPr>
        <w:t xml:space="preserve">. Indeed, </w:t>
      </w:r>
      <w:r w:rsidRPr="001E663D">
        <w:rPr>
          <w:rStyle w:val="Underline2Char"/>
          <w:rFonts w:asciiTheme="minorHAnsi" w:hAnsiTheme="minorHAnsi" w:cstheme="minorHAnsi"/>
        </w:rPr>
        <w:t>U.S. efforts</w:t>
      </w:r>
      <w:r w:rsidRPr="001E663D">
        <w:rPr>
          <w:rFonts w:asciiTheme="minorHAnsi" w:hAnsiTheme="minorHAnsi" w:cstheme="minorHAnsi"/>
        </w:rPr>
        <w:t xml:space="preserve"> to buttress Asian stability </w:t>
      </w:r>
      <w:r w:rsidRPr="001E663D">
        <w:rPr>
          <w:rStyle w:val="Underline2Char"/>
          <w:rFonts w:asciiTheme="minorHAnsi" w:hAnsiTheme="minorHAnsi" w:cstheme="minorHAnsi"/>
        </w:rPr>
        <w:t>could prove self-defeating, propelling</w:t>
      </w:r>
      <w:r w:rsidRPr="001E663D">
        <w:rPr>
          <w:rFonts w:asciiTheme="minorHAnsi" w:hAnsiTheme="minorHAnsi" w:cstheme="minorHAnsi"/>
        </w:rPr>
        <w:t xml:space="preserve"> Washington into a </w:t>
      </w:r>
      <w:r w:rsidRPr="001E663D">
        <w:rPr>
          <w:rStyle w:val="Underline2Char"/>
          <w:rFonts w:asciiTheme="minorHAnsi" w:hAnsiTheme="minorHAnsi" w:cstheme="minorHAnsi"/>
        </w:rPr>
        <w:t>costly</w:t>
      </w:r>
      <w:r w:rsidRPr="001E663D">
        <w:rPr>
          <w:rFonts w:asciiTheme="minorHAnsi" w:hAnsiTheme="minorHAnsi" w:cstheme="minorHAnsi"/>
        </w:rPr>
        <w:t xml:space="preserve"> repeat of its recent </w:t>
      </w:r>
      <w:r w:rsidRPr="001E663D">
        <w:rPr>
          <w:rStyle w:val="Underline2Char"/>
          <w:rFonts w:asciiTheme="minorHAnsi" w:hAnsiTheme="minorHAnsi" w:cstheme="minorHAnsi"/>
        </w:rPr>
        <w:t>wars</w:t>
      </w:r>
      <w:r w:rsidRPr="001E663D">
        <w:rPr>
          <w:rFonts w:asciiTheme="minorHAnsi" w:hAnsiTheme="minorHAnsi" w:cstheme="minorHAnsi"/>
        </w:rPr>
        <w:t xml:space="preserve">, potentially even resulting </w:t>
      </w:r>
      <w:r w:rsidRPr="001E663D">
        <w:rPr>
          <w:rStyle w:val="Underline2Char"/>
          <w:rFonts w:asciiTheme="minorHAnsi" w:hAnsiTheme="minorHAnsi" w:cstheme="minorHAnsi"/>
        </w:rPr>
        <w:t>in a replay of</w:t>
      </w:r>
      <w:r w:rsidRPr="001E663D">
        <w:rPr>
          <w:rFonts w:asciiTheme="minorHAnsi" w:hAnsiTheme="minorHAnsi" w:cstheme="minorHAnsi"/>
        </w:rPr>
        <w:t xml:space="preserve"> the tragic events of </w:t>
      </w:r>
      <w:r w:rsidRPr="001E663D">
        <w:rPr>
          <w:rStyle w:val="Underline2Char"/>
          <w:rFonts w:asciiTheme="minorHAnsi" w:hAnsiTheme="minorHAnsi" w:cstheme="minorHAnsi"/>
        </w:rPr>
        <w:t>Europe in the twentieth century</w:t>
      </w:r>
      <w:r w:rsidRPr="001E663D">
        <w:rPr>
          <w:rFonts w:asciiTheme="minorHAnsi" w:hAnsiTheme="minorHAnsi" w:cstheme="minorHAnsi"/>
        </w:rPr>
        <w:t>.10</w:t>
      </w:r>
    </w:p>
    <w:p w14:paraId="524C6A6B" w14:textId="77777777" w:rsidR="00DC3CC7" w:rsidRPr="001E663D" w:rsidRDefault="00DC3CC7" w:rsidP="00DC3CC7">
      <w:pPr>
        <w:rPr>
          <w:rFonts w:asciiTheme="minorHAnsi" w:hAnsiTheme="minorHAnsi" w:cstheme="minorHAnsi"/>
        </w:rPr>
      </w:pPr>
    </w:p>
    <w:p w14:paraId="589B7F15" w14:textId="77777777" w:rsidR="00DC3CC7" w:rsidRPr="001E663D" w:rsidRDefault="00DC3CC7" w:rsidP="00DC3CC7">
      <w:pPr>
        <w:pStyle w:val="Heading4"/>
        <w:rPr>
          <w:rFonts w:asciiTheme="minorHAnsi" w:hAnsiTheme="minorHAnsi" w:cstheme="minorHAnsi"/>
        </w:rPr>
      </w:pPr>
      <w:r w:rsidRPr="001E663D">
        <w:rPr>
          <w:rFonts w:asciiTheme="minorHAnsi" w:hAnsiTheme="minorHAnsi" w:cstheme="minorHAnsi"/>
        </w:rPr>
        <w:t>solves trade, currency manipulation, warming, and Iran</w:t>
      </w:r>
    </w:p>
    <w:p w14:paraId="60673E44" w14:textId="77777777" w:rsidR="00DC3CC7" w:rsidRPr="001E663D" w:rsidRDefault="00DC3CC7" w:rsidP="00DC3CC7">
      <w:pPr>
        <w:rPr>
          <w:rFonts w:asciiTheme="minorHAnsi" w:hAnsiTheme="minorHAnsi" w:cstheme="minorHAnsi"/>
        </w:rPr>
      </w:pPr>
      <w:r w:rsidRPr="001E663D">
        <w:rPr>
          <w:rStyle w:val="Style13ptBold"/>
          <w:rFonts w:asciiTheme="minorHAnsi" w:hAnsiTheme="minorHAnsi" w:cstheme="minorHAnsi"/>
        </w:rPr>
        <w:t>Fredman 15</w:t>
      </w:r>
      <w:r w:rsidRPr="001E663D">
        <w:rPr>
          <w:rFonts w:asciiTheme="minorHAnsi" w:hAnsiTheme="minorHAnsi" w:cstheme="minorHAnsi"/>
        </w:rPr>
        <w:t xml:space="preserve"> [Zachary Fredman (Boren Teaching Fellow—Boston University, former Mellon Fellow in American History at Cambridge) on Goldstein, 'Meeting China Halfway: How to Defuse the Emerging US-China Rivalry', September 2015, https://networks.h-net.org/node/28443/reviews/80851/fredman-goldstein-meeting-china-halfway-how-defuse-emerging-us-china]</w:t>
      </w:r>
    </w:p>
    <w:p w14:paraId="73CC9748" w14:textId="77777777" w:rsidR="00DC3CC7" w:rsidRPr="001E663D" w:rsidRDefault="00DC3CC7" w:rsidP="00DC3CC7">
      <w:pPr>
        <w:rPr>
          <w:rFonts w:asciiTheme="minorHAnsi" w:hAnsiTheme="minorHAnsi" w:cstheme="minorHAnsi"/>
        </w:rPr>
      </w:pPr>
      <w:r w:rsidRPr="001E663D">
        <w:rPr>
          <w:rFonts w:asciiTheme="minorHAnsi" w:hAnsiTheme="minorHAnsi" w:cstheme="minorHAnsi"/>
        </w:rPr>
        <w:t xml:space="preserve">In addressing economic relations, Goldstein points out that </w:t>
      </w:r>
      <w:r w:rsidRPr="001E663D">
        <w:rPr>
          <w:rStyle w:val="Underline2Char"/>
          <w:rFonts w:asciiTheme="minorHAnsi" w:hAnsiTheme="minorHAnsi" w:cstheme="minorHAnsi"/>
        </w:rPr>
        <w:t>economic interdependence does not preclude conflict. America was Japan’s leading trade partner in the years before Pearl Harbor, and Europe enjoyed a high degree of economic interdependence leading up to World War I. Despite high levels of trade</w:t>
      </w:r>
      <w:r w:rsidRPr="001E663D">
        <w:rPr>
          <w:rFonts w:asciiTheme="minorHAnsi" w:hAnsiTheme="minorHAnsi" w:cstheme="minorHAnsi"/>
        </w:rPr>
        <w:t xml:space="preserve">, economic </w:t>
      </w:r>
      <w:r w:rsidRPr="001E663D">
        <w:rPr>
          <w:rStyle w:val="Underline2Char"/>
          <w:rFonts w:asciiTheme="minorHAnsi" w:hAnsiTheme="minorHAnsi" w:cstheme="minorHAnsi"/>
        </w:rPr>
        <w:t>tensions between Washington and Beijing have increased</w:t>
      </w:r>
      <w:r w:rsidRPr="001E663D">
        <w:rPr>
          <w:rFonts w:asciiTheme="minorHAnsi" w:hAnsiTheme="minorHAnsi" w:cstheme="minorHAnsi"/>
        </w:rPr>
        <w:t xml:space="preserve"> over the last decade. </w:t>
      </w:r>
      <w:r w:rsidRPr="001E663D">
        <w:rPr>
          <w:rStyle w:val="Underline2Char"/>
          <w:rFonts w:asciiTheme="minorHAnsi" w:hAnsiTheme="minorHAnsi" w:cstheme="minorHAnsi"/>
        </w:rPr>
        <w:t>But</w:t>
      </w:r>
      <w:r w:rsidRPr="001E663D">
        <w:rPr>
          <w:rFonts w:asciiTheme="minorHAnsi" w:hAnsiTheme="minorHAnsi" w:cstheme="minorHAnsi"/>
        </w:rPr>
        <w:t xml:space="preserve"> success stories like Boeing Corporation’s extraordinary role in improving China’s civil air safety record from the 1990s to the present, while also increasing its market share, have demonstrated how </w:t>
      </w:r>
      <w:r w:rsidRPr="001E663D">
        <w:rPr>
          <w:rStyle w:val="Underline2Char"/>
          <w:rFonts w:asciiTheme="minorHAnsi" w:hAnsiTheme="minorHAnsi" w:cstheme="minorHAnsi"/>
        </w:rPr>
        <w:t xml:space="preserve">closer collaboration can yield </w:t>
      </w:r>
      <w:r w:rsidRPr="001E663D">
        <w:rPr>
          <w:rStyle w:val="StyleUnderline"/>
          <w:rFonts w:asciiTheme="minorHAnsi" w:hAnsiTheme="minorHAnsi" w:cstheme="minorHAnsi"/>
        </w:rPr>
        <w:t>win-win results on a massive scale.</w:t>
      </w:r>
      <w:r w:rsidRPr="001E663D">
        <w:rPr>
          <w:rFonts w:asciiTheme="minorHAnsi" w:hAnsiTheme="minorHAnsi" w:cstheme="minorHAnsi"/>
        </w:rPr>
        <w:t xml:space="preserve"> Beginning with reciprocal steps to decrease barriers to the purchase of US companies and encourage major investment in the US economy, </w:t>
      </w:r>
      <w:r w:rsidRPr="001E663D">
        <w:rPr>
          <w:rStyle w:val="Underline2Char"/>
          <w:rFonts w:asciiTheme="minorHAnsi" w:hAnsiTheme="minorHAnsi" w:cstheme="minorHAnsi"/>
        </w:rPr>
        <w:t xml:space="preserve">Goldstein seeks to lay the groundwork for </w:t>
      </w:r>
      <w:r w:rsidRPr="001E663D">
        <w:rPr>
          <w:rStyle w:val="StyleUnderline"/>
          <w:rFonts w:asciiTheme="minorHAnsi" w:hAnsiTheme="minorHAnsi" w:cstheme="minorHAnsi"/>
        </w:rPr>
        <w:t>improved economic relations</w:t>
      </w:r>
      <w:r w:rsidRPr="001E663D">
        <w:rPr>
          <w:rFonts w:asciiTheme="minorHAnsi" w:hAnsiTheme="minorHAnsi" w:cstheme="minorHAnsi"/>
        </w:rPr>
        <w:t xml:space="preserve"> </w:t>
      </w:r>
      <w:r w:rsidRPr="001E663D">
        <w:rPr>
          <w:rStyle w:val="Underline2Char"/>
          <w:rFonts w:asciiTheme="minorHAnsi" w:hAnsiTheme="minorHAnsi" w:cstheme="minorHAnsi"/>
        </w:rPr>
        <w:t>that will</w:t>
      </w:r>
      <w:r w:rsidRPr="001E663D">
        <w:rPr>
          <w:rFonts w:asciiTheme="minorHAnsi" w:hAnsiTheme="minorHAnsi" w:cstheme="minorHAnsi"/>
        </w:rPr>
        <w:t xml:space="preserve"> eventually lead to Washington easing restrictions on high-technology transfers to China and </w:t>
      </w:r>
      <w:r w:rsidRPr="001E663D">
        <w:rPr>
          <w:rStyle w:val="Underline2Char"/>
          <w:rFonts w:asciiTheme="minorHAnsi" w:hAnsiTheme="minorHAnsi" w:cstheme="minorHAnsi"/>
        </w:rPr>
        <w:t>see Beijing</w:t>
      </w:r>
      <w:r w:rsidRPr="001E663D">
        <w:rPr>
          <w:rFonts w:asciiTheme="minorHAnsi" w:hAnsiTheme="minorHAnsi" w:cstheme="minorHAnsi"/>
        </w:rPr>
        <w:t xml:space="preserve"> allow </w:t>
      </w:r>
      <w:r w:rsidRPr="001E663D">
        <w:rPr>
          <w:rStyle w:val="StyleUnderline"/>
          <w:rFonts w:asciiTheme="minorHAnsi" w:hAnsiTheme="minorHAnsi" w:cstheme="minorHAnsi"/>
        </w:rPr>
        <w:t>free float</w:t>
      </w:r>
      <w:r w:rsidRPr="001E663D">
        <w:rPr>
          <w:rFonts w:asciiTheme="minorHAnsi" w:hAnsiTheme="minorHAnsi" w:cstheme="minorHAnsi"/>
        </w:rPr>
        <w:t xml:space="preserve"> for </w:t>
      </w:r>
      <w:r w:rsidRPr="001E663D">
        <w:rPr>
          <w:rStyle w:val="StyleUnderline"/>
          <w:rFonts w:asciiTheme="minorHAnsi" w:hAnsiTheme="minorHAnsi" w:cstheme="minorHAnsi"/>
        </w:rPr>
        <w:t>the Renminbi</w:t>
      </w:r>
      <w:r w:rsidRPr="001E663D">
        <w:rPr>
          <w:rFonts w:asciiTheme="minorHAnsi" w:hAnsiTheme="minorHAnsi" w:cstheme="minorHAnsi"/>
        </w:rPr>
        <w:t>.</w:t>
      </w:r>
    </w:p>
    <w:p w14:paraId="0AD4AA88" w14:textId="77777777" w:rsidR="00DC3CC7" w:rsidRPr="001E663D" w:rsidRDefault="00DC3CC7" w:rsidP="00DC3CC7">
      <w:pPr>
        <w:rPr>
          <w:rFonts w:asciiTheme="minorHAnsi" w:hAnsiTheme="minorHAnsi" w:cstheme="minorHAnsi"/>
        </w:rPr>
      </w:pPr>
      <w:r w:rsidRPr="001E663D">
        <w:rPr>
          <w:rStyle w:val="Underline2Char"/>
          <w:rFonts w:asciiTheme="minorHAnsi" w:hAnsiTheme="minorHAnsi" w:cstheme="minorHAnsi"/>
        </w:rPr>
        <w:t xml:space="preserve">When it comes to </w:t>
      </w:r>
      <w:r w:rsidRPr="001E663D">
        <w:rPr>
          <w:rStyle w:val="StyleUnderline"/>
          <w:rFonts w:asciiTheme="minorHAnsi" w:hAnsiTheme="minorHAnsi" w:cstheme="minorHAnsi"/>
        </w:rPr>
        <w:t>environmental issues</w:t>
      </w:r>
      <w:r w:rsidRPr="001E663D">
        <w:rPr>
          <w:rFonts w:asciiTheme="minorHAnsi" w:hAnsiTheme="minorHAnsi" w:cstheme="minorHAnsi"/>
        </w:rPr>
        <w:t xml:space="preserve"> and relations with the developing world, </w:t>
      </w:r>
      <w:r w:rsidRPr="001E663D">
        <w:rPr>
          <w:rStyle w:val="Underline2Char"/>
          <w:rFonts w:asciiTheme="minorHAnsi" w:hAnsiTheme="minorHAnsi" w:cstheme="minorHAnsi"/>
        </w:rPr>
        <w:t>Goldstein sees many opportunities for closer cooperation</w:t>
      </w:r>
      <w:r w:rsidRPr="001E663D">
        <w:rPr>
          <w:rFonts w:asciiTheme="minorHAnsi" w:hAnsiTheme="minorHAnsi" w:cstheme="minorHAnsi"/>
        </w:rPr>
        <w:t xml:space="preserve">. Public opinion </w:t>
      </w:r>
      <w:r w:rsidRPr="001E663D">
        <w:rPr>
          <w:rStyle w:val="Underline2Char"/>
          <w:rFonts w:asciiTheme="minorHAnsi" w:hAnsiTheme="minorHAnsi" w:cstheme="minorHAnsi"/>
        </w:rPr>
        <w:t>in</w:t>
      </w:r>
      <w:r w:rsidRPr="001E663D">
        <w:rPr>
          <w:rFonts w:asciiTheme="minorHAnsi" w:hAnsiTheme="minorHAnsi" w:cstheme="minorHAnsi"/>
        </w:rPr>
        <w:t xml:space="preserve"> both countries shows increasing awareness of the dangers of </w:t>
      </w:r>
      <w:r w:rsidRPr="001E663D">
        <w:rPr>
          <w:rStyle w:val="StyleUnderline"/>
          <w:rFonts w:asciiTheme="minorHAnsi" w:hAnsiTheme="minorHAnsi" w:cstheme="minorHAnsi"/>
        </w:rPr>
        <w:t>global warming</w:t>
      </w:r>
      <w:r w:rsidRPr="001E663D">
        <w:rPr>
          <w:rFonts w:asciiTheme="minorHAnsi" w:hAnsiTheme="minorHAnsi" w:cstheme="minorHAnsi"/>
        </w:rPr>
        <w:t xml:space="preserve">. </w:t>
      </w:r>
      <w:r w:rsidRPr="001E663D">
        <w:rPr>
          <w:rStyle w:val="Underline2Char"/>
          <w:rFonts w:asciiTheme="minorHAnsi" w:hAnsiTheme="minorHAnsi" w:cstheme="minorHAnsi"/>
        </w:rPr>
        <w:t>The November 2014 bilateral climate accord demonstrates that key Chinese and American policymakers recognize the enormous stakes</w:t>
      </w:r>
      <w:r w:rsidRPr="001E663D">
        <w:rPr>
          <w:rFonts w:asciiTheme="minorHAnsi" w:hAnsiTheme="minorHAnsi" w:cstheme="minorHAnsi"/>
        </w:rPr>
        <w:t xml:space="preserve">. </w:t>
      </w:r>
      <w:r w:rsidRPr="001E663D">
        <w:rPr>
          <w:rStyle w:val="StyleUnderline"/>
          <w:rFonts w:asciiTheme="minorHAnsi" w:hAnsiTheme="minorHAnsi" w:cstheme="minorHAnsi"/>
        </w:rPr>
        <w:t>Goldstein’s cooperation spiral</w:t>
      </w:r>
      <w:r w:rsidRPr="001E663D">
        <w:rPr>
          <w:rFonts w:asciiTheme="minorHAnsi" w:hAnsiTheme="minorHAnsi" w:cstheme="minorHAnsi"/>
        </w:rPr>
        <w:t xml:space="preserve"> on the environment and climate change lays out ten policy proposals </w:t>
      </w:r>
      <w:r w:rsidRPr="001E663D">
        <w:rPr>
          <w:rStyle w:val="StyleUnderline"/>
          <w:rFonts w:asciiTheme="minorHAnsi" w:hAnsiTheme="minorHAnsi" w:cstheme="minorHAnsi"/>
        </w:rPr>
        <w:t>lead</w:t>
      </w:r>
      <w:r w:rsidRPr="001E663D">
        <w:rPr>
          <w:rFonts w:asciiTheme="minorHAnsi" w:hAnsiTheme="minorHAnsi" w:cstheme="minorHAnsi"/>
        </w:rPr>
        <w:t xml:space="preserve">ing </w:t>
      </w:r>
      <w:r w:rsidRPr="001E663D">
        <w:rPr>
          <w:rStyle w:val="StyleUnderline"/>
          <w:rFonts w:asciiTheme="minorHAnsi" w:hAnsiTheme="minorHAnsi" w:cstheme="minorHAnsi"/>
        </w:rPr>
        <w:t xml:space="preserve">toward mutual acceptance of a </w:t>
      </w:r>
      <w:r w:rsidRPr="001E663D">
        <w:rPr>
          <w:rStyle w:val="Emphasis"/>
          <w:rFonts w:asciiTheme="minorHAnsi" w:hAnsiTheme="minorHAnsi" w:cstheme="minorHAnsi"/>
        </w:rPr>
        <w:t>global climate change treaty</w:t>
      </w:r>
      <w:r w:rsidRPr="001E663D">
        <w:rPr>
          <w:rFonts w:asciiTheme="minorHAnsi" w:hAnsiTheme="minorHAnsi" w:cstheme="minorHAnsi"/>
        </w:rPr>
        <w:t>. Goldstein also addresses environmental concerns when discussing the developing world and US-China relations, but he is most keen on formulating policy proposals that can prevent Cold War-style geopolitical competition in Africa and Latin America. Chinese thinkers show little appetite for a militarized approach to Africa, and Goldstein argues that Washington should shutter the Pentagon’s Africa Command (AFRICOM).</w:t>
      </w:r>
    </w:p>
    <w:p w14:paraId="1B9EE32C" w14:textId="77777777" w:rsidR="00DC3CC7" w:rsidRPr="001E663D" w:rsidRDefault="00DC3CC7" w:rsidP="00DC3CC7">
      <w:pPr>
        <w:rPr>
          <w:rFonts w:asciiTheme="minorHAnsi" w:hAnsiTheme="minorHAnsi" w:cstheme="minorHAnsi"/>
          <w:u w:val="single"/>
        </w:rPr>
      </w:pPr>
      <w:r w:rsidRPr="001E663D">
        <w:rPr>
          <w:rFonts w:asciiTheme="minorHAnsi" w:hAnsiTheme="minorHAnsi" w:cstheme="minorHAnsi"/>
        </w:rPr>
        <w:t xml:space="preserve">In the Middle East, meanwhile, Goldstein believes that </w:t>
      </w:r>
      <w:r w:rsidRPr="001E663D">
        <w:rPr>
          <w:rStyle w:val="Underline2Char"/>
          <w:rFonts w:asciiTheme="minorHAnsi" w:hAnsiTheme="minorHAnsi" w:cstheme="minorHAnsi"/>
        </w:rPr>
        <w:t xml:space="preserve">closer cooperation between the United States and China could </w:t>
      </w:r>
      <w:r w:rsidRPr="001E663D">
        <w:rPr>
          <w:rStyle w:val="StyleUnderline"/>
          <w:rFonts w:asciiTheme="minorHAnsi" w:hAnsiTheme="minorHAnsi" w:cstheme="minorHAnsi"/>
        </w:rPr>
        <w:t>facilitate improved ties between Tehran and Washington</w:t>
      </w:r>
      <w:r w:rsidRPr="001E663D">
        <w:rPr>
          <w:rFonts w:asciiTheme="minorHAnsi" w:hAnsiTheme="minorHAnsi" w:cstheme="minorHAnsi"/>
        </w:rPr>
        <w:t xml:space="preserve">. </w:t>
      </w:r>
      <w:r w:rsidRPr="001E663D">
        <w:rPr>
          <w:rStyle w:val="Underline2Char"/>
          <w:rFonts w:asciiTheme="minorHAnsi" w:hAnsiTheme="minorHAnsi" w:cstheme="minorHAnsi"/>
        </w:rPr>
        <w:t>The cooperation spiral</w:t>
      </w:r>
      <w:r w:rsidRPr="001E663D">
        <w:rPr>
          <w:rFonts w:asciiTheme="minorHAnsi" w:hAnsiTheme="minorHAnsi" w:cstheme="minorHAnsi"/>
        </w:rPr>
        <w:t xml:space="preserve"> he outlines in this chapter is particularly ambitious, with its final steps </w:t>
      </w:r>
      <w:r w:rsidRPr="001E663D">
        <w:rPr>
          <w:rStyle w:val="Underline2Char"/>
          <w:rFonts w:asciiTheme="minorHAnsi" w:hAnsiTheme="minorHAnsi" w:cstheme="minorHAnsi"/>
        </w:rPr>
        <w:t>call</w:t>
      </w:r>
      <w:r w:rsidRPr="001E663D">
        <w:rPr>
          <w:rFonts w:asciiTheme="minorHAnsi" w:hAnsiTheme="minorHAnsi" w:cstheme="minorHAnsi"/>
        </w:rPr>
        <w:t xml:space="preserve">ing </w:t>
      </w:r>
      <w:r w:rsidRPr="001E663D">
        <w:rPr>
          <w:rStyle w:val="Underline2Char"/>
          <w:rFonts w:asciiTheme="minorHAnsi" w:hAnsiTheme="minorHAnsi" w:cstheme="minorHAnsi"/>
        </w:rPr>
        <w:t>for</w:t>
      </w:r>
      <w:r w:rsidRPr="001E663D">
        <w:rPr>
          <w:rFonts w:asciiTheme="minorHAnsi" w:hAnsiTheme="minorHAnsi" w:cstheme="minorHAnsi"/>
        </w:rPr>
        <w:t xml:space="preserve"> the United States to pressure Israel into giving up its nuclear weapons and </w:t>
      </w:r>
      <w:r w:rsidRPr="001E663D">
        <w:rPr>
          <w:rStyle w:val="Underline2Char"/>
          <w:rFonts w:asciiTheme="minorHAnsi" w:hAnsiTheme="minorHAnsi" w:cstheme="minorHAnsi"/>
        </w:rPr>
        <w:t xml:space="preserve">China to use its influence to </w:t>
      </w:r>
      <w:r w:rsidRPr="001E663D">
        <w:rPr>
          <w:rStyle w:val="StyleUnderline"/>
          <w:rFonts w:asciiTheme="minorHAnsi" w:hAnsiTheme="minorHAnsi" w:cstheme="minorHAnsi"/>
        </w:rPr>
        <w:t>pressure Iran into recognizing Israel and initiating bilateral ties</w:t>
      </w:r>
      <w:r w:rsidRPr="001E663D">
        <w:rPr>
          <w:rFonts w:asciiTheme="minorHAnsi" w:hAnsiTheme="minorHAnsi" w:cstheme="minorHAnsi"/>
        </w:rPr>
        <w:t xml:space="preserve">. Goldstein concedes that this cooperation spiral has a low probability of success. Yet </w:t>
      </w:r>
      <w:r w:rsidRPr="001E663D">
        <w:rPr>
          <w:rStyle w:val="Underline2Char"/>
          <w:rFonts w:asciiTheme="minorHAnsi" w:hAnsiTheme="minorHAnsi" w:cstheme="minorHAnsi"/>
        </w:rPr>
        <w:t>both China and the United States have an interest in stabilizing the Middle East, and US ambitions to transform the region with military power have met with repeated failure. China’s rise</w:t>
      </w:r>
      <w:r w:rsidRPr="001E663D">
        <w:rPr>
          <w:rFonts w:asciiTheme="minorHAnsi" w:hAnsiTheme="minorHAnsi" w:cstheme="minorHAnsi"/>
        </w:rPr>
        <w:t xml:space="preserve"> as a global power, Goldstein concludes, </w:t>
      </w:r>
      <w:r w:rsidRPr="001E663D">
        <w:rPr>
          <w:rStyle w:val="Underline2Char"/>
          <w:rFonts w:asciiTheme="minorHAnsi" w:hAnsiTheme="minorHAnsi" w:cstheme="minorHAnsi"/>
        </w:rPr>
        <w:t xml:space="preserve">could help to rebalance the structure of power in the region. </w:t>
      </w:r>
      <w:r w:rsidRPr="001E663D">
        <w:rPr>
          <w:rStyle w:val="StyleUnderline"/>
          <w:rFonts w:asciiTheme="minorHAnsi" w:hAnsiTheme="minorHAnsi" w:cstheme="minorHAnsi"/>
        </w:rPr>
        <w:t>Acting in concert</w:t>
      </w:r>
      <w:r w:rsidRPr="001E663D">
        <w:rPr>
          <w:rFonts w:asciiTheme="minorHAnsi" w:hAnsiTheme="minorHAnsi" w:cstheme="minorHAnsi"/>
        </w:rPr>
        <w:t xml:space="preserve"> with other great powers, especially </w:t>
      </w:r>
      <w:r w:rsidRPr="001E663D">
        <w:rPr>
          <w:rStyle w:val="StyleUnderline"/>
          <w:rFonts w:asciiTheme="minorHAnsi" w:hAnsiTheme="minorHAnsi" w:cstheme="minorHAnsi"/>
        </w:rPr>
        <w:t>China, could help the United States in building a more stable, just, and prosperous Middle East.</w:t>
      </w:r>
    </w:p>
    <w:p w14:paraId="397DD891" w14:textId="77777777" w:rsidR="00DC3CC7" w:rsidRPr="001E663D" w:rsidRDefault="00DC3CC7" w:rsidP="00DC3CC7">
      <w:pPr>
        <w:pStyle w:val="Heading3"/>
        <w:rPr>
          <w:rFonts w:asciiTheme="minorHAnsi" w:hAnsiTheme="minorHAnsi" w:cstheme="minorHAnsi"/>
        </w:rPr>
      </w:pPr>
      <w:r w:rsidRPr="001E663D">
        <w:rPr>
          <w:rFonts w:asciiTheme="minorHAnsi" w:hAnsiTheme="minorHAnsi" w:cstheme="minorHAnsi"/>
        </w:rPr>
        <w:t>--xt coop k2 warming</w:t>
      </w:r>
    </w:p>
    <w:p w14:paraId="2BE9F464" w14:textId="77777777" w:rsidR="00DC3CC7" w:rsidRPr="001E663D" w:rsidRDefault="00DC3CC7" w:rsidP="00DC3CC7">
      <w:pPr>
        <w:pStyle w:val="Tag2"/>
        <w:rPr>
          <w:rFonts w:asciiTheme="minorHAnsi" w:hAnsiTheme="minorHAnsi" w:cstheme="minorHAnsi"/>
        </w:rPr>
      </w:pPr>
      <w:r w:rsidRPr="001E663D">
        <w:rPr>
          <w:rFonts w:asciiTheme="minorHAnsi" w:hAnsiTheme="minorHAnsi" w:cstheme="minorHAnsi"/>
        </w:rPr>
        <w:t xml:space="preserve">That cooperation is </w:t>
      </w:r>
      <w:r w:rsidRPr="001E663D">
        <w:rPr>
          <w:rFonts w:asciiTheme="minorHAnsi" w:hAnsiTheme="minorHAnsi" w:cstheme="minorHAnsi"/>
          <w:u w:val="single"/>
        </w:rPr>
        <w:t>necessary</w:t>
      </w:r>
      <w:r w:rsidRPr="001E663D">
        <w:rPr>
          <w:rFonts w:asciiTheme="minorHAnsi" w:hAnsiTheme="minorHAnsi" w:cstheme="minorHAnsi"/>
        </w:rPr>
        <w:t xml:space="preserve"> and </w:t>
      </w:r>
      <w:r w:rsidRPr="001E663D">
        <w:rPr>
          <w:rFonts w:asciiTheme="minorHAnsi" w:hAnsiTheme="minorHAnsi" w:cstheme="minorHAnsi"/>
          <w:u w:val="single"/>
        </w:rPr>
        <w:t>sufficient</w:t>
      </w:r>
      <w:r w:rsidRPr="001E663D">
        <w:rPr>
          <w:rFonts w:asciiTheme="minorHAnsi" w:hAnsiTheme="minorHAnsi" w:cstheme="minorHAnsi"/>
        </w:rPr>
        <w:t xml:space="preserve"> to solve global warming</w:t>
      </w:r>
    </w:p>
    <w:p w14:paraId="49515F45" w14:textId="77777777" w:rsidR="00DC3CC7" w:rsidRPr="001E663D" w:rsidRDefault="00DC3CC7" w:rsidP="00DC3CC7">
      <w:pPr>
        <w:rPr>
          <w:rStyle w:val="Style13ptBold"/>
          <w:rFonts w:asciiTheme="minorHAnsi" w:hAnsiTheme="minorHAnsi" w:cstheme="minorHAnsi"/>
        </w:rPr>
      </w:pPr>
      <w:r w:rsidRPr="001E663D">
        <w:rPr>
          <w:rStyle w:val="Style13ptBold"/>
          <w:rFonts w:asciiTheme="minorHAnsi" w:hAnsiTheme="minorHAnsi" w:cstheme="minorHAnsi"/>
        </w:rPr>
        <w:t>Gao 14</w:t>
      </w:r>
    </w:p>
    <w:p w14:paraId="51C0A3B8" w14:textId="77777777" w:rsidR="00DC3CC7" w:rsidRPr="001E663D" w:rsidRDefault="00DC3CC7" w:rsidP="00DC3CC7">
      <w:pPr>
        <w:rPr>
          <w:rFonts w:asciiTheme="minorHAnsi" w:hAnsiTheme="minorHAnsi" w:cstheme="minorHAnsi"/>
        </w:rPr>
      </w:pPr>
      <w:r w:rsidRPr="001E663D">
        <w:rPr>
          <w:rFonts w:asciiTheme="minorHAnsi" w:hAnsiTheme="minorHAnsi" w:cstheme="minorHAnsi"/>
        </w:rPr>
        <w:t>Gao Hairan, Deputy Director and Assistant Professor, National Center for Climate Change Strategy and International Cooperation (NCSC), focuses on China-U.S. relations on climate change and South-South cooperation on climate change, The Fletcher Forum of World Affairs, March 17, 2014, “How China and the United States Can Work Together to Tackle Global Climate Change”, http://www.fletcherforum.org/2014/03/17/hairan/</w:t>
      </w:r>
    </w:p>
    <w:p w14:paraId="6655B8E3" w14:textId="77777777" w:rsidR="00DC3CC7" w:rsidRPr="001E663D" w:rsidRDefault="00DC3CC7" w:rsidP="00DC3CC7">
      <w:pPr>
        <w:rPr>
          <w:rFonts w:asciiTheme="minorHAnsi" w:hAnsiTheme="minorHAnsi" w:cstheme="minorHAnsi"/>
        </w:rPr>
      </w:pPr>
    </w:p>
    <w:p w14:paraId="01A2BDA7" w14:textId="77777777" w:rsidR="00DC3CC7" w:rsidRPr="001E663D" w:rsidRDefault="00DC3CC7" w:rsidP="00DC3CC7">
      <w:pPr>
        <w:rPr>
          <w:rStyle w:val="Emphasis"/>
          <w:rFonts w:asciiTheme="minorHAnsi" w:hAnsiTheme="minorHAnsi" w:cstheme="minorHAnsi"/>
        </w:rPr>
      </w:pPr>
      <w:r w:rsidRPr="001E663D">
        <w:rPr>
          <w:rStyle w:val="Emphasis"/>
          <w:rFonts w:asciiTheme="minorHAnsi" w:hAnsiTheme="minorHAnsi" w:cstheme="minorHAnsi"/>
        </w:rPr>
        <w:t>Climate change is one of the most severe</w:t>
      </w:r>
      <w:r w:rsidRPr="001E663D">
        <w:rPr>
          <w:rFonts w:asciiTheme="minorHAnsi" w:hAnsiTheme="minorHAnsi" w:cstheme="minorHAnsi"/>
        </w:rPr>
        <w:t xml:space="preserve"> environmental and socioeconomic </w:t>
      </w:r>
      <w:r w:rsidRPr="001E663D">
        <w:rPr>
          <w:rStyle w:val="Emphasis"/>
          <w:rFonts w:asciiTheme="minorHAnsi" w:hAnsiTheme="minorHAnsi" w:cstheme="minorHAnsi"/>
        </w:rPr>
        <w:t>challenges faced</w:t>
      </w:r>
      <w:r w:rsidRPr="001E663D">
        <w:rPr>
          <w:rFonts w:asciiTheme="minorHAnsi" w:hAnsiTheme="minorHAnsi" w:cstheme="minorHAnsi"/>
        </w:rPr>
        <w:t xml:space="preserve"> by human beings </w:t>
      </w:r>
      <w:r w:rsidRPr="001E663D">
        <w:rPr>
          <w:rStyle w:val="Emphasis"/>
          <w:rFonts w:asciiTheme="minorHAnsi" w:hAnsiTheme="minorHAnsi" w:cstheme="minorHAnsi"/>
        </w:rPr>
        <w:t>today.</w:t>
      </w:r>
      <w:r w:rsidRPr="001E663D">
        <w:rPr>
          <w:rFonts w:asciiTheme="minorHAnsi" w:hAnsiTheme="minorHAnsi" w:cstheme="minorHAnsi"/>
        </w:rPr>
        <w:t xml:space="preserve"> </w:t>
      </w:r>
      <w:r w:rsidRPr="001E663D">
        <w:rPr>
          <w:rStyle w:val="StyleUnderline"/>
          <w:rFonts w:asciiTheme="minorHAnsi" w:hAnsiTheme="minorHAnsi" w:cstheme="minorHAnsi"/>
        </w:rPr>
        <w:t>It is</w:t>
      </w:r>
      <w:r w:rsidRPr="001E663D">
        <w:rPr>
          <w:rFonts w:asciiTheme="minorHAnsi" w:hAnsiTheme="minorHAnsi" w:cstheme="minorHAnsi"/>
        </w:rPr>
        <w:t xml:space="preserve"> also a key issue of sustainable development and </w:t>
      </w:r>
      <w:r w:rsidRPr="001E663D">
        <w:rPr>
          <w:rStyle w:val="Emphasis"/>
          <w:rFonts w:asciiTheme="minorHAnsi" w:hAnsiTheme="minorHAnsi" w:cstheme="minorHAnsi"/>
        </w:rPr>
        <w:t>closely related to biodiversity</w:t>
      </w:r>
      <w:r w:rsidRPr="001E663D">
        <w:rPr>
          <w:rFonts w:asciiTheme="minorHAnsi" w:hAnsiTheme="minorHAnsi" w:cstheme="minorHAnsi"/>
        </w:rPr>
        <w:t xml:space="preserve">, </w:t>
      </w:r>
      <w:r w:rsidRPr="001E663D">
        <w:rPr>
          <w:rStyle w:val="Emphasis"/>
          <w:rFonts w:asciiTheme="minorHAnsi" w:hAnsiTheme="minorHAnsi" w:cstheme="minorHAnsi"/>
        </w:rPr>
        <w:t>poverty alleviation</w:t>
      </w:r>
      <w:r w:rsidRPr="001E663D">
        <w:rPr>
          <w:rFonts w:asciiTheme="minorHAnsi" w:hAnsiTheme="minorHAnsi" w:cstheme="minorHAnsi"/>
        </w:rPr>
        <w:t xml:space="preserve">, and the transformation to a low-carbon development path. </w:t>
      </w:r>
      <w:r w:rsidRPr="001E663D">
        <w:rPr>
          <w:rStyle w:val="StyleUnderline"/>
          <w:rFonts w:asciiTheme="minorHAnsi" w:hAnsiTheme="minorHAnsi" w:cstheme="minorHAnsi"/>
        </w:rPr>
        <w:t>As the world’s largest economies and emitters of greenhouse gas emissions</w:t>
      </w:r>
      <w:r w:rsidRPr="001E663D">
        <w:rPr>
          <w:rFonts w:asciiTheme="minorHAnsi" w:hAnsiTheme="minorHAnsi" w:cstheme="minorHAnsi"/>
        </w:rPr>
        <w:t xml:space="preserve">, </w:t>
      </w:r>
      <w:r w:rsidRPr="001E663D">
        <w:rPr>
          <w:rStyle w:val="Emphasis"/>
          <w:rFonts w:asciiTheme="minorHAnsi" w:hAnsiTheme="minorHAnsi" w:cstheme="minorHAnsi"/>
        </w:rPr>
        <w:t>China and the U</w:t>
      </w:r>
      <w:r w:rsidRPr="001E663D">
        <w:rPr>
          <w:rFonts w:asciiTheme="minorHAnsi" w:hAnsiTheme="minorHAnsi" w:cstheme="minorHAnsi"/>
        </w:rPr>
        <w:t xml:space="preserve">nited </w:t>
      </w:r>
      <w:r w:rsidRPr="001E663D">
        <w:rPr>
          <w:rStyle w:val="Emphasis"/>
          <w:rFonts w:asciiTheme="minorHAnsi" w:hAnsiTheme="minorHAnsi" w:cstheme="minorHAnsi"/>
        </w:rPr>
        <w:t>S</w:t>
      </w:r>
      <w:r w:rsidRPr="001E663D">
        <w:rPr>
          <w:rFonts w:asciiTheme="minorHAnsi" w:hAnsiTheme="minorHAnsi" w:cstheme="minorHAnsi"/>
        </w:rPr>
        <w:t xml:space="preserve">tates </w:t>
      </w:r>
      <w:r w:rsidRPr="001E663D">
        <w:rPr>
          <w:rStyle w:val="Emphasis"/>
          <w:rFonts w:asciiTheme="minorHAnsi" w:hAnsiTheme="minorHAnsi" w:cstheme="minorHAnsi"/>
        </w:rPr>
        <w:t>must work together</w:t>
      </w:r>
      <w:r w:rsidRPr="001E663D">
        <w:rPr>
          <w:rFonts w:asciiTheme="minorHAnsi" w:hAnsiTheme="minorHAnsi" w:cstheme="minorHAnsi"/>
        </w:rPr>
        <w:t xml:space="preserve"> more </w:t>
      </w:r>
      <w:r w:rsidRPr="001E663D">
        <w:rPr>
          <w:rStyle w:val="Emphasis"/>
          <w:rFonts w:asciiTheme="minorHAnsi" w:hAnsiTheme="minorHAnsi" w:cstheme="minorHAnsi"/>
        </w:rPr>
        <w:t>cooperatively</w:t>
      </w:r>
      <w:r w:rsidRPr="001E663D">
        <w:rPr>
          <w:rFonts w:asciiTheme="minorHAnsi" w:hAnsiTheme="minorHAnsi" w:cstheme="minorHAnsi"/>
        </w:rPr>
        <w:t xml:space="preserve"> and with other countries </w:t>
      </w:r>
      <w:r w:rsidRPr="001E663D">
        <w:rPr>
          <w:rStyle w:val="Emphasis"/>
          <w:rFonts w:asciiTheme="minorHAnsi" w:hAnsiTheme="minorHAnsi" w:cstheme="minorHAnsi"/>
        </w:rPr>
        <w:t>to combat climate change and to help the globe build a low-carbon future.</w:t>
      </w:r>
    </w:p>
    <w:p w14:paraId="5B525355" w14:textId="77777777" w:rsidR="00DC3CC7" w:rsidRPr="001E663D" w:rsidRDefault="00DC3CC7" w:rsidP="00DC3CC7">
      <w:pPr>
        <w:rPr>
          <w:rFonts w:asciiTheme="minorHAnsi" w:hAnsiTheme="minorHAnsi" w:cstheme="minorHAnsi"/>
        </w:rPr>
      </w:pPr>
      <w:r w:rsidRPr="001E663D">
        <w:rPr>
          <w:rStyle w:val="StyleUnderline"/>
          <w:rFonts w:asciiTheme="minorHAnsi" w:hAnsiTheme="minorHAnsi" w:cstheme="minorHAnsi"/>
        </w:rPr>
        <w:t>Anthropogenic GHGs emissions have had a huge impact on global warming since the Industrial Revolution.</w:t>
      </w:r>
      <w:r w:rsidRPr="001E663D">
        <w:rPr>
          <w:rFonts w:asciiTheme="minorHAnsi" w:hAnsiTheme="minorHAnsi" w:cstheme="minorHAnsi"/>
        </w:rPr>
        <w:t xml:space="preserve"> As such, </w:t>
      </w:r>
      <w:r w:rsidRPr="001E663D">
        <w:rPr>
          <w:rStyle w:val="Emphasis"/>
          <w:rFonts w:asciiTheme="minorHAnsi" w:hAnsiTheme="minorHAnsi" w:cstheme="minorHAnsi"/>
        </w:rPr>
        <w:t>curbing global climate change requires</w:t>
      </w:r>
      <w:r w:rsidRPr="001E663D">
        <w:rPr>
          <w:rFonts w:asciiTheme="minorHAnsi" w:hAnsiTheme="minorHAnsi" w:cstheme="minorHAnsi"/>
        </w:rPr>
        <w:t xml:space="preserve"> coordinated and </w:t>
      </w:r>
      <w:r w:rsidRPr="001E663D">
        <w:rPr>
          <w:rStyle w:val="Emphasis"/>
          <w:rFonts w:asciiTheme="minorHAnsi" w:hAnsiTheme="minorHAnsi" w:cstheme="minorHAnsi"/>
        </w:rPr>
        <w:t>coherent global action</w:t>
      </w:r>
      <w:r w:rsidRPr="001E663D">
        <w:rPr>
          <w:rFonts w:asciiTheme="minorHAnsi" w:hAnsiTheme="minorHAnsi" w:cstheme="minorHAnsi"/>
        </w:rPr>
        <w:t>, as well as an overarching system that includes all major greenhouse gas emitters (GHGs) in the world. The United Nations Framework Convention on Climate Change (UNFCCC) and its Kyoto Protocol have been the cornerstone of international cooperation on tackling climate change since the 1990s.</w:t>
      </w:r>
    </w:p>
    <w:p w14:paraId="0053CF68" w14:textId="77777777" w:rsidR="00DC3CC7" w:rsidRPr="001E663D" w:rsidRDefault="00DC3CC7" w:rsidP="00DC3CC7">
      <w:pPr>
        <w:rPr>
          <w:rFonts w:asciiTheme="minorHAnsi" w:hAnsiTheme="minorHAnsi" w:cstheme="minorHAnsi"/>
        </w:rPr>
      </w:pPr>
      <w:r w:rsidRPr="001E663D">
        <w:rPr>
          <w:rStyle w:val="StyleUnderline"/>
          <w:rFonts w:asciiTheme="minorHAnsi" w:hAnsiTheme="minorHAnsi" w:cstheme="minorHAnsi"/>
        </w:rPr>
        <w:t>Still, major political differences remain between developed and developing countries.</w:t>
      </w:r>
      <w:r w:rsidRPr="001E663D">
        <w:rPr>
          <w:rFonts w:asciiTheme="minorHAnsi" w:hAnsiTheme="minorHAnsi" w:cstheme="minorHAnsi"/>
        </w:rPr>
        <w:t xml:space="preserve"> Developed countries believe that the current international climate framework should evolve over time and be dynamic enough to reflect economic and geopolitical changes. Developing countries, on the other hand, insist that developed countries should continue to take the lead in GHGs emission reduction beyond 2020, and developing countries should make efforts to cut their GHGs emissions according to their capabilities. Furthermore, from the developing countries’ perspective, abandoning the UNFCCC and its Kyoto Protocol and redefining the principle of common but different responsibilities (CBDR) is not acceptable.</w:t>
      </w:r>
    </w:p>
    <w:p w14:paraId="2A487A76" w14:textId="77777777" w:rsidR="00DC3CC7" w:rsidRPr="001E663D" w:rsidRDefault="00DC3CC7" w:rsidP="00DC3CC7">
      <w:pPr>
        <w:rPr>
          <w:rFonts w:asciiTheme="minorHAnsi" w:hAnsiTheme="minorHAnsi" w:cstheme="minorHAnsi"/>
        </w:rPr>
      </w:pPr>
      <w:r w:rsidRPr="001E663D">
        <w:rPr>
          <w:rStyle w:val="StyleUnderline"/>
          <w:rFonts w:asciiTheme="minorHAnsi" w:hAnsiTheme="minorHAnsi" w:cstheme="minorHAnsi"/>
        </w:rPr>
        <w:t>The current international</w:t>
      </w:r>
      <w:r w:rsidRPr="001E663D">
        <w:rPr>
          <w:rFonts w:asciiTheme="minorHAnsi" w:hAnsiTheme="minorHAnsi" w:cstheme="minorHAnsi"/>
        </w:rPr>
        <w:t xml:space="preserve"> political </w:t>
      </w:r>
      <w:r w:rsidRPr="001E663D">
        <w:rPr>
          <w:rStyle w:val="StyleUnderline"/>
          <w:rFonts w:asciiTheme="minorHAnsi" w:hAnsiTheme="minorHAnsi" w:cstheme="minorHAnsi"/>
        </w:rPr>
        <w:t>dilemma</w:t>
      </w:r>
      <w:r w:rsidRPr="001E663D">
        <w:rPr>
          <w:rFonts w:asciiTheme="minorHAnsi" w:hAnsiTheme="minorHAnsi" w:cstheme="minorHAnsi"/>
        </w:rPr>
        <w:t xml:space="preserve"> on combating climate change </w:t>
      </w:r>
      <w:r w:rsidRPr="001E663D">
        <w:rPr>
          <w:rStyle w:val="StyleUnderline"/>
          <w:rFonts w:asciiTheme="minorHAnsi" w:hAnsiTheme="minorHAnsi" w:cstheme="minorHAnsi"/>
        </w:rPr>
        <w:t>is twofold: first, how should we allocate valuable and limited GHGs emission space to various countries?</w:t>
      </w:r>
      <w:r w:rsidRPr="001E663D">
        <w:rPr>
          <w:rFonts w:asciiTheme="minorHAnsi" w:hAnsiTheme="minorHAnsi" w:cstheme="minorHAnsi"/>
        </w:rPr>
        <w:t xml:space="preserve"> And </w:t>
      </w:r>
      <w:r w:rsidRPr="001E663D">
        <w:rPr>
          <w:rStyle w:val="StyleUnderline"/>
          <w:rFonts w:asciiTheme="minorHAnsi" w:hAnsiTheme="minorHAnsi" w:cstheme="minorHAnsi"/>
        </w:rPr>
        <w:t>second, is this burden-sharing best accomplished through a top-down or a bottom-up approach?</w:t>
      </w:r>
      <w:r w:rsidRPr="001E663D">
        <w:rPr>
          <w:rFonts w:asciiTheme="minorHAnsi" w:hAnsiTheme="minorHAnsi" w:cstheme="minorHAnsi"/>
        </w:rPr>
        <w:t xml:space="preserve"> The former might accomplish this through an international, legally-binding agreement such as the UNFCCC and its Kyoto Protocol, and the latter through nationally determined, voluntary actions that may be related but not limited to countries’ QELROs, renewable energy development targets, poverty alleviation, and energy intensity.</w:t>
      </w:r>
    </w:p>
    <w:p w14:paraId="398EC4C1" w14:textId="77777777" w:rsidR="00DC3CC7" w:rsidRPr="001E663D" w:rsidRDefault="00DC3CC7" w:rsidP="00DC3CC7">
      <w:pPr>
        <w:rPr>
          <w:rFonts w:asciiTheme="minorHAnsi" w:hAnsiTheme="minorHAnsi" w:cstheme="minorHAnsi"/>
        </w:rPr>
      </w:pPr>
      <w:r w:rsidRPr="001E663D">
        <w:rPr>
          <w:rStyle w:val="StyleUnderline"/>
          <w:rFonts w:asciiTheme="minorHAnsi" w:hAnsiTheme="minorHAnsi" w:cstheme="minorHAnsi"/>
        </w:rPr>
        <w:t>Therefore, finding a common denominator is crucial to mobilizing global consensus and action to curb climate change.</w:t>
      </w:r>
      <w:r w:rsidRPr="001E663D">
        <w:rPr>
          <w:rFonts w:asciiTheme="minorHAnsi" w:hAnsiTheme="minorHAnsi" w:cstheme="minorHAnsi"/>
        </w:rPr>
        <w:t xml:space="preserve"> As negotiations continue, one possibility in 2015 would be a general agreement that combines both the top-down and bottom-up approaches. This could be facilitated through a robust international measurable, reportable, and verifiable (MRV) system with common accounting rules to ensure transparency and real emissions reductions by countries involved without undermining their long-term socioeconomic development or infringing upon national sovereignty. In addition, enhancing financial, technological, and capacity building support will also be key elements of any agreement, as they are of significant importance to help developing countries address climate change.</w:t>
      </w:r>
    </w:p>
    <w:p w14:paraId="351EF7B5" w14:textId="77777777" w:rsidR="00DC3CC7" w:rsidRPr="001E663D" w:rsidRDefault="00DC3CC7" w:rsidP="00DC3CC7">
      <w:pPr>
        <w:rPr>
          <w:rFonts w:asciiTheme="minorHAnsi" w:hAnsiTheme="minorHAnsi" w:cstheme="minorHAnsi"/>
        </w:rPr>
      </w:pPr>
      <w:r w:rsidRPr="001E663D">
        <w:rPr>
          <w:rStyle w:val="Emphasis"/>
          <w:rFonts w:asciiTheme="minorHAnsi" w:hAnsiTheme="minorHAnsi" w:cstheme="minorHAnsi"/>
        </w:rPr>
        <w:t>As the two top GHGs emitters, economies, and energy users in the world, the actions taken by China and the U</w:t>
      </w:r>
      <w:r w:rsidRPr="001E663D">
        <w:rPr>
          <w:rFonts w:asciiTheme="minorHAnsi" w:hAnsiTheme="minorHAnsi" w:cstheme="minorHAnsi"/>
        </w:rPr>
        <w:t xml:space="preserve">nited </w:t>
      </w:r>
      <w:r w:rsidRPr="001E663D">
        <w:rPr>
          <w:rStyle w:val="Emphasis"/>
          <w:rFonts w:asciiTheme="minorHAnsi" w:hAnsiTheme="minorHAnsi" w:cstheme="minorHAnsi"/>
        </w:rPr>
        <w:t>S</w:t>
      </w:r>
      <w:r w:rsidRPr="001E663D">
        <w:rPr>
          <w:rFonts w:asciiTheme="minorHAnsi" w:hAnsiTheme="minorHAnsi" w:cstheme="minorHAnsi"/>
        </w:rPr>
        <w:t xml:space="preserve">tates </w:t>
      </w:r>
      <w:r w:rsidRPr="001E663D">
        <w:rPr>
          <w:rStyle w:val="Emphasis"/>
          <w:rFonts w:asciiTheme="minorHAnsi" w:hAnsiTheme="minorHAnsi" w:cstheme="minorHAnsi"/>
        </w:rPr>
        <w:t>are crucial to the realization of the ultimate objective of the UNFCCC and sustainable development on a global scale.</w:t>
      </w:r>
      <w:r w:rsidRPr="001E663D">
        <w:rPr>
          <w:rFonts w:asciiTheme="minorHAnsi" w:hAnsiTheme="minorHAnsi" w:cstheme="minorHAnsi"/>
        </w:rPr>
        <w:t xml:space="preserve"> </w:t>
      </w:r>
      <w:r w:rsidRPr="001E663D">
        <w:rPr>
          <w:rStyle w:val="StyleUnderline"/>
          <w:rFonts w:asciiTheme="minorHAnsi" w:hAnsiTheme="minorHAnsi" w:cstheme="minorHAnsi"/>
        </w:rPr>
        <w:t>In 2013, the total fossil CO2 emissions of China and the United States accounted for</w:t>
      </w:r>
      <w:r w:rsidRPr="001E663D">
        <w:rPr>
          <w:rFonts w:asciiTheme="minorHAnsi" w:hAnsiTheme="minorHAnsi" w:cstheme="minorHAnsi"/>
        </w:rPr>
        <w:t xml:space="preserve"> </w:t>
      </w:r>
      <w:r w:rsidRPr="001E663D">
        <w:rPr>
          <w:rStyle w:val="Emphasis"/>
          <w:rFonts w:asciiTheme="minorHAnsi" w:hAnsiTheme="minorHAnsi" w:cstheme="minorHAnsi"/>
        </w:rPr>
        <w:t>more than forty percent of world fossil CO2 emissions.</w:t>
      </w:r>
      <w:r w:rsidRPr="001E663D">
        <w:rPr>
          <w:rFonts w:asciiTheme="minorHAnsi" w:hAnsiTheme="minorHAnsi" w:cstheme="minorHAnsi"/>
        </w:rPr>
        <w:t xml:space="preserve"> Therefore, </w:t>
      </w:r>
      <w:r w:rsidRPr="001E663D">
        <w:rPr>
          <w:rStyle w:val="Emphasis"/>
          <w:rFonts w:asciiTheme="minorHAnsi" w:hAnsiTheme="minorHAnsi" w:cstheme="minorHAnsi"/>
        </w:rPr>
        <w:t>any successful effort to tackle climate change will need these two countries to work towards a solution</w:t>
      </w:r>
      <w:r w:rsidRPr="001E663D">
        <w:rPr>
          <w:rFonts w:asciiTheme="minorHAnsi" w:hAnsiTheme="minorHAnsi" w:cstheme="minorHAnsi"/>
        </w:rPr>
        <w:t xml:space="preserve"> either through the UNFCCC process or on a bilateral basis. Meanwhile, it also must be noted that China is different from the United States in various aspects, and should thus bear different responsibilities in tackling climate change. Recognizing the differences between the two countries politically will be helpful for effectively managing those differences, building a constructive partnership, and finding mutually acceptable approaches to cooperation without undermining their respective core national climate-related interests.</w:t>
      </w:r>
    </w:p>
    <w:p w14:paraId="00119B32" w14:textId="77777777" w:rsidR="00DC3CC7" w:rsidRPr="001E663D" w:rsidRDefault="00DC3CC7" w:rsidP="00DC3CC7">
      <w:pPr>
        <w:rPr>
          <w:rFonts w:asciiTheme="minorHAnsi" w:hAnsiTheme="minorHAnsi" w:cstheme="minorHAnsi"/>
        </w:rPr>
      </w:pPr>
      <w:r w:rsidRPr="001E663D">
        <w:rPr>
          <w:rStyle w:val="StyleUnderline"/>
          <w:rFonts w:asciiTheme="minorHAnsi" w:hAnsiTheme="minorHAnsi" w:cstheme="minorHAnsi"/>
        </w:rPr>
        <w:t>Cooperation</w:t>
      </w:r>
      <w:r w:rsidRPr="001E663D">
        <w:rPr>
          <w:rFonts w:asciiTheme="minorHAnsi" w:hAnsiTheme="minorHAnsi" w:cstheme="minorHAnsi"/>
        </w:rPr>
        <w:t xml:space="preserve"> between China and the United States under the UNFCCC </w:t>
      </w:r>
      <w:r w:rsidRPr="001E663D">
        <w:rPr>
          <w:rStyle w:val="StyleUnderline"/>
          <w:rFonts w:asciiTheme="minorHAnsi" w:hAnsiTheme="minorHAnsi" w:cstheme="minorHAnsi"/>
        </w:rPr>
        <w:t>could ensure a successful 2015 global pact on climate change and further solidify bilateral cooperation</w:t>
      </w:r>
      <w:r w:rsidRPr="001E663D">
        <w:rPr>
          <w:rFonts w:asciiTheme="minorHAnsi" w:hAnsiTheme="minorHAnsi" w:cstheme="minorHAnsi"/>
        </w:rPr>
        <w:t xml:space="preserve"> under the current China-U.S. Climate Change Working Group (CCWG). As for the UNFCCC process, both countries should demonstrate their political willingness and commitment to it for the protection of climate as a global public good. In terms of bilateral cooperation, issues of common interest may include short-lived climate forcers (SLCFs), shale gas, HFCs, nuclear technology, and the five thematic areas under the CCWG. The two countries must recognize that combating climate change, either through a UN-led multilateral process or on a bilateral basis, is of mutual interest to them, both economically and strategically.</w:t>
      </w:r>
    </w:p>
    <w:p w14:paraId="3E7B88BC" w14:textId="77777777" w:rsidR="00DC3CC7" w:rsidRPr="001E663D" w:rsidRDefault="00DC3CC7" w:rsidP="00DC3CC7">
      <w:pPr>
        <w:rPr>
          <w:rFonts w:asciiTheme="minorHAnsi" w:hAnsiTheme="minorHAnsi" w:cstheme="minorHAnsi"/>
        </w:rPr>
      </w:pPr>
      <w:r w:rsidRPr="001E663D">
        <w:rPr>
          <w:rFonts w:asciiTheme="minorHAnsi" w:hAnsiTheme="minorHAnsi" w:cstheme="minorHAnsi"/>
        </w:rPr>
        <w:t xml:space="preserve">By working together, China and the United States may also find new domestic opportunities, such as economic restructuring and rebalancing investment, finance, and trade between them. This could also help ensure energy security and economic prosperity while moving towards a low-carbon development path. </w:t>
      </w:r>
      <w:r w:rsidRPr="001E663D">
        <w:rPr>
          <w:rStyle w:val="StyleUnderline"/>
          <w:rFonts w:asciiTheme="minorHAnsi" w:hAnsiTheme="minorHAnsi" w:cstheme="minorHAnsi"/>
        </w:rPr>
        <w:t>China-U.S. cooperation on climate may also contribute to building new models of major power relations between them and mobilizing global political momentum.</w:t>
      </w:r>
      <w:r w:rsidRPr="001E663D">
        <w:rPr>
          <w:rFonts w:asciiTheme="minorHAnsi" w:hAnsiTheme="minorHAnsi" w:cstheme="minorHAnsi"/>
        </w:rPr>
        <w:t xml:space="preserve"> In this connection, regular, open, and targeted exchange, dialogue and negotiation mechanisms on climate and energy should be further explored and utilized to improve mutual understanding.</w:t>
      </w:r>
    </w:p>
    <w:p w14:paraId="24395749" w14:textId="77777777" w:rsidR="00DC3CC7" w:rsidRPr="001E663D" w:rsidRDefault="00DC3CC7" w:rsidP="00DC3CC7">
      <w:pPr>
        <w:pStyle w:val="Heading3"/>
        <w:rPr>
          <w:rFonts w:asciiTheme="minorHAnsi" w:hAnsiTheme="minorHAnsi" w:cstheme="minorHAnsi"/>
        </w:rPr>
      </w:pPr>
    </w:p>
    <w:p w14:paraId="46D65B78" w14:textId="77777777" w:rsidR="00DC3CC7" w:rsidRPr="001E663D" w:rsidRDefault="00DC3CC7" w:rsidP="00DC3CC7">
      <w:pPr>
        <w:pStyle w:val="Heading3"/>
        <w:rPr>
          <w:rFonts w:asciiTheme="minorHAnsi" w:hAnsiTheme="minorHAnsi" w:cstheme="minorHAnsi"/>
        </w:rPr>
      </w:pPr>
      <w:r w:rsidRPr="001E663D">
        <w:rPr>
          <w:rFonts w:asciiTheme="minorHAnsi" w:hAnsiTheme="minorHAnsi" w:cstheme="minorHAnsi"/>
        </w:rPr>
        <w:t>2NC AT: Say No</w:t>
      </w:r>
    </w:p>
    <w:p w14:paraId="287FDD2B" w14:textId="77777777" w:rsidR="00DC3CC7" w:rsidRPr="001E663D" w:rsidRDefault="00DC3CC7" w:rsidP="00DC3CC7">
      <w:pPr>
        <w:pStyle w:val="Heading4"/>
        <w:rPr>
          <w:rFonts w:asciiTheme="minorHAnsi" w:hAnsiTheme="minorHAnsi" w:cstheme="minorHAnsi"/>
        </w:rPr>
      </w:pPr>
      <w:r w:rsidRPr="001E663D">
        <w:rPr>
          <w:rFonts w:asciiTheme="minorHAnsi" w:hAnsiTheme="minorHAnsi" w:cstheme="minorHAnsi"/>
        </w:rPr>
        <w:t xml:space="preserve">1—If they win SAY NO, that means you immediately vote Neg: It proves that the Aff </w:t>
      </w:r>
      <w:r w:rsidRPr="001E663D">
        <w:rPr>
          <w:rFonts w:asciiTheme="minorHAnsi" w:hAnsiTheme="minorHAnsi" w:cstheme="minorHAnsi"/>
          <w:u w:val="single"/>
        </w:rPr>
        <w:t>can’t</w:t>
      </w:r>
      <w:r w:rsidRPr="001E663D">
        <w:rPr>
          <w:rFonts w:asciiTheme="minorHAnsi" w:hAnsiTheme="minorHAnsi" w:cstheme="minorHAnsi"/>
        </w:rPr>
        <w:t xml:space="preserve"> defuse regional tensions because China is </w:t>
      </w:r>
      <w:r w:rsidRPr="001E663D">
        <w:rPr>
          <w:rFonts w:asciiTheme="minorHAnsi" w:hAnsiTheme="minorHAnsi" w:cstheme="minorHAnsi"/>
          <w:u w:val="single"/>
        </w:rPr>
        <w:t>expansionist</w:t>
      </w:r>
      <w:r w:rsidRPr="001E663D">
        <w:rPr>
          <w:rFonts w:asciiTheme="minorHAnsi" w:hAnsiTheme="minorHAnsi" w:cstheme="minorHAnsi"/>
        </w:rPr>
        <w:t>—Makes it TRY OR DIE for deterrence</w:t>
      </w:r>
    </w:p>
    <w:p w14:paraId="4C54748A" w14:textId="77777777" w:rsidR="00DC3CC7" w:rsidRPr="001E663D" w:rsidRDefault="00DC3CC7" w:rsidP="00DC3CC7">
      <w:pPr>
        <w:pStyle w:val="Heading4"/>
        <w:rPr>
          <w:rFonts w:asciiTheme="minorHAnsi" w:hAnsiTheme="minorHAnsi" w:cstheme="minorHAnsi"/>
        </w:rPr>
      </w:pPr>
      <w:r w:rsidRPr="001E663D">
        <w:rPr>
          <w:rFonts w:asciiTheme="minorHAnsi" w:hAnsiTheme="minorHAnsi" w:cstheme="minorHAnsi"/>
        </w:rPr>
        <w:t xml:space="preserve">2—They’d SAY YES—China sees it as a </w:t>
      </w:r>
      <w:r w:rsidRPr="001E663D">
        <w:rPr>
          <w:rFonts w:asciiTheme="minorHAnsi" w:hAnsiTheme="minorHAnsi" w:cstheme="minorHAnsi"/>
          <w:u w:val="single"/>
        </w:rPr>
        <w:t>must-win</w:t>
      </w:r>
      <w:r w:rsidRPr="001E663D">
        <w:rPr>
          <w:rFonts w:asciiTheme="minorHAnsi" w:hAnsiTheme="minorHAnsi" w:cstheme="minorHAnsi"/>
        </w:rPr>
        <w:t xml:space="preserve"> because of domestic nationalism and security concerns, which outweighs parochial interests in the island chain</w:t>
      </w:r>
    </w:p>
    <w:p w14:paraId="5F07BBA1" w14:textId="77777777" w:rsidR="00DC3CC7" w:rsidRPr="001E663D" w:rsidRDefault="00DC3CC7" w:rsidP="00DC3CC7">
      <w:pPr>
        <w:pStyle w:val="Heading4"/>
        <w:rPr>
          <w:rFonts w:asciiTheme="minorHAnsi" w:hAnsiTheme="minorHAnsi" w:cstheme="minorHAnsi"/>
        </w:rPr>
      </w:pPr>
      <w:r w:rsidRPr="001E663D">
        <w:rPr>
          <w:rFonts w:asciiTheme="minorHAnsi" w:hAnsiTheme="minorHAnsi" w:cstheme="minorHAnsi"/>
        </w:rPr>
        <w:t>There’s a propensity for Grand Bargain—Prefer deep readings of the historical and strategic context</w:t>
      </w:r>
    </w:p>
    <w:p w14:paraId="46B6061A" w14:textId="77777777" w:rsidR="00DC3CC7" w:rsidRPr="001E663D" w:rsidRDefault="00DC3CC7" w:rsidP="00DC3CC7">
      <w:pPr>
        <w:rPr>
          <w:rFonts w:asciiTheme="minorHAnsi" w:hAnsiTheme="minorHAnsi" w:cstheme="minorHAnsi"/>
          <w:sz w:val="24"/>
        </w:rPr>
      </w:pPr>
      <w:r w:rsidRPr="001E663D">
        <w:rPr>
          <w:rFonts w:asciiTheme="minorHAnsi" w:hAnsiTheme="minorHAnsi" w:cstheme="minorHAnsi"/>
        </w:rPr>
        <w:t xml:space="preserve">Evelyn </w:t>
      </w:r>
      <w:r w:rsidRPr="001E663D">
        <w:rPr>
          <w:rStyle w:val="Style13ptBold"/>
          <w:rFonts w:asciiTheme="minorHAnsi" w:hAnsiTheme="minorHAnsi" w:cstheme="minorHAnsi"/>
        </w:rPr>
        <w:t>Goh</w:t>
      </w:r>
      <w:r w:rsidRPr="001E663D">
        <w:rPr>
          <w:rFonts w:asciiTheme="minorHAnsi" w:hAnsiTheme="minorHAnsi" w:cstheme="minorHAnsi"/>
        </w:rPr>
        <w:t xml:space="preserve"> 7/6/</w:t>
      </w:r>
      <w:r w:rsidRPr="001E663D">
        <w:rPr>
          <w:rStyle w:val="Style13ptBold"/>
          <w:rFonts w:asciiTheme="minorHAnsi" w:hAnsiTheme="minorHAnsi" w:cstheme="minorHAnsi"/>
        </w:rPr>
        <w:t>18</w:t>
      </w:r>
      <w:r w:rsidRPr="001E663D">
        <w:rPr>
          <w:rFonts w:asciiTheme="minorHAnsi" w:hAnsiTheme="minorHAnsi" w:cstheme="minorHAnsi"/>
        </w:rPr>
        <w:t xml:space="preserve"> - Evelyn Goh is the Shedden Professor of Strategic Policy Studies at the Australian National University, where she is also Research Director at the Strategic &amp; Defence Studies Centre. She has published widely on U.S.-China relations and diplomatic history, regional security order in East Asia, Southeast Asian strategies towards great powers, and environmental security. </w:t>
      </w:r>
      <w:hyperlink r:id="rId15" w:history="1">
        <w:r w:rsidRPr="001E663D">
          <w:rPr>
            <w:rStyle w:val="Hyperlink"/>
            <w:rFonts w:asciiTheme="minorHAnsi" w:hAnsiTheme="minorHAnsi" w:cstheme="minorHAnsi"/>
          </w:rPr>
          <w:t>http://press-files.anu.edu.au/downloads/press/n4359/pdf/ch05.pdf</w:t>
        </w:r>
      </w:hyperlink>
      <w:r w:rsidRPr="001E663D">
        <w:rPr>
          <w:rFonts w:asciiTheme="minorHAnsi" w:hAnsiTheme="minorHAnsi" w:cstheme="minorHAnsi"/>
        </w:rPr>
        <w:t xml:space="preserve"> NL </w:t>
      </w:r>
    </w:p>
    <w:p w14:paraId="5014DB87" w14:textId="77777777" w:rsidR="00DC3CC7" w:rsidRPr="001E663D" w:rsidRDefault="00DC3CC7" w:rsidP="00DC3CC7">
      <w:pPr>
        <w:rPr>
          <w:rFonts w:asciiTheme="minorHAnsi" w:hAnsiTheme="minorHAnsi" w:cstheme="minorHAnsi"/>
          <w:u w:val="single"/>
        </w:rPr>
      </w:pPr>
    </w:p>
    <w:p w14:paraId="4B3699D7" w14:textId="77777777" w:rsidR="00DC3CC7" w:rsidRPr="001E663D" w:rsidRDefault="00DC3CC7" w:rsidP="00DC3CC7">
      <w:pPr>
        <w:rPr>
          <w:rFonts w:asciiTheme="minorHAnsi" w:hAnsiTheme="minorHAnsi" w:cstheme="minorHAnsi"/>
        </w:rPr>
      </w:pPr>
      <w:r w:rsidRPr="001E663D">
        <w:rPr>
          <w:rFonts w:asciiTheme="minorHAnsi" w:hAnsiTheme="minorHAnsi" w:cstheme="minorHAnsi"/>
          <w:sz w:val="10"/>
          <w:szCs w:val="10"/>
        </w:rPr>
        <w:t xml:space="preserve">At its most basic, a grand bargain between two states may be understood in a contractual fashion: it consists of a bundle of agreements by which state X gives up something of significant strategic value to itself in exchange for state Y committing to something that is of equal or greater strategic value. The overall purpose would be to bring about more clarity and predictability vis-à-vis their goals and interactions. 4 Ibid., p. 79. 5 For an earlier analysis of negotiated change scenarios compared to power transition, see Evelyn Goh, ‘The US–China relationship and Asia-Pacific security: Negotiating change’, Asian Security, 1, no. 3, 2005, pp. 216–44. New Directions in Strategic Thinking 2.0 54 </w:t>
      </w:r>
      <w:r w:rsidRPr="001E663D">
        <w:rPr>
          <w:rFonts w:asciiTheme="minorHAnsi" w:hAnsiTheme="minorHAnsi" w:cstheme="minorHAnsi"/>
          <w:u w:val="single"/>
        </w:rPr>
        <w:t>A ‘grand bargain’ is based on the notion that coexistence among states</w:t>
      </w:r>
      <w:r w:rsidRPr="001E663D">
        <w:rPr>
          <w:rFonts w:asciiTheme="minorHAnsi" w:hAnsiTheme="minorHAnsi" w:cstheme="minorHAnsi"/>
        </w:rPr>
        <w:t xml:space="preserve"> (and especially major powers) </w:t>
      </w:r>
      <w:r w:rsidRPr="001E663D">
        <w:rPr>
          <w:rFonts w:asciiTheme="minorHAnsi" w:hAnsiTheme="minorHAnsi" w:cstheme="minorHAnsi"/>
          <w:u w:val="single"/>
        </w:rPr>
        <w:t>is built upon reciprocal commitments, or fundamental political compromises, which allow some form of strategic exchange and interdependence to develop. Between great powers, grand bargains in their most advanced form must entail some form of negotiated constraints to their exercise of power</w:t>
      </w:r>
      <w:r w:rsidRPr="001E663D">
        <w:rPr>
          <w:rFonts w:asciiTheme="minorHAnsi" w:hAnsiTheme="minorHAnsi" w:cstheme="minorHAnsi"/>
        </w:rPr>
        <w:t xml:space="preserve">. </w:t>
      </w:r>
      <w:r w:rsidRPr="001E663D">
        <w:rPr>
          <w:rFonts w:asciiTheme="minorHAnsi" w:hAnsiTheme="minorHAnsi" w:cstheme="minorHAnsi"/>
          <w:sz w:val="10"/>
          <w:szCs w:val="10"/>
        </w:rPr>
        <w:t>Grand bargains basically involve implicit or explicit agreement about the mutually acceptable terms on which peaceful relations can be conducted. These include understandings about recognition and status, mutual rights and responsibilities, mutual spheres of influence, terms of exchange and conditions of restraint.</w:t>
      </w:r>
      <w:r w:rsidRPr="001E663D">
        <w:rPr>
          <w:rFonts w:asciiTheme="minorHAnsi" w:hAnsiTheme="minorHAnsi" w:cstheme="minorHAnsi"/>
        </w:rPr>
        <w:t xml:space="preserve"> </w:t>
      </w:r>
      <w:r w:rsidRPr="001E663D">
        <w:rPr>
          <w:rFonts w:asciiTheme="minorHAnsi" w:hAnsiTheme="minorHAnsi" w:cstheme="minorHAnsi"/>
          <w:u w:val="single"/>
        </w:rPr>
        <w:t>It is on this basis that scholars sometimes argue that the United States and China, or China and Japan, will need to negotiate a grand bargain between themselves and even with other key states in East Asia for regional security and stability to prevail</w:t>
      </w:r>
      <w:r w:rsidRPr="001E663D">
        <w:rPr>
          <w:rFonts w:asciiTheme="minorHAnsi" w:hAnsiTheme="minorHAnsi" w:cstheme="minorHAnsi"/>
        </w:rPr>
        <w:t>.</w:t>
      </w:r>
      <w:r w:rsidRPr="001E663D">
        <w:rPr>
          <w:rFonts w:asciiTheme="minorHAnsi" w:hAnsiTheme="minorHAnsi" w:cstheme="minorHAnsi"/>
          <w:sz w:val="10"/>
          <w:szCs w:val="10"/>
        </w:rPr>
        <w:t xml:space="preserve">6 In general, the big advantage of a ‘bargain’ approach to understanding and influencing great power relations is its innate relationality: </w:t>
      </w:r>
      <w:r w:rsidRPr="001E663D">
        <w:rPr>
          <w:rFonts w:asciiTheme="minorHAnsi" w:hAnsiTheme="minorHAnsi" w:cstheme="minorHAnsi"/>
          <w:u w:val="single"/>
        </w:rPr>
        <w:t>the reciprocal and transactional assumptions underpinning bargains obliges us to examine and try to reconcile the preferences, goals and tactics of each of the parties involved. This sits in contrast to the one-sided notions of containment or appeasement that often seem to dominate debates about how to respond to China’s rise</w:t>
      </w:r>
      <w:r w:rsidRPr="001E663D">
        <w:rPr>
          <w:rFonts w:asciiTheme="minorHAnsi" w:hAnsiTheme="minorHAnsi" w:cstheme="minorHAnsi"/>
        </w:rPr>
        <w:t xml:space="preserve">, </w:t>
      </w:r>
      <w:r w:rsidRPr="001E663D">
        <w:rPr>
          <w:rFonts w:asciiTheme="minorHAnsi" w:hAnsiTheme="minorHAnsi" w:cstheme="minorHAnsi"/>
          <w:sz w:val="10"/>
          <w:szCs w:val="10"/>
        </w:rPr>
        <w:t>for example. Thinking about bargains involves taking seriously what the other side wants and values.</w:t>
      </w:r>
      <w:r w:rsidRPr="001E663D">
        <w:rPr>
          <w:rFonts w:asciiTheme="minorHAnsi" w:hAnsiTheme="minorHAnsi" w:cstheme="minorHAnsi"/>
        </w:rPr>
        <w:t xml:space="preserve"> </w:t>
      </w:r>
      <w:r w:rsidRPr="001E663D">
        <w:rPr>
          <w:rFonts w:asciiTheme="minorHAnsi" w:hAnsiTheme="minorHAnsi" w:cstheme="minorHAnsi"/>
          <w:u w:val="single"/>
        </w:rPr>
        <w:t>Moreover, a grand bargain approach helps us to grasp the complexity of international orders. On the one hand, it connotes linkage across issue areas</w:t>
      </w:r>
      <w:r w:rsidRPr="001E663D">
        <w:rPr>
          <w:rFonts w:asciiTheme="minorHAnsi" w:hAnsiTheme="minorHAnsi" w:cstheme="minorHAnsi"/>
        </w:rPr>
        <w:t xml:space="preserve"> </w:t>
      </w:r>
      <w:r w:rsidRPr="001E663D">
        <w:rPr>
          <w:rFonts w:asciiTheme="minorHAnsi" w:hAnsiTheme="minorHAnsi" w:cstheme="minorHAnsi"/>
          <w:sz w:val="10"/>
          <w:szCs w:val="10"/>
        </w:rPr>
        <w:t xml:space="preserve">(as Glaser suggests). </w:t>
      </w:r>
      <w:r w:rsidRPr="001E663D">
        <w:rPr>
          <w:rFonts w:asciiTheme="minorHAnsi" w:hAnsiTheme="minorHAnsi" w:cstheme="minorHAnsi"/>
          <w:u w:val="single"/>
        </w:rPr>
        <w:t>But it also crucially entails a systemic perspective beyond bilateral relationships</w:t>
      </w:r>
      <w:r w:rsidRPr="001E663D">
        <w:rPr>
          <w:rFonts w:asciiTheme="minorHAnsi" w:hAnsiTheme="minorHAnsi" w:cstheme="minorHAnsi"/>
        </w:rPr>
        <w:t>;</w:t>
      </w:r>
      <w:r w:rsidRPr="001E663D">
        <w:rPr>
          <w:rFonts w:asciiTheme="minorHAnsi" w:hAnsiTheme="minorHAnsi" w:cstheme="minorHAnsi"/>
          <w:sz w:val="10"/>
          <w:szCs w:val="10"/>
        </w:rPr>
        <w:t xml:space="preserve"> for instance, a grand bargain lens should additionally allow us to probe the broader regional and historical contexts that clearly affect the attractiveness, viability and scope of any putative new US–China bargain. 6 See Evelyn Goh, ‘Japan, China, and the Great Power bargain in East Asia’, East Asia Institute Fellows Working Paper Series no. 32, November 2011, www.eai.or.kr/data/bbs/eng_ report/2011103118375220.pdf (retrieved 29 January 2018). The key related approaches on institutional bargains, peace settlements and social compacts are respectively G. John Ikenberry, After Victory: Institutions, Strategic Restraint, and the Rebuilding of International Order after Major Wars, Princeton University Press, Princeton, 2001; Ian Clark, The Post–Cold War Order: The Spoils of Peace, Oxford University Press, Oxford, 2001; and Evelyn Goh, The Struggle for Order: Hegemony, Hierarchy and Transition in Post–Cold War East Asia, Oxford University Press, Oxford, 2013. 55 5. </w:t>
      </w:r>
      <w:r w:rsidRPr="001E663D">
        <w:rPr>
          <w:rStyle w:val="StyleUnderline"/>
          <w:rFonts w:asciiTheme="minorHAnsi" w:hAnsiTheme="minorHAnsi" w:cstheme="minorHAnsi"/>
        </w:rPr>
        <w:t>The prospects for a Great Power ‘grand bargain’ in East Asia From such a starting point, we may identify at least two issues critical to the possibility of a grand bargain in contemporary East Asia: the effects of existing strategic bargains, and Chinese notions of the acceptable terms for a bargain with the United States. Both these issues affect how desirable proposals for grand bargains like White’s and Glaser’s might be from the points of view of China and crucial US allies in the region. Strategic bargains in the status quo ante Strategic bargains form the sinews of international order, and while they are most likely to be struck at critical junctures such as following crises or wars, once struck they do not simply disappear</w:t>
      </w:r>
      <w:r w:rsidRPr="001E663D">
        <w:rPr>
          <w:rFonts w:asciiTheme="minorHAnsi" w:hAnsiTheme="minorHAnsi" w:cstheme="minorHAnsi"/>
          <w:u w:val="single"/>
        </w:rPr>
        <w:t xml:space="preserve"> but continue to evolve and might be renegotiated. As such, anything we may propose in the contemporary setting would in fact be a new grand bargain between the United States and China. It would not be created from scratch, because the status quo ante is already marked by a series of ‘grand’, regional, trilateral and bilateral bargains. This is a fundamentally important point—</w:t>
      </w:r>
      <w:r w:rsidRPr="001E663D">
        <w:rPr>
          <w:rStyle w:val="Emphasis"/>
          <w:rFonts w:asciiTheme="minorHAnsi" w:hAnsiTheme="minorHAnsi" w:cstheme="minorHAnsi"/>
        </w:rPr>
        <w:t>it shows that Washington and Beijing</w:t>
      </w:r>
      <w:r w:rsidRPr="001E663D">
        <w:rPr>
          <w:rFonts w:asciiTheme="minorHAnsi" w:hAnsiTheme="minorHAnsi" w:cstheme="minorHAnsi"/>
          <w:u w:val="single"/>
        </w:rPr>
        <w:t xml:space="preserve"> (and other East Asian states, for that matter) </w:t>
      </w:r>
      <w:r w:rsidRPr="001E663D">
        <w:rPr>
          <w:rStyle w:val="Emphasis"/>
          <w:rFonts w:asciiTheme="minorHAnsi" w:hAnsiTheme="minorHAnsi" w:cstheme="minorHAnsi"/>
        </w:rPr>
        <w:t>have been and are capable of striking bargains</w:t>
      </w:r>
      <w:r w:rsidRPr="001E663D">
        <w:rPr>
          <w:rFonts w:asciiTheme="minorHAnsi" w:hAnsiTheme="minorHAnsi" w:cstheme="minorHAnsi"/>
        </w:rPr>
        <w:t xml:space="preserve">. </w:t>
      </w:r>
    </w:p>
    <w:p w14:paraId="08B8B81B" w14:textId="77777777" w:rsidR="00DC3CC7" w:rsidRPr="001E663D" w:rsidRDefault="00DC3CC7" w:rsidP="00DC3CC7">
      <w:pPr>
        <w:rPr>
          <w:rFonts w:asciiTheme="minorHAnsi" w:hAnsiTheme="minorHAnsi" w:cstheme="minorHAnsi"/>
        </w:rPr>
      </w:pPr>
    </w:p>
    <w:p w14:paraId="317BA5F9" w14:textId="77777777" w:rsidR="00DC3CC7" w:rsidRPr="001E663D" w:rsidRDefault="00DC3CC7" w:rsidP="00DC3CC7">
      <w:pPr>
        <w:pStyle w:val="Heading4"/>
        <w:rPr>
          <w:rFonts w:asciiTheme="minorHAnsi" w:hAnsiTheme="minorHAnsi" w:cstheme="minorHAnsi"/>
        </w:rPr>
      </w:pPr>
      <w:r w:rsidRPr="001E663D">
        <w:rPr>
          <w:rFonts w:asciiTheme="minorHAnsi" w:hAnsiTheme="minorHAnsi" w:cstheme="minorHAnsi"/>
        </w:rPr>
        <w:t>US-Taiwan relations have become a bargaining chip the US can use to make demands on China.</w:t>
      </w:r>
    </w:p>
    <w:p w14:paraId="6F9B03D7" w14:textId="77777777" w:rsidR="00DC3CC7" w:rsidRPr="001E663D" w:rsidRDefault="00DC3CC7" w:rsidP="00DC3CC7">
      <w:pPr>
        <w:rPr>
          <w:rStyle w:val="Style13ptBold"/>
          <w:rFonts w:asciiTheme="minorHAnsi" w:hAnsiTheme="minorHAnsi" w:cstheme="minorHAnsi"/>
          <w:b w:val="0"/>
          <w:sz w:val="24"/>
        </w:rPr>
      </w:pPr>
      <w:r w:rsidRPr="001E663D">
        <w:rPr>
          <w:rStyle w:val="Style13ptBold"/>
          <w:rFonts w:asciiTheme="minorHAnsi" w:hAnsiTheme="minorHAnsi" w:cstheme="minorHAnsi"/>
        </w:rPr>
        <w:t xml:space="preserve">Tay 19 </w:t>
      </w:r>
      <w:r w:rsidRPr="001E663D">
        <w:rPr>
          <w:rFonts w:asciiTheme="minorHAnsi" w:hAnsiTheme="minorHAnsi" w:cstheme="minorHAnsi"/>
          <w:sz w:val="16"/>
          <w:szCs w:val="16"/>
        </w:rPr>
        <w:t xml:space="preserve">(Shirley, quoting Zhiqun Zhu, a professor of political science and international relations at Bucknell University, </w:t>
      </w:r>
      <w:r w:rsidRPr="001E663D">
        <w:rPr>
          <w:rFonts w:asciiTheme="minorHAnsi" w:hAnsiTheme="minorHAnsi" w:cstheme="minorHAnsi"/>
          <w:sz w:val="16"/>
          <w:szCs w:val="16"/>
          <w:lang w:eastAsia="zh-CN"/>
        </w:rPr>
        <w:t>intern for CNBC.com out of the Asia Pacific headquarters in Singapore</w:t>
      </w:r>
      <w:r w:rsidRPr="001E663D">
        <w:rPr>
          <w:rFonts w:asciiTheme="minorHAnsi" w:hAnsiTheme="minorHAnsi" w:cstheme="minorHAnsi"/>
          <w:sz w:val="16"/>
          <w:szCs w:val="16"/>
        </w:rPr>
        <w:t xml:space="preserve">, “As US-China relations sour, Taiwan’s value as a ‘chess piece’ may rise,” CNBC, June 11, 2019, </w:t>
      </w:r>
      <w:hyperlink r:id="rId16" w:history="1">
        <w:r w:rsidRPr="001E663D">
          <w:rPr>
            <w:rFonts w:asciiTheme="minorHAnsi" w:hAnsiTheme="minorHAnsi" w:cstheme="minorHAnsi"/>
            <w:sz w:val="16"/>
            <w:szCs w:val="16"/>
          </w:rPr>
          <w:t>https://www.cnbc.com/2019/06/11/as-us-china-relations-sour-taiwans-value-as-a-chess-piece-may-rise.html</w:t>
        </w:r>
      </w:hyperlink>
      <w:r w:rsidRPr="001E663D">
        <w:rPr>
          <w:rFonts w:asciiTheme="minorHAnsi" w:hAnsiTheme="minorHAnsi" w:cstheme="minorHAnsi"/>
          <w:sz w:val="16"/>
          <w:szCs w:val="16"/>
        </w:rPr>
        <w:t xml:space="preserve"> //)2simmz</w:t>
      </w:r>
    </w:p>
    <w:p w14:paraId="28EF4CC3" w14:textId="77777777" w:rsidR="00DC3CC7" w:rsidRPr="001E663D" w:rsidRDefault="00DC3CC7" w:rsidP="00DC3CC7">
      <w:pPr>
        <w:rPr>
          <w:rFonts w:asciiTheme="minorHAnsi" w:hAnsiTheme="minorHAnsi" w:cstheme="minorHAnsi"/>
          <w:sz w:val="16"/>
          <w:szCs w:val="16"/>
        </w:rPr>
      </w:pPr>
      <w:r w:rsidRPr="001E663D">
        <w:rPr>
          <w:rFonts w:asciiTheme="minorHAnsi" w:hAnsiTheme="minorHAnsi" w:cstheme="minorHAnsi"/>
          <w:u w:val="single"/>
        </w:rPr>
        <w:t>As the </w:t>
      </w:r>
      <w:hyperlink r:id="rId17" w:history="1">
        <w:r w:rsidRPr="001E663D">
          <w:rPr>
            <w:rFonts w:asciiTheme="minorHAnsi" w:hAnsiTheme="minorHAnsi" w:cstheme="minorHAnsi"/>
            <w:u w:val="single"/>
          </w:rPr>
          <w:t>United States</w:t>
        </w:r>
      </w:hyperlink>
      <w:r w:rsidRPr="001E663D">
        <w:rPr>
          <w:rFonts w:asciiTheme="minorHAnsi" w:hAnsiTheme="minorHAnsi" w:cstheme="minorHAnsi"/>
          <w:u w:val="single"/>
        </w:rPr>
        <w:t> and </w:t>
      </w:r>
      <w:hyperlink r:id="rId18" w:history="1">
        <w:r w:rsidRPr="001E663D">
          <w:rPr>
            <w:rFonts w:asciiTheme="minorHAnsi" w:hAnsiTheme="minorHAnsi" w:cstheme="minorHAnsi"/>
            <w:u w:val="single"/>
          </w:rPr>
          <w:t>China</w:t>
        </w:r>
      </w:hyperlink>
      <w:r w:rsidRPr="001E663D">
        <w:rPr>
          <w:rFonts w:asciiTheme="minorHAnsi" w:hAnsiTheme="minorHAnsi" w:cstheme="minorHAnsi"/>
          <w:u w:val="single"/>
        </w:rPr>
        <w:t> remain deadlocked in a deepening dispute over trade and technology, some experts say </w:t>
      </w:r>
      <w:hyperlink r:id="rId19" w:history="1">
        <w:r w:rsidRPr="001E663D">
          <w:rPr>
            <w:rFonts w:asciiTheme="minorHAnsi" w:hAnsiTheme="minorHAnsi" w:cstheme="minorHAnsi"/>
            <w:b/>
            <w:bCs/>
            <w:u w:val="single"/>
          </w:rPr>
          <w:t>Taiwan’s</w:t>
        </w:r>
      </w:hyperlink>
      <w:r w:rsidRPr="001E663D">
        <w:rPr>
          <w:rFonts w:asciiTheme="minorHAnsi" w:hAnsiTheme="minorHAnsi" w:cstheme="minorHAnsi"/>
          <w:b/>
          <w:bCs/>
          <w:u w:val="single"/>
        </w:rPr>
        <w:t> value as a bargaining chip has increased</w:t>
      </w:r>
      <w:r w:rsidRPr="001E663D">
        <w:rPr>
          <w:rFonts w:asciiTheme="minorHAnsi" w:hAnsiTheme="minorHAnsi" w:cstheme="minorHAnsi"/>
        </w:rPr>
        <w:t xml:space="preserve">. </w:t>
      </w:r>
      <w:r w:rsidRPr="001E663D">
        <w:rPr>
          <w:rFonts w:asciiTheme="minorHAnsi" w:hAnsiTheme="minorHAnsi" w:cstheme="minorHAnsi"/>
          <w:u w:val="single"/>
        </w:rPr>
        <w:t>The self-governed island — which Beijing deems to be a renegade Chinese province — is one of many flashpoints in the rivalry between the world’s two superpowers</w:t>
      </w:r>
      <w:r w:rsidRPr="001E663D">
        <w:rPr>
          <w:rFonts w:asciiTheme="minorHAnsi" w:hAnsiTheme="minorHAnsi" w:cstheme="minorHAnsi"/>
          <w:b/>
          <w:bCs/>
          <w:u w:val="single"/>
        </w:rPr>
        <w:t>. Taiwan has always been a “chess piece” that </w:t>
      </w:r>
      <w:hyperlink r:id="rId20" w:history="1">
        <w:r w:rsidRPr="001E663D">
          <w:rPr>
            <w:rFonts w:asciiTheme="minorHAnsi" w:hAnsiTheme="minorHAnsi" w:cstheme="minorHAnsi"/>
            <w:b/>
            <w:bCs/>
            <w:u w:val="single"/>
          </w:rPr>
          <w:t>Washington</w:t>
        </w:r>
      </w:hyperlink>
      <w:r w:rsidRPr="001E663D">
        <w:rPr>
          <w:rFonts w:asciiTheme="minorHAnsi" w:hAnsiTheme="minorHAnsi" w:cstheme="minorHAnsi"/>
          <w:b/>
          <w:bCs/>
          <w:u w:val="single"/>
        </w:rPr>
        <w:t> can play with in U.S.-China relations</w:t>
      </w:r>
      <w:r w:rsidRPr="001E663D">
        <w:rPr>
          <w:rFonts w:asciiTheme="minorHAnsi" w:hAnsiTheme="minorHAnsi" w:cstheme="minorHAnsi"/>
          <w:sz w:val="16"/>
          <w:szCs w:val="16"/>
        </w:rPr>
        <w:t xml:space="preserve">, </w:t>
      </w:r>
      <w:r w:rsidRPr="001E663D">
        <w:rPr>
          <w:rStyle w:val="StyleUnderline"/>
          <w:rFonts w:asciiTheme="minorHAnsi" w:hAnsiTheme="minorHAnsi" w:cstheme="minorHAnsi"/>
        </w:rPr>
        <w:t>said Zhiqun Zhu, a professor of political science and international relations at Bucknell University</w:t>
      </w:r>
      <w:r w:rsidRPr="001E663D">
        <w:rPr>
          <w:rFonts w:asciiTheme="minorHAnsi" w:hAnsiTheme="minorHAnsi" w:cstheme="minorHAnsi"/>
          <w:sz w:val="16"/>
          <w:szCs w:val="16"/>
        </w:rPr>
        <w:t>.</w:t>
      </w:r>
      <w:r w:rsidRPr="001E663D">
        <w:rPr>
          <w:rFonts w:asciiTheme="minorHAnsi" w:hAnsiTheme="minorHAnsi" w:cstheme="minorHAnsi"/>
        </w:rPr>
        <w:t xml:space="preserve"> “</w:t>
      </w:r>
      <w:r w:rsidRPr="001E663D">
        <w:rPr>
          <w:rFonts w:asciiTheme="minorHAnsi" w:hAnsiTheme="minorHAnsi" w:cstheme="minorHAnsi"/>
          <w:b/>
          <w:bCs/>
          <w:u w:val="single"/>
        </w:rPr>
        <w:t>Taiwan’s value to the U.S. will only increase as tensions between the U.S. and China escalate</w:t>
      </w:r>
      <w:r w:rsidRPr="001E663D">
        <w:rPr>
          <w:rFonts w:asciiTheme="minorHAnsi" w:hAnsiTheme="minorHAnsi" w:cstheme="minorHAnsi"/>
          <w:sz w:val="16"/>
          <w:szCs w:val="16"/>
        </w:rPr>
        <w:t xml:space="preserve">,” </w:t>
      </w:r>
      <w:r w:rsidRPr="001E663D">
        <w:rPr>
          <w:rStyle w:val="StyleUnderline"/>
          <w:rFonts w:asciiTheme="minorHAnsi" w:hAnsiTheme="minorHAnsi" w:cstheme="minorHAnsi"/>
        </w:rPr>
        <w:t>Zhu told CNBC. Under the Chinese Communist Party’s “One China” policy, the self-ruled island is part of mainland China</w:t>
      </w:r>
      <w:r w:rsidRPr="001E663D">
        <w:rPr>
          <w:rFonts w:asciiTheme="minorHAnsi" w:hAnsiTheme="minorHAnsi" w:cstheme="minorHAnsi"/>
          <w:sz w:val="16"/>
          <w:szCs w:val="16"/>
        </w:rPr>
        <w:t>.</w:t>
      </w:r>
      <w:r w:rsidRPr="001E663D">
        <w:rPr>
          <w:rFonts w:asciiTheme="minorHAnsi" w:hAnsiTheme="minorHAnsi" w:cstheme="minorHAnsi"/>
        </w:rPr>
        <w:t xml:space="preserve"> </w:t>
      </w:r>
      <w:r w:rsidRPr="001E663D">
        <w:rPr>
          <w:rFonts w:asciiTheme="minorHAnsi" w:hAnsiTheme="minorHAnsi" w:cstheme="minorHAnsi"/>
          <w:b/>
          <w:bCs/>
          <w:u w:val="single"/>
        </w:rPr>
        <w:t>Chinese President </w:t>
      </w:r>
      <w:hyperlink r:id="rId21" w:history="1">
        <w:r w:rsidRPr="001E663D">
          <w:rPr>
            <w:rFonts w:asciiTheme="minorHAnsi" w:hAnsiTheme="minorHAnsi" w:cstheme="minorHAnsi"/>
            <w:b/>
            <w:bCs/>
            <w:u w:val="single"/>
          </w:rPr>
          <w:t>Xi Jinping</w:t>
        </w:r>
      </w:hyperlink>
      <w:r w:rsidRPr="001E663D">
        <w:rPr>
          <w:rFonts w:asciiTheme="minorHAnsi" w:hAnsiTheme="minorHAnsi" w:cstheme="minorHAnsi"/>
          <w:b/>
          <w:bCs/>
          <w:u w:val="single"/>
        </w:rPr>
        <w:t> has said before that China “must be and will be” reunified with Taiwan</w:t>
      </w:r>
      <w:r w:rsidRPr="001E663D">
        <w:rPr>
          <w:rFonts w:asciiTheme="minorHAnsi" w:hAnsiTheme="minorHAnsi" w:cstheme="minorHAnsi"/>
        </w:rPr>
        <w:t xml:space="preserve"> </w:t>
      </w:r>
      <w:r w:rsidRPr="001E663D">
        <w:rPr>
          <w:rFonts w:asciiTheme="minorHAnsi" w:hAnsiTheme="minorHAnsi" w:cstheme="minorHAnsi"/>
          <w:sz w:val="16"/>
          <w:szCs w:val="16"/>
        </w:rPr>
        <w:t>— by force if necessary. However, recent military and diplomatic actions from Washington have been seen by Beijing as U.S. support for Taiwan’s independence movement. At the Shangri-la dialogue defense summit in </w:t>
      </w:r>
      <w:hyperlink r:id="rId22" w:history="1">
        <w:r w:rsidRPr="001E663D">
          <w:rPr>
            <w:rFonts w:asciiTheme="minorHAnsi" w:hAnsiTheme="minorHAnsi" w:cstheme="minorHAnsi"/>
            <w:sz w:val="16"/>
            <w:szCs w:val="16"/>
          </w:rPr>
          <w:t>Singapore</w:t>
        </w:r>
      </w:hyperlink>
      <w:r w:rsidRPr="001E663D">
        <w:rPr>
          <w:rFonts w:asciiTheme="minorHAnsi" w:hAnsiTheme="minorHAnsi" w:cstheme="minorHAnsi"/>
          <w:sz w:val="16"/>
          <w:szCs w:val="16"/>
        </w:rPr>
        <w:t> last weekend, Chinese Lieutenant General Shao Yuanming said Washington’s support for Taipei has sent “</w:t>
      </w:r>
      <w:hyperlink r:id="rId23" w:history="1">
        <w:r w:rsidRPr="001E663D">
          <w:rPr>
            <w:rFonts w:asciiTheme="minorHAnsi" w:hAnsiTheme="minorHAnsi" w:cstheme="minorHAnsi"/>
            <w:sz w:val="16"/>
            <w:szCs w:val="16"/>
          </w:rPr>
          <w:t>terribly wrong signals to Taiwan’s independence forces, which could undermine regional peace and stability. ”</w:t>
        </w:r>
      </w:hyperlink>
      <w:r w:rsidRPr="001E663D">
        <w:rPr>
          <w:rFonts w:asciiTheme="minorHAnsi" w:hAnsiTheme="minorHAnsi" w:cstheme="minorHAnsi"/>
          <w:sz w:val="16"/>
          <w:szCs w:val="16"/>
        </w:rPr>
        <w:t>“If anyone wants to separate Taiwan from the country, the Chinese military will resolutely defend the unity of our motherland at all costs,” Shao added.</w:t>
      </w:r>
      <w:r w:rsidRPr="001E663D">
        <w:rPr>
          <w:rFonts w:asciiTheme="minorHAnsi" w:hAnsiTheme="minorHAnsi" w:cstheme="minorHAnsi"/>
        </w:rPr>
        <w:t xml:space="preserve"> ‘</w:t>
      </w:r>
      <w:r w:rsidRPr="001E663D">
        <w:rPr>
          <w:rFonts w:asciiTheme="minorHAnsi" w:hAnsiTheme="minorHAnsi" w:cstheme="minorHAnsi"/>
          <w:b/>
          <w:bCs/>
          <w:u w:val="single"/>
        </w:rPr>
        <w:t>Upgrade’ in US-Taiwan relations The U.S. using Taiwan as a card is a new factor in the dynamic of the trilateral relationship that “really did not exist” before President </w:t>
      </w:r>
      <w:hyperlink r:id="rId24" w:history="1">
        <w:r w:rsidRPr="001E663D">
          <w:rPr>
            <w:rFonts w:asciiTheme="minorHAnsi" w:hAnsiTheme="minorHAnsi" w:cstheme="minorHAnsi"/>
            <w:b/>
            <w:bCs/>
            <w:u w:val="single"/>
          </w:rPr>
          <w:t>Donald Trump</w:t>
        </w:r>
      </w:hyperlink>
      <w:r w:rsidRPr="001E663D">
        <w:rPr>
          <w:rFonts w:asciiTheme="minorHAnsi" w:hAnsiTheme="minorHAnsi" w:cstheme="minorHAnsi"/>
          <w:b/>
          <w:bCs/>
          <w:u w:val="single"/>
        </w:rPr>
        <w:t> came into power</w:t>
      </w:r>
      <w:r w:rsidRPr="001E663D">
        <w:rPr>
          <w:rFonts w:asciiTheme="minorHAnsi" w:hAnsiTheme="minorHAnsi" w:cstheme="minorHAnsi"/>
        </w:rPr>
        <w:t>,</w:t>
      </w:r>
      <w:r w:rsidRPr="001E663D">
        <w:rPr>
          <w:rFonts w:asciiTheme="minorHAnsi" w:hAnsiTheme="minorHAnsi" w:cstheme="minorHAnsi"/>
          <w:sz w:val="16"/>
          <w:szCs w:val="16"/>
        </w:rPr>
        <w:t xml:space="preserve"> said Bonnie Glaser, senior advisor for Asia at Washington-based think tank Center for Strategic and International Studies (CSIS). </w:t>
      </w:r>
      <w:r w:rsidRPr="001E663D">
        <w:rPr>
          <w:rFonts w:asciiTheme="minorHAnsi" w:hAnsiTheme="minorHAnsi" w:cstheme="minorHAnsi"/>
        </w:rPr>
        <w:t>“</w:t>
      </w:r>
      <w:r w:rsidRPr="001E663D">
        <w:rPr>
          <w:rFonts w:asciiTheme="minorHAnsi" w:hAnsiTheme="minorHAnsi" w:cstheme="minorHAnsi"/>
          <w:b/>
          <w:bCs/>
          <w:u w:val="single"/>
        </w:rPr>
        <w:t>Trump is a transactional president and he often seems to be willing to put anything on the table,”</w:t>
      </w:r>
      <w:r w:rsidRPr="001E663D">
        <w:rPr>
          <w:rFonts w:asciiTheme="minorHAnsi" w:hAnsiTheme="minorHAnsi" w:cstheme="minorHAnsi"/>
        </w:rPr>
        <w:t xml:space="preserve"> </w:t>
      </w:r>
      <w:r w:rsidRPr="001E663D">
        <w:rPr>
          <w:rFonts w:asciiTheme="minorHAnsi" w:hAnsiTheme="minorHAnsi" w:cstheme="minorHAnsi"/>
          <w:sz w:val="16"/>
          <w:szCs w:val="16"/>
        </w:rPr>
        <w:t xml:space="preserve">she told CNBC. </w:t>
      </w:r>
      <w:r w:rsidRPr="001E663D">
        <w:rPr>
          <w:rFonts w:asciiTheme="minorHAnsi" w:hAnsiTheme="minorHAnsi" w:cstheme="minorHAnsi"/>
          <w:u w:val="single"/>
        </w:rPr>
        <w:t xml:space="preserve">On the military front, the Trump administration has ramped up arms sales to Taipei over the years, invoking the ire of Beijing. </w:t>
      </w:r>
      <w:r w:rsidRPr="001E663D">
        <w:rPr>
          <w:rFonts w:asciiTheme="minorHAnsi" w:hAnsiTheme="minorHAnsi" w:cstheme="minorHAnsi"/>
          <w:b/>
          <w:bCs/>
          <w:u w:val="single"/>
        </w:rPr>
        <w:t>Washington is reportedly preparing a sale of more than </w:t>
      </w:r>
      <w:hyperlink r:id="rId25" w:history="1">
        <w:r w:rsidRPr="001E663D">
          <w:rPr>
            <w:rFonts w:asciiTheme="minorHAnsi" w:hAnsiTheme="minorHAnsi" w:cstheme="minorHAnsi"/>
            <w:b/>
            <w:bCs/>
            <w:u w:val="single"/>
          </w:rPr>
          <w:t>$2 billion worth of tanks and weapons</w:t>
        </w:r>
      </w:hyperlink>
      <w:r w:rsidRPr="001E663D">
        <w:rPr>
          <w:rFonts w:asciiTheme="minorHAnsi" w:hAnsiTheme="minorHAnsi" w:cstheme="minorHAnsi"/>
          <w:b/>
          <w:bCs/>
          <w:u w:val="single"/>
        </w:rPr>
        <w:t> to Taiwan</w:t>
      </w:r>
      <w:r w:rsidRPr="001E663D">
        <w:rPr>
          <w:rFonts w:asciiTheme="minorHAnsi" w:hAnsiTheme="minorHAnsi" w:cstheme="minorHAnsi"/>
          <w:u w:val="single"/>
        </w:rPr>
        <w:t xml:space="preserve">. Diplomatic issues have also come to the fore. </w:t>
      </w:r>
      <w:r w:rsidRPr="001E663D">
        <w:rPr>
          <w:rFonts w:asciiTheme="minorHAnsi" w:hAnsiTheme="minorHAnsi" w:cstheme="minorHAnsi"/>
          <w:sz w:val="16"/>
          <w:szCs w:val="16"/>
        </w:rPr>
        <w:t>In May, </w:t>
      </w:r>
      <w:hyperlink r:id="rId26" w:history="1">
        <w:r w:rsidRPr="001E663D">
          <w:rPr>
            <w:rFonts w:asciiTheme="minorHAnsi" w:hAnsiTheme="minorHAnsi" w:cstheme="minorHAnsi"/>
            <w:sz w:val="16"/>
            <w:szCs w:val="16"/>
          </w:rPr>
          <w:t>high-level security officials from the U.S. and Taiwan met for the first time in nearly four decades</w:t>
        </w:r>
      </w:hyperlink>
      <w:r w:rsidRPr="001E663D">
        <w:rPr>
          <w:rFonts w:asciiTheme="minorHAnsi" w:hAnsiTheme="minorHAnsi" w:cstheme="minorHAnsi"/>
          <w:sz w:val="16"/>
          <w:szCs w:val="16"/>
        </w:rPr>
        <w:t>, drawing an angry response from Beijing. Chinese foreign ministry spokesperson Lu Kang said Beijing is</w:t>
      </w:r>
      <w:hyperlink r:id="rId27" w:history="1">
        <w:r w:rsidRPr="001E663D">
          <w:rPr>
            <w:rFonts w:asciiTheme="minorHAnsi" w:hAnsiTheme="minorHAnsi" w:cstheme="minorHAnsi"/>
            <w:sz w:val="16"/>
            <w:szCs w:val="16"/>
          </w:rPr>
          <w:t>“strongly dissatisfied” with and “resolutely opposed” </w:t>
        </w:r>
      </w:hyperlink>
      <w:r w:rsidRPr="001E663D">
        <w:rPr>
          <w:rFonts w:asciiTheme="minorHAnsi" w:hAnsiTheme="minorHAnsi" w:cstheme="minorHAnsi"/>
          <w:sz w:val="16"/>
          <w:szCs w:val="16"/>
        </w:rPr>
        <w:t xml:space="preserve">to any official meetings between the U.S. and Taiwan. </w:t>
      </w:r>
      <w:r w:rsidRPr="001E663D">
        <w:rPr>
          <w:rFonts w:asciiTheme="minorHAnsi" w:hAnsiTheme="minorHAnsi" w:cstheme="minorHAnsi"/>
          <w:u w:val="single"/>
        </w:rPr>
        <w:t>“I believe we’re inching closer &amp; closer to Beijing’s redline on US-Taiwan senior official mtgs--those that are publicized at least,”</w:t>
      </w:r>
      <w:r w:rsidRPr="001E663D">
        <w:rPr>
          <w:rFonts w:asciiTheme="minorHAnsi" w:hAnsiTheme="minorHAnsi" w:cstheme="minorHAnsi"/>
        </w:rPr>
        <w:t xml:space="preserve"> </w:t>
      </w:r>
      <w:r w:rsidRPr="001E663D">
        <w:rPr>
          <w:rFonts w:asciiTheme="minorHAnsi" w:hAnsiTheme="minorHAnsi" w:cstheme="minorHAnsi"/>
          <w:sz w:val="16"/>
          <w:szCs w:val="16"/>
        </w:rPr>
        <w:t>Derek Grossman, a senior defense analyst at</w:t>
      </w:r>
      <w:r w:rsidRPr="001E663D">
        <w:rPr>
          <w:rStyle w:val="Strong"/>
          <w:rFonts w:asciiTheme="minorHAnsi" w:hAnsiTheme="minorHAnsi" w:cstheme="minorHAnsi"/>
          <w:color w:val="000000"/>
          <w:sz w:val="16"/>
          <w:szCs w:val="16"/>
        </w:rPr>
        <w:t> </w:t>
      </w:r>
      <w:r w:rsidRPr="001E663D">
        <w:rPr>
          <w:rFonts w:asciiTheme="minorHAnsi" w:hAnsiTheme="minorHAnsi" w:cstheme="minorHAnsi"/>
          <w:sz w:val="16"/>
          <w:szCs w:val="16"/>
        </w:rPr>
        <w:t>California-based</w:t>
      </w:r>
      <w:r w:rsidRPr="001E663D">
        <w:rPr>
          <w:rStyle w:val="Strong"/>
          <w:rFonts w:asciiTheme="minorHAnsi" w:hAnsiTheme="minorHAnsi" w:cstheme="minorHAnsi"/>
          <w:color w:val="000000"/>
          <w:sz w:val="16"/>
          <w:szCs w:val="16"/>
        </w:rPr>
        <w:t> </w:t>
      </w:r>
      <w:r w:rsidRPr="001E663D">
        <w:rPr>
          <w:rFonts w:asciiTheme="minorHAnsi" w:hAnsiTheme="minorHAnsi" w:cstheme="minorHAnsi"/>
          <w:sz w:val="16"/>
          <w:szCs w:val="16"/>
        </w:rPr>
        <w:t>think tank Rand Corporation, said on Twitter after the U.S.-Taiwan meeting. Grossman told CNBC on email that his understanding is that such meetings “have been ongoing for some time in private.” “My hunch is that it was publicized this time via intentional leak from one or both sides to signal to China that the upgrade in U.S.-Taiwan relations is here to stay,” he added.</w:t>
      </w:r>
    </w:p>
    <w:p w14:paraId="7F609FD7" w14:textId="77777777" w:rsidR="00DC3CC7" w:rsidRPr="001E663D" w:rsidRDefault="00DC3CC7" w:rsidP="00DC3CC7">
      <w:pPr>
        <w:rPr>
          <w:rFonts w:asciiTheme="minorHAnsi" w:hAnsiTheme="minorHAnsi" w:cstheme="minorHAnsi"/>
        </w:rPr>
      </w:pPr>
    </w:p>
    <w:p w14:paraId="38E0F47D" w14:textId="77777777" w:rsidR="00DC3CC7" w:rsidRPr="001E663D" w:rsidRDefault="00DC3CC7" w:rsidP="00DC3CC7">
      <w:pPr>
        <w:pStyle w:val="Heading4"/>
        <w:rPr>
          <w:rFonts w:asciiTheme="minorHAnsi" w:hAnsiTheme="minorHAnsi" w:cstheme="minorHAnsi"/>
        </w:rPr>
      </w:pPr>
      <w:r w:rsidRPr="001E663D">
        <w:rPr>
          <w:rFonts w:asciiTheme="minorHAnsi" w:hAnsiTheme="minorHAnsi" w:cstheme="minorHAnsi"/>
        </w:rPr>
        <w:t>No commitment problem – but even if there is, the grand bargain itself solves any drawbacks</w:t>
      </w:r>
    </w:p>
    <w:p w14:paraId="29104324" w14:textId="77777777" w:rsidR="00DC3CC7" w:rsidRPr="001E663D" w:rsidRDefault="00DC3CC7" w:rsidP="00DC3CC7">
      <w:pPr>
        <w:rPr>
          <w:rStyle w:val="Style13ptBold"/>
          <w:rFonts w:asciiTheme="minorHAnsi" w:hAnsiTheme="minorHAnsi" w:cstheme="minorHAnsi"/>
        </w:rPr>
      </w:pPr>
      <w:r w:rsidRPr="001E663D">
        <w:rPr>
          <w:rStyle w:val="Style13ptBold"/>
          <w:rFonts w:asciiTheme="minorHAnsi" w:hAnsiTheme="minorHAnsi" w:cstheme="minorHAnsi"/>
        </w:rPr>
        <w:t>Glaser 15</w:t>
      </w:r>
    </w:p>
    <w:p w14:paraId="6FEC8CD9" w14:textId="77777777" w:rsidR="00DC3CC7" w:rsidRPr="001E663D" w:rsidRDefault="00DC3CC7" w:rsidP="00DC3CC7">
      <w:pPr>
        <w:rPr>
          <w:rFonts w:asciiTheme="minorHAnsi" w:hAnsiTheme="minorHAnsi" w:cstheme="minorHAnsi"/>
        </w:rPr>
      </w:pPr>
      <w:r w:rsidRPr="001E663D">
        <w:rPr>
          <w:rFonts w:asciiTheme="minorHAnsi" w:hAnsiTheme="minorHAnsi" w:cstheme="minorHAnsi"/>
        </w:rPr>
        <w:t xml:space="preserve">Charles L. Glaser, 2015, “A U.S.-China Grand Bargain? The Hard Choice between Military Competition and Accommodation” </w:t>
      </w:r>
      <w:r w:rsidRPr="001E663D">
        <w:rPr>
          <w:rFonts w:asciiTheme="minorHAnsi" w:hAnsiTheme="minorHAnsi" w:cstheme="minorHAnsi"/>
          <w:i/>
        </w:rPr>
        <w:t xml:space="preserve">International Security, </w:t>
      </w:r>
      <w:r w:rsidRPr="001E663D">
        <w:rPr>
          <w:rFonts w:asciiTheme="minorHAnsi" w:hAnsiTheme="minorHAnsi" w:cstheme="minorHAnsi"/>
        </w:rPr>
        <w:t>Vol. 39, No. 4, https://pdfs.semanticscholar.org/89b2/e47888332bf995595ef8d2d61fde0df5ca45.pdf Charles L Glaser is a professor in the Elliot School of International Affairs and the Department of Political Science at George Washington University. He is also a fellow in the Kissinger Institute at the Woodrow Wilson International Center for Scholars.</w:t>
      </w:r>
    </w:p>
    <w:p w14:paraId="60E459B1" w14:textId="77777777" w:rsidR="00DC3CC7" w:rsidRPr="001E663D" w:rsidRDefault="00DC3CC7" w:rsidP="00DC3CC7">
      <w:pPr>
        <w:rPr>
          <w:rFonts w:asciiTheme="minorHAnsi" w:hAnsiTheme="minorHAnsi" w:cstheme="minorHAnsi"/>
        </w:rPr>
      </w:pPr>
    </w:p>
    <w:p w14:paraId="3351B4B1" w14:textId="77777777" w:rsidR="00DC3CC7" w:rsidRPr="001E663D" w:rsidRDefault="00DC3CC7" w:rsidP="00DC3CC7">
      <w:pPr>
        <w:rPr>
          <w:rStyle w:val="StyleUnderline"/>
          <w:rFonts w:asciiTheme="minorHAnsi" w:hAnsiTheme="minorHAnsi" w:cstheme="minorHAnsi"/>
        </w:rPr>
      </w:pPr>
      <w:r w:rsidRPr="001E663D">
        <w:rPr>
          <w:rStyle w:val="StyleUnderline"/>
          <w:rFonts w:asciiTheme="minorHAnsi" w:hAnsiTheme="minorHAnsi" w:cstheme="minorHAnsi"/>
        </w:rPr>
        <w:t>One could argue that a grand bargain is of little or no value because China faces a commitment problem</w:t>
      </w:r>
      <w:r w:rsidRPr="001E663D">
        <w:rPr>
          <w:rFonts w:asciiTheme="minorHAnsi" w:hAnsiTheme="minorHAnsi" w:cstheme="minorHAnsi"/>
          <w:sz w:val="16"/>
        </w:rPr>
        <w:t xml:space="preserve">. According to this argument, as China becomes more powerful, the costs of reneging on the deal will decrease, making defection China’s best option; recognizing this danger in advance, the United States should be unwilling to enter into a grand bargain. </w:t>
      </w:r>
      <w:r w:rsidRPr="001E663D">
        <w:rPr>
          <w:rStyle w:val="StyleUnderline"/>
          <w:rFonts w:asciiTheme="minorHAnsi" w:hAnsiTheme="minorHAnsi" w:cstheme="minorHAnsi"/>
        </w:rPr>
        <w:t>More specifically, this argument holds that China will eventually be much better able to reassert its claims in the South China and East China Seas, and to pressure U.S. allies to cut their ties to the United States</w:t>
      </w:r>
      <w:r w:rsidRPr="001E663D">
        <w:rPr>
          <w:rFonts w:asciiTheme="minorHAnsi" w:hAnsiTheme="minorHAnsi" w:cstheme="minorHAnsi"/>
          <w:sz w:val="16"/>
        </w:rPr>
        <w:t xml:space="preserve">, and therefore will pursue these more aggressive policies; consequently, a grand bargain is no better for the United States than are unilateral concessions. </w:t>
      </w:r>
      <w:r w:rsidRPr="001E663D">
        <w:rPr>
          <w:rStyle w:val="StyleUnderline"/>
          <w:rFonts w:asciiTheme="minorHAnsi" w:hAnsiTheme="minorHAnsi" w:cstheme="minorHAnsi"/>
        </w:rPr>
        <w:t>This argument overstates the commitment problem.</w:t>
      </w:r>
      <w:r w:rsidRPr="001E663D">
        <w:rPr>
          <w:rFonts w:asciiTheme="minorHAnsi" w:hAnsiTheme="minorHAnsi" w:cstheme="minorHAnsi"/>
          <w:sz w:val="16"/>
        </w:rPr>
        <w:t xml:space="preserve"> Whether China faces a commitment problem depends on its aims: </w:t>
      </w:r>
      <w:r w:rsidRPr="001E663D">
        <w:rPr>
          <w:rStyle w:val="StyleUnderline"/>
          <w:rFonts w:asciiTheme="minorHAnsi" w:hAnsiTheme="minorHAnsi" w:cstheme="minorHAnsi"/>
        </w:rPr>
        <w:t>if China’s aims are limited and would be largely satisfied by U.S. accommodation, then China does not face a commitment problem</w:t>
      </w:r>
      <w:r w:rsidRPr="001E663D">
        <w:rPr>
          <w:rFonts w:asciiTheme="minorHAnsi" w:hAnsiTheme="minorHAnsi" w:cstheme="minorHAnsi"/>
          <w:sz w:val="16"/>
        </w:rPr>
        <w:t xml:space="preserve">; increases in China’s power would not make breaking the agreement its best option. </w:t>
      </w:r>
      <w:r w:rsidRPr="001E663D">
        <w:rPr>
          <w:rStyle w:val="StyleUnderline"/>
          <w:rFonts w:asciiTheme="minorHAnsi" w:hAnsiTheme="minorHAnsi" w:cstheme="minorHAnsi"/>
        </w:rPr>
        <w:t>The barrier from the U.S. perspective is that China’s aims are uncertain. Given this information problem, the United States would find itself uncertain about whether China faces a commitment problem.</w:t>
      </w:r>
      <w:r w:rsidRPr="001E663D">
        <w:rPr>
          <w:rFonts w:asciiTheme="minorHAnsi" w:hAnsiTheme="minorHAnsi" w:cstheme="minorHAnsi"/>
          <w:sz w:val="16"/>
        </w:rPr>
        <w:t xml:space="preserve"> The more the United States believes it likely that China’s aims go well beyond the terms of the grand bargain, the less attractive the grand bargain is as a long-term policy designed to respond to China’s growing power. If a grand bargain brought only risks and China was likely to break out of the bargain, then the United States should not pursue it. As I have shown, however, </w:t>
      </w:r>
      <w:r w:rsidRPr="001E663D">
        <w:rPr>
          <w:rStyle w:val="StyleUnderline"/>
          <w:rFonts w:asciiTheme="minorHAnsi" w:hAnsiTheme="minorHAnsi" w:cstheme="minorHAnsi"/>
        </w:rPr>
        <w:t>a grand bargain could bring a variety of benefits, including providing information about China’s aims, which would reduce the likelihood of a commitment problem; communicating U.S. resolve to protect American interests; and possibly contributing to a Chinese domestic consensus on limited aims</w:t>
      </w:r>
      <w:r w:rsidRPr="001E663D">
        <w:rPr>
          <w:rFonts w:asciiTheme="minorHAnsi" w:hAnsiTheme="minorHAnsi" w:cstheme="minorHAnsi"/>
          <w:sz w:val="16"/>
        </w:rPr>
        <w:t xml:space="preserve">. In addition, as explained above, </w:t>
      </w:r>
      <w:r w:rsidRPr="001E663D">
        <w:rPr>
          <w:rStyle w:val="StyleUnderline"/>
          <w:rFonts w:asciiTheme="minorHAnsi" w:hAnsiTheme="minorHAnsi" w:cstheme="minorHAnsi"/>
        </w:rPr>
        <w:t>the United States should pursue policies that would contribute to preserving the grand bargain and reducing the costs if it fails, including maintaining military capabilities sufficient to protect its allies, which should help convince China that breaking the agreement would harm its interests. Because neither the ability of the United States to protect its allies nor its credibility for doing so would be significantly diminished by the grand bargain or its unraveling, and because China’s goals could well be sufficiently limited that the United States does not actually face a commitment problem, the grand bargain has good prospects for increasing U.S. security.</w:t>
      </w:r>
    </w:p>
    <w:p w14:paraId="608DB886" w14:textId="77777777" w:rsidR="00DC3CC7" w:rsidRPr="001E663D" w:rsidRDefault="00DC3CC7" w:rsidP="00DC3CC7">
      <w:pPr>
        <w:rPr>
          <w:rFonts w:asciiTheme="minorHAnsi" w:hAnsiTheme="minorHAnsi" w:cstheme="minorHAnsi"/>
        </w:rPr>
      </w:pPr>
    </w:p>
    <w:p w14:paraId="37ECDECC" w14:textId="77777777" w:rsidR="00DC3CC7" w:rsidRPr="001E663D" w:rsidRDefault="00DC3CC7" w:rsidP="00DC3CC7">
      <w:pPr>
        <w:pStyle w:val="Heading4"/>
        <w:rPr>
          <w:rFonts w:asciiTheme="minorHAnsi" w:hAnsiTheme="minorHAnsi" w:cstheme="minorHAnsi"/>
        </w:rPr>
      </w:pPr>
      <w:r w:rsidRPr="001E663D">
        <w:rPr>
          <w:rFonts w:asciiTheme="minorHAnsi" w:hAnsiTheme="minorHAnsi" w:cstheme="minorHAnsi"/>
        </w:rPr>
        <w:t>China says yes – several reasons</w:t>
      </w:r>
    </w:p>
    <w:p w14:paraId="152C0417" w14:textId="77777777" w:rsidR="00DC3CC7" w:rsidRPr="001E663D" w:rsidRDefault="00DC3CC7" w:rsidP="00DC3CC7">
      <w:pPr>
        <w:rPr>
          <w:rFonts w:asciiTheme="minorHAnsi" w:hAnsiTheme="minorHAnsi" w:cstheme="minorHAnsi"/>
        </w:rPr>
      </w:pPr>
      <w:r w:rsidRPr="001E663D">
        <w:rPr>
          <w:rStyle w:val="Style13ptBold"/>
          <w:rFonts w:asciiTheme="minorHAnsi" w:hAnsiTheme="minorHAnsi" w:cstheme="minorHAnsi"/>
        </w:rPr>
        <w:t xml:space="preserve">Kane 11 </w:t>
      </w:r>
      <w:r w:rsidRPr="001E663D">
        <w:rPr>
          <w:rFonts w:asciiTheme="minorHAnsi" w:hAnsiTheme="minorHAnsi" w:cstheme="minorHAnsi"/>
        </w:rPr>
        <w:t>Paul V. Kane, NYT Op-Ed Contributor NOV. 10, 2011 To Save Our Economy, Ditch Taiwan https://www.nytimes.com/2011/11/11/opinion/to-save-our-economy-ditch-taiwan.html</w:t>
      </w:r>
    </w:p>
    <w:p w14:paraId="54A5A0E0" w14:textId="77777777" w:rsidR="00DC3CC7" w:rsidRPr="001E663D" w:rsidRDefault="00DC3CC7" w:rsidP="00DC3CC7">
      <w:pPr>
        <w:rPr>
          <w:rFonts w:asciiTheme="minorHAnsi" w:hAnsiTheme="minorHAnsi" w:cstheme="minorHAnsi"/>
        </w:rPr>
      </w:pPr>
      <w:r w:rsidRPr="001E663D">
        <w:rPr>
          <w:rFonts w:asciiTheme="minorHAnsi" w:hAnsiTheme="minorHAnsi" w:cstheme="minorHAnsi"/>
          <w:sz w:val="10"/>
          <w:szCs w:val="10"/>
        </w:rPr>
        <w:t>After all,</w:t>
      </w:r>
      <w:r w:rsidRPr="001E663D">
        <w:rPr>
          <w:rFonts w:asciiTheme="minorHAnsi" w:hAnsiTheme="minorHAnsi" w:cstheme="minorHAnsi"/>
        </w:rPr>
        <w:t xml:space="preserve"> </w:t>
      </w:r>
      <w:r w:rsidRPr="001E663D">
        <w:rPr>
          <w:rFonts w:asciiTheme="minorHAnsi" w:hAnsiTheme="minorHAnsi" w:cstheme="minorHAnsi"/>
          <w:u w:val="single"/>
        </w:rPr>
        <w:t>our relationship with Taiwan, as revised in 1979, is a vestige of the cold war</w:t>
      </w:r>
      <w:r w:rsidRPr="001E663D">
        <w:rPr>
          <w:rFonts w:asciiTheme="minorHAnsi" w:hAnsiTheme="minorHAnsi" w:cstheme="minorHAnsi"/>
        </w:rPr>
        <w:t xml:space="preserve">. </w:t>
      </w:r>
      <w:r w:rsidRPr="001E663D">
        <w:rPr>
          <w:rFonts w:asciiTheme="minorHAnsi" w:hAnsiTheme="minorHAnsi" w:cstheme="minorHAnsi"/>
          <w:sz w:val="10"/>
          <w:szCs w:val="10"/>
        </w:rPr>
        <w:t>Continue reading the main story RELATED COVERAGE TIMES TOPIC Taiwan TIMES TOPIC China Today,</w:t>
      </w:r>
      <w:r w:rsidRPr="001E663D">
        <w:rPr>
          <w:rFonts w:asciiTheme="minorHAnsi" w:hAnsiTheme="minorHAnsi" w:cstheme="minorHAnsi"/>
        </w:rPr>
        <w:t xml:space="preserve"> </w:t>
      </w:r>
      <w:r w:rsidRPr="001E663D">
        <w:rPr>
          <w:rFonts w:asciiTheme="minorHAnsi" w:hAnsiTheme="minorHAnsi" w:cstheme="minorHAnsi"/>
          <w:u w:val="single"/>
        </w:rPr>
        <w:t>America has little strategic interest in Taiwan</w:t>
      </w:r>
      <w:r w:rsidRPr="001E663D">
        <w:rPr>
          <w:rFonts w:asciiTheme="minorHAnsi" w:hAnsiTheme="minorHAnsi" w:cstheme="minorHAnsi"/>
        </w:rPr>
        <w:t xml:space="preserve">, </w:t>
      </w:r>
      <w:r w:rsidRPr="001E663D">
        <w:rPr>
          <w:rFonts w:asciiTheme="minorHAnsi" w:hAnsiTheme="minorHAnsi" w:cstheme="minorHAnsi"/>
          <w:sz w:val="10"/>
          <w:szCs w:val="10"/>
        </w:rPr>
        <w:t>which is gradually integrating with China economically by investing in and forming joint ventures with mainland Chinese firms.</w:t>
      </w:r>
      <w:r w:rsidRPr="001E663D">
        <w:rPr>
          <w:rFonts w:asciiTheme="minorHAnsi" w:hAnsiTheme="minorHAnsi" w:cstheme="minorHAnsi"/>
        </w:rPr>
        <w:t xml:space="preserve"> </w:t>
      </w:r>
      <w:r w:rsidRPr="001E663D">
        <w:rPr>
          <w:rFonts w:asciiTheme="minorHAnsi" w:hAnsiTheme="minorHAnsi" w:cstheme="minorHAnsi"/>
          <w:u w:val="single"/>
        </w:rPr>
        <w:t>The island’s absorption into mainland China is inevitable. But the status quo is dangerous</w:t>
      </w:r>
      <w:r w:rsidRPr="001E663D">
        <w:rPr>
          <w:rFonts w:asciiTheme="minorHAnsi" w:hAnsiTheme="minorHAnsi" w:cstheme="minorHAnsi"/>
        </w:rPr>
        <w:t xml:space="preserve">; </w:t>
      </w:r>
      <w:r w:rsidRPr="001E663D">
        <w:rPr>
          <w:rFonts w:asciiTheme="minorHAnsi" w:hAnsiTheme="minorHAnsi" w:cstheme="minorHAnsi"/>
          <w:sz w:val="10"/>
          <w:szCs w:val="10"/>
        </w:rPr>
        <w:t xml:space="preserve">if Taiwanese nationalist politicians decided to declare independence or if Beijing’s hawks tired of waiting for integration and moved to take Taiwan by force, America could suddenly be drawn into a multitrillion-dollar war. There will be “China hawks” who denounce any deal on Taiwan as American capitulation, but their fear of a Red China menacing Asia is anachronistic. Portraying the United States as a democratic Athens threatened by China’s autocratic Sparta makes for sensational imagery, but nothing could be further from reality. The battle today is between competing balance sheets, and it is fought in board rooms; it is not a geopolitical struggle to militarily or ideologically “dominate” the Pacific. In fact, </w:t>
      </w:r>
      <w:r w:rsidRPr="001E663D">
        <w:rPr>
          <w:rFonts w:asciiTheme="minorHAnsi" w:hAnsiTheme="minorHAnsi" w:cstheme="minorHAnsi"/>
          <w:u w:val="single"/>
        </w:rPr>
        <w:t>China and the United States have interlocking economic interests</w:t>
      </w:r>
      <w:r w:rsidRPr="001E663D">
        <w:rPr>
          <w:rFonts w:asciiTheme="minorHAnsi" w:hAnsiTheme="minorHAnsi" w:cstheme="minorHAnsi"/>
        </w:rPr>
        <w:t xml:space="preserve">. </w:t>
      </w:r>
      <w:r w:rsidRPr="001E663D">
        <w:rPr>
          <w:rFonts w:asciiTheme="minorHAnsi" w:hAnsiTheme="minorHAnsi" w:cstheme="minorHAnsi"/>
          <w:sz w:val="10"/>
          <w:szCs w:val="10"/>
        </w:rPr>
        <w:t>China’s greatest military asset is actually the United States Navy, which keeps the sea lanes safe for China’s resources and products to flow freely. Newsletter Sign UpContinue reading the main story Opinion Today Every weekday, get thought-provoking commentary from Op-Ed columnists, The Times editorial board and contributing writers from around the world. Enter your email address Sign Up You will receive emails containing news content, updates and promotions from The New York Times. You may opt-out at any time. SEE SAMPLE MANAGE EMAIL PREFERENCES PRIVACY POLICY OPT OUT OR CONTACT US ANYTIME</w:t>
      </w:r>
      <w:r w:rsidRPr="001E663D">
        <w:rPr>
          <w:rFonts w:asciiTheme="minorHAnsi" w:hAnsiTheme="minorHAnsi" w:cstheme="minorHAnsi"/>
        </w:rPr>
        <w:t xml:space="preserve"> </w:t>
      </w:r>
      <w:r w:rsidRPr="001E663D">
        <w:rPr>
          <w:rFonts w:asciiTheme="minorHAnsi" w:hAnsiTheme="minorHAnsi" w:cstheme="minorHAnsi"/>
          <w:u w:val="single"/>
        </w:rPr>
        <w:t>China would want a deal on Taiwan for several reasons</w:t>
      </w:r>
      <w:r w:rsidRPr="001E663D">
        <w:rPr>
          <w:rFonts w:asciiTheme="minorHAnsi" w:hAnsiTheme="minorHAnsi" w:cstheme="minorHAnsi"/>
        </w:rPr>
        <w:t xml:space="preserve">. </w:t>
      </w:r>
      <w:r w:rsidRPr="001E663D">
        <w:rPr>
          <w:rFonts w:asciiTheme="minorHAnsi" w:hAnsiTheme="minorHAnsi" w:cstheme="minorHAnsi"/>
          <w:u w:val="single"/>
        </w:rPr>
        <w:t>First,</w:t>
      </w:r>
      <w:r w:rsidRPr="001E663D">
        <w:rPr>
          <w:rFonts w:asciiTheme="minorHAnsi" w:hAnsiTheme="minorHAnsi" w:cstheme="minorHAnsi"/>
        </w:rPr>
        <w:t xml:space="preserve"> </w:t>
      </w:r>
      <w:r w:rsidRPr="001E663D">
        <w:rPr>
          <w:rFonts w:asciiTheme="minorHAnsi" w:hAnsiTheme="minorHAnsi" w:cstheme="minorHAnsi"/>
          <w:u w:val="single"/>
        </w:rPr>
        <w:t>Taiwan is Beijing’s unspoken but hard-to-hide top priority for symbolic and strategic reasons</w:t>
      </w:r>
      <w:r w:rsidRPr="001E663D">
        <w:rPr>
          <w:rFonts w:asciiTheme="minorHAnsi" w:hAnsiTheme="minorHAnsi" w:cstheme="minorHAnsi"/>
        </w:rPr>
        <w:t xml:space="preserve">; </w:t>
      </w:r>
      <w:r w:rsidRPr="001E663D">
        <w:rPr>
          <w:rFonts w:asciiTheme="minorHAnsi" w:hAnsiTheme="minorHAnsi" w:cstheme="minorHAnsi"/>
          <w:sz w:val="10"/>
          <w:szCs w:val="10"/>
        </w:rPr>
        <w:t>only access to water and energy mean more to Chinese leaders</w:t>
      </w:r>
      <w:r w:rsidRPr="001E663D">
        <w:rPr>
          <w:rFonts w:asciiTheme="minorHAnsi" w:hAnsiTheme="minorHAnsi" w:cstheme="minorHAnsi"/>
        </w:rPr>
        <w:t xml:space="preserve">. </w:t>
      </w:r>
      <w:r w:rsidRPr="001E663D">
        <w:rPr>
          <w:rFonts w:asciiTheme="minorHAnsi" w:hAnsiTheme="minorHAnsi" w:cstheme="minorHAnsi"/>
          <w:u w:val="single"/>
        </w:rPr>
        <w:t>Second, a deal would open a clearer path for the gradual, orderly integration of Taiwan into China. Third, it would undermine hard-line militarists who use the Taiwan issue to stoke nationalist flames</w:t>
      </w:r>
      <w:r w:rsidRPr="001E663D">
        <w:rPr>
          <w:rFonts w:asciiTheme="minorHAnsi" w:hAnsiTheme="minorHAnsi" w:cstheme="minorHAnsi"/>
        </w:rPr>
        <w:t xml:space="preserve">, </w:t>
      </w:r>
      <w:r w:rsidRPr="001E663D">
        <w:rPr>
          <w:rFonts w:asciiTheme="minorHAnsi" w:hAnsiTheme="minorHAnsi" w:cstheme="minorHAnsi"/>
          <w:sz w:val="10"/>
          <w:szCs w:val="10"/>
        </w:rPr>
        <w:t>sideline pro-Western technocrats and extract larger military budgets. And</w:t>
      </w:r>
      <w:r w:rsidRPr="001E663D">
        <w:rPr>
          <w:rFonts w:asciiTheme="minorHAnsi" w:hAnsiTheme="minorHAnsi" w:cstheme="minorHAnsi"/>
        </w:rPr>
        <w:t xml:space="preserve"> </w:t>
      </w:r>
      <w:r w:rsidRPr="001E663D">
        <w:rPr>
          <w:rFonts w:asciiTheme="minorHAnsi" w:hAnsiTheme="minorHAnsi" w:cstheme="minorHAnsi"/>
          <w:u w:val="single"/>
        </w:rPr>
        <w:t>finally, it would save China the considerable sums it has been spending on a vast military buildup</w:t>
      </w:r>
      <w:r w:rsidRPr="001E663D">
        <w:rPr>
          <w:rFonts w:asciiTheme="minorHAnsi" w:hAnsiTheme="minorHAnsi" w:cstheme="minorHAnsi"/>
        </w:rPr>
        <w:t xml:space="preserve">. </w:t>
      </w:r>
      <w:r w:rsidRPr="001E663D">
        <w:rPr>
          <w:rFonts w:asciiTheme="minorHAnsi" w:hAnsiTheme="minorHAnsi" w:cstheme="minorHAnsi"/>
          <w:sz w:val="10"/>
          <w:szCs w:val="10"/>
        </w:rPr>
        <w:t>Jeffrey Lewis, an East Asia expert at the Monterey Institute of International Studies, estimated that</w:t>
      </w:r>
      <w:r w:rsidRPr="001E663D">
        <w:rPr>
          <w:rFonts w:asciiTheme="minorHAnsi" w:hAnsiTheme="minorHAnsi" w:cstheme="minorHAnsi"/>
        </w:rPr>
        <w:t xml:space="preserve"> </w:t>
      </w:r>
      <w:r w:rsidRPr="001E663D">
        <w:rPr>
          <w:rFonts w:asciiTheme="minorHAnsi" w:hAnsiTheme="minorHAnsi" w:cstheme="minorHAnsi"/>
          <w:u w:val="single"/>
        </w:rPr>
        <w:t>one-fourth to one-third of China’s defense spending goes to forces in the vicinity of Taiwan</w:t>
      </w:r>
      <w:r w:rsidRPr="001E663D">
        <w:rPr>
          <w:rFonts w:asciiTheme="minorHAnsi" w:hAnsiTheme="minorHAnsi" w:cstheme="minorHAnsi"/>
        </w:rPr>
        <w:t xml:space="preserve"> </w:t>
      </w:r>
      <w:r w:rsidRPr="001E663D">
        <w:rPr>
          <w:rFonts w:asciiTheme="minorHAnsi" w:hAnsiTheme="minorHAnsi" w:cstheme="minorHAnsi"/>
          <w:sz w:val="10"/>
          <w:szCs w:val="10"/>
        </w:rPr>
        <w:t>— at a cost of $30 billion to $50 billion a year</w:t>
      </w:r>
      <w:r w:rsidRPr="001E663D">
        <w:rPr>
          <w:rFonts w:asciiTheme="minorHAnsi" w:hAnsiTheme="minorHAnsi" w:cstheme="minorHAnsi"/>
        </w:rPr>
        <w:t xml:space="preserve">. </w:t>
      </w:r>
      <w:r w:rsidRPr="001E663D">
        <w:rPr>
          <w:rFonts w:asciiTheme="minorHAnsi" w:hAnsiTheme="minorHAnsi" w:cstheme="minorHAnsi"/>
          <w:u w:val="single"/>
        </w:rPr>
        <w:t>A deal for the resolution of Taiwan’s status could save China $500 billion in defense spending by 2020 and allow Beijing to break even by 2030</w:t>
      </w:r>
      <w:r w:rsidRPr="001E663D">
        <w:rPr>
          <w:rFonts w:asciiTheme="minorHAnsi" w:hAnsiTheme="minorHAnsi" w:cstheme="minorHAnsi"/>
        </w:rPr>
        <w:t xml:space="preserve">, </w:t>
      </w:r>
    </w:p>
    <w:p w14:paraId="711985E4" w14:textId="77777777" w:rsidR="00DC3CC7" w:rsidRPr="001E663D" w:rsidRDefault="00DC3CC7" w:rsidP="00DC3CC7">
      <w:pPr>
        <w:rPr>
          <w:rFonts w:asciiTheme="minorHAnsi" w:hAnsiTheme="minorHAnsi" w:cstheme="minorHAnsi"/>
        </w:rPr>
      </w:pPr>
    </w:p>
    <w:p w14:paraId="7B3277D5" w14:textId="77777777" w:rsidR="00DC3CC7" w:rsidRPr="001E663D" w:rsidRDefault="00DC3CC7" w:rsidP="00DC3CC7">
      <w:pPr>
        <w:rPr>
          <w:rFonts w:asciiTheme="minorHAnsi" w:hAnsiTheme="minorHAnsi" w:cstheme="minorHAnsi"/>
        </w:rPr>
      </w:pPr>
    </w:p>
    <w:p w14:paraId="5A2C17E5" w14:textId="77777777" w:rsidR="00DC3CC7" w:rsidRPr="001E663D" w:rsidRDefault="00DC3CC7" w:rsidP="00DC3CC7">
      <w:pPr>
        <w:pStyle w:val="Heading3"/>
        <w:rPr>
          <w:rFonts w:asciiTheme="minorHAnsi" w:hAnsiTheme="minorHAnsi" w:cstheme="minorHAnsi"/>
        </w:rPr>
      </w:pPr>
      <w:r w:rsidRPr="001E663D">
        <w:rPr>
          <w:rFonts w:asciiTheme="minorHAnsi" w:hAnsiTheme="minorHAnsi" w:cstheme="minorHAnsi"/>
        </w:rPr>
        <w:t>--AT: Won’t Renounce Their Claim</w:t>
      </w:r>
    </w:p>
    <w:p w14:paraId="689D8D39" w14:textId="77777777" w:rsidR="00DC3CC7" w:rsidRPr="001E663D" w:rsidRDefault="00DC3CC7" w:rsidP="00DC3CC7">
      <w:pPr>
        <w:pStyle w:val="Heading4"/>
        <w:rPr>
          <w:rFonts w:asciiTheme="minorHAnsi" w:hAnsiTheme="minorHAnsi" w:cstheme="minorHAnsi"/>
        </w:rPr>
      </w:pPr>
      <w:r w:rsidRPr="001E663D">
        <w:rPr>
          <w:rFonts w:asciiTheme="minorHAnsi" w:hAnsiTheme="minorHAnsi" w:cstheme="minorHAnsi"/>
        </w:rPr>
        <w:t xml:space="preserve">If they take out solvency, it </w:t>
      </w:r>
      <w:r w:rsidRPr="001E663D">
        <w:rPr>
          <w:rFonts w:asciiTheme="minorHAnsi" w:hAnsiTheme="minorHAnsi" w:cstheme="minorHAnsi"/>
          <w:u w:val="single"/>
        </w:rPr>
        <w:t>confirms the deterrence DA</w:t>
      </w:r>
      <w:r w:rsidRPr="001E663D">
        <w:rPr>
          <w:rFonts w:asciiTheme="minorHAnsi" w:hAnsiTheme="minorHAnsi" w:cstheme="minorHAnsi"/>
        </w:rPr>
        <w:t xml:space="preserve"> and outweighs the case</w:t>
      </w:r>
    </w:p>
    <w:p w14:paraId="7F3FA629" w14:textId="77777777" w:rsidR="00DC3CC7" w:rsidRPr="001E663D" w:rsidRDefault="00DC3CC7" w:rsidP="00DC3CC7">
      <w:pPr>
        <w:rPr>
          <w:rFonts w:asciiTheme="minorHAnsi" w:hAnsiTheme="minorHAnsi" w:cstheme="minorHAnsi"/>
        </w:rPr>
      </w:pPr>
      <w:r w:rsidRPr="001E663D">
        <w:rPr>
          <w:rStyle w:val="Style13ptBold"/>
          <w:rFonts w:asciiTheme="minorHAnsi" w:hAnsiTheme="minorHAnsi" w:cstheme="minorHAnsi"/>
        </w:rPr>
        <w:t>Glaser</w:t>
      </w:r>
      <w:r w:rsidRPr="001E663D">
        <w:rPr>
          <w:rFonts w:asciiTheme="minorHAnsi" w:hAnsiTheme="minorHAnsi" w:cstheme="minorHAnsi"/>
        </w:rPr>
        <w:t xml:space="preserve">, professor of political science at George Washington University and international affairs and director of the Elliott School's Institute for Security and Conflict Studies, Spring </w:t>
      </w:r>
      <w:r w:rsidRPr="001E663D">
        <w:rPr>
          <w:rStyle w:val="Style13ptBold"/>
          <w:rFonts w:asciiTheme="minorHAnsi" w:hAnsiTheme="minorHAnsi" w:cstheme="minorHAnsi"/>
        </w:rPr>
        <w:t>2015</w:t>
      </w:r>
    </w:p>
    <w:p w14:paraId="47D666A9" w14:textId="77777777" w:rsidR="00DC3CC7" w:rsidRPr="001E663D" w:rsidRDefault="00DC3CC7" w:rsidP="00DC3CC7">
      <w:pPr>
        <w:rPr>
          <w:rFonts w:asciiTheme="minorHAnsi" w:hAnsiTheme="minorHAnsi" w:cstheme="minorHAnsi"/>
        </w:rPr>
      </w:pPr>
      <w:r w:rsidRPr="001E663D">
        <w:rPr>
          <w:rFonts w:asciiTheme="minorHAnsi" w:hAnsiTheme="minorHAnsi" w:cstheme="minorHAnsi"/>
        </w:rPr>
        <w:t xml:space="preserve">(Charles L., "A U.S.-China Grand Bargain?" </w:t>
      </w:r>
      <w:r w:rsidRPr="001E663D">
        <w:rPr>
          <w:rFonts w:asciiTheme="minorHAnsi" w:hAnsiTheme="minorHAnsi" w:cstheme="minorHAnsi"/>
          <w:i/>
        </w:rPr>
        <w:t>International Security</w:t>
      </w:r>
      <w:r w:rsidRPr="001E663D">
        <w:rPr>
          <w:rFonts w:asciiTheme="minorHAnsi" w:hAnsiTheme="minorHAnsi" w:cstheme="minorHAnsi"/>
        </w:rPr>
        <w:t xml:space="preserve"> Volume 39, Number 4, Project Muse)</w:t>
      </w:r>
    </w:p>
    <w:p w14:paraId="072D2D4D" w14:textId="77777777" w:rsidR="00DC3CC7" w:rsidRPr="001E663D" w:rsidRDefault="00DC3CC7" w:rsidP="00DC3CC7">
      <w:pPr>
        <w:rPr>
          <w:rFonts w:asciiTheme="minorHAnsi" w:hAnsiTheme="minorHAnsi" w:cstheme="minorHAnsi"/>
        </w:rPr>
      </w:pPr>
      <w:r w:rsidRPr="001E663D">
        <w:rPr>
          <w:rStyle w:val="Emphasis"/>
          <w:rFonts w:asciiTheme="minorHAnsi" w:hAnsiTheme="minorHAnsi" w:cstheme="minorHAnsi"/>
        </w:rPr>
        <w:t>China’s willingness to reach an agreement</w:t>
      </w:r>
      <w:r w:rsidRPr="001E663D">
        <w:rPr>
          <w:rStyle w:val="StyleUnderline"/>
          <w:rFonts w:asciiTheme="minorHAnsi" w:hAnsiTheme="minorHAnsi" w:cstheme="minorHAnsi"/>
        </w:rPr>
        <w:t xml:space="preserve"> </w:t>
      </w:r>
      <w:r w:rsidRPr="001E663D">
        <w:rPr>
          <w:rFonts w:asciiTheme="minorHAnsi" w:hAnsiTheme="minorHAnsi" w:cstheme="minorHAnsi"/>
        </w:rPr>
        <w:t xml:space="preserve">on the offshore islands and related maritime disputes </w:t>
      </w:r>
      <w:r w:rsidRPr="001E663D">
        <w:rPr>
          <w:rStyle w:val="StyleUnderline"/>
          <w:rFonts w:asciiTheme="minorHAnsi" w:hAnsiTheme="minorHAnsi" w:cstheme="minorHAnsi"/>
        </w:rPr>
        <w:t xml:space="preserve">would provide the </w:t>
      </w:r>
      <w:r w:rsidRPr="001E663D">
        <w:rPr>
          <w:rStyle w:val="Emphasis"/>
          <w:rFonts w:asciiTheme="minorHAnsi" w:hAnsiTheme="minorHAnsi" w:cstheme="minorHAnsi"/>
        </w:rPr>
        <w:t>U</w:t>
      </w:r>
      <w:r w:rsidRPr="001E663D">
        <w:rPr>
          <w:rFonts w:asciiTheme="minorHAnsi" w:hAnsiTheme="minorHAnsi" w:cstheme="minorHAnsi"/>
        </w:rPr>
        <w:t xml:space="preserve">nited </w:t>
      </w:r>
      <w:r w:rsidRPr="001E663D">
        <w:rPr>
          <w:rStyle w:val="Emphasis"/>
          <w:rFonts w:asciiTheme="minorHAnsi" w:hAnsiTheme="minorHAnsi" w:cstheme="minorHAnsi"/>
        </w:rPr>
        <w:t>S</w:t>
      </w:r>
      <w:r w:rsidRPr="001E663D">
        <w:rPr>
          <w:rFonts w:asciiTheme="minorHAnsi" w:hAnsiTheme="minorHAnsi" w:cstheme="minorHAnsi"/>
        </w:rPr>
        <w:t xml:space="preserve">tates </w:t>
      </w:r>
      <w:r w:rsidRPr="001E663D">
        <w:rPr>
          <w:rStyle w:val="StyleUnderline"/>
          <w:rFonts w:asciiTheme="minorHAnsi" w:hAnsiTheme="minorHAnsi" w:cstheme="minorHAnsi"/>
        </w:rPr>
        <w:t>with valuable information</w:t>
      </w:r>
      <w:r w:rsidRPr="001E663D">
        <w:rPr>
          <w:rFonts w:asciiTheme="minorHAnsi" w:hAnsiTheme="minorHAnsi" w:cstheme="minorHAnsi"/>
        </w:rPr>
        <w:t xml:space="preserve">. Most obviously, </w:t>
      </w:r>
      <w:r w:rsidRPr="001E663D">
        <w:rPr>
          <w:rStyle w:val="StyleUnderline"/>
          <w:rFonts w:asciiTheme="minorHAnsi" w:hAnsiTheme="minorHAnsi" w:cstheme="minorHAnsi"/>
        </w:rPr>
        <w:t>it would demonstrate that China’s aims are limited</w:t>
      </w:r>
      <w:r w:rsidRPr="001E663D">
        <w:rPr>
          <w:rFonts w:asciiTheme="minorHAnsi" w:hAnsiTheme="minorHAnsi" w:cstheme="minorHAnsi"/>
        </w:rPr>
        <w:t xml:space="preserve"> (at least for now). Closely related, </w:t>
      </w:r>
      <w:r w:rsidRPr="001E663D">
        <w:rPr>
          <w:rStyle w:val="StyleUnderline"/>
          <w:rFonts w:asciiTheme="minorHAnsi" w:hAnsiTheme="minorHAnsi" w:cstheme="minorHAnsi"/>
        </w:rPr>
        <w:t>it would demonstrate</w:t>
      </w:r>
      <w:r w:rsidRPr="001E663D">
        <w:rPr>
          <w:rFonts w:asciiTheme="minorHAnsi" w:hAnsiTheme="minorHAnsi" w:cstheme="minorHAnsi"/>
        </w:rPr>
        <w:t xml:space="preserve"> a degree of </w:t>
      </w:r>
      <w:r w:rsidRPr="001E663D">
        <w:rPr>
          <w:rStyle w:val="StyleUnderline"/>
          <w:rFonts w:asciiTheme="minorHAnsi" w:hAnsiTheme="minorHAnsi" w:cstheme="minorHAnsi"/>
        </w:rPr>
        <w:t>reasonableness in Chinese foreign policy</w:t>
      </w:r>
      <w:r w:rsidRPr="001E663D">
        <w:rPr>
          <w:rFonts w:asciiTheme="minorHAnsi" w:hAnsiTheme="minorHAnsi" w:cstheme="minorHAnsi"/>
        </w:rPr>
        <w:t xml:space="preserve"> priorities and decisionmaking: given that the value of Taiwan dwarfs the value of these maritime disputes, </w:t>
      </w:r>
      <w:r w:rsidRPr="001E663D">
        <w:rPr>
          <w:rStyle w:val="Emphasis"/>
          <w:rFonts w:asciiTheme="minorHAnsi" w:hAnsiTheme="minorHAnsi" w:cstheme="minorHAnsi"/>
        </w:rPr>
        <w:t>Chinese unwillingness to reach this type of bargain</w:t>
      </w:r>
      <w:r w:rsidRPr="001E663D">
        <w:rPr>
          <w:rStyle w:val="StyleUnderline"/>
          <w:rFonts w:asciiTheme="minorHAnsi" w:hAnsiTheme="minorHAnsi" w:cstheme="minorHAnsi"/>
        </w:rPr>
        <w:t xml:space="preserve"> would </w:t>
      </w:r>
      <w:r w:rsidRPr="001E663D">
        <w:rPr>
          <w:rStyle w:val="Emphasis"/>
          <w:rFonts w:asciiTheme="minorHAnsi" w:hAnsiTheme="minorHAnsi" w:cstheme="minorHAnsi"/>
        </w:rPr>
        <w:t>indicate deep inflexibility</w:t>
      </w:r>
      <w:r w:rsidRPr="001E663D">
        <w:rPr>
          <w:rStyle w:val="StyleUnderline"/>
          <w:rFonts w:asciiTheme="minorHAnsi" w:hAnsiTheme="minorHAnsi" w:cstheme="minorHAnsi"/>
        </w:rPr>
        <w:t xml:space="preserve"> in its emerging foreign policy and</w:t>
      </w:r>
      <w:r w:rsidRPr="001E663D">
        <w:rPr>
          <w:rFonts w:asciiTheme="minorHAnsi" w:hAnsiTheme="minorHAnsi" w:cstheme="minorHAnsi"/>
        </w:rPr>
        <w:t xml:space="preserve"> possibly </w:t>
      </w:r>
      <w:r w:rsidRPr="001E663D">
        <w:rPr>
          <w:rStyle w:val="Emphasis"/>
          <w:rFonts w:asciiTheme="minorHAnsi" w:hAnsiTheme="minorHAnsi" w:cstheme="minorHAnsi"/>
        </w:rPr>
        <w:t>overconfidence in its ability to use</w:t>
      </w:r>
      <w:r w:rsidRPr="001E663D">
        <w:rPr>
          <w:rFonts w:asciiTheme="minorHAnsi" w:hAnsiTheme="minorHAnsi" w:cstheme="minorHAnsi"/>
        </w:rPr>
        <w:t xml:space="preserve"> its growing </w:t>
      </w:r>
      <w:r w:rsidRPr="001E663D">
        <w:rPr>
          <w:rStyle w:val="Emphasis"/>
          <w:rFonts w:asciiTheme="minorHAnsi" w:hAnsiTheme="minorHAnsi" w:cstheme="minorHAnsi"/>
        </w:rPr>
        <w:t>power</w:t>
      </w:r>
      <w:r w:rsidRPr="001E663D">
        <w:rPr>
          <w:rFonts w:asciiTheme="minorHAnsi" w:hAnsiTheme="minorHAnsi" w:cstheme="minorHAnsi"/>
        </w:rPr>
        <w:t xml:space="preserve"> </w:t>
      </w:r>
      <w:r w:rsidRPr="001E663D">
        <w:rPr>
          <w:rStyle w:val="StyleUnderline"/>
          <w:rFonts w:asciiTheme="minorHAnsi" w:hAnsiTheme="minorHAnsi" w:cstheme="minorHAnsi"/>
        </w:rPr>
        <w:t>to achieve</w:t>
      </w:r>
      <w:r w:rsidRPr="001E663D">
        <w:rPr>
          <w:rFonts w:asciiTheme="minorHAnsi" w:hAnsiTheme="minorHAnsi" w:cstheme="minorHAnsi"/>
        </w:rPr>
        <w:t xml:space="preserve"> all of </w:t>
      </w:r>
      <w:r w:rsidRPr="001E663D">
        <w:rPr>
          <w:rStyle w:val="StyleUnderline"/>
          <w:rFonts w:asciiTheme="minorHAnsi" w:hAnsiTheme="minorHAnsi" w:cstheme="minorHAnsi"/>
        </w:rPr>
        <w:t>its aims</w:t>
      </w:r>
      <w:r w:rsidRPr="001E663D">
        <w:rPr>
          <w:rFonts w:asciiTheme="minorHAnsi" w:hAnsiTheme="minorHAnsi" w:cstheme="minorHAnsi"/>
        </w:rPr>
        <w:t xml:space="preserve">. China’s claims in these disputes are also weaker than its claims to Taiwan: for example, China did not claim the Senkaku/Diaoyu Islands until 1970, which suggests that it should be able to moderate this claim if the benefits were sufficiently large. In addition, an agreement would provide the United States with insights into the balance of power within China’s foreign policy decisionmaking. </w:t>
      </w:r>
      <w:r w:rsidRPr="001E663D">
        <w:rPr>
          <w:rStyle w:val="StyleUnderline"/>
          <w:rFonts w:asciiTheme="minorHAnsi" w:hAnsiTheme="minorHAnsi" w:cstheme="minorHAnsi"/>
        </w:rPr>
        <w:t>If China’s more assertive policies have reflected the growing influence of</w:t>
      </w:r>
      <w:r w:rsidRPr="001E663D">
        <w:rPr>
          <w:rFonts w:asciiTheme="minorHAnsi" w:hAnsiTheme="minorHAnsi" w:cstheme="minorHAnsi"/>
        </w:rPr>
        <w:t xml:space="preserve"> the People’s Liberation Army, </w:t>
      </w:r>
      <w:r w:rsidRPr="001E663D">
        <w:rPr>
          <w:rStyle w:val="StyleUnderline"/>
          <w:rFonts w:asciiTheme="minorHAnsi" w:hAnsiTheme="minorHAnsi" w:cstheme="minorHAnsi"/>
        </w:rPr>
        <w:t>narrow nationalist pressures</w:t>
      </w:r>
      <w:r w:rsidRPr="001E663D">
        <w:rPr>
          <w:rFonts w:asciiTheme="minorHAnsi" w:hAnsiTheme="minorHAnsi" w:cstheme="minorHAnsi"/>
        </w:rPr>
        <w:t xml:space="preserve">, or both, then </w:t>
      </w:r>
      <w:r w:rsidRPr="001E663D">
        <w:rPr>
          <w:rStyle w:val="Emphasis"/>
          <w:rFonts w:asciiTheme="minorHAnsi" w:hAnsiTheme="minorHAnsi" w:cstheme="minorHAnsi"/>
        </w:rPr>
        <w:t>Chinese concessions would demonstrate</w:t>
      </w:r>
      <w:r w:rsidRPr="001E663D">
        <w:rPr>
          <w:rStyle w:val="StyleUnderline"/>
          <w:rFonts w:asciiTheme="minorHAnsi" w:hAnsiTheme="minorHAnsi" w:cstheme="minorHAnsi"/>
        </w:rPr>
        <w:t xml:space="preserve"> that the country’s leaders could control these forces </w:t>
      </w:r>
      <w:r w:rsidRPr="001E663D">
        <w:rPr>
          <w:rStyle w:val="Emphasis"/>
          <w:rFonts w:asciiTheme="minorHAnsi" w:hAnsiTheme="minorHAnsi" w:cstheme="minorHAnsi"/>
        </w:rPr>
        <w:t>when the stakes are sufficiently large</w:t>
      </w:r>
      <w:r w:rsidRPr="001E663D">
        <w:rPr>
          <w:rStyle w:val="StyleUnderline"/>
          <w:rFonts w:asciiTheme="minorHAnsi" w:hAnsiTheme="minorHAnsi" w:cstheme="minorHAnsi"/>
        </w:rPr>
        <w:t>.</w:t>
      </w:r>
      <w:r w:rsidRPr="001E663D">
        <w:rPr>
          <w:rFonts w:asciiTheme="minorHAnsi" w:hAnsiTheme="minorHAnsi" w:cstheme="minorHAnsi"/>
        </w:rPr>
        <w:t xml:space="preserve"> Taken as a whole, this information about China’s goals would make U.S. accommodation over Taiwan less risky.</w:t>
      </w:r>
    </w:p>
    <w:p w14:paraId="6B2F9685" w14:textId="77777777" w:rsidR="00DC3CC7" w:rsidRPr="001E663D" w:rsidRDefault="00DC3CC7" w:rsidP="00DC3CC7">
      <w:pPr>
        <w:rPr>
          <w:rFonts w:asciiTheme="minorHAnsi" w:hAnsiTheme="minorHAnsi" w:cstheme="minorHAnsi"/>
        </w:rPr>
      </w:pPr>
    </w:p>
    <w:p w14:paraId="1BAE6B53" w14:textId="77777777" w:rsidR="00DC3CC7" w:rsidRPr="001E663D" w:rsidRDefault="00DC3CC7" w:rsidP="00DC3CC7">
      <w:pPr>
        <w:pStyle w:val="Heading4"/>
        <w:rPr>
          <w:rFonts w:asciiTheme="minorHAnsi" w:hAnsiTheme="minorHAnsi" w:cstheme="minorHAnsi"/>
        </w:rPr>
      </w:pPr>
      <w:r w:rsidRPr="001E663D">
        <w:rPr>
          <w:rFonts w:asciiTheme="minorHAnsi" w:hAnsiTheme="minorHAnsi" w:cstheme="minorHAnsi"/>
        </w:rPr>
        <w:t>ONLY the counterplan allows China to escape its escalation spiral on Taiwan – only internal link to solving US-China war</w:t>
      </w:r>
    </w:p>
    <w:p w14:paraId="0D57FE23" w14:textId="77777777" w:rsidR="00DC3CC7" w:rsidRPr="001E663D" w:rsidRDefault="00DC3CC7" w:rsidP="00DC3CC7">
      <w:pPr>
        <w:rPr>
          <w:rFonts w:asciiTheme="minorHAnsi" w:hAnsiTheme="minorHAnsi" w:cstheme="minorHAnsi"/>
        </w:rPr>
      </w:pPr>
      <w:r w:rsidRPr="001E663D">
        <w:rPr>
          <w:rStyle w:val="Style13ptBold"/>
          <w:rFonts w:asciiTheme="minorHAnsi" w:hAnsiTheme="minorHAnsi" w:cstheme="minorHAnsi"/>
        </w:rPr>
        <w:t>Goldstein</w:t>
      </w:r>
      <w:r w:rsidRPr="001E663D">
        <w:rPr>
          <w:rFonts w:asciiTheme="minorHAnsi" w:hAnsiTheme="minorHAnsi" w:cstheme="minorHAnsi"/>
        </w:rPr>
        <w:t xml:space="preserve">, associate professor and founding director, China Maritime Studies Institute, U.S. Naval War College, May </w:t>
      </w:r>
      <w:r w:rsidRPr="001E663D">
        <w:rPr>
          <w:rStyle w:val="Style13ptBold"/>
          <w:rFonts w:asciiTheme="minorHAnsi" w:hAnsiTheme="minorHAnsi" w:cstheme="minorHAnsi"/>
        </w:rPr>
        <w:t>2015</w:t>
      </w:r>
    </w:p>
    <w:p w14:paraId="03BD33EC" w14:textId="77777777" w:rsidR="00DC3CC7" w:rsidRPr="001E663D" w:rsidRDefault="00DC3CC7" w:rsidP="00DC3CC7">
      <w:pPr>
        <w:rPr>
          <w:rFonts w:asciiTheme="minorHAnsi" w:hAnsiTheme="minorHAnsi" w:cstheme="minorHAnsi"/>
        </w:rPr>
      </w:pPr>
      <w:r w:rsidRPr="001E663D">
        <w:rPr>
          <w:rFonts w:asciiTheme="minorHAnsi" w:hAnsiTheme="minorHAnsi" w:cstheme="minorHAnsi"/>
        </w:rPr>
        <w:t xml:space="preserve">(Lyle, </w:t>
      </w:r>
      <w:r w:rsidRPr="001E663D">
        <w:rPr>
          <w:rFonts w:asciiTheme="minorHAnsi" w:hAnsiTheme="minorHAnsi" w:cstheme="minorHAnsi"/>
          <w:i/>
        </w:rPr>
        <w:t>Meeting China Halfway</w:t>
      </w:r>
      <w:r w:rsidRPr="001E663D">
        <w:rPr>
          <w:rFonts w:asciiTheme="minorHAnsi" w:hAnsiTheme="minorHAnsi" w:cstheme="minorHAnsi"/>
        </w:rPr>
        <w:t>, pg. 63)</w:t>
      </w:r>
    </w:p>
    <w:p w14:paraId="0C7DA8D9" w14:textId="77777777" w:rsidR="00DC3CC7" w:rsidRPr="001E663D" w:rsidRDefault="00DC3CC7" w:rsidP="00DC3CC7">
      <w:pPr>
        <w:rPr>
          <w:rFonts w:asciiTheme="minorHAnsi" w:hAnsiTheme="minorHAnsi" w:cstheme="minorHAnsi"/>
        </w:rPr>
      </w:pPr>
      <w:r w:rsidRPr="001E663D">
        <w:rPr>
          <w:rFonts w:asciiTheme="minorHAnsi" w:hAnsiTheme="minorHAnsi" w:cstheme="minorHAnsi"/>
        </w:rPr>
        <w:t xml:space="preserve">Beijing’s move 2 on Taiwan: </w:t>
      </w:r>
      <w:r w:rsidRPr="001E663D">
        <w:rPr>
          <w:rStyle w:val="StyleUnderline"/>
          <w:rFonts w:asciiTheme="minorHAnsi" w:hAnsiTheme="minorHAnsi" w:cstheme="minorHAnsi"/>
        </w:rPr>
        <w:t>China should remove its short-range ballistic and cruise missiles from within a radius of 1,000 kilometers from Taiwan</w:t>
      </w:r>
      <w:r w:rsidRPr="001E663D">
        <w:rPr>
          <w:rFonts w:asciiTheme="minorHAnsi" w:hAnsiTheme="minorHAnsi" w:cstheme="minorHAnsi"/>
        </w:rPr>
        <w:t xml:space="preserve">. Mainland China’s short-range missile forces are often cited as the most severe threat that the PLA wields against Taiwan. Indeed, such missiles were tested during the 1996 crisis, and their numbers have grown considerably since then. </w:t>
      </w:r>
      <w:r w:rsidRPr="001E663D">
        <w:rPr>
          <w:rStyle w:val="Emphasis"/>
          <w:rFonts w:asciiTheme="minorHAnsi" w:hAnsiTheme="minorHAnsi" w:cstheme="minorHAnsi"/>
        </w:rPr>
        <w:t>Like the sword of Damocles</w:t>
      </w:r>
      <w:r w:rsidRPr="001E663D">
        <w:rPr>
          <w:rFonts w:asciiTheme="minorHAnsi" w:hAnsiTheme="minorHAnsi" w:cstheme="minorHAnsi"/>
        </w:rPr>
        <w:t xml:space="preserve">, </w:t>
      </w:r>
      <w:r w:rsidRPr="001E663D">
        <w:rPr>
          <w:rStyle w:val="StyleUnderline"/>
          <w:rFonts w:asciiTheme="minorHAnsi" w:hAnsiTheme="minorHAnsi" w:cstheme="minorHAnsi"/>
        </w:rPr>
        <w:t>these weapons threaten not only</w:t>
      </w:r>
      <w:r w:rsidRPr="001E663D">
        <w:rPr>
          <w:rFonts w:asciiTheme="minorHAnsi" w:hAnsiTheme="minorHAnsi" w:cstheme="minorHAnsi"/>
        </w:rPr>
        <w:t xml:space="preserve"> “</w:t>
      </w:r>
      <w:r w:rsidRPr="001E663D">
        <w:rPr>
          <w:rStyle w:val="StyleUnderline"/>
          <w:rFonts w:asciiTheme="minorHAnsi" w:hAnsiTheme="minorHAnsi" w:cstheme="minorHAnsi"/>
        </w:rPr>
        <w:t>shock and awe</w:t>
      </w:r>
      <w:r w:rsidRPr="001E663D">
        <w:rPr>
          <w:rFonts w:asciiTheme="minorHAnsi" w:hAnsiTheme="minorHAnsi" w:cstheme="minorHAnsi"/>
        </w:rPr>
        <w:t xml:space="preserve">” </w:t>
      </w:r>
      <w:r w:rsidRPr="001E663D">
        <w:rPr>
          <w:rStyle w:val="StyleUnderline"/>
          <w:rFonts w:asciiTheme="minorHAnsi" w:hAnsiTheme="minorHAnsi" w:cstheme="minorHAnsi"/>
        </w:rPr>
        <w:t>but also the possibility of knocking out Taiwan’s air and naval forces in a devastating first strike</w:t>
      </w:r>
      <w:r w:rsidRPr="001E663D">
        <w:rPr>
          <w:rFonts w:asciiTheme="minorHAnsi" w:hAnsiTheme="minorHAnsi" w:cstheme="minorHAnsi"/>
        </w:rPr>
        <w:t xml:space="preserve">, not to mention the very real possibility of decapitating Taiwan’s military and/ or civilian leadership. Antimissile defenses such as the Patriot are very far from adequate to the threat, because those systems could quite easily be overwhelmed by the sheer weight of large missile salvoes. Moreover, PLA cruise missiles are now ranging around Taiwan in ever-increasing numbers and, though easier to shoot down, the cumulative threat of greater numbers of weapons will naturally be much higher. Confronting this very “clear and present danger,” </w:t>
      </w:r>
      <w:r w:rsidRPr="001E663D">
        <w:rPr>
          <w:rStyle w:val="StyleUnderline"/>
          <w:rFonts w:asciiTheme="minorHAnsi" w:hAnsiTheme="minorHAnsi" w:cstheme="minorHAnsi"/>
        </w:rPr>
        <w:t>the citizens of Taiwan have naturally become unnerved</w:t>
      </w:r>
      <w:r w:rsidRPr="001E663D">
        <w:rPr>
          <w:rFonts w:asciiTheme="minorHAnsi" w:hAnsiTheme="minorHAnsi" w:cstheme="minorHAnsi"/>
        </w:rPr>
        <w:t xml:space="preserve">. </w:t>
      </w:r>
      <w:r w:rsidRPr="001E663D">
        <w:rPr>
          <w:rStyle w:val="StyleUnderline"/>
          <w:rFonts w:asciiTheme="minorHAnsi" w:hAnsiTheme="minorHAnsi" w:cstheme="minorHAnsi"/>
        </w:rPr>
        <w:t xml:space="preserve">And this reaction has generally resulted in </w:t>
      </w:r>
      <w:r w:rsidRPr="001E663D">
        <w:rPr>
          <w:rStyle w:val="Emphasis"/>
          <w:rFonts w:asciiTheme="minorHAnsi" w:hAnsiTheme="minorHAnsi" w:cstheme="minorHAnsi"/>
        </w:rPr>
        <w:t>closer defense relations between Washington and Taipei</w:t>
      </w:r>
      <w:r w:rsidRPr="001E663D">
        <w:rPr>
          <w:rFonts w:asciiTheme="minorHAnsi" w:hAnsiTheme="minorHAnsi" w:cstheme="minorHAnsi"/>
        </w:rPr>
        <w:t xml:space="preserve">— quite </w:t>
      </w:r>
      <w:r w:rsidRPr="001E663D">
        <w:rPr>
          <w:rStyle w:val="StyleUnderline"/>
          <w:rFonts w:asciiTheme="minorHAnsi" w:hAnsiTheme="minorHAnsi" w:cstheme="minorHAnsi"/>
        </w:rPr>
        <w:t>contrary to Beijing’s goals</w:t>
      </w:r>
      <w:r w:rsidRPr="001E663D">
        <w:rPr>
          <w:rFonts w:asciiTheme="minorHAnsi" w:hAnsiTheme="minorHAnsi" w:cstheme="minorHAnsi"/>
        </w:rPr>
        <w:t xml:space="preserve">. Thus, </w:t>
      </w:r>
      <w:r w:rsidRPr="001E663D">
        <w:rPr>
          <w:rStyle w:val="StyleUnderline"/>
          <w:rFonts w:asciiTheme="minorHAnsi" w:hAnsiTheme="minorHAnsi" w:cstheme="minorHAnsi"/>
        </w:rPr>
        <w:t>the Mainland will find it politically useful to actually lay this potent capability aside</w:t>
      </w:r>
      <w:r w:rsidRPr="001E663D">
        <w:rPr>
          <w:rFonts w:asciiTheme="minorHAnsi" w:hAnsiTheme="minorHAnsi" w:cstheme="minorHAnsi"/>
        </w:rPr>
        <w:t xml:space="preserve"> for the time being. </w:t>
      </w:r>
      <w:r w:rsidRPr="001E663D">
        <w:rPr>
          <w:rStyle w:val="StyleUnderline"/>
          <w:rFonts w:asciiTheme="minorHAnsi" w:hAnsiTheme="minorHAnsi" w:cstheme="minorHAnsi"/>
        </w:rPr>
        <w:t>This is not</w:t>
      </w:r>
      <w:r w:rsidRPr="001E663D">
        <w:rPr>
          <w:rFonts w:asciiTheme="minorHAnsi" w:hAnsiTheme="minorHAnsi" w:cstheme="minorHAnsi"/>
        </w:rPr>
        <w:t xml:space="preserve">— at least at this early stage— </w:t>
      </w:r>
      <w:r w:rsidRPr="001E663D">
        <w:rPr>
          <w:rStyle w:val="StyleUnderline"/>
          <w:rFonts w:asciiTheme="minorHAnsi" w:hAnsiTheme="minorHAnsi" w:cstheme="minorHAnsi"/>
        </w:rPr>
        <w:t>a pledge not to use force</w:t>
      </w:r>
      <w:r w:rsidRPr="001E663D">
        <w:rPr>
          <w:rFonts w:asciiTheme="minorHAnsi" w:hAnsiTheme="minorHAnsi" w:cstheme="minorHAnsi"/>
        </w:rPr>
        <w:t xml:space="preserve">. Rather, </w:t>
      </w:r>
      <w:r w:rsidRPr="001E663D">
        <w:rPr>
          <w:rStyle w:val="StyleUnderline"/>
          <w:rFonts w:asciiTheme="minorHAnsi" w:hAnsiTheme="minorHAnsi" w:cstheme="minorHAnsi"/>
        </w:rPr>
        <w:t>this is largely a symbolic move</w:t>
      </w:r>
      <w:r w:rsidRPr="001E663D">
        <w:rPr>
          <w:rFonts w:asciiTheme="minorHAnsi" w:hAnsiTheme="minorHAnsi" w:cstheme="minorHAnsi"/>
        </w:rPr>
        <w:t xml:space="preserve"> (because the weapons could quickly be redeployed closer to Taiwan) </w:t>
      </w:r>
      <w:r w:rsidRPr="001E663D">
        <w:rPr>
          <w:rStyle w:val="StyleUnderline"/>
          <w:rFonts w:asciiTheme="minorHAnsi" w:hAnsiTheme="minorHAnsi" w:cstheme="minorHAnsi"/>
        </w:rPr>
        <w:t>for political effect</w:t>
      </w:r>
      <w:r w:rsidRPr="001E663D">
        <w:rPr>
          <w:rFonts w:asciiTheme="minorHAnsi" w:hAnsiTheme="minorHAnsi" w:cstheme="minorHAnsi"/>
        </w:rPr>
        <w:t xml:space="preserve">, </w:t>
      </w:r>
      <w:r w:rsidRPr="001E663D">
        <w:rPr>
          <w:rStyle w:val="StyleUnderline"/>
          <w:rFonts w:asciiTheme="minorHAnsi" w:hAnsiTheme="minorHAnsi" w:cstheme="minorHAnsi"/>
        </w:rPr>
        <w:t>aimed at showing goodwill and increasing confidence across the Strait and</w:t>
      </w:r>
      <w:r w:rsidRPr="001E663D">
        <w:rPr>
          <w:rFonts w:asciiTheme="minorHAnsi" w:hAnsiTheme="minorHAnsi" w:cstheme="minorHAnsi"/>
        </w:rPr>
        <w:t xml:space="preserve"> also </w:t>
      </w:r>
      <w:r w:rsidRPr="001E663D">
        <w:rPr>
          <w:rStyle w:val="StyleUnderline"/>
          <w:rFonts w:asciiTheme="minorHAnsi" w:hAnsiTheme="minorHAnsi" w:cstheme="minorHAnsi"/>
        </w:rPr>
        <w:t>between Washington and Beijing on this crucial</w:t>
      </w:r>
      <w:r w:rsidRPr="001E663D">
        <w:rPr>
          <w:rFonts w:asciiTheme="minorHAnsi" w:hAnsiTheme="minorHAnsi" w:cstheme="minorHAnsi"/>
        </w:rPr>
        <w:t xml:space="preserve">, </w:t>
      </w:r>
      <w:r w:rsidRPr="001E663D">
        <w:rPr>
          <w:rStyle w:val="StyleUnderline"/>
          <w:rFonts w:asciiTheme="minorHAnsi" w:hAnsiTheme="minorHAnsi" w:cstheme="minorHAnsi"/>
        </w:rPr>
        <w:t>contentious issue</w:t>
      </w:r>
      <w:r w:rsidRPr="001E663D">
        <w:rPr>
          <w:rFonts w:asciiTheme="minorHAnsi" w:hAnsiTheme="minorHAnsi" w:cstheme="minorHAnsi"/>
        </w:rPr>
        <w:t>. 55</w:t>
      </w:r>
    </w:p>
    <w:p w14:paraId="4BC34494" w14:textId="77777777" w:rsidR="00DC3CC7" w:rsidRPr="001E663D" w:rsidRDefault="00DC3CC7" w:rsidP="00DC3CC7">
      <w:pPr>
        <w:pStyle w:val="Heading4"/>
        <w:rPr>
          <w:rFonts w:asciiTheme="minorHAnsi" w:hAnsiTheme="minorHAnsi" w:cstheme="minorHAnsi"/>
        </w:rPr>
      </w:pPr>
      <w:r w:rsidRPr="001E663D">
        <w:rPr>
          <w:rFonts w:asciiTheme="minorHAnsi" w:hAnsiTheme="minorHAnsi" w:cstheme="minorHAnsi"/>
        </w:rPr>
        <w:t xml:space="preserve">CP doesn’t require China to </w:t>
      </w:r>
      <w:r w:rsidRPr="001E663D">
        <w:rPr>
          <w:rFonts w:asciiTheme="minorHAnsi" w:hAnsiTheme="minorHAnsi" w:cstheme="minorHAnsi"/>
          <w:u w:val="single"/>
        </w:rPr>
        <w:t>renounce its claim</w:t>
      </w:r>
      <w:r w:rsidRPr="001E663D">
        <w:rPr>
          <w:rFonts w:asciiTheme="minorHAnsi" w:hAnsiTheme="minorHAnsi" w:cstheme="minorHAnsi"/>
        </w:rPr>
        <w:t xml:space="preserve"> on Taiwan, just drawdown their missiles—</w:t>
      </w:r>
      <w:r w:rsidRPr="001E663D">
        <w:rPr>
          <w:rFonts w:asciiTheme="minorHAnsi" w:hAnsiTheme="minorHAnsi" w:cstheme="minorHAnsi"/>
          <w:u w:val="single"/>
        </w:rPr>
        <w:t xml:space="preserve">incremental and reciprocal steps </w:t>
      </w:r>
      <w:r w:rsidRPr="001E663D">
        <w:rPr>
          <w:rFonts w:asciiTheme="minorHAnsi" w:hAnsiTheme="minorHAnsi" w:cstheme="minorHAnsi"/>
        </w:rPr>
        <w:t>circumvent their “CBM fails” arguments</w:t>
      </w:r>
    </w:p>
    <w:p w14:paraId="1D2AC100" w14:textId="77777777" w:rsidR="00DC3CC7" w:rsidRPr="001E663D" w:rsidRDefault="00DC3CC7" w:rsidP="00DC3CC7">
      <w:pPr>
        <w:rPr>
          <w:rFonts w:asciiTheme="minorHAnsi" w:hAnsiTheme="minorHAnsi" w:cstheme="minorHAnsi"/>
        </w:rPr>
      </w:pPr>
      <w:r w:rsidRPr="001E663D">
        <w:rPr>
          <w:rStyle w:val="Style13ptBold"/>
          <w:rFonts w:asciiTheme="minorHAnsi" w:hAnsiTheme="minorHAnsi" w:cstheme="minorHAnsi"/>
        </w:rPr>
        <w:t>Fredman 15</w:t>
      </w:r>
      <w:r w:rsidRPr="001E663D">
        <w:rPr>
          <w:rFonts w:asciiTheme="minorHAnsi" w:hAnsiTheme="minorHAnsi" w:cstheme="minorHAnsi"/>
        </w:rPr>
        <w:t xml:space="preserve"> [Zachary Fredman (Boren Teaching Fellow—Boston University, former Mellon Fellow in American History at Cambridge) on Goldstein, 'Meeting China Halfway: How to Defuse the Emerging US-China Rivalry', September 2015, https://networks.h-net.org/node/28443/reviews/80851/fredman-goldstein-meeting-china-halfway-how-defuse-emerging-us-china]</w:t>
      </w:r>
    </w:p>
    <w:p w14:paraId="0C3AF1AC" w14:textId="77777777" w:rsidR="00DC3CC7" w:rsidRPr="001E663D" w:rsidRDefault="00DC3CC7" w:rsidP="00DC3CC7">
      <w:pPr>
        <w:rPr>
          <w:rFonts w:asciiTheme="minorHAnsi" w:hAnsiTheme="minorHAnsi" w:cstheme="minorHAnsi"/>
        </w:rPr>
      </w:pPr>
      <w:r w:rsidRPr="001E663D">
        <w:rPr>
          <w:rFonts w:asciiTheme="minorHAnsi" w:hAnsiTheme="minorHAnsi" w:cstheme="minorHAnsi"/>
        </w:rPr>
        <w:t xml:space="preserve">Lyle J. Goldstein’s Meeting China Halfway is essential reading for anyone interested in US foreign relations or contemporary China. A senior China scholar at the Naval War College, Goldstein warns that the potential for US-China military conflict has increased markedly in the past ten years. Influential academics like Aaron Friedberg (A Contest for Supremacy: China, America, and the Struggle for Mastery in Asia [2011]) and John Mearsheimer (The Tragedy of Great Power Politics [2014]) have urged US policymakers to abandon engagement and focus on containment. The Barack Obama administration, Goldstein notes, has largely endorsed the program advocated by those seeking to balance China’s rise. In China, meanwhile, discourse regarding the United States has become more bellicose. Many high-ranking officials in China’s security and defense establishments see the United States as China’s greatest national security threat. </w:t>
      </w:r>
      <w:r w:rsidRPr="001E663D">
        <w:rPr>
          <w:rStyle w:val="StyleUnderline"/>
          <w:rFonts w:asciiTheme="minorHAnsi" w:hAnsiTheme="minorHAnsi" w:cstheme="minorHAnsi"/>
        </w:rPr>
        <w:t>If the downward spiral in</w:t>
      </w:r>
      <w:r w:rsidRPr="001E663D">
        <w:rPr>
          <w:rFonts w:asciiTheme="minorHAnsi" w:hAnsiTheme="minorHAnsi" w:cstheme="minorHAnsi"/>
        </w:rPr>
        <w:t xml:space="preserve"> US-China </w:t>
      </w:r>
      <w:r w:rsidRPr="001E663D">
        <w:rPr>
          <w:rStyle w:val="StyleUnderline"/>
          <w:rFonts w:asciiTheme="minorHAnsi" w:hAnsiTheme="minorHAnsi" w:cstheme="minorHAnsi"/>
        </w:rPr>
        <w:t>relations</w:t>
      </w:r>
      <w:r w:rsidRPr="001E663D">
        <w:rPr>
          <w:rFonts w:asciiTheme="minorHAnsi" w:hAnsiTheme="minorHAnsi" w:cstheme="minorHAnsi"/>
        </w:rPr>
        <w:t xml:space="preserve"> </w:t>
      </w:r>
      <w:r w:rsidRPr="001E663D">
        <w:rPr>
          <w:rStyle w:val="StyleUnderline"/>
          <w:rFonts w:asciiTheme="minorHAnsi" w:hAnsiTheme="minorHAnsi" w:cstheme="minorHAnsi"/>
        </w:rPr>
        <w:t>continues</w:t>
      </w:r>
      <w:r w:rsidRPr="001E663D">
        <w:rPr>
          <w:rFonts w:asciiTheme="minorHAnsi" w:hAnsiTheme="minorHAnsi" w:cstheme="minorHAnsi"/>
        </w:rPr>
        <w:t xml:space="preserve">, Goldstein argues, </w:t>
      </w:r>
      <w:r w:rsidRPr="001E663D">
        <w:rPr>
          <w:rStyle w:val="StyleUnderline"/>
          <w:rFonts w:asciiTheme="minorHAnsi" w:hAnsiTheme="minorHAnsi" w:cstheme="minorHAnsi"/>
        </w:rPr>
        <w:t>the result will</w:t>
      </w:r>
      <w:r w:rsidRPr="001E663D">
        <w:rPr>
          <w:rFonts w:asciiTheme="minorHAnsi" w:hAnsiTheme="minorHAnsi" w:cstheme="minorHAnsi"/>
        </w:rPr>
        <w:t xml:space="preserve"> likely </w:t>
      </w:r>
      <w:r w:rsidRPr="001E663D">
        <w:rPr>
          <w:rStyle w:val="StyleUnderline"/>
          <w:rFonts w:asciiTheme="minorHAnsi" w:hAnsiTheme="minorHAnsi" w:cstheme="minorHAnsi"/>
        </w:rPr>
        <w:t>be a “repetition of the</w:t>
      </w:r>
      <w:r w:rsidRPr="001E663D">
        <w:rPr>
          <w:rFonts w:asciiTheme="minorHAnsi" w:hAnsiTheme="minorHAnsi" w:cstheme="minorHAnsi"/>
        </w:rPr>
        <w:t xml:space="preserve"> misery caused by the </w:t>
      </w:r>
      <w:r w:rsidRPr="001E663D">
        <w:rPr>
          <w:rStyle w:val="StyleUnderline"/>
          <w:rFonts w:asciiTheme="minorHAnsi" w:hAnsiTheme="minorHAnsi" w:cstheme="minorHAnsi"/>
        </w:rPr>
        <w:t>catastrophic wars</w:t>
      </w:r>
      <w:r w:rsidRPr="001E663D">
        <w:rPr>
          <w:rFonts w:asciiTheme="minorHAnsi" w:hAnsiTheme="minorHAnsi" w:cstheme="minorHAnsi"/>
        </w:rPr>
        <w:t xml:space="preserve"> and wasteful rivalries </w:t>
      </w:r>
      <w:r w:rsidRPr="001E663D">
        <w:rPr>
          <w:rStyle w:val="StyleUnderline"/>
          <w:rFonts w:asciiTheme="minorHAnsi" w:hAnsiTheme="minorHAnsi" w:cstheme="minorHAnsi"/>
        </w:rPr>
        <w:t>of the twentieth century</w:t>
      </w:r>
      <w:r w:rsidRPr="001E663D">
        <w:rPr>
          <w:rFonts w:asciiTheme="minorHAnsi" w:hAnsiTheme="minorHAnsi" w:cstheme="minorHAnsi"/>
        </w:rPr>
        <w:t>” (p. 325). Drawing from a wide array of Chinese and American sources,</w:t>
      </w:r>
      <w:r w:rsidRPr="001E663D">
        <w:rPr>
          <w:rStyle w:val="Underline2Char"/>
          <w:rFonts w:asciiTheme="minorHAnsi" w:hAnsiTheme="minorHAnsi" w:cstheme="minorHAnsi"/>
        </w:rPr>
        <w:t xml:space="preserve"> Goldstein lays out a plan to enable the two powers to </w:t>
      </w:r>
      <w:r w:rsidRPr="001E663D">
        <w:rPr>
          <w:rStyle w:val="StyleUnderline"/>
          <w:rFonts w:asciiTheme="minorHAnsi" w:hAnsiTheme="minorHAnsi" w:cstheme="minorHAnsi"/>
        </w:rPr>
        <w:t>step back from rivalry</w:t>
      </w:r>
      <w:r w:rsidRPr="001E663D">
        <w:rPr>
          <w:rStyle w:val="Underline2Char"/>
          <w:rFonts w:asciiTheme="minorHAnsi" w:hAnsiTheme="minorHAnsi" w:cstheme="minorHAnsi"/>
        </w:rPr>
        <w:t xml:space="preserve"> and move toward </w:t>
      </w:r>
      <w:r w:rsidRPr="001E663D">
        <w:rPr>
          <w:rStyle w:val="StyleUnderline"/>
          <w:rFonts w:asciiTheme="minorHAnsi" w:hAnsiTheme="minorHAnsi" w:cstheme="minorHAnsi"/>
        </w:rPr>
        <w:t>mutual accommodation</w:t>
      </w:r>
      <w:r w:rsidRPr="001E663D">
        <w:rPr>
          <w:rFonts w:asciiTheme="minorHAnsi" w:hAnsiTheme="minorHAnsi" w:cstheme="minorHAnsi"/>
        </w:rPr>
        <w:t>. From its position of strength, Washington must take the lead and begin accommodating China’s interests in Asia. For America, Goldstein concludes, “</w:t>
      </w:r>
      <w:r w:rsidRPr="001E663D">
        <w:rPr>
          <w:rStyle w:val="StyleUnderline"/>
          <w:rFonts w:asciiTheme="minorHAnsi" w:hAnsiTheme="minorHAnsi" w:cstheme="minorHAnsi"/>
        </w:rPr>
        <w:t>there is no viable alternative to meeting China halfway</w:t>
      </w:r>
      <w:r w:rsidRPr="001E663D">
        <w:rPr>
          <w:rFonts w:asciiTheme="minorHAnsi" w:hAnsiTheme="minorHAnsi" w:cstheme="minorHAnsi"/>
        </w:rPr>
        <w:t>” (p. 364).</w:t>
      </w:r>
    </w:p>
    <w:p w14:paraId="4C5610B3" w14:textId="77777777" w:rsidR="00DC3CC7" w:rsidRPr="001E663D" w:rsidRDefault="00DC3CC7" w:rsidP="00DC3CC7">
      <w:pPr>
        <w:rPr>
          <w:rFonts w:asciiTheme="minorHAnsi" w:hAnsiTheme="minorHAnsi" w:cstheme="minorHAnsi"/>
        </w:rPr>
      </w:pPr>
      <w:r w:rsidRPr="001E663D">
        <w:rPr>
          <w:rFonts w:asciiTheme="minorHAnsi" w:hAnsiTheme="minorHAnsi" w:cstheme="minorHAnsi"/>
        </w:rPr>
        <w:t>Goldstein makes his case by taking Chinese voices seriously and proposing ten “</w:t>
      </w:r>
      <w:r w:rsidRPr="001E663D">
        <w:rPr>
          <w:rStyle w:val="Emphasis"/>
          <w:rFonts w:asciiTheme="minorHAnsi" w:hAnsiTheme="minorHAnsi" w:cstheme="minorHAnsi"/>
        </w:rPr>
        <w:t>cooperation spirals</w:t>
      </w:r>
      <w:r w:rsidRPr="001E663D">
        <w:rPr>
          <w:rFonts w:asciiTheme="minorHAnsi" w:hAnsiTheme="minorHAnsi" w:cstheme="minorHAnsi"/>
        </w:rPr>
        <w:t xml:space="preserve">” that outline step-by-step approaches for </w:t>
      </w:r>
      <w:r w:rsidRPr="001E663D">
        <w:rPr>
          <w:rStyle w:val="StyleUnderline"/>
          <w:rFonts w:asciiTheme="minorHAnsi" w:hAnsiTheme="minorHAnsi" w:cstheme="minorHAnsi"/>
        </w:rPr>
        <w:t>resolv</w:t>
      </w:r>
      <w:r w:rsidRPr="001E663D">
        <w:rPr>
          <w:rFonts w:asciiTheme="minorHAnsi" w:hAnsiTheme="minorHAnsi" w:cstheme="minorHAnsi"/>
        </w:rPr>
        <w:t xml:space="preserve">ing </w:t>
      </w:r>
      <w:r w:rsidRPr="001E663D">
        <w:rPr>
          <w:rStyle w:val="StyleUnderline"/>
          <w:rFonts w:asciiTheme="minorHAnsi" w:hAnsiTheme="minorHAnsi" w:cstheme="minorHAnsi"/>
        </w:rPr>
        <w:t xml:space="preserve">the seemingly intractable problems in US-China relations. Cooperation spirals build trust and confidence over time through </w:t>
      </w:r>
      <w:r w:rsidRPr="001E663D">
        <w:rPr>
          <w:rStyle w:val="Emphasis"/>
          <w:rFonts w:asciiTheme="minorHAnsi" w:hAnsiTheme="minorHAnsi" w:cstheme="minorHAnsi"/>
        </w:rPr>
        <w:t>incremental and reciprocal steps</w:t>
      </w:r>
      <w:r w:rsidRPr="001E663D">
        <w:rPr>
          <w:rFonts w:asciiTheme="minorHAnsi" w:hAnsiTheme="minorHAnsi" w:cstheme="minorHAnsi"/>
        </w:rPr>
        <w:t xml:space="preserve"> </w:t>
      </w:r>
      <w:r w:rsidRPr="001E663D">
        <w:rPr>
          <w:rStyle w:val="StyleUnderline"/>
          <w:rFonts w:asciiTheme="minorHAnsi" w:hAnsiTheme="minorHAnsi" w:cstheme="minorHAnsi"/>
        </w:rPr>
        <w:t xml:space="preserve">that </w:t>
      </w:r>
      <w:r w:rsidRPr="001E663D">
        <w:rPr>
          <w:rStyle w:val="Emphasis"/>
          <w:rFonts w:asciiTheme="minorHAnsi" w:hAnsiTheme="minorHAnsi" w:cstheme="minorHAnsi"/>
        </w:rPr>
        <w:t>gradually lead to</w:t>
      </w:r>
      <w:r w:rsidRPr="001E663D">
        <w:rPr>
          <w:rStyle w:val="StyleUnderline"/>
          <w:rFonts w:asciiTheme="minorHAnsi" w:hAnsiTheme="minorHAnsi" w:cstheme="minorHAnsi"/>
        </w:rPr>
        <w:t xml:space="preserve"> larger and more significant compromises</w:t>
      </w:r>
      <w:r w:rsidRPr="001E663D">
        <w:rPr>
          <w:rFonts w:asciiTheme="minorHAnsi" w:hAnsiTheme="minorHAnsi" w:cstheme="minorHAnsi"/>
        </w:rPr>
        <w:t>. In each chapter, Goldstein explores a particular issue by examining its historical background, analyzing numerous Chinese and American perspectives, and then laying out a cooperation spiral composed of ten concrete policy proposals—five for the United States and five for China. Goldstein’s analysis of Chinese scholarship reveals a wide range of opinion, even on controversial issues like Taiwan. In a field where many writers are quick to dismiss Chinese viewpoints as propaganda—if they bother to examine them at all—Meeting China Halfway stands out as a model of rigorous, even-handed scholarship.</w:t>
      </w:r>
    </w:p>
    <w:p w14:paraId="1CCB8C3B" w14:textId="77777777" w:rsidR="00DC3CC7" w:rsidRPr="001E663D" w:rsidRDefault="00DC3CC7" w:rsidP="00DC3CC7">
      <w:pPr>
        <w:rPr>
          <w:rFonts w:asciiTheme="minorHAnsi" w:hAnsiTheme="minorHAnsi" w:cstheme="minorHAnsi"/>
        </w:rPr>
      </w:pPr>
      <w:r w:rsidRPr="001E663D">
        <w:rPr>
          <w:rStyle w:val="Underline2Char"/>
          <w:rFonts w:asciiTheme="minorHAnsi" w:hAnsiTheme="minorHAnsi" w:cstheme="minorHAnsi"/>
        </w:rPr>
        <w:t>Chin</w:t>
      </w:r>
      <w:r w:rsidRPr="001E663D">
        <w:rPr>
          <w:rFonts w:asciiTheme="minorHAnsi" w:hAnsiTheme="minorHAnsi" w:cstheme="minorHAnsi"/>
        </w:rPr>
        <w:t xml:space="preserve">a hawks and believers in American exceptionalism will find many of Goldstein’s ideas hard to swallow, but they would be wise to read his book carefully. Far too much writing on China rests on ideologically tinged assumptions that Beijing must institute American-style political and economic reforms in order to stave off social unrest or collapse. Goldstein has little sympathy for such views, which reveal more about American anxieties than they do about China. Confidence that </w:t>
      </w:r>
      <w:r w:rsidRPr="001E663D">
        <w:rPr>
          <w:rStyle w:val="Underline2Char"/>
          <w:rFonts w:asciiTheme="minorHAnsi" w:hAnsiTheme="minorHAnsi" w:cstheme="minorHAnsi"/>
        </w:rPr>
        <w:t>China will become much stronger over the coming decades</w:t>
      </w:r>
      <w:r w:rsidRPr="001E663D">
        <w:rPr>
          <w:rFonts w:asciiTheme="minorHAnsi" w:hAnsiTheme="minorHAnsi" w:cstheme="minorHAnsi"/>
        </w:rPr>
        <w:t xml:space="preserve">, and that its economy will soon surpass that of the United States in size, undergirds his basic arguments. He also points out that China has already moved ahead of the US military in certain domains, such as anti-ship cruise missiles. </w:t>
      </w:r>
      <w:r w:rsidRPr="001E663D">
        <w:rPr>
          <w:rStyle w:val="Underline2Char"/>
          <w:rFonts w:asciiTheme="minorHAnsi" w:hAnsiTheme="minorHAnsi" w:cstheme="minorHAnsi"/>
        </w:rPr>
        <w:t>Yet just because</w:t>
      </w:r>
      <w:r w:rsidRPr="001E663D">
        <w:rPr>
          <w:rFonts w:asciiTheme="minorHAnsi" w:hAnsiTheme="minorHAnsi" w:cstheme="minorHAnsi"/>
        </w:rPr>
        <w:t xml:space="preserve"> Goldstein believes </w:t>
      </w:r>
      <w:r w:rsidRPr="001E663D">
        <w:rPr>
          <w:rStyle w:val="Underline2Char"/>
          <w:rFonts w:asciiTheme="minorHAnsi" w:hAnsiTheme="minorHAnsi" w:cstheme="minorHAnsi"/>
        </w:rPr>
        <w:t>the U</w:t>
      </w:r>
      <w:r w:rsidRPr="001E663D">
        <w:rPr>
          <w:rFonts w:asciiTheme="minorHAnsi" w:hAnsiTheme="minorHAnsi" w:cstheme="minorHAnsi"/>
        </w:rPr>
        <w:t xml:space="preserve">nited </w:t>
      </w:r>
      <w:r w:rsidRPr="001E663D">
        <w:rPr>
          <w:rStyle w:val="Underline2Char"/>
          <w:rFonts w:asciiTheme="minorHAnsi" w:hAnsiTheme="minorHAnsi" w:cstheme="minorHAnsi"/>
        </w:rPr>
        <w:t>S</w:t>
      </w:r>
      <w:r w:rsidRPr="001E663D">
        <w:rPr>
          <w:rFonts w:asciiTheme="minorHAnsi" w:hAnsiTheme="minorHAnsi" w:cstheme="minorHAnsi"/>
        </w:rPr>
        <w:t xml:space="preserve">tates </w:t>
      </w:r>
      <w:r w:rsidRPr="001E663D">
        <w:rPr>
          <w:rStyle w:val="Underline2Char"/>
          <w:rFonts w:asciiTheme="minorHAnsi" w:hAnsiTheme="minorHAnsi" w:cstheme="minorHAnsi"/>
        </w:rPr>
        <w:t xml:space="preserve">cannot hope to impose its will on China </w:t>
      </w:r>
      <w:r w:rsidRPr="001E663D">
        <w:rPr>
          <w:rStyle w:val="StyleUnderline"/>
          <w:rFonts w:asciiTheme="minorHAnsi" w:hAnsiTheme="minorHAnsi" w:cstheme="minorHAnsi"/>
        </w:rPr>
        <w:t xml:space="preserve">does not mean </w:t>
      </w:r>
      <w:r w:rsidRPr="001E663D">
        <w:rPr>
          <w:rFonts w:asciiTheme="minorHAnsi" w:hAnsiTheme="minorHAnsi" w:cstheme="minorHAnsi"/>
        </w:rPr>
        <w:t xml:space="preserve">he advocates </w:t>
      </w:r>
      <w:r w:rsidRPr="001E663D">
        <w:rPr>
          <w:rStyle w:val="StyleUnderline"/>
          <w:rFonts w:asciiTheme="minorHAnsi" w:hAnsiTheme="minorHAnsi" w:cstheme="minorHAnsi"/>
        </w:rPr>
        <w:t>making concessions without asking Beijing to adjust its current and long-held positions in return</w:t>
      </w:r>
      <w:r w:rsidRPr="001E663D">
        <w:rPr>
          <w:rFonts w:asciiTheme="minorHAnsi" w:hAnsiTheme="minorHAnsi" w:cstheme="minorHAnsi"/>
        </w:rPr>
        <w:t xml:space="preserve">. </w:t>
      </w:r>
      <w:r w:rsidRPr="001E663D">
        <w:rPr>
          <w:rStyle w:val="Underline2Char"/>
          <w:rFonts w:asciiTheme="minorHAnsi" w:hAnsiTheme="minorHAnsi" w:cstheme="minorHAnsi"/>
        </w:rPr>
        <w:t>Rather, Goldstein urges Washington to demonstrate</w:t>
      </w:r>
      <w:r w:rsidRPr="001E663D">
        <w:rPr>
          <w:rFonts w:asciiTheme="minorHAnsi" w:hAnsiTheme="minorHAnsi" w:cstheme="minorHAnsi"/>
        </w:rPr>
        <w:t xml:space="preserve"> real </w:t>
      </w:r>
      <w:r w:rsidRPr="001E663D">
        <w:rPr>
          <w:rStyle w:val="Underline2Char"/>
          <w:rFonts w:asciiTheme="minorHAnsi" w:hAnsiTheme="minorHAnsi" w:cstheme="minorHAnsi"/>
        </w:rPr>
        <w:t>leadership</w:t>
      </w:r>
      <w:r w:rsidRPr="001E663D">
        <w:rPr>
          <w:rFonts w:asciiTheme="minorHAnsi" w:hAnsiTheme="minorHAnsi" w:cstheme="minorHAnsi"/>
        </w:rPr>
        <w:t xml:space="preserve"> and courage </w:t>
      </w:r>
      <w:r w:rsidRPr="001E663D">
        <w:rPr>
          <w:rStyle w:val="Underline2Char"/>
          <w:rFonts w:asciiTheme="minorHAnsi" w:hAnsiTheme="minorHAnsi" w:cstheme="minorHAnsi"/>
        </w:rPr>
        <w:t>in making the first moves</w:t>
      </w:r>
      <w:r w:rsidRPr="001E663D">
        <w:rPr>
          <w:rFonts w:asciiTheme="minorHAnsi" w:hAnsiTheme="minorHAnsi" w:cstheme="minorHAnsi"/>
        </w:rPr>
        <w:t xml:space="preserve">. The fact is, as he shows, </w:t>
      </w:r>
      <w:r w:rsidRPr="001E663D">
        <w:rPr>
          <w:rStyle w:val="Underline2Char"/>
          <w:rFonts w:asciiTheme="minorHAnsi" w:hAnsiTheme="minorHAnsi" w:cstheme="minorHAnsi"/>
        </w:rPr>
        <w:t>China’s perspective has been influenced by their view of a “century of humiliation.</w:t>
      </w:r>
      <w:r w:rsidRPr="001E663D">
        <w:rPr>
          <w:rFonts w:asciiTheme="minorHAnsi" w:hAnsiTheme="minorHAnsi" w:cstheme="minorHAnsi"/>
        </w:rPr>
        <w:t xml:space="preserve">” While the United States did not take the lead in much of the Western imperialism that undermined Chinese sovereignty in the century leading up to World War II, it still played a large role. </w:t>
      </w:r>
      <w:r w:rsidRPr="001E663D">
        <w:rPr>
          <w:rStyle w:val="Underline2Char"/>
          <w:rFonts w:asciiTheme="minorHAnsi" w:hAnsiTheme="minorHAnsi" w:cstheme="minorHAnsi"/>
        </w:rPr>
        <w:t>Imagine if the Chinese Navy had patrolled the Mississippi River with gunboats from the 1850s to the 1940s, as the US Navy did on China’s Yangtze River, and you can begin to understand why it is imperative that Washington acts first</w:t>
      </w:r>
      <w:r w:rsidRPr="001E663D">
        <w:rPr>
          <w:rFonts w:asciiTheme="minorHAnsi" w:hAnsiTheme="minorHAnsi" w:cstheme="minorHAnsi"/>
        </w:rPr>
        <w:t>.</w:t>
      </w:r>
    </w:p>
    <w:p w14:paraId="47CF67CF" w14:textId="77777777" w:rsidR="00DC3CC7" w:rsidRPr="001E663D" w:rsidRDefault="00DC3CC7" w:rsidP="00DC3CC7">
      <w:pPr>
        <w:rPr>
          <w:rFonts w:asciiTheme="minorHAnsi" w:hAnsiTheme="minorHAnsi" w:cstheme="minorHAnsi"/>
        </w:rPr>
      </w:pPr>
      <w:r w:rsidRPr="001E663D">
        <w:rPr>
          <w:rStyle w:val="Underline2Char"/>
          <w:rFonts w:asciiTheme="minorHAnsi" w:hAnsiTheme="minorHAnsi" w:cstheme="minorHAnsi"/>
        </w:rPr>
        <w:t>The Taiwan problem has long been a key irritant in US-China relations. Goldstein’s cooperation spiral</w:t>
      </w:r>
      <w:r w:rsidRPr="001E663D">
        <w:rPr>
          <w:rFonts w:asciiTheme="minorHAnsi" w:hAnsiTheme="minorHAnsi" w:cstheme="minorHAnsi"/>
        </w:rPr>
        <w:t xml:space="preserve"> for this issue rests on the assumption that the United States cannot indefinitely maintain close security ties with a claimed island off the coast of a nuclear-armed superpower. He </w:t>
      </w:r>
      <w:r w:rsidRPr="001E663D">
        <w:rPr>
          <w:rStyle w:val="Underline2Char"/>
          <w:rFonts w:asciiTheme="minorHAnsi" w:hAnsiTheme="minorHAnsi" w:cstheme="minorHAnsi"/>
        </w:rPr>
        <w:t xml:space="preserve">urges Washington to </w:t>
      </w:r>
      <w:r w:rsidRPr="001E663D">
        <w:rPr>
          <w:rStyle w:val="StyleUnderline"/>
          <w:rFonts w:asciiTheme="minorHAnsi" w:hAnsiTheme="minorHAnsi" w:cstheme="minorHAnsi"/>
        </w:rPr>
        <w:t xml:space="preserve">create circumstances that </w:t>
      </w:r>
      <w:r w:rsidRPr="001E663D">
        <w:rPr>
          <w:rStyle w:val="Emphasis"/>
          <w:rFonts w:asciiTheme="minorHAnsi" w:hAnsiTheme="minorHAnsi" w:cstheme="minorHAnsi"/>
        </w:rPr>
        <w:t>promote</w:t>
      </w:r>
      <w:r w:rsidRPr="001E663D">
        <w:rPr>
          <w:rFonts w:asciiTheme="minorHAnsi" w:hAnsiTheme="minorHAnsi" w:cstheme="minorHAnsi"/>
        </w:rPr>
        <w:t xml:space="preserve"> the </w:t>
      </w:r>
      <w:r w:rsidRPr="001E663D">
        <w:rPr>
          <w:rStyle w:val="Emphasis"/>
          <w:rFonts w:asciiTheme="minorHAnsi" w:hAnsiTheme="minorHAnsi" w:cstheme="minorHAnsi"/>
        </w:rPr>
        <w:t>settlement</w:t>
      </w:r>
      <w:r w:rsidRPr="001E663D">
        <w:rPr>
          <w:rStyle w:val="Underline2Char"/>
          <w:rFonts w:asciiTheme="minorHAnsi" w:hAnsiTheme="minorHAnsi" w:cstheme="minorHAnsi"/>
        </w:rPr>
        <w:t xml:space="preserve"> of the Taiwan problem rather than its perpetuation</w:t>
      </w:r>
      <w:r w:rsidRPr="001E663D">
        <w:rPr>
          <w:rFonts w:asciiTheme="minorHAnsi" w:hAnsiTheme="minorHAnsi" w:cstheme="minorHAnsi"/>
        </w:rPr>
        <w:t xml:space="preserve">. Taiwan-Mainland </w:t>
      </w:r>
      <w:r w:rsidRPr="001E663D">
        <w:rPr>
          <w:rStyle w:val="Underline2Char"/>
          <w:rFonts w:asciiTheme="minorHAnsi" w:hAnsiTheme="minorHAnsi" w:cstheme="minorHAnsi"/>
        </w:rPr>
        <w:t>integration</w:t>
      </w:r>
      <w:r w:rsidRPr="001E663D">
        <w:rPr>
          <w:rFonts w:asciiTheme="minorHAnsi" w:hAnsiTheme="minorHAnsi" w:cstheme="minorHAnsi"/>
        </w:rPr>
        <w:t xml:space="preserve">, Goldstein argues, </w:t>
      </w:r>
      <w:r w:rsidRPr="001E663D">
        <w:rPr>
          <w:rStyle w:val="Underline2Char"/>
          <w:rFonts w:asciiTheme="minorHAnsi" w:hAnsiTheme="minorHAnsi" w:cstheme="minorHAnsi"/>
        </w:rPr>
        <w:t xml:space="preserve">will actually </w:t>
      </w:r>
      <w:r w:rsidRPr="001E663D">
        <w:rPr>
          <w:rStyle w:val="Emphasis"/>
          <w:rFonts w:asciiTheme="minorHAnsi" w:hAnsiTheme="minorHAnsi" w:cstheme="minorHAnsi"/>
        </w:rPr>
        <w:t>strengthen US alliances</w:t>
      </w:r>
      <w:r w:rsidRPr="001E663D">
        <w:rPr>
          <w:rStyle w:val="StyleUnderline"/>
          <w:rFonts w:asciiTheme="minorHAnsi" w:hAnsiTheme="minorHAnsi" w:cstheme="minorHAnsi"/>
        </w:rPr>
        <w:t xml:space="preserve"> with Japan and South Korea</w:t>
      </w:r>
      <w:r w:rsidRPr="001E663D">
        <w:rPr>
          <w:rStyle w:val="Underline2Char"/>
          <w:rFonts w:asciiTheme="minorHAnsi" w:hAnsiTheme="minorHAnsi" w:cstheme="minorHAnsi"/>
        </w:rPr>
        <w:t xml:space="preserve"> by preventing these countries from being pulled by treaty commitments into a conflict over Taiwan. </w:t>
      </w:r>
      <w:r w:rsidRPr="001E663D">
        <w:rPr>
          <w:rStyle w:val="StyleUnderline"/>
          <w:rFonts w:asciiTheme="minorHAnsi" w:hAnsiTheme="minorHAnsi" w:cstheme="minorHAnsi"/>
        </w:rPr>
        <w:t xml:space="preserve">Goldstein seeks a permanent solution by </w:t>
      </w:r>
      <w:r w:rsidRPr="001E663D">
        <w:rPr>
          <w:rStyle w:val="Emphasis"/>
          <w:rFonts w:asciiTheme="minorHAnsi" w:hAnsiTheme="minorHAnsi" w:cstheme="minorHAnsi"/>
        </w:rPr>
        <w:t>beginning with smaller moves</w:t>
      </w:r>
      <w:r w:rsidRPr="001E663D">
        <w:rPr>
          <w:rStyle w:val="StyleUnderline"/>
          <w:rFonts w:asciiTheme="minorHAnsi" w:hAnsiTheme="minorHAnsi" w:cstheme="minorHAnsi"/>
        </w:rPr>
        <w:t>:</w:t>
      </w:r>
      <w:r w:rsidRPr="001E663D">
        <w:rPr>
          <w:rFonts w:asciiTheme="minorHAnsi" w:hAnsiTheme="minorHAnsi" w:cstheme="minorHAnsi"/>
        </w:rPr>
        <w:t xml:space="preserve"> </w:t>
      </w:r>
      <w:r w:rsidRPr="001E663D">
        <w:rPr>
          <w:rStyle w:val="Emphasis"/>
          <w:rFonts w:asciiTheme="minorHAnsi" w:hAnsiTheme="minorHAnsi" w:cstheme="minorHAnsi"/>
        </w:rPr>
        <w:t>reducing US forces</w:t>
      </w:r>
      <w:r w:rsidRPr="001E663D">
        <w:rPr>
          <w:rFonts w:asciiTheme="minorHAnsi" w:hAnsiTheme="minorHAnsi" w:cstheme="minorHAnsi"/>
        </w:rPr>
        <w:t xml:space="preserve"> on Guam and closing the military office at the American Institute in Taipei </w:t>
      </w:r>
      <w:r w:rsidRPr="001E663D">
        <w:rPr>
          <w:rStyle w:val="StyleUnderline"/>
          <w:rFonts w:asciiTheme="minorHAnsi" w:hAnsiTheme="minorHAnsi" w:cstheme="minorHAnsi"/>
        </w:rPr>
        <w:t>while Beijing instigates</w:t>
      </w:r>
      <w:r w:rsidRPr="001E663D">
        <w:rPr>
          <w:rFonts w:asciiTheme="minorHAnsi" w:hAnsiTheme="minorHAnsi" w:cstheme="minorHAnsi"/>
        </w:rPr>
        <w:t xml:space="preserve"> military </w:t>
      </w:r>
      <w:r w:rsidRPr="001E663D">
        <w:rPr>
          <w:rStyle w:val="StyleUnderline"/>
          <w:rFonts w:asciiTheme="minorHAnsi" w:hAnsiTheme="minorHAnsi" w:cstheme="minorHAnsi"/>
        </w:rPr>
        <w:t xml:space="preserve">exchanges with Taiwan without preconditions and </w:t>
      </w:r>
      <w:r w:rsidRPr="001E663D">
        <w:rPr>
          <w:rStyle w:val="Emphasis"/>
          <w:rFonts w:asciiTheme="minorHAnsi" w:hAnsiTheme="minorHAnsi" w:cstheme="minorHAnsi"/>
        </w:rPr>
        <w:t>pulls missiles back</w:t>
      </w:r>
      <w:r w:rsidRPr="001E663D">
        <w:rPr>
          <w:rFonts w:asciiTheme="minorHAnsi" w:hAnsiTheme="minorHAnsi" w:cstheme="minorHAnsi"/>
        </w:rPr>
        <w:t xml:space="preserve"> from East China. </w:t>
      </w:r>
      <w:r w:rsidRPr="001E663D">
        <w:rPr>
          <w:rStyle w:val="Underline2Char"/>
          <w:rFonts w:asciiTheme="minorHAnsi" w:hAnsiTheme="minorHAnsi" w:cstheme="minorHAnsi"/>
        </w:rPr>
        <w:t xml:space="preserve">The cooperation spiral </w:t>
      </w:r>
      <w:r w:rsidRPr="001E663D">
        <w:rPr>
          <w:rStyle w:val="Emphasis"/>
          <w:rFonts w:asciiTheme="minorHAnsi" w:hAnsiTheme="minorHAnsi" w:cstheme="minorHAnsi"/>
        </w:rPr>
        <w:t>culminates</w:t>
      </w:r>
      <w:r w:rsidRPr="001E663D">
        <w:rPr>
          <w:rStyle w:val="StyleUnderline"/>
          <w:rFonts w:asciiTheme="minorHAnsi" w:hAnsiTheme="minorHAnsi" w:cstheme="minorHAnsi"/>
        </w:rPr>
        <w:t xml:space="preserve"> </w:t>
      </w:r>
      <w:r w:rsidRPr="001E663D">
        <w:rPr>
          <w:rStyle w:val="Underline2Char"/>
          <w:rFonts w:asciiTheme="minorHAnsi" w:hAnsiTheme="minorHAnsi" w:cstheme="minorHAnsi"/>
        </w:rPr>
        <w:t xml:space="preserve">with </w:t>
      </w:r>
      <w:r w:rsidRPr="001E663D">
        <w:rPr>
          <w:rStyle w:val="StyleUnderline"/>
          <w:rFonts w:asciiTheme="minorHAnsi" w:hAnsiTheme="minorHAnsi" w:cstheme="minorHAnsi"/>
        </w:rPr>
        <w:t>Washington halting weapons sales</w:t>
      </w:r>
      <w:r w:rsidRPr="001E663D">
        <w:rPr>
          <w:rStyle w:val="Underline2Char"/>
          <w:rFonts w:asciiTheme="minorHAnsi" w:hAnsiTheme="minorHAnsi" w:cstheme="minorHAnsi"/>
        </w:rPr>
        <w:t xml:space="preserve"> to Taiwan, and Beijing </w:t>
      </w:r>
      <w:r w:rsidRPr="001E663D">
        <w:rPr>
          <w:rStyle w:val="StyleUnderline"/>
          <w:rFonts w:asciiTheme="minorHAnsi" w:hAnsiTheme="minorHAnsi" w:cstheme="minorHAnsi"/>
        </w:rPr>
        <w:t>renouncing the use of force and beginning a peace treaty process</w:t>
      </w:r>
      <w:r w:rsidRPr="001E663D">
        <w:rPr>
          <w:rStyle w:val="Underline2Char"/>
          <w:rFonts w:asciiTheme="minorHAnsi" w:hAnsiTheme="minorHAnsi" w:cstheme="minorHAnsi"/>
        </w:rPr>
        <w:t xml:space="preserve"> that joins Taiwan and the Mainland in a confederation</w:t>
      </w:r>
      <w:r w:rsidRPr="001E663D">
        <w:rPr>
          <w:rFonts w:asciiTheme="minorHAnsi" w:hAnsiTheme="minorHAnsi" w:cstheme="minorHAnsi"/>
        </w:rPr>
        <w:t xml:space="preserve">. Goldstein concludes that </w:t>
      </w:r>
      <w:r w:rsidRPr="001E663D">
        <w:rPr>
          <w:rStyle w:val="StyleUnderline"/>
          <w:rFonts w:asciiTheme="minorHAnsi" w:hAnsiTheme="minorHAnsi" w:cstheme="minorHAnsi"/>
        </w:rPr>
        <w:t>a breakthrough on</w:t>
      </w:r>
      <w:r w:rsidRPr="001E663D">
        <w:rPr>
          <w:rFonts w:asciiTheme="minorHAnsi" w:hAnsiTheme="minorHAnsi" w:cstheme="minorHAnsi"/>
        </w:rPr>
        <w:t xml:space="preserve"> the </w:t>
      </w:r>
      <w:r w:rsidRPr="001E663D">
        <w:rPr>
          <w:rStyle w:val="StyleUnderline"/>
          <w:rFonts w:asciiTheme="minorHAnsi" w:hAnsiTheme="minorHAnsi" w:cstheme="minorHAnsi"/>
        </w:rPr>
        <w:t>Taiwan</w:t>
      </w:r>
      <w:r w:rsidRPr="001E663D">
        <w:rPr>
          <w:rFonts w:asciiTheme="minorHAnsi" w:hAnsiTheme="minorHAnsi" w:cstheme="minorHAnsi"/>
        </w:rPr>
        <w:t xml:space="preserve"> problem</w:t>
      </w:r>
      <w:r w:rsidRPr="001E663D">
        <w:rPr>
          <w:rStyle w:val="StyleUnderline"/>
          <w:rFonts w:asciiTheme="minorHAnsi" w:hAnsiTheme="minorHAnsi" w:cstheme="minorHAnsi"/>
        </w:rPr>
        <w:t xml:space="preserve"> is “</w:t>
      </w:r>
      <w:r w:rsidRPr="001E663D">
        <w:rPr>
          <w:rStyle w:val="Emphasis"/>
          <w:rFonts w:asciiTheme="minorHAnsi" w:hAnsiTheme="minorHAnsi" w:cstheme="minorHAnsi"/>
        </w:rPr>
        <w:t>imperative to U.S.-China cooperation</w:t>
      </w:r>
      <w:r w:rsidRPr="001E663D">
        <w:rPr>
          <w:rStyle w:val="StyleUnderline"/>
          <w:rFonts w:asciiTheme="minorHAnsi" w:hAnsiTheme="minorHAnsi" w:cstheme="minorHAnsi"/>
        </w:rPr>
        <w:t xml:space="preserve"> in the twenty-first century”</w:t>
      </w:r>
      <w:r w:rsidRPr="001E663D">
        <w:rPr>
          <w:rStyle w:val="Underline2Char"/>
          <w:rFonts w:asciiTheme="minorHAnsi" w:hAnsiTheme="minorHAnsi" w:cstheme="minorHAnsi"/>
        </w:rPr>
        <w:t xml:space="preserve"> </w:t>
      </w:r>
      <w:r w:rsidRPr="001E663D">
        <w:rPr>
          <w:rFonts w:asciiTheme="minorHAnsi" w:hAnsiTheme="minorHAnsi" w:cstheme="minorHAnsi"/>
        </w:rPr>
        <w:t>(p. 72).</w:t>
      </w:r>
    </w:p>
    <w:p w14:paraId="7ACE48C3" w14:textId="77777777" w:rsidR="00DC3CC7" w:rsidRPr="001E663D" w:rsidRDefault="00DC3CC7" w:rsidP="00DC3CC7">
      <w:pPr>
        <w:rPr>
          <w:rFonts w:asciiTheme="minorHAnsi" w:hAnsiTheme="minorHAnsi" w:cstheme="minorHAnsi"/>
        </w:rPr>
      </w:pPr>
      <w:r w:rsidRPr="001E663D">
        <w:rPr>
          <w:rFonts w:asciiTheme="minorHAnsi" w:hAnsiTheme="minorHAnsi" w:cstheme="minorHAnsi"/>
        </w:rPr>
        <w:t>In addressing economic relations, Goldstein points out that economic interdependence does not preclude conflict. America was Japan’s leading trade partner in the years before Pearl Harbor, and Europe enjoyed a high degree of economic interdependence leading up to World War I. Despite high levels of trade, economic tensions between Washington and Beijing have increased over the last decade. But success stories like Boeing Corporation’s extraordinary role in improving China’s civil air safety record from the 1990s to the present, while also increasing its market share, have demonstrated how closer collaboration can yield win-win results on a massive scale. Beginning with reciprocal steps to decrease barriers to the purchase of US companies and encourage major investment in the US economy, Goldstein seeks to lay the groundwork for improved economic relations that will eventually lead to Washington easing restrictions on high-technology transfers to China and see Beijing allow free float for the Renminbi.</w:t>
      </w:r>
    </w:p>
    <w:p w14:paraId="56CA5581" w14:textId="77777777" w:rsidR="00DC3CC7" w:rsidRPr="001E663D" w:rsidRDefault="00DC3CC7" w:rsidP="00DC3CC7">
      <w:pPr>
        <w:rPr>
          <w:rFonts w:asciiTheme="minorHAnsi" w:hAnsiTheme="minorHAnsi" w:cstheme="minorHAnsi"/>
        </w:rPr>
      </w:pPr>
      <w:r w:rsidRPr="001E663D">
        <w:rPr>
          <w:rFonts w:asciiTheme="minorHAnsi" w:hAnsiTheme="minorHAnsi" w:cstheme="minorHAnsi"/>
        </w:rPr>
        <w:t>When it comes to environmental issues and relations with the developing world, Goldstein sees many opportunities for closer cooperation. Public opinion in both countries shows increasing awareness of the dangers of global warming. The November 2014 bilateral climate accord demonstrates that key Chinese and American policymakers recognize the enormous stakes. Goldstein’s cooperation spiral on the environment and climate change lays out ten policy proposals leading toward mutual acceptance of a global climate change treaty. Goldstein also addresses environmental concerns when discussing the developing world and US-China relations, but he is most keen on formulating policy proposals that can prevent Cold War-style geopolitical competition in Africa and Latin America. Chinese thinkers show little appetite for a militarized approach to Africa, and Goldstein argues that Washington should shutter the Pentagon’s Africa Command (AFRICOM).</w:t>
      </w:r>
    </w:p>
    <w:p w14:paraId="2B3F08A9" w14:textId="77777777" w:rsidR="00DC3CC7" w:rsidRPr="001E663D" w:rsidRDefault="00DC3CC7" w:rsidP="00DC3CC7">
      <w:pPr>
        <w:rPr>
          <w:rFonts w:asciiTheme="minorHAnsi" w:hAnsiTheme="minorHAnsi" w:cstheme="minorHAnsi"/>
        </w:rPr>
      </w:pPr>
      <w:r w:rsidRPr="001E663D">
        <w:rPr>
          <w:rFonts w:asciiTheme="minorHAnsi" w:hAnsiTheme="minorHAnsi" w:cstheme="minorHAnsi"/>
        </w:rPr>
        <w:t>In the Middle East, meanwhile, Goldstein believes that closer cooperation between the United States and China could facilitate improved ties between Teheran and Washington. The cooperation spiral he outlines in this chapter is particularly ambitious, with its final steps calling for the United States to pressure Israel into giving up its nuclear weapons and China to use its influence to pressure Iran into recognizing Israel and initiating bilateral ties. Goldstein concedes that this cooperation spiral has a low probability of success. Yet both China and the United States have an interest in stabilizing the Middle East, and US ambitions to transform the region with military power have met with repeated failure. China’s rise as a global power, Goldstein concludes, could help to rebalance the structure of power in the region. Acting in concert with other great powers, especially China, could help the United States in building a more stable, just, and prosperous Middle East.</w:t>
      </w:r>
    </w:p>
    <w:p w14:paraId="2C3C0A38" w14:textId="77777777" w:rsidR="00DC3CC7" w:rsidRPr="001E663D" w:rsidRDefault="00DC3CC7" w:rsidP="00DC3CC7">
      <w:pPr>
        <w:rPr>
          <w:rFonts w:asciiTheme="minorHAnsi" w:hAnsiTheme="minorHAnsi" w:cstheme="minorHAnsi"/>
        </w:rPr>
      </w:pPr>
      <w:r w:rsidRPr="001E663D">
        <w:rPr>
          <w:rFonts w:asciiTheme="minorHAnsi" w:hAnsiTheme="minorHAnsi" w:cstheme="minorHAnsi"/>
        </w:rPr>
        <w:t>On the Korean Peninsula, Goldstein makes the case for coequal Chinese and American leadership in forging a durable peace. His analysis of Chinese writing on Korea is enlightening. Chinese intellectuals see the South Korean military and defense industries as models to emulate. They do not view Seoul’s evolving military posture as a threat. At the same time, more and more Chinese analysts have called for a reevaluation of Beijing’s stance toward Pyongyang. Goldstein, however, actually encourages Beijing to take steps that would enhance Pyongyang’s security, including a reinvigoration of the 1961 Sino-North Korean Defense Treaty and a symbolic troop presence in North Korea. Given the vast disparity of economic power and conventional military capabilities on the peninsula, Pyongyang’s anxieties are understandable. A token Chinese military presence and stronger commitment to upholding security and stability on the peninsula could preclude the need for North Korea to take radical steps to demonstrate its will to fight. Further steps on the cooperation spiral propose that Washington inaugurate diplomatic relations with North Korea and withdraw a large number of troops from South Korea while still maintaining its alliance with Seoul. China, for its part, should oversee North Korea’s complete and verified nuclear disarmament. The most salient problem on the Korean Peninsula, Goldstein concludes, is North Korea’s stark vulnerability and insecurity. To achieve disarmament, North Korea must first be made more secure, and only “China has the means and incentive to aid in this endeavor” (p. 218).</w:t>
      </w:r>
    </w:p>
    <w:p w14:paraId="1660E37C" w14:textId="77777777" w:rsidR="00DC3CC7" w:rsidRPr="001E663D" w:rsidRDefault="00DC3CC7" w:rsidP="00DC3CC7">
      <w:pPr>
        <w:rPr>
          <w:rFonts w:asciiTheme="minorHAnsi" w:hAnsiTheme="minorHAnsi" w:cstheme="minorHAnsi"/>
        </w:rPr>
      </w:pPr>
      <w:r w:rsidRPr="001E663D">
        <w:rPr>
          <w:rFonts w:asciiTheme="minorHAnsi" w:hAnsiTheme="minorHAnsi" w:cstheme="minorHAnsi"/>
        </w:rPr>
        <w:t>Goldstein’s approach to Japan is equally bold and creative. To a large extent, he writes, the divisive issues between Tokyo and Beijing are “imagined” (p. 226). Tokyo fears an immensely powerful and militaristic China that could hypothetically threaten Japan’s vital interests in the future. Beijing’s anxieties about a revival of Japanese militarism ignore how cautiously and sparingly Japan has deployed its armed might since 1945. Nevertheless, relations between China and Japan “have been in a virtual death spiral since at least 2010, if not before” (p. 225). China has legitimate historical grievances that Japan must address, and Goldstein states that Washington must push Tokyo toward a “Willy Brandt” solution involving reparations and a prime ministerial visit to the Nanjing Massacre Museum. Other proposals in the cooperation spiral call for a reduced US Marine Corps presence in Okinawa, joint administration of the Senkaku/Diaoyu Islands, and a median line settlement in the East China Sea. Ultimately, Goldstein advocates a restructured US-Japan alliance and Chinese endorsement of a permanent seat for Japan on the United Nations Security Council.</w:t>
      </w:r>
    </w:p>
    <w:p w14:paraId="1E03B70F" w14:textId="77777777" w:rsidR="00DC3CC7" w:rsidRPr="001E663D" w:rsidRDefault="00DC3CC7" w:rsidP="00DC3CC7">
      <w:pPr>
        <w:rPr>
          <w:rFonts w:asciiTheme="minorHAnsi" w:hAnsiTheme="minorHAnsi" w:cstheme="minorHAnsi"/>
        </w:rPr>
      </w:pPr>
      <w:r w:rsidRPr="001E663D">
        <w:rPr>
          <w:rFonts w:asciiTheme="minorHAnsi" w:hAnsiTheme="minorHAnsi" w:cstheme="minorHAnsi"/>
        </w:rPr>
        <w:t xml:space="preserve">Tensions in the South China Sea have recently overshadowed antagonistic relations between Beijing and Tokyo, and Goldstein’s chapter on the topic is both timely and sobering. </w:t>
      </w:r>
      <w:r w:rsidRPr="001E663D">
        <w:rPr>
          <w:rStyle w:val="Underline2Char"/>
          <w:rFonts w:asciiTheme="minorHAnsi" w:hAnsiTheme="minorHAnsi" w:cstheme="minorHAnsi"/>
        </w:rPr>
        <w:t>Beijing’s official stance and the opinions expressed by leading Chinese academics have become more hawkish. US-China rivalry in the region has also intensified</w:t>
      </w:r>
      <w:r w:rsidRPr="001E663D">
        <w:rPr>
          <w:rFonts w:asciiTheme="minorHAnsi" w:hAnsiTheme="minorHAnsi" w:cstheme="minorHAnsi"/>
        </w:rPr>
        <w:t xml:space="preserve"> following Chinese construction and land reclamation projects over the past year. Voices of moderation are now rare on both sides of the Pacific. </w:t>
      </w:r>
      <w:r w:rsidRPr="001E663D">
        <w:rPr>
          <w:rStyle w:val="StyleUnderline"/>
          <w:rFonts w:asciiTheme="minorHAnsi" w:hAnsiTheme="minorHAnsi" w:cstheme="minorHAnsi"/>
        </w:rPr>
        <w:t xml:space="preserve">Goldstein reminds readers, however, that </w:t>
      </w:r>
      <w:r w:rsidRPr="001E663D">
        <w:rPr>
          <w:rStyle w:val="Emphasis"/>
          <w:rFonts w:asciiTheme="minorHAnsi" w:hAnsiTheme="minorHAnsi" w:cstheme="minorHAnsi"/>
        </w:rPr>
        <w:t>Beijing made many compromises in the past</w:t>
      </w:r>
      <w:r w:rsidRPr="001E663D">
        <w:rPr>
          <w:rStyle w:val="StyleUnderline"/>
          <w:rFonts w:asciiTheme="minorHAnsi" w:hAnsiTheme="minorHAnsi" w:cstheme="minorHAnsi"/>
        </w:rPr>
        <w:t xml:space="preserve"> to settle its land border disputes. The present situation is undoubtedly dangerous because of misperceptions and disturbing action/reaction patterns, but it need not inevitably become “the ‘Fulda Gap’</w:t>
      </w:r>
      <w:r w:rsidRPr="001E663D">
        <w:rPr>
          <w:rFonts w:asciiTheme="minorHAnsi" w:hAnsiTheme="minorHAnsi" w:cstheme="minorHAnsi"/>
        </w:rPr>
        <w:t xml:space="preserve"> of a new Cold War” (p. 291). </w:t>
      </w:r>
      <w:r w:rsidRPr="001E663D">
        <w:rPr>
          <w:rStyle w:val="StyleUnderline"/>
          <w:rFonts w:asciiTheme="minorHAnsi" w:hAnsiTheme="minorHAnsi" w:cstheme="minorHAnsi"/>
        </w:rPr>
        <w:t xml:space="preserve">Creating the conditions for a cooperation spiral will be difficult, and Goldstein proposes </w:t>
      </w:r>
      <w:r w:rsidRPr="001E663D">
        <w:rPr>
          <w:rStyle w:val="Emphasis"/>
          <w:rFonts w:asciiTheme="minorHAnsi" w:hAnsiTheme="minorHAnsi" w:cstheme="minorHAnsi"/>
        </w:rPr>
        <w:t>modest initial steps</w:t>
      </w:r>
      <w:r w:rsidRPr="001E663D">
        <w:rPr>
          <w:rFonts w:asciiTheme="minorHAnsi" w:hAnsiTheme="minorHAnsi" w:cstheme="minorHAnsi"/>
        </w:rPr>
        <w:t>. To begin, the United States should invite China to play a major role at the annual Cooperation Afloat Readiness and Training exercises in Thailand. Bangkok enjoys excellent relations with both Washington and Beijing, and the exercises focus on nontraditional security issues like counterterrorism, an issue the Chinese Navy explicitly embraces. China should respond by proposing a regional antipiracy patrol in the Malacca Strait area in cooperation with the US Navy. As the two countries build up greater trust, China must clarify the precise nature of its claims in the South China Sea and make those claims consistent with the Law of the Sea. From there, the United States can begin supporting bilateral negotiations between China and other claimants so that China can operationalize a joint development program for the South China Sea guided by a 50/50 split framework.</w:t>
      </w:r>
    </w:p>
    <w:p w14:paraId="0F9277F8" w14:textId="77777777" w:rsidR="00DC3CC7" w:rsidRPr="001E663D" w:rsidRDefault="00DC3CC7" w:rsidP="00DC3CC7">
      <w:pPr>
        <w:rPr>
          <w:rFonts w:asciiTheme="minorHAnsi" w:hAnsiTheme="minorHAnsi" w:cstheme="minorHAnsi"/>
        </w:rPr>
      </w:pPr>
      <w:r w:rsidRPr="001E663D">
        <w:rPr>
          <w:rFonts w:asciiTheme="minorHAnsi" w:hAnsiTheme="minorHAnsi" w:cstheme="minorHAnsi"/>
        </w:rPr>
        <w:t xml:space="preserve">In sum, Goldstein argues that </w:t>
      </w:r>
      <w:r w:rsidRPr="001E663D">
        <w:rPr>
          <w:rStyle w:val="StyleUnderline"/>
          <w:rFonts w:asciiTheme="minorHAnsi" w:hAnsiTheme="minorHAnsi" w:cstheme="minorHAnsi"/>
        </w:rPr>
        <w:t>China must adjust some of its long-held claims</w:t>
      </w:r>
      <w:r w:rsidRPr="001E663D">
        <w:rPr>
          <w:rFonts w:asciiTheme="minorHAnsi" w:hAnsiTheme="minorHAnsi" w:cstheme="minorHAnsi"/>
        </w:rPr>
        <w:t xml:space="preserve">, increase the transparency of its national security apparatus, and press countries like North Korea and Iran to conform to international norms. </w:t>
      </w:r>
      <w:r w:rsidRPr="001E663D">
        <w:rPr>
          <w:rStyle w:val="StyleUnderline"/>
          <w:rFonts w:asciiTheme="minorHAnsi" w:hAnsiTheme="minorHAnsi" w:cstheme="minorHAnsi"/>
        </w:rPr>
        <w:t xml:space="preserve">The </w:t>
      </w:r>
      <w:r w:rsidRPr="001E663D">
        <w:rPr>
          <w:rStyle w:val="Emphasis"/>
          <w:rFonts w:asciiTheme="minorHAnsi" w:hAnsiTheme="minorHAnsi" w:cstheme="minorHAnsi"/>
        </w:rPr>
        <w:t>U</w:t>
      </w:r>
      <w:r w:rsidRPr="001E663D">
        <w:rPr>
          <w:rFonts w:asciiTheme="minorHAnsi" w:hAnsiTheme="minorHAnsi" w:cstheme="minorHAnsi"/>
        </w:rPr>
        <w:t xml:space="preserve">nited </w:t>
      </w:r>
      <w:r w:rsidRPr="001E663D">
        <w:rPr>
          <w:rStyle w:val="Emphasis"/>
          <w:rFonts w:asciiTheme="minorHAnsi" w:hAnsiTheme="minorHAnsi" w:cstheme="minorHAnsi"/>
        </w:rPr>
        <w:t>S</w:t>
      </w:r>
      <w:r w:rsidRPr="001E663D">
        <w:rPr>
          <w:rFonts w:asciiTheme="minorHAnsi" w:hAnsiTheme="minorHAnsi" w:cstheme="minorHAnsi"/>
        </w:rPr>
        <w:t xml:space="preserve">tates </w:t>
      </w:r>
      <w:r w:rsidRPr="001E663D">
        <w:rPr>
          <w:rStyle w:val="StyleUnderline"/>
          <w:rFonts w:asciiTheme="minorHAnsi" w:hAnsiTheme="minorHAnsi" w:cstheme="minorHAnsi"/>
        </w:rPr>
        <w:t xml:space="preserve">should </w:t>
      </w:r>
      <w:r w:rsidRPr="001E663D">
        <w:rPr>
          <w:rStyle w:val="Emphasis"/>
          <w:rFonts w:asciiTheme="minorHAnsi" w:hAnsiTheme="minorHAnsi" w:cstheme="minorHAnsi"/>
        </w:rPr>
        <w:t>reciprocate</w:t>
      </w:r>
      <w:r w:rsidRPr="001E663D">
        <w:rPr>
          <w:rStyle w:val="StyleUnderline"/>
          <w:rFonts w:asciiTheme="minorHAnsi" w:hAnsiTheme="minorHAnsi" w:cstheme="minorHAnsi"/>
        </w:rPr>
        <w:t xml:space="preserve"> by </w:t>
      </w:r>
      <w:r w:rsidRPr="001E663D">
        <w:rPr>
          <w:rStyle w:val="Emphasis"/>
          <w:rFonts w:asciiTheme="minorHAnsi" w:hAnsiTheme="minorHAnsi" w:cstheme="minorHAnsi"/>
        </w:rPr>
        <w:t>drawing back some of its military deployments</w:t>
      </w:r>
      <w:r w:rsidRPr="001E663D">
        <w:rPr>
          <w:rFonts w:asciiTheme="minorHAnsi" w:hAnsiTheme="minorHAnsi" w:cstheme="minorHAnsi"/>
        </w:rPr>
        <w:t xml:space="preserve"> and military engagement activities, including trimming its force of aircraft carriers. </w:t>
      </w:r>
      <w:r w:rsidRPr="001E663D">
        <w:rPr>
          <w:rStyle w:val="Underline2Char"/>
          <w:rFonts w:asciiTheme="minorHAnsi" w:hAnsiTheme="minorHAnsi" w:cstheme="minorHAnsi"/>
        </w:rPr>
        <w:t>He admits that hardly any of the compromises he suggests will be easy</w:t>
      </w:r>
      <w:r w:rsidRPr="001E663D">
        <w:rPr>
          <w:rFonts w:asciiTheme="minorHAnsi" w:hAnsiTheme="minorHAnsi" w:cstheme="minorHAnsi"/>
        </w:rPr>
        <w:t>. Leaders in both countries must show bravery and avoid popular China-bashing and America-bashing. Washington needs to also resist pressure from Asian allies to take a more forceful stance against China. Exercising restraint and dealing with China as an equal will not be easy, but as Goldstein concludes, there is no other way.</w:t>
      </w:r>
    </w:p>
    <w:p w14:paraId="01111D72" w14:textId="77777777" w:rsidR="00DC3CC7" w:rsidRPr="001E663D" w:rsidRDefault="00DC3CC7" w:rsidP="00DC3CC7">
      <w:pPr>
        <w:rPr>
          <w:rFonts w:asciiTheme="minorHAnsi" w:hAnsiTheme="minorHAnsi" w:cstheme="minorHAnsi"/>
        </w:rPr>
      </w:pPr>
      <w:r w:rsidRPr="001E663D">
        <w:rPr>
          <w:rStyle w:val="StyleUnderline"/>
          <w:rFonts w:asciiTheme="minorHAnsi" w:hAnsiTheme="minorHAnsi" w:cstheme="minorHAnsi"/>
        </w:rPr>
        <w:t xml:space="preserve">Meeting China Halfway </w:t>
      </w:r>
      <w:r w:rsidRPr="001E663D">
        <w:rPr>
          <w:rStyle w:val="Emphasis"/>
          <w:rFonts w:asciiTheme="minorHAnsi" w:hAnsiTheme="minorHAnsi" w:cstheme="minorHAnsi"/>
        </w:rPr>
        <w:t>never calls for unilateral concessions</w:t>
      </w:r>
      <w:r w:rsidRPr="001E663D">
        <w:rPr>
          <w:rStyle w:val="StyleUnderline"/>
          <w:rFonts w:asciiTheme="minorHAnsi" w:hAnsiTheme="minorHAnsi" w:cstheme="minorHAnsi"/>
        </w:rPr>
        <w:t xml:space="preserve">, and none of his policy proposals are </w:t>
      </w:r>
      <w:r w:rsidRPr="001E663D">
        <w:rPr>
          <w:rStyle w:val="Emphasis"/>
          <w:rFonts w:asciiTheme="minorHAnsi" w:hAnsiTheme="minorHAnsi" w:cstheme="minorHAnsi"/>
        </w:rPr>
        <w:t>set in stone</w:t>
      </w:r>
      <w:r w:rsidRPr="001E663D">
        <w:rPr>
          <w:rStyle w:val="StyleUnderline"/>
          <w:rFonts w:asciiTheme="minorHAnsi" w:hAnsiTheme="minorHAnsi" w:cstheme="minorHAnsi"/>
        </w:rPr>
        <w:t xml:space="preserve">. </w:t>
      </w:r>
      <w:r w:rsidRPr="001E663D">
        <w:rPr>
          <w:rStyle w:val="Emphasis"/>
          <w:rFonts w:asciiTheme="minorHAnsi" w:hAnsiTheme="minorHAnsi" w:cstheme="minorHAnsi"/>
        </w:rPr>
        <w:t>Gradualism</w:t>
      </w:r>
      <w:r w:rsidRPr="001E663D">
        <w:rPr>
          <w:rStyle w:val="StyleUnderline"/>
          <w:rFonts w:asciiTheme="minorHAnsi" w:hAnsiTheme="minorHAnsi" w:cstheme="minorHAnsi"/>
        </w:rPr>
        <w:t xml:space="preserve">, </w:t>
      </w:r>
      <w:r w:rsidRPr="001E663D">
        <w:rPr>
          <w:rStyle w:val="Emphasis"/>
          <w:rFonts w:asciiTheme="minorHAnsi" w:hAnsiTheme="minorHAnsi" w:cstheme="minorHAnsi"/>
        </w:rPr>
        <w:t>reciprocity</w:t>
      </w:r>
      <w:r w:rsidRPr="001E663D">
        <w:rPr>
          <w:rStyle w:val="StyleUnderline"/>
          <w:rFonts w:asciiTheme="minorHAnsi" w:hAnsiTheme="minorHAnsi" w:cstheme="minorHAnsi"/>
        </w:rPr>
        <w:t xml:space="preserve">, and </w:t>
      </w:r>
      <w:r w:rsidRPr="001E663D">
        <w:rPr>
          <w:rStyle w:val="Emphasis"/>
          <w:rFonts w:asciiTheme="minorHAnsi" w:hAnsiTheme="minorHAnsi" w:cstheme="minorHAnsi"/>
        </w:rPr>
        <w:t>mutual compromise</w:t>
      </w:r>
      <w:r w:rsidRPr="001E663D">
        <w:rPr>
          <w:rStyle w:val="StyleUnderline"/>
          <w:rFonts w:asciiTheme="minorHAnsi" w:hAnsiTheme="minorHAnsi" w:cstheme="minorHAnsi"/>
        </w:rPr>
        <w:t xml:space="preserve"> are the core principles</w:t>
      </w:r>
      <w:r w:rsidRPr="001E663D">
        <w:rPr>
          <w:rFonts w:asciiTheme="minorHAnsi" w:hAnsiTheme="minorHAnsi" w:cstheme="minorHAnsi"/>
        </w:rPr>
        <w:t xml:space="preserve"> of his approach. As his painstaking research demonstrates, a very substantial number of Chinese scholars and strategists want to work constructively with the United States. However, if US policymakers opt for containment rather than engagement, then China’s own hawks will carry the day in Beijing. </w:t>
      </w:r>
      <w:r w:rsidRPr="001E663D">
        <w:rPr>
          <w:rStyle w:val="Underline2Char"/>
          <w:rFonts w:asciiTheme="minorHAnsi" w:hAnsiTheme="minorHAnsi" w:cstheme="minorHAnsi"/>
        </w:rPr>
        <w:t xml:space="preserve">A new cold war will </w:t>
      </w:r>
      <w:r w:rsidRPr="001E663D">
        <w:rPr>
          <w:rStyle w:val="StyleUnderline"/>
          <w:rFonts w:asciiTheme="minorHAnsi" w:hAnsiTheme="minorHAnsi" w:cstheme="minorHAnsi"/>
        </w:rPr>
        <w:t xml:space="preserve">undermine </w:t>
      </w:r>
      <w:r w:rsidRPr="001E663D">
        <w:rPr>
          <w:rStyle w:val="Emphasis"/>
          <w:rFonts w:asciiTheme="minorHAnsi" w:hAnsiTheme="minorHAnsi" w:cstheme="minorHAnsi"/>
        </w:rPr>
        <w:t>regional stability</w:t>
      </w:r>
      <w:r w:rsidRPr="001E663D">
        <w:rPr>
          <w:rStyle w:val="Underline2Char"/>
          <w:rFonts w:asciiTheme="minorHAnsi" w:hAnsiTheme="minorHAnsi" w:cstheme="minorHAnsi"/>
        </w:rPr>
        <w:t xml:space="preserve"> and </w:t>
      </w:r>
      <w:r w:rsidRPr="001E663D">
        <w:rPr>
          <w:rStyle w:val="StyleUnderline"/>
          <w:rFonts w:asciiTheme="minorHAnsi" w:hAnsiTheme="minorHAnsi" w:cstheme="minorHAnsi"/>
        </w:rPr>
        <w:t>decrease the chances for US-China cooperation across the board</w:t>
      </w:r>
      <w:r w:rsidRPr="001E663D">
        <w:rPr>
          <w:rFonts w:asciiTheme="minorHAnsi" w:hAnsiTheme="minorHAnsi" w:cstheme="minorHAnsi"/>
        </w:rPr>
        <w:t xml:space="preserve">. Goldstein concedes that </w:t>
      </w:r>
      <w:r w:rsidRPr="001E663D">
        <w:rPr>
          <w:rStyle w:val="StyleUnderline"/>
          <w:rFonts w:asciiTheme="minorHAnsi" w:hAnsiTheme="minorHAnsi" w:cstheme="minorHAnsi"/>
        </w:rPr>
        <w:t xml:space="preserve">Washington must </w:t>
      </w:r>
      <w:r w:rsidRPr="001E663D">
        <w:rPr>
          <w:rStyle w:val="Emphasis"/>
          <w:rFonts w:asciiTheme="minorHAnsi" w:hAnsiTheme="minorHAnsi" w:cstheme="minorHAnsi"/>
        </w:rPr>
        <w:t>hedge against the worst-case scenario</w:t>
      </w:r>
      <w:r w:rsidRPr="001E663D">
        <w:rPr>
          <w:rFonts w:asciiTheme="minorHAnsi" w:hAnsiTheme="minorHAnsi" w:cstheme="minorHAnsi"/>
        </w:rPr>
        <w:t>, but to make this hedge the central thrust of US China policy would be a colossal mistake.</w:t>
      </w:r>
    </w:p>
    <w:p w14:paraId="08A3424F" w14:textId="77777777" w:rsidR="00DC3CC7" w:rsidRPr="001E663D" w:rsidRDefault="00DC3CC7" w:rsidP="00DC3CC7">
      <w:pPr>
        <w:pStyle w:val="Heading4"/>
        <w:rPr>
          <w:rFonts w:asciiTheme="minorHAnsi" w:hAnsiTheme="minorHAnsi" w:cstheme="minorHAnsi"/>
        </w:rPr>
      </w:pPr>
      <w:r w:rsidRPr="001E663D">
        <w:rPr>
          <w:rFonts w:asciiTheme="minorHAnsi" w:hAnsiTheme="minorHAnsi" w:cstheme="minorHAnsi"/>
        </w:rPr>
        <w:t xml:space="preserve">Yes Taiwan compromise—Their ev doesn’t assume rapprochement </w:t>
      </w:r>
    </w:p>
    <w:p w14:paraId="7A338466" w14:textId="77777777" w:rsidR="00DC3CC7" w:rsidRPr="001E663D" w:rsidRDefault="00DC3CC7" w:rsidP="00DC3CC7">
      <w:pPr>
        <w:rPr>
          <w:rFonts w:asciiTheme="minorHAnsi" w:hAnsiTheme="minorHAnsi" w:cstheme="minorHAnsi"/>
        </w:rPr>
      </w:pPr>
      <w:r w:rsidRPr="001E663D">
        <w:rPr>
          <w:rStyle w:val="Style13ptBold"/>
          <w:rFonts w:asciiTheme="minorHAnsi" w:hAnsiTheme="minorHAnsi" w:cstheme="minorHAnsi"/>
        </w:rPr>
        <w:t>Goldstein</w:t>
      </w:r>
      <w:r w:rsidRPr="001E663D">
        <w:rPr>
          <w:rFonts w:asciiTheme="minorHAnsi" w:hAnsiTheme="minorHAnsi" w:cstheme="minorHAnsi"/>
        </w:rPr>
        <w:t xml:space="preserve">, associate professor and founding director, China Maritime Studies Institute, U.S. Naval War College, May </w:t>
      </w:r>
      <w:r w:rsidRPr="001E663D">
        <w:rPr>
          <w:rStyle w:val="Style13ptBold"/>
          <w:rFonts w:asciiTheme="minorHAnsi" w:hAnsiTheme="minorHAnsi" w:cstheme="minorHAnsi"/>
        </w:rPr>
        <w:t>2015</w:t>
      </w:r>
    </w:p>
    <w:p w14:paraId="256B2F23" w14:textId="77777777" w:rsidR="00DC3CC7" w:rsidRPr="001E663D" w:rsidRDefault="00DC3CC7" w:rsidP="00DC3CC7">
      <w:pPr>
        <w:rPr>
          <w:rFonts w:asciiTheme="minorHAnsi" w:hAnsiTheme="minorHAnsi" w:cstheme="minorHAnsi"/>
        </w:rPr>
      </w:pPr>
      <w:r w:rsidRPr="001E663D">
        <w:rPr>
          <w:rFonts w:asciiTheme="minorHAnsi" w:hAnsiTheme="minorHAnsi" w:cstheme="minorHAnsi"/>
        </w:rPr>
        <w:t xml:space="preserve">(Lyle, </w:t>
      </w:r>
      <w:r w:rsidRPr="001E663D">
        <w:rPr>
          <w:rFonts w:asciiTheme="minorHAnsi" w:hAnsiTheme="minorHAnsi" w:cstheme="minorHAnsi"/>
          <w:i/>
        </w:rPr>
        <w:t>Meeting China Halfway</w:t>
      </w:r>
      <w:r w:rsidRPr="001E663D">
        <w:rPr>
          <w:rFonts w:asciiTheme="minorHAnsi" w:hAnsiTheme="minorHAnsi" w:cstheme="minorHAnsi"/>
        </w:rPr>
        <w:t>, pg. 72)</w:t>
      </w:r>
    </w:p>
    <w:p w14:paraId="1BFC0724" w14:textId="77777777" w:rsidR="00DC3CC7" w:rsidRPr="001E663D" w:rsidRDefault="00DC3CC7" w:rsidP="00DC3CC7">
      <w:pPr>
        <w:rPr>
          <w:rFonts w:asciiTheme="minorHAnsi" w:hAnsiTheme="minorHAnsi" w:cstheme="minorHAnsi"/>
        </w:rPr>
      </w:pPr>
      <w:r w:rsidRPr="001E663D">
        <w:rPr>
          <w:rFonts w:asciiTheme="minorHAnsi" w:hAnsiTheme="minorHAnsi" w:cstheme="minorHAnsi"/>
        </w:rPr>
        <w:t xml:space="preserve">Although Washington and Beijing have increasingly taken one another as rivals in recent years, </w:t>
      </w:r>
      <w:r w:rsidRPr="001E663D">
        <w:rPr>
          <w:rStyle w:val="Underline2Char"/>
          <w:rFonts w:asciiTheme="minorHAnsi" w:hAnsiTheme="minorHAnsi" w:cstheme="minorHAnsi"/>
        </w:rPr>
        <w:t>Taiwan and the Mainland have been taking concrete and frequently difficult steps toward peace</w:t>
      </w:r>
      <w:r w:rsidRPr="001E663D">
        <w:rPr>
          <w:rFonts w:asciiTheme="minorHAnsi" w:hAnsiTheme="minorHAnsi" w:cstheme="minorHAnsi"/>
        </w:rPr>
        <w:t xml:space="preserve">. As one Mainland visitor to Taiwan recently said: “I really want more mainland people to come and see Taiwan, and then they will understand [that] … it’s not like what they see on the TV.… This impression will gradually let Mainland people, especially my generation, think: ‘Oh, Taiwan is so good, why do we want to conquer them? It’s not necessary. We should learn from them.’” </w:t>
      </w:r>
      <w:r w:rsidRPr="001E663D">
        <w:rPr>
          <w:rStyle w:val="Underline2Char"/>
          <w:rFonts w:asciiTheme="minorHAnsi" w:hAnsiTheme="minorHAnsi" w:cstheme="minorHAnsi"/>
        </w:rPr>
        <w:t>This</w:t>
      </w:r>
      <w:r w:rsidRPr="001E663D">
        <w:rPr>
          <w:rFonts w:asciiTheme="minorHAnsi" w:hAnsiTheme="minorHAnsi" w:cstheme="minorHAnsi"/>
        </w:rPr>
        <w:t xml:space="preserve"> comment </w:t>
      </w:r>
      <w:r w:rsidRPr="001E663D">
        <w:rPr>
          <w:rStyle w:val="Underline2Char"/>
          <w:rFonts w:asciiTheme="minorHAnsi" w:hAnsiTheme="minorHAnsi" w:cstheme="minorHAnsi"/>
        </w:rPr>
        <w:t>illustrates the strength of interdependence in action</w:t>
      </w:r>
      <w:r w:rsidRPr="001E663D">
        <w:rPr>
          <w:rFonts w:asciiTheme="minorHAnsi" w:hAnsiTheme="minorHAnsi" w:cstheme="minorHAnsi"/>
        </w:rPr>
        <w:t xml:space="preserve">. 70 </w:t>
      </w:r>
      <w:r w:rsidRPr="001E663D">
        <w:rPr>
          <w:rStyle w:val="Underline2Char"/>
          <w:rFonts w:asciiTheme="minorHAnsi" w:hAnsiTheme="minorHAnsi" w:cstheme="minorHAnsi"/>
        </w:rPr>
        <w:t xml:space="preserve">Given unpredictable electoral politics in Taipei, some Western commentators are already predicting Chinese “sabre-rattling” and a new cross-Strait crisis just over the horizon, but </w:t>
      </w:r>
      <w:r w:rsidRPr="001E663D">
        <w:rPr>
          <w:rStyle w:val="Emphasis"/>
          <w:rFonts w:asciiTheme="minorHAnsi" w:hAnsiTheme="minorHAnsi" w:cstheme="minorHAnsi"/>
        </w:rPr>
        <w:t>astute diplomacy</w:t>
      </w:r>
      <w:r w:rsidRPr="001E663D">
        <w:rPr>
          <w:rStyle w:val="Underline2Char"/>
          <w:rFonts w:asciiTheme="minorHAnsi" w:hAnsiTheme="minorHAnsi" w:cstheme="minorHAnsi"/>
        </w:rPr>
        <w:t xml:space="preserve"> in Washington, Beijing, and Taipei can help to </w:t>
      </w:r>
      <w:r w:rsidRPr="001E663D">
        <w:rPr>
          <w:rStyle w:val="StyleUnderline"/>
          <w:rFonts w:asciiTheme="minorHAnsi" w:hAnsiTheme="minorHAnsi" w:cstheme="minorHAnsi"/>
        </w:rPr>
        <w:t>mitigate the impact</w:t>
      </w:r>
      <w:r w:rsidRPr="001E663D">
        <w:rPr>
          <w:rStyle w:val="Underline2Char"/>
          <w:rFonts w:asciiTheme="minorHAnsi" w:hAnsiTheme="minorHAnsi" w:cstheme="minorHAnsi"/>
        </w:rPr>
        <w:t xml:space="preserve"> of these foreseeable difficulties</w:t>
      </w:r>
      <w:r w:rsidRPr="001E663D">
        <w:rPr>
          <w:rFonts w:asciiTheme="minorHAnsi" w:hAnsiTheme="minorHAnsi" w:cstheme="minorHAnsi"/>
        </w:rPr>
        <w:t xml:space="preserve">. 71 </w:t>
      </w:r>
      <w:r w:rsidRPr="001E663D">
        <w:rPr>
          <w:rStyle w:val="StyleUnderline"/>
          <w:rFonts w:asciiTheme="minorHAnsi" w:hAnsiTheme="minorHAnsi" w:cstheme="minorHAnsi"/>
        </w:rPr>
        <w:t xml:space="preserve">History, geography, culture, and economics are all compelling the cross-Strait rapprochement. Instead of attempting to counter this trend, US strategy should </w:t>
      </w:r>
      <w:r w:rsidRPr="001E663D">
        <w:rPr>
          <w:rStyle w:val="Emphasis"/>
          <w:rFonts w:asciiTheme="minorHAnsi" w:hAnsiTheme="minorHAnsi" w:cstheme="minorHAnsi"/>
        </w:rPr>
        <w:t>seize upon this opportunity</w:t>
      </w:r>
      <w:r w:rsidRPr="001E663D">
        <w:rPr>
          <w:rStyle w:val="StyleUnderline"/>
          <w:rFonts w:asciiTheme="minorHAnsi" w:hAnsiTheme="minorHAnsi" w:cstheme="minorHAnsi"/>
        </w:rPr>
        <w:t xml:space="preserve"> to achieve the breakthrough that will be imperative to US-China cooperation</w:t>
      </w:r>
      <w:r w:rsidRPr="001E663D">
        <w:rPr>
          <w:rFonts w:asciiTheme="minorHAnsi" w:hAnsiTheme="minorHAnsi" w:cstheme="minorHAnsi"/>
        </w:rPr>
        <w:t xml:space="preserve"> in the twenty-first century. </w:t>
      </w:r>
    </w:p>
    <w:p w14:paraId="2EAAB71D" w14:textId="77777777" w:rsidR="00DC3CC7" w:rsidRPr="001E663D" w:rsidRDefault="00DC3CC7" w:rsidP="00DC3CC7">
      <w:pPr>
        <w:pStyle w:val="Heading4"/>
        <w:rPr>
          <w:rFonts w:asciiTheme="minorHAnsi" w:hAnsiTheme="minorHAnsi" w:cstheme="minorHAnsi"/>
        </w:rPr>
      </w:pPr>
      <w:r w:rsidRPr="001E663D">
        <w:rPr>
          <w:rFonts w:asciiTheme="minorHAnsi" w:hAnsiTheme="minorHAnsi" w:cstheme="minorHAnsi"/>
        </w:rPr>
        <w:t>Our scholarship is way better than theirs—CP empowers moderates, plan empowers hardliners</w:t>
      </w:r>
    </w:p>
    <w:p w14:paraId="663F8E80" w14:textId="77777777" w:rsidR="00DC3CC7" w:rsidRPr="001E663D" w:rsidRDefault="00DC3CC7" w:rsidP="00DC3CC7">
      <w:pPr>
        <w:rPr>
          <w:rFonts w:asciiTheme="minorHAnsi" w:hAnsiTheme="minorHAnsi" w:cstheme="minorHAnsi"/>
        </w:rPr>
      </w:pPr>
      <w:r w:rsidRPr="001E663D">
        <w:rPr>
          <w:rStyle w:val="Style13ptBold"/>
          <w:rFonts w:asciiTheme="minorHAnsi" w:hAnsiTheme="minorHAnsi" w:cstheme="minorHAnsi"/>
        </w:rPr>
        <w:t>Fredman 15</w:t>
      </w:r>
      <w:r w:rsidRPr="001E663D">
        <w:rPr>
          <w:rFonts w:asciiTheme="minorHAnsi" w:hAnsiTheme="minorHAnsi" w:cstheme="minorHAnsi"/>
        </w:rPr>
        <w:t xml:space="preserve"> [Zachary Fredman (Boren Teaching Fellow—Boston University, former Mellon Fellow in American History at Cambridge) on Goldstein, 'Meeting China Halfway: How to Defuse the Emerging US-China Rivalry', September 2015, https://networks.h-net.org/node/28443/reviews/80851/fredman-goldstein-meeting-china-halfway-how-defuse-emerging-us-china]</w:t>
      </w:r>
    </w:p>
    <w:p w14:paraId="2F4AC2D5" w14:textId="77777777" w:rsidR="00DC3CC7" w:rsidRPr="001E663D" w:rsidRDefault="00DC3CC7" w:rsidP="00DC3CC7">
      <w:pPr>
        <w:rPr>
          <w:rFonts w:asciiTheme="minorHAnsi" w:hAnsiTheme="minorHAnsi" w:cstheme="minorHAnsi"/>
        </w:rPr>
      </w:pPr>
      <w:r w:rsidRPr="001E663D">
        <w:rPr>
          <w:rFonts w:asciiTheme="minorHAnsi" w:hAnsiTheme="minorHAnsi" w:cstheme="minorHAnsi"/>
        </w:rPr>
        <w:t xml:space="preserve">Lyle J. Goldstein’s Meeting China Halfway is essential reading for anyone interested in US foreign relations or contemporary China. A senior China scholar at the Naval War College, Goldstein warns that </w:t>
      </w:r>
      <w:r w:rsidRPr="001E663D">
        <w:rPr>
          <w:rStyle w:val="Underline2Char"/>
          <w:rFonts w:asciiTheme="minorHAnsi" w:hAnsiTheme="minorHAnsi" w:cstheme="minorHAnsi"/>
        </w:rPr>
        <w:t>the potential for US-China military conflict has increased markedly in the past ten years. Influential academics</w:t>
      </w:r>
      <w:r w:rsidRPr="001E663D">
        <w:rPr>
          <w:rFonts w:asciiTheme="minorHAnsi" w:hAnsiTheme="minorHAnsi" w:cstheme="minorHAnsi"/>
        </w:rPr>
        <w:t xml:space="preserve"> like Aaron Friedberg (A Contest for Supremacy: China, America, and the Struggle for Mastery in Asia [2011]) and John Mearsheimer (The Tragedy of Great Power Politics [2014]) </w:t>
      </w:r>
      <w:r w:rsidRPr="001E663D">
        <w:rPr>
          <w:rStyle w:val="Underline2Char"/>
          <w:rFonts w:asciiTheme="minorHAnsi" w:hAnsiTheme="minorHAnsi" w:cstheme="minorHAnsi"/>
        </w:rPr>
        <w:t xml:space="preserve">have urged US policymakers to </w:t>
      </w:r>
      <w:r w:rsidRPr="001E663D">
        <w:rPr>
          <w:rStyle w:val="StyleUnderline"/>
          <w:rFonts w:asciiTheme="minorHAnsi" w:hAnsiTheme="minorHAnsi" w:cstheme="minorHAnsi"/>
        </w:rPr>
        <w:t>abandon engagement</w:t>
      </w:r>
      <w:r w:rsidRPr="001E663D">
        <w:rPr>
          <w:rFonts w:asciiTheme="minorHAnsi" w:hAnsiTheme="minorHAnsi" w:cstheme="minorHAnsi"/>
        </w:rPr>
        <w:t xml:space="preserve"> and focus on containment. </w:t>
      </w:r>
      <w:r w:rsidRPr="001E663D">
        <w:rPr>
          <w:rStyle w:val="Underline2Char"/>
          <w:rFonts w:asciiTheme="minorHAnsi" w:hAnsiTheme="minorHAnsi" w:cstheme="minorHAnsi"/>
        </w:rPr>
        <w:t>The</w:t>
      </w:r>
      <w:r w:rsidRPr="001E663D">
        <w:rPr>
          <w:rFonts w:asciiTheme="minorHAnsi" w:hAnsiTheme="minorHAnsi" w:cstheme="minorHAnsi"/>
        </w:rPr>
        <w:t xml:space="preserve"> Barack </w:t>
      </w:r>
      <w:r w:rsidRPr="001E663D">
        <w:rPr>
          <w:rStyle w:val="Underline2Char"/>
          <w:rFonts w:asciiTheme="minorHAnsi" w:hAnsiTheme="minorHAnsi" w:cstheme="minorHAnsi"/>
        </w:rPr>
        <w:t>Obama administration</w:t>
      </w:r>
      <w:r w:rsidRPr="001E663D">
        <w:rPr>
          <w:rFonts w:asciiTheme="minorHAnsi" w:hAnsiTheme="minorHAnsi" w:cstheme="minorHAnsi"/>
        </w:rPr>
        <w:t xml:space="preserve">, Goldstein notes, </w:t>
      </w:r>
      <w:r w:rsidRPr="001E663D">
        <w:rPr>
          <w:rStyle w:val="Underline2Char"/>
          <w:rFonts w:asciiTheme="minorHAnsi" w:hAnsiTheme="minorHAnsi" w:cstheme="minorHAnsi"/>
        </w:rPr>
        <w:t>has</w:t>
      </w:r>
      <w:r w:rsidRPr="001E663D">
        <w:rPr>
          <w:rFonts w:asciiTheme="minorHAnsi" w:hAnsiTheme="minorHAnsi" w:cstheme="minorHAnsi"/>
        </w:rPr>
        <w:t xml:space="preserve"> largely </w:t>
      </w:r>
      <w:r w:rsidRPr="001E663D">
        <w:rPr>
          <w:rStyle w:val="Underline2Char"/>
          <w:rFonts w:asciiTheme="minorHAnsi" w:hAnsiTheme="minorHAnsi" w:cstheme="minorHAnsi"/>
        </w:rPr>
        <w:t>endorsed the program advocated by those seeking to balance China’s rise</w:t>
      </w:r>
      <w:r w:rsidRPr="001E663D">
        <w:rPr>
          <w:rFonts w:asciiTheme="minorHAnsi" w:hAnsiTheme="minorHAnsi" w:cstheme="minorHAnsi"/>
        </w:rPr>
        <w:t>. In China, meanwhile, discourse regarding the United States has become more bellicose</w:t>
      </w:r>
      <w:r w:rsidRPr="001E663D">
        <w:rPr>
          <w:rStyle w:val="Underline2Char"/>
          <w:rFonts w:asciiTheme="minorHAnsi" w:hAnsiTheme="minorHAnsi" w:cstheme="minorHAnsi"/>
        </w:rPr>
        <w:t>. Many</w:t>
      </w:r>
      <w:r w:rsidRPr="001E663D">
        <w:rPr>
          <w:rFonts w:asciiTheme="minorHAnsi" w:hAnsiTheme="minorHAnsi" w:cstheme="minorHAnsi"/>
        </w:rPr>
        <w:t xml:space="preserve"> </w:t>
      </w:r>
      <w:r w:rsidRPr="001E663D">
        <w:rPr>
          <w:rStyle w:val="StyleUnderline"/>
          <w:rFonts w:asciiTheme="minorHAnsi" w:hAnsiTheme="minorHAnsi" w:cstheme="minorHAnsi"/>
        </w:rPr>
        <w:t>high-ranking officials</w:t>
      </w:r>
      <w:r w:rsidRPr="001E663D">
        <w:rPr>
          <w:rStyle w:val="Underline2Char"/>
          <w:rFonts w:asciiTheme="minorHAnsi" w:hAnsiTheme="minorHAnsi" w:cstheme="minorHAnsi"/>
        </w:rPr>
        <w:t xml:space="preserve"> in China’s security and defense establishments see the United States as China’s greatest national security threat</w:t>
      </w:r>
      <w:r w:rsidRPr="001E663D">
        <w:rPr>
          <w:rFonts w:asciiTheme="minorHAnsi" w:hAnsiTheme="minorHAnsi" w:cstheme="minorHAnsi"/>
        </w:rPr>
        <w:t xml:space="preserve">. If the downward spiral in US-China relations continues, Goldstein argues, the result will likely be a “repetition of the misery caused by the catastrophic wars and wasteful rivalries of the twentieth century” (p. 325). </w:t>
      </w:r>
      <w:r w:rsidRPr="001E663D">
        <w:rPr>
          <w:rStyle w:val="Underline2Char"/>
          <w:rFonts w:asciiTheme="minorHAnsi" w:hAnsiTheme="minorHAnsi" w:cstheme="minorHAnsi"/>
        </w:rPr>
        <w:t xml:space="preserve">Drawing from a </w:t>
      </w:r>
      <w:r w:rsidRPr="001E663D">
        <w:rPr>
          <w:rStyle w:val="StyleUnderline"/>
          <w:rFonts w:asciiTheme="minorHAnsi" w:hAnsiTheme="minorHAnsi" w:cstheme="minorHAnsi"/>
        </w:rPr>
        <w:t>wide array of Chinese and American sources</w:t>
      </w:r>
      <w:r w:rsidRPr="001E663D">
        <w:rPr>
          <w:rStyle w:val="Underline2Char"/>
          <w:rFonts w:asciiTheme="minorHAnsi" w:hAnsiTheme="minorHAnsi" w:cstheme="minorHAnsi"/>
        </w:rPr>
        <w:t xml:space="preserve">, Goldstein lays out a plan to enable the two powers to </w:t>
      </w:r>
      <w:r w:rsidRPr="001E663D">
        <w:rPr>
          <w:rStyle w:val="StyleUnderline"/>
          <w:rFonts w:asciiTheme="minorHAnsi" w:hAnsiTheme="minorHAnsi" w:cstheme="minorHAnsi"/>
        </w:rPr>
        <w:t>step back from rivalry</w:t>
      </w:r>
      <w:r w:rsidRPr="001E663D">
        <w:rPr>
          <w:rStyle w:val="Underline2Char"/>
          <w:rFonts w:asciiTheme="minorHAnsi" w:hAnsiTheme="minorHAnsi" w:cstheme="minorHAnsi"/>
        </w:rPr>
        <w:t xml:space="preserve"> and move toward </w:t>
      </w:r>
      <w:r w:rsidRPr="001E663D">
        <w:rPr>
          <w:rStyle w:val="Emphasis"/>
          <w:rFonts w:asciiTheme="minorHAnsi" w:hAnsiTheme="minorHAnsi" w:cstheme="minorHAnsi"/>
        </w:rPr>
        <w:t>mutual accommodation</w:t>
      </w:r>
      <w:r w:rsidRPr="001E663D">
        <w:rPr>
          <w:rFonts w:asciiTheme="minorHAnsi" w:hAnsiTheme="minorHAnsi" w:cstheme="minorHAnsi"/>
        </w:rPr>
        <w:t>. From its position of strength, Washington must take the lead and begin accommodating China’s interests in Asia. For America, Goldstein concludes, “there is no viable alternative to meeting China halfway” (p. 364).</w:t>
      </w:r>
    </w:p>
    <w:p w14:paraId="6221224B" w14:textId="77777777" w:rsidR="00DC3CC7" w:rsidRPr="001E663D" w:rsidRDefault="00DC3CC7" w:rsidP="00DC3CC7">
      <w:pPr>
        <w:rPr>
          <w:rStyle w:val="StyleUnderline"/>
          <w:rFonts w:asciiTheme="minorHAnsi" w:hAnsiTheme="minorHAnsi" w:cstheme="minorHAnsi"/>
        </w:rPr>
      </w:pPr>
      <w:r w:rsidRPr="001E663D">
        <w:rPr>
          <w:rStyle w:val="Underline2Char"/>
          <w:rFonts w:asciiTheme="minorHAnsi" w:hAnsiTheme="minorHAnsi" w:cstheme="minorHAnsi"/>
        </w:rPr>
        <w:t xml:space="preserve">Goldstein makes his case by </w:t>
      </w:r>
      <w:r w:rsidRPr="001E663D">
        <w:rPr>
          <w:rStyle w:val="StyleUnderline"/>
          <w:rFonts w:asciiTheme="minorHAnsi" w:hAnsiTheme="minorHAnsi" w:cstheme="minorHAnsi"/>
        </w:rPr>
        <w:t>taking Chinese voices seriously</w:t>
      </w:r>
      <w:r w:rsidRPr="001E663D">
        <w:rPr>
          <w:rFonts w:asciiTheme="minorHAnsi" w:hAnsiTheme="minorHAnsi" w:cstheme="minorHAnsi"/>
        </w:rPr>
        <w:t xml:space="preserve"> and proposing ten “cooperation spirals” that outline step-by-step approaches for resolving the seemingly intractable problems in US-China relations. Cooperation spirals build trust and confidence over time through incremental and reciprocal steps that gradually lead to larger and more significant compromises. In each chapter, </w:t>
      </w:r>
      <w:r w:rsidRPr="001E663D">
        <w:rPr>
          <w:rStyle w:val="Underline2Char"/>
          <w:rFonts w:asciiTheme="minorHAnsi" w:hAnsiTheme="minorHAnsi" w:cstheme="minorHAnsi"/>
        </w:rPr>
        <w:t>Goldstein explores</w:t>
      </w:r>
      <w:r w:rsidRPr="001E663D">
        <w:rPr>
          <w:rFonts w:asciiTheme="minorHAnsi" w:hAnsiTheme="minorHAnsi" w:cstheme="minorHAnsi"/>
        </w:rPr>
        <w:t xml:space="preserve"> a particular issue </w:t>
      </w:r>
      <w:r w:rsidRPr="001E663D">
        <w:rPr>
          <w:rStyle w:val="Underline2Char"/>
          <w:rFonts w:asciiTheme="minorHAnsi" w:hAnsiTheme="minorHAnsi" w:cstheme="minorHAnsi"/>
        </w:rPr>
        <w:t>by examining</w:t>
      </w:r>
      <w:r w:rsidRPr="001E663D">
        <w:rPr>
          <w:rFonts w:asciiTheme="minorHAnsi" w:hAnsiTheme="minorHAnsi" w:cstheme="minorHAnsi"/>
        </w:rPr>
        <w:t xml:space="preserve"> its </w:t>
      </w:r>
      <w:r w:rsidRPr="001E663D">
        <w:rPr>
          <w:rStyle w:val="StyleUnderline"/>
          <w:rFonts w:asciiTheme="minorHAnsi" w:hAnsiTheme="minorHAnsi" w:cstheme="minorHAnsi"/>
        </w:rPr>
        <w:t>historical background</w:t>
      </w:r>
      <w:r w:rsidRPr="001E663D">
        <w:rPr>
          <w:rFonts w:asciiTheme="minorHAnsi" w:hAnsiTheme="minorHAnsi" w:cstheme="minorHAnsi"/>
        </w:rPr>
        <w:t xml:space="preserve">, </w:t>
      </w:r>
      <w:r w:rsidRPr="001E663D">
        <w:rPr>
          <w:rStyle w:val="Underline2Char"/>
          <w:rFonts w:asciiTheme="minorHAnsi" w:hAnsiTheme="minorHAnsi" w:cstheme="minorHAnsi"/>
        </w:rPr>
        <w:t xml:space="preserve">analyzing </w:t>
      </w:r>
      <w:r w:rsidRPr="001E663D">
        <w:rPr>
          <w:rStyle w:val="StyleUnderline"/>
          <w:rFonts w:asciiTheme="minorHAnsi" w:hAnsiTheme="minorHAnsi" w:cstheme="minorHAnsi"/>
        </w:rPr>
        <w:t>numerous Chinese and American perspectives</w:t>
      </w:r>
      <w:r w:rsidRPr="001E663D">
        <w:rPr>
          <w:rFonts w:asciiTheme="minorHAnsi" w:hAnsiTheme="minorHAnsi" w:cstheme="minorHAnsi"/>
        </w:rPr>
        <w:t xml:space="preserve">, and then laying out a cooperation spiral composed of ten concrete policy proposals—five for the United States and five for China. </w:t>
      </w:r>
      <w:r w:rsidRPr="001E663D">
        <w:rPr>
          <w:rStyle w:val="StyleUnderline"/>
          <w:rFonts w:asciiTheme="minorHAnsi" w:hAnsiTheme="minorHAnsi" w:cstheme="minorHAnsi"/>
        </w:rPr>
        <w:t xml:space="preserve">Goldstein’s analysis of Chinese scholarship reveals a </w:t>
      </w:r>
      <w:r w:rsidRPr="001E663D">
        <w:rPr>
          <w:rStyle w:val="Emphasis"/>
          <w:rFonts w:asciiTheme="minorHAnsi" w:hAnsiTheme="minorHAnsi" w:cstheme="minorHAnsi"/>
        </w:rPr>
        <w:t>wide range of opinion</w:t>
      </w:r>
      <w:r w:rsidRPr="001E663D">
        <w:rPr>
          <w:rStyle w:val="StyleUnderline"/>
          <w:rFonts w:asciiTheme="minorHAnsi" w:hAnsiTheme="minorHAnsi" w:cstheme="minorHAnsi"/>
        </w:rPr>
        <w:t>, even on controversial issues like Taiwan</w:t>
      </w:r>
      <w:r w:rsidRPr="001E663D">
        <w:rPr>
          <w:rStyle w:val="Underline2Char"/>
          <w:rFonts w:asciiTheme="minorHAnsi" w:hAnsiTheme="minorHAnsi" w:cstheme="minorHAnsi"/>
        </w:rPr>
        <w:t xml:space="preserve">. In a field where many writers are quick to </w:t>
      </w:r>
      <w:r w:rsidRPr="001E663D">
        <w:rPr>
          <w:rStyle w:val="StyleUnderline"/>
          <w:rFonts w:asciiTheme="minorHAnsi" w:hAnsiTheme="minorHAnsi" w:cstheme="minorHAnsi"/>
        </w:rPr>
        <w:t>dismiss Chinese viewpoints as propaganda—if they bother to examine them at all</w:t>
      </w:r>
      <w:r w:rsidRPr="001E663D">
        <w:rPr>
          <w:rStyle w:val="Underline2Char"/>
          <w:rFonts w:asciiTheme="minorHAnsi" w:hAnsiTheme="minorHAnsi" w:cstheme="minorHAnsi"/>
        </w:rPr>
        <w:t xml:space="preserve">—Meeting China Halfway stands out as </w:t>
      </w:r>
      <w:r w:rsidRPr="001E663D">
        <w:rPr>
          <w:rStyle w:val="Emphasis"/>
          <w:rFonts w:asciiTheme="minorHAnsi" w:hAnsiTheme="minorHAnsi" w:cstheme="minorHAnsi"/>
        </w:rPr>
        <w:t>a model of rigorous, even-handed scholarship.</w:t>
      </w:r>
    </w:p>
    <w:p w14:paraId="2C2D8AF0" w14:textId="77777777" w:rsidR="00DC3CC7" w:rsidRPr="001E663D" w:rsidRDefault="00DC3CC7" w:rsidP="00DC3CC7">
      <w:pPr>
        <w:rPr>
          <w:rFonts w:asciiTheme="minorHAnsi" w:hAnsiTheme="minorHAnsi" w:cstheme="minorHAnsi"/>
        </w:rPr>
      </w:pPr>
      <w:r w:rsidRPr="001E663D">
        <w:rPr>
          <w:rStyle w:val="Underline2Char"/>
          <w:rFonts w:asciiTheme="minorHAnsi" w:hAnsiTheme="minorHAnsi" w:cstheme="minorHAnsi"/>
        </w:rPr>
        <w:t>China hawks and believers in American exceptionalism will find many of Goldstein’s ideas hard to swallow</w:t>
      </w:r>
      <w:r w:rsidRPr="001E663D">
        <w:rPr>
          <w:rFonts w:asciiTheme="minorHAnsi" w:hAnsiTheme="minorHAnsi" w:cstheme="minorHAnsi"/>
        </w:rPr>
        <w:t xml:space="preserve">, but they would be wise to read his book carefully. </w:t>
      </w:r>
      <w:r w:rsidRPr="001E663D">
        <w:rPr>
          <w:rStyle w:val="Underline2Char"/>
          <w:rFonts w:asciiTheme="minorHAnsi" w:hAnsiTheme="minorHAnsi" w:cstheme="minorHAnsi"/>
        </w:rPr>
        <w:t>Far too much writing on China rests on ideologically tinged assumptions</w:t>
      </w:r>
      <w:r w:rsidRPr="001E663D">
        <w:rPr>
          <w:rFonts w:asciiTheme="minorHAnsi" w:hAnsiTheme="minorHAnsi" w:cstheme="minorHAnsi"/>
        </w:rPr>
        <w:t xml:space="preserve"> that Beijing must institute American-style political and economic reforms in order to stave off social unrest or collapse. </w:t>
      </w:r>
      <w:r w:rsidRPr="001E663D">
        <w:rPr>
          <w:rStyle w:val="Underline2Char"/>
          <w:rFonts w:asciiTheme="minorHAnsi" w:hAnsiTheme="minorHAnsi" w:cstheme="minorHAnsi"/>
        </w:rPr>
        <w:t>Goldstein has little sympathy for such views, which</w:t>
      </w:r>
      <w:r w:rsidRPr="001E663D">
        <w:rPr>
          <w:rStyle w:val="StyleUnderline"/>
          <w:rFonts w:asciiTheme="minorHAnsi" w:hAnsiTheme="minorHAnsi" w:cstheme="minorHAnsi"/>
        </w:rPr>
        <w:t xml:space="preserve"> reveal more about American anxieties than they do about China</w:t>
      </w:r>
      <w:r w:rsidRPr="001E663D">
        <w:rPr>
          <w:rFonts w:asciiTheme="minorHAnsi" w:hAnsiTheme="minorHAnsi" w:cstheme="minorHAnsi"/>
        </w:rPr>
        <w:t>. Confidence that China will become much stronger over the coming decades, and that its economy will soon surpass that of the United States in size, undergirds his basic arguments. He also points out that China has already moved ahead of the US military in certain domains, such as anti-ship cruise missiles. Yet just because Goldstein believes the United States cannot hope to impose its will on China does not mean he advocates making concessions without asking Beijing to adjust its current and long-held positions in return. Rather, Goldstein urges Washington to demonstrate real leadership and courage in making the first moves. The fact is, as he shows, China’s perspective has been influenced by their view of a “century of humiliation.” While the United States did not take the lead in much of the Western imperialism that undermined Chinese sovereignty in the century leading up to World War II, it still played a large role. Imagine if the Chinese Navy had patrolled the Mississippi River with gunboats from the 1850s to the 1940s, as the US Navy did on China’s Yangtze River, and you can begin to understand why it is imperative that Washington acts first.</w:t>
      </w:r>
    </w:p>
    <w:p w14:paraId="6A37DE0B" w14:textId="77777777" w:rsidR="00DC3CC7" w:rsidRPr="001E663D" w:rsidRDefault="00DC3CC7" w:rsidP="00DC3CC7">
      <w:pPr>
        <w:rPr>
          <w:rFonts w:asciiTheme="minorHAnsi" w:hAnsiTheme="minorHAnsi" w:cstheme="minorHAnsi"/>
        </w:rPr>
      </w:pPr>
      <w:r w:rsidRPr="001E663D">
        <w:rPr>
          <w:rFonts w:asciiTheme="minorHAnsi" w:hAnsiTheme="minorHAnsi" w:cstheme="minorHAnsi"/>
        </w:rPr>
        <w:t>The Taiwan problem has long been a key irritant in US-China relations. Goldstein’s cooperation spiral for this issue rests on the assumption that the United States cannot indefinitely maintain close security ties with a claimed island off the coast of a nuclear-armed superpower. He urges Washington to create circumstances that promote the settlement of the Taiwan problem rather than its perpetuation. Taiwan-Mainland integration, Goldstein argues, will actually strengthen US alliances with Japan and South Korea by preventing these countries from being pulled by treaty commitments into a conflict over Taiwan. Goldstein seeks a permanent solution by beginning with smaller moves: reducing US forces on Guam and closing the military office at the American Institute in Taipei while Beijing instigates military exchanges with Taiwan without preconditions and pulls missiles back from East China. The cooperation spiral culminates with Washington halting weapons sales to Taiwan, and Beijing renouncing the use of force and beginning a peace treaty process that joins Taiwan and the Mainland in a confederation. Goldstein concludes that a breakthrough on the Taiwan problem is “imperative to U.S.-China cooperation in the twenty-first century” (p. 72).</w:t>
      </w:r>
    </w:p>
    <w:p w14:paraId="7C4E496C" w14:textId="77777777" w:rsidR="00DC3CC7" w:rsidRPr="001E663D" w:rsidRDefault="00DC3CC7" w:rsidP="00DC3CC7">
      <w:pPr>
        <w:rPr>
          <w:rFonts w:asciiTheme="minorHAnsi" w:hAnsiTheme="minorHAnsi" w:cstheme="minorHAnsi"/>
        </w:rPr>
      </w:pPr>
      <w:r w:rsidRPr="001E663D">
        <w:rPr>
          <w:rFonts w:asciiTheme="minorHAnsi" w:hAnsiTheme="minorHAnsi" w:cstheme="minorHAnsi"/>
        </w:rPr>
        <w:t>In addressing economic relations, Goldstein points out that economic interdependence does not preclude conflict. America was Japan’s leading trade partner in the years before Pearl Harbor, and Europe enjoyed a high degree of economic interdependence leading up to World War I. Despite high levels of trade, economic tensions between Washington and Beijing have increased over the last decade. But success stories like Boeing Corporation’s extraordinary role in improving China’s civil air safety record from the 1990s to the present, while also increasing its market share, have demonstrated how closer collaboration can yield win-win results on a massive scale. Beginning with reciprocal steps to decrease barriers to the purchase of US companies and encourage major investment in the US economy, Goldstein seeks to lay the groundwork for improved economic relations that will eventually lead to Washington easing restrictions on high-technology transfers to China and see Beijing allow free float for the Renminbi.</w:t>
      </w:r>
    </w:p>
    <w:p w14:paraId="6263B6FC" w14:textId="77777777" w:rsidR="00DC3CC7" w:rsidRPr="001E663D" w:rsidRDefault="00DC3CC7" w:rsidP="00DC3CC7">
      <w:pPr>
        <w:rPr>
          <w:rFonts w:asciiTheme="minorHAnsi" w:hAnsiTheme="minorHAnsi" w:cstheme="minorHAnsi"/>
        </w:rPr>
      </w:pPr>
      <w:r w:rsidRPr="001E663D">
        <w:rPr>
          <w:rFonts w:asciiTheme="minorHAnsi" w:hAnsiTheme="minorHAnsi" w:cstheme="minorHAnsi"/>
        </w:rPr>
        <w:t xml:space="preserve">When it comes to environmental issues and relations with the developing world, Goldstein sees many opportunities for closer cooperation. </w:t>
      </w:r>
      <w:r w:rsidRPr="001E663D">
        <w:rPr>
          <w:rStyle w:val="Underline2Char"/>
          <w:rFonts w:asciiTheme="minorHAnsi" w:hAnsiTheme="minorHAnsi" w:cstheme="minorHAnsi"/>
        </w:rPr>
        <w:t>Public opinion in both countries shows increasing awareness of the dangers</w:t>
      </w:r>
      <w:r w:rsidRPr="001E663D">
        <w:rPr>
          <w:rFonts w:asciiTheme="minorHAnsi" w:hAnsiTheme="minorHAnsi" w:cstheme="minorHAnsi"/>
        </w:rPr>
        <w:t xml:space="preserve"> of global warming. The November 2014 bilateral climate accord demonstrates that key Chinese and American policymakers recognize the enormous stakes. Goldstein’s cooperation spiral on the environment and climate change lays out ten policy proposals leading toward mutual acceptance of a global climate change treaty. Goldstein also addresses environmental concerns when discussing the developing world and US-China relations, but he is most keen on formulating policy proposals that can prevent Cold War-style geopolitical competition in Africa and Latin America. Chinese thinkers show little appetite for a militarized approach to Africa, and Goldstein argues that Washington should shutter the Pentagon’s Africa Command (AFRICOM).</w:t>
      </w:r>
    </w:p>
    <w:p w14:paraId="266FBA0A" w14:textId="77777777" w:rsidR="00DC3CC7" w:rsidRPr="001E663D" w:rsidRDefault="00DC3CC7" w:rsidP="00DC3CC7">
      <w:pPr>
        <w:rPr>
          <w:rFonts w:asciiTheme="minorHAnsi" w:hAnsiTheme="minorHAnsi" w:cstheme="minorHAnsi"/>
        </w:rPr>
      </w:pPr>
      <w:r w:rsidRPr="001E663D">
        <w:rPr>
          <w:rFonts w:asciiTheme="minorHAnsi" w:hAnsiTheme="minorHAnsi" w:cstheme="minorHAnsi"/>
        </w:rPr>
        <w:t>In the Middle East, meanwhile, Goldstein believes that closer cooperation between the United States and China could facilitate improved ties between Teheran and Washington. The cooperation spiral he outlines in this chapter is particularly ambitious, with its final steps calling for the United States to pressure Israel into giving up its nuclear weapons and China to use its influence to pressure Iran into recognizing Israel and initiating bilateral ties. Goldstein concedes that this cooperation spiral has a low probability of success. Yet both China and the United States have an interest in stabilizing the Middle East, and US ambitions to transform the region with military power have met with repeated failure. China’s rise as a global power, Goldstein concludes, could help to rebalance the structure of power in the region. Acting in concert with other great powers, especially China, could help the United States in building a more stable, just, and prosperous Middle East.</w:t>
      </w:r>
    </w:p>
    <w:p w14:paraId="2740D8F7" w14:textId="77777777" w:rsidR="00DC3CC7" w:rsidRPr="001E663D" w:rsidRDefault="00DC3CC7" w:rsidP="00DC3CC7">
      <w:pPr>
        <w:rPr>
          <w:rFonts w:asciiTheme="minorHAnsi" w:hAnsiTheme="minorHAnsi" w:cstheme="minorHAnsi"/>
        </w:rPr>
      </w:pPr>
      <w:r w:rsidRPr="001E663D">
        <w:rPr>
          <w:rFonts w:asciiTheme="minorHAnsi" w:hAnsiTheme="minorHAnsi" w:cstheme="minorHAnsi"/>
        </w:rPr>
        <w:t>On the Korean Peninsula, Goldstein makes the case for coequal Chinese and American leadership in forging a durable peace. His analysis of Chinese writing on Korea is enlightening. Chinese intellectuals see the South Korean military and defense industries as models to emulate. They do not view Seoul’s evolving military posture as a threat. At the same time, more and more Chinese analysts have called for a reevaluation of Beijing’s stance toward Pyongyang. Goldstein, however, actually encourages Beijing to take steps that would enhance Pyongyang’s security, including a reinvigoration of the 1961 Sino-North Korean Defense Treaty and a symbolic troop presence in North Korea. Given the vast disparity of economic power and conventional military capabilities on the peninsula, Pyongyang’s anxieties are understandable. A token Chinese military presence and stronger commitment to upholding security and stability on the peninsula could preclude the need for North Korea to take radical steps to demonstrate its will to fight. Further steps on the cooperation spiral propose that Washington inaugurate diplomatic relations with North Korea and withdraw a large number of troops from South Korea while still maintaining its alliance with Seoul. China, for its part, should oversee North Korea’s complete and verified nuclear disarmament. The most salient problem on the Korean Peninsula, Goldstein concludes, is North Korea’s stark vulnerability and insecurity. To achieve disarmament, North Korea must first be made more secure, and only “China has the means and incentive to aid in this endeavor” (p. 218).</w:t>
      </w:r>
    </w:p>
    <w:p w14:paraId="7DD05292" w14:textId="77777777" w:rsidR="00DC3CC7" w:rsidRPr="001E663D" w:rsidRDefault="00DC3CC7" w:rsidP="00DC3CC7">
      <w:pPr>
        <w:rPr>
          <w:rFonts w:asciiTheme="minorHAnsi" w:hAnsiTheme="minorHAnsi" w:cstheme="minorHAnsi"/>
        </w:rPr>
      </w:pPr>
      <w:r w:rsidRPr="001E663D">
        <w:rPr>
          <w:rFonts w:asciiTheme="minorHAnsi" w:hAnsiTheme="minorHAnsi" w:cstheme="minorHAnsi"/>
        </w:rPr>
        <w:t>Goldstein’s approach to Japan is equally bold and creative. To a large extent, he writes, the divisive issues between Tokyo and Beijing are “imagined” (p. 226). Tokyo fears an immensely powerful and militaristic China that could hypothetically threaten Japan’s vital interests in the future. Beijing’s anxieties about a revival of Japanese militarism ignore how cautiously and sparingly Japan has deployed its armed might since 1945. Nevertheless, relations between China and Japan “have been in a virtual death spiral since at least 2010, if not before” (p. 225). China has legitimate historical grievances that Japan must address, and Goldstein states that Washington must push Tokyo toward a “Willy Brandt” solution involving reparations and a prime ministerial visit to the Nanjing Massacre Museum. Other proposals in the cooperation spiral call for a reduced US Marine Corps presence in Okinawa, joint administration of the Senkaku/Diaoyu Islands, and a median line settlement in the East China Sea. Ultimately, Goldstein advocates a restructured US-Japan alliance and Chinese endorsement of a permanent seat for Japan on the United Nations Security Council.</w:t>
      </w:r>
    </w:p>
    <w:p w14:paraId="3BFC98E2" w14:textId="77777777" w:rsidR="00DC3CC7" w:rsidRPr="001E663D" w:rsidRDefault="00DC3CC7" w:rsidP="00DC3CC7">
      <w:pPr>
        <w:rPr>
          <w:rFonts w:asciiTheme="minorHAnsi" w:hAnsiTheme="minorHAnsi" w:cstheme="minorHAnsi"/>
        </w:rPr>
      </w:pPr>
      <w:r w:rsidRPr="001E663D">
        <w:rPr>
          <w:rFonts w:asciiTheme="minorHAnsi" w:hAnsiTheme="minorHAnsi" w:cstheme="minorHAnsi"/>
        </w:rPr>
        <w:t xml:space="preserve">Tensions in the South China Sea have recently overshadowed antagonistic relations between Beijing and Tokyo, and Goldstein’s chapter on the topic is both timely and sobering. </w:t>
      </w:r>
      <w:r w:rsidRPr="001E663D">
        <w:rPr>
          <w:rStyle w:val="Underline2Char"/>
          <w:rFonts w:asciiTheme="minorHAnsi" w:hAnsiTheme="minorHAnsi" w:cstheme="minorHAnsi"/>
        </w:rPr>
        <w:t>Beijing’s official stance and the opinions expressed by leading Chinese academics have become more hawkish</w:t>
      </w:r>
      <w:r w:rsidRPr="001E663D">
        <w:rPr>
          <w:rFonts w:asciiTheme="minorHAnsi" w:hAnsiTheme="minorHAnsi" w:cstheme="minorHAnsi"/>
        </w:rPr>
        <w:t xml:space="preserve">. US-China rivalry in the region has also intensified following Chinese construction and land reclamation projects over the past year. </w:t>
      </w:r>
      <w:r w:rsidRPr="001E663D">
        <w:rPr>
          <w:rStyle w:val="Underline2Char"/>
          <w:rFonts w:asciiTheme="minorHAnsi" w:hAnsiTheme="minorHAnsi" w:cstheme="minorHAnsi"/>
        </w:rPr>
        <w:t>Voices of moderation are now rare on both sides of the Pacific</w:t>
      </w:r>
      <w:r w:rsidRPr="001E663D">
        <w:rPr>
          <w:rFonts w:asciiTheme="minorHAnsi" w:hAnsiTheme="minorHAnsi" w:cstheme="minorHAnsi"/>
        </w:rPr>
        <w:t xml:space="preserve">. </w:t>
      </w:r>
      <w:r w:rsidRPr="001E663D">
        <w:rPr>
          <w:rStyle w:val="Underline2Char"/>
          <w:rFonts w:asciiTheme="minorHAnsi" w:hAnsiTheme="minorHAnsi" w:cstheme="minorHAnsi"/>
        </w:rPr>
        <w:t xml:space="preserve">Goldstein reminds readers, however, that </w:t>
      </w:r>
      <w:r w:rsidRPr="001E663D">
        <w:rPr>
          <w:rStyle w:val="StyleUnderline"/>
          <w:rFonts w:asciiTheme="minorHAnsi" w:hAnsiTheme="minorHAnsi" w:cstheme="minorHAnsi"/>
        </w:rPr>
        <w:t xml:space="preserve">Beijing made many compromises in the past </w:t>
      </w:r>
      <w:r w:rsidRPr="001E663D">
        <w:rPr>
          <w:rStyle w:val="Underline2Char"/>
          <w:rFonts w:asciiTheme="minorHAnsi" w:hAnsiTheme="minorHAnsi" w:cstheme="minorHAnsi"/>
        </w:rPr>
        <w:t>to settle its</w:t>
      </w:r>
      <w:r w:rsidRPr="001E663D">
        <w:rPr>
          <w:rFonts w:asciiTheme="minorHAnsi" w:hAnsiTheme="minorHAnsi" w:cstheme="minorHAnsi"/>
        </w:rPr>
        <w:t xml:space="preserve"> land </w:t>
      </w:r>
      <w:r w:rsidRPr="001E663D">
        <w:rPr>
          <w:rStyle w:val="Underline2Char"/>
          <w:rFonts w:asciiTheme="minorHAnsi" w:hAnsiTheme="minorHAnsi" w:cstheme="minorHAnsi"/>
        </w:rPr>
        <w:t>border disputes. The present situation is undoubtedly dangerous because of misperceptions and disturbing action/reaction patterns, but it need not inevitably become “the ‘Fulda Gap</w:t>
      </w:r>
      <w:r w:rsidRPr="001E663D">
        <w:rPr>
          <w:rFonts w:asciiTheme="minorHAnsi" w:hAnsiTheme="minorHAnsi" w:cstheme="minorHAnsi"/>
        </w:rPr>
        <w:t>’ of a new Cold War” (p. 291). Creating the conditions for a cooperation spiral will be difficult, and Goldstein proposes modest initial steps. To begin, the United States should invite China to play a major role at the annual Cooperation Afloat Readiness and Training exercises in Thailand. Bangkok enjoys excellent relations with both Washington and Beijing, and the exercises focus on nontraditional security issues like counterterrorism, an issue the Chinese Navy explicitly embraces. China should respond by proposing a regional antipiracy patrol in the Malacca Strait area in cooperation with the US Navy. As the two countries build up greater trust, China must clarify the precise nature of its claims in the South China Sea and make those claims consistent with the Law of the Sea. From there, the United States can begin supporting bilateral negotiations between China and other claimants so that China can operationalize a joint development program for the South China Sea guided by a 50/50 split framework.</w:t>
      </w:r>
    </w:p>
    <w:p w14:paraId="6481FB07" w14:textId="77777777" w:rsidR="00DC3CC7" w:rsidRPr="001E663D" w:rsidRDefault="00DC3CC7" w:rsidP="00DC3CC7">
      <w:pPr>
        <w:rPr>
          <w:rFonts w:asciiTheme="minorHAnsi" w:hAnsiTheme="minorHAnsi" w:cstheme="minorHAnsi"/>
        </w:rPr>
      </w:pPr>
      <w:r w:rsidRPr="001E663D">
        <w:rPr>
          <w:rFonts w:asciiTheme="minorHAnsi" w:hAnsiTheme="minorHAnsi" w:cstheme="minorHAnsi"/>
        </w:rPr>
        <w:t>In sum, Goldstein argues that China must adjust some of its long-held claims, increase the transparency of its national security apparatus, and press countries like North Korea and Iran to conform to international norms. The United States should reciprocate by drawing back some of its military deployments and military engagement activities, including trimming its force of aircraft carriers. He admits that hardly any of the compromises he suggests will be easy. Leaders in both countries must show bravery and avoid popular China-bashing and America-bashing. Washington needs to also resist pressure from Asian allies to take a more forceful stance against China. Exercising restraint and dealing with China as an equal will not be easy, but as Goldstein concludes, there is no other way.</w:t>
      </w:r>
    </w:p>
    <w:p w14:paraId="69882F15" w14:textId="77777777" w:rsidR="00DC3CC7" w:rsidRPr="001E663D" w:rsidRDefault="00DC3CC7" w:rsidP="00DC3CC7">
      <w:pPr>
        <w:rPr>
          <w:rFonts w:asciiTheme="minorHAnsi" w:hAnsiTheme="minorHAnsi" w:cstheme="minorHAnsi"/>
        </w:rPr>
      </w:pPr>
      <w:r w:rsidRPr="001E663D">
        <w:rPr>
          <w:rFonts w:asciiTheme="minorHAnsi" w:hAnsiTheme="minorHAnsi" w:cstheme="minorHAnsi"/>
        </w:rPr>
        <w:t xml:space="preserve">Meeting China Halfway never calls for unilateral concessions, and none of his policy proposals are set in stone. Gradualism, reciprocity, and mutual compromise are the core principles of his approach. </w:t>
      </w:r>
      <w:r w:rsidRPr="001E663D">
        <w:rPr>
          <w:rStyle w:val="StyleUnderline"/>
          <w:rFonts w:asciiTheme="minorHAnsi" w:hAnsiTheme="minorHAnsi" w:cstheme="minorHAnsi"/>
        </w:rPr>
        <w:t xml:space="preserve">As his </w:t>
      </w:r>
      <w:r w:rsidRPr="001E663D">
        <w:rPr>
          <w:rStyle w:val="Emphasis"/>
          <w:rFonts w:asciiTheme="minorHAnsi" w:hAnsiTheme="minorHAnsi" w:cstheme="minorHAnsi"/>
        </w:rPr>
        <w:t>painstaking research demonstrates</w:t>
      </w:r>
      <w:r w:rsidRPr="001E663D">
        <w:rPr>
          <w:rFonts w:asciiTheme="minorHAnsi" w:hAnsiTheme="minorHAnsi" w:cstheme="minorHAnsi"/>
        </w:rPr>
        <w:t xml:space="preserve">, </w:t>
      </w:r>
      <w:r w:rsidRPr="001E663D">
        <w:rPr>
          <w:rStyle w:val="StyleUnderline"/>
          <w:rFonts w:asciiTheme="minorHAnsi" w:hAnsiTheme="minorHAnsi" w:cstheme="minorHAnsi"/>
        </w:rPr>
        <w:t xml:space="preserve">a very substantial number of Chinese scholars and strategists want to work constructively with the </w:t>
      </w:r>
      <w:r w:rsidRPr="001E663D">
        <w:rPr>
          <w:rStyle w:val="Emphasis"/>
          <w:rFonts w:asciiTheme="minorHAnsi" w:hAnsiTheme="minorHAnsi" w:cstheme="minorHAnsi"/>
        </w:rPr>
        <w:t>U</w:t>
      </w:r>
      <w:r w:rsidRPr="001E663D">
        <w:rPr>
          <w:rFonts w:asciiTheme="minorHAnsi" w:hAnsiTheme="minorHAnsi" w:cstheme="minorHAnsi"/>
        </w:rPr>
        <w:t xml:space="preserve">nited </w:t>
      </w:r>
      <w:r w:rsidRPr="001E663D">
        <w:rPr>
          <w:rStyle w:val="Emphasis"/>
          <w:rFonts w:asciiTheme="minorHAnsi" w:hAnsiTheme="minorHAnsi" w:cstheme="minorHAnsi"/>
        </w:rPr>
        <w:t>S</w:t>
      </w:r>
      <w:r w:rsidRPr="001E663D">
        <w:rPr>
          <w:rFonts w:asciiTheme="minorHAnsi" w:hAnsiTheme="minorHAnsi" w:cstheme="minorHAnsi"/>
        </w:rPr>
        <w:t xml:space="preserve">tates. However, </w:t>
      </w:r>
      <w:r w:rsidRPr="001E663D">
        <w:rPr>
          <w:rStyle w:val="Underline2Char"/>
          <w:rFonts w:asciiTheme="minorHAnsi" w:hAnsiTheme="minorHAnsi" w:cstheme="minorHAnsi"/>
        </w:rPr>
        <w:t xml:space="preserve">if US policymakers opt for containment rather than engagement, then </w:t>
      </w:r>
      <w:r w:rsidRPr="001E663D">
        <w:rPr>
          <w:rStyle w:val="Emphasis"/>
          <w:rFonts w:asciiTheme="minorHAnsi" w:hAnsiTheme="minorHAnsi" w:cstheme="minorHAnsi"/>
        </w:rPr>
        <w:t>China's own hawks will carry the day</w:t>
      </w:r>
      <w:r w:rsidRPr="001E663D">
        <w:rPr>
          <w:rStyle w:val="Underline2Char"/>
          <w:rFonts w:asciiTheme="minorHAnsi" w:hAnsiTheme="minorHAnsi" w:cstheme="minorHAnsi"/>
        </w:rPr>
        <w:t xml:space="preserve"> in Beijing</w:t>
      </w:r>
      <w:r w:rsidRPr="001E663D">
        <w:rPr>
          <w:rFonts w:asciiTheme="minorHAnsi" w:hAnsiTheme="minorHAnsi" w:cstheme="minorHAnsi"/>
        </w:rPr>
        <w:t xml:space="preserve">. </w:t>
      </w:r>
      <w:r w:rsidRPr="001E663D">
        <w:rPr>
          <w:rStyle w:val="Underline2Char"/>
          <w:rFonts w:asciiTheme="minorHAnsi" w:hAnsiTheme="minorHAnsi" w:cstheme="minorHAnsi"/>
        </w:rPr>
        <w:t>A new cold war will undermine regional stability and decrease the chances for US-China cooperation across the board</w:t>
      </w:r>
      <w:r w:rsidRPr="001E663D">
        <w:rPr>
          <w:rFonts w:asciiTheme="minorHAnsi" w:hAnsiTheme="minorHAnsi" w:cstheme="minorHAnsi"/>
        </w:rPr>
        <w:t>. Goldstein concedes that Washington must hedge against the worst-case scenario, but to make this hedge the central thrust of US China policy would be a colossal mistake.</w:t>
      </w:r>
    </w:p>
    <w:p w14:paraId="288315EB" w14:textId="77777777" w:rsidR="00DC3CC7" w:rsidRPr="001E663D" w:rsidRDefault="00DC3CC7" w:rsidP="00DC3CC7">
      <w:pPr>
        <w:pStyle w:val="Heading4"/>
        <w:rPr>
          <w:rFonts w:asciiTheme="minorHAnsi" w:hAnsiTheme="minorHAnsi" w:cstheme="minorHAnsi"/>
        </w:rPr>
      </w:pPr>
      <w:r w:rsidRPr="001E663D">
        <w:rPr>
          <w:rFonts w:asciiTheme="minorHAnsi" w:hAnsiTheme="minorHAnsi" w:cstheme="minorHAnsi"/>
        </w:rPr>
        <w:t>Chinese leadership is moderating—means say yes</w:t>
      </w:r>
    </w:p>
    <w:p w14:paraId="47EC9151" w14:textId="77777777" w:rsidR="00DC3CC7" w:rsidRPr="001E663D" w:rsidRDefault="00DC3CC7" w:rsidP="00DC3CC7">
      <w:pPr>
        <w:rPr>
          <w:rFonts w:asciiTheme="minorHAnsi" w:hAnsiTheme="minorHAnsi" w:cstheme="minorHAnsi"/>
        </w:rPr>
      </w:pPr>
      <w:r w:rsidRPr="001E663D">
        <w:rPr>
          <w:rStyle w:val="Style13ptBold"/>
          <w:rFonts w:asciiTheme="minorHAnsi" w:hAnsiTheme="minorHAnsi" w:cstheme="minorHAnsi"/>
        </w:rPr>
        <w:t>Gross 12</w:t>
      </w:r>
      <w:r w:rsidRPr="001E663D">
        <w:rPr>
          <w:rFonts w:asciiTheme="minorHAnsi" w:hAnsiTheme="minorHAnsi" w:cstheme="minorHAnsi"/>
        </w:rPr>
        <w:t xml:space="preserve"> [Donald Gross (senior associate at the Pacific Forum of the Center for Strategic and International Studies (CSIS), a former State Department official, and author of The China Fallacy),How the US Can Profit from China’s Political Transition, Nov. 21, 2012, http://csis.org/files/publication/Pac1276.pdf]</w:t>
      </w:r>
    </w:p>
    <w:p w14:paraId="598FAC10" w14:textId="77777777" w:rsidR="00DC3CC7" w:rsidRPr="001E663D" w:rsidRDefault="00DC3CC7" w:rsidP="00DC3CC7">
      <w:pPr>
        <w:rPr>
          <w:rFonts w:asciiTheme="minorHAnsi" w:hAnsiTheme="minorHAnsi" w:cstheme="minorHAnsi"/>
          <w:sz w:val="14"/>
        </w:rPr>
      </w:pPr>
      <w:r w:rsidRPr="001E663D">
        <w:rPr>
          <w:rFonts w:asciiTheme="minorHAnsi" w:hAnsiTheme="minorHAnsi" w:cstheme="minorHAnsi"/>
          <w:sz w:val="14"/>
        </w:rPr>
        <w:t xml:space="preserve">Donald Gross (dongross617@hotmail.com), a Pacific Forum CSIS Senior Associate, is a former White House and State Department official, and author of The China Fallacy: How the US Can Benefit from China’s Rise and Avoid Another Cold War (www.donaldgross.net). See http://bit.ly/RQYgoc for original article in RealClearWorld. </w:t>
      </w:r>
      <w:r w:rsidRPr="001E663D">
        <w:rPr>
          <w:rStyle w:val="StyleUnderline"/>
          <w:rFonts w:asciiTheme="minorHAnsi" w:hAnsiTheme="minorHAnsi" w:cstheme="minorHAnsi"/>
        </w:rPr>
        <w:t>China’s political transition offers Washington a window of opportunity to improve relations with Beijing</w:t>
      </w:r>
      <w:r w:rsidRPr="001E663D">
        <w:rPr>
          <w:rStyle w:val="Underline2Char"/>
          <w:rFonts w:asciiTheme="minorHAnsi" w:hAnsiTheme="minorHAnsi" w:cstheme="minorHAnsi"/>
        </w:rPr>
        <w:t xml:space="preserve">. Rather than risk a </w:t>
      </w:r>
      <w:r w:rsidRPr="001E663D">
        <w:rPr>
          <w:rStyle w:val="StyleUnderline"/>
          <w:rFonts w:asciiTheme="minorHAnsi" w:hAnsiTheme="minorHAnsi" w:cstheme="minorHAnsi"/>
        </w:rPr>
        <w:t>continuing downward spiral</w:t>
      </w:r>
      <w:r w:rsidRPr="001E663D">
        <w:rPr>
          <w:rFonts w:asciiTheme="minorHAnsi" w:hAnsiTheme="minorHAnsi" w:cstheme="minorHAnsi"/>
          <w:sz w:val="14"/>
        </w:rPr>
        <w:t xml:space="preserve"> </w:t>
      </w:r>
      <w:r w:rsidRPr="001E663D">
        <w:rPr>
          <w:rStyle w:val="Underline2Char"/>
          <w:rFonts w:asciiTheme="minorHAnsi" w:hAnsiTheme="minorHAnsi" w:cstheme="minorHAnsi"/>
        </w:rPr>
        <w:t>in the critical US-China relationship</w:t>
      </w:r>
      <w:r w:rsidRPr="001E663D">
        <w:rPr>
          <w:rFonts w:asciiTheme="minorHAnsi" w:hAnsiTheme="minorHAnsi" w:cstheme="minorHAnsi"/>
          <w:sz w:val="14"/>
        </w:rPr>
        <w:t xml:space="preserve">, President Barack </w:t>
      </w:r>
      <w:r w:rsidRPr="001E663D">
        <w:rPr>
          <w:rStyle w:val="Underline2Char"/>
          <w:rFonts w:asciiTheme="minorHAnsi" w:hAnsiTheme="minorHAnsi" w:cstheme="minorHAnsi"/>
        </w:rPr>
        <w:t>Obama must move quickly</w:t>
      </w:r>
      <w:r w:rsidRPr="001E663D">
        <w:rPr>
          <w:rFonts w:asciiTheme="minorHAnsi" w:hAnsiTheme="minorHAnsi" w:cstheme="minorHAnsi"/>
          <w:sz w:val="14"/>
        </w:rPr>
        <w:t xml:space="preserve"> in his second term </w:t>
      </w:r>
      <w:r w:rsidRPr="001E663D">
        <w:rPr>
          <w:rStyle w:val="Underline2Char"/>
          <w:rFonts w:asciiTheme="minorHAnsi" w:hAnsiTheme="minorHAnsi" w:cstheme="minorHAnsi"/>
        </w:rPr>
        <w:t>to take advantage of this</w:t>
      </w:r>
      <w:r w:rsidRPr="001E663D">
        <w:rPr>
          <w:rFonts w:asciiTheme="minorHAnsi" w:hAnsiTheme="minorHAnsi" w:cstheme="minorHAnsi"/>
          <w:sz w:val="14"/>
        </w:rPr>
        <w:t xml:space="preserve"> opportunity. At last week’s 18th Party Congress, Beijing began a </w:t>
      </w:r>
      <w:r w:rsidRPr="001E663D">
        <w:rPr>
          <w:rStyle w:val="Emphasis"/>
          <w:rFonts w:asciiTheme="minorHAnsi" w:hAnsiTheme="minorHAnsi" w:cstheme="minorHAnsi"/>
        </w:rPr>
        <w:t>once-in-a-decade leadership transition</w:t>
      </w:r>
      <w:r w:rsidRPr="001E663D">
        <w:rPr>
          <w:rFonts w:asciiTheme="minorHAnsi" w:hAnsiTheme="minorHAnsi" w:cstheme="minorHAnsi"/>
          <w:sz w:val="14"/>
        </w:rPr>
        <w:t xml:space="preserve">. The new leaders who will take office in March – including </w:t>
      </w:r>
      <w:r w:rsidRPr="001E663D">
        <w:rPr>
          <w:rStyle w:val="StyleUnderline"/>
          <w:rFonts w:asciiTheme="minorHAnsi" w:hAnsiTheme="minorHAnsi" w:cstheme="minorHAnsi"/>
        </w:rPr>
        <w:t>President Xi Jinping and Premier Li Keqiang – know first hand some of the worst excesses of the</w:t>
      </w:r>
      <w:r w:rsidRPr="001E663D">
        <w:rPr>
          <w:rFonts w:asciiTheme="minorHAnsi" w:hAnsiTheme="minorHAnsi" w:cstheme="minorHAnsi"/>
          <w:sz w:val="14"/>
        </w:rPr>
        <w:t xml:space="preserve"> Chinese Communist Party (</w:t>
      </w:r>
      <w:r w:rsidRPr="001E663D">
        <w:rPr>
          <w:rStyle w:val="StyleUnderline"/>
          <w:rFonts w:asciiTheme="minorHAnsi" w:hAnsiTheme="minorHAnsi" w:cstheme="minorHAnsi"/>
        </w:rPr>
        <w:t>CCP</w:t>
      </w:r>
      <w:r w:rsidRPr="001E663D">
        <w:rPr>
          <w:rFonts w:asciiTheme="minorHAnsi" w:hAnsiTheme="minorHAnsi" w:cstheme="minorHAnsi"/>
          <w:sz w:val="14"/>
        </w:rPr>
        <w:t xml:space="preserve">). </w:t>
      </w:r>
      <w:r w:rsidRPr="001E663D">
        <w:rPr>
          <w:rStyle w:val="Underline2Char"/>
          <w:rFonts w:asciiTheme="minorHAnsi" w:hAnsiTheme="minorHAnsi" w:cstheme="minorHAnsi"/>
        </w:rPr>
        <w:t>They were victims of Mao’s Great Proletarian Cultural Revolution, when an entire generation of young people – many from prominent families – were “sent down” to rural areas for years to perform backbreaking manual labor. Having experienced and survived widespread human rights abuses</w:t>
      </w:r>
      <w:r w:rsidRPr="001E663D">
        <w:rPr>
          <w:rFonts w:asciiTheme="minorHAnsi" w:hAnsiTheme="minorHAnsi" w:cstheme="minorHAnsi"/>
          <w:sz w:val="14"/>
        </w:rPr>
        <w:t xml:space="preserve"> that occurred between 1966 and 1976, the year of Mao’s death, </w:t>
      </w:r>
      <w:r w:rsidRPr="001E663D">
        <w:rPr>
          <w:rStyle w:val="Underline2Char"/>
          <w:rFonts w:asciiTheme="minorHAnsi" w:hAnsiTheme="minorHAnsi" w:cstheme="minorHAnsi"/>
        </w:rPr>
        <w:t>China’s new leaders will be more receptive to calls for</w:t>
      </w:r>
      <w:r w:rsidRPr="001E663D">
        <w:rPr>
          <w:rFonts w:asciiTheme="minorHAnsi" w:hAnsiTheme="minorHAnsi" w:cstheme="minorHAnsi"/>
          <w:sz w:val="14"/>
        </w:rPr>
        <w:t xml:space="preserve"> political </w:t>
      </w:r>
      <w:r w:rsidRPr="001E663D">
        <w:rPr>
          <w:rStyle w:val="Underline2Char"/>
          <w:rFonts w:asciiTheme="minorHAnsi" w:hAnsiTheme="minorHAnsi" w:cstheme="minorHAnsi"/>
        </w:rPr>
        <w:t xml:space="preserve">reform from the country’s middle class and liberal intellectuals, who are highly critical of </w:t>
      </w:r>
      <w:r w:rsidRPr="001E663D">
        <w:rPr>
          <w:rFonts w:asciiTheme="minorHAnsi" w:hAnsiTheme="minorHAnsi" w:cstheme="minorHAnsi"/>
          <w:sz w:val="14"/>
        </w:rPr>
        <w:t xml:space="preserve">increasing corruption and cronyism with </w:t>
      </w:r>
      <w:r w:rsidRPr="001E663D">
        <w:rPr>
          <w:rStyle w:val="Underline2Char"/>
          <w:rFonts w:asciiTheme="minorHAnsi" w:hAnsiTheme="minorHAnsi" w:cstheme="minorHAnsi"/>
        </w:rPr>
        <w:t>the CCP</w:t>
      </w:r>
      <w:r w:rsidRPr="001E663D">
        <w:rPr>
          <w:rFonts w:asciiTheme="minorHAnsi" w:hAnsiTheme="minorHAnsi" w:cstheme="minorHAnsi"/>
          <w:sz w:val="14"/>
        </w:rPr>
        <w:t xml:space="preserve">. Pressure from the middle class is driving a push for political reform at the same time that China’s leaders are dealing with daunting challenges arising from rapid economic development – among them glaring social inequality, inflation, frequent “mass incidents,” social unrest, and environmental degradation. </w:t>
      </w:r>
      <w:r w:rsidRPr="001E663D">
        <w:rPr>
          <w:rStyle w:val="StyleUnderline"/>
          <w:rFonts w:asciiTheme="minorHAnsi" w:hAnsiTheme="minorHAnsi" w:cstheme="minorHAnsi"/>
        </w:rPr>
        <w:t>China’s new leaders will welcome overtures from Washington along with any US policies that aim to assist China in meeting the challenges it faces</w:t>
      </w:r>
      <w:r w:rsidRPr="001E663D">
        <w:rPr>
          <w:rFonts w:asciiTheme="minorHAnsi" w:hAnsiTheme="minorHAnsi" w:cstheme="minorHAnsi"/>
          <w:sz w:val="14"/>
        </w:rPr>
        <w:t xml:space="preserve">. </w:t>
      </w:r>
      <w:r w:rsidRPr="001E663D">
        <w:rPr>
          <w:rStyle w:val="Underline2Char"/>
          <w:rFonts w:asciiTheme="minorHAnsi" w:hAnsiTheme="minorHAnsi" w:cstheme="minorHAnsi"/>
        </w:rPr>
        <w:t>But</w:t>
      </w:r>
      <w:r w:rsidRPr="001E663D">
        <w:rPr>
          <w:rFonts w:asciiTheme="minorHAnsi" w:hAnsiTheme="minorHAnsi" w:cstheme="minorHAnsi"/>
          <w:sz w:val="14"/>
        </w:rPr>
        <w:t xml:space="preserve"> harsh US trade measures or </w:t>
      </w:r>
      <w:r w:rsidRPr="001E663D">
        <w:rPr>
          <w:rStyle w:val="Underline2Char"/>
          <w:rFonts w:asciiTheme="minorHAnsi" w:hAnsiTheme="minorHAnsi" w:cstheme="minorHAnsi"/>
        </w:rPr>
        <w:t>increased military pressure will likely be met with a tough response as the new leaders seek to prove their mettle and their capability to defend China’s national interests</w:t>
      </w:r>
      <w:r w:rsidRPr="001E663D">
        <w:rPr>
          <w:rFonts w:asciiTheme="minorHAnsi" w:hAnsiTheme="minorHAnsi" w:cstheme="minorHAnsi"/>
          <w:sz w:val="14"/>
        </w:rPr>
        <w:t xml:space="preserve">. </w:t>
      </w:r>
      <w:r w:rsidRPr="001E663D">
        <w:rPr>
          <w:rStyle w:val="StyleUnderline"/>
          <w:rFonts w:asciiTheme="minorHAnsi" w:hAnsiTheme="minorHAnsi" w:cstheme="minorHAnsi"/>
        </w:rPr>
        <w:t>Beijing’s political transition comes at a time when the United States stands at a crossroads in US-China relations</w:t>
      </w:r>
      <w:r w:rsidRPr="001E663D">
        <w:rPr>
          <w:rFonts w:asciiTheme="minorHAnsi" w:hAnsiTheme="minorHAnsi" w:cstheme="minorHAnsi"/>
          <w:sz w:val="14"/>
        </w:rPr>
        <w:t xml:space="preserve">. We urgently need a national debate to rethink our China policy and prevent doing permanent damage to US interests in Asia. </w:t>
      </w:r>
      <w:r w:rsidRPr="001E663D">
        <w:rPr>
          <w:rStyle w:val="StyleUnderline"/>
          <w:rFonts w:asciiTheme="minorHAnsi" w:hAnsiTheme="minorHAnsi" w:cstheme="minorHAnsi"/>
        </w:rPr>
        <w:t>Increased tensions with China could</w:t>
      </w:r>
      <w:r w:rsidRPr="001E663D">
        <w:rPr>
          <w:rFonts w:asciiTheme="minorHAnsi" w:hAnsiTheme="minorHAnsi" w:cstheme="minorHAnsi"/>
          <w:sz w:val="14"/>
        </w:rPr>
        <w:t xml:space="preserve"> have dire consequences. They could </w:t>
      </w:r>
      <w:r w:rsidRPr="001E663D">
        <w:rPr>
          <w:rStyle w:val="StyleUnderline"/>
          <w:rFonts w:asciiTheme="minorHAnsi" w:hAnsiTheme="minorHAnsi" w:cstheme="minorHAnsi"/>
        </w:rPr>
        <w:t xml:space="preserve">lead to a military conflict over Taiwan’s political status, over </w:t>
      </w:r>
      <w:r w:rsidRPr="001E663D">
        <w:rPr>
          <w:rFonts w:asciiTheme="minorHAnsi" w:hAnsiTheme="minorHAnsi" w:cstheme="minorHAnsi"/>
          <w:sz w:val="14"/>
        </w:rPr>
        <w:t xml:space="preserve">whether Japan or China holds sovereignty to a group of uninhabitable islands in </w:t>
      </w:r>
      <w:r w:rsidRPr="001E663D">
        <w:rPr>
          <w:rStyle w:val="StyleUnderline"/>
          <w:rFonts w:asciiTheme="minorHAnsi" w:hAnsiTheme="minorHAnsi" w:cstheme="minorHAnsi"/>
        </w:rPr>
        <w:t>the E</w:t>
      </w:r>
      <w:r w:rsidRPr="001E663D">
        <w:rPr>
          <w:rFonts w:asciiTheme="minorHAnsi" w:hAnsiTheme="minorHAnsi" w:cstheme="minorHAnsi"/>
          <w:sz w:val="14"/>
        </w:rPr>
        <w:t xml:space="preserve">ast </w:t>
      </w:r>
      <w:r w:rsidRPr="001E663D">
        <w:rPr>
          <w:rStyle w:val="StyleUnderline"/>
          <w:rFonts w:asciiTheme="minorHAnsi" w:hAnsiTheme="minorHAnsi" w:cstheme="minorHAnsi"/>
        </w:rPr>
        <w:t>C</w:t>
      </w:r>
      <w:r w:rsidRPr="001E663D">
        <w:rPr>
          <w:rFonts w:asciiTheme="minorHAnsi" w:hAnsiTheme="minorHAnsi" w:cstheme="minorHAnsi"/>
          <w:sz w:val="14"/>
        </w:rPr>
        <w:t xml:space="preserve">hina </w:t>
      </w:r>
      <w:r w:rsidRPr="001E663D">
        <w:rPr>
          <w:rStyle w:val="StyleUnderline"/>
          <w:rFonts w:asciiTheme="minorHAnsi" w:hAnsiTheme="minorHAnsi" w:cstheme="minorHAnsi"/>
        </w:rPr>
        <w:t>S</w:t>
      </w:r>
      <w:r w:rsidRPr="001E663D">
        <w:rPr>
          <w:rFonts w:asciiTheme="minorHAnsi" w:hAnsiTheme="minorHAnsi" w:cstheme="minorHAnsi"/>
          <w:sz w:val="14"/>
        </w:rPr>
        <w:t xml:space="preserve">ea, </w:t>
      </w:r>
      <w:r w:rsidRPr="001E663D">
        <w:rPr>
          <w:rStyle w:val="StyleUnderline"/>
          <w:rFonts w:asciiTheme="minorHAnsi" w:hAnsiTheme="minorHAnsi" w:cstheme="minorHAnsi"/>
        </w:rPr>
        <w:t>or</w:t>
      </w:r>
      <w:r w:rsidRPr="001E663D">
        <w:rPr>
          <w:rFonts w:asciiTheme="minorHAnsi" w:hAnsiTheme="minorHAnsi" w:cstheme="minorHAnsi"/>
          <w:sz w:val="14"/>
        </w:rPr>
        <w:t xml:space="preserve"> over the ownership of small islands and energy resources in </w:t>
      </w:r>
      <w:r w:rsidRPr="001E663D">
        <w:rPr>
          <w:rStyle w:val="StyleUnderline"/>
          <w:rFonts w:asciiTheme="minorHAnsi" w:hAnsiTheme="minorHAnsi" w:cstheme="minorHAnsi"/>
        </w:rPr>
        <w:t>the S</w:t>
      </w:r>
      <w:r w:rsidRPr="001E663D">
        <w:rPr>
          <w:rFonts w:asciiTheme="minorHAnsi" w:hAnsiTheme="minorHAnsi" w:cstheme="minorHAnsi"/>
          <w:sz w:val="14"/>
        </w:rPr>
        <w:t xml:space="preserve">outh </w:t>
      </w:r>
      <w:r w:rsidRPr="001E663D">
        <w:rPr>
          <w:rStyle w:val="StyleUnderline"/>
          <w:rFonts w:asciiTheme="minorHAnsi" w:hAnsiTheme="minorHAnsi" w:cstheme="minorHAnsi"/>
        </w:rPr>
        <w:t>C</w:t>
      </w:r>
      <w:r w:rsidRPr="001E663D">
        <w:rPr>
          <w:rFonts w:asciiTheme="minorHAnsi" w:hAnsiTheme="minorHAnsi" w:cstheme="minorHAnsi"/>
          <w:sz w:val="14"/>
        </w:rPr>
        <w:t xml:space="preserve">hina </w:t>
      </w:r>
      <w:r w:rsidRPr="001E663D">
        <w:rPr>
          <w:rStyle w:val="StyleUnderline"/>
          <w:rFonts w:asciiTheme="minorHAnsi" w:hAnsiTheme="minorHAnsi" w:cstheme="minorHAnsi"/>
        </w:rPr>
        <w:t>S</w:t>
      </w:r>
      <w:r w:rsidRPr="001E663D">
        <w:rPr>
          <w:rFonts w:asciiTheme="minorHAnsi" w:hAnsiTheme="minorHAnsi" w:cstheme="minorHAnsi"/>
          <w:sz w:val="14"/>
        </w:rPr>
        <w:t xml:space="preserve">ea. In a worst-case scenario, </w:t>
      </w:r>
      <w:r w:rsidRPr="001E663D">
        <w:rPr>
          <w:rStyle w:val="Emphasis"/>
          <w:rFonts w:asciiTheme="minorHAnsi" w:hAnsiTheme="minorHAnsi" w:cstheme="minorHAnsi"/>
        </w:rPr>
        <w:t>those conflicts could escalate</w:t>
      </w:r>
      <w:r w:rsidRPr="001E663D">
        <w:rPr>
          <w:rFonts w:asciiTheme="minorHAnsi" w:hAnsiTheme="minorHAnsi" w:cstheme="minorHAnsi"/>
          <w:sz w:val="14"/>
        </w:rPr>
        <w:t xml:space="preserve">, by accident or design, </w:t>
      </w:r>
      <w:r w:rsidRPr="001E663D">
        <w:rPr>
          <w:rStyle w:val="Emphasis"/>
          <w:rFonts w:asciiTheme="minorHAnsi" w:hAnsiTheme="minorHAnsi" w:cstheme="minorHAnsi"/>
        </w:rPr>
        <w:t>to</w:t>
      </w:r>
      <w:r w:rsidRPr="001E663D">
        <w:rPr>
          <w:rFonts w:asciiTheme="minorHAnsi" w:hAnsiTheme="minorHAnsi" w:cstheme="minorHAnsi"/>
          <w:sz w:val="14"/>
        </w:rPr>
        <w:t xml:space="preserve"> a </w:t>
      </w:r>
      <w:r w:rsidRPr="001E663D">
        <w:rPr>
          <w:rStyle w:val="Emphasis"/>
          <w:rFonts w:asciiTheme="minorHAnsi" w:hAnsiTheme="minorHAnsi" w:cstheme="minorHAnsi"/>
        </w:rPr>
        <w:t>nuclear exchange</w:t>
      </w:r>
      <w:r w:rsidRPr="001E663D">
        <w:rPr>
          <w:rFonts w:asciiTheme="minorHAnsi" w:hAnsiTheme="minorHAnsi" w:cstheme="minorHAnsi"/>
          <w:sz w:val="14"/>
        </w:rPr>
        <w:t xml:space="preserve">. It is essential to remember that China’s rise strengthens the US economy and its future prosperity. Trade with China – the third-largest US export market – has aided America’s recovery during the global financial crisis. Between 2000 and 2011, US exports to China increased by about 640 percent, going from $16 billion to $104 billion. China is the largest growth market in the world for US exports and supports thousands of high-quality jobs. </w:t>
      </w:r>
      <w:r w:rsidRPr="001E663D">
        <w:rPr>
          <w:rStyle w:val="StyleUnderline"/>
          <w:rFonts w:asciiTheme="minorHAnsi" w:hAnsiTheme="minorHAnsi" w:cstheme="minorHAnsi"/>
        </w:rPr>
        <w:t xml:space="preserve">The best way to overcome the “China threat” and advance US interests in the region is by achieving a </w:t>
      </w:r>
      <w:r w:rsidRPr="001E663D">
        <w:rPr>
          <w:rStyle w:val="Emphasis"/>
          <w:rFonts w:asciiTheme="minorHAnsi" w:hAnsiTheme="minorHAnsi" w:cstheme="minorHAnsi"/>
        </w:rPr>
        <w:t>stable peace</w:t>
      </w:r>
      <w:r w:rsidRPr="001E663D">
        <w:rPr>
          <w:rStyle w:val="StyleUnderline"/>
          <w:rFonts w:asciiTheme="minorHAnsi" w:hAnsiTheme="minorHAnsi" w:cstheme="minorHAnsi"/>
        </w:rPr>
        <w:t xml:space="preserve"> with China through the </w:t>
      </w:r>
      <w:r w:rsidRPr="001E663D">
        <w:rPr>
          <w:rStyle w:val="Emphasis"/>
          <w:rFonts w:asciiTheme="minorHAnsi" w:hAnsiTheme="minorHAnsi" w:cstheme="minorHAnsi"/>
        </w:rPr>
        <w:t>resolution of outstanding security</w:t>
      </w:r>
      <w:r w:rsidRPr="001E663D">
        <w:rPr>
          <w:rFonts w:asciiTheme="minorHAnsi" w:hAnsiTheme="minorHAnsi" w:cstheme="minorHAnsi"/>
          <w:sz w:val="14"/>
        </w:rPr>
        <w:t xml:space="preserve"> and economic </w:t>
      </w:r>
      <w:r w:rsidRPr="001E663D">
        <w:rPr>
          <w:rStyle w:val="Emphasis"/>
          <w:rFonts w:asciiTheme="minorHAnsi" w:hAnsiTheme="minorHAnsi" w:cstheme="minorHAnsi"/>
        </w:rPr>
        <w:t>conflicts</w:t>
      </w:r>
      <w:r w:rsidRPr="001E663D">
        <w:rPr>
          <w:rFonts w:asciiTheme="minorHAnsi" w:hAnsiTheme="minorHAnsi" w:cstheme="minorHAnsi"/>
          <w:sz w:val="14"/>
        </w:rPr>
        <w:t xml:space="preserve"> between the two countries. This would enable the US to deal decisively with the very legitimate concerns many Americans have over China’s commercial practices, including infringement of intellectual property rights, undervalued currency, and protectionist measures that favor domestic industries. </w:t>
      </w:r>
      <w:r w:rsidRPr="001E663D">
        <w:rPr>
          <w:rStyle w:val="Underline2Char"/>
          <w:rFonts w:asciiTheme="minorHAnsi" w:hAnsiTheme="minorHAnsi" w:cstheme="minorHAnsi"/>
        </w:rPr>
        <w:t>Through a new policy approach, we can ensure China is a future partner and not a threat to US interests</w:t>
      </w:r>
      <w:r w:rsidRPr="001E663D">
        <w:rPr>
          <w:rFonts w:asciiTheme="minorHAnsi" w:hAnsiTheme="minorHAnsi" w:cstheme="minorHAnsi"/>
          <w:sz w:val="14"/>
        </w:rPr>
        <w:t xml:space="preserve">. </w:t>
      </w:r>
      <w:r w:rsidRPr="001E663D">
        <w:rPr>
          <w:rStyle w:val="StyleUnderline"/>
          <w:rFonts w:asciiTheme="minorHAnsi" w:hAnsiTheme="minorHAnsi" w:cstheme="minorHAnsi"/>
        </w:rPr>
        <w:t xml:space="preserve">This policy should </w:t>
      </w:r>
      <w:r w:rsidRPr="001E663D">
        <w:rPr>
          <w:rFonts w:asciiTheme="minorHAnsi" w:hAnsiTheme="minorHAnsi" w:cstheme="minorHAnsi"/>
          <w:sz w:val="14"/>
        </w:rPr>
        <w:t xml:space="preserve">embrace the following objectives: </w:t>
      </w:r>
      <w:r w:rsidRPr="001E663D">
        <w:rPr>
          <w:rFonts w:asciiTheme="minorHAnsi" w:hAnsiTheme="minorHAnsi" w:cstheme="minorHAnsi"/>
          <w:sz w:val="14"/>
        </w:rPr>
        <w:t xml:space="preserve"> </w:t>
      </w:r>
      <w:r w:rsidRPr="001E663D">
        <w:rPr>
          <w:rStyle w:val="Emphasis"/>
          <w:rFonts w:asciiTheme="minorHAnsi" w:hAnsiTheme="minorHAnsi" w:cstheme="minorHAnsi"/>
        </w:rPr>
        <w:t>significantly reduce China’s</w:t>
      </w:r>
      <w:r w:rsidRPr="001E663D">
        <w:rPr>
          <w:rFonts w:asciiTheme="minorHAnsi" w:hAnsiTheme="minorHAnsi" w:cstheme="minorHAnsi"/>
          <w:sz w:val="14"/>
        </w:rPr>
        <w:t xml:space="preserve"> current and potential </w:t>
      </w:r>
      <w:r w:rsidRPr="001E663D">
        <w:rPr>
          <w:rStyle w:val="Emphasis"/>
          <w:rFonts w:asciiTheme="minorHAnsi" w:hAnsiTheme="minorHAnsi" w:cstheme="minorHAnsi"/>
        </w:rPr>
        <w:t>military threat to Taiwan</w:t>
      </w:r>
      <w:r w:rsidRPr="001E663D">
        <w:rPr>
          <w:rFonts w:asciiTheme="minorHAnsi" w:hAnsiTheme="minorHAnsi" w:cstheme="minorHAnsi"/>
          <w:sz w:val="14"/>
        </w:rPr>
        <w:t xml:space="preserve">, thus securing Taiwan’s democracy; </w:t>
      </w:r>
      <w:r w:rsidRPr="001E663D">
        <w:rPr>
          <w:rFonts w:asciiTheme="minorHAnsi" w:hAnsiTheme="minorHAnsi" w:cstheme="minorHAnsi"/>
          <w:sz w:val="14"/>
        </w:rPr>
        <w:t xml:space="preserve"> achieve a pull-back of Chinese forces from a defined coastal security zone surrounding Japan; </w:t>
      </w:r>
      <w:r w:rsidRPr="001E663D">
        <w:rPr>
          <w:rFonts w:asciiTheme="minorHAnsi" w:hAnsiTheme="minorHAnsi" w:cstheme="minorHAnsi"/>
          <w:sz w:val="14"/>
        </w:rPr>
        <w:t xml:space="preserve"> have China submit its maritime disputes in the South and East China Seas to an independent international judicial body; </w:t>
      </w:r>
      <w:r w:rsidRPr="001E663D">
        <w:rPr>
          <w:rFonts w:asciiTheme="minorHAnsi" w:hAnsiTheme="minorHAnsi" w:cstheme="minorHAnsi"/>
          <w:sz w:val="14"/>
        </w:rPr>
        <w:t xml:space="preserve"> increase security cooperation with China on both regional and global issues; </w:t>
      </w:r>
      <w:r w:rsidRPr="001E663D">
        <w:rPr>
          <w:rFonts w:asciiTheme="minorHAnsi" w:hAnsiTheme="minorHAnsi" w:cstheme="minorHAnsi"/>
          <w:sz w:val="14"/>
        </w:rPr>
        <w:t xml:space="preserve"> substantially increase China’s military transparency, especially in the development of new weapons systems; </w:t>
      </w:r>
      <w:r w:rsidRPr="001E663D">
        <w:rPr>
          <w:rFonts w:asciiTheme="minorHAnsi" w:hAnsiTheme="minorHAnsi" w:cstheme="minorHAnsi"/>
          <w:sz w:val="14"/>
        </w:rPr>
        <w:t xml:space="preserve"> facilitate new bilateral and regional free trade agreements that will unleash unprecedented levels of international trade and investment, generating hundreds of thousands of new US jobs; </w:t>
      </w:r>
      <w:r w:rsidRPr="001E663D">
        <w:rPr>
          <w:rFonts w:asciiTheme="minorHAnsi" w:hAnsiTheme="minorHAnsi" w:cstheme="minorHAnsi"/>
          <w:sz w:val="14"/>
        </w:rPr>
        <w:t> greatly strengthen the advocates of human rights and democracy in China by depriving security forces of their “most dependable weapon,” in the view of former Soviet dissident Natan Sharansky: an external security threat from the United States which is now used to legitimize internal political repression. PacNet 1003 Bishop Street, Suite 1150, Honolulu, HI 96813 Tel: (808) 521-6745 Fax: (808) 599-8690 Email: PacificForum@pacforum.org Web Page: www.pacforum.org In his second term, President Obama should seize the opportunity created by the emergence of China’s new leadership to stabilize US-China relations – by pursuing a diplomatic strategy that minimizes conflict, emphasizes peaceful coexistence and significantly expands trade and investment between the two countries.</w:t>
      </w:r>
    </w:p>
    <w:p w14:paraId="77C8C145" w14:textId="77777777" w:rsidR="00DC3CC7" w:rsidRPr="001E663D" w:rsidRDefault="00DC3CC7" w:rsidP="00DC3CC7">
      <w:pPr>
        <w:rPr>
          <w:rFonts w:asciiTheme="minorHAnsi" w:hAnsiTheme="minorHAnsi" w:cstheme="minorHAnsi"/>
        </w:rPr>
      </w:pPr>
    </w:p>
    <w:p w14:paraId="6BAB5DA3" w14:textId="77777777" w:rsidR="00DC3CC7" w:rsidRPr="001E663D" w:rsidRDefault="00DC3CC7" w:rsidP="00DC3CC7">
      <w:pPr>
        <w:pStyle w:val="Heading3"/>
        <w:rPr>
          <w:rFonts w:asciiTheme="minorHAnsi" w:hAnsiTheme="minorHAnsi" w:cstheme="minorHAnsi"/>
        </w:rPr>
      </w:pPr>
      <w:r w:rsidRPr="001E663D">
        <w:rPr>
          <w:rFonts w:asciiTheme="minorHAnsi" w:hAnsiTheme="minorHAnsi" w:cstheme="minorHAnsi"/>
        </w:rPr>
        <w:t>--Coop Spirals</w:t>
      </w:r>
    </w:p>
    <w:p w14:paraId="283433DF" w14:textId="77777777" w:rsidR="00DC3CC7" w:rsidRPr="001E663D" w:rsidRDefault="00DC3CC7" w:rsidP="00DC3CC7">
      <w:pPr>
        <w:pStyle w:val="Heading4"/>
        <w:rPr>
          <w:rFonts w:asciiTheme="minorHAnsi" w:hAnsiTheme="minorHAnsi" w:cstheme="minorHAnsi"/>
        </w:rPr>
      </w:pPr>
      <w:r w:rsidRPr="001E663D">
        <w:rPr>
          <w:rFonts w:asciiTheme="minorHAnsi" w:hAnsiTheme="minorHAnsi" w:cstheme="minorHAnsi"/>
        </w:rPr>
        <w:t xml:space="preserve">The counterplan sparks a cooperation spiral, </w:t>
      </w:r>
      <w:r w:rsidRPr="001E663D">
        <w:rPr>
          <w:rFonts w:asciiTheme="minorHAnsi" w:hAnsiTheme="minorHAnsi" w:cstheme="minorHAnsi"/>
          <w:u w:val="single"/>
        </w:rPr>
        <w:t>leading to change in policy</w:t>
      </w:r>
      <w:r w:rsidRPr="001E663D">
        <w:rPr>
          <w:rFonts w:asciiTheme="minorHAnsi" w:hAnsiTheme="minorHAnsi" w:cstheme="minorHAnsi"/>
        </w:rPr>
        <w:t xml:space="preserve"> and </w:t>
      </w:r>
      <w:r w:rsidRPr="001E663D">
        <w:rPr>
          <w:rFonts w:asciiTheme="minorHAnsi" w:hAnsiTheme="minorHAnsi" w:cstheme="minorHAnsi"/>
          <w:u w:val="single"/>
        </w:rPr>
        <w:t>avoiding escalation</w:t>
      </w:r>
      <w:r w:rsidRPr="001E663D">
        <w:rPr>
          <w:rFonts w:asciiTheme="minorHAnsi" w:hAnsiTheme="minorHAnsi" w:cstheme="minorHAnsi"/>
        </w:rPr>
        <w:t xml:space="preserve"> – but the perm fails – </w:t>
      </w:r>
      <w:r w:rsidRPr="001E663D">
        <w:rPr>
          <w:rFonts w:asciiTheme="minorHAnsi" w:hAnsiTheme="minorHAnsi" w:cstheme="minorHAnsi"/>
          <w:u w:val="single"/>
        </w:rPr>
        <w:t>linkage</w:t>
      </w:r>
      <w:r w:rsidRPr="001E663D">
        <w:rPr>
          <w:rFonts w:asciiTheme="minorHAnsi" w:hAnsiTheme="minorHAnsi" w:cstheme="minorHAnsi"/>
        </w:rPr>
        <w:t xml:space="preserve"> and </w:t>
      </w:r>
      <w:r w:rsidRPr="001E663D">
        <w:rPr>
          <w:rFonts w:asciiTheme="minorHAnsi" w:hAnsiTheme="minorHAnsi" w:cstheme="minorHAnsi"/>
          <w:u w:val="single"/>
        </w:rPr>
        <w:t>reciprocity</w:t>
      </w:r>
      <w:r w:rsidRPr="001E663D">
        <w:rPr>
          <w:rFonts w:asciiTheme="minorHAnsi" w:hAnsiTheme="minorHAnsi" w:cstheme="minorHAnsi"/>
        </w:rPr>
        <w:t xml:space="preserve"> are key</w:t>
      </w:r>
    </w:p>
    <w:p w14:paraId="75B6BD03" w14:textId="77777777" w:rsidR="00DC3CC7" w:rsidRPr="001E663D" w:rsidRDefault="00DC3CC7" w:rsidP="00DC3CC7">
      <w:pPr>
        <w:rPr>
          <w:rFonts w:asciiTheme="minorHAnsi" w:hAnsiTheme="minorHAnsi" w:cstheme="minorHAnsi"/>
        </w:rPr>
      </w:pPr>
      <w:r w:rsidRPr="001E663D">
        <w:rPr>
          <w:rStyle w:val="Style13ptBold"/>
          <w:rFonts w:asciiTheme="minorHAnsi" w:hAnsiTheme="minorHAnsi" w:cstheme="minorHAnsi"/>
        </w:rPr>
        <w:t>Goldstein</w:t>
      </w:r>
      <w:r w:rsidRPr="001E663D">
        <w:rPr>
          <w:rFonts w:asciiTheme="minorHAnsi" w:hAnsiTheme="minorHAnsi" w:cstheme="minorHAnsi"/>
        </w:rPr>
        <w:t xml:space="preserve">, associate professor and founding director, China Maritime Studies Institute, U.S. Naval War College, May </w:t>
      </w:r>
      <w:r w:rsidRPr="001E663D">
        <w:rPr>
          <w:rStyle w:val="Style13ptBold"/>
          <w:rFonts w:asciiTheme="minorHAnsi" w:hAnsiTheme="minorHAnsi" w:cstheme="minorHAnsi"/>
        </w:rPr>
        <w:t>2015</w:t>
      </w:r>
    </w:p>
    <w:p w14:paraId="7E7E1578" w14:textId="77777777" w:rsidR="00DC3CC7" w:rsidRPr="001E663D" w:rsidRDefault="00DC3CC7" w:rsidP="00DC3CC7">
      <w:pPr>
        <w:rPr>
          <w:rFonts w:asciiTheme="minorHAnsi" w:hAnsiTheme="minorHAnsi" w:cstheme="minorHAnsi"/>
        </w:rPr>
      </w:pPr>
      <w:r w:rsidRPr="001E663D">
        <w:rPr>
          <w:rFonts w:asciiTheme="minorHAnsi" w:hAnsiTheme="minorHAnsi" w:cstheme="minorHAnsi"/>
        </w:rPr>
        <w:t xml:space="preserve">(Lyle, </w:t>
      </w:r>
      <w:r w:rsidRPr="001E663D">
        <w:rPr>
          <w:rFonts w:asciiTheme="minorHAnsi" w:hAnsiTheme="minorHAnsi" w:cstheme="minorHAnsi"/>
          <w:i/>
        </w:rPr>
        <w:t>Meeting China Halfway</w:t>
      </w:r>
      <w:r w:rsidRPr="001E663D">
        <w:rPr>
          <w:rFonts w:asciiTheme="minorHAnsi" w:hAnsiTheme="minorHAnsi" w:cstheme="minorHAnsi"/>
        </w:rPr>
        <w:t>, pg. 12-14)</w:t>
      </w:r>
    </w:p>
    <w:p w14:paraId="460AA6B0" w14:textId="77777777" w:rsidR="00DC3CC7" w:rsidRPr="001E663D" w:rsidRDefault="00DC3CC7" w:rsidP="00DC3CC7">
      <w:pPr>
        <w:rPr>
          <w:rFonts w:asciiTheme="minorHAnsi" w:hAnsiTheme="minorHAnsi" w:cstheme="minorHAnsi"/>
        </w:rPr>
      </w:pPr>
      <w:r w:rsidRPr="001E663D">
        <w:rPr>
          <w:rStyle w:val="StyleUnderline"/>
          <w:rFonts w:asciiTheme="minorHAnsi" w:hAnsiTheme="minorHAnsi" w:cstheme="minorHAnsi"/>
        </w:rPr>
        <w:t>In addition to</w:t>
      </w:r>
      <w:r w:rsidRPr="001E663D">
        <w:rPr>
          <w:rFonts w:asciiTheme="minorHAnsi" w:hAnsiTheme="minorHAnsi" w:cstheme="minorHAnsi"/>
        </w:rPr>
        <w:t xml:space="preserve"> the commonsense methodological approach of </w:t>
      </w:r>
      <w:r w:rsidRPr="001E663D">
        <w:rPr>
          <w:rStyle w:val="StyleUnderline"/>
          <w:rFonts w:asciiTheme="minorHAnsi" w:hAnsiTheme="minorHAnsi" w:cstheme="minorHAnsi"/>
        </w:rPr>
        <w:t>surveying a wide body of Chinese-language writings</w:t>
      </w:r>
      <w:r w:rsidRPr="001E663D">
        <w:rPr>
          <w:rFonts w:asciiTheme="minorHAnsi" w:hAnsiTheme="minorHAnsi" w:cstheme="minorHAnsi"/>
        </w:rPr>
        <w:t xml:space="preserve">, </w:t>
      </w:r>
      <w:r w:rsidRPr="001E663D">
        <w:rPr>
          <w:rStyle w:val="StyleUnderline"/>
          <w:rFonts w:asciiTheme="minorHAnsi" w:hAnsiTheme="minorHAnsi" w:cstheme="minorHAnsi"/>
        </w:rPr>
        <w:t>this book also presents the</w:t>
      </w:r>
      <w:r w:rsidRPr="001E663D">
        <w:rPr>
          <w:rFonts w:asciiTheme="minorHAnsi" w:hAnsiTheme="minorHAnsi" w:cstheme="minorHAnsi"/>
        </w:rPr>
        <w:t xml:space="preserve"> </w:t>
      </w:r>
      <w:r w:rsidRPr="001E663D">
        <w:rPr>
          <w:rStyle w:val="StyleUnderline"/>
          <w:rFonts w:asciiTheme="minorHAnsi" w:hAnsiTheme="minorHAnsi" w:cstheme="minorHAnsi"/>
        </w:rPr>
        <w:t>conceptual innovation of</w:t>
      </w:r>
      <w:r w:rsidRPr="001E663D">
        <w:rPr>
          <w:rFonts w:asciiTheme="minorHAnsi" w:hAnsiTheme="minorHAnsi" w:cstheme="minorHAnsi"/>
        </w:rPr>
        <w:t xml:space="preserve"> “</w:t>
      </w:r>
      <w:r w:rsidRPr="001E663D">
        <w:rPr>
          <w:rStyle w:val="StyleUnderline"/>
          <w:rFonts w:asciiTheme="minorHAnsi" w:hAnsiTheme="minorHAnsi" w:cstheme="minorHAnsi"/>
        </w:rPr>
        <w:t>cooperation spirals</w:t>
      </w:r>
      <w:r w:rsidRPr="001E663D">
        <w:rPr>
          <w:rFonts w:asciiTheme="minorHAnsi" w:hAnsiTheme="minorHAnsi" w:cstheme="minorHAnsi"/>
        </w:rPr>
        <w:t xml:space="preserve">,” in order </w:t>
      </w:r>
      <w:r w:rsidRPr="001E663D">
        <w:rPr>
          <w:rStyle w:val="StyleUnderline"/>
          <w:rFonts w:asciiTheme="minorHAnsi" w:hAnsiTheme="minorHAnsi" w:cstheme="minorHAnsi"/>
        </w:rPr>
        <w:t>to provide bilateral policy</w:t>
      </w:r>
      <w:r w:rsidRPr="001E663D">
        <w:rPr>
          <w:rFonts w:asciiTheme="minorHAnsi" w:hAnsiTheme="minorHAnsi" w:cstheme="minorHAnsi"/>
        </w:rPr>
        <w:t xml:space="preserve"> “</w:t>
      </w:r>
      <w:r w:rsidRPr="001E663D">
        <w:rPr>
          <w:rStyle w:val="StyleUnderline"/>
          <w:rFonts w:asciiTheme="minorHAnsi" w:hAnsiTheme="minorHAnsi" w:cstheme="minorHAnsi"/>
        </w:rPr>
        <w:t>moves</w:t>
      </w:r>
      <w:r w:rsidRPr="001E663D">
        <w:rPr>
          <w:rFonts w:asciiTheme="minorHAnsi" w:hAnsiTheme="minorHAnsi" w:cstheme="minorHAnsi"/>
        </w:rPr>
        <w:t xml:space="preserve">” </w:t>
      </w:r>
      <w:r w:rsidRPr="001E663D">
        <w:rPr>
          <w:rStyle w:val="StyleUnderline"/>
          <w:rFonts w:asciiTheme="minorHAnsi" w:hAnsiTheme="minorHAnsi" w:cstheme="minorHAnsi"/>
        </w:rPr>
        <w:t>for</w:t>
      </w:r>
      <w:r w:rsidRPr="001E663D">
        <w:rPr>
          <w:rFonts w:asciiTheme="minorHAnsi" w:hAnsiTheme="minorHAnsi" w:cstheme="minorHAnsi"/>
        </w:rPr>
        <w:t xml:space="preserve"> achieving </w:t>
      </w:r>
      <w:r w:rsidRPr="001E663D">
        <w:rPr>
          <w:rStyle w:val="StyleUnderline"/>
          <w:rFonts w:asciiTheme="minorHAnsi" w:hAnsiTheme="minorHAnsi" w:cstheme="minorHAnsi"/>
        </w:rPr>
        <w:t>substantive progress in US-China relations</w:t>
      </w:r>
      <w:r w:rsidRPr="001E663D">
        <w:rPr>
          <w:rFonts w:asciiTheme="minorHAnsi" w:hAnsiTheme="minorHAnsi" w:cstheme="minorHAnsi"/>
        </w:rPr>
        <w:t xml:space="preserve"> across a range of difficult issues. </w:t>
      </w:r>
      <w:r w:rsidRPr="001E663D">
        <w:rPr>
          <w:rStyle w:val="StyleUnderline"/>
          <w:rFonts w:asciiTheme="minorHAnsi" w:hAnsiTheme="minorHAnsi" w:cstheme="minorHAnsi"/>
        </w:rPr>
        <w:t xml:space="preserve">A cooperation spiral may be considered </w:t>
      </w:r>
      <w:r w:rsidRPr="001E663D">
        <w:rPr>
          <w:rStyle w:val="Emphasis"/>
          <w:rFonts w:asciiTheme="minorHAnsi" w:hAnsiTheme="minorHAnsi" w:cstheme="minorHAnsi"/>
        </w:rPr>
        <w:t>the precise opposite of an escalation spiral</w:t>
      </w:r>
      <w:r w:rsidRPr="001E663D">
        <w:rPr>
          <w:rFonts w:asciiTheme="minorHAnsi" w:hAnsiTheme="minorHAnsi" w:cstheme="minorHAnsi"/>
        </w:rPr>
        <w:t xml:space="preserve">— which is frequently interpreted as the result of fear and misperception when leaders confront security dilemmas. 41 </w:t>
      </w:r>
      <w:r w:rsidRPr="001E663D">
        <w:rPr>
          <w:rStyle w:val="StyleUnderline"/>
          <w:rFonts w:asciiTheme="minorHAnsi" w:hAnsiTheme="minorHAnsi" w:cstheme="minorHAnsi"/>
        </w:rPr>
        <w:t>In a cooperation spiral</w:t>
      </w:r>
      <w:r w:rsidRPr="001E663D">
        <w:rPr>
          <w:rFonts w:asciiTheme="minorHAnsi" w:hAnsiTheme="minorHAnsi" w:cstheme="minorHAnsi"/>
        </w:rPr>
        <w:t xml:space="preserve">, </w:t>
      </w:r>
      <w:r w:rsidRPr="001E663D">
        <w:rPr>
          <w:rStyle w:val="StyleUnderline"/>
          <w:rFonts w:asciiTheme="minorHAnsi" w:hAnsiTheme="minorHAnsi" w:cstheme="minorHAnsi"/>
        </w:rPr>
        <w:t>trust and confidence are built</w:t>
      </w:r>
      <w:r w:rsidRPr="001E663D">
        <w:rPr>
          <w:rFonts w:asciiTheme="minorHAnsi" w:hAnsiTheme="minorHAnsi" w:cstheme="minorHAnsi"/>
        </w:rPr>
        <w:t xml:space="preserve"> over time </w:t>
      </w:r>
      <w:r w:rsidRPr="001E663D">
        <w:rPr>
          <w:rStyle w:val="Emphasis"/>
          <w:rFonts w:asciiTheme="minorHAnsi" w:hAnsiTheme="minorHAnsi" w:cstheme="minorHAnsi"/>
        </w:rPr>
        <w:t>through</w:t>
      </w:r>
      <w:r w:rsidRPr="001E663D">
        <w:rPr>
          <w:rFonts w:asciiTheme="minorHAnsi" w:hAnsiTheme="minorHAnsi" w:cstheme="minorHAnsi"/>
        </w:rPr>
        <w:t xml:space="preserve"> incremental and </w:t>
      </w:r>
      <w:r w:rsidRPr="001E663D">
        <w:rPr>
          <w:rStyle w:val="Emphasis"/>
          <w:rFonts w:asciiTheme="minorHAnsi" w:hAnsiTheme="minorHAnsi" w:cstheme="minorHAnsi"/>
        </w:rPr>
        <w:t>reciprocal steps</w:t>
      </w:r>
      <w:r w:rsidRPr="001E663D">
        <w:rPr>
          <w:rStyle w:val="StyleUnderline"/>
          <w:rFonts w:asciiTheme="minorHAnsi" w:hAnsiTheme="minorHAnsi" w:cstheme="minorHAnsi"/>
        </w:rPr>
        <w:t xml:space="preserve"> that </w:t>
      </w:r>
      <w:r w:rsidRPr="001E663D">
        <w:rPr>
          <w:rFonts w:asciiTheme="minorHAnsi" w:hAnsiTheme="minorHAnsi" w:cstheme="minorHAnsi"/>
        </w:rPr>
        <w:t xml:space="preserve">gradually </w:t>
      </w:r>
      <w:r w:rsidRPr="001E663D">
        <w:rPr>
          <w:rStyle w:val="StyleUnderline"/>
          <w:rFonts w:asciiTheme="minorHAnsi" w:hAnsiTheme="minorHAnsi" w:cstheme="minorHAnsi"/>
        </w:rPr>
        <w:t>lead to larger and more significant compromises</w:t>
      </w:r>
      <w:r w:rsidRPr="001E663D">
        <w:rPr>
          <w:rFonts w:asciiTheme="minorHAnsi" w:hAnsiTheme="minorHAnsi" w:cstheme="minorHAnsi"/>
        </w:rPr>
        <w:t xml:space="preserve">. To be sure, these proposed steps will be difficult— and thus their related challenges are fully analyzed in the chapters that follow— but </w:t>
      </w:r>
      <w:r w:rsidRPr="001E663D">
        <w:rPr>
          <w:rStyle w:val="StyleUnderline"/>
          <w:rFonts w:asciiTheme="minorHAnsi" w:hAnsiTheme="minorHAnsi" w:cstheme="minorHAnsi"/>
        </w:rPr>
        <w:t>their</w:t>
      </w:r>
      <w:r w:rsidRPr="001E663D">
        <w:rPr>
          <w:rFonts w:asciiTheme="minorHAnsi" w:hAnsiTheme="minorHAnsi" w:cstheme="minorHAnsi"/>
        </w:rPr>
        <w:t xml:space="preserve"> gradual, evolutionary, and </w:t>
      </w:r>
      <w:r w:rsidRPr="001E663D">
        <w:rPr>
          <w:rStyle w:val="Emphasis"/>
          <w:rFonts w:asciiTheme="minorHAnsi" w:hAnsiTheme="minorHAnsi" w:cstheme="minorHAnsi"/>
        </w:rPr>
        <w:t>reciprocal nature</w:t>
      </w:r>
      <w:r w:rsidRPr="001E663D">
        <w:rPr>
          <w:rStyle w:val="StyleUnderline"/>
          <w:rFonts w:asciiTheme="minorHAnsi" w:hAnsiTheme="minorHAnsi" w:cstheme="minorHAnsi"/>
        </w:rPr>
        <w:t xml:space="preserve"> make them</w:t>
      </w:r>
      <w:r w:rsidRPr="001E663D">
        <w:rPr>
          <w:rFonts w:asciiTheme="minorHAnsi" w:hAnsiTheme="minorHAnsi" w:cstheme="minorHAnsi"/>
        </w:rPr>
        <w:t xml:space="preserve"> a </w:t>
      </w:r>
      <w:r w:rsidRPr="001E663D">
        <w:rPr>
          <w:rStyle w:val="StyleUnderline"/>
          <w:rFonts w:asciiTheme="minorHAnsi" w:hAnsiTheme="minorHAnsi" w:cstheme="minorHAnsi"/>
        </w:rPr>
        <w:t>feasible</w:t>
      </w:r>
      <w:r w:rsidRPr="001E663D">
        <w:rPr>
          <w:rFonts w:asciiTheme="minorHAnsi" w:hAnsiTheme="minorHAnsi" w:cstheme="minorHAnsi"/>
        </w:rPr>
        <w:t xml:space="preserve"> guide for practitioners.</w:t>
      </w:r>
    </w:p>
    <w:p w14:paraId="21A97ECA" w14:textId="77777777" w:rsidR="00DC3CC7" w:rsidRPr="001E663D" w:rsidRDefault="00DC3CC7" w:rsidP="00DC3CC7">
      <w:pPr>
        <w:rPr>
          <w:rFonts w:asciiTheme="minorHAnsi" w:hAnsiTheme="minorHAnsi" w:cstheme="minorHAnsi"/>
        </w:rPr>
      </w:pPr>
      <w:r w:rsidRPr="001E663D">
        <w:rPr>
          <w:rFonts w:asciiTheme="minorHAnsi" w:hAnsiTheme="minorHAnsi" w:cstheme="minorHAnsi"/>
        </w:rPr>
        <w:t xml:space="preserve">Unfortunately, the leading journals in East Asian  international relations, such as Asian Survey and International Security, appear to neglect the issue of how to foster US-China cooperation. 42 Alternatively, academic journals that do take international cooperation as their focus, such as Conflict Management and Peace Science, have tended to disregard the issue of China, and US-China relations in particular. A veritable intellectual chasm has therefore seemed to open up with respect to fresh scholarship on how Beijing and Washington might cooperate in the twenty-first century. </w:t>
      </w:r>
    </w:p>
    <w:p w14:paraId="7E71BE7B" w14:textId="77777777" w:rsidR="00DC3CC7" w:rsidRPr="001E663D" w:rsidRDefault="00DC3CC7" w:rsidP="00DC3CC7">
      <w:pPr>
        <w:rPr>
          <w:rFonts w:asciiTheme="minorHAnsi" w:hAnsiTheme="minorHAnsi" w:cstheme="minorHAnsi"/>
        </w:rPr>
      </w:pPr>
      <w:r w:rsidRPr="001E663D">
        <w:rPr>
          <w:rFonts w:asciiTheme="minorHAnsi" w:hAnsiTheme="minorHAnsi" w:cstheme="minorHAnsi"/>
        </w:rPr>
        <w:t xml:space="preserve">Nevertheless, a number of relevant insights from the quite extensive theoretical debate— which generally pits “neoliberals” against “neorealists”— regarding the nature of cooperation in world politics are summarized here. Two pioneers in the study of international cooperation, Robert Axelrod and Robert Keohane, warn at the outset that “achieving cooperation is difficult in world politics, … [where] cheating and deception are endemic.” They highlight the importance of the “mutuality of interests,” as expressed in “payoff structures,” the “shadow of the future,” and the number of actors involved. Each of these issues is pertinent to the prospects for US-China cooperation, given that </w:t>
      </w:r>
      <w:r w:rsidRPr="001E663D">
        <w:rPr>
          <w:rStyle w:val="StyleUnderline"/>
          <w:rFonts w:asciiTheme="minorHAnsi" w:hAnsiTheme="minorHAnsi" w:cstheme="minorHAnsi"/>
        </w:rPr>
        <w:t>one may evaluate whether Beijing and Washington indeed prefer</w:t>
      </w:r>
      <w:r w:rsidRPr="001E663D">
        <w:rPr>
          <w:rFonts w:asciiTheme="minorHAnsi" w:hAnsiTheme="minorHAnsi" w:cstheme="minorHAnsi"/>
        </w:rPr>
        <w:t xml:space="preserve"> “</w:t>
      </w:r>
      <w:r w:rsidRPr="001E663D">
        <w:rPr>
          <w:rStyle w:val="StyleUnderline"/>
          <w:rFonts w:asciiTheme="minorHAnsi" w:hAnsiTheme="minorHAnsi" w:cstheme="minorHAnsi"/>
        </w:rPr>
        <w:t>mutual cooperation</w:t>
      </w:r>
      <w:r w:rsidRPr="001E663D">
        <w:rPr>
          <w:rFonts w:asciiTheme="minorHAnsi" w:hAnsiTheme="minorHAnsi" w:cstheme="minorHAnsi"/>
        </w:rPr>
        <w:t xml:space="preserve">” </w:t>
      </w:r>
      <w:r w:rsidRPr="001E663D">
        <w:rPr>
          <w:rStyle w:val="StyleUnderline"/>
          <w:rFonts w:asciiTheme="minorHAnsi" w:hAnsiTheme="minorHAnsi" w:cstheme="minorHAnsi"/>
        </w:rPr>
        <w:t>to</w:t>
      </w:r>
      <w:r w:rsidRPr="001E663D">
        <w:rPr>
          <w:rFonts w:asciiTheme="minorHAnsi" w:hAnsiTheme="minorHAnsi" w:cstheme="minorHAnsi"/>
        </w:rPr>
        <w:t xml:space="preserve"> “</w:t>
      </w:r>
      <w:r w:rsidRPr="001E663D">
        <w:rPr>
          <w:rStyle w:val="StyleUnderline"/>
          <w:rFonts w:asciiTheme="minorHAnsi" w:hAnsiTheme="minorHAnsi" w:cstheme="minorHAnsi"/>
        </w:rPr>
        <w:t>mutual defection</w:t>
      </w:r>
      <w:r w:rsidRPr="001E663D">
        <w:rPr>
          <w:rFonts w:asciiTheme="minorHAnsi" w:hAnsiTheme="minorHAnsi" w:cstheme="minorHAnsi"/>
        </w:rPr>
        <w:t xml:space="preserve">,” because that cannot be assumed. They emphasize, moreover, that the “mutuality of interests is not based simply on objective factors, but is grounded upon the actors’ perception of their own interests. Perceptions define interests.” </w:t>
      </w:r>
      <w:r w:rsidRPr="001E663D">
        <w:rPr>
          <w:rStyle w:val="StyleUnderline"/>
          <w:rFonts w:asciiTheme="minorHAnsi" w:hAnsiTheme="minorHAnsi" w:cstheme="minorHAnsi"/>
        </w:rPr>
        <w:t>These scholars evaluate</w:t>
      </w:r>
      <w:r w:rsidRPr="001E663D">
        <w:rPr>
          <w:rFonts w:asciiTheme="minorHAnsi" w:hAnsiTheme="minorHAnsi" w:cstheme="minorHAnsi"/>
        </w:rPr>
        <w:t xml:space="preserve"> both the possibilities and risks of </w:t>
      </w:r>
      <w:r w:rsidRPr="001E663D">
        <w:rPr>
          <w:rStyle w:val="Emphasis"/>
          <w:rFonts w:asciiTheme="minorHAnsi" w:hAnsiTheme="minorHAnsi" w:cstheme="minorHAnsi"/>
        </w:rPr>
        <w:t>“issue linkage”</w:t>
      </w:r>
      <w:r w:rsidRPr="001E663D">
        <w:rPr>
          <w:rStyle w:val="StyleUnderline"/>
          <w:rFonts w:asciiTheme="minorHAnsi" w:hAnsiTheme="minorHAnsi" w:cstheme="minorHAnsi"/>
        </w:rPr>
        <w:t xml:space="preserve"> in facilitating cooperation</w:t>
      </w:r>
      <w:r w:rsidRPr="001E663D">
        <w:rPr>
          <w:rFonts w:asciiTheme="minorHAnsi" w:hAnsiTheme="minorHAnsi" w:cstheme="minorHAnsi"/>
        </w:rPr>
        <w:t xml:space="preserve">, </w:t>
      </w:r>
      <w:r w:rsidRPr="001E663D">
        <w:rPr>
          <w:rStyle w:val="StyleUnderline"/>
          <w:rFonts w:asciiTheme="minorHAnsi" w:hAnsiTheme="minorHAnsi" w:cstheme="minorHAnsi"/>
        </w:rPr>
        <w:t>and</w:t>
      </w:r>
      <w:r w:rsidRPr="001E663D">
        <w:rPr>
          <w:rFonts w:asciiTheme="minorHAnsi" w:hAnsiTheme="minorHAnsi" w:cstheme="minorHAnsi"/>
        </w:rPr>
        <w:t xml:space="preserve"> also </w:t>
      </w:r>
      <w:r w:rsidRPr="001E663D">
        <w:rPr>
          <w:rStyle w:val="StyleUnderline"/>
          <w:rFonts w:asciiTheme="minorHAnsi" w:hAnsiTheme="minorHAnsi" w:cstheme="minorHAnsi"/>
        </w:rPr>
        <w:t>the likely constraints posed by domestic politics</w:t>
      </w:r>
      <w:r w:rsidRPr="001E663D">
        <w:rPr>
          <w:rFonts w:asciiTheme="minorHAnsi" w:hAnsiTheme="minorHAnsi" w:cstheme="minorHAnsi"/>
        </w:rPr>
        <w:t xml:space="preserve">. </w:t>
      </w:r>
      <w:r w:rsidRPr="001E663D">
        <w:rPr>
          <w:rStyle w:val="StyleUnderline"/>
          <w:rFonts w:asciiTheme="minorHAnsi" w:hAnsiTheme="minorHAnsi" w:cstheme="minorHAnsi"/>
        </w:rPr>
        <w:t>They</w:t>
      </w:r>
      <w:r w:rsidRPr="001E663D">
        <w:rPr>
          <w:rFonts w:asciiTheme="minorHAnsi" w:hAnsiTheme="minorHAnsi" w:cstheme="minorHAnsi"/>
        </w:rPr>
        <w:t xml:space="preserve"> appear to </w:t>
      </w:r>
      <w:r w:rsidRPr="001E663D">
        <w:rPr>
          <w:rStyle w:val="Emphasis"/>
          <w:rFonts w:asciiTheme="minorHAnsi" w:hAnsiTheme="minorHAnsi" w:cstheme="minorHAnsi"/>
        </w:rPr>
        <w:t>offer strong support</w:t>
      </w:r>
      <w:r w:rsidRPr="001E663D">
        <w:rPr>
          <w:rStyle w:val="StyleUnderline"/>
          <w:rFonts w:asciiTheme="minorHAnsi" w:hAnsiTheme="minorHAnsi" w:cstheme="minorHAnsi"/>
        </w:rPr>
        <w:t xml:space="preserve"> for the proposed cooperation spiral model</w:t>
      </w:r>
      <w:r w:rsidRPr="001E663D">
        <w:rPr>
          <w:rFonts w:asciiTheme="minorHAnsi" w:hAnsiTheme="minorHAnsi" w:cstheme="minorHAnsi"/>
        </w:rPr>
        <w:t xml:space="preserve">, </w:t>
      </w:r>
      <w:r w:rsidRPr="001E663D">
        <w:rPr>
          <w:rStyle w:val="StyleUnderline"/>
          <w:rFonts w:asciiTheme="minorHAnsi" w:hAnsiTheme="minorHAnsi" w:cstheme="minorHAnsi"/>
        </w:rPr>
        <w:t>when they assert that</w:t>
      </w:r>
      <w:r w:rsidRPr="001E663D">
        <w:rPr>
          <w:rFonts w:asciiTheme="minorHAnsi" w:hAnsiTheme="minorHAnsi" w:cstheme="minorHAnsi"/>
        </w:rPr>
        <w:t xml:space="preserve"> “</w:t>
      </w:r>
      <w:r w:rsidRPr="001E663D">
        <w:rPr>
          <w:rStyle w:val="Emphasis"/>
          <w:rFonts w:asciiTheme="minorHAnsi" w:hAnsiTheme="minorHAnsi" w:cstheme="minorHAnsi"/>
        </w:rPr>
        <w:t>a strategy based on reciprocity</w:t>
      </w:r>
      <w:r w:rsidRPr="001E663D">
        <w:rPr>
          <w:rFonts w:asciiTheme="minorHAnsi" w:hAnsiTheme="minorHAnsi" w:cstheme="minorHAnsi"/>
        </w:rPr>
        <w:t xml:space="preserve">— </w:t>
      </w:r>
      <w:r w:rsidRPr="001E663D">
        <w:rPr>
          <w:rStyle w:val="StyleUnderline"/>
          <w:rFonts w:asciiTheme="minorHAnsi" w:hAnsiTheme="minorHAnsi" w:cstheme="minorHAnsi"/>
        </w:rPr>
        <w:t xml:space="preserve">such as </w:t>
      </w:r>
      <w:r w:rsidRPr="001E663D">
        <w:rPr>
          <w:rStyle w:val="Emphasis"/>
          <w:rFonts w:asciiTheme="minorHAnsi" w:hAnsiTheme="minorHAnsi" w:cstheme="minorHAnsi"/>
        </w:rPr>
        <w:t>tit for tat</w:t>
      </w:r>
      <w:r w:rsidRPr="001E663D">
        <w:rPr>
          <w:rFonts w:asciiTheme="minorHAnsi" w:hAnsiTheme="minorHAnsi" w:cstheme="minorHAnsi"/>
        </w:rPr>
        <w:t xml:space="preserve">— </w:t>
      </w:r>
      <w:r w:rsidRPr="001E663D">
        <w:rPr>
          <w:rStyle w:val="StyleUnderline"/>
          <w:rFonts w:asciiTheme="minorHAnsi" w:hAnsiTheme="minorHAnsi" w:cstheme="minorHAnsi"/>
        </w:rPr>
        <w:t>can be remarkably effective in promoting cooperation</w:t>
      </w:r>
      <w:r w:rsidRPr="001E663D">
        <w:rPr>
          <w:rFonts w:asciiTheme="minorHAnsi" w:hAnsiTheme="minorHAnsi" w:cstheme="minorHAnsi"/>
        </w:rPr>
        <w:t xml:space="preserve">, … </w:t>
      </w:r>
      <w:r w:rsidRPr="001E663D">
        <w:rPr>
          <w:rStyle w:val="StyleUnderline"/>
          <w:rFonts w:asciiTheme="minorHAnsi" w:hAnsiTheme="minorHAnsi" w:cstheme="minorHAnsi"/>
        </w:rPr>
        <w:t>even among pure egoists</w:t>
      </w:r>
      <w:r w:rsidRPr="001E663D">
        <w:rPr>
          <w:rFonts w:asciiTheme="minorHAnsi" w:hAnsiTheme="minorHAnsi" w:cstheme="minorHAnsi"/>
        </w:rPr>
        <w:t xml:space="preserve">.” Still, even these foremost advocates of cooperation are quite cognizant that attempts at reciprocity can devolve into “acrimonious and frustrating patterns of bargaining,” but also that the most effective motive for cooperation between rivals in world politics has generally been the “activities of a third power.” 43 Cheating and the problem of relative gains also pose significant challenges for policymakers that seek mutual accommodation by employing cooperation spirals. Nevertheless, </w:t>
      </w:r>
      <w:r w:rsidRPr="001E663D">
        <w:rPr>
          <w:rStyle w:val="StyleUnderline"/>
          <w:rFonts w:asciiTheme="minorHAnsi" w:hAnsiTheme="minorHAnsi" w:cstheme="minorHAnsi"/>
        </w:rPr>
        <w:t>Asia specialists are</w:t>
      </w:r>
      <w:r w:rsidRPr="001E663D">
        <w:rPr>
          <w:rFonts w:asciiTheme="minorHAnsi" w:hAnsiTheme="minorHAnsi" w:cstheme="minorHAnsi"/>
        </w:rPr>
        <w:t xml:space="preserve"> still </w:t>
      </w:r>
      <w:r w:rsidRPr="001E663D">
        <w:rPr>
          <w:rStyle w:val="StyleUnderline"/>
          <w:rFonts w:asciiTheme="minorHAnsi" w:hAnsiTheme="minorHAnsi" w:cstheme="minorHAnsi"/>
        </w:rPr>
        <w:t>very much intrigued by the possibilities for reinvigorated engagement</w:t>
      </w:r>
      <w:r w:rsidRPr="001E663D">
        <w:rPr>
          <w:rFonts w:asciiTheme="minorHAnsi" w:hAnsiTheme="minorHAnsi" w:cstheme="minorHAnsi"/>
        </w:rPr>
        <w:t>, as one scholar explained in the summer of 2013 in the leader article of Global Asia: “</w:t>
      </w:r>
      <w:r w:rsidRPr="001E663D">
        <w:rPr>
          <w:rStyle w:val="StyleUnderline"/>
          <w:rFonts w:asciiTheme="minorHAnsi" w:hAnsiTheme="minorHAnsi" w:cstheme="minorHAnsi"/>
        </w:rPr>
        <w:t xml:space="preserve">Engagement invites </w:t>
      </w:r>
      <w:r w:rsidRPr="001E663D">
        <w:rPr>
          <w:rStyle w:val="Emphasis"/>
          <w:rFonts w:asciiTheme="minorHAnsi" w:hAnsiTheme="minorHAnsi" w:cstheme="minorHAnsi"/>
        </w:rPr>
        <w:t>reciprocity</w:t>
      </w:r>
      <w:r w:rsidRPr="001E663D">
        <w:rPr>
          <w:rFonts w:asciiTheme="minorHAnsi" w:hAnsiTheme="minorHAnsi" w:cstheme="minorHAnsi"/>
        </w:rPr>
        <w:t xml:space="preserve">, thus </w:t>
      </w:r>
      <w:r w:rsidRPr="001E663D">
        <w:rPr>
          <w:rStyle w:val="StyleUnderline"/>
          <w:rFonts w:asciiTheme="minorHAnsi" w:hAnsiTheme="minorHAnsi" w:cstheme="minorHAnsi"/>
        </w:rPr>
        <w:t xml:space="preserve">setting in motion </w:t>
      </w:r>
      <w:r w:rsidRPr="001E663D">
        <w:rPr>
          <w:rStyle w:val="Emphasis"/>
          <w:rFonts w:asciiTheme="minorHAnsi" w:hAnsiTheme="minorHAnsi" w:cstheme="minorHAnsi"/>
        </w:rPr>
        <w:t>a succession of positive changes in policy</w:t>
      </w:r>
      <w:r w:rsidRPr="001E663D">
        <w:rPr>
          <w:rFonts w:asciiTheme="minorHAnsi" w:hAnsiTheme="minorHAnsi" w:cstheme="minorHAnsi"/>
        </w:rPr>
        <w:t xml:space="preserve"> and outlook quite </w:t>
      </w:r>
      <w:r w:rsidRPr="001E663D">
        <w:rPr>
          <w:rStyle w:val="Emphasis"/>
          <w:rFonts w:asciiTheme="minorHAnsi" w:hAnsiTheme="minorHAnsi" w:cstheme="minorHAnsi"/>
        </w:rPr>
        <w:t>opposite from the ladder of escalation</w:t>
      </w:r>
      <w:r w:rsidRPr="001E663D">
        <w:rPr>
          <w:rFonts w:asciiTheme="minorHAnsi" w:hAnsiTheme="minorHAnsi" w:cstheme="minorHAnsi"/>
        </w:rPr>
        <w:t xml:space="preserve"> that characterizes all too many international conflicts.” 44 </w:t>
      </w:r>
    </w:p>
    <w:p w14:paraId="6CA5703D" w14:textId="77777777" w:rsidR="00DC3CC7" w:rsidRPr="001E663D" w:rsidRDefault="00DC3CC7" w:rsidP="00DC3CC7">
      <w:pPr>
        <w:pStyle w:val="Heading4"/>
        <w:rPr>
          <w:rFonts w:asciiTheme="minorHAnsi" w:hAnsiTheme="minorHAnsi" w:cstheme="minorHAnsi"/>
        </w:rPr>
      </w:pPr>
      <w:r w:rsidRPr="001E663D">
        <w:rPr>
          <w:rFonts w:asciiTheme="minorHAnsi" w:hAnsiTheme="minorHAnsi" w:cstheme="minorHAnsi"/>
        </w:rPr>
        <w:t xml:space="preserve">The counterplan </w:t>
      </w:r>
      <w:r w:rsidRPr="001E663D">
        <w:rPr>
          <w:rFonts w:asciiTheme="minorHAnsi" w:hAnsiTheme="minorHAnsi" w:cstheme="minorHAnsi"/>
          <w:u w:val="single"/>
        </w:rPr>
        <w:t>builds trust</w:t>
      </w:r>
      <w:r w:rsidRPr="001E663D">
        <w:rPr>
          <w:rFonts w:asciiTheme="minorHAnsi" w:hAnsiTheme="minorHAnsi" w:cstheme="minorHAnsi"/>
        </w:rPr>
        <w:t xml:space="preserve">, </w:t>
      </w:r>
      <w:r w:rsidRPr="001E663D">
        <w:rPr>
          <w:rFonts w:asciiTheme="minorHAnsi" w:hAnsiTheme="minorHAnsi" w:cstheme="minorHAnsi"/>
          <w:u w:val="single"/>
        </w:rPr>
        <w:t>breaks deadlock</w:t>
      </w:r>
      <w:r w:rsidRPr="001E663D">
        <w:rPr>
          <w:rFonts w:asciiTheme="minorHAnsi" w:hAnsiTheme="minorHAnsi" w:cstheme="minorHAnsi"/>
        </w:rPr>
        <w:t xml:space="preserve">, and </w:t>
      </w:r>
      <w:r w:rsidRPr="001E663D">
        <w:rPr>
          <w:rFonts w:asciiTheme="minorHAnsi" w:hAnsiTheme="minorHAnsi" w:cstheme="minorHAnsi"/>
          <w:u w:val="single"/>
        </w:rPr>
        <w:t>prevents great power war</w:t>
      </w:r>
      <w:r w:rsidRPr="001E663D">
        <w:rPr>
          <w:rFonts w:asciiTheme="minorHAnsi" w:hAnsiTheme="minorHAnsi" w:cstheme="minorHAnsi"/>
        </w:rPr>
        <w:t xml:space="preserve"> – but </w:t>
      </w:r>
      <w:r w:rsidRPr="001E663D">
        <w:rPr>
          <w:rFonts w:asciiTheme="minorHAnsi" w:hAnsiTheme="minorHAnsi" w:cstheme="minorHAnsi"/>
          <w:u w:val="single"/>
        </w:rPr>
        <w:t>reciprocity</w:t>
      </w:r>
      <w:r w:rsidRPr="001E663D">
        <w:rPr>
          <w:rFonts w:asciiTheme="minorHAnsi" w:hAnsiTheme="minorHAnsi" w:cstheme="minorHAnsi"/>
        </w:rPr>
        <w:t xml:space="preserve"> is required</w:t>
      </w:r>
    </w:p>
    <w:p w14:paraId="21CFC23B" w14:textId="77777777" w:rsidR="00DC3CC7" w:rsidRPr="001E663D" w:rsidRDefault="00DC3CC7" w:rsidP="00DC3CC7">
      <w:pPr>
        <w:rPr>
          <w:rFonts w:asciiTheme="minorHAnsi" w:hAnsiTheme="minorHAnsi" w:cstheme="minorHAnsi"/>
        </w:rPr>
      </w:pPr>
      <w:r w:rsidRPr="001E663D">
        <w:rPr>
          <w:rStyle w:val="Style13ptBold"/>
          <w:rFonts w:asciiTheme="minorHAnsi" w:hAnsiTheme="minorHAnsi" w:cstheme="minorHAnsi"/>
        </w:rPr>
        <w:t>Goldstein</w:t>
      </w:r>
      <w:r w:rsidRPr="001E663D">
        <w:rPr>
          <w:rFonts w:asciiTheme="minorHAnsi" w:hAnsiTheme="minorHAnsi" w:cstheme="minorHAnsi"/>
        </w:rPr>
        <w:t xml:space="preserve">, associate professor and founding director, China Maritime Studies Institute, U.S. Naval War College, May </w:t>
      </w:r>
      <w:r w:rsidRPr="001E663D">
        <w:rPr>
          <w:rStyle w:val="Style13ptBold"/>
          <w:rFonts w:asciiTheme="minorHAnsi" w:hAnsiTheme="minorHAnsi" w:cstheme="minorHAnsi"/>
        </w:rPr>
        <w:t>2015</w:t>
      </w:r>
    </w:p>
    <w:p w14:paraId="3A5B24D4" w14:textId="77777777" w:rsidR="00DC3CC7" w:rsidRPr="001E663D" w:rsidRDefault="00DC3CC7" w:rsidP="00DC3CC7">
      <w:pPr>
        <w:rPr>
          <w:rFonts w:asciiTheme="minorHAnsi" w:hAnsiTheme="minorHAnsi" w:cstheme="minorHAnsi"/>
        </w:rPr>
      </w:pPr>
      <w:r w:rsidRPr="001E663D">
        <w:rPr>
          <w:rFonts w:asciiTheme="minorHAnsi" w:hAnsiTheme="minorHAnsi" w:cstheme="minorHAnsi"/>
        </w:rPr>
        <w:t xml:space="preserve">(Lyle, </w:t>
      </w:r>
      <w:r w:rsidRPr="001E663D">
        <w:rPr>
          <w:rFonts w:asciiTheme="minorHAnsi" w:hAnsiTheme="minorHAnsi" w:cstheme="minorHAnsi"/>
          <w:i/>
        </w:rPr>
        <w:t>Meeting China Halfway</w:t>
      </w:r>
      <w:r w:rsidRPr="001E663D">
        <w:rPr>
          <w:rFonts w:asciiTheme="minorHAnsi" w:hAnsiTheme="minorHAnsi" w:cstheme="minorHAnsi"/>
        </w:rPr>
        <w:t>, pg. 12-14)</w:t>
      </w:r>
    </w:p>
    <w:p w14:paraId="55A0B939" w14:textId="77777777" w:rsidR="00DC3CC7" w:rsidRPr="001E663D" w:rsidRDefault="00DC3CC7" w:rsidP="00DC3CC7">
      <w:pPr>
        <w:rPr>
          <w:rFonts w:asciiTheme="minorHAnsi" w:hAnsiTheme="minorHAnsi" w:cstheme="minorHAnsi"/>
        </w:rPr>
      </w:pPr>
      <w:r w:rsidRPr="001E663D">
        <w:rPr>
          <w:rStyle w:val="StyleUnderline"/>
          <w:rFonts w:asciiTheme="minorHAnsi" w:hAnsiTheme="minorHAnsi" w:cstheme="minorHAnsi"/>
        </w:rPr>
        <w:t>The cooperation spiral model</w:t>
      </w:r>
      <w:r w:rsidRPr="001E663D">
        <w:rPr>
          <w:rFonts w:asciiTheme="minorHAnsi" w:hAnsiTheme="minorHAnsi" w:cstheme="minorHAnsi"/>
        </w:rPr>
        <w:t xml:space="preserve">, as applied in this book across a wide variety of difficult policy dilemmas in US-China relations, </w:t>
      </w:r>
      <w:r w:rsidRPr="001E663D">
        <w:rPr>
          <w:rStyle w:val="StyleUnderline"/>
          <w:rFonts w:asciiTheme="minorHAnsi" w:hAnsiTheme="minorHAnsi" w:cstheme="minorHAnsi"/>
        </w:rPr>
        <w:t xml:space="preserve">draws on all major traditions in </w:t>
      </w:r>
      <w:r w:rsidRPr="001E663D">
        <w:rPr>
          <w:rStyle w:val="Emphasis"/>
          <w:rFonts w:asciiTheme="minorHAnsi" w:hAnsiTheme="minorHAnsi" w:cstheme="minorHAnsi"/>
        </w:rPr>
        <w:t>i</w:t>
      </w:r>
      <w:r w:rsidRPr="001E663D">
        <w:rPr>
          <w:rFonts w:asciiTheme="minorHAnsi" w:hAnsiTheme="minorHAnsi" w:cstheme="minorHAnsi"/>
        </w:rPr>
        <w:t xml:space="preserve">nternational </w:t>
      </w:r>
      <w:r w:rsidRPr="001E663D">
        <w:rPr>
          <w:rStyle w:val="Emphasis"/>
          <w:rFonts w:asciiTheme="minorHAnsi" w:hAnsiTheme="minorHAnsi" w:cstheme="minorHAnsi"/>
        </w:rPr>
        <w:t>r</w:t>
      </w:r>
      <w:r w:rsidRPr="001E663D">
        <w:rPr>
          <w:rFonts w:asciiTheme="minorHAnsi" w:hAnsiTheme="minorHAnsi" w:cstheme="minorHAnsi"/>
        </w:rPr>
        <w:t xml:space="preserve">elations </w:t>
      </w:r>
      <w:r w:rsidRPr="001E663D">
        <w:rPr>
          <w:rStyle w:val="StyleUnderline"/>
          <w:rFonts w:asciiTheme="minorHAnsi" w:hAnsiTheme="minorHAnsi" w:cstheme="minorHAnsi"/>
        </w:rPr>
        <w:t>theory</w:t>
      </w:r>
      <w:r w:rsidRPr="001E663D">
        <w:rPr>
          <w:rFonts w:asciiTheme="minorHAnsi" w:hAnsiTheme="minorHAnsi" w:cstheme="minorHAnsi"/>
        </w:rPr>
        <w:t xml:space="preserve">. </w:t>
      </w:r>
      <w:r w:rsidRPr="001E663D">
        <w:rPr>
          <w:rStyle w:val="StyleUnderline"/>
          <w:rFonts w:asciiTheme="minorHAnsi" w:hAnsiTheme="minorHAnsi" w:cstheme="minorHAnsi"/>
        </w:rPr>
        <w:t>From the constructivist tradition</w:t>
      </w:r>
      <w:r w:rsidRPr="001E663D">
        <w:rPr>
          <w:rFonts w:asciiTheme="minorHAnsi" w:hAnsiTheme="minorHAnsi" w:cstheme="minorHAnsi"/>
        </w:rPr>
        <w:t xml:space="preserve">, the model relies on the conception that </w:t>
      </w:r>
      <w:r w:rsidRPr="001E663D">
        <w:rPr>
          <w:rStyle w:val="StyleUnderline"/>
          <w:rFonts w:asciiTheme="minorHAnsi" w:hAnsiTheme="minorHAnsi" w:cstheme="minorHAnsi"/>
        </w:rPr>
        <w:t>ideas and norms have force unto themselves</w:t>
      </w:r>
      <w:r w:rsidRPr="001E663D">
        <w:rPr>
          <w:rFonts w:asciiTheme="minorHAnsi" w:hAnsiTheme="minorHAnsi" w:cstheme="minorHAnsi"/>
        </w:rPr>
        <w:t xml:space="preserve">, </w:t>
      </w:r>
      <w:r w:rsidRPr="001E663D">
        <w:rPr>
          <w:rStyle w:val="StyleUnderline"/>
          <w:rFonts w:asciiTheme="minorHAnsi" w:hAnsiTheme="minorHAnsi" w:cstheme="minorHAnsi"/>
        </w:rPr>
        <w:t>and</w:t>
      </w:r>
      <w:r w:rsidRPr="001E663D">
        <w:rPr>
          <w:rFonts w:asciiTheme="minorHAnsi" w:hAnsiTheme="minorHAnsi" w:cstheme="minorHAnsi"/>
        </w:rPr>
        <w:t xml:space="preserve"> therefore </w:t>
      </w:r>
      <w:r w:rsidRPr="001E663D">
        <w:rPr>
          <w:rStyle w:val="StyleUnderline"/>
          <w:rFonts w:asciiTheme="minorHAnsi" w:hAnsiTheme="minorHAnsi" w:cstheme="minorHAnsi"/>
        </w:rPr>
        <w:t>creative diplomacy</w:t>
      </w:r>
      <w:r w:rsidRPr="001E663D">
        <w:rPr>
          <w:rFonts w:asciiTheme="minorHAnsi" w:hAnsiTheme="minorHAnsi" w:cstheme="minorHAnsi"/>
        </w:rPr>
        <w:t xml:space="preserve"> and focused leadership </w:t>
      </w:r>
      <w:r w:rsidRPr="001E663D">
        <w:rPr>
          <w:rStyle w:val="StyleUnderline"/>
          <w:rFonts w:asciiTheme="minorHAnsi" w:hAnsiTheme="minorHAnsi" w:cstheme="minorHAnsi"/>
        </w:rPr>
        <w:t>can</w:t>
      </w:r>
      <w:r w:rsidRPr="001E663D">
        <w:rPr>
          <w:rFonts w:asciiTheme="minorHAnsi" w:hAnsiTheme="minorHAnsi" w:cstheme="minorHAnsi"/>
        </w:rPr>
        <w:t xml:space="preserve"> potentially </w:t>
      </w:r>
      <w:r w:rsidRPr="001E663D">
        <w:rPr>
          <w:rStyle w:val="StyleUnderline"/>
          <w:rFonts w:asciiTheme="minorHAnsi" w:hAnsiTheme="minorHAnsi" w:cstheme="minorHAnsi"/>
        </w:rPr>
        <w:t xml:space="preserve">break </w:t>
      </w:r>
      <w:r w:rsidRPr="001E663D">
        <w:rPr>
          <w:rStyle w:val="Emphasis"/>
          <w:rFonts w:asciiTheme="minorHAnsi" w:hAnsiTheme="minorHAnsi" w:cstheme="minorHAnsi"/>
        </w:rPr>
        <w:t>divisive deadlocks</w:t>
      </w:r>
      <w:r w:rsidRPr="001E663D">
        <w:rPr>
          <w:rStyle w:val="StyleUnderline"/>
          <w:rFonts w:asciiTheme="minorHAnsi" w:hAnsiTheme="minorHAnsi" w:cstheme="minorHAnsi"/>
        </w:rPr>
        <w:t xml:space="preserve"> and </w:t>
      </w:r>
      <w:r w:rsidRPr="001E663D">
        <w:rPr>
          <w:rStyle w:val="Emphasis"/>
          <w:rFonts w:asciiTheme="minorHAnsi" w:hAnsiTheme="minorHAnsi" w:cstheme="minorHAnsi"/>
        </w:rPr>
        <w:t>prevent</w:t>
      </w:r>
      <w:r w:rsidRPr="001E663D">
        <w:rPr>
          <w:rFonts w:asciiTheme="minorHAnsi" w:hAnsiTheme="minorHAnsi" w:cstheme="minorHAnsi"/>
        </w:rPr>
        <w:t xml:space="preserve"> the tragedy of </w:t>
      </w:r>
      <w:r w:rsidRPr="001E663D">
        <w:rPr>
          <w:rStyle w:val="Emphasis"/>
          <w:rFonts w:asciiTheme="minorHAnsi" w:hAnsiTheme="minorHAnsi" w:cstheme="minorHAnsi"/>
        </w:rPr>
        <w:t>great power conflict</w:t>
      </w:r>
      <w:r w:rsidRPr="001E663D">
        <w:rPr>
          <w:rFonts w:asciiTheme="minorHAnsi" w:hAnsiTheme="minorHAnsi" w:cstheme="minorHAnsi"/>
        </w:rPr>
        <w:t xml:space="preserve">. </w:t>
      </w:r>
      <w:r w:rsidRPr="001E663D">
        <w:rPr>
          <w:rStyle w:val="StyleUnderline"/>
          <w:rFonts w:asciiTheme="minorHAnsi" w:hAnsiTheme="minorHAnsi" w:cstheme="minorHAnsi"/>
        </w:rPr>
        <w:t>From</w:t>
      </w:r>
      <w:r w:rsidRPr="001E663D">
        <w:rPr>
          <w:rFonts w:asciiTheme="minorHAnsi" w:hAnsiTheme="minorHAnsi" w:cstheme="minorHAnsi"/>
        </w:rPr>
        <w:t xml:space="preserve"> </w:t>
      </w:r>
      <w:r w:rsidRPr="001E663D">
        <w:rPr>
          <w:rStyle w:val="StyleUnderline"/>
          <w:rFonts w:asciiTheme="minorHAnsi" w:hAnsiTheme="minorHAnsi" w:cstheme="minorHAnsi"/>
        </w:rPr>
        <w:t>the liberal tradition</w:t>
      </w:r>
      <w:r w:rsidRPr="001E663D">
        <w:rPr>
          <w:rFonts w:asciiTheme="minorHAnsi" w:hAnsiTheme="minorHAnsi" w:cstheme="minorHAnsi"/>
        </w:rPr>
        <w:t xml:space="preserve">, the model adopts certain precepts related to </w:t>
      </w:r>
      <w:r w:rsidRPr="001E663D">
        <w:rPr>
          <w:rStyle w:val="Emphasis"/>
          <w:rFonts w:asciiTheme="minorHAnsi" w:hAnsiTheme="minorHAnsi" w:cstheme="minorHAnsi"/>
        </w:rPr>
        <w:t>processes</w:t>
      </w:r>
      <w:r w:rsidRPr="001E663D">
        <w:rPr>
          <w:rFonts w:asciiTheme="minorHAnsi" w:hAnsiTheme="minorHAnsi" w:cstheme="minorHAnsi"/>
        </w:rPr>
        <w:t xml:space="preserve">, and specifically to those institutions that </w:t>
      </w:r>
      <w:r w:rsidRPr="001E663D">
        <w:rPr>
          <w:rStyle w:val="StyleUnderline"/>
          <w:rFonts w:asciiTheme="minorHAnsi" w:hAnsiTheme="minorHAnsi" w:cstheme="minorHAnsi"/>
        </w:rPr>
        <w:t>can guide expectations and behavior</w:t>
      </w:r>
      <w:r w:rsidRPr="001E663D">
        <w:rPr>
          <w:rFonts w:asciiTheme="minorHAnsi" w:hAnsiTheme="minorHAnsi" w:cstheme="minorHAnsi"/>
        </w:rPr>
        <w:t xml:space="preserve">— thus </w:t>
      </w:r>
      <w:r w:rsidRPr="001E663D">
        <w:rPr>
          <w:rStyle w:val="Emphasis"/>
          <w:rFonts w:asciiTheme="minorHAnsi" w:hAnsiTheme="minorHAnsi" w:cstheme="minorHAnsi"/>
        </w:rPr>
        <w:t>building trust and enabling</w:t>
      </w:r>
      <w:r w:rsidRPr="001E663D">
        <w:rPr>
          <w:rFonts w:asciiTheme="minorHAnsi" w:hAnsiTheme="minorHAnsi" w:cstheme="minorHAnsi"/>
        </w:rPr>
        <w:t xml:space="preserve"> further </w:t>
      </w:r>
      <w:r w:rsidRPr="001E663D">
        <w:rPr>
          <w:rStyle w:val="Emphasis"/>
          <w:rFonts w:asciiTheme="minorHAnsi" w:hAnsiTheme="minorHAnsi" w:cstheme="minorHAnsi"/>
        </w:rPr>
        <w:t>cooperation</w:t>
      </w:r>
      <w:r w:rsidRPr="001E663D">
        <w:rPr>
          <w:rFonts w:asciiTheme="minorHAnsi" w:hAnsiTheme="minorHAnsi" w:cstheme="minorHAnsi"/>
        </w:rPr>
        <w:t xml:space="preserve">. Finally, though in somewhat obvious contradiction to realist predictions of rivalry, </w:t>
      </w:r>
      <w:r w:rsidRPr="001E663D">
        <w:rPr>
          <w:rStyle w:val="StyleUnderline"/>
          <w:rFonts w:asciiTheme="minorHAnsi" w:hAnsiTheme="minorHAnsi" w:cstheme="minorHAnsi"/>
        </w:rPr>
        <w:t>the cooperation spiral</w:t>
      </w:r>
      <w:r w:rsidRPr="001E663D">
        <w:rPr>
          <w:rFonts w:asciiTheme="minorHAnsi" w:hAnsiTheme="minorHAnsi" w:cstheme="minorHAnsi"/>
        </w:rPr>
        <w:t xml:space="preserve"> also </w:t>
      </w:r>
      <w:r w:rsidRPr="001E663D">
        <w:rPr>
          <w:rStyle w:val="StyleUnderline"/>
          <w:rFonts w:asciiTheme="minorHAnsi" w:hAnsiTheme="minorHAnsi" w:cstheme="minorHAnsi"/>
        </w:rPr>
        <w:t>takes certain realist principles as essential</w:t>
      </w:r>
      <w:r w:rsidRPr="001E663D">
        <w:rPr>
          <w:rFonts w:asciiTheme="minorHAnsi" w:hAnsiTheme="minorHAnsi" w:cstheme="minorHAnsi"/>
        </w:rPr>
        <w:t xml:space="preserve">, </w:t>
      </w:r>
      <w:r w:rsidRPr="001E663D">
        <w:rPr>
          <w:rStyle w:val="StyleUnderline"/>
          <w:rFonts w:asciiTheme="minorHAnsi" w:hAnsiTheme="minorHAnsi" w:cstheme="minorHAnsi"/>
        </w:rPr>
        <w:t>including the principles that cooperative measures must be consistent with state interests</w:t>
      </w:r>
      <w:r w:rsidRPr="001E663D">
        <w:rPr>
          <w:rFonts w:asciiTheme="minorHAnsi" w:hAnsiTheme="minorHAnsi" w:cstheme="minorHAnsi"/>
        </w:rPr>
        <w:t xml:space="preserve">, must accord with tendencies in the balance of power, </w:t>
      </w:r>
      <w:r w:rsidRPr="001E663D">
        <w:rPr>
          <w:rStyle w:val="StyleUnderline"/>
          <w:rFonts w:asciiTheme="minorHAnsi" w:hAnsiTheme="minorHAnsi" w:cstheme="minorHAnsi"/>
        </w:rPr>
        <w:t xml:space="preserve">and </w:t>
      </w:r>
      <w:r w:rsidRPr="001E663D">
        <w:rPr>
          <w:rStyle w:val="Emphasis"/>
          <w:rFonts w:asciiTheme="minorHAnsi" w:hAnsiTheme="minorHAnsi" w:cstheme="minorHAnsi"/>
        </w:rPr>
        <w:t>must</w:t>
      </w:r>
      <w:r w:rsidRPr="001E663D">
        <w:rPr>
          <w:rFonts w:asciiTheme="minorHAnsi" w:hAnsiTheme="minorHAnsi" w:cstheme="minorHAnsi"/>
        </w:rPr>
        <w:t xml:space="preserve"> also </w:t>
      </w:r>
      <w:r w:rsidRPr="001E663D">
        <w:rPr>
          <w:rStyle w:val="Emphasis"/>
          <w:rFonts w:asciiTheme="minorHAnsi" w:hAnsiTheme="minorHAnsi" w:cstheme="minorHAnsi"/>
        </w:rPr>
        <w:t>be reciprocal in nature</w:t>
      </w:r>
      <w:r w:rsidRPr="001E663D">
        <w:rPr>
          <w:rFonts w:asciiTheme="minorHAnsi" w:hAnsiTheme="minorHAnsi" w:cstheme="minorHAnsi"/>
        </w:rPr>
        <w:t xml:space="preserve"> to the extent possible. Therefore, the proposed model also represents a realist form of cooperation. Stimulating a wider discussion of alternative steps within the proposed cooperation spirals would constitute, in itself, a major contribution to this field. After all, this author hardly purports to be Moses with a Hundred Commandments. </w:t>
      </w:r>
      <w:r w:rsidRPr="001E663D">
        <w:rPr>
          <w:rStyle w:val="StyleUnderline"/>
          <w:rFonts w:asciiTheme="minorHAnsi" w:hAnsiTheme="minorHAnsi" w:cstheme="minorHAnsi"/>
        </w:rPr>
        <w:t xml:space="preserve">The twin </w:t>
      </w:r>
      <w:r w:rsidRPr="001E663D">
        <w:rPr>
          <w:rStyle w:val="Emphasis"/>
          <w:rFonts w:asciiTheme="minorHAnsi" w:hAnsiTheme="minorHAnsi" w:cstheme="minorHAnsi"/>
        </w:rPr>
        <w:t>key points</w:t>
      </w:r>
      <w:r w:rsidRPr="001E663D">
        <w:rPr>
          <w:rStyle w:val="StyleUnderline"/>
          <w:rFonts w:asciiTheme="minorHAnsi" w:hAnsiTheme="minorHAnsi" w:cstheme="minorHAnsi"/>
        </w:rPr>
        <w:t xml:space="preserve"> of this approach are that </w:t>
      </w:r>
      <w:r w:rsidRPr="001E663D">
        <w:rPr>
          <w:rStyle w:val="Emphasis"/>
          <w:rFonts w:asciiTheme="minorHAnsi" w:hAnsiTheme="minorHAnsi" w:cstheme="minorHAnsi"/>
        </w:rPr>
        <w:t>reciprocity is necessary</w:t>
      </w:r>
      <w:r w:rsidRPr="001E663D">
        <w:rPr>
          <w:rFonts w:asciiTheme="minorHAnsi" w:hAnsiTheme="minorHAnsi" w:cstheme="minorHAnsi"/>
        </w:rPr>
        <w:t xml:space="preserve"> and that practical first steps must be found. The endpoints only seem utopian in the absence of the accomplishments that result from climbing the earlier steps, and even if the endpoints remain out of reach, each step represents a significant advance. For instance, the European Union could not have  emerged except at the end of a path of cooperation that began with small and tentative cooperative efforts that proved themselves intrinsically useful. 48  </w:t>
      </w:r>
    </w:p>
    <w:p w14:paraId="11EEA23E" w14:textId="77777777" w:rsidR="00DC3CC7" w:rsidRPr="001E663D" w:rsidRDefault="00DC3CC7" w:rsidP="00DC3CC7">
      <w:pPr>
        <w:rPr>
          <w:rFonts w:asciiTheme="minorHAnsi" w:hAnsiTheme="minorHAnsi" w:cstheme="minorHAnsi"/>
        </w:rPr>
      </w:pPr>
    </w:p>
    <w:p w14:paraId="0AD2D288" w14:textId="77777777" w:rsidR="00DC3CC7" w:rsidRPr="001E663D" w:rsidRDefault="00DC3CC7" w:rsidP="00DC3CC7">
      <w:pPr>
        <w:pStyle w:val="Heading3"/>
        <w:rPr>
          <w:rFonts w:asciiTheme="minorHAnsi" w:hAnsiTheme="minorHAnsi" w:cstheme="minorHAnsi"/>
        </w:rPr>
      </w:pPr>
      <w:r w:rsidRPr="001E663D">
        <w:rPr>
          <w:rFonts w:asciiTheme="minorHAnsi" w:hAnsiTheme="minorHAnsi" w:cstheme="minorHAnsi"/>
        </w:rPr>
        <w:t>AT: Bargain Now / CP = Squo</w:t>
      </w:r>
    </w:p>
    <w:p w14:paraId="54E3731D" w14:textId="77777777" w:rsidR="00DC3CC7" w:rsidRPr="001E663D" w:rsidRDefault="00DC3CC7" w:rsidP="00DC3CC7">
      <w:pPr>
        <w:pStyle w:val="Heading4"/>
        <w:rPr>
          <w:rFonts w:asciiTheme="minorHAnsi" w:hAnsiTheme="minorHAnsi" w:cstheme="minorHAnsi"/>
        </w:rPr>
      </w:pPr>
      <w:r w:rsidRPr="001E663D">
        <w:rPr>
          <w:rFonts w:asciiTheme="minorHAnsi" w:hAnsiTheme="minorHAnsi" w:cstheme="minorHAnsi"/>
        </w:rPr>
        <w:t>US is doubling down on US support now—It’s explicit maintenance of the status quo and security commitments, not a good-faith attempt at a bargain</w:t>
      </w:r>
    </w:p>
    <w:p w14:paraId="34C3F2DB" w14:textId="77777777" w:rsidR="00DC3CC7" w:rsidRPr="001E663D" w:rsidRDefault="00DC3CC7" w:rsidP="00DC3CC7">
      <w:pPr>
        <w:rPr>
          <w:rStyle w:val="Style13ptBold"/>
          <w:rFonts w:asciiTheme="minorHAnsi" w:hAnsiTheme="minorHAnsi" w:cstheme="minorHAnsi"/>
        </w:rPr>
      </w:pPr>
      <w:r w:rsidRPr="001E663D">
        <w:rPr>
          <w:rStyle w:val="Style13ptBold"/>
          <w:rFonts w:asciiTheme="minorHAnsi" w:hAnsiTheme="minorHAnsi" w:cstheme="minorHAnsi"/>
        </w:rPr>
        <w:t>Jennings 18</w:t>
      </w:r>
    </w:p>
    <w:p w14:paraId="5C4894CC" w14:textId="77777777" w:rsidR="00DC3CC7" w:rsidRPr="001E663D" w:rsidRDefault="00DC3CC7" w:rsidP="00DC3CC7">
      <w:pPr>
        <w:rPr>
          <w:rFonts w:asciiTheme="minorHAnsi" w:hAnsiTheme="minorHAnsi" w:cstheme="minorHAnsi"/>
        </w:rPr>
      </w:pPr>
      <w:r w:rsidRPr="001E663D">
        <w:rPr>
          <w:rFonts w:asciiTheme="minorHAnsi" w:hAnsiTheme="minorHAnsi" w:cstheme="minorHAnsi"/>
        </w:rPr>
        <w:t xml:space="preserve">Ralph Jennings, VOA &amp; Forbes Contributor, Bargaining Chip or Not, Taiwan Keeps Improving Prized Relations With US, 2018, </w:t>
      </w:r>
      <w:hyperlink r:id="rId28" w:history="1">
        <w:r w:rsidRPr="001E663D">
          <w:rPr>
            <w:rStyle w:val="Hyperlink"/>
            <w:rFonts w:asciiTheme="minorHAnsi" w:hAnsiTheme="minorHAnsi" w:cstheme="minorHAnsi"/>
          </w:rPr>
          <w:t>https://www.voanews.com/east-asia-pacific/bargaining-chip-or-not-taiwan-keeps-improving-prized-relations-us</w:t>
        </w:r>
      </w:hyperlink>
    </w:p>
    <w:p w14:paraId="67813CC2" w14:textId="77777777" w:rsidR="00DC3CC7" w:rsidRPr="001E663D" w:rsidRDefault="00DC3CC7" w:rsidP="00DC3CC7">
      <w:pPr>
        <w:rPr>
          <w:rFonts w:asciiTheme="minorHAnsi" w:hAnsiTheme="minorHAnsi" w:cstheme="minorHAnsi"/>
        </w:rPr>
      </w:pPr>
    </w:p>
    <w:p w14:paraId="6404D8D5" w14:textId="77777777" w:rsidR="00DC3CC7" w:rsidRPr="001E663D" w:rsidRDefault="00DC3CC7" w:rsidP="00DC3CC7">
      <w:pPr>
        <w:rPr>
          <w:rFonts w:asciiTheme="minorHAnsi" w:hAnsiTheme="minorHAnsi" w:cstheme="minorHAnsi"/>
        </w:rPr>
      </w:pPr>
      <w:r w:rsidRPr="001E663D">
        <w:rPr>
          <w:rStyle w:val="StyleUnderline"/>
          <w:rFonts w:asciiTheme="minorHAnsi" w:hAnsiTheme="minorHAnsi" w:cstheme="minorHAnsi"/>
        </w:rPr>
        <w:t>Two arms-related deals, a congressional bill</w:t>
      </w:r>
      <w:r w:rsidRPr="001E663D">
        <w:rPr>
          <w:rFonts w:asciiTheme="minorHAnsi" w:hAnsiTheme="minorHAnsi" w:cstheme="minorHAnsi"/>
        </w:rPr>
        <w:t xml:space="preserve"> </w:t>
      </w:r>
      <w:r w:rsidRPr="001E663D">
        <w:rPr>
          <w:rStyle w:val="StyleUnderline"/>
          <w:rFonts w:asciiTheme="minorHAnsi" w:hAnsiTheme="minorHAnsi" w:cstheme="minorHAnsi"/>
        </w:rPr>
        <w:t>that calls for more senior</w:t>
      </w:r>
      <w:r w:rsidRPr="001E663D">
        <w:rPr>
          <w:rFonts w:asciiTheme="minorHAnsi" w:hAnsiTheme="minorHAnsi" w:cstheme="minorHAnsi"/>
        </w:rPr>
        <w:t>-level Taipe</w:t>
      </w:r>
      <w:r w:rsidRPr="001E663D">
        <w:rPr>
          <w:rStyle w:val="StyleUnderline"/>
          <w:rFonts w:asciiTheme="minorHAnsi" w:hAnsiTheme="minorHAnsi" w:cstheme="minorHAnsi"/>
        </w:rPr>
        <w:t>i-Washington visits and a string of comments from the United States in support of Taiwan’s foreign diplomacy this year have raised fears that Trump is using ties with Taipei just to get concessions out of China</w:t>
      </w:r>
      <w:r w:rsidRPr="001E663D">
        <w:rPr>
          <w:rFonts w:asciiTheme="minorHAnsi" w:hAnsiTheme="minorHAnsi" w:cstheme="minorHAnsi"/>
        </w:rPr>
        <w:t xml:space="preserve">. Two days after Taiwan cut ties Aug. 21 with El Salvador, the U.S. State Department expressed “grave concern” and warned the Central American country against taking economic incentives from China. In another sign of closer Taipei-Washington relations, Taiwan President Tsai Ing-wen made two unusually visible stops in the United States earlier this month over protests from Beijing. She gave a speech August 13 in Los Angeles. In Houston she became the first Taiwan president since the 1970s to visit federal property. China sees self-ruled Taiwan as part of its territory, not as a country, and resents major powers such as the United States for interacting with it. China and Taiwan have been separately ruled since the Chinese civil war of the 1940s. Move to check China Since Tsai took office in 2016, Beijing has flown military aircraft near Taiwan at least a dozen times and, officials in Taipei say, persuaded five countries to drop Taiwan as an ally. Tsai rejects Beijing’s condition for dialogue, that both sides talk as parts of the same country. </w:t>
      </w:r>
      <w:r w:rsidRPr="001E663D">
        <w:rPr>
          <w:rStyle w:val="StyleUnderline"/>
          <w:rFonts w:asciiTheme="minorHAnsi" w:hAnsiTheme="minorHAnsi" w:cstheme="minorHAnsi"/>
        </w:rPr>
        <w:t>The US doesn’t seek a stalemate in cross-Strait relations; it seeks positive improvement, and would not oppose better relations, according to Bonnie Glaser, director of the China Power Project at the American think tank Center for International and Strategic Studies. Washington has long advocated stability between China and Taiwan</w:t>
      </w:r>
      <w:r w:rsidRPr="001E663D">
        <w:rPr>
          <w:rFonts w:asciiTheme="minorHAnsi" w:hAnsiTheme="minorHAnsi" w:cstheme="minorHAnsi"/>
        </w:rPr>
        <w:t xml:space="preserve"> rather than one side provoking the other. “</w:t>
      </w:r>
      <w:r w:rsidRPr="001E663D">
        <w:rPr>
          <w:rStyle w:val="StyleUnderline"/>
          <w:rFonts w:asciiTheme="minorHAnsi" w:hAnsiTheme="minorHAnsi" w:cstheme="minorHAnsi"/>
        </w:rPr>
        <w:t>U.S. policy makers aren’t seeking ways to use Taiwan to increase leverage over China,” Glaser said. “In response to stepped up military, political and economic pressure by Beijing on Taiwan, the Trump administration is signaling support for the maintenance of the cross-Strait status quo and for Taiwan’s security</w:t>
      </w:r>
      <w:r w:rsidRPr="001E663D">
        <w:rPr>
          <w:rFonts w:asciiTheme="minorHAnsi" w:hAnsiTheme="minorHAnsi" w:cstheme="minorHAnsi"/>
        </w:rPr>
        <w:t xml:space="preserve">.” Stronger Asia-Pacific alliance </w:t>
      </w:r>
      <w:r w:rsidRPr="001E663D">
        <w:rPr>
          <w:rStyle w:val="StyleUnderline"/>
          <w:rFonts w:asciiTheme="minorHAnsi" w:hAnsiTheme="minorHAnsi" w:cstheme="minorHAnsi"/>
        </w:rPr>
        <w:t>Trump may see Taiwan as part of an Asia Pacific alliance that would resist China, said</w:t>
      </w:r>
      <w:r w:rsidRPr="001E663D">
        <w:rPr>
          <w:rFonts w:asciiTheme="minorHAnsi" w:hAnsiTheme="minorHAnsi" w:cstheme="minorHAnsi"/>
        </w:rPr>
        <w:t xml:space="preserve"> </w:t>
      </w:r>
      <w:r w:rsidRPr="001E663D">
        <w:rPr>
          <w:rStyle w:val="StyleUnderline"/>
          <w:rFonts w:asciiTheme="minorHAnsi" w:hAnsiTheme="minorHAnsi" w:cstheme="minorHAnsi"/>
        </w:rPr>
        <w:t>Lin Chong-pin, a retired strategic studies professor in Taiwan.</w:t>
      </w:r>
      <w:r w:rsidRPr="001E663D">
        <w:rPr>
          <w:rFonts w:asciiTheme="minorHAnsi" w:hAnsiTheme="minorHAnsi" w:cstheme="minorHAnsi"/>
        </w:rPr>
        <w:t xml:space="preserve"> “He’s also trying to unite the allies in the East Asian Pacific region to form a united front against China and to add pressure on China,” Lin said. “Not only Japan, Australia and India, but Taiwan is also one them along with South Korea in forming a united front against China. That’s the intention.” </w:t>
      </w:r>
      <w:r w:rsidRPr="001E663D">
        <w:rPr>
          <w:rStyle w:val="StyleUnderline"/>
          <w:rFonts w:asciiTheme="minorHAnsi" w:hAnsiTheme="minorHAnsi" w:cstheme="minorHAnsi"/>
        </w:rPr>
        <w:t>Washington stepped up military cooperation last year</w:t>
      </w:r>
      <w:r w:rsidRPr="001E663D">
        <w:rPr>
          <w:rFonts w:asciiTheme="minorHAnsi" w:hAnsiTheme="minorHAnsi" w:cstheme="minorHAnsi"/>
        </w:rPr>
        <w:t xml:space="preserve"> with Australia, India and Japan to keep the South China Sea open to international traffic. Beijing claims about 90 percent of that waterway.</w:t>
      </w:r>
    </w:p>
    <w:p w14:paraId="28FF54F9" w14:textId="77777777" w:rsidR="00DC3CC7" w:rsidRPr="001E663D" w:rsidRDefault="00DC3CC7" w:rsidP="00DC3CC7">
      <w:pPr>
        <w:pStyle w:val="Heading3"/>
        <w:rPr>
          <w:rFonts w:asciiTheme="minorHAnsi" w:hAnsiTheme="minorHAnsi" w:cstheme="minorHAnsi"/>
        </w:rPr>
      </w:pPr>
      <w:r w:rsidRPr="001E663D">
        <w:rPr>
          <w:rFonts w:asciiTheme="minorHAnsi" w:hAnsiTheme="minorHAnsi" w:cstheme="minorHAnsi"/>
        </w:rPr>
        <w:t>AT: Bargain = Appeasement</w:t>
      </w:r>
    </w:p>
    <w:p w14:paraId="666B9604" w14:textId="77777777" w:rsidR="00DC3CC7" w:rsidRPr="001E663D" w:rsidRDefault="00DC3CC7" w:rsidP="00DC3CC7">
      <w:pPr>
        <w:pStyle w:val="Heading4"/>
        <w:rPr>
          <w:rFonts w:asciiTheme="minorHAnsi" w:hAnsiTheme="minorHAnsi" w:cstheme="minorHAnsi"/>
        </w:rPr>
      </w:pPr>
      <w:r w:rsidRPr="001E663D">
        <w:rPr>
          <w:rFonts w:asciiTheme="minorHAnsi" w:hAnsiTheme="minorHAnsi" w:cstheme="minorHAnsi"/>
        </w:rPr>
        <w:t xml:space="preserve">China desires to unify with Taiwan for nationalistic and defensive purposes. It is impossible to determine whether China desires hegemony in the region, but US assistance projects to Japan and naval presence ensure that a unified China would not catalyze expansionism. </w:t>
      </w:r>
    </w:p>
    <w:p w14:paraId="4867152F" w14:textId="77777777" w:rsidR="00DC3CC7" w:rsidRPr="001E663D" w:rsidRDefault="00DC3CC7" w:rsidP="00DC3CC7">
      <w:pPr>
        <w:rPr>
          <w:rFonts w:asciiTheme="minorHAnsi" w:hAnsiTheme="minorHAnsi" w:cstheme="minorHAnsi"/>
        </w:rPr>
      </w:pPr>
      <w:r w:rsidRPr="001E663D">
        <w:rPr>
          <w:rStyle w:val="Style13ptBold"/>
          <w:rFonts w:asciiTheme="minorHAnsi" w:hAnsiTheme="minorHAnsi" w:cstheme="minorHAnsi"/>
        </w:rPr>
        <w:t>Glaser 15</w:t>
      </w:r>
      <w:r w:rsidRPr="001E663D">
        <w:rPr>
          <w:rFonts w:asciiTheme="minorHAnsi" w:hAnsiTheme="minorHAnsi" w:cstheme="minorHAnsi"/>
        </w:rPr>
        <w:t xml:space="preserve"> (Charles, Professor of Political Science and International Affairs; Director, Institute for Security and Conflict Studies, “A U.S.-China Grand Bargain?” Wilson Center, p.63—65 </w:t>
      </w:r>
      <w:hyperlink r:id="rId29" w:history="1">
        <w:r w:rsidRPr="001E663D">
          <w:rPr>
            <w:rStyle w:val="Hyperlink"/>
            <w:rFonts w:asciiTheme="minorHAnsi" w:hAnsiTheme="minorHAnsi" w:cstheme="minorHAnsi"/>
          </w:rPr>
          <w:t>https://www.wilsoncenter.org/sites/default/files/isec_a_00199.pdf</w:t>
        </w:r>
      </w:hyperlink>
      <w:r w:rsidRPr="001E663D">
        <w:rPr>
          <w:rFonts w:asciiTheme="minorHAnsi" w:hAnsiTheme="minorHAnsi" w:cstheme="minorHAnsi"/>
        </w:rPr>
        <w:t xml:space="preserve"> //)2simmz</w:t>
      </w:r>
    </w:p>
    <w:p w14:paraId="35A47DF9" w14:textId="77777777" w:rsidR="00DC3CC7" w:rsidRPr="001E663D" w:rsidRDefault="00DC3CC7" w:rsidP="00DC3CC7">
      <w:pPr>
        <w:rPr>
          <w:rFonts w:asciiTheme="minorHAnsi" w:eastAsia="Times New Roman" w:hAnsiTheme="minorHAnsi" w:cstheme="minorHAnsi"/>
          <w:lang w:eastAsia="zh-CN"/>
        </w:rPr>
      </w:pPr>
    </w:p>
    <w:p w14:paraId="02818164" w14:textId="77777777" w:rsidR="00DC3CC7" w:rsidRPr="001E663D" w:rsidRDefault="00DC3CC7" w:rsidP="00DC3CC7">
      <w:pPr>
        <w:rPr>
          <w:rFonts w:asciiTheme="minorHAnsi" w:eastAsia="Times New Roman" w:hAnsiTheme="minorHAnsi" w:cstheme="minorHAnsi"/>
          <w:lang w:eastAsia="zh-CN"/>
        </w:rPr>
      </w:pPr>
      <w:r w:rsidRPr="001E663D">
        <w:rPr>
          <w:rFonts w:asciiTheme="minorHAnsi" w:eastAsia="Times New Roman" w:hAnsiTheme="minorHAnsi" w:cstheme="minorHAnsi"/>
          <w:sz w:val="12"/>
          <w:szCs w:val="12"/>
          <w:lang w:eastAsia="zh-CN"/>
        </w:rPr>
        <w:t>Fourth,</w:t>
      </w:r>
      <w:r w:rsidRPr="001E663D">
        <w:rPr>
          <w:rFonts w:asciiTheme="minorHAnsi" w:eastAsia="Times New Roman" w:hAnsiTheme="minorHAnsi" w:cstheme="minorHAnsi"/>
          <w:lang w:eastAsia="zh-CN"/>
        </w:rPr>
        <w:t xml:space="preserve"> </w:t>
      </w:r>
      <w:r w:rsidRPr="001E663D">
        <w:rPr>
          <w:rFonts w:asciiTheme="minorHAnsi" w:eastAsia="Times New Roman" w:hAnsiTheme="minorHAnsi" w:cstheme="minorHAnsi"/>
          <w:u w:val="single"/>
          <w:lang w:eastAsia="zh-CN"/>
        </w:rPr>
        <w:t>the United States and China may disagree about the future of the U.S. military presence and alliances in Northeast Asia</w:t>
      </w:r>
      <w:r w:rsidRPr="001E663D">
        <w:rPr>
          <w:rFonts w:asciiTheme="minorHAnsi" w:eastAsia="Times New Roman" w:hAnsiTheme="minorHAnsi" w:cstheme="minorHAnsi"/>
          <w:lang w:eastAsia="zh-CN"/>
        </w:rPr>
        <w:t xml:space="preserve">. </w:t>
      </w:r>
      <w:r w:rsidRPr="001E663D">
        <w:rPr>
          <w:rFonts w:asciiTheme="minorHAnsi" w:eastAsia="Times New Roman" w:hAnsiTheme="minorHAnsi" w:cstheme="minorHAnsi"/>
          <w:sz w:val="12"/>
          <w:szCs w:val="12"/>
          <w:lang w:eastAsia="zh-CN"/>
        </w:rPr>
        <w:t>John Mearsheimer argues that once its power has increased sufficiently, China will be determined to drive the United States from the region, because achieving regional hegemony will increase its security. In a similar vein</w:t>
      </w:r>
      <w:r w:rsidRPr="001E663D">
        <w:rPr>
          <w:rFonts w:asciiTheme="minorHAnsi" w:eastAsia="Times New Roman" w:hAnsiTheme="minorHAnsi" w:cstheme="minorHAnsi"/>
          <w:lang w:eastAsia="zh-CN"/>
        </w:rPr>
        <w:t xml:space="preserve">, </w:t>
      </w:r>
      <w:r w:rsidRPr="001E663D">
        <w:rPr>
          <w:rFonts w:asciiTheme="minorHAnsi" w:eastAsia="Times New Roman" w:hAnsiTheme="minorHAnsi" w:cstheme="minorHAnsi"/>
          <w:u w:val="single"/>
          <w:lang w:eastAsia="zh-CN"/>
        </w:rPr>
        <w:t>Aaron Friedberg</w:t>
      </w:r>
      <w:r w:rsidRPr="001E663D">
        <w:rPr>
          <w:rFonts w:asciiTheme="minorHAnsi" w:eastAsia="Times New Roman" w:hAnsiTheme="minorHAnsi" w:cstheme="minorHAnsi"/>
          <w:lang w:eastAsia="zh-CN"/>
        </w:rPr>
        <w:t xml:space="preserve"> </w:t>
      </w:r>
      <w:r w:rsidRPr="001E663D">
        <w:rPr>
          <w:rFonts w:asciiTheme="minorHAnsi" w:eastAsia="Times New Roman" w:hAnsiTheme="minorHAnsi" w:cstheme="minorHAnsi"/>
          <w:sz w:val="12"/>
          <w:szCs w:val="12"/>
          <w:lang w:eastAsia="zh-CN"/>
        </w:rPr>
        <w:t>argues that although China’s long-term goals remain uncertain, “what</w:t>
      </w:r>
      <w:r w:rsidRPr="001E663D">
        <w:rPr>
          <w:rFonts w:asciiTheme="minorHAnsi" w:eastAsia="Times New Roman" w:hAnsiTheme="minorHAnsi" w:cstheme="minorHAnsi"/>
          <w:lang w:eastAsia="zh-CN"/>
        </w:rPr>
        <w:t xml:space="preserve"> </w:t>
      </w:r>
      <w:r w:rsidRPr="001E663D">
        <w:rPr>
          <w:rFonts w:asciiTheme="minorHAnsi" w:eastAsia="Times New Roman" w:hAnsiTheme="minorHAnsi" w:cstheme="minorHAnsi"/>
          <w:u w:val="single"/>
          <w:lang w:eastAsia="zh-CN"/>
        </w:rPr>
        <w:t>China’s current rulers appear to want and what their successors will almost certainly want as well, is to see their country become the dominant or predominant power in East Asia... despite repeated claims to the contrary, it does seek a form of regional hegemony.</w:t>
      </w:r>
      <w:r w:rsidRPr="001E663D">
        <w:rPr>
          <w:rFonts w:asciiTheme="minorHAnsi" w:eastAsia="Times New Roman" w:hAnsiTheme="minorHAnsi" w:cstheme="minorHAnsi"/>
          <w:lang w:eastAsia="zh-CN"/>
        </w:rPr>
        <w:t>”</w:t>
      </w:r>
      <w:r w:rsidRPr="001E663D">
        <w:rPr>
          <w:rFonts w:asciiTheme="minorHAnsi" w:eastAsia="Times New Roman" w:hAnsiTheme="minorHAnsi" w:cstheme="minorHAnsi"/>
          <w:sz w:val="12"/>
          <w:szCs w:val="12"/>
          <w:lang w:eastAsia="zh-CN"/>
        </w:rPr>
        <w:t>36 Friedberg identifes multiple reasons for this assessment, including China’s national security; its historical identity as the region’s predominant power; the desire of the authoritarian regime to retain power; and the natural inclination of a rising power to want to expand its influence, which would require reducing or eliminating the United States’ role in the region. According to Friedberg,</w:t>
      </w:r>
      <w:r w:rsidRPr="001E663D">
        <w:rPr>
          <w:rFonts w:asciiTheme="minorHAnsi" w:eastAsia="Times New Roman" w:hAnsiTheme="minorHAnsi" w:cstheme="minorHAnsi"/>
          <w:lang w:eastAsia="zh-CN"/>
        </w:rPr>
        <w:t xml:space="preserve"> </w:t>
      </w:r>
      <w:r w:rsidRPr="001E663D">
        <w:rPr>
          <w:rFonts w:asciiTheme="minorHAnsi" w:eastAsia="Times New Roman" w:hAnsiTheme="minorHAnsi" w:cstheme="minorHAnsi"/>
          <w:u w:val="single"/>
          <w:lang w:eastAsia="zh-CN"/>
        </w:rPr>
        <w:t>China faces a difficult dilemma, because U.S. security guarantees reduce Japan’s need for nuclear weapons and larger conventional forces.</w:t>
      </w:r>
      <w:r w:rsidRPr="001E663D">
        <w:rPr>
          <w:rFonts w:asciiTheme="minorHAnsi" w:eastAsia="Times New Roman" w:hAnsiTheme="minorHAnsi" w:cstheme="minorHAnsi"/>
          <w:lang w:eastAsia="zh-CN"/>
        </w:rPr>
        <w:t xml:space="preserve"> </w:t>
      </w:r>
      <w:r w:rsidRPr="001E663D">
        <w:rPr>
          <w:rFonts w:asciiTheme="minorHAnsi" w:eastAsia="Times New Roman" w:hAnsiTheme="minorHAnsi" w:cstheme="minorHAnsi"/>
          <w:sz w:val="12"/>
          <w:szCs w:val="12"/>
          <w:lang w:eastAsia="zh-CN"/>
        </w:rPr>
        <w:t>“If it is to establish itself in a position of unquestioned predominance in East Asia,” writes Friedberg, “China must ªnd a way to bring Taiwan back, and push America out, while keeping Japan down.”37 As a result, China’s strategy and pace for achieving regional hegemony is still to be decided; what is clear, according to his analysis, is the direction in which China wants to head. In contrast,</w:t>
      </w:r>
      <w:r w:rsidRPr="001E663D">
        <w:rPr>
          <w:rFonts w:asciiTheme="minorHAnsi" w:eastAsia="Times New Roman" w:hAnsiTheme="minorHAnsi" w:cstheme="minorHAnsi"/>
          <w:lang w:eastAsia="zh-CN"/>
        </w:rPr>
        <w:t xml:space="preserve"> </w:t>
      </w:r>
      <w:r w:rsidRPr="001E663D">
        <w:rPr>
          <w:rFonts w:asciiTheme="minorHAnsi" w:eastAsia="Times New Roman" w:hAnsiTheme="minorHAnsi" w:cstheme="minorHAnsi"/>
          <w:u w:val="single"/>
          <w:lang w:eastAsia="zh-CN"/>
        </w:rPr>
        <w:t>Michael Swaine concludes that “neither China’s existing grand strategy nor public PRC [People’s Republic of China] documents, statements, and formal policy actions provide conclusive evidence of . . . [a] commitment to undermine or replace U.S. power.”</w:t>
      </w:r>
      <w:r w:rsidRPr="001E663D">
        <w:rPr>
          <w:rFonts w:asciiTheme="minorHAnsi" w:eastAsia="Times New Roman" w:hAnsiTheme="minorHAnsi" w:cstheme="minorHAnsi"/>
          <w:b/>
          <w:bCs/>
          <w:u w:val="single"/>
          <w:lang w:eastAsia="zh-CN"/>
        </w:rPr>
        <w:t>38 This is consistent with my view, grounded in defensive realist logic, that China can be very secure with the United States maintaining its alliances and forward deployment. Given that hegemony would provide only a small increase in its security, China should find the risks unwarranted</w:t>
      </w:r>
      <w:r w:rsidRPr="001E663D">
        <w:rPr>
          <w:rFonts w:asciiTheme="minorHAnsi" w:eastAsia="Times New Roman" w:hAnsiTheme="minorHAnsi" w:cstheme="minorHAnsi"/>
          <w:lang w:eastAsia="zh-CN"/>
        </w:rPr>
        <w:t xml:space="preserve">. </w:t>
      </w:r>
      <w:r w:rsidRPr="001E663D">
        <w:rPr>
          <w:rFonts w:asciiTheme="minorHAnsi" w:eastAsia="Times New Roman" w:hAnsiTheme="minorHAnsi" w:cstheme="minorHAnsi"/>
          <w:sz w:val="12"/>
          <w:szCs w:val="12"/>
          <w:lang w:eastAsia="zh-CN"/>
        </w:rPr>
        <w:t>The only signifcant caveat concerns the U.S. ability to pressure China with a blockade during a conflict over Taiwan.39 However, whether China has nonsecurity motives for pursuing regional hegemony—including ideational rationales for wanting to be the region’s dominant power—is a separate question.40 If it does, then the current U.S. grand strategy will be incompatible with China’s goals, and intense competition is likely to ensue.</w:t>
      </w:r>
      <w:r w:rsidRPr="001E663D">
        <w:rPr>
          <w:rFonts w:asciiTheme="minorHAnsi" w:eastAsia="Times New Roman" w:hAnsiTheme="minorHAnsi" w:cstheme="minorHAnsi"/>
          <w:lang w:eastAsia="zh-CN"/>
        </w:rPr>
        <w:t xml:space="preserve"> </w:t>
      </w:r>
      <w:r w:rsidRPr="001E663D">
        <w:rPr>
          <w:rFonts w:asciiTheme="minorHAnsi" w:eastAsia="Times New Roman" w:hAnsiTheme="minorHAnsi" w:cstheme="minorHAnsi"/>
          <w:u w:val="single"/>
          <w:lang w:eastAsia="zh-CN"/>
        </w:rPr>
        <w:t>The nature and extent of China’s motives and ambitions are possibly the key factors determining whether U.S. accommodation would, on net, contribute to U.S. objectives in Asia</w:t>
      </w:r>
      <w:r w:rsidRPr="001E663D">
        <w:rPr>
          <w:rFonts w:asciiTheme="minorHAnsi" w:eastAsia="Times New Roman" w:hAnsiTheme="minorHAnsi" w:cstheme="minorHAnsi"/>
          <w:lang w:eastAsia="zh-CN"/>
        </w:rPr>
        <w:t xml:space="preserve">. </w:t>
      </w:r>
      <w:r w:rsidRPr="001E663D">
        <w:rPr>
          <w:rFonts w:asciiTheme="minorHAnsi" w:eastAsia="Times New Roman" w:hAnsiTheme="minorHAnsi" w:cstheme="minorHAnsi"/>
          <w:sz w:val="12"/>
          <w:szCs w:val="12"/>
          <w:lang w:eastAsia="zh-CN"/>
        </w:rPr>
        <w:t>Assessing the motives of a rising power is diffcult because increased military capability could enhance the ability, and therefore the willingness, of both greedy states and security seekers to achieve expansionist geopolitical objectives.41 The China case is further complicated by disagreements about the geopolitical status quo, which lead the United States and China to divergent views of whether efforts to acquire disputed territory reflect greedy or security motives.42 Many American experts are increasingly concerned that China’s ambitions and assertiveness are growing in step with its power.43 Other experts, however, question whether this is true.44 Therefore, U.S. policy toward China will necessarily involve balancing the risks generated by this uncertainty.</w:t>
      </w:r>
      <w:r w:rsidRPr="001E663D">
        <w:rPr>
          <w:rFonts w:asciiTheme="minorHAnsi" w:eastAsia="Times New Roman" w:hAnsiTheme="minorHAnsi" w:cstheme="minorHAnsi"/>
          <w:lang w:eastAsia="zh-CN"/>
        </w:rPr>
        <w:t xml:space="preserve"> </w:t>
      </w:r>
      <w:r w:rsidRPr="001E663D">
        <w:rPr>
          <w:rFonts w:asciiTheme="minorHAnsi" w:eastAsia="Times New Roman" w:hAnsiTheme="minorHAnsi" w:cstheme="minorHAnsi"/>
          <w:b/>
          <w:bCs/>
          <w:u w:val="single"/>
          <w:lang w:eastAsia="zh-CN"/>
        </w:rPr>
        <w:t>From the United States’ perspective, there is broad agreement on Taiwan— China’s goal of unifcation makes China a limited-aims expansionist state.</w:t>
      </w:r>
      <w:r w:rsidRPr="001E663D">
        <w:rPr>
          <w:rFonts w:asciiTheme="minorHAnsi" w:eastAsia="Times New Roman" w:hAnsiTheme="minorHAnsi" w:cstheme="minorHAnsi"/>
          <w:lang w:eastAsia="zh-CN"/>
        </w:rPr>
        <w:t xml:space="preserve"> </w:t>
      </w:r>
      <w:r w:rsidRPr="001E663D">
        <w:rPr>
          <w:rFonts w:asciiTheme="minorHAnsi" w:eastAsia="Times New Roman" w:hAnsiTheme="minorHAnsi" w:cstheme="minorHAnsi"/>
          <w:sz w:val="12"/>
          <w:szCs w:val="12"/>
          <w:lang w:eastAsia="zh-CN"/>
        </w:rPr>
        <w:t>Whether this desire to revise the status quo reflects greedy or security-seeking motives, however, is a complicated matter, because China and the United States disagree about what constitutes the status quo.</w:t>
      </w:r>
      <w:r w:rsidRPr="001E663D">
        <w:rPr>
          <w:rFonts w:asciiTheme="minorHAnsi" w:eastAsia="Times New Roman" w:hAnsiTheme="minorHAnsi" w:cstheme="minorHAnsi"/>
          <w:lang w:eastAsia="zh-CN"/>
        </w:rPr>
        <w:t xml:space="preserve"> </w:t>
      </w:r>
      <w:r w:rsidRPr="001E663D">
        <w:rPr>
          <w:rFonts w:asciiTheme="minorHAnsi" w:eastAsia="Times New Roman" w:hAnsiTheme="minorHAnsi" w:cstheme="minorHAnsi"/>
          <w:u w:val="single"/>
          <w:lang w:eastAsia="zh-CN"/>
        </w:rPr>
        <w:t>From China’s perspective, control of Taiwan is a security objective because China considers Taiwan part of its homeland.45 In contrast, given the United States’ understanding of the status quo, China’s determination to control Taiwan reflects greedy motives</w:t>
      </w:r>
      <w:r w:rsidRPr="001E663D">
        <w:rPr>
          <w:rFonts w:asciiTheme="minorHAnsi" w:eastAsia="Times New Roman" w:hAnsiTheme="minorHAnsi" w:cstheme="minorHAnsi"/>
          <w:lang w:eastAsia="zh-CN"/>
        </w:rPr>
        <w:t xml:space="preserve">. </w:t>
      </w:r>
      <w:r w:rsidRPr="001E663D">
        <w:rPr>
          <w:rFonts w:asciiTheme="minorHAnsi" w:eastAsia="Times New Roman" w:hAnsiTheme="minorHAnsi" w:cstheme="minorHAnsi"/>
          <w:sz w:val="12"/>
          <w:szCs w:val="12"/>
          <w:lang w:eastAsia="zh-CN"/>
        </w:rPr>
        <w:t>Since the late 2000s, with the change in Taiwan’s leadership, cross-strait relations have been increasingly good; thus, the Taiwan issue has not fueled growing concern about China’s assertiveness</w:t>
      </w:r>
      <w:r w:rsidRPr="001E663D">
        <w:rPr>
          <w:rFonts w:asciiTheme="minorHAnsi" w:eastAsia="Times New Roman" w:hAnsiTheme="minorHAnsi" w:cstheme="minorHAnsi"/>
          <w:lang w:eastAsia="zh-CN"/>
        </w:rPr>
        <w:t>.</w:t>
      </w:r>
    </w:p>
    <w:p w14:paraId="3D4D9B31" w14:textId="77777777" w:rsidR="00DC3CC7" w:rsidRPr="001E663D" w:rsidRDefault="00DC3CC7" w:rsidP="00DC3CC7">
      <w:pPr>
        <w:pStyle w:val="Heading3"/>
        <w:rPr>
          <w:rFonts w:asciiTheme="minorHAnsi" w:hAnsiTheme="minorHAnsi" w:cstheme="minorHAnsi"/>
        </w:rPr>
      </w:pPr>
      <w:r w:rsidRPr="001E663D">
        <w:rPr>
          <w:rFonts w:asciiTheme="minorHAnsi" w:hAnsiTheme="minorHAnsi" w:cstheme="minorHAnsi"/>
        </w:rPr>
        <w:t>Prefer Our Ev—Gross Prodict</w:t>
      </w:r>
    </w:p>
    <w:p w14:paraId="654773AD" w14:textId="77777777" w:rsidR="00DC3CC7" w:rsidRPr="001E663D" w:rsidRDefault="00DC3CC7" w:rsidP="00DC3CC7">
      <w:pPr>
        <w:pStyle w:val="Heading4"/>
        <w:rPr>
          <w:rFonts w:asciiTheme="minorHAnsi" w:hAnsiTheme="minorHAnsi" w:cstheme="minorHAnsi"/>
        </w:rPr>
      </w:pPr>
      <w:r w:rsidRPr="001E663D">
        <w:rPr>
          <w:rFonts w:asciiTheme="minorHAnsi" w:hAnsiTheme="minorHAnsi" w:cstheme="minorHAnsi"/>
        </w:rPr>
        <w:t>Prefer our ev</w:t>
      </w:r>
    </w:p>
    <w:p w14:paraId="012DB2A1" w14:textId="77777777" w:rsidR="00DC3CC7" w:rsidRPr="001E663D" w:rsidRDefault="00DC3CC7" w:rsidP="00DC3CC7">
      <w:pPr>
        <w:rPr>
          <w:rFonts w:asciiTheme="minorHAnsi" w:hAnsiTheme="minorHAnsi" w:cstheme="minorHAnsi"/>
        </w:rPr>
      </w:pPr>
      <w:r w:rsidRPr="001E663D">
        <w:rPr>
          <w:rStyle w:val="Style13ptBold"/>
          <w:rFonts w:asciiTheme="minorHAnsi" w:hAnsiTheme="minorHAnsi" w:cstheme="minorHAnsi"/>
        </w:rPr>
        <w:t>Davis 12</w:t>
      </w:r>
      <w:r w:rsidRPr="001E663D">
        <w:rPr>
          <w:rFonts w:asciiTheme="minorHAnsi" w:hAnsiTheme="minorHAnsi" w:cstheme="minorHAnsi"/>
        </w:rPr>
        <w:t xml:space="preserve"> [Elizabeth Van Wie Davis, Professor of International Studies—Colorado School of Mines, Review of </w:t>
      </w:r>
      <w:r w:rsidRPr="001E663D">
        <w:rPr>
          <w:rFonts w:asciiTheme="minorHAnsi" w:hAnsiTheme="minorHAnsi" w:cstheme="minorHAnsi"/>
          <w:i/>
        </w:rPr>
        <w:t>The China Fallacy</w:t>
      </w:r>
      <w:r w:rsidRPr="001E663D">
        <w:rPr>
          <w:rFonts w:asciiTheme="minorHAnsi" w:hAnsiTheme="minorHAnsi" w:cstheme="minorHAnsi"/>
        </w:rPr>
        <w:t xml:space="preserve">, China Review International, Volume 19, Number 4, 2012, </w:t>
      </w:r>
      <w:hyperlink r:id="rId30" w:history="1">
        <w:r w:rsidRPr="001E663D">
          <w:rPr>
            <w:rStyle w:val="Hyperlink"/>
            <w:rFonts w:asciiTheme="minorHAnsi" w:hAnsiTheme="minorHAnsi" w:cstheme="minorHAnsi"/>
          </w:rPr>
          <w:t>https://muse.jhu.edu/journals/china_review_international/v019/19.4.davis.html</w:t>
        </w:r>
      </w:hyperlink>
      <w:r w:rsidRPr="001E663D">
        <w:rPr>
          <w:rStyle w:val="Hyperlink"/>
          <w:rFonts w:asciiTheme="minorHAnsi" w:hAnsiTheme="minorHAnsi" w:cstheme="minorHAnsi"/>
        </w:rPr>
        <w:t>]</w:t>
      </w:r>
    </w:p>
    <w:p w14:paraId="512A8ADA" w14:textId="77777777" w:rsidR="00DC3CC7" w:rsidRPr="001E663D" w:rsidRDefault="00DC3CC7" w:rsidP="00DC3CC7">
      <w:pPr>
        <w:rPr>
          <w:rFonts w:asciiTheme="minorHAnsi" w:hAnsiTheme="minorHAnsi" w:cstheme="minorHAnsi"/>
        </w:rPr>
      </w:pPr>
      <w:r w:rsidRPr="001E663D">
        <w:rPr>
          <w:rFonts w:asciiTheme="minorHAnsi" w:hAnsiTheme="minorHAnsi" w:cstheme="minorHAnsi"/>
        </w:rPr>
        <w:t xml:space="preserve">Donald </w:t>
      </w:r>
      <w:r w:rsidRPr="001E663D">
        <w:rPr>
          <w:rStyle w:val="Underline2Char"/>
          <w:rFonts w:asciiTheme="minorHAnsi" w:hAnsiTheme="minorHAnsi" w:cstheme="minorHAnsi"/>
        </w:rPr>
        <w:t>Gross</w:t>
      </w:r>
      <w:r w:rsidRPr="001E663D">
        <w:rPr>
          <w:rFonts w:asciiTheme="minorHAnsi" w:hAnsiTheme="minorHAnsi" w:cstheme="minorHAnsi"/>
        </w:rPr>
        <w:t xml:space="preserve">, in his book The China Fallacy: How the U.S. Can Benefit from China’s Rise and Avoid Another Cold War, puts forth a formula concerning what he sees as the United States’ crucial strategic choice for the Asia-Pacific. Although the flow of the chapters is not ideal, the author is very clear in his desire to debunk the fallacy that the United States and China must inevitably go to war or that China’s rise is occurring at the expense of the United States. The short version of his tale is that a second cold war is neither necessary nor desirable. The author </w:t>
      </w:r>
      <w:r w:rsidRPr="001E663D">
        <w:rPr>
          <w:rStyle w:val="Underline2Char"/>
          <w:rFonts w:asciiTheme="minorHAnsi" w:hAnsiTheme="minorHAnsi" w:cstheme="minorHAnsi"/>
        </w:rPr>
        <w:t xml:space="preserve">relies on his background in the U.S. government to argue that a cold war </w:t>
      </w:r>
      <w:r w:rsidRPr="001E663D">
        <w:rPr>
          <w:rFonts w:asciiTheme="minorHAnsi" w:hAnsiTheme="minorHAnsi" w:cstheme="minorHAnsi"/>
        </w:rPr>
        <w:t xml:space="preserve">between the United States and China </w:t>
      </w:r>
      <w:r w:rsidRPr="001E663D">
        <w:rPr>
          <w:rStyle w:val="Underline2Char"/>
          <w:rFonts w:asciiTheme="minorHAnsi" w:hAnsiTheme="minorHAnsi" w:cstheme="minorHAnsi"/>
        </w:rPr>
        <w:t>is not in American national interest</w:t>
      </w:r>
      <w:r w:rsidRPr="001E663D">
        <w:rPr>
          <w:rFonts w:asciiTheme="minorHAnsi" w:hAnsiTheme="minorHAnsi" w:cstheme="minorHAnsi"/>
        </w:rPr>
        <w:t xml:space="preserve"> whether one looks at the security or the economic aspects. </w:t>
      </w:r>
      <w:r w:rsidRPr="001E663D">
        <w:rPr>
          <w:rStyle w:val="Underline2Char"/>
          <w:rFonts w:asciiTheme="minorHAnsi" w:hAnsiTheme="minorHAnsi" w:cstheme="minorHAnsi"/>
        </w:rPr>
        <w:t>He is critical of the</w:t>
      </w:r>
      <w:r w:rsidRPr="001E663D">
        <w:rPr>
          <w:rFonts w:asciiTheme="minorHAnsi" w:hAnsiTheme="minorHAnsi" w:cstheme="minorHAnsi"/>
        </w:rPr>
        <w:t xml:space="preserve"> China </w:t>
      </w:r>
      <w:r w:rsidRPr="001E663D">
        <w:rPr>
          <w:rStyle w:val="StyleUnderline"/>
          <w:rFonts w:asciiTheme="minorHAnsi" w:hAnsiTheme="minorHAnsi" w:cstheme="minorHAnsi"/>
        </w:rPr>
        <w:t>hawks, who</w:t>
      </w:r>
      <w:r w:rsidRPr="001E663D">
        <w:rPr>
          <w:rFonts w:asciiTheme="minorHAnsi" w:hAnsiTheme="minorHAnsi" w:cstheme="minorHAnsi"/>
        </w:rPr>
        <w:t xml:space="preserve">, he believes, </w:t>
      </w:r>
      <w:r w:rsidRPr="001E663D">
        <w:rPr>
          <w:rStyle w:val="StyleUnderline"/>
          <w:rFonts w:asciiTheme="minorHAnsi" w:hAnsiTheme="minorHAnsi" w:cstheme="minorHAnsi"/>
        </w:rPr>
        <w:t>have</w:t>
      </w:r>
      <w:r w:rsidRPr="001E663D">
        <w:rPr>
          <w:rFonts w:asciiTheme="minorHAnsi" w:hAnsiTheme="minorHAnsi" w:cstheme="minorHAnsi"/>
        </w:rPr>
        <w:t xml:space="preserve"> formed and </w:t>
      </w:r>
      <w:r w:rsidRPr="001E663D">
        <w:rPr>
          <w:rStyle w:val="StyleUnderline"/>
          <w:rFonts w:asciiTheme="minorHAnsi" w:hAnsiTheme="minorHAnsi" w:cstheme="minorHAnsi"/>
        </w:rPr>
        <w:t>misinformed American policy</w:t>
      </w:r>
      <w:r w:rsidRPr="001E663D">
        <w:rPr>
          <w:rStyle w:val="Underline2Char"/>
          <w:rFonts w:asciiTheme="minorHAnsi" w:hAnsiTheme="minorHAnsi" w:cstheme="minorHAnsi"/>
        </w:rPr>
        <w:t xml:space="preserve"> toward China over the past decade and prevented</w:t>
      </w:r>
      <w:r w:rsidRPr="001E663D">
        <w:rPr>
          <w:rFonts w:asciiTheme="minorHAnsi" w:hAnsiTheme="minorHAnsi" w:cstheme="minorHAnsi"/>
        </w:rPr>
        <w:t xml:space="preserve"> more</w:t>
      </w:r>
      <w:r w:rsidRPr="001E663D">
        <w:rPr>
          <w:rStyle w:val="Underline2Char"/>
          <w:rFonts w:asciiTheme="minorHAnsi" w:hAnsiTheme="minorHAnsi" w:cstheme="minorHAnsi"/>
        </w:rPr>
        <w:t xml:space="preserve"> </w:t>
      </w:r>
      <w:r w:rsidRPr="001E663D">
        <w:rPr>
          <w:rStyle w:val="StyleUnderline"/>
          <w:rFonts w:asciiTheme="minorHAnsi" w:hAnsiTheme="minorHAnsi" w:cstheme="minorHAnsi"/>
        </w:rPr>
        <w:t>optimal relations</w:t>
      </w:r>
      <w:r w:rsidRPr="001E663D">
        <w:rPr>
          <w:rStyle w:val="Underline2Char"/>
          <w:rFonts w:asciiTheme="minorHAnsi" w:hAnsiTheme="minorHAnsi" w:cstheme="minorHAnsi"/>
        </w:rPr>
        <w:t xml:space="preserve"> that could lead to far greater benefits</w:t>
      </w:r>
      <w:r w:rsidRPr="001E663D">
        <w:rPr>
          <w:rFonts w:asciiTheme="minorHAnsi" w:hAnsiTheme="minorHAnsi" w:cstheme="minorHAnsi"/>
        </w:rPr>
        <w:t xml:space="preserve"> for the American people.</w:t>
      </w:r>
    </w:p>
    <w:p w14:paraId="681DA828" w14:textId="77777777" w:rsidR="00DC3CC7" w:rsidRPr="001E663D" w:rsidRDefault="00DC3CC7" w:rsidP="00DC3CC7">
      <w:pPr>
        <w:rPr>
          <w:rFonts w:asciiTheme="minorHAnsi" w:hAnsiTheme="minorHAnsi" w:cstheme="minorHAnsi"/>
        </w:rPr>
      </w:pPr>
      <w:r w:rsidRPr="001E663D">
        <w:rPr>
          <w:rStyle w:val="StyleUnderline"/>
          <w:rFonts w:asciiTheme="minorHAnsi" w:hAnsiTheme="minorHAnsi" w:cstheme="minorHAnsi"/>
        </w:rPr>
        <w:t>This is not fanciful thinking from some idealistic young professor. This is the pragmatic view of a former State Department official, former counselor of the U.S. Arms Control and Disarmament Agency, and former director of legislative affairs at the National Security Council of the White House.</w:t>
      </w:r>
      <w:r w:rsidRPr="001E663D">
        <w:rPr>
          <w:rFonts w:asciiTheme="minorHAnsi" w:hAnsiTheme="minorHAnsi" w:cstheme="minorHAnsi"/>
        </w:rPr>
        <w:t xml:space="preserve"> Not only does </w:t>
      </w:r>
      <w:r w:rsidRPr="001E663D">
        <w:rPr>
          <w:rStyle w:val="Underline2Char"/>
          <w:rFonts w:asciiTheme="minorHAnsi" w:hAnsiTheme="minorHAnsi" w:cstheme="minorHAnsi"/>
        </w:rPr>
        <w:t>Donald Gross</w:t>
      </w:r>
      <w:r w:rsidRPr="001E663D">
        <w:rPr>
          <w:rFonts w:asciiTheme="minorHAnsi" w:hAnsiTheme="minorHAnsi" w:cstheme="minorHAnsi"/>
        </w:rPr>
        <w:t xml:space="preserve"> use the sensible language of a seasoned diplomat and official, but </w:t>
      </w:r>
      <w:r w:rsidRPr="001E663D">
        <w:rPr>
          <w:rStyle w:val="Underline2Char"/>
          <w:rFonts w:asciiTheme="minorHAnsi" w:hAnsiTheme="minorHAnsi" w:cstheme="minorHAnsi"/>
        </w:rPr>
        <w:t>also</w:t>
      </w:r>
      <w:r w:rsidRPr="001E663D">
        <w:rPr>
          <w:rFonts w:asciiTheme="minorHAnsi" w:hAnsiTheme="minorHAnsi" w:cstheme="minorHAnsi"/>
        </w:rPr>
        <w:t xml:space="preserve"> he </w:t>
      </w:r>
      <w:r w:rsidRPr="001E663D">
        <w:rPr>
          <w:rStyle w:val="Underline2Char"/>
          <w:rFonts w:asciiTheme="minorHAnsi" w:hAnsiTheme="minorHAnsi" w:cstheme="minorHAnsi"/>
        </w:rPr>
        <w:t xml:space="preserve">relies on an </w:t>
      </w:r>
      <w:r w:rsidRPr="001E663D">
        <w:rPr>
          <w:rStyle w:val="StyleUnderline"/>
          <w:rFonts w:asciiTheme="minorHAnsi" w:hAnsiTheme="minorHAnsi" w:cstheme="minorHAnsi"/>
        </w:rPr>
        <w:t xml:space="preserve">extensive use of quotations from the world’s most noted experts in the field. </w:t>
      </w:r>
      <w:r w:rsidRPr="001E663D">
        <w:rPr>
          <w:rStyle w:val="Underline2Char"/>
          <w:rFonts w:asciiTheme="minorHAnsi" w:hAnsiTheme="minorHAnsi" w:cstheme="minorHAnsi"/>
        </w:rPr>
        <w:t>This book advocates the use of American superior diplomatic, economic, and security power to seek a stable peace with China through a different paradigm</w:t>
      </w:r>
      <w:r w:rsidRPr="001E663D">
        <w:rPr>
          <w:rFonts w:asciiTheme="minorHAnsi" w:hAnsiTheme="minorHAnsi" w:cstheme="minorHAnsi"/>
        </w:rPr>
        <w:t>.</w:t>
      </w:r>
    </w:p>
    <w:p w14:paraId="54C8FF77" w14:textId="77777777" w:rsidR="00DC3CC7" w:rsidRPr="001E663D" w:rsidRDefault="00DC3CC7" w:rsidP="00DC3CC7">
      <w:pPr>
        <w:pStyle w:val="Heading3"/>
        <w:rPr>
          <w:rFonts w:asciiTheme="minorHAnsi" w:hAnsiTheme="minorHAnsi" w:cstheme="minorHAnsi"/>
        </w:rPr>
      </w:pPr>
      <w:r w:rsidRPr="001E663D">
        <w:rPr>
          <w:rFonts w:asciiTheme="minorHAnsi" w:hAnsiTheme="minorHAnsi" w:cstheme="minorHAnsi"/>
        </w:rPr>
        <w:t>AT: Not About Arms Sales</w:t>
      </w:r>
    </w:p>
    <w:p w14:paraId="3DFD5884" w14:textId="77777777" w:rsidR="00DC3CC7" w:rsidRPr="001E663D" w:rsidRDefault="00DC3CC7" w:rsidP="00DC3CC7">
      <w:pPr>
        <w:pStyle w:val="Heading4"/>
        <w:rPr>
          <w:rFonts w:asciiTheme="minorHAnsi" w:hAnsiTheme="minorHAnsi" w:cstheme="minorHAnsi"/>
        </w:rPr>
      </w:pPr>
      <w:r w:rsidRPr="001E663D">
        <w:rPr>
          <w:rFonts w:asciiTheme="minorHAnsi" w:hAnsiTheme="minorHAnsi" w:cstheme="minorHAnsi"/>
        </w:rPr>
        <w:t>And that’s what Glaser assumes</w:t>
      </w:r>
    </w:p>
    <w:p w14:paraId="3B398317" w14:textId="77777777" w:rsidR="00DC3CC7" w:rsidRPr="001E663D" w:rsidRDefault="00DC3CC7" w:rsidP="00DC3CC7">
      <w:pPr>
        <w:rPr>
          <w:rFonts w:asciiTheme="minorHAnsi" w:hAnsiTheme="minorHAnsi" w:cstheme="minorHAnsi"/>
        </w:rPr>
      </w:pPr>
      <w:r w:rsidRPr="001E663D">
        <w:rPr>
          <w:rFonts w:asciiTheme="minorHAnsi" w:hAnsiTheme="minorHAnsi" w:cstheme="minorHAnsi"/>
        </w:rPr>
        <w:t xml:space="preserve">Charles L. </w:t>
      </w:r>
      <w:r w:rsidRPr="001E663D">
        <w:rPr>
          <w:rStyle w:val="Style13ptBold"/>
          <w:rFonts w:asciiTheme="minorHAnsi" w:hAnsiTheme="minorHAnsi" w:cstheme="minorHAnsi"/>
        </w:rPr>
        <w:t>Glaser 15</w:t>
      </w:r>
      <w:r w:rsidRPr="001E663D">
        <w:rPr>
          <w:rFonts w:asciiTheme="minorHAnsi" w:hAnsiTheme="minorHAnsi" w:cstheme="minorHAnsi"/>
        </w:rPr>
        <w:t xml:space="preserve"> - Charles L. Glaser is professor of political science and international affairs and director of the Elliott School's Institute for Security and Conflict Studies. His research focuses on international relations theory and international security policy. “A U.S.-China Grand Bargain? The Hard Choice between Military Competition and Accommodation” International Security, Vol. 39, No. 4 (Spring 2015), pp. 49-90. </w:t>
      </w:r>
      <w:hyperlink r:id="rId31" w:history="1">
        <w:r w:rsidRPr="001E663D">
          <w:rPr>
            <w:rStyle w:val="Hyperlink"/>
            <w:rFonts w:asciiTheme="minorHAnsi" w:hAnsiTheme="minorHAnsi" w:cstheme="minorHAnsi"/>
          </w:rPr>
          <w:t>https://www.wilsoncenter.org/sites/default/files/isec_a_00199.pdf</w:t>
        </w:r>
      </w:hyperlink>
      <w:r w:rsidRPr="001E663D">
        <w:rPr>
          <w:rFonts w:asciiTheme="minorHAnsi" w:hAnsiTheme="minorHAnsi" w:cstheme="minorHAnsi"/>
        </w:rPr>
        <w:t>. NL</w:t>
      </w:r>
    </w:p>
    <w:p w14:paraId="2866D99B" w14:textId="77777777" w:rsidR="00DC3CC7" w:rsidRPr="001E663D" w:rsidRDefault="00DC3CC7" w:rsidP="00DC3CC7">
      <w:pPr>
        <w:rPr>
          <w:rFonts w:asciiTheme="minorHAnsi" w:hAnsiTheme="minorHAnsi" w:cstheme="minorHAnsi"/>
        </w:rPr>
      </w:pPr>
    </w:p>
    <w:p w14:paraId="0CB6D765" w14:textId="77777777" w:rsidR="00DC3CC7" w:rsidRPr="001E663D" w:rsidRDefault="00DC3CC7" w:rsidP="00DC3CC7">
      <w:pPr>
        <w:rPr>
          <w:rFonts w:asciiTheme="minorHAnsi" w:hAnsiTheme="minorHAnsi" w:cstheme="minorHAnsi"/>
          <w:szCs w:val="20"/>
        </w:rPr>
      </w:pPr>
      <w:r w:rsidRPr="001E663D">
        <w:rPr>
          <w:rFonts w:asciiTheme="minorHAnsi" w:hAnsiTheme="minorHAnsi" w:cstheme="minorHAnsi"/>
          <w:szCs w:val="20"/>
          <w:u w:val="single"/>
        </w:rPr>
        <w:t xml:space="preserve">China considers U.S. support of Taiwan a key source of “strategic distrust.” A recent study by two leading authorities on U.S.-China relations concludes that Beijing views </w:t>
      </w:r>
      <w:r w:rsidRPr="001E663D">
        <w:rPr>
          <w:rStyle w:val="Emphasis"/>
          <w:rFonts w:asciiTheme="minorHAnsi" w:hAnsiTheme="minorHAnsi" w:cstheme="minorHAnsi"/>
        </w:rPr>
        <w:t>U.S. arms sales to Taiwan</w:t>
      </w:r>
      <w:r w:rsidRPr="001E663D">
        <w:rPr>
          <w:rFonts w:asciiTheme="minorHAnsi" w:hAnsiTheme="minorHAnsi" w:cstheme="minorHAnsi"/>
          <w:szCs w:val="20"/>
          <w:u w:val="single"/>
        </w:rPr>
        <w:t xml:space="preserve"> “as confirming American arrogance and determination to interfere in China’s domestic affairs and to prevent peaceful unification from occurring, thereby harming a clearly-articulated Chinese core interes</w:t>
      </w:r>
      <w:r w:rsidRPr="001E663D">
        <w:rPr>
          <w:rFonts w:asciiTheme="minorHAnsi" w:hAnsiTheme="minorHAnsi" w:cstheme="minorHAnsi"/>
        </w:rPr>
        <w:t>t.” In a</w:t>
      </w:r>
      <w:r w:rsidRPr="001E663D">
        <w:rPr>
          <w:rFonts w:asciiTheme="minorHAnsi" w:hAnsiTheme="minorHAnsi" w:cstheme="minorHAnsi"/>
          <w:szCs w:val="20"/>
        </w:rPr>
        <w:t xml:space="preserve"> similar vein, their report argues that “continuing to provide Taiwan with advanced weapons . . . is viewed as pernicious in Chinese eyes and has added to suspicion that Washington will disregard Chinese interests and sentiments as long as China’s power position is secondary to America’s.</w:t>
      </w:r>
    </w:p>
    <w:p w14:paraId="0B96472B" w14:textId="77777777" w:rsidR="00DC3CC7" w:rsidRPr="001E663D" w:rsidRDefault="00DC3CC7" w:rsidP="00DC3CC7">
      <w:pPr>
        <w:rPr>
          <w:rFonts w:asciiTheme="minorHAnsi" w:hAnsiTheme="minorHAnsi" w:cstheme="minorHAnsi"/>
        </w:rPr>
      </w:pPr>
    </w:p>
    <w:p w14:paraId="790DA90A" w14:textId="77777777" w:rsidR="00107A07" w:rsidRPr="001E663D" w:rsidRDefault="00107A07" w:rsidP="00107A07">
      <w:pPr>
        <w:pStyle w:val="Heading1"/>
        <w:rPr>
          <w:rFonts w:asciiTheme="minorHAnsi" w:hAnsiTheme="minorHAnsi" w:cstheme="minorHAnsi"/>
        </w:rPr>
      </w:pPr>
      <w:r w:rsidRPr="001E663D">
        <w:rPr>
          <w:rFonts w:asciiTheme="minorHAnsi" w:hAnsiTheme="minorHAnsi" w:cstheme="minorHAnsi"/>
        </w:rPr>
        <w:t>cp – only defensive arms</w:t>
      </w:r>
    </w:p>
    <w:p w14:paraId="1C1AE630" w14:textId="77777777" w:rsidR="00107A07" w:rsidRPr="001E663D" w:rsidRDefault="00107A07" w:rsidP="00107A07">
      <w:pPr>
        <w:rPr>
          <w:rFonts w:asciiTheme="minorHAnsi" w:hAnsiTheme="minorHAnsi" w:cstheme="minorHAnsi"/>
        </w:rPr>
      </w:pPr>
      <w:r w:rsidRPr="001E663D">
        <w:rPr>
          <w:rFonts w:asciiTheme="minorHAnsi" w:hAnsiTheme="minorHAnsi" w:cstheme="minorHAnsi"/>
        </w:rPr>
        <w:t>china is unwilling to work with the us</w:t>
      </w:r>
    </w:p>
    <w:p w14:paraId="4EFD7529" w14:textId="77777777" w:rsidR="00107A07" w:rsidRPr="001E663D" w:rsidRDefault="00107A07" w:rsidP="00107A07">
      <w:pPr>
        <w:rPr>
          <w:rFonts w:asciiTheme="minorHAnsi" w:hAnsiTheme="minorHAnsi" w:cstheme="minorHAnsi"/>
        </w:rPr>
      </w:pPr>
      <w:r w:rsidRPr="001E663D">
        <w:rPr>
          <w:rFonts w:asciiTheme="minorHAnsi" w:hAnsiTheme="minorHAnsi" w:cstheme="minorHAnsi"/>
        </w:rPr>
        <w:t>cp - saw we can defend taiwan now – selling the weapons to Taiwan would be able to deter china</w:t>
      </w:r>
    </w:p>
    <w:p w14:paraId="6C8488CC" w14:textId="77777777" w:rsidR="00107A07" w:rsidRPr="001E663D" w:rsidRDefault="00107A07" w:rsidP="00107A07">
      <w:pPr>
        <w:rPr>
          <w:rFonts w:asciiTheme="minorHAnsi" w:hAnsiTheme="minorHAnsi" w:cstheme="minorHAnsi"/>
        </w:rPr>
      </w:pPr>
      <w:r w:rsidRPr="001E663D">
        <w:rPr>
          <w:rFonts w:asciiTheme="minorHAnsi" w:hAnsiTheme="minorHAnsi" w:cstheme="minorHAnsi"/>
        </w:rPr>
        <w:t>2nr - cp sell taiwan a bunch of shit - deals with the affs stuff</w:t>
      </w:r>
    </w:p>
    <w:p w14:paraId="3380F152" w14:textId="4B6FCD49" w:rsidR="00107A07" w:rsidRPr="001E663D" w:rsidRDefault="00C328E8" w:rsidP="00C328E8">
      <w:pPr>
        <w:pStyle w:val="Heading3"/>
        <w:rPr>
          <w:rFonts w:asciiTheme="minorHAnsi" w:hAnsiTheme="minorHAnsi" w:cstheme="minorHAnsi"/>
        </w:rPr>
      </w:pPr>
      <w:r w:rsidRPr="001E663D">
        <w:rPr>
          <w:rFonts w:asciiTheme="minorHAnsi" w:hAnsiTheme="minorHAnsi" w:cstheme="minorHAnsi"/>
        </w:rPr>
        <w:t>1nc</w:t>
      </w:r>
    </w:p>
    <w:p w14:paraId="4A358618" w14:textId="6F972228" w:rsidR="00C328E8" w:rsidRPr="001E663D" w:rsidRDefault="00C328E8" w:rsidP="00C328E8">
      <w:pPr>
        <w:pStyle w:val="Heading4"/>
        <w:rPr>
          <w:rFonts w:asciiTheme="minorHAnsi" w:hAnsiTheme="minorHAnsi" w:cstheme="minorHAnsi"/>
        </w:rPr>
      </w:pPr>
      <w:r w:rsidRPr="001E663D">
        <w:rPr>
          <w:rFonts w:asciiTheme="minorHAnsi" w:hAnsiTheme="minorHAnsi" w:cstheme="minorHAnsi"/>
        </w:rPr>
        <w:t>[have this checked by a lab leader] The United States Federal Government should restrict the arms sale to Taiwan by restricting sales to “defense only”, defined as weapons that cannot be used offensively</w:t>
      </w:r>
    </w:p>
    <w:p w14:paraId="0EEDC8A7" w14:textId="7BA37E69" w:rsidR="00C328E8" w:rsidRPr="001E663D" w:rsidRDefault="00C328E8" w:rsidP="00C328E8">
      <w:pPr>
        <w:pStyle w:val="Heading4"/>
        <w:rPr>
          <w:rFonts w:asciiTheme="minorHAnsi" w:hAnsiTheme="minorHAnsi" w:cstheme="minorHAnsi"/>
        </w:rPr>
      </w:pPr>
      <w:r w:rsidRPr="001E663D">
        <w:rPr>
          <w:rFonts w:asciiTheme="minorHAnsi" w:hAnsiTheme="minorHAnsi" w:cstheme="minorHAnsi"/>
        </w:rPr>
        <w:t>solves – resolves military budgeting issues, assures taiwan, deters china</w:t>
      </w:r>
    </w:p>
    <w:p w14:paraId="74B6B053" w14:textId="77777777" w:rsidR="00107A07" w:rsidRPr="001E663D" w:rsidRDefault="00107A07" w:rsidP="00107A07">
      <w:pPr>
        <w:rPr>
          <w:rFonts w:asciiTheme="minorHAnsi" w:hAnsiTheme="minorHAnsi" w:cstheme="minorHAnsi"/>
        </w:rPr>
      </w:pPr>
      <w:r w:rsidRPr="001E663D">
        <w:rPr>
          <w:rFonts w:asciiTheme="minorHAnsi" w:hAnsiTheme="minorHAnsi" w:cstheme="minorHAnsi"/>
          <w:b/>
          <w:bCs/>
        </w:rPr>
        <w:t>Thompson ’18</w:t>
      </w:r>
      <w:r w:rsidRPr="001E663D">
        <w:rPr>
          <w:rFonts w:asciiTheme="minorHAnsi" w:hAnsiTheme="minorHAnsi" w:cstheme="minorHAnsi"/>
        </w:rPr>
        <w:t xml:space="preserve"> (Drew Thompson, Director for China, Taiwan, and Mongolia in the Office of the Secretary of Defense from 2011 to 2018, now a Visiting Senior Research Fellow at the Lee Kuan Yew School of Public Policy at the National University of Singapore, “HOPE ON THE HORIZON: TAIWAN’S RADICAL NEW DEFENSE CONCEPT”, War on the Rocks, 10/2/18, https://warontherocks.com/2018/10/hope-on-the-horizon-taiwans-radical-new-defense-concept/)</w:t>
      </w:r>
    </w:p>
    <w:p w14:paraId="1F9762AE" w14:textId="77777777" w:rsidR="00107A07" w:rsidRPr="001E663D" w:rsidRDefault="00107A07" w:rsidP="00107A07">
      <w:pPr>
        <w:rPr>
          <w:rFonts w:asciiTheme="minorHAnsi" w:hAnsiTheme="minorHAnsi" w:cstheme="minorHAnsi"/>
        </w:rPr>
      </w:pPr>
      <w:r w:rsidRPr="001E663D">
        <w:rPr>
          <w:rFonts w:asciiTheme="minorHAnsi" w:hAnsiTheme="minorHAnsi" w:cstheme="minorHAnsi"/>
        </w:rPr>
        <w:t>Taiwan is doomed. The numbers prove it. Or so we are told. Every year the U.S. Department of Defense publishes the statistics. Taiwan’s defense budget is $10 billion. China’s is $154 billion. There are almost a million active duty soldiers in the People’s Liberation Army versus 140,000 ground troops across the strait. Taiwan has 420 fighters versus China’s 1,490 and 23 ships versus China’s 240. Taiwan has two modern attack submarines, while China has 52. The cross-strait military balance seems hopeless and the conventional wisdom is that the threat of U.S. intervention in the event of an invasion is the only thing deterring Beijing from reunifying the island by force. In the face of such overwhelming odds, however, Taiwan’s military has not given up. In fact, they’ve greatly improved their chances for survival.</w:t>
      </w:r>
    </w:p>
    <w:p w14:paraId="0DB170E0" w14:textId="77777777" w:rsidR="00107A07" w:rsidRPr="001E663D" w:rsidRDefault="00107A07" w:rsidP="00107A07">
      <w:pPr>
        <w:rPr>
          <w:rFonts w:asciiTheme="minorHAnsi" w:hAnsiTheme="minorHAnsi" w:cstheme="minorHAnsi"/>
        </w:rPr>
      </w:pPr>
      <w:r w:rsidRPr="001E663D">
        <w:rPr>
          <w:rFonts w:asciiTheme="minorHAnsi" w:hAnsiTheme="minorHAnsi" w:cstheme="minorHAnsi"/>
        </w:rPr>
        <w:t>Last year, Taiwan’s Chief of the General Staff, Adm. Lee Hsi-ming quietly proposed a revolutionary new approach to Taiwan’s defense, called the Overall Defense Concept. This new concept, if effectively implemented, could turn the tables and give Taiwan a fighting chance of preventing China from being able to take it by force.</w:t>
      </w:r>
    </w:p>
    <w:p w14:paraId="6B43F5AC" w14:textId="77777777" w:rsidR="00107A07" w:rsidRPr="001E663D" w:rsidRDefault="00107A07" w:rsidP="00107A07">
      <w:pPr>
        <w:rPr>
          <w:rFonts w:asciiTheme="minorHAnsi" w:hAnsiTheme="minorHAnsi" w:cstheme="minorHAnsi"/>
        </w:rPr>
      </w:pPr>
      <w:r w:rsidRPr="001E663D">
        <w:rPr>
          <w:rFonts w:asciiTheme="minorHAnsi" w:hAnsiTheme="minorHAnsi" w:cstheme="minorHAnsi"/>
        </w:rPr>
        <w:t xml:space="preserve">China considers Taiwan a rogue province — an unresolved remnant of the civil war that otherwise ended in 1949 when Chiang Kai-shek’s defeated forces retreated to Taiwan under the protection of the U.S. Navy. The U.S. military maintained a presence in Taiwan until the normalization of diplomatic relations with China in 1979. </w:t>
      </w:r>
      <w:r w:rsidRPr="001E663D">
        <w:rPr>
          <w:rFonts w:asciiTheme="minorHAnsi" w:hAnsiTheme="minorHAnsi" w:cstheme="minorHAnsi"/>
          <w:u w:val="single"/>
        </w:rPr>
        <w:t>China has stated its intent to reunify Taiwan by force if necessary, and built up its military with the aim of both invading Taiwan and preventing the U.S. military from coming to the island’s defense in time.</w:t>
      </w:r>
    </w:p>
    <w:p w14:paraId="2934BF72" w14:textId="77777777" w:rsidR="00107A07" w:rsidRPr="001E663D" w:rsidRDefault="00107A07" w:rsidP="00107A07">
      <w:pPr>
        <w:rPr>
          <w:rFonts w:asciiTheme="minorHAnsi" w:hAnsiTheme="minorHAnsi" w:cstheme="minorHAnsi"/>
        </w:rPr>
      </w:pPr>
      <w:r w:rsidRPr="001E663D">
        <w:rPr>
          <w:rFonts w:asciiTheme="minorHAnsi" w:hAnsiTheme="minorHAnsi" w:cstheme="minorHAnsi"/>
        </w:rPr>
        <w:t>Taiwan has historically been dependent on the United States to deter China through both the threat of intervention and the provision of arms. The Taiwan Relations Act requires the United States to maintain the ability to defend Taiwan and provide it with “arms of a defensive character.” Taiwan’s military has closely mirrored its U.S. counterpart, in miniature, for years, sending its officers to U.S. military school houses, training together, and acquiring both new and used military platforms sold by the U.S. government. Taiwan’s military is now a hodgepodge of U.S and indigenously built systems. Its American systems range from the cutting edge to the antique. Taiwan’s AH-64E Apache attack helicopter is newer than the model fielded by the U.S. Army in the United States Indo-Pacific Command’s area of responsibility. Taiwan’s F-16s are being retrofitted to include new capabilities that U.S. Air Force pilots are jealous of. However, Vietnam-era systems like M-60 tanks, Knox-class frigates, and F-5 fighters are also found in Taiwan’s arsenal. Each of Taiwan’s services is in desperate need of recapitalization and it is tempting to look at U.S.-made next-gen frigates, M1A2 Abrams tanks, and F-35s as logical candidates.</w:t>
      </w:r>
    </w:p>
    <w:p w14:paraId="67A14AE8" w14:textId="77777777" w:rsidR="00107A07" w:rsidRPr="001E663D" w:rsidRDefault="00107A07" w:rsidP="00107A07">
      <w:pPr>
        <w:rPr>
          <w:rFonts w:asciiTheme="minorHAnsi" w:hAnsiTheme="minorHAnsi" w:cstheme="minorHAnsi"/>
          <w:u w:val="single"/>
        </w:rPr>
      </w:pPr>
      <w:r w:rsidRPr="001E663D">
        <w:rPr>
          <w:rFonts w:asciiTheme="minorHAnsi" w:hAnsiTheme="minorHAnsi" w:cstheme="minorHAnsi"/>
          <w:u w:val="single"/>
        </w:rPr>
        <w:t>The problem with buying U.S. systems wholesale is that they are expensive, designed to project power over great distances, and maximize mobility and networks to take the fight to the enemy with overwhelming superiority. Taiwan on the other hand, needs the opposite: systems that are short-range and defensive, able to survive an initial bombardment from a larger adversary, and suitable for deployment close to home in defense of the island should it come under blockade or attack. Despite mirror-imaging the U.S. military in its doctrine, training, and capabilities for decades, Taiwan has begun to chart its own course.</w:t>
      </w:r>
    </w:p>
    <w:p w14:paraId="31C3A5F6" w14:textId="77777777" w:rsidR="00107A07" w:rsidRPr="001E663D" w:rsidRDefault="00107A07" w:rsidP="00107A07">
      <w:pPr>
        <w:rPr>
          <w:rFonts w:asciiTheme="minorHAnsi" w:hAnsiTheme="minorHAnsi" w:cstheme="minorHAnsi"/>
          <w:u w:val="single"/>
        </w:rPr>
      </w:pPr>
      <w:r w:rsidRPr="001E663D">
        <w:rPr>
          <w:rFonts w:asciiTheme="minorHAnsi" w:hAnsiTheme="minorHAnsi" w:cstheme="minorHAnsi"/>
          <w:u w:val="single"/>
        </w:rPr>
        <w:t>Taiwan’s new defense concept employs an asymmetric defense strategy, where Taiwan maximizes its defense advantages, and targets an invading force when it is at its weakest. Whereas Taiwan’s previous strategy focused on fighting across the entire Taiwan Strait and defeating the enemy through attrition, the new concept divides Taiwan’s defense operations into two phases, both closer to Taiwan’s shores where the lines of communication are short and Taiwan’s forces can benefit from land-based air denial and more effective surveillance and reconnaissance.</w:t>
      </w:r>
    </w:p>
    <w:p w14:paraId="39C295A0" w14:textId="77777777" w:rsidR="00107A07" w:rsidRPr="001E663D" w:rsidRDefault="00107A07" w:rsidP="00107A07">
      <w:pPr>
        <w:rPr>
          <w:rFonts w:asciiTheme="minorHAnsi" w:hAnsiTheme="minorHAnsi" w:cstheme="minorHAnsi"/>
        </w:rPr>
      </w:pPr>
      <w:r w:rsidRPr="001E663D">
        <w:rPr>
          <w:rFonts w:asciiTheme="minorHAnsi" w:hAnsiTheme="minorHAnsi" w:cstheme="minorHAnsi"/>
        </w:rPr>
        <w:t>The first phase is the decisive battle in the littoral, extending up to 100 kilometers from the island. Key capabilities at this phase will include sea mines, and large surface vessels equipped with Taiwan’s capable, domestically manufactured anti-ship cruise missiles, the Hsiung Feng 2 and 3. Taiwan’s surface fleet includes larger vessels from the legacy force, such as French-built Lafayette class frigates, U.S.-built Kidd-class destroyers, and U.S.-designed Perry class frigates armed with both Hsiung Feng and Harpoon missiles, as well as a new class of fast attack Tuojiang class catamarans that carry 16 missiles. Taiwan also fields anti-ship Hsiung Feng missiles mounted on trucks that will disperse in order to survive initial strikes. While evading detection in Taiwan’s urban and mountainous terrain, they will launch strikes at surface ships throughout an invasion.</w:t>
      </w:r>
    </w:p>
    <w:p w14:paraId="78F2EAFF" w14:textId="77777777" w:rsidR="00107A07" w:rsidRPr="001E663D" w:rsidRDefault="00107A07" w:rsidP="00107A07">
      <w:pPr>
        <w:rPr>
          <w:rFonts w:asciiTheme="minorHAnsi" w:hAnsiTheme="minorHAnsi" w:cstheme="minorHAnsi"/>
        </w:rPr>
      </w:pPr>
      <w:r w:rsidRPr="001E663D">
        <w:rPr>
          <w:rFonts w:asciiTheme="minorHAnsi" w:hAnsiTheme="minorHAnsi" w:cstheme="minorHAnsi"/>
        </w:rPr>
        <w:t>The second phase seeks to annihilate the enemy at the beach area, which extends approximately 40 kilometers outwards from anticipated invasion beaches. This phase calls for Taiwan’s navy to lay mines in deep and shallow waters off suspected landing beaches. A new fleet of automated, fast minelaying ships are being built for that mission. In the interim, mine-launching rails can be installed on several classes of surface vessels. While invading ships are slowed by mine fields, swarms of small fast attack boats and truck-launched anti-ship cruise missiles will target key ships in the invasion force, particularly amphibious landing ships carrying the initial wave of PLA assault troops as well as roll-on-roll-off vessels carrying follow-on vehicles and armor.</w:t>
      </w:r>
    </w:p>
    <w:p w14:paraId="1A2E2A9B" w14:textId="77777777" w:rsidR="00107A07" w:rsidRPr="001E663D" w:rsidRDefault="00107A07" w:rsidP="00107A07">
      <w:pPr>
        <w:rPr>
          <w:rFonts w:asciiTheme="minorHAnsi" w:hAnsiTheme="minorHAnsi" w:cstheme="minorHAnsi"/>
        </w:rPr>
      </w:pPr>
      <w:r w:rsidRPr="001E663D">
        <w:rPr>
          <w:rFonts w:asciiTheme="minorHAnsi" w:hAnsiTheme="minorHAnsi" w:cstheme="minorHAnsi"/>
        </w:rPr>
        <w:t>The Taiwan Army comes into play at this phase, laying beach mines, and targeting enemy ships with precision fires, including minesweepers. Precision artillery will target any vessels and troops reaching shore, using area effects weapons such as indigenously built multiple launch rocket systems with cluster munitions, and attack helicopters including AH-64E Apaches. The Taiwan Air Force will seek to deny Chinese fighters, bombers and drones from Taiwan’s battlespace by deploying integrated air defenses, including Patriot PAC-3 batteries and domestically manufactured Tian Kung-2 surface to air missiles that are assigned to defend air bases and critical infrastructure, and smaller mobile air defense systems, such as U.S.-provided Avenger systems to prevent the PLA Air Force from providing close-in air support to their invading forces.</w:t>
      </w:r>
    </w:p>
    <w:p w14:paraId="78253A6C" w14:textId="77777777" w:rsidR="00107A07" w:rsidRPr="001E663D" w:rsidRDefault="00107A07" w:rsidP="00107A07">
      <w:pPr>
        <w:rPr>
          <w:rFonts w:asciiTheme="minorHAnsi" w:hAnsiTheme="minorHAnsi" w:cstheme="minorHAnsi"/>
        </w:rPr>
      </w:pPr>
      <w:r w:rsidRPr="001E663D">
        <w:rPr>
          <w:rFonts w:asciiTheme="minorHAnsi" w:hAnsiTheme="minorHAnsi" w:cstheme="minorHAnsi"/>
        </w:rPr>
        <w:t>Mines and Missiles</w:t>
      </w:r>
    </w:p>
    <w:p w14:paraId="473F3154" w14:textId="77777777" w:rsidR="00107A07" w:rsidRPr="001E663D" w:rsidRDefault="00107A07" w:rsidP="00107A07">
      <w:pPr>
        <w:rPr>
          <w:rFonts w:asciiTheme="minorHAnsi" w:hAnsiTheme="minorHAnsi" w:cstheme="minorHAnsi"/>
        </w:rPr>
      </w:pPr>
      <w:r w:rsidRPr="001E663D">
        <w:rPr>
          <w:rFonts w:asciiTheme="minorHAnsi" w:hAnsiTheme="minorHAnsi" w:cstheme="minorHAnsi"/>
        </w:rPr>
        <w:t>Sea mines are a critical capability at the heart of the Overall Defense Concept. Historically, sea mines have proven difficult to counter, and effective at slowing invasion forces. In the Korean War, the U.S. invasion force at Incheon landed before North Koreans could deploy sea mines. U.S. forces landed quickly, met heavy resistance ashore, and found warehouses full of mines after they cleared the beach. At the attack on Wonson a month later, sea mines were deployed offshore before the planned invasion. Two minesweepers were destroyed by mines while under fire from shore-based artillery, and clearing operations took two weeks. U.S. Marine and Army units embarked on transports had to wait five days offshore for lanes to be cleared, which only happened after North Korean forces abandoned their positions.</w:t>
      </w:r>
    </w:p>
    <w:p w14:paraId="5E54332A" w14:textId="77777777" w:rsidR="00107A07" w:rsidRPr="001E663D" w:rsidRDefault="00107A07" w:rsidP="00107A07">
      <w:pPr>
        <w:rPr>
          <w:rFonts w:asciiTheme="minorHAnsi" w:hAnsiTheme="minorHAnsi" w:cstheme="minorHAnsi"/>
        </w:rPr>
      </w:pPr>
      <w:r w:rsidRPr="001E663D">
        <w:rPr>
          <w:rFonts w:asciiTheme="minorHAnsi" w:hAnsiTheme="minorHAnsi" w:cstheme="minorHAnsi"/>
        </w:rPr>
        <w:t>The government-led National Chung Shan Institute for Science and Technology (NCSIST), Taiwan’s main designer and manufacturer of defense articles, is currently developing two new types of shallow and deep-water influence mines, which they plan to deploy by 2021. They are also developing a self-propelled mine with a planned deployment date around 2025. Until then, Taiwan has been refurbishing its current mine inventory, which includes domestically manufactured Wan Xiang mines, and MK-6 mines acquired from the United States. Taiwan has also sought U.S.-manufactured MK62 Quickstrike air-deployed mines, which could be rapidly deployed by C-130s or P-3Cs, but the sale of that critical capability has not yet been approved by the U.S. Department of Defense.</w:t>
      </w:r>
    </w:p>
    <w:p w14:paraId="5F3BAF51" w14:textId="77777777" w:rsidR="00107A07" w:rsidRPr="001E663D" w:rsidRDefault="00107A07" w:rsidP="00107A07">
      <w:pPr>
        <w:rPr>
          <w:rFonts w:asciiTheme="minorHAnsi" w:hAnsiTheme="minorHAnsi" w:cstheme="minorHAnsi"/>
        </w:rPr>
      </w:pPr>
      <w:r w:rsidRPr="001E663D">
        <w:rPr>
          <w:rFonts w:asciiTheme="minorHAnsi" w:hAnsiTheme="minorHAnsi" w:cstheme="minorHAnsi"/>
        </w:rPr>
        <w:t>The Hsiung Feng 2 and 3 missiles are the other weapons at the heart of the Overall Defense Concept. These missiles are fielded by surface ships and fired ashore from a handful of vulnerable fixed batteries, and from batteries of truck launchers. With the expectation that large surface ships will be primary targets neutralized early in a conflict, the Overall Defense Concept also relies on small fast attack vessels, such as the 112-foot long Kuang Hwa which mounts four Hsiung Feng missiles, and can be quickly reloaded in austere locations such as small fishing ports that dot Taiwan’s coastline. The Taiwan Navy is reportedly acquiring an even smaller vessel that carries two missiles. NCSIST is upgrading missiles and increasing production of anti-ship cruise missiles, land attack cruise missiles, and surface-to-air missiles to arm new ships and launchers, deepen magazines, and ensure that Taiwan’s armed forces have sufficient munitions to hold out for an extended period.</w:t>
      </w:r>
    </w:p>
    <w:p w14:paraId="0FC1A732" w14:textId="77777777" w:rsidR="00107A07" w:rsidRPr="001E663D" w:rsidRDefault="00107A07" w:rsidP="00107A07">
      <w:pPr>
        <w:rPr>
          <w:rFonts w:asciiTheme="minorHAnsi" w:hAnsiTheme="minorHAnsi" w:cstheme="minorHAnsi"/>
        </w:rPr>
      </w:pPr>
      <w:r w:rsidRPr="001E663D">
        <w:rPr>
          <w:rFonts w:asciiTheme="minorHAnsi" w:hAnsiTheme="minorHAnsi" w:cstheme="minorHAnsi"/>
        </w:rPr>
        <w:t>Force Preservation</w:t>
      </w:r>
    </w:p>
    <w:p w14:paraId="1337EACE" w14:textId="77777777" w:rsidR="00107A07" w:rsidRPr="001E663D" w:rsidRDefault="00107A07" w:rsidP="00107A07">
      <w:pPr>
        <w:rPr>
          <w:rFonts w:asciiTheme="minorHAnsi" w:hAnsiTheme="minorHAnsi" w:cstheme="minorHAnsi"/>
        </w:rPr>
      </w:pPr>
      <w:r w:rsidRPr="001E663D">
        <w:rPr>
          <w:rFonts w:asciiTheme="minorHAnsi" w:hAnsiTheme="minorHAnsi" w:cstheme="minorHAnsi"/>
        </w:rPr>
        <w:t>Force preservation is a critical aspect of the Overall Defense Concept. Survivability and continued effectiveness following initial PLA strikes have taken on greater urgency, especially as China’s investments in anti-access/area-denial and power projection capabilities are anticipated to slow a U.S. response force. Taiwan is already experienced in hardening its military infrastructure to withstand attacks, and the Overall Defense Concept calls on the military to increase investments in key capabilities including mobility, deception, camouflage, concealment, jamming, redundancy, rapid repair, and reconstitution. While these attributes are often neglected by militaries around the world because they are not visible or prestigious, the new defense concept recognizes that they are a critical aspect of Taiwan’s credible deterrence and prioritizes them in the competition for scarce defense dollars.</w:t>
      </w:r>
    </w:p>
    <w:p w14:paraId="633798CE" w14:textId="77777777" w:rsidR="00107A07" w:rsidRPr="001E663D" w:rsidRDefault="00107A07" w:rsidP="00107A07">
      <w:pPr>
        <w:rPr>
          <w:rFonts w:asciiTheme="minorHAnsi" w:hAnsiTheme="minorHAnsi" w:cstheme="minorHAnsi"/>
        </w:rPr>
      </w:pPr>
      <w:r w:rsidRPr="001E663D">
        <w:rPr>
          <w:rFonts w:asciiTheme="minorHAnsi" w:hAnsiTheme="minorHAnsi" w:cstheme="minorHAnsi"/>
        </w:rPr>
        <w:t>Orphans of the Overall Defense Concept</w:t>
      </w:r>
    </w:p>
    <w:p w14:paraId="66EE0AF9" w14:textId="77777777" w:rsidR="00107A07" w:rsidRPr="001E663D" w:rsidRDefault="00107A07" w:rsidP="00107A07">
      <w:pPr>
        <w:rPr>
          <w:rFonts w:asciiTheme="minorHAnsi" w:hAnsiTheme="minorHAnsi" w:cstheme="minorHAnsi"/>
        </w:rPr>
      </w:pPr>
      <w:r w:rsidRPr="001E663D">
        <w:rPr>
          <w:rFonts w:asciiTheme="minorHAnsi" w:hAnsiTheme="minorHAnsi" w:cstheme="minorHAnsi"/>
          <w:u w:val="single"/>
        </w:rPr>
        <w:t xml:space="preserve">The new concept is animated by the most critical mission of the Taiwan military: denying China the ability to land and resupply an invasion force. </w:t>
      </w:r>
      <w:r w:rsidRPr="001E663D">
        <w:rPr>
          <w:rFonts w:asciiTheme="minorHAnsi" w:hAnsiTheme="minorHAnsi" w:cstheme="minorHAnsi"/>
        </w:rPr>
        <w:t>Beijing can use blockades, coercion, hybrid warfare, or “gray zone” pressure, but the only thing that guarantees Beijing can achieve its political objective of Taiwan’s surrender is putting Chinese boots on the ground and physically seizing control of the island. Preventing that outcome is therefore the most fundamental mission. Taiwan’s military also has a multitude of peacetime missions and other potential contingencies that it must man, train, and equip for. Taiwan will therefore continue to invest in platforms that do not directly support the concept, or are unlikely to survive the initial waves of fire strikes that are expected to precede an invasion.</w:t>
      </w:r>
    </w:p>
    <w:p w14:paraId="5527E120" w14:textId="77777777" w:rsidR="00107A07" w:rsidRPr="001E663D" w:rsidRDefault="00107A07" w:rsidP="00107A07">
      <w:pPr>
        <w:rPr>
          <w:rFonts w:asciiTheme="minorHAnsi" w:hAnsiTheme="minorHAnsi" w:cstheme="minorHAnsi"/>
        </w:rPr>
      </w:pPr>
      <w:r w:rsidRPr="001E663D">
        <w:rPr>
          <w:rFonts w:asciiTheme="minorHAnsi" w:hAnsiTheme="minorHAnsi" w:cstheme="minorHAnsi"/>
        </w:rPr>
        <w:t>Taiwan’s vulnerable runways and the inability to disperse outside the range of Chinese strikes makes the Taiwan Air Force’s fixed-wing assets unlikely to play a decisive role in a conflict. The president of Taiwan has expressed interest in acquiring F-35B short-takeoff fighters, but even that capable aircraft is unlikely to be able to operate effectively following PLA strikes that will devastate Taiwan’s airbases. The Taiwan Air Force’s future fighter will primarily serve a deterrent role defending Taiwan’s airspace in peacetime. The Air Force will make its wartime contributions with mobile air defenses, small drones, and maintaining critical infrastructure to enable a joint defense. The Taiwan Navy is building large amphibious transport vessels and a future large air defense destroyer, which are also likely to be targeted and sunk in the early phases of a conflict. It is unclear what role Taiwan’s future Indigenous Defense Submarine will play targeting the surface ships of an invasion force since it is assumed it will be a large, conventional diesel electric design similar to its existing two submarines, optimized for deep, open water, rather than the shallows found in the Taiwan Strait.</w:t>
      </w:r>
    </w:p>
    <w:p w14:paraId="75F46D53" w14:textId="77777777" w:rsidR="00107A07" w:rsidRPr="001E663D" w:rsidRDefault="00107A07" w:rsidP="00107A07">
      <w:pPr>
        <w:rPr>
          <w:rFonts w:asciiTheme="minorHAnsi" w:hAnsiTheme="minorHAnsi" w:cstheme="minorHAnsi"/>
        </w:rPr>
      </w:pPr>
      <w:r w:rsidRPr="001E663D">
        <w:rPr>
          <w:rFonts w:asciiTheme="minorHAnsi" w:hAnsiTheme="minorHAnsi" w:cstheme="minorHAnsi"/>
        </w:rPr>
        <w:t>Investments in submarines, large surface vessels, and fighter aircraft are necessary for Taiwan to re-capitalize its aging legacy force so the Air Force and Navy can continue to provide peacetime deterrence. The challenge for Taiwan is ensuring that there is adequate defense funding for these large, prestige-enhancing platforms (that are the darlings of their service chiefs), as well as the small, maneuverable, and survivable asymmetric systems that are critical to Taiwan’s survival.</w:t>
      </w:r>
    </w:p>
    <w:p w14:paraId="3D130E27" w14:textId="77777777" w:rsidR="00107A07" w:rsidRPr="001E663D" w:rsidRDefault="00107A07" w:rsidP="00107A07">
      <w:pPr>
        <w:rPr>
          <w:rFonts w:asciiTheme="minorHAnsi" w:hAnsiTheme="minorHAnsi" w:cstheme="minorHAnsi"/>
        </w:rPr>
      </w:pPr>
      <w:r w:rsidRPr="001E663D">
        <w:rPr>
          <w:rFonts w:asciiTheme="minorHAnsi" w:hAnsiTheme="minorHAnsi" w:cstheme="minorHAnsi"/>
        </w:rPr>
        <w:t>Cooperation with the United States</w:t>
      </w:r>
    </w:p>
    <w:p w14:paraId="1F12B188" w14:textId="77777777" w:rsidR="00107A07" w:rsidRPr="001E663D" w:rsidRDefault="00107A07" w:rsidP="00107A07">
      <w:pPr>
        <w:rPr>
          <w:rFonts w:asciiTheme="minorHAnsi" w:hAnsiTheme="minorHAnsi" w:cstheme="minorHAnsi"/>
        </w:rPr>
      </w:pPr>
      <w:r w:rsidRPr="001E663D">
        <w:rPr>
          <w:rStyle w:val="StyleUnderline"/>
          <w:rFonts w:asciiTheme="minorHAnsi" w:hAnsiTheme="minorHAnsi" w:cstheme="minorHAnsi"/>
        </w:rPr>
        <w:t>Taiwan’s new defense concept presents both challenges and opportunities for cooperation with the U.S. military. Sales of large, expensive U.S.-made arms have certain benefits — they are a visible and tangible signal of U.S. commitment to Taiwan’s defense, which boosts morale in Taiwan and uncertainty in Beijing, and they are a critical form of political deterrence in that respect. U.S.-supplied systems also provide the potential for interoperability with the U.S. military, and potentially other countries in the region.</w:t>
      </w:r>
      <w:r w:rsidRPr="001E663D">
        <w:rPr>
          <w:rFonts w:asciiTheme="minorHAnsi" w:hAnsiTheme="minorHAnsi" w:cstheme="minorHAnsi"/>
        </w:rPr>
        <w:t xml:space="preserve"> Taiwan’s proximity to China is an advantage that could benefit networked U.S. forces operating at greater stand-off distances. For example, a sensor operated by Taiwan could feed data to networked U.S. planes and ships operating at a distance to increase their awareness of threats and improve targeting.</w:t>
      </w:r>
    </w:p>
    <w:p w14:paraId="2B316D33" w14:textId="77777777" w:rsidR="00107A07" w:rsidRPr="001E663D" w:rsidRDefault="00107A07" w:rsidP="00107A07">
      <w:pPr>
        <w:rPr>
          <w:rFonts w:asciiTheme="minorHAnsi" w:hAnsiTheme="minorHAnsi" w:cstheme="minorHAnsi"/>
        </w:rPr>
      </w:pPr>
      <w:r w:rsidRPr="001E663D">
        <w:rPr>
          <w:rFonts w:asciiTheme="minorHAnsi" w:hAnsiTheme="minorHAnsi" w:cstheme="minorHAnsi"/>
        </w:rPr>
        <w:t>One challenge is that Taiwan’s defense needs are diverging from the expertise and systems the U.S. military can provide. For example, the U.S. Marine Corps does not have a dedicated opposing force that Taiwan could train with to hone their skills in defending beaches. Commanders of Taiwan’s squadrons of small fast attack boats can find no counterpart in the U.S. Navy to train with. U.S. Navy mine warfare is under-resourced, unappreciated and mines are considered a problem, not a solution. Offensive mining may be making a comeback, however, in light of the U.S. strategy identifying China as a key threat. The U.S. Navy has recently signaled its developing interest in mine warfare, publicly demonstrating the deployment of Quickstrike mines from a B-52 in September during exercise Valiant Shield 18. With every challenge comes opportunity. As the U.S. Army develops its multi-domain battle concept and applies it to the Indo-Pacific, it will increasingly realize that China is the challenge, and the battlespace is Taiwan. Adm. Harry Harris, then commanding Pacific Command, spoke at the Association of the U.S. Army conference in 2016, reduced the task to, “Army’s got to be able to sink ships.” U.S. Army could find solutions and opportunities for expanding their reach into the maritime domain by studying and innovating alongside their counterparts in Taiwan.</w:t>
      </w:r>
    </w:p>
    <w:p w14:paraId="2236F93F" w14:textId="77777777" w:rsidR="00107A07" w:rsidRPr="001E663D" w:rsidRDefault="00107A07" w:rsidP="00107A07">
      <w:pPr>
        <w:rPr>
          <w:rFonts w:asciiTheme="minorHAnsi" w:hAnsiTheme="minorHAnsi" w:cstheme="minorHAnsi"/>
        </w:rPr>
      </w:pPr>
      <w:r w:rsidRPr="001E663D">
        <w:rPr>
          <w:rFonts w:asciiTheme="minorHAnsi" w:hAnsiTheme="minorHAnsi" w:cstheme="minorHAnsi"/>
        </w:rPr>
        <w:t>Conclusion</w:t>
      </w:r>
    </w:p>
    <w:p w14:paraId="3204B6CF" w14:textId="77777777" w:rsidR="00107A07" w:rsidRPr="001E663D" w:rsidRDefault="00107A07" w:rsidP="00107A07">
      <w:pPr>
        <w:rPr>
          <w:rFonts w:asciiTheme="minorHAnsi" w:hAnsiTheme="minorHAnsi" w:cstheme="minorHAnsi"/>
        </w:rPr>
      </w:pPr>
      <w:r w:rsidRPr="001E663D">
        <w:rPr>
          <w:rFonts w:asciiTheme="minorHAnsi" w:hAnsiTheme="minorHAnsi" w:cstheme="minorHAnsi"/>
        </w:rPr>
        <w:t>The beauty of Adm. Lee’s Overall Defense Concept is that it embraces an asymmetric strategy, does not seek to compete with China’s larger military head on, and focuses Taiwan’s resources on targeting the greatest threat, while surviving long enough for third-party intervention. It eschews traditional symmetrical warfighting of surface action groups, fighter planes, or tanks slugging it out head-to-head. Instead, it takes a page from guerilla warfare and envisions large numbers of small, affordable, highly mobile units taking advantage of the terrain to defeat a larger enemy. U.S. defense experts should consider these concepts as well as they contemplate how the U.S. military can address the threat from increasingly capable adversaries. With its new Overall Defense Concept, opportunities for collaboration with Taiwan to address asymmetric challenges will increase.</w:t>
      </w:r>
    </w:p>
    <w:p w14:paraId="79E603A1" w14:textId="77777777" w:rsidR="00107A07" w:rsidRPr="001E663D" w:rsidRDefault="00107A07" w:rsidP="00107A07">
      <w:pPr>
        <w:rPr>
          <w:rFonts w:asciiTheme="minorHAnsi" w:hAnsiTheme="minorHAnsi" w:cstheme="minorHAnsi"/>
        </w:rPr>
      </w:pPr>
      <w:r w:rsidRPr="001E663D">
        <w:rPr>
          <w:rStyle w:val="StyleUnderline"/>
          <w:rFonts w:asciiTheme="minorHAnsi" w:hAnsiTheme="minorHAnsi" w:cstheme="minorHAnsi"/>
        </w:rPr>
        <w:t>Deterring China from seeking to reunify Taiwan by force will continue to be a complex equation.</w:t>
      </w:r>
      <w:r w:rsidRPr="001E663D">
        <w:rPr>
          <w:rFonts w:asciiTheme="minorHAnsi" w:hAnsiTheme="minorHAnsi" w:cstheme="minorHAnsi"/>
        </w:rPr>
        <w:t xml:space="preserve"> </w:t>
      </w:r>
      <w:r w:rsidRPr="001E663D">
        <w:rPr>
          <w:rStyle w:val="StyleUnderline"/>
          <w:rFonts w:asciiTheme="minorHAnsi" w:hAnsiTheme="minorHAnsi" w:cstheme="minorHAnsi"/>
        </w:rPr>
        <w:t>The threat of U.S. intervention remains the most critical factor, but as the People’s Liberation Army continues to modernize and expand, including anti-access/area denial capabilities designed to challenge a U.S. intervention, Taiwan’s own defense capabilities become increasingly important.</w:t>
      </w:r>
      <w:r w:rsidRPr="001E663D">
        <w:rPr>
          <w:rFonts w:asciiTheme="minorHAnsi" w:hAnsiTheme="minorHAnsi" w:cstheme="minorHAnsi"/>
        </w:rPr>
        <w:t xml:space="preserve"> The survivability of Taiwan’s military, particularly its combat effectiveness weeks after a conflict begins, and the ability to slow and attrite an invading force is critical to buy time for the U.S. to intervene. Adm. Lee has made a courageous proposal to set Taiwan on that crucial course which will continue to assure cross-strait stability despite the threat from an increasingly capable adversary.</w:t>
      </w:r>
    </w:p>
    <w:p w14:paraId="69B646CF" w14:textId="294358D5" w:rsidR="00B07F0A" w:rsidRPr="001E663D" w:rsidRDefault="00AB33C2" w:rsidP="00B07F0A">
      <w:pPr>
        <w:pStyle w:val="Heading3"/>
        <w:rPr>
          <w:rFonts w:asciiTheme="minorHAnsi" w:hAnsiTheme="minorHAnsi" w:cstheme="minorHAnsi"/>
        </w:rPr>
      </w:pPr>
      <w:r w:rsidRPr="001E663D">
        <w:rPr>
          <w:rFonts w:asciiTheme="minorHAnsi" w:hAnsiTheme="minorHAnsi" w:cstheme="minorHAnsi"/>
        </w:rPr>
        <w:t>2nc – xt – solvency</w:t>
      </w:r>
    </w:p>
    <w:p w14:paraId="7BAA87B6" w14:textId="27264F30" w:rsidR="00AB33C2" w:rsidRPr="001E663D" w:rsidRDefault="00AB33C2" w:rsidP="00AB33C2">
      <w:pPr>
        <w:pStyle w:val="Heading4"/>
        <w:rPr>
          <w:rFonts w:asciiTheme="minorHAnsi" w:hAnsiTheme="minorHAnsi" w:cstheme="minorHAnsi"/>
        </w:rPr>
      </w:pPr>
      <w:r w:rsidRPr="001E663D">
        <w:rPr>
          <w:rFonts w:asciiTheme="minorHAnsi" w:hAnsiTheme="minorHAnsi" w:cstheme="minorHAnsi"/>
        </w:rPr>
        <w:t>Solves Taiwans military budgeting – allows deterrence</w:t>
      </w:r>
    </w:p>
    <w:p w14:paraId="3F28D706" w14:textId="281A9879" w:rsidR="00AB33C2" w:rsidRPr="001E663D" w:rsidRDefault="00AB33C2" w:rsidP="00AB33C2">
      <w:pPr>
        <w:rPr>
          <w:rFonts w:asciiTheme="minorHAnsi" w:hAnsiTheme="minorHAnsi" w:cstheme="minorHAnsi"/>
        </w:rPr>
      </w:pPr>
      <w:r w:rsidRPr="001E663D">
        <w:rPr>
          <w:rFonts w:asciiTheme="minorHAnsi" w:hAnsiTheme="minorHAnsi" w:cstheme="minorHAnsi"/>
          <w:b/>
          <w:bCs/>
        </w:rPr>
        <w:t>Gjoza 6/11</w:t>
      </w:r>
      <w:r w:rsidRPr="001E663D">
        <w:rPr>
          <w:rFonts w:asciiTheme="minorHAnsi" w:hAnsiTheme="minorHAnsi" w:cstheme="minorHAnsi"/>
        </w:rPr>
        <w:t>/19 (Enea Gjoza, fellow at Defense Priorities and a graduate of the Harvard Kennedy School of Government, “The US Wants to Sell Taiwan the Wrong Weapons”, Defense One, https://www.defenseone.com/ideas/2019/06/us-wants-sell-taiwan-wrong-weapons/157630/)</w:t>
      </w:r>
    </w:p>
    <w:p w14:paraId="359444B2" w14:textId="362E5071" w:rsidR="00AB33C2" w:rsidRPr="001E663D" w:rsidRDefault="00AB33C2" w:rsidP="00AB33C2">
      <w:pPr>
        <w:rPr>
          <w:rFonts w:asciiTheme="minorHAnsi" w:hAnsiTheme="minorHAnsi" w:cstheme="minorHAnsi"/>
        </w:rPr>
      </w:pPr>
      <w:r w:rsidRPr="001E663D">
        <w:rPr>
          <w:rFonts w:asciiTheme="minorHAnsi" w:hAnsiTheme="minorHAnsi" w:cstheme="minorHAnsi"/>
        </w:rPr>
        <w:t>The United States is in negotiations to sell Taiwan $2 billion in weapons, a move sure to upset Beijing. Ensuring that Taiwan can credibly deter an invasion on its own is a worthy goal. Given the existing, if ambiguous, U.S. security commitment to the ROC, a conflict in the Taiwan Strait risks drawing the United States into a broader war with China. However, this weapons package fails to materially improve Taiwan’s defenses and continues to saddle the United States with most of the (putative) defensive burden. A better approach is to push Taiwan to acquire more countermeasures to China’s naval and air forces, thereby increasing the cost of a Chinese invasion.</w:t>
      </w:r>
    </w:p>
    <w:p w14:paraId="48B0BBF2" w14:textId="77777777" w:rsidR="00AB33C2" w:rsidRPr="001E663D" w:rsidRDefault="00AB33C2" w:rsidP="00AB33C2">
      <w:pPr>
        <w:rPr>
          <w:rFonts w:asciiTheme="minorHAnsi" w:hAnsiTheme="minorHAnsi" w:cstheme="minorHAnsi"/>
        </w:rPr>
      </w:pPr>
      <w:r w:rsidRPr="001E663D">
        <w:rPr>
          <w:rFonts w:asciiTheme="minorHAnsi" w:hAnsiTheme="minorHAnsi" w:cstheme="minorHAnsi"/>
        </w:rPr>
        <w:t>The proposed arms package includes 108 main battle tanks, 250 Stinger anti-air missiles, as well as 409 Javelin and 1,240 TOW anti-tank missiles. This would be fine if Taiwan were preparing for a ground war, but the real conflict if China invades will be at sea and in the air. Taiwan should focus on acquiring the most cost-effective methods of stopping a Chinese invading force before it lands.</w:t>
      </w:r>
    </w:p>
    <w:p w14:paraId="56B40A35" w14:textId="77777777" w:rsidR="00AB33C2" w:rsidRPr="001E663D" w:rsidRDefault="00AB33C2" w:rsidP="00AB33C2">
      <w:pPr>
        <w:rPr>
          <w:rFonts w:asciiTheme="minorHAnsi" w:hAnsiTheme="minorHAnsi" w:cstheme="minorHAnsi"/>
        </w:rPr>
      </w:pPr>
      <w:r w:rsidRPr="001E663D">
        <w:rPr>
          <w:rFonts w:asciiTheme="minorHAnsi" w:hAnsiTheme="minorHAnsi" w:cstheme="minorHAnsi"/>
        </w:rPr>
        <w:t>A Chinese invasion of Taiwan is not inevitable. Beijing has shown little interest in territorial conquest: since the founding of the People’s Republic, PRC troops have conquered territory in three nations (North Korea, India, and Vietnam) that they subsequently relinquished voluntarily. But Taiwan is different, given its historical, linguistic, and ethnic ties to China, and its strategic value. And so the risk of a Chinese invasion remains the organizing challenge for Taiwan’s military.</w:t>
      </w:r>
    </w:p>
    <w:p w14:paraId="3B3CA4ED" w14:textId="3F27033D" w:rsidR="00AB33C2" w:rsidRPr="001E663D" w:rsidRDefault="00AB33C2" w:rsidP="00AB33C2">
      <w:pPr>
        <w:rPr>
          <w:rFonts w:asciiTheme="minorHAnsi" w:hAnsiTheme="minorHAnsi" w:cstheme="minorHAnsi"/>
        </w:rPr>
      </w:pPr>
      <w:r w:rsidRPr="001E663D">
        <w:rPr>
          <w:rFonts w:asciiTheme="minorHAnsi" w:hAnsiTheme="minorHAnsi" w:cstheme="minorHAnsi"/>
        </w:rPr>
        <w:t>U.S. efforts to provide Taiwan with weaponry have long hinged on a faulty strategy: that Taiwan only needs to be strong enough to hold out before the United States intervenes on its behalf. As China’s capabilities grow, a scenario in which America fights a great power war over Taiwan looks like an increasingly poor tradeoff.</w:t>
      </w:r>
    </w:p>
    <w:p w14:paraId="1F1BEEB7" w14:textId="0FA2F466" w:rsidR="00AB33C2" w:rsidRPr="001E663D" w:rsidRDefault="00AB33C2" w:rsidP="00AB33C2">
      <w:pPr>
        <w:rPr>
          <w:rFonts w:asciiTheme="minorHAnsi" w:hAnsiTheme="minorHAnsi" w:cstheme="minorHAnsi"/>
        </w:rPr>
      </w:pPr>
      <w:r w:rsidRPr="001E663D">
        <w:rPr>
          <w:rFonts w:asciiTheme="minorHAnsi" w:hAnsiTheme="minorHAnsi" w:cstheme="minorHAnsi"/>
        </w:rPr>
        <w:t>Taiwan can draw important lessons from its main adversary on how to deal with a superior challenger. In seeking to limit American power in the Western Pacific, China has built up anti-access/area denial capabilities that can cost-effectively counter U.S. carrier battle groups and land-based aircraft.</w:t>
      </w:r>
    </w:p>
    <w:p w14:paraId="001E799F" w14:textId="77777777" w:rsidR="00AB33C2" w:rsidRPr="001E663D" w:rsidRDefault="00AB33C2" w:rsidP="00AB33C2">
      <w:pPr>
        <w:rPr>
          <w:rFonts w:asciiTheme="minorHAnsi" w:hAnsiTheme="minorHAnsi" w:cstheme="minorHAnsi"/>
        </w:rPr>
      </w:pPr>
      <w:r w:rsidRPr="001E663D">
        <w:rPr>
          <w:rFonts w:asciiTheme="minorHAnsi" w:hAnsiTheme="minorHAnsi" w:cstheme="minorHAnsi"/>
        </w:rPr>
        <w:t>Advances in radar, sensor, and missile technology have increased the advantage that defenders typically enjoy in war. China’s A2/AD network of radar, sensors, and weapons (surface-to-air missiles, anti-ship missiles, etc.) can impose prohibitive costs on the expensive U.S. assets that would operate near its shores in a conflict. Taiwan should capitalize on these technological trends and focus its military spending on building out its own A2/AD capabilities to defend against invasion.</w:t>
      </w:r>
    </w:p>
    <w:p w14:paraId="43534E90" w14:textId="77777777" w:rsidR="00AB33C2" w:rsidRPr="001E663D" w:rsidRDefault="00AB33C2" w:rsidP="00AB33C2">
      <w:pPr>
        <w:rPr>
          <w:rFonts w:asciiTheme="minorHAnsi" w:hAnsiTheme="minorHAnsi" w:cstheme="minorHAnsi"/>
        </w:rPr>
      </w:pPr>
      <w:r w:rsidRPr="001E663D">
        <w:rPr>
          <w:rFonts w:asciiTheme="minorHAnsi" w:hAnsiTheme="minorHAnsi" w:cstheme="minorHAnsi"/>
        </w:rPr>
        <w:t>The ROC currently spends $10.5 billion annually on its military, a tiny fraction of the PRC’s $239 billion. China also maintains a (vastly) numerically superior and in many aspects qualitatively superior military than Taiwan. Aircraft or warships deployed by Taiwan in a conflict would also be in range of China’s A2/AD defenses, further compounding the disadvantage.</w:t>
      </w:r>
    </w:p>
    <w:p w14:paraId="23F4E62D" w14:textId="77777777" w:rsidR="00AB33C2" w:rsidRPr="001E663D" w:rsidRDefault="00AB33C2" w:rsidP="00AB33C2">
      <w:pPr>
        <w:rPr>
          <w:rFonts w:asciiTheme="minorHAnsi" w:hAnsiTheme="minorHAnsi" w:cstheme="minorHAnsi"/>
        </w:rPr>
      </w:pPr>
      <w:r w:rsidRPr="001E663D">
        <w:rPr>
          <w:rFonts w:asciiTheme="minorHAnsi" w:hAnsiTheme="minorHAnsi" w:cstheme="minorHAnsi"/>
        </w:rPr>
        <w:t>The scarcity of Taiwanese defense dollars and Taiwan’s inability to match China one-for-one in ships and aircraft makes it especially important to invest in weapons that maximize the cost to an invader. Tanks and TOW missiles do not provide that, but a robust A2/AD network would.</w:t>
      </w:r>
    </w:p>
    <w:p w14:paraId="7901BD56" w14:textId="77777777" w:rsidR="00AB33C2" w:rsidRPr="001E663D" w:rsidRDefault="00AB33C2" w:rsidP="00AB33C2">
      <w:pPr>
        <w:rPr>
          <w:rFonts w:asciiTheme="minorHAnsi" w:hAnsiTheme="minorHAnsi" w:cstheme="minorHAnsi"/>
        </w:rPr>
      </w:pPr>
      <w:r w:rsidRPr="001E663D">
        <w:rPr>
          <w:rFonts w:asciiTheme="minorHAnsi" w:hAnsiTheme="minorHAnsi" w:cstheme="minorHAnsi"/>
        </w:rPr>
        <w:t>Taiwan should reduce investment in long-range strike platforms and fighter aircraft (it has asked for an assortment of cutting-edge U.S. fighters), and instead grow its stockpile of anti-air and anti-ship missiles. The Taiwanese can improve their air defenses by buying more MIM-104 Patriot batteries and accompanying missiles. They should also shift investments away from large surface vessels that can easily be spotted and sunk, and instead build out a fleet of rapid attack boats and fast corvettes (like the Tuo Jiang class) equipped with anti-ship missiles.</w:t>
      </w:r>
    </w:p>
    <w:p w14:paraId="178B5545" w14:textId="77777777" w:rsidR="00AB33C2" w:rsidRPr="001E663D" w:rsidRDefault="00AB33C2" w:rsidP="00AB33C2">
      <w:pPr>
        <w:rPr>
          <w:rFonts w:asciiTheme="minorHAnsi" w:hAnsiTheme="minorHAnsi" w:cstheme="minorHAnsi"/>
        </w:rPr>
      </w:pPr>
      <w:r w:rsidRPr="001E663D">
        <w:rPr>
          <w:rFonts w:asciiTheme="minorHAnsi" w:hAnsiTheme="minorHAnsi" w:cstheme="minorHAnsi"/>
        </w:rPr>
        <w:t>To defend its radar and sensors, the most vulnerable and most important part of an A2/AD network, Taiwan should add more of them and harden the defenses around them. It should also, as a 2017 report from RAND advised, develop survivable high-altitude airborne sensors and distributed ground-based sensors that can be continually moved in the event of war.</w:t>
      </w:r>
    </w:p>
    <w:p w14:paraId="24569755" w14:textId="77777777" w:rsidR="00AB33C2" w:rsidRPr="001E663D" w:rsidRDefault="00AB33C2" w:rsidP="00AB33C2">
      <w:pPr>
        <w:rPr>
          <w:rFonts w:asciiTheme="minorHAnsi" w:hAnsiTheme="minorHAnsi" w:cstheme="minorHAnsi"/>
        </w:rPr>
      </w:pPr>
      <w:r w:rsidRPr="001E663D">
        <w:rPr>
          <w:rFonts w:asciiTheme="minorHAnsi" w:hAnsiTheme="minorHAnsi" w:cstheme="minorHAnsi"/>
        </w:rPr>
        <w:t>In addition to making these weapons available for sale, Washington should push Taiwan to shift away from flashy but limited value weapons, and instead develop a native defensive capability that is both practical and robust. While it might seem strange for the United States to dictate a foreign nation’s military acquisitions, our current policy commits American lives and assets to Taiwan’s defense. As long as that persists, it is the responsibility of U.S. policymakers to ensure Taiwan provides the most favorable operational environment possible.</w:t>
      </w:r>
    </w:p>
    <w:p w14:paraId="63BCD28B" w14:textId="5752F38F" w:rsidR="00AB33C2" w:rsidRPr="001E663D" w:rsidRDefault="00AB33C2" w:rsidP="00AB33C2">
      <w:pPr>
        <w:rPr>
          <w:rFonts w:asciiTheme="minorHAnsi" w:hAnsiTheme="minorHAnsi" w:cstheme="minorHAnsi"/>
        </w:rPr>
      </w:pPr>
      <w:r w:rsidRPr="001E663D">
        <w:rPr>
          <w:rFonts w:asciiTheme="minorHAnsi" w:hAnsiTheme="minorHAnsi" w:cstheme="minorHAnsi"/>
        </w:rPr>
        <w:t>For every big-ticket weapons sale to Taiwan, the United States bears a political cost with China. The weapons transferred must therefore contribute to a sound defensive strategy and deter rather than invite armed conflict. By empowering Taiwan to properly defend itself, the U.S. can dodge the politically treacherous question of just how far it is willing to go in Taiwan’s defense, and incentivize China to seek a peaceful resolution to the Taiwan question.</w:t>
      </w:r>
    </w:p>
    <w:p w14:paraId="5B9C2122" w14:textId="08262EED" w:rsidR="00BB4082" w:rsidRPr="001E663D" w:rsidRDefault="00BB4082" w:rsidP="00041C7E">
      <w:pPr>
        <w:pStyle w:val="Heading1"/>
        <w:rPr>
          <w:rFonts w:asciiTheme="minorHAnsi" w:hAnsiTheme="minorHAnsi" w:cstheme="minorHAnsi"/>
        </w:rPr>
      </w:pPr>
      <w:r w:rsidRPr="001E663D">
        <w:rPr>
          <w:rFonts w:asciiTheme="minorHAnsi" w:hAnsiTheme="minorHAnsi" w:cstheme="minorHAnsi"/>
        </w:rPr>
        <w:t xml:space="preserve">cp – only </w:t>
      </w:r>
      <w:r w:rsidR="00EE58E6" w:rsidRPr="001E663D">
        <w:rPr>
          <w:rFonts w:asciiTheme="minorHAnsi" w:hAnsiTheme="minorHAnsi" w:cstheme="minorHAnsi"/>
        </w:rPr>
        <w:t xml:space="preserve">small </w:t>
      </w:r>
      <w:r w:rsidRPr="001E663D">
        <w:rPr>
          <w:rFonts w:asciiTheme="minorHAnsi" w:hAnsiTheme="minorHAnsi" w:cstheme="minorHAnsi"/>
        </w:rPr>
        <w:t>defensive arms</w:t>
      </w:r>
    </w:p>
    <w:p w14:paraId="6C038BE8" w14:textId="5F1B2955" w:rsidR="002B4437" w:rsidRPr="001E663D" w:rsidRDefault="002B4437" w:rsidP="00BB4082">
      <w:pPr>
        <w:rPr>
          <w:rFonts w:asciiTheme="minorHAnsi" w:hAnsiTheme="minorHAnsi" w:cstheme="minorHAnsi"/>
        </w:rPr>
      </w:pPr>
    </w:p>
    <w:p w14:paraId="3A9C59A0" w14:textId="10C76146" w:rsidR="00B36F22" w:rsidRPr="001E663D" w:rsidRDefault="00B36F22" w:rsidP="00B36F22">
      <w:pPr>
        <w:pStyle w:val="Heading3"/>
        <w:rPr>
          <w:rFonts w:asciiTheme="minorHAnsi" w:hAnsiTheme="minorHAnsi" w:cstheme="minorHAnsi"/>
        </w:rPr>
      </w:pPr>
      <w:r w:rsidRPr="001E663D">
        <w:rPr>
          <w:rFonts w:asciiTheme="minorHAnsi" w:hAnsiTheme="minorHAnsi" w:cstheme="minorHAnsi"/>
        </w:rPr>
        <w:t>1nc</w:t>
      </w:r>
    </w:p>
    <w:p w14:paraId="445A2D35" w14:textId="3E96CF52" w:rsidR="00E747CB" w:rsidRPr="001E663D" w:rsidRDefault="00E747CB" w:rsidP="00F15525">
      <w:pPr>
        <w:pStyle w:val="Heading4"/>
        <w:rPr>
          <w:rFonts w:asciiTheme="minorHAnsi" w:hAnsiTheme="minorHAnsi" w:cstheme="minorHAnsi"/>
        </w:rPr>
      </w:pPr>
      <w:r w:rsidRPr="001E663D">
        <w:rPr>
          <w:rFonts w:asciiTheme="minorHAnsi" w:hAnsiTheme="minorHAnsi" w:cstheme="minorHAnsi"/>
        </w:rPr>
        <w:t>[edit/needs to be checked] Plan: The United States Federal Government should only sell small defensive arms to Taiwan</w:t>
      </w:r>
    </w:p>
    <w:p w14:paraId="300D8B01" w14:textId="7EDF9469" w:rsidR="002B4437" w:rsidRPr="001E663D" w:rsidRDefault="00254548" w:rsidP="00F15525">
      <w:pPr>
        <w:pStyle w:val="Heading4"/>
        <w:rPr>
          <w:rFonts w:asciiTheme="minorHAnsi" w:hAnsiTheme="minorHAnsi" w:cstheme="minorHAnsi"/>
        </w:rPr>
      </w:pPr>
      <w:r w:rsidRPr="001E663D">
        <w:rPr>
          <w:rFonts w:asciiTheme="minorHAnsi" w:hAnsiTheme="minorHAnsi" w:cstheme="minorHAnsi"/>
        </w:rPr>
        <w:t>S</w:t>
      </w:r>
      <w:r w:rsidR="00F15525" w:rsidRPr="001E663D">
        <w:rPr>
          <w:rFonts w:asciiTheme="minorHAnsi" w:hAnsiTheme="minorHAnsi" w:cstheme="minorHAnsi"/>
        </w:rPr>
        <w:t xml:space="preserve">mall </w:t>
      </w:r>
      <w:r w:rsidRPr="001E663D">
        <w:rPr>
          <w:rFonts w:asciiTheme="minorHAnsi" w:hAnsiTheme="minorHAnsi" w:cstheme="minorHAnsi"/>
        </w:rPr>
        <w:t xml:space="preserve">defensive arm sales solves – maintains US commitments and </w:t>
      </w:r>
      <w:r w:rsidR="001F10A6" w:rsidRPr="001E663D">
        <w:rPr>
          <w:rFonts w:asciiTheme="minorHAnsi" w:hAnsiTheme="minorHAnsi" w:cstheme="minorHAnsi"/>
        </w:rPr>
        <w:t xml:space="preserve">creates </w:t>
      </w:r>
      <w:r w:rsidRPr="001E663D">
        <w:rPr>
          <w:rFonts w:asciiTheme="minorHAnsi" w:hAnsiTheme="minorHAnsi" w:cstheme="minorHAnsi"/>
        </w:rPr>
        <w:t>US-</w:t>
      </w:r>
      <w:r w:rsidR="001F10A6" w:rsidRPr="001E663D">
        <w:rPr>
          <w:rFonts w:asciiTheme="minorHAnsi" w:hAnsiTheme="minorHAnsi" w:cstheme="minorHAnsi"/>
        </w:rPr>
        <w:t>Taiwan-</w:t>
      </w:r>
      <w:r w:rsidRPr="001E663D">
        <w:rPr>
          <w:rFonts w:asciiTheme="minorHAnsi" w:hAnsiTheme="minorHAnsi" w:cstheme="minorHAnsi"/>
        </w:rPr>
        <w:t xml:space="preserve">China </w:t>
      </w:r>
      <w:r w:rsidR="00E747CB" w:rsidRPr="001E663D">
        <w:rPr>
          <w:rFonts w:asciiTheme="minorHAnsi" w:hAnsiTheme="minorHAnsi" w:cstheme="minorHAnsi"/>
        </w:rPr>
        <w:t>stabilization</w:t>
      </w:r>
    </w:p>
    <w:p w14:paraId="28F94FFE" w14:textId="2C3C31B9" w:rsidR="002B4437" w:rsidRPr="001E663D" w:rsidRDefault="002B4437" w:rsidP="00BB4082">
      <w:pPr>
        <w:rPr>
          <w:rFonts w:asciiTheme="minorHAnsi" w:hAnsiTheme="minorHAnsi" w:cstheme="minorHAnsi"/>
        </w:rPr>
      </w:pPr>
      <w:r w:rsidRPr="001E663D">
        <w:rPr>
          <w:rFonts w:asciiTheme="minorHAnsi" w:hAnsiTheme="minorHAnsi" w:cstheme="minorHAnsi"/>
          <w:b/>
          <w:bCs/>
        </w:rPr>
        <w:t xml:space="preserve">Ding ’17 </w:t>
      </w:r>
      <w:r w:rsidRPr="001E663D">
        <w:rPr>
          <w:rFonts w:asciiTheme="minorHAnsi" w:hAnsiTheme="minorHAnsi" w:cstheme="minorHAnsi"/>
        </w:rPr>
        <w:t>(Yu Ding, graduate student at Elliott School of International Affairs, George Washington University, “A Smarter Way to Sell Arms to Taiwan”, International Policy Digest, 12/01/17, https://intpolicydigest.org/2017/12/02/a-smarter-way-to-sell-arms-to-taiwan/)</w:t>
      </w:r>
    </w:p>
    <w:p w14:paraId="20044C38" w14:textId="77777777" w:rsidR="002B4437" w:rsidRPr="001E663D" w:rsidRDefault="002B4437" w:rsidP="002B4437">
      <w:pPr>
        <w:rPr>
          <w:rFonts w:asciiTheme="minorHAnsi" w:hAnsiTheme="minorHAnsi" w:cstheme="minorHAnsi"/>
        </w:rPr>
      </w:pPr>
      <w:r w:rsidRPr="001E663D">
        <w:rPr>
          <w:rFonts w:asciiTheme="minorHAnsi" w:hAnsiTheme="minorHAnsi" w:cstheme="minorHAnsi"/>
        </w:rPr>
        <w:t xml:space="preserve">On the Kinmen Island only a few miles east of mainland China, Taiwan deploys anti-ship missiles, surface-to-surface missiles, monitoring radar and remote howitzers. </w:t>
      </w:r>
      <w:r w:rsidRPr="001E663D">
        <w:rPr>
          <w:rStyle w:val="StyleUnderline"/>
          <w:rFonts w:asciiTheme="minorHAnsi" w:hAnsiTheme="minorHAnsi" w:cstheme="minorHAnsi"/>
        </w:rPr>
        <w:t>Among these arms directly pointing at China, the most advanced ones are from the United States.</w:t>
      </w:r>
    </w:p>
    <w:p w14:paraId="17E363A5" w14:textId="77777777" w:rsidR="002B4437" w:rsidRPr="001E663D" w:rsidRDefault="002B4437" w:rsidP="002B4437">
      <w:pPr>
        <w:rPr>
          <w:rStyle w:val="StyleUnderline"/>
          <w:rFonts w:asciiTheme="minorHAnsi" w:hAnsiTheme="minorHAnsi" w:cstheme="minorHAnsi"/>
        </w:rPr>
      </w:pPr>
      <w:r w:rsidRPr="001E663D">
        <w:rPr>
          <w:rStyle w:val="StyleUnderline"/>
          <w:rFonts w:asciiTheme="minorHAnsi" w:hAnsiTheme="minorHAnsi" w:cstheme="minorHAnsi"/>
        </w:rPr>
        <w:t>Every round of U.S. eye-catching and pricy arms package sales to Taiwan irritates China.</w:t>
      </w:r>
      <w:r w:rsidRPr="001E663D">
        <w:rPr>
          <w:rFonts w:asciiTheme="minorHAnsi" w:hAnsiTheme="minorHAnsi" w:cstheme="minorHAnsi"/>
        </w:rPr>
        <w:t xml:space="preserve"> These sales of advanced armaments lead to intense condemnation of Washington and sanctions against U.S. companies. </w:t>
      </w:r>
      <w:r w:rsidRPr="001E663D">
        <w:rPr>
          <w:rStyle w:val="StyleUnderline"/>
          <w:rFonts w:asciiTheme="minorHAnsi" w:hAnsiTheme="minorHAnsi" w:cstheme="minorHAnsi"/>
        </w:rPr>
        <w:t>However, by changing current arms package sales to the approach of a steady stream of small deals, the United States can relieve tensions with China and better fulfill its security commitment to Taiwan.</w:t>
      </w:r>
    </w:p>
    <w:p w14:paraId="04131397" w14:textId="77777777" w:rsidR="002B4437" w:rsidRPr="001E663D" w:rsidRDefault="002B4437" w:rsidP="002B4437">
      <w:pPr>
        <w:rPr>
          <w:rFonts w:asciiTheme="minorHAnsi" w:hAnsiTheme="minorHAnsi" w:cstheme="minorHAnsi"/>
        </w:rPr>
      </w:pPr>
      <w:r w:rsidRPr="001E663D">
        <w:rPr>
          <w:rFonts w:asciiTheme="minorHAnsi" w:hAnsiTheme="minorHAnsi" w:cstheme="minorHAnsi"/>
        </w:rPr>
        <w:t xml:space="preserve">The U.S. has sold arms to Taiwan since establishing diplomatic relations with the People’s Republic of China. These arms sales help the U.S. to fulfill the security commitment to the island based on the 1979 Taiwan Relations Act (TRA). </w:t>
      </w:r>
      <w:r w:rsidRPr="001E663D">
        <w:rPr>
          <w:rStyle w:val="StyleUnderline"/>
          <w:rFonts w:asciiTheme="minorHAnsi" w:hAnsiTheme="minorHAnsi" w:cstheme="minorHAnsi"/>
        </w:rPr>
        <w:t>However, with the current approach, the U.S. is failing to help Taiwan to deter China, and also risks U.S.-Taiwan-China trilateral relations.</w:t>
      </w:r>
    </w:p>
    <w:p w14:paraId="2B6D91C9" w14:textId="77777777" w:rsidR="002B4437" w:rsidRPr="001E663D" w:rsidRDefault="002B4437" w:rsidP="002B4437">
      <w:pPr>
        <w:rPr>
          <w:rFonts w:asciiTheme="minorHAnsi" w:hAnsiTheme="minorHAnsi" w:cstheme="minorHAnsi"/>
        </w:rPr>
      </w:pPr>
      <w:r w:rsidRPr="001E663D">
        <w:rPr>
          <w:rStyle w:val="StyleUnderline"/>
          <w:rFonts w:asciiTheme="minorHAnsi" w:hAnsiTheme="minorHAnsi" w:cstheme="minorHAnsi"/>
        </w:rPr>
        <w:t>Instead, the U.S. can sell more arms, especially those for defensive purposes, to Taiwan in a steady stream of small increments.</w:t>
      </w:r>
      <w:r w:rsidRPr="001E663D">
        <w:rPr>
          <w:rFonts w:asciiTheme="minorHAnsi" w:hAnsiTheme="minorHAnsi" w:cstheme="minorHAnsi"/>
        </w:rPr>
        <w:t xml:space="preserve"> The U.S. should announce and deliver arms packages separately, bringing the price tag for each sale below $1 billion. The advantages of this approach are significant:</w:t>
      </w:r>
    </w:p>
    <w:p w14:paraId="022A2E96" w14:textId="77777777" w:rsidR="002B4437" w:rsidRPr="001E663D" w:rsidRDefault="002B4437" w:rsidP="002B4437">
      <w:pPr>
        <w:rPr>
          <w:rFonts w:asciiTheme="minorHAnsi" w:hAnsiTheme="minorHAnsi" w:cstheme="minorHAnsi"/>
        </w:rPr>
      </w:pPr>
      <w:r w:rsidRPr="001E663D">
        <w:rPr>
          <w:rStyle w:val="StyleUnderline"/>
          <w:rFonts w:asciiTheme="minorHAnsi" w:hAnsiTheme="minorHAnsi" w:cstheme="minorHAnsi"/>
        </w:rPr>
        <w:t>Bolster U.S. credibility. China’s severe complaints about U.S. arms sales raise insecurity and doubts not only in Taiwan, but also with other U.S. allies in the region: South Korea and Japan.</w:t>
      </w:r>
      <w:r w:rsidRPr="001E663D">
        <w:rPr>
          <w:rFonts w:asciiTheme="minorHAnsi" w:hAnsiTheme="minorHAnsi" w:cstheme="minorHAnsi"/>
          <w:u w:val="single"/>
        </w:rPr>
        <w:t xml:space="preserve"> With the suggested approach—selling more arms, but below the radar —</w:t>
      </w:r>
      <w:r w:rsidRPr="001E663D">
        <w:rPr>
          <w:rFonts w:asciiTheme="minorHAnsi" w:hAnsiTheme="minorHAnsi" w:cstheme="minorHAnsi"/>
        </w:rPr>
        <w:t xml:space="preserve"> </w:t>
      </w:r>
      <w:r w:rsidRPr="001E663D">
        <w:rPr>
          <w:rStyle w:val="StyleUnderline"/>
          <w:rFonts w:asciiTheme="minorHAnsi" w:hAnsiTheme="minorHAnsi" w:cstheme="minorHAnsi"/>
        </w:rPr>
        <w:t>the United States can uphold its security commitments as well as international obligations. It will significantly enhance U.S. credibility in the region, especially among U.S. allies.</w:t>
      </w:r>
    </w:p>
    <w:p w14:paraId="59B86763" w14:textId="77777777" w:rsidR="002B4437" w:rsidRPr="001E663D" w:rsidRDefault="002B4437" w:rsidP="002B4437">
      <w:pPr>
        <w:rPr>
          <w:rFonts w:asciiTheme="minorHAnsi" w:hAnsiTheme="minorHAnsi" w:cstheme="minorHAnsi"/>
        </w:rPr>
      </w:pPr>
      <w:r w:rsidRPr="001E663D">
        <w:rPr>
          <w:rFonts w:asciiTheme="minorHAnsi" w:hAnsiTheme="minorHAnsi" w:cstheme="minorHAnsi"/>
          <w:u w:val="single"/>
        </w:rPr>
        <w:t>Stabilize U.S.-Taiwan-China trilateral relations.</w:t>
      </w:r>
      <w:r w:rsidRPr="001E663D">
        <w:rPr>
          <w:rFonts w:asciiTheme="minorHAnsi" w:hAnsiTheme="minorHAnsi" w:cstheme="minorHAnsi"/>
        </w:rPr>
        <w:t xml:space="preserve"> </w:t>
      </w:r>
      <w:r w:rsidRPr="001E663D">
        <w:rPr>
          <w:rStyle w:val="StyleUnderline"/>
          <w:rFonts w:asciiTheme="minorHAnsi" w:hAnsiTheme="minorHAnsi" w:cstheme="minorHAnsi"/>
        </w:rPr>
        <w:t>Smaller arms deals between the U.S. and Taiwan are much less likely to irritate</w:t>
      </w:r>
      <w:r w:rsidRPr="001E663D">
        <w:rPr>
          <w:rFonts w:asciiTheme="minorHAnsi" w:hAnsiTheme="minorHAnsi" w:cstheme="minorHAnsi"/>
        </w:rPr>
        <w:t xml:space="preserve"> </w:t>
      </w:r>
      <w:r w:rsidRPr="001E663D">
        <w:rPr>
          <w:rFonts w:asciiTheme="minorHAnsi" w:hAnsiTheme="minorHAnsi" w:cstheme="minorHAnsi"/>
          <w:u w:val="single"/>
        </w:rPr>
        <w:t>China. China will find it difficult to impose severe sanctions because of an arms deal only worth millions of dollars.</w:t>
      </w:r>
      <w:r w:rsidRPr="001E663D">
        <w:rPr>
          <w:rFonts w:asciiTheme="minorHAnsi" w:hAnsiTheme="minorHAnsi" w:cstheme="minorHAnsi"/>
        </w:rPr>
        <w:t xml:space="preserve"> The U.S. has been balancing between China and Taiwan since 1979, and has successfully avoided significant conflict across the strait. Peace has provided the environment for the growth of Taiwan’s democracy, as well as the vast increase of trade between the U.S. and China. This policy will help the U.S. to maintain the status quo.</w:t>
      </w:r>
    </w:p>
    <w:p w14:paraId="3744545F" w14:textId="2749EA90" w:rsidR="002B4437" w:rsidRPr="001E663D" w:rsidRDefault="002B4437" w:rsidP="002B4437">
      <w:pPr>
        <w:rPr>
          <w:rFonts w:asciiTheme="minorHAnsi" w:hAnsiTheme="minorHAnsi" w:cstheme="minorHAnsi"/>
        </w:rPr>
      </w:pPr>
      <w:r w:rsidRPr="001E663D">
        <w:rPr>
          <w:rStyle w:val="StyleUnderline"/>
          <w:rFonts w:asciiTheme="minorHAnsi" w:hAnsiTheme="minorHAnsi" w:cstheme="minorHAnsi"/>
        </w:rPr>
        <w:t>Secure Taiwan and its democracy. The increased number of arms sold will equip Taiwan with better capability to deter China. If China were to conduct an attack, Taiwan would be able to resist longer before the U.S. came to rescue.</w:t>
      </w:r>
      <w:r w:rsidRPr="001E663D">
        <w:rPr>
          <w:rFonts w:asciiTheme="minorHAnsi" w:hAnsiTheme="minorHAnsi" w:cstheme="minorHAnsi"/>
        </w:rPr>
        <w:t xml:space="preserve"> Facing the rapid rise of Chinese military power and the prospect of decreased U.S. arms sales, Taiwan has become more and more vulnerable against China. This policy will help to secure Taiwan and its democracy.</w:t>
      </w:r>
    </w:p>
    <w:p w14:paraId="7FCE7995" w14:textId="77777777" w:rsidR="002B4437" w:rsidRPr="001E663D" w:rsidRDefault="002B4437" w:rsidP="002B4437">
      <w:pPr>
        <w:rPr>
          <w:rFonts w:asciiTheme="minorHAnsi" w:hAnsiTheme="minorHAnsi" w:cstheme="minorHAnsi"/>
        </w:rPr>
      </w:pPr>
      <w:r w:rsidRPr="001E663D">
        <w:rPr>
          <w:rFonts w:asciiTheme="minorHAnsi" w:hAnsiTheme="minorHAnsi" w:cstheme="minorHAnsi"/>
        </w:rPr>
        <w:t xml:space="preserve">How can the U.S. implement this policy effectively? </w:t>
      </w:r>
      <w:r w:rsidRPr="001E663D">
        <w:rPr>
          <w:rFonts w:asciiTheme="minorHAnsi" w:hAnsiTheme="minorHAnsi" w:cstheme="minorHAnsi"/>
          <w:u w:val="single"/>
        </w:rPr>
        <w:t>The U.S. can reach a private agreement on larger multi-year deals with Taiwan, in order to keep arms production lines open.</w:t>
      </w:r>
      <w:r w:rsidRPr="001E663D">
        <w:rPr>
          <w:rFonts w:asciiTheme="minorHAnsi" w:hAnsiTheme="minorHAnsi" w:cstheme="minorHAnsi"/>
        </w:rPr>
        <w:t xml:space="preserve"> </w:t>
      </w:r>
      <w:r w:rsidRPr="001E663D">
        <w:rPr>
          <w:rFonts w:asciiTheme="minorHAnsi" w:hAnsiTheme="minorHAnsi" w:cstheme="minorHAnsi"/>
          <w:u w:val="single"/>
        </w:rPr>
        <w:t>However, public announcements of arms agreements should be small and incremental</w:t>
      </w:r>
      <w:r w:rsidRPr="001E663D">
        <w:rPr>
          <w:rFonts w:asciiTheme="minorHAnsi" w:hAnsiTheme="minorHAnsi" w:cstheme="minorHAnsi"/>
        </w:rPr>
        <w:t>. Like past arms deals, the arms sales under this policy can be operated by the Defense Security Cooperation Agency in the Department of Defense. Even though there is a chance that China may find out about the private agreement, it will be hard for China to create a pretext for war building on rumors.</w:t>
      </w:r>
    </w:p>
    <w:p w14:paraId="42694FC4" w14:textId="77777777" w:rsidR="002B4437" w:rsidRPr="001E663D" w:rsidRDefault="002B4437" w:rsidP="002B4437">
      <w:pPr>
        <w:rPr>
          <w:rFonts w:asciiTheme="minorHAnsi" w:hAnsiTheme="minorHAnsi" w:cstheme="minorHAnsi"/>
        </w:rPr>
      </w:pPr>
      <w:r w:rsidRPr="001E663D">
        <w:rPr>
          <w:rFonts w:asciiTheme="minorHAnsi" w:hAnsiTheme="minorHAnsi" w:cstheme="minorHAnsi"/>
        </w:rPr>
        <w:t xml:space="preserve">The U.S. has been keeping “a robust unofficial relationship” with Taiwan for decades. This relationship has assisted the “Taiwan Economic Miracle” in the 1980s, promoted Taiwan’s democratization in the 1990s, and secured the well-being and confidence of Taiwanese people in the 21st century. </w:t>
      </w:r>
      <w:r w:rsidRPr="001E663D">
        <w:rPr>
          <w:rFonts w:asciiTheme="minorHAnsi" w:hAnsiTheme="minorHAnsi" w:cstheme="minorHAnsi"/>
          <w:u w:val="single"/>
        </w:rPr>
        <w:t>U.S. support underpins Taiwan’s sovereignty and democracy, and arms sales are the central element of that support. Moreover, the U.S. security commitment to Taiwan is vital to the geopolitical balance in East Asia, hence crucial to the U.S. and its allies’ security.</w:t>
      </w:r>
    </w:p>
    <w:p w14:paraId="7D8210FD" w14:textId="5FDA7141" w:rsidR="002B4437" w:rsidRPr="001E663D" w:rsidRDefault="002B4437" w:rsidP="002B4437">
      <w:pPr>
        <w:rPr>
          <w:rFonts w:asciiTheme="minorHAnsi" w:hAnsiTheme="minorHAnsi" w:cstheme="minorHAnsi"/>
        </w:rPr>
      </w:pPr>
      <w:r w:rsidRPr="001E663D">
        <w:rPr>
          <w:rFonts w:asciiTheme="minorHAnsi" w:hAnsiTheme="minorHAnsi" w:cstheme="minorHAnsi"/>
          <w:u w:val="single"/>
        </w:rPr>
        <w:t>With this increased yet less risky arms sale approach to Taiwan, the U.S. will be able to not only secure Taiwan and its allies in East Asia</w:t>
      </w:r>
      <w:r w:rsidRPr="001E663D">
        <w:rPr>
          <w:rFonts w:asciiTheme="minorHAnsi" w:hAnsiTheme="minorHAnsi" w:cstheme="minorHAnsi"/>
        </w:rPr>
        <w:t xml:space="preserve">, but also the U.S. homeland. Last but not least, </w:t>
      </w:r>
      <w:r w:rsidRPr="001E663D">
        <w:rPr>
          <w:rFonts w:asciiTheme="minorHAnsi" w:hAnsiTheme="minorHAnsi" w:cstheme="minorHAnsi"/>
          <w:u w:val="single"/>
        </w:rPr>
        <w:t>it will help the U.S. to preserve both the reality and its image as a world leader and guardian of democracy.</w:t>
      </w:r>
    </w:p>
    <w:p w14:paraId="5A37BD54" w14:textId="27671CE1" w:rsidR="002B4437" w:rsidRPr="001E663D" w:rsidRDefault="002B4437" w:rsidP="002B4437">
      <w:pPr>
        <w:rPr>
          <w:rFonts w:asciiTheme="minorHAnsi" w:hAnsiTheme="minorHAnsi" w:cstheme="minorHAnsi"/>
        </w:rPr>
      </w:pPr>
    </w:p>
    <w:p w14:paraId="39CBA3A7" w14:textId="77777777" w:rsidR="002B4437" w:rsidRPr="001E663D" w:rsidRDefault="002B4437" w:rsidP="002B4437">
      <w:pPr>
        <w:rPr>
          <w:rFonts w:asciiTheme="minorHAnsi" w:hAnsiTheme="minorHAnsi" w:cstheme="minorHAnsi"/>
        </w:rPr>
      </w:pPr>
    </w:p>
    <w:p w14:paraId="0D34CE38" w14:textId="53846FE9" w:rsidR="006B29F5" w:rsidRPr="001E663D" w:rsidRDefault="006B29F5" w:rsidP="006B29F5">
      <w:pPr>
        <w:pStyle w:val="Heading1"/>
        <w:rPr>
          <w:rFonts w:asciiTheme="minorHAnsi" w:hAnsiTheme="minorHAnsi" w:cstheme="minorHAnsi"/>
        </w:rPr>
      </w:pPr>
      <w:r w:rsidRPr="001E663D">
        <w:rPr>
          <w:rFonts w:asciiTheme="minorHAnsi" w:hAnsiTheme="minorHAnsi" w:cstheme="minorHAnsi"/>
        </w:rPr>
        <w:t>cp – sell more arms</w:t>
      </w:r>
    </w:p>
    <w:p w14:paraId="1AC61E14" w14:textId="70510506" w:rsidR="006B29F5" w:rsidRPr="001E663D" w:rsidRDefault="00E747CB" w:rsidP="00E747CB">
      <w:pPr>
        <w:pStyle w:val="Heading3"/>
        <w:rPr>
          <w:rFonts w:asciiTheme="minorHAnsi" w:hAnsiTheme="minorHAnsi" w:cstheme="minorHAnsi"/>
        </w:rPr>
      </w:pPr>
      <w:r w:rsidRPr="001E663D">
        <w:rPr>
          <w:rFonts w:asciiTheme="minorHAnsi" w:hAnsiTheme="minorHAnsi" w:cstheme="minorHAnsi"/>
        </w:rPr>
        <w:t>1nc</w:t>
      </w:r>
    </w:p>
    <w:p w14:paraId="7118EC1C" w14:textId="56030823" w:rsidR="00E747CB" w:rsidRPr="001E663D" w:rsidRDefault="00BF02BC" w:rsidP="00727168">
      <w:pPr>
        <w:pStyle w:val="Heading4"/>
        <w:rPr>
          <w:rFonts w:asciiTheme="minorHAnsi" w:hAnsiTheme="minorHAnsi" w:cstheme="minorHAnsi"/>
        </w:rPr>
      </w:pPr>
      <w:r w:rsidRPr="001E663D">
        <w:rPr>
          <w:rFonts w:asciiTheme="minorHAnsi" w:hAnsiTheme="minorHAnsi" w:cstheme="minorHAnsi"/>
        </w:rPr>
        <w:t xml:space="preserve">[check with ta] </w:t>
      </w:r>
      <w:r w:rsidR="00727168" w:rsidRPr="001E663D">
        <w:rPr>
          <w:rFonts w:asciiTheme="minorHAnsi" w:hAnsiTheme="minorHAnsi" w:cstheme="minorHAnsi"/>
        </w:rPr>
        <w:t>The United States Federal Government should increase arms sales to Taiwan</w:t>
      </w:r>
    </w:p>
    <w:p w14:paraId="0A55FBDF" w14:textId="4A4E9CC9" w:rsidR="004972FA" w:rsidRPr="001E663D" w:rsidRDefault="004972FA" w:rsidP="004972FA">
      <w:pPr>
        <w:pStyle w:val="Heading4"/>
        <w:rPr>
          <w:rFonts w:asciiTheme="minorHAnsi" w:hAnsiTheme="minorHAnsi" w:cstheme="minorHAnsi"/>
        </w:rPr>
      </w:pPr>
      <w:r w:rsidRPr="001E663D">
        <w:rPr>
          <w:rFonts w:asciiTheme="minorHAnsi" w:hAnsiTheme="minorHAnsi" w:cstheme="minorHAnsi"/>
        </w:rPr>
        <w:t xml:space="preserve">Solves – deters China and avoids </w:t>
      </w:r>
      <w:r w:rsidR="00727168" w:rsidRPr="001E663D">
        <w:rPr>
          <w:rFonts w:asciiTheme="minorHAnsi" w:hAnsiTheme="minorHAnsi" w:cstheme="minorHAnsi"/>
        </w:rPr>
        <w:t>deterrence DA</w:t>
      </w:r>
    </w:p>
    <w:p w14:paraId="3EAA0DE0" w14:textId="76AF4C6A" w:rsidR="00302F9A" w:rsidRPr="001E663D" w:rsidRDefault="00133E07" w:rsidP="00E747CB">
      <w:pPr>
        <w:rPr>
          <w:rFonts w:asciiTheme="minorHAnsi" w:hAnsiTheme="minorHAnsi" w:cstheme="minorHAnsi"/>
        </w:rPr>
      </w:pPr>
      <w:r w:rsidRPr="001E663D">
        <w:rPr>
          <w:rFonts w:asciiTheme="minorHAnsi" w:hAnsiTheme="minorHAnsi" w:cstheme="minorHAnsi"/>
          <w:b/>
          <w:bCs/>
        </w:rPr>
        <w:t>Tucker and Galser ’11</w:t>
      </w:r>
      <w:r w:rsidRPr="001E663D">
        <w:rPr>
          <w:rFonts w:asciiTheme="minorHAnsi" w:hAnsiTheme="minorHAnsi" w:cstheme="minorHAnsi"/>
        </w:rPr>
        <w:t xml:space="preserve"> (Nancy Bernkopf Tucker, Professor of History at Georgetown University and at the Edmund A. Walsh School of Foreign Service, Senior Scholar at the Woodrow Wilson</w:t>
      </w:r>
      <w:r w:rsidR="004972FA" w:rsidRPr="001E663D">
        <w:rPr>
          <w:rFonts w:asciiTheme="minorHAnsi" w:hAnsiTheme="minorHAnsi" w:cstheme="minorHAnsi"/>
        </w:rPr>
        <w:t xml:space="preserve"> International Center for Scholars and the author of Strait Talk, Bonnie Glaser, Senior Fellow with the Freeman Chair in China Studies at CSIS and also a Senior Associate with the CSIS Pacific Forum, “Should the United States Abandon Taiwan?”, The Washington Quarterly, Volume 34, Issue 4, September 14, 2011, https://www.tandfonline.com/doi/full/10.1080/0163660X.2011.609128)</w:t>
      </w:r>
    </w:p>
    <w:p w14:paraId="7F1D412C" w14:textId="0A6A147F" w:rsidR="00302F9A" w:rsidRPr="001E663D" w:rsidRDefault="00302F9A" w:rsidP="00302F9A">
      <w:pPr>
        <w:rPr>
          <w:rFonts w:asciiTheme="minorHAnsi" w:hAnsiTheme="minorHAnsi" w:cstheme="minorHAnsi"/>
          <w:sz w:val="16"/>
        </w:rPr>
      </w:pPr>
      <w:r w:rsidRPr="001E663D">
        <w:rPr>
          <w:rFonts w:asciiTheme="minorHAnsi" w:hAnsiTheme="minorHAnsi" w:cstheme="minorHAnsi"/>
          <w:sz w:val="16"/>
        </w:rPr>
        <w:t xml:space="preserve">Maintain, and Improve, Taiwan Ties In the 1940s, a vicious debate over losing China tore at the fabric of U.S. politics. Although China had never been America’s to lose, diplomats, scholars, and politicians involved in U.S.—China relations suffered. Neither they nor their attackers could have imagined a time when prominent Americans would publicly advocate giving away the Republic of China on Taiwan. So should and will the United States abandon Taiwan? To date, Washington has not decided to jettison Taiwan. And it should not. </w:t>
      </w:r>
      <w:r w:rsidRPr="001E663D">
        <w:rPr>
          <w:rStyle w:val="StyleUnderline"/>
          <w:rFonts w:asciiTheme="minorHAnsi" w:hAnsiTheme="minorHAnsi" w:cstheme="minorHAnsi"/>
        </w:rPr>
        <w:t>However frightening or seductive China is, appeasing it by sacrificing Taiwan would not be good policy. Doing so might simplify and improve U.S.—China relations, but only temporarily.</w:t>
      </w:r>
      <w:r w:rsidRPr="001E663D">
        <w:rPr>
          <w:rFonts w:asciiTheme="minorHAnsi" w:hAnsiTheme="minorHAnsi" w:cstheme="minorHAnsi"/>
          <w:sz w:val="16"/>
        </w:rPr>
        <w:t xml:space="preserve"> </w:t>
      </w:r>
      <w:r w:rsidRPr="001E663D">
        <w:rPr>
          <w:rFonts w:asciiTheme="minorHAnsi" w:hAnsiTheme="minorHAnsi" w:cstheme="minorHAnsi"/>
          <w:u w:val="single"/>
        </w:rPr>
        <w:t xml:space="preserve">China would respond to appeasement as have virtually all governments: it would conclude that a weaker United States lacking vision and ambition could be pressured and manipulated. </w:t>
      </w:r>
      <w:r w:rsidRPr="001E663D">
        <w:rPr>
          <w:rFonts w:asciiTheme="minorHAnsi" w:hAnsiTheme="minorHAnsi" w:cstheme="minorHAnsi"/>
          <w:sz w:val="16"/>
        </w:rPr>
        <w:t>Both friends and rivals regionally and globally would decide that the United States was not to be trusted. But, if the United States will not sever ties, should it nevertheless reduce its commitments to Taiwan</w:t>
      </w:r>
      <w:r w:rsidRPr="001E663D">
        <w:rPr>
          <w:rFonts w:asciiTheme="minorHAnsi" w:hAnsiTheme="minorHAnsi" w:cstheme="minorHAnsi"/>
          <w:u w:val="single"/>
        </w:rPr>
        <w:t>? For example, should the United States curtail or forego arms sales? This might appear a compromise, avoiding both a sharp break and the maintenance of a difficult status quo. The problem is that such an approach would have largely the same consequences as abandonment: Beijing would still see it as a demonstration of weakness, and would seek to take advantage. Ending arms sales while pledging to defend Taiwan should China launch an unprovoked attack, as some have suggested, is unworkable because Taiwan would soon lack the capability to hold out until U.S. forces arrive.23 Alternatively, selling arms, but making clear that the United States would not intervene, would undermine deterrence since China knows it can overwhelm Taiwan’s limited capability.</w:t>
      </w:r>
      <w:r w:rsidRPr="001E663D">
        <w:rPr>
          <w:rFonts w:asciiTheme="minorHAnsi" w:hAnsiTheme="minorHAnsi" w:cstheme="minorHAnsi"/>
          <w:sz w:val="16"/>
        </w:rPr>
        <w:t xml:space="preserve"> There is no doubt that the American people are tired of risk, war, and foreigners with problems, but they also believe in democracy and freedom. The United States played a pivotal role in building Taiwan’s democratic system, celebrating it as a role model for Asia in general and China in particular. China may be economically capitalist as much as communist, but politically it remains a communist autocracy. Its people are denied human rights, political participation, and free expression. The contrast is stark, and the need for the United States to remain engaged with Taiwan is clear, but this is not enough. Talk of the United States abandoning Taiwan has to be staunched before it undermines morale in Taiwan and respect for laws and commitments in the United States. The Obama administration should stop equivocating and move forward with arms sales. There will never be a good time to sell weapons to Taiwan. Diplomacy with China as well as congressional routines and requirements invariably intervene what former deputy assistant secretary of state for East Asian and Pacific affairs Randall Schriver has called ‘‘the tyranny of the calendar.’’ Upgrading existing aircraft would be welcome, but Taiwan’s aging and shrinking air force also needs new planes. Were the United States to wait and the F-16 C/D production line to close, Taiwan would have no other source. Washington might well be faced with the complicated dilemma of whether to sell even more advanced F-35s. Washington ought to reassert its longstanding position to Beijing that sales do not promote Taiwan’s separation from the mainland but, in the current phase of cross-Strait relations, create an environment for improved China—Taiwan relations. Indeed, in the past two years, the United States has sold almost $13 billion in weapons to Taiwan, and cross-Strait relations are in the best shape in decades. </w:t>
      </w:r>
      <w:r w:rsidRPr="001E663D">
        <w:rPr>
          <w:rFonts w:asciiTheme="minorHAnsi" w:hAnsiTheme="minorHAnsi" w:cstheme="minorHAnsi"/>
          <w:u w:val="single"/>
        </w:rPr>
        <w:t>In the absence of U.S. backing, Taipei would likely be too insecure and Taiwan’s leaders too vulnerable politically to negotiate with China. Arms sales, therefore, facilitate cross-Strait compromise and should not be anathema to Beijing. The United States should also accelerate dialogue with Taipei to promote increased U.S.—Taiwan trade, reduce Taiwan’s growing isolation from regional and global trading blocks, and prevent yet more dependence on China.</w:t>
      </w:r>
      <w:r w:rsidRPr="001E663D">
        <w:rPr>
          <w:rFonts w:asciiTheme="minorHAnsi" w:hAnsiTheme="minorHAnsi" w:cstheme="minorHAnsi"/>
          <w:sz w:val="16"/>
        </w:rPr>
        <w:t xml:space="preserve"> Refusing to talk about a broad range of economic issues through the only available dispute settlement mechanism, the Trade and Investment Framework Agreement (TIFA), because of minor, if politically thorny, problems like U.S. beef exports to Taiwan is a mistake. And progress should be made on commonplace but important requests from Taipei to join the U.S. visa waiver program and conclude a bilateral extradition agreement. Higher-level contact between U.S. and Taiwan officials ought to occur routinely. Even if presidential meetings are not possible, dialogue between leaders should be facilitated by video conferences and regular correspondence. Cabinet-level visits to Taiwan, five of which occurred during the Clinton administration alone, could quickly be resumed. The prolonged and ill-considered hiatus in those visits during the George W. Bush and early Obama years is self-defeating. Such trips are important symbolically, but they also improve communication and raise awareness of common interests. Taiwan’s representatives also should be granted better access to U.S. officials in Washington and not be barred from buildings such as the Department of State. There is no formal agreement that requires such restrictions; they are entirely self-imposed. Washington cannot sustain the U.S.—Taiwan relationship unilaterally. Taipei has to assign priority to strengthening ties with Washington, even as it improves relations with Beijing. This will require tackling difficult domestic political obstacles in Taiwan and should be a bipartisan endeavor. It will be increasingly important to conduct relations in an environment of trust and candor. There are risks to a strategy which strengthens rather than abandons U.S. ties to Taiwan. If Washington continues to support Taiwan, it must simultaneously find ways to convince Beijing that the United States does not seek to prevent an accommodation between Taiwan and China. The United States does not secretly promote independence or block progress in cross-Strait relations. Rather, U.S. policy aims at sustaining peaceful conditions in which Taiwan and China can reach a long-term modus vivendi by themselves. Although the Six Assurances and the Taiwan Relations Act attempted to keep the focus of U.S.—Taiwan relations on the United States and Taiwan, China has always been a critical variable and its importance is growing. </w:t>
      </w:r>
      <w:r w:rsidRPr="001E663D">
        <w:rPr>
          <w:rFonts w:asciiTheme="minorHAnsi" w:hAnsiTheme="minorHAnsi" w:cstheme="minorHAnsi"/>
          <w:u w:val="single"/>
        </w:rPr>
        <w:t>But those who worry that Taiwan policy will set back U.S.—China relations ought instead to persuade China that, in the absence of U.S. support, Taipei would likely lose confidence and put negotiations with the mainland on hold. An abandoned and isolated Taiwan might, in desperation, declare independence or even revive efforts to produce nuclear weapons, not pursue unification as Beijing assumes. So, in fact, U.S. support is not harmful, but helpful to China’s interests.</w:t>
      </w:r>
      <w:r w:rsidRPr="001E663D">
        <w:rPr>
          <w:rFonts w:asciiTheme="minorHAnsi" w:hAnsiTheme="minorHAnsi" w:cstheme="minorHAnsi"/>
          <w:sz w:val="16"/>
        </w:rPr>
        <w:t xml:space="preserve"> The course of cross-Strait relations does not lead inexorably in any one direction. </w:t>
      </w:r>
      <w:r w:rsidRPr="001E663D">
        <w:rPr>
          <w:rFonts w:asciiTheme="minorHAnsi" w:hAnsiTheme="minorHAnsi" w:cstheme="minorHAnsi"/>
          <w:u w:val="single"/>
        </w:rPr>
        <w:t>Taiwan’s options remain open. The United States wants Taiwan stable, peaceful, and democratic for the people of Taiwan, as a model to others in East Asia, and as assurance of U.S. credibility and dependability. The United States should not abandon its principled dedication to freedom of choice, but should strengthen it.</w:t>
      </w:r>
    </w:p>
    <w:p w14:paraId="56F41A0E" w14:textId="7801C80B" w:rsidR="0065089E" w:rsidRPr="001E663D" w:rsidRDefault="0065089E" w:rsidP="00432514">
      <w:pPr>
        <w:pStyle w:val="Heading3"/>
        <w:rPr>
          <w:rFonts w:asciiTheme="minorHAnsi" w:hAnsiTheme="minorHAnsi" w:cstheme="minorHAnsi"/>
        </w:rPr>
      </w:pPr>
      <w:r w:rsidRPr="001E663D">
        <w:rPr>
          <w:rFonts w:asciiTheme="minorHAnsi" w:hAnsiTheme="minorHAnsi" w:cstheme="minorHAnsi"/>
        </w:rPr>
        <w:t xml:space="preserve">2nc – solvency – generic </w:t>
      </w:r>
    </w:p>
    <w:p w14:paraId="776440C8" w14:textId="77777777" w:rsidR="0065089E" w:rsidRPr="001E663D" w:rsidRDefault="0065089E" w:rsidP="0065089E">
      <w:pPr>
        <w:rPr>
          <w:rFonts w:asciiTheme="minorHAnsi" w:hAnsiTheme="minorHAnsi" w:cstheme="minorHAnsi"/>
        </w:rPr>
      </w:pPr>
    </w:p>
    <w:p w14:paraId="3D96BEF3" w14:textId="4B45FC7D" w:rsidR="00432514" w:rsidRPr="001E663D" w:rsidRDefault="00432514" w:rsidP="00432514">
      <w:pPr>
        <w:pStyle w:val="Heading3"/>
        <w:rPr>
          <w:rFonts w:asciiTheme="minorHAnsi" w:hAnsiTheme="minorHAnsi" w:cstheme="minorHAnsi"/>
        </w:rPr>
      </w:pPr>
      <w:r w:rsidRPr="001E663D">
        <w:rPr>
          <w:rFonts w:asciiTheme="minorHAnsi" w:hAnsiTheme="minorHAnsi" w:cstheme="minorHAnsi"/>
        </w:rPr>
        <w:t>2nc – solvency - assurance</w:t>
      </w:r>
    </w:p>
    <w:p w14:paraId="2478BCD0" w14:textId="5E4E5A58" w:rsidR="00432514" w:rsidRPr="001E663D" w:rsidRDefault="00432514" w:rsidP="00432514">
      <w:pPr>
        <w:pStyle w:val="Heading4"/>
        <w:rPr>
          <w:rFonts w:asciiTheme="minorHAnsi" w:hAnsiTheme="minorHAnsi" w:cstheme="minorHAnsi"/>
        </w:rPr>
      </w:pPr>
      <w:r w:rsidRPr="001E663D">
        <w:rPr>
          <w:rFonts w:asciiTheme="minorHAnsi" w:hAnsiTheme="minorHAnsi" w:cstheme="minorHAnsi"/>
        </w:rPr>
        <w:t>Taiwan arms sales key to maintain assurance</w:t>
      </w:r>
    </w:p>
    <w:p w14:paraId="46F04D0E" w14:textId="77777777" w:rsidR="00432514" w:rsidRPr="001E663D" w:rsidRDefault="00432514" w:rsidP="00432514">
      <w:pPr>
        <w:rPr>
          <w:rFonts w:asciiTheme="minorHAnsi" w:hAnsiTheme="minorHAnsi" w:cstheme="minorHAnsi"/>
        </w:rPr>
      </w:pPr>
      <w:r w:rsidRPr="001E663D">
        <w:rPr>
          <w:rFonts w:asciiTheme="minorHAnsi" w:hAnsiTheme="minorHAnsi" w:cstheme="minorHAnsi"/>
          <w:b/>
          <w:bCs/>
        </w:rPr>
        <w:t>Eikenberry ‘12</w:t>
      </w:r>
      <w:r w:rsidRPr="001E663D">
        <w:rPr>
          <w:rFonts w:asciiTheme="minorHAnsi" w:hAnsiTheme="minorHAnsi" w:cstheme="minorHAnsi"/>
        </w:rPr>
        <w:t xml:space="preserve"> (Karl Eikenberry, U.S. ambassador to Afghanistan from 2009-2011 and is currently the Arthur W. Payne Distinguished Lecturer at Stanford University, “Stop Ignoring Taiwan”, Foreign Policy, May 17 2012, https://foreignpolicy.com/2012/05/17/stop-ignoring-taiwan/)</w:t>
      </w:r>
    </w:p>
    <w:p w14:paraId="0BC8F598" w14:textId="77777777" w:rsidR="00432514" w:rsidRPr="001E663D" w:rsidRDefault="00432514" w:rsidP="00432514">
      <w:pPr>
        <w:rPr>
          <w:rFonts w:asciiTheme="minorHAnsi" w:hAnsiTheme="minorHAnsi" w:cstheme="minorHAnsi"/>
        </w:rPr>
      </w:pPr>
      <w:r w:rsidRPr="001E663D">
        <w:rPr>
          <w:rFonts w:asciiTheme="minorHAnsi" w:hAnsiTheme="minorHAnsi" w:cstheme="minorHAnsi"/>
        </w:rPr>
        <w:t>Taiwan, the world’s 18th largest economy, boasts an impressive history of domestic accomplishments. It is one of very few nations to have transitioned from authoritarian rule to democracy and from poverty to prosperity. It now accounts for more trade in goods with the United States than India does. And it provides a model of political reform for China, which even Prime Minister Wen Jiabao admitted is needed when he called for pressing ahead with "both economic structural reform and political structural reform" in March.</w:t>
      </w:r>
    </w:p>
    <w:p w14:paraId="37828416" w14:textId="77777777" w:rsidR="00432514" w:rsidRPr="001E663D" w:rsidRDefault="00432514" w:rsidP="00432514">
      <w:pPr>
        <w:rPr>
          <w:rFonts w:asciiTheme="minorHAnsi" w:hAnsiTheme="minorHAnsi" w:cstheme="minorHAnsi"/>
        </w:rPr>
      </w:pPr>
      <w:r w:rsidRPr="001E663D">
        <w:rPr>
          <w:rFonts w:asciiTheme="minorHAnsi" w:hAnsiTheme="minorHAnsi" w:cstheme="minorHAnsi"/>
        </w:rPr>
        <w:t>All the good news may have led to disinterest in Taiwan in favor of its bigger neighbor across the strait, but there are facets of the U.S.-Taiwan relationship that must be addressed: the bilateral inability to address a dysfunctional arms sale process, Taiwan’s insufficient investment in its own defense, lack of progress on trade caused chiefly by a dispute over the safety of U.S. beef imports, and America’s inadequate official contact with a major Asian power.</w:t>
      </w:r>
    </w:p>
    <w:p w14:paraId="25121EDA" w14:textId="77777777" w:rsidR="00432514" w:rsidRPr="001E663D" w:rsidRDefault="00432514" w:rsidP="00432514">
      <w:pPr>
        <w:rPr>
          <w:rFonts w:asciiTheme="minorHAnsi" w:hAnsiTheme="minorHAnsi" w:cstheme="minorHAnsi"/>
        </w:rPr>
      </w:pPr>
      <w:r w:rsidRPr="001E663D">
        <w:rPr>
          <w:rStyle w:val="StyleUnderline"/>
          <w:rFonts w:asciiTheme="minorHAnsi" w:hAnsiTheme="minorHAnsi" w:cstheme="minorHAnsi"/>
        </w:rPr>
        <w:t>The argument that the United States should abandon Taiwan altogether by gradually phasing out arms sales has been convincingly dismissed in these pages and is unlikely to become policy</w:t>
      </w:r>
      <w:r w:rsidRPr="001E663D">
        <w:rPr>
          <w:rFonts w:asciiTheme="minorHAnsi" w:hAnsiTheme="minorHAnsi" w:cstheme="minorHAnsi"/>
        </w:rPr>
        <w:t>. But the current policy drift bears more subtle costs at precisely the time the United States should be strengthening its existing partnerships in the Asia-Pacific. There is already troubling evidence that U.S. allies in the region are hedging their bets, skeptical that the United States will meet its commitments, and wary of China’s rising military power. American actions toward Taiwan matter to U.S. alliances elsewhere. This is true even beyond the Asia-Pacific as the United States withdraws from Afghanistan amid promises to remain engaged there.</w:t>
      </w:r>
    </w:p>
    <w:p w14:paraId="43366963" w14:textId="77777777" w:rsidR="00432514" w:rsidRPr="001E663D" w:rsidRDefault="00432514" w:rsidP="00432514">
      <w:pPr>
        <w:rPr>
          <w:rFonts w:asciiTheme="minorHAnsi" w:hAnsiTheme="minorHAnsi" w:cstheme="minorHAnsi"/>
        </w:rPr>
      </w:pPr>
      <w:r w:rsidRPr="001E663D">
        <w:rPr>
          <w:rFonts w:asciiTheme="minorHAnsi" w:hAnsiTheme="minorHAnsi" w:cstheme="minorHAnsi"/>
        </w:rPr>
        <w:t>The United States should simplify the inefficient and unpredictable process by which it sells military hardware to Taiwan. Currently, Taiwan’s legislature appropriates funds for weapons programs with no guarantee the United States will approve the sale; conversely, the United States approves a sale with no guarantee that it will eventually transfer the hardware. The four main players — the executive and legislative branches of both the United States and Taiwan — should collaborate and attempt to put in place a more predictable and credible process.</w:t>
      </w:r>
    </w:p>
    <w:p w14:paraId="1975CCCA" w14:textId="77777777" w:rsidR="00432514" w:rsidRPr="001E663D" w:rsidRDefault="00432514" w:rsidP="00432514">
      <w:pPr>
        <w:rPr>
          <w:rFonts w:asciiTheme="minorHAnsi" w:hAnsiTheme="minorHAnsi" w:cstheme="minorHAnsi"/>
          <w:u w:val="single"/>
        </w:rPr>
      </w:pPr>
      <w:r w:rsidRPr="001E663D">
        <w:rPr>
          <w:rFonts w:asciiTheme="minorHAnsi" w:hAnsiTheme="minorHAnsi" w:cstheme="minorHAnsi"/>
          <w:u w:val="single"/>
        </w:rPr>
        <w:t>At the same time, the United States should encourage Taiwan to invest more in its own security. President Ma Ying-jeou has promised Taiwan will spend 3 percent of GDP on defense but has taken no meaningful steps toward that goal — Taiwan spent only 2.1 percent of its GDP on defense in 2010. Even while Taiwan’s neighbors are increasing their defense budgets in the face of a rising China, Taiwan — to which China’s military rise poses the most direct threat — appears over-reliant on the United States and is under-investing in its defense.</w:t>
      </w:r>
    </w:p>
    <w:p w14:paraId="573E2258" w14:textId="77777777" w:rsidR="00432514" w:rsidRPr="001E663D" w:rsidRDefault="00432514" w:rsidP="00432514">
      <w:pPr>
        <w:rPr>
          <w:rFonts w:asciiTheme="minorHAnsi" w:hAnsiTheme="minorHAnsi" w:cstheme="minorHAnsi"/>
        </w:rPr>
      </w:pPr>
      <w:r w:rsidRPr="001E663D">
        <w:rPr>
          <w:rFonts w:asciiTheme="minorHAnsi" w:hAnsiTheme="minorHAnsi" w:cstheme="minorHAnsi"/>
        </w:rPr>
        <w:t>The U.S.-Taiwan trade relationship is similarly unnecessarily complicated. Beef, although it accounts for less than 1 percent of U.S. exports to Taiwan, has become a huge political issue in the bilateral relationship. The controversy originated when Taiwan imposed harsh restrictions on the import of U.S. beef after the discovery of a case of mad cow disease in the United States in 2003. While most restrictions have since been lifted, an additive used in U.S. beef remains the subject of bitterness and popular protest in Taiwan. Partly as a result, the United States and Taiwan have not held high-level bilateral trade talks since 2007. The Taiwanese people debate the issue daily; a growing number are in essence calling Americans bullies for blaming them over the impasse. The United States can do more to reassure Taiwan about the quality of its beef by working collaboratively to develop screening and quarantine procedures. This dispute should no longer overshadow what remains an important trading relationship.</w:t>
      </w:r>
    </w:p>
    <w:p w14:paraId="05B87652" w14:textId="77777777" w:rsidR="00432514" w:rsidRPr="001E663D" w:rsidRDefault="00432514" w:rsidP="00432514">
      <w:pPr>
        <w:rPr>
          <w:rFonts w:asciiTheme="minorHAnsi" w:hAnsiTheme="minorHAnsi" w:cstheme="minorHAnsi"/>
        </w:rPr>
      </w:pPr>
      <w:r w:rsidRPr="001E663D">
        <w:rPr>
          <w:rFonts w:asciiTheme="minorHAnsi" w:hAnsiTheme="minorHAnsi" w:cstheme="minorHAnsi"/>
        </w:rPr>
        <w:t>Finally, there is work to do on the diplomatic front. The United States does not recognize Taiwan as a formal state, and Taiwan cannot be called an "ally" of the United States except in the sense of a close friend. Taiwanese Air Force pilots may be U.S.-trained to fly U.S.-made F-16s, but the United States remains committed to the One China Policy. The United States has no embassy in Taipei — though the staff size of its de facto embassy, the American Institute in Taiwan, is roughly equal that of the embassy in Seoul — and sharply restricts high-level official visits. U.S. Veterans Affairs Secretary Eric Shinseki had to decline an invitation to Taiwan in 2009 because of his cabinet-level status; I couldn’t return to Taiwan in an official capacity after being promoted to brigadier general, and only did so this year after retiring from military and government service in 2011. Taiwan’s Defense Minister, Kao Hua Chu, has yet to visit the United States after holding the post for two years. The highest-ranking U.S. official to visit Taiwan in the past decade was Deputy Secretary of Energy Daniel Poneman, who made the trek in late 2011.</w:t>
      </w:r>
    </w:p>
    <w:p w14:paraId="109FCDEE" w14:textId="77777777" w:rsidR="00432514" w:rsidRPr="001E663D" w:rsidRDefault="00432514" w:rsidP="00432514">
      <w:pPr>
        <w:rPr>
          <w:rFonts w:asciiTheme="minorHAnsi" w:hAnsiTheme="minorHAnsi" w:cstheme="minorHAnsi"/>
        </w:rPr>
      </w:pPr>
      <w:r w:rsidRPr="001E663D">
        <w:rPr>
          <w:rFonts w:asciiTheme="minorHAnsi" w:hAnsiTheme="minorHAnsi" w:cstheme="minorHAnsi"/>
          <w:u w:val="single"/>
        </w:rPr>
        <w:t>The United States’ lack of military-to-military and high-level diplomatic contacts with a key regional player — on whom the Asia-Pacific’s stability in no small part depends — undercuts the purpose of the 2013 Pentagon fiscal priorities announced in January to increase "American commitment" to that that part of the world. The United States should at the very least publicly reexamine this policy in light of its costs.</w:t>
      </w:r>
      <w:r w:rsidRPr="001E663D">
        <w:rPr>
          <w:rFonts w:asciiTheme="minorHAnsi" w:hAnsiTheme="minorHAnsi" w:cstheme="minorHAnsi"/>
        </w:rPr>
        <w:t xml:space="preserve"> In the short term, the United States should expedite Taiwan’s inclusion, currently under review, in the Visa Waiver Program, which allows travelers from 36 countries to travel to the United States for business or tourism without a visa.</w:t>
      </w:r>
    </w:p>
    <w:p w14:paraId="5DABE865" w14:textId="77777777" w:rsidR="00432514" w:rsidRPr="001E663D" w:rsidRDefault="00432514" w:rsidP="00432514">
      <w:pPr>
        <w:rPr>
          <w:rFonts w:asciiTheme="minorHAnsi" w:hAnsiTheme="minorHAnsi" w:cstheme="minorHAnsi"/>
        </w:rPr>
      </w:pPr>
      <w:r w:rsidRPr="001E663D">
        <w:rPr>
          <w:rFonts w:asciiTheme="minorHAnsi" w:hAnsiTheme="minorHAnsi" w:cstheme="minorHAnsi"/>
          <w:u w:val="single"/>
        </w:rPr>
        <w:t xml:space="preserve">The U.S.-Taiwan relationship faces growing risk from complacency on both sides as each increasingly takes the other for granted to focus instead on "getting it right" with mainland China. Now, the United States has a brief window of opportunity to get an important friendship back on track. </w:t>
      </w:r>
      <w:r w:rsidRPr="001E663D">
        <w:rPr>
          <w:rFonts w:asciiTheme="minorHAnsi" w:hAnsiTheme="minorHAnsi" w:cstheme="minorHAnsi"/>
        </w:rPr>
        <w:t>This fall, the Chinese Communist Party undergoes its first transition of leadership in nearly a decade. I anticipate the newly chosen Politburo to be more inward-looking and risk-averse over the next two years as it moves to consolidate power. The timing coincides with the House of Representatives’ expected reexamination of Taiwan policy legislation this spring. The U.S. should use the opportunity to correct emerging problems in its relationship with Taiwan, before things break and costly fixes are needed.</w:t>
      </w:r>
    </w:p>
    <w:p w14:paraId="255EF71D" w14:textId="77777777" w:rsidR="00432514" w:rsidRPr="001E663D" w:rsidRDefault="00432514" w:rsidP="00432514">
      <w:pPr>
        <w:pStyle w:val="Heading4"/>
        <w:rPr>
          <w:rFonts w:asciiTheme="minorHAnsi" w:hAnsiTheme="minorHAnsi" w:cstheme="minorHAnsi"/>
        </w:rPr>
      </w:pPr>
      <w:r w:rsidRPr="001E663D">
        <w:rPr>
          <w:rFonts w:asciiTheme="minorHAnsi" w:hAnsiTheme="minorHAnsi" w:cstheme="minorHAnsi"/>
        </w:rPr>
        <w:t>Selling more arms key to maintain alliance</w:t>
      </w:r>
    </w:p>
    <w:p w14:paraId="473ADC84" w14:textId="77777777" w:rsidR="00432514" w:rsidRPr="001E663D" w:rsidRDefault="00432514" w:rsidP="00432514">
      <w:pPr>
        <w:rPr>
          <w:rFonts w:asciiTheme="minorHAnsi" w:hAnsiTheme="minorHAnsi" w:cstheme="minorHAnsi"/>
        </w:rPr>
      </w:pPr>
      <w:r w:rsidRPr="001E663D">
        <w:rPr>
          <w:rFonts w:asciiTheme="minorHAnsi" w:hAnsiTheme="minorHAnsi" w:cstheme="minorHAnsi"/>
          <w:b/>
          <w:bCs/>
        </w:rPr>
        <w:t>The Wilson Quarterly ’12</w:t>
      </w:r>
      <w:r w:rsidRPr="001E663D">
        <w:rPr>
          <w:rFonts w:asciiTheme="minorHAnsi" w:hAnsiTheme="minorHAnsi" w:cstheme="minorHAnsi"/>
        </w:rPr>
        <w:t xml:space="preserve"> (The Wilson Quarterly, magazine published by the Woodrow Wilson International Centers for Scholars in Washington DC, “WHY THE U.S. SHOULD STAND BY TAIWAN”, Winter 2012, https://wilsonquarterly.com/quarterly/winter-2012-lessons-of-the-great-depression/why-the-us-should-stand-by-taiwan/)</w:t>
      </w:r>
    </w:p>
    <w:p w14:paraId="382A8AA5" w14:textId="77777777" w:rsidR="00432514" w:rsidRPr="001E663D" w:rsidRDefault="00432514" w:rsidP="00432514">
      <w:pPr>
        <w:rPr>
          <w:rFonts w:asciiTheme="minorHAnsi" w:hAnsiTheme="minorHAnsi" w:cstheme="minorHAnsi"/>
        </w:rPr>
      </w:pPr>
      <w:r w:rsidRPr="001E663D">
        <w:rPr>
          <w:rFonts w:asciiTheme="minorHAnsi" w:hAnsiTheme="minorHAnsi" w:cstheme="minorHAnsi"/>
        </w:rPr>
        <w:t>Every year China publicly grumbles about the United States' support of Taiwan, and every year Washington pretends not to hear. Some U.S. foreign-policy specialists are sick of this dynamic, arguing, according to Georgetown University historian Nancy Bernkopf Tucker and analyst Bonnie Glaser of the Center for Strategic and International Studies, that Taiwan is a “strategic liability, an expensive diversion and . . . an obstacle to more important U.S.-China relations.” Don’t take the bait, say Tucker and Glaser. If anything, the United States should increase its support of the small democratic island.</w:t>
      </w:r>
    </w:p>
    <w:p w14:paraId="5315BBD9" w14:textId="77777777" w:rsidR="00432514" w:rsidRPr="001E663D" w:rsidRDefault="00432514" w:rsidP="00432514">
      <w:pPr>
        <w:rPr>
          <w:rFonts w:asciiTheme="minorHAnsi" w:hAnsiTheme="minorHAnsi" w:cstheme="minorHAnsi"/>
        </w:rPr>
      </w:pPr>
      <w:r w:rsidRPr="001E663D">
        <w:rPr>
          <w:rStyle w:val="StyleUnderline"/>
          <w:rFonts w:asciiTheme="minorHAnsi" w:hAnsiTheme="minorHAnsi" w:cstheme="minorHAnsi"/>
        </w:rPr>
        <w:t>Even if the United States did bow to China’s wishes and pull the plug on its Taiwan support</w:t>
      </w:r>
      <w:r w:rsidRPr="001E663D">
        <w:rPr>
          <w:rFonts w:asciiTheme="minorHAnsi" w:hAnsiTheme="minorHAnsi" w:cstheme="minorHAnsi"/>
        </w:rPr>
        <w:t xml:space="preserve">, there is no guarantee that relations between the rival superpowers would get any smoother, the authors argue. </w:t>
      </w:r>
      <w:r w:rsidRPr="001E663D">
        <w:rPr>
          <w:rStyle w:val="StyleUnderline"/>
          <w:rFonts w:asciiTheme="minorHAnsi" w:hAnsiTheme="minorHAnsi" w:cstheme="minorHAnsi"/>
        </w:rPr>
        <w:t>China would continue to oppose U.S. interests on nuclear proliferation in Iran and North Korea. And Beijing would be more likely to view U.S. capitulation on Taiwan as a cowering dodge</w:t>
      </w:r>
      <w:r w:rsidRPr="001E663D">
        <w:rPr>
          <w:rFonts w:asciiTheme="minorHAnsi" w:hAnsiTheme="minorHAnsi" w:cstheme="minorHAnsi"/>
        </w:rPr>
        <w:t xml:space="preserve"> than a proffered olive branch. </w:t>
      </w:r>
      <w:r w:rsidRPr="001E663D">
        <w:rPr>
          <w:rStyle w:val="StyleUnderline"/>
          <w:rFonts w:asciiTheme="minorHAnsi" w:hAnsiTheme="minorHAnsi" w:cstheme="minorHAnsi"/>
        </w:rPr>
        <w:t>Walking away from Taiwan could sap the United States’ negotiating power throughout the region, moreover, and possibly send friends in the area, such as Japan and South Korea, into China’s arms.</w:t>
      </w:r>
    </w:p>
    <w:p w14:paraId="03D460DB" w14:textId="77777777" w:rsidR="00432514" w:rsidRPr="001E663D" w:rsidRDefault="00432514" w:rsidP="00432514">
      <w:pPr>
        <w:rPr>
          <w:rFonts w:asciiTheme="minorHAnsi" w:hAnsiTheme="minorHAnsi" w:cstheme="minorHAnsi"/>
        </w:rPr>
      </w:pPr>
      <w:r w:rsidRPr="001E663D">
        <w:rPr>
          <w:rStyle w:val="StyleUnderline"/>
          <w:rFonts w:asciiTheme="minorHAnsi" w:hAnsiTheme="minorHAnsi" w:cstheme="minorHAnsi"/>
        </w:rPr>
        <w:t xml:space="preserve">Scrapping ties to Taiwan would also hurt the U.S. economy. </w:t>
      </w:r>
      <w:r w:rsidRPr="001E663D">
        <w:rPr>
          <w:rFonts w:asciiTheme="minorHAnsi" w:hAnsiTheme="minorHAnsi" w:cstheme="minorHAnsi"/>
        </w:rPr>
        <w:t xml:space="preserve">The two nations have a vibrant economic relationship: Taiwan ranks as America’s ninth-largest trading partner, and the United States is Taiwan’s leading foreign investor. </w:t>
      </w:r>
      <w:r w:rsidRPr="001E663D">
        <w:rPr>
          <w:rStyle w:val="StyleUnderline"/>
          <w:rFonts w:asciiTheme="minorHAnsi" w:hAnsiTheme="minorHAnsi" w:cstheme="minorHAnsi"/>
        </w:rPr>
        <w:t>Furthermore, U.S. arms sales to Taiwan are big business; the United States has sold almost $13 billion in weapons to Taiwan over the past two years.</w:t>
      </w:r>
    </w:p>
    <w:p w14:paraId="0594700D" w14:textId="77777777" w:rsidR="00432514" w:rsidRPr="001E663D" w:rsidRDefault="00432514" w:rsidP="00432514">
      <w:pPr>
        <w:rPr>
          <w:rFonts w:asciiTheme="minorHAnsi" w:hAnsiTheme="minorHAnsi" w:cstheme="minorHAnsi"/>
        </w:rPr>
      </w:pPr>
      <w:r w:rsidRPr="001E663D">
        <w:rPr>
          <w:rStyle w:val="StyleUnderline"/>
          <w:rFonts w:asciiTheme="minorHAnsi" w:hAnsiTheme="minorHAnsi" w:cstheme="minorHAnsi"/>
        </w:rPr>
        <w:t>To prevent the Chinese from even thinking that Washington is going to relinquish its commitment, the United States should step up its engagement with Taiwan</w:t>
      </w:r>
      <w:r w:rsidRPr="001E663D">
        <w:rPr>
          <w:rFonts w:asciiTheme="minorHAnsi" w:hAnsiTheme="minorHAnsi" w:cstheme="minorHAnsi"/>
        </w:rPr>
        <w:t xml:space="preserve">, Tucker and Glaser argue. The priorities: making progress on stalled negotiations on trade, a U.S. visa waiver program, and a bilateral extradition agreement. </w:t>
      </w:r>
      <w:r w:rsidRPr="001E663D">
        <w:rPr>
          <w:rStyle w:val="StyleUnderline"/>
          <w:rFonts w:asciiTheme="minorHAnsi" w:hAnsiTheme="minorHAnsi" w:cstheme="minorHAnsi"/>
        </w:rPr>
        <w:t>Without the United States’ support, Taiwan would almost certainly “be compelled, in some form, to accommodate China’s unification agenda,” possibly laying to rest one of Asia’s most successful forays into democracy.</w:t>
      </w:r>
    </w:p>
    <w:p w14:paraId="6C1BE60F" w14:textId="4F15A1DF" w:rsidR="00B22106" w:rsidRPr="001E663D" w:rsidRDefault="00B22106" w:rsidP="00B22106">
      <w:pPr>
        <w:pStyle w:val="Heading4"/>
        <w:rPr>
          <w:rFonts w:asciiTheme="minorHAnsi" w:hAnsiTheme="minorHAnsi" w:cstheme="minorHAnsi"/>
        </w:rPr>
      </w:pPr>
      <w:r w:rsidRPr="001E663D">
        <w:rPr>
          <w:rFonts w:asciiTheme="minorHAnsi" w:hAnsiTheme="minorHAnsi" w:cstheme="minorHAnsi"/>
        </w:rPr>
        <w:t>Maintaining alliance key to deter China</w:t>
      </w:r>
    </w:p>
    <w:p w14:paraId="0555C8C9" w14:textId="77777777" w:rsidR="00B22106" w:rsidRPr="001E663D" w:rsidRDefault="00B22106" w:rsidP="00B22106">
      <w:pPr>
        <w:rPr>
          <w:rFonts w:asciiTheme="minorHAnsi" w:hAnsiTheme="minorHAnsi" w:cstheme="minorHAnsi"/>
        </w:rPr>
      </w:pPr>
      <w:r w:rsidRPr="001E663D">
        <w:rPr>
          <w:rFonts w:asciiTheme="minorHAnsi" w:hAnsiTheme="minorHAnsi" w:cstheme="minorHAnsi"/>
          <w:b/>
          <w:bCs/>
        </w:rPr>
        <w:t>Rogin 3/18</w:t>
      </w:r>
      <w:r w:rsidRPr="001E663D">
        <w:rPr>
          <w:rFonts w:asciiTheme="minorHAnsi" w:hAnsiTheme="minorHAnsi" w:cstheme="minorHAnsi"/>
        </w:rPr>
        <w:t xml:space="preserve">/19 (Josh Rogin, columnist covering foreign policy and national security, BA in International Affairs from George Washington University, “The United States must help Taiwan resist Chinese dominance”, The Washington Post, </w:t>
      </w:r>
      <w:hyperlink r:id="rId32" w:history="1">
        <w:r w:rsidRPr="001E663D">
          <w:rPr>
            <w:rStyle w:val="Hyperlink"/>
            <w:rFonts w:asciiTheme="minorHAnsi" w:hAnsiTheme="minorHAnsi" w:cstheme="minorHAnsi"/>
          </w:rPr>
          <w:t>https://www.washingtonpost.com/opinions/global-opinions/the-united-states-must-help-taiwan-resist-chinese-dominance/2019/03/28/c6c07868-5188-11e9-8d28-f5149e5a2fda_story.html?utm_term=.b1e564ede9bf)Q</w:t>
        </w:r>
      </w:hyperlink>
    </w:p>
    <w:p w14:paraId="470479E5" w14:textId="77777777" w:rsidR="00B22106" w:rsidRPr="001E663D" w:rsidRDefault="00B22106" w:rsidP="00B22106">
      <w:pPr>
        <w:rPr>
          <w:rStyle w:val="StyleUnderline"/>
          <w:rFonts w:asciiTheme="minorHAnsi" w:hAnsiTheme="minorHAnsi" w:cstheme="minorHAnsi"/>
        </w:rPr>
      </w:pPr>
      <w:r w:rsidRPr="001E663D">
        <w:rPr>
          <w:rFonts w:asciiTheme="minorHAnsi" w:hAnsiTheme="minorHAnsi" w:cstheme="minorHAnsi"/>
          <w:sz w:val="16"/>
        </w:rPr>
        <w:t xml:space="preserve">During a Hawaiian “transit stop” Wednesday, </w:t>
      </w:r>
      <w:r w:rsidRPr="001E663D">
        <w:rPr>
          <w:rStyle w:val="StyleUnderline"/>
          <w:rFonts w:asciiTheme="minorHAnsi" w:hAnsiTheme="minorHAnsi" w:cstheme="minorHAnsi"/>
        </w:rPr>
        <w:t>Taiwan’s President Tsai Ing-wen praised the U.S.-Taiwan relationship as “stronger than ever.”</w:t>
      </w:r>
      <w:r w:rsidRPr="001E663D">
        <w:rPr>
          <w:rFonts w:asciiTheme="minorHAnsi" w:hAnsiTheme="minorHAnsi" w:cstheme="minorHAnsi"/>
          <w:sz w:val="16"/>
        </w:rPr>
        <w:t xml:space="preserve"> But here in Taiwan, it’s China that dominates every discussion. Beijing’s malign influence is apparent everywhere, while the United States is seen as largely absent. </w:t>
      </w:r>
      <w:r w:rsidRPr="001E663D">
        <w:rPr>
          <w:rStyle w:val="StyleUnderline"/>
          <w:rFonts w:asciiTheme="minorHAnsi" w:hAnsiTheme="minorHAnsi" w:cstheme="minorHAnsi"/>
        </w:rPr>
        <w:t>Washington must wake up to the danger of China’s massive effort to infiltrate, undermine and eventually abolish Taiwan’s democracy.</w:t>
      </w:r>
    </w:p>
    <w:p w14:paraId="11C52CD9" w14:textId="77777777" w:rsidR="00B22106" w:rsidRPr="001E663D" w:rsidRDefault="00B22106" w:rsidP="00B22106">
      <w:pPr>
        <w:rPr>
          <w:rFonts w:asciiTheme="minorHAnsi" w:hAnsiTheme="minorHAnsi" w:cstheme="minorHAnsi"/>
          <w:sz w:val="16"/>
          <w:szCs w:val="16"/>
        </w:rPr>
      </w:pPr>
      <w:r w:rsidRPr="001E663D">
        <w:rPr>
          <w:rFonts w:asciiTheme="minorHAnsi" w:hAnsiTheme="minorHAnsi" w:cstheme="minorHAnsi"/>
          <w:sz w:val="16"/>
          <w:szCs w:val="16"/>
        </w:rPr>
        <w:t>Tsai called for Washington’s help to confront Beijing’s comprehensive campaign to exert control over Taiwanese politics and society, which is steadily eroding a 40-year status quo that has kept a shaky peace. The 1979 Taiwan Relations Act, which governs the U.S.-Taiwan relationship, stipulates that the United States will “consider any effort to determine the future of Taiwan by other than peaceful means, including by boycotts or embargoes, a threat to the peace and security of the Western Pacific area and of grave concern to the United States.”</w:t>
      </w:r>
    </w:p>
    <w:p w14:paraId="54562E76" w14:textId="77777777" w:rsidR="00B22106" w:rsidRPr="001E663D" w:rsidRDefault="00B22106" w:rsidP="00B22106">
      <w:pPr>
        <w:rPr>
          <w:rFonts w:asciiTheme="minorHAnsi" w:hAnsiTheme="minorHAnsi" w:cstheme="minorHAnsi"/>
          <w:sz w:val="16"/>
          <w:szCs w:val="16"/>
        </w:rPr>
      </w:pPr>
      <w:r w:rsidRPr="001E663D">
        <w:rPr>
          <w:rFonts w:asciiTheme="minorHAnsi" w:hAnsiTheme="minorHAnsi" w:cstheme="minorHAnsi"/>
          <w:sz w:val="16"/>
          <w:szCs w:val="16"/>
        </w:rPr>
        <w:t>In 2019, those words ring hollow. Xi Jinping’s government brazenly uses economic and political pressure to interfere in Taiwan — an attempt to turn the Taiwanese people and their leaders toward Beijing and against the West. Xi himself smashed the status quo in January when he publicly called for Taiwan to rejoin China under the “One Country, Two Systems” model. One look at Hong Kong should be enough for any Taiwanese citizen to realize that means a steady erosion of their freedoms and sovereignty.</w:t>
      </w:r>
    </w:p>
    <w:p w14:paraId="09415676" w14:textId="77777777" w:rsidR="00B22106" w:rsidRPr="001E663D" w:rsidRDefault="00B22106" w:rsidP="00B22106">
      <w:pPr>
        <w:rPr>
          <w:rFonts w:asciiTheme="minorHAnsi" w:hAnsiTheme="minorHAnsi" w:cstheme="minorHAnsi"/>
          <w:sz w:val="16"/>
          <w:szCs w:val="16"/>
        </w:rPr>
      </w:pPr>
      <w:r w:rsidRPr="001E663D">
        <w:rPr>
          <w:rFonts w:asciiTheme="minorHAnsi" w:hAnsiTheme="minorHAnsi" w:cstheme="minorHAnsi"/>
          <w:sz w:val="16"/>
          <w:szCs w:val="16"/>
        </w:rPr>
        <w:t>During interviews with Taiwanese politicians, officials and national security experts, our delegation in Taiwan, organized by the East West Center, heard grave warnings. Following its successful interference effort in last November’s local elections, Beijing is now focused intensely on ousting Tsai and her Democratic People’s Party in next January’s presidential contest.</w:t>
      </w:r>
    </w:p>
    <w:p w14:paraId="2A9EAE6E" w14:textId="77777777" w:rsidR="00B22106" w:rsidRPr="001E663D" w:rsidRDefault="00B22106" w:rsidP="00B22106">
      <w:pPr>
        <w:rPr>
          <w:rFonts w:asciiTheme="minorHAnsi" w:hAnsiTheme="minorHAnsi" w:cstheme="minorHAnsi"/>
          <w:sz w:val="16"/>
        </w:rPr>
      </w:pPr>
      <w:r w:rsidRPr="001E663D">
        <w:rPr>
          <w:rFonts w:asciiTheme="minorHAnsi" w:hAnsiTheme="minorHAnsi" w:cstheme="minorHAnsi"/>
          <w:sz w:val="16"/>
        </w:rPr>
        <w:t xml:space="preserve">“Next year’s election might be the last meaningful election in Taiwan. After that, it will be a Hong Kong-style election,” said Chen Ming-Chi, deputy minister of the Mainland Affairs Council. </w:t>
      </w:r>
      <w:r w:rsidRPr="001E663D">
        <w:rPr>
          <w:rFonts w:asciiTheme="minorHAnsi" w:hAnsiTheme="minorHAnsi" w:cstheme="minorHAnsi"/>
          <w:u w:val="single"/>
        </w:rPr>
        <w:t>If China succeeds in returning the Beijing-sympathetic Nationalist Party (KMT) to power, that could be the tipping point after which Taiwan can never again exert its own sovereignty, he said.</w:t>
      </w:r>
      <w:r w:rsidRPr="001E663D">
        <w:rPr>
          <w:rFonts w:asciiTheme="minorHAnsi" w:hAnsiTheme="minorHAnsi" w:cstheme="minorHAnsi"/>
          <w:sz w:val="16"/>
        </w:rPr>
        <w:t xml:space="preserve"> “2020 would be the beginning of the reunification.”</w:t>
      </w:r>
    </w:p>
    <w:p w14:paraId="24968954" w14:textId="77777777" w:rsidR="00B22106" w:rsidRPr="001E663D" w:rsidRDefault="00B22106" w:rsidP="00B22106">
      <w:pPr>
        <w:rPr>
          <w:rFonts w:asciiTheme="minorHAnsi" w:hAnsiTheme="minorHAnsi" w:cstheme="minorHAnsi"/>
          <w:sz w:val="16"/>
        </w:rPr>
      </w:pPr>
      <w:r w:rsidRPr="001E663D">
        <w:rPr>
          <w:rFonts w:asciiTheme="minorHAnsi" w:hAnsiTheme="minorHAnsi" w:cstheme="minorHAnsi"/>
          <w:u w:val="single"/>
        </w:rPr>
        <w:t>In other words, a Chinese military invasion is no longer the scenario Taiwanese fear most. China’s strategy to take over Taiwan is focused now on the hybrid warfare tactics authoritarian regimes increasingly deploy in free societies.</w:t>
      </w:r>
      <w:r w:rsidRPr="001E663D">
        <w:rPr>
          <w:rFonts w:asciiTheme="minorHAnsi" w:hAnsiTheme="minorHAnsi" w:cstheme="minorHAnsi"/>
          <w:sz w:val="16"/>
        </w:rPr>
        <w:t xml:space="preserve"> Pro-Beijing interests have bought up a huge portion of Taiwanese media and coordinate with Beijing to spread propaganda and fake news and manipulate social media.</w:t>
      </w:r>
    </w:p>
    <w:p w14:paraId="3E1F2D6A" w14:textId="77777777" w:rsidR="00B22106" w:rsidRPr="001E663D" w:rsidRDefault="00B22106" w:rsidP="00B22106">
      <w:pPr>
        <w:rPr>
          <w:rFonts w:asciiTheme="minorHAnsi" w:hAnsiTheme="minorHAnsi" w:cstheme="minorHAnsi"/>
          <w:sz w:val="16"/>
          <w:szCs w:val="16"/>
        </w:rPr>
      </w:pPr>
      <w:r w:rsidRPr="001E663D">
        <w:rPr>
          <w:rFonts w:asciiTheme="minorHAnsi" w:hAnsiTheme="minorHAnsi" w:cstheme="minorHAnsi"/>
          <w:sz w:val="16"/>
          <w:szCs w:val="16"/>
        </w:rPr>
        <w:t>The Chinese government uses economic coercion to both recruit and punish Taiwanese leaders. Meanwhile, China is working overtime to strip Taiwan of its diplomatic allies and keep it out of multilateral institutions. Beijing is literally trying to erase the country from the map.</w:t>
      </w:r>
    </w:p>
    <w:p w14:paraId="4D1E0370" w14:textId="77777777" w:rsidR="00B22106" w:rsidRPr="001E663D" w:rsidRDefault="00B22106" w:rsidP="00B22106">
      <w:pPr>
        <w:rPr>
          <w:rFonts w:asciiTheme="minorHAnsi" w:hAnsiTheme="minorHAnsi" w:cstheme="minorHAnsi"/>
          <w:sz w:val="16"/>
          <w:szCs w:val="16"/>
        </w:rPr>
      </w:pPr>
      <w:r w:rsidRPr="001E663D">
        <w:rPr>
          <w:rFonts w:asciiTheme="minorHAnsi" w:hAnsiTheme="minorHAnsi" w:cstheme="minorHAnsi"/>
          <w:sz w:val="16"/>
          <w:szCs w:val="16"/>
        </w:rPr>
        <w:t>Taiwan is the testing ground for these methods, but China is now exporting them to other places, including the United States. That’s a threat not just to Taiwan but also to democracies worldwide, said Deputy Foreign Minister Hsu Szu-chien.</w:t>
      </w:r>
    </w:p>
    <w:p w14:paraId="1376C7EA" w14:textId="77777777" w:rsidR="00B22106" w:rsidRPr="001E663D" w:rsidRDefault="00B22106" w:rsidP="00B22106">
      <w:pPr>
        <w:rPr>
          <w:rFonts w:asciiTheme="minorHAnsi" w:hAnsiTheme="minorHAnsi" w:cstheme="minorHAnsi"/>
          <w:sz w:val="16"/>
          <w:szCs w:val="16"/>
        </w:rPr>
      </w:pPr>
      <w:r w:rsidRPr="001E663D">
        <w:rPr>
          <w:rFonts w:asciiTheme="minorHAnsi" w:hAnsiTheme="minorHAnsi" w:cstheme="minorHAnsi"/>
          <w:sz w:val="16"/>
          <w:szCs w:val="16"/>
        </w:rPr>
        <w:t>“Taiwan is only the beginning,” he said. “They want their new civilization to become a new global order. That’s what they are thinking. And together with an expansion of their physical power, now they are putting their dreams into reality.”</w:t>
      </w:r>
    </w:p>
    <w:p w14:paraId="4EE028E2" w14:textId="77777777" w:rsidR="00B22106" w:rsidRPr="001E663D" w:rsidRDefault="00B22106" w:rsidP="00B22106">
      <w:pPr>
        <w:rPr>
          <w:rFonts w:asciiTheme="minorHAnsi" w:hAnsiTheme="minorHAnsi" w:cstheme="minorHAnsi"/>
          <w:sz w:val="16"/>
          <w:szCs w:val="16"/>
        </w:rPr>
      </w:pPr>
      <w:r w:rsidRPr="001E663D">
        <w:rPr>
          <w:rFonts w:asciiTheme="minorHAnsi" w:hAnsiTheme="minorHAnsi" w:cstheme="minorHAnsi"/>
          <w:sz w:val="16"/>
          <w:szCs w:val="16"/>
        </w:rPr>
        <w:t>Several KMT officials and former officials told our delegation fears of China were overblown and seeking accommodation with Beijing was the only reasonable approach. Former deputy foreign minister Bruce Linghu said the KMT is not “pro-China” but rather “pro-peace.”</w:t>
      </w:r>
    </w:p>
    <w:p w14:paraId="088D4DE2" w14:textId="77777777" w:rsidR="00B22106" w:rsidRPr="001E663D" w:rsidRDefault="00B22106" w:rsidP="00B22106">
      <w:pPr>
        <w:rPr>
          <w:rFonts w:asciiTheme="minorHAnsi" w:hAnsiTheme="minorHAnsi" w:cstheme="minorHAnsi"/>
          <w:sz w:val="16"/>
          <w:szCs w:val="16"/>
        </w:rPr>
      </w:pPr>
      <w:r w:rsidRPr="001E663D">
        <w:rPr>
          <w:rFonts w:asciiTheme="minorHAnsi" w:hAnsiTheme="minorHAnsi" w:cstheme="minorHAnsi"/>
          <w:sz w:val="16"/>
          <w:szCs w:val="16"/>
        </w:rPr>
        <w:t>“Taiwan has to play it smart,” he said. “Why should we be provocative with China?”</w:t>
      </w:r>
    </w:p>
    <w:p w14:paraId="2FF17A2B" w14:textId="77777777" w:rsidR="00B22106" w:rsidRPr="001E663D" w:rsidRDefault="00B22106" w:rsidP="00B22106">
      <w:pPr>
        <w:rPr>
          <w:rFonts w:asciiTheme="minorHAnsi" w:hAnsiTheme="minorHAnsi" w:cstheme="minorHAnsi"/>
          <w:sz w:val="16"/>
          <w:szCs w:val="16"/>
        </w:rPr>
      </w:pPr>
      <w:r w:rsidRPr="001E663D">
        <w:rPr>
          <w:rFonts w:asciiTheme="minorHAnsi" w:hAnsiTheme="minorHAnsi" w:cstheme="minorHAnsi"/>
          <w:sz w:val="16"/>
          <w:szCs w:val="16"/>
        </w:rPr>
        <w:t>KMT officials insist they support the U.S.-China relationship and are not trying to appease Beijing. But actions speak louder than words. While Tsai was speaking to Americans, Kaohsiung Mayor Han Kuo-yu, a rising KMT leader and presidential prospect, was holding controversial meetings with Chinese Communist Party officials in Hong Kong and Macau. It’s clear which relationship the KMT prioritizes.</w:t>
      </w:r>
    </w:p>
    <w:p w14:paraId="5DE89DC2" w14:textId="77777777" w:rsidR="00B22106" w:rsidRPr="001E663D" w:rsidRDefault="00B22106" w:rsidP="00B22106">
      <w:pPr>
        <w:rPr>
          <w:rFonts w:asciiTheme="minorHAnsi" w:hAnsiTheme="minorHAnsi" w:cstheme="minorHAnsi"/>
          <w:sz w:val="16"/>
        </w:rPr>
      </w:pPr>
      <w:r w:rsidRPr="001E663D">
        <w:rPr>
          <w:rFonts w:asciiTheme="minorHAnsi" w:hAnsiTheme="minorHAnsi" w:cstheme="minorHAnsi"/>
          <w:u w:val="single"/>
        </w:rPr>
        <w:t>The U.S. interest in helping the current Taiwanese government defend its democracy from Chinese interference and aggression is understood — but our will is under question.</w:t>
      </w:r>
      <w:r w:rsidRPr="001E663D">
        <w:rPr>
          <w:rFonts w:asciiTheme="minorHAnsi" w:hAnsiTheme="minorHAnsi" w:cstheme="minorHAnsi"/>
          <w:sz w:val="16"/>
        </w:rPr>
        <w:t xml:space="preserve"> The Trump administration, despite being full of pro-Taiwan officials, has been inconsistent. There’s progress on arms sales but no progress on what Tsai wants most, a U.S.-Taiwan free trade agreement. There’s not enough U.S. support for Taiwan’s fight against China’s hybrid warfare approach.</w:t>
      </w:r>
    </w:p>
    <w:p w14:paraId="3FF90906" w14:textId="77777777" w:rsidR="00B22106" w:rsidRPr="001E663D" w:rsidRDefault="00B22106" w:rsidP="00B22106">
      <w:pPr>
        <w:rPr>
          <w:rFonts w:asciiTheme="minorHAnsi" w:hAnsiTheme="minorHAnsi" w:cstheme="minorHAnsi"/>
        </w:rPr>
      </w:pPr>
      <w:r w:rsidRPr="001E663D">
        <w:rPr>
          <w:rFonts w:asciiTheme="minorHAnsi" w:hAnsiTheme="minorHAnsi" w:cstheme="minorHAnsi"/>
          <w:u w:val="single"/>
        </w:rPr>
        <w:t>In reality, accommodation with Beijing likely won’t work and China’s appetite in Taiwan will only grow with the eating.</w:t>
      </w:r>
      <w:r w:rsidRPr="001E663D">
        <w:rPr>
          <w:rFonts w:asciiTheme="minorHAnsi" w:hAnsiTheme="minorHAnsi" w:cstheme="minorHAnsi"/>
        </w:rPr>
        <w:t xml:space="preserve"> </w:t>
      </w:r>
      <w:r w:rsidRPr="001E663D">
        <w:rPr>
          <w:rFonts w:asciiTheme="minorHAnsi" w:hAnsiTheme="minorHAnsi" w:cstheme="minorHAnsi"/>
          <w:sz w:val="16"/>
          <w:szCs w:val="16"/>
        </w:rPr>
        <w:t>Taiwan proves that democracy and Chinese culture can work together and that prosperity need not require repression. This is an example that Beijing, for obvious reasons, cannot tolerate. Taiwan’s very existence plays into the Chinese Communist Party’s deep insecurity.</w:t>
      </w:r>
    </w:p>
    <w:p w14:paraId="4FDBF416" w14:textId="77777777" w:rsidR="00B22106" w:rsidRPr="001E663D" w:rsidRDefault="00B22106" w:rsidP="00B22106">
      <w:pPr>
        <w:rPr>
          <w:rFonts w:asciiTheme="minorHAnsi" w:hAnsiTheme="minorHAnsi" w:cstheme="minorHAnsi"/>
          <w:u w:val="single"/>
        </w:rPr>
      </w:pPr>
      <w:r w:rsidRPr="001E663D">
        <w:rPr>
          <w:rFonts w:asciiTheme="minorHAnsi" w:hAnsiTheme="minorHAnsi" w:cstheme="minorHAnsi"/>
          <w:u w:val="single"/>
        </w:rPr>
        <w:t>But time is running out fast for the United States to show the Taiwanese people they have international support for refusing to acquiesce to Beijing’s dominance over their politics, economy and society.</w:t>
      </w:r>
    </w:p>
    <w:p w14:paraId="60AF7BC5" w14:textId="798EA8F1" w:rsidR="00432514" w:rsidRPr="001E663D" w:rsidRDefault="00432514" w:rsidP="00432514">
      <w:pPr>
        <w:pStyle w:val="Heading3"/>
        <w:rPr>
          <w:rFonts w:asciiTheme="minorHAnsi" w:hAnsiTheme="minorHAnsi" w:cstheme="minorHAnsi"/>
        </w:rPr>
      </w:pPr>
      <w:r w:rsidRPr="001E663D">
        <w:rPr>
          <w:rFonts w:asciiTheme="minorHAnsi" w:hAnsiTheme="minorHAnsi" w:cstheme="minorHAnsi"/>
        </w:rPr>
        <w:t>2nc – solvency – deterrence</w:t>
      </w:r>
    </w:p>
    <w:p w14:paraId="08584621" w14:textId="77777777" w:rsidR="00432514" w:rsidRPr="001E663D" w:rsidRDefault="00432514" w:rsidP="00432514">
      <w:pPr>
        <w:rPr>
          <w:rFonts w:asciiTheme="minorHAnsi" w:hAnsiTheme="minorHAnsi" w:cstheme="minorHAnsi"/>
        </w:rPr>
      </w:pPr>
    </w:p>
    <w:p w14:paraId="5FB173B7" w14:textId="77777777" w:rsidR="00432514" w:rsidRPr="001E663D" w:rsidRDefault="00432514" w:rsidP="00432514">
      <w:pPr>
        <w:pStyle w:val="Heading4"/>
        <w:rPr>
          <w:rFonts w:asciiTheme="minorHAnsi" w:hAnsiTheme="minorHAnsi" w:cstheme="minorHAnsi"/>
        </w:rPr>
      </w:pPr>
      <w:r w:rsidRPr="001E663D">
        <w:rPr>
          <w:rFonts w:asciiTheme="minorHAnsi" w:hAnsiTheme="minorHAnsi" w:cstheme="minorHAnsi"/>
        </w:rPr>
        <w:t>Arm sales to Taiwan key to deterrence</w:t>
      </w:r>
    </w:p>
    <w:p w14:paraId="35B10C0C" w14:textId="77777777" w:rsidR="00432514" w:rsidRPr="001E663D" w:rsidRDefault="00432514" w:rsidP="00432514">
      <w:pPr>
        <w:rPr>
          <w:rFonts w:asciiTheme="minorHAnsi" w:hAnsiTheme="minorHAnsi" w:cstheme="minorHAnsi"/>
        </w:rPr>
      </w:pPr>
      <w:r w:rsidRPr="001E663D">
        <w:rPr>
          <w:rFonts w:asciiTheme="minorHAnsi" w:hAnsiTheme="minorHAnsi" w:cstheme="minorHAnsi"/>
          <w:b/>
          <w:bCs/>
        </w:rPr>
        <w:t>Weitz ’16</w:t>
      </w:r>
      <w:r w:rsidRPr="001E663D">
        <w:rPr>
          <w:rFonts w:asciiTheme="minorHAnsi" w:hAnsiTheme="minorHAnsi" w:cstheme="minorHAnsi"/>
        </w:rPr>
        <w:t xml:space="preserve"> (Richard Weitz, Senior Fellow and Director of the Center of Political-Military Analysis at Hudson Institute, “Taiwan Arms Deal Aims To Reduce Cross-Strait Tensions”, China US Focus, 1/12/16, https://www.chinausfocus.com/peace-security/taiwan-arms-deal-aims-to-reduce-cross-strait-tensions)</w:t>
      </w:r>
    </w:p>
    <w:p w14:paraId="6427F6A8" w14:textId="77777777" w:rsidR="00432514" w:rsidRPr="001E663D" w:rsidRDefault="00432514" w:rsidP="00432514">
      <w:pPr>
        <w:rPr>
          <w:rFonts w:asciiTheme="minorHAnsi" w:hAnsiTheme="minorHAnsi" w:cstheme="minorHAnsi"/>
        </w:rPr>
      </w:pPr>
      <w:r w:rsidRPr="001E663D">
        <w:rPr>
          <w:rFonts w:asciiTheme="minorHAnsi" w:hAnsiTheme="minorHAnsi" w:cstheme="minorHAnsi"/>
        </w:rPr>
        <w:t>On December 16, 2015, the U.S. State Department approved a $1.83-billion arms sale to Taiwan, the first such agreement since 2011. The weapons include mostly additional units of systems already in the Taiwanese inventory, such as Stinger MANPADS, BGM-71 TOW 2B, AAV-7 amphibious assault vehicles, and a pair of Oliver Hazard Perry-class frigates. The deal also includes communications and other enabling technologies. However, the current sale is considerably smaller than its recent predecessors, which included around $6 billion worth of armaments in 2010 and in 2011, and excludes advanced warplanes, submarines, or “offensive” weapons.</w:t>
      </w:r>
    </w:p>
    <w:p w14:paraId="6C2E841D" w14:textId="77777777" w:rsidR="00432514" w:rsidRPr="001E663D" w:rsidRDefault="00432514" w:rsidP="00432514">
      <w:pPr>
        <w:rPr>
          <w:rFonts w:asciiTheme="minorHAnsi" w:hAnsiTheme="minorHAnsi" w:cstheme="minorHAnsi"/>
        </w:rPr>
      </w:pPr>
      <w:r w:rsidRPr="001E663D">
        <w:rPr>
          <w:rFonts w:asciiTheme="minorHAnsi" w:hAnsiTheme="minorHAnsi" w:cstheme="minorHAnsi"/>
          <w:u w:val="single"/>
        </w:rPr>
        <w:t>The United States has been selling weapons to Taiwan for decades and the mainland government has long sought to end them.</w:t>
      </w:r>
      <w:r w:rsidRPr="001E663D">
        <w:rPr>
          <w:rFonts w:asciiTheme="minorHAnsi" w:hAnsiTheme="minorHAnsi" w:cstheme="minorHAnsi"/>
        </w:rPr>
        <w:t xml:space="preserve"> In October 2008, for example, after the Bush administration indicated that it would sell Taiwan $6.5 billion in military equipment, the Chinese government suspending almost a dozen China-U.S. military exchange programs—cancelling high-level defense visits, denying U.S. Navy ships access to Chinese ports, and postponing meetings on nonproliferation, humanitarian assistance, disaster relief.</w:t>
      </w:r>
    </w:p>
    <w:p w14:paraId="4F8F3AC1" w14:textId="77777777" w:rsidR="00432514" w:rsidRPr="001E663D" w:rsidRDefault="00432514" w:rsidP="00432514">
      <w:pPr>
        <w:rPr>
          <w:rFonts w:asciiTheme="minorHAnsi" w:hAnsiTheme="minorHAnsi" w:cstheme="minorHAnsi"/>
        </w:rPr>
      </w:pPr>
      <w:r w:rsidRPr="001E663D">
        <w:rPr>
          <w:rFonts w:asciiTheme="minorHAnsi" w:hAnsiTheme="minorHAnsi" w:cstheme="minorHAnsi"/>
          <w:u w:val="single"/>
        </w:rPr>
        <w:t>The Chinese government’s response to the most recent U.S. government arms sales has thus far been less severe. PRC representatives criticized the decision in public, protested directly to U.S. diplomats, and threated to retaliate against the U.S. companies involved in the sales.</w:t>
      </w:r>
      <w:r w:rsidRPr="001E663D">
        <w:rPr>
          <w:rFonts w:asciiTheme="minorHAnsi" w:hAnsiTheme="minorHAnsi" w:cstheme="minorHAnsi"/>
        </w:rPr>
        <w:t xml:space="preserve"> But there have been no cancellation of military exchanges r other bilateral programs.</w:t>
      </w:r>
    </w:p>
    <w:p w14:paraId="44CDDF72" w14:textId="77777777" w:rsidR="00432514" w:rsidRPr="001E663D" w:rsidRDefault="00432514" w:rsidP="00432514">
      <w:pPr>
        <w:rPr>
          <w:rFonts w:asciiTheme="minorHAnsi" w:hAnsiTheme="minorHAnsi" w:cstheme="minorHAnsi"/>
        </w:rPr>
      </w:pPr>
      <w:r w:rsidRPr="001E663D">
        <w:rPr>
          <w:rFonts w:asciiTheme="minorHAnsi" w:hAnsiTheme="minorHAnsi" w:cstheme="minorHAnsi"/>
        </w:rPr>
        <w:t>The damage was limited due to arguably excessive U.S. restraint in providing more advanced systems (even though the PLA already has them), the improvement in cross-Strait ties seen most recently in the 2014 presidential summit in Singapore, the current Chinese government’s increased interest in sustaining China-U.S. defense relations, and the preoccupation of both governments with other security differences, such as Chinese and U.S. military activities in the South China Sea.</w:t>
      </w:r>
    </w:p>
    <w:p w14:paraId="2901F062" w14:textId="77777777" w:rsidR="00432514" w:rsidRPr="001E663D" w:rsidRDefault="00432514" w:rsidP="00432514">
      <w:pPr>
        <w:rPr>
          <w:rFonts w:asciiTheme="minorHAnsi" w:hAnsiTheme="minorHAnsi" w:cstheme="minorHAnsi"/>
        </w:rPr>
      </w:pPr>
      <w:r w:rsidRPr="001E663D">
        <w:rPr>
          <w:rFonts w:asciiTheme="minorHAnsi" w:hAnsiTheme="minorHAnsi" w:cstheme="minorHAnsi"/>
          <w:u w:val="single"/>
        </w:rPr>
        <w:t>The United States has assured Taiwan that it would not set a date to end these arms sales or consult in advance about these transactions and committed to Beijing to limit these sales and support a one-China policy</w:t>
      </w:r>
      <w:r w:rsidRPr="001E663D">
        <w:rPr>
          <w:rFonts w:asciiTheme="minorHAnsi" w:hAnsiTheme="minorHAnsi" w:cstheme="minorHAnsi"/>
        </w:rPr>
        <w:t>. Future damage in relations between all three actors could be reduced further if the United States made more frequent if smaller sales (yearly rather than every few years), if Taiwanese and Chinese politicians refrain from provocative statements and actions on this issue, and if Chinese policy makers better understand why the United States will likely continue these sales.</w:t>
      </w:r>
    </w:p>
    <w:p w14:paraId="4A6F9C85" w14:textId="77777777" w:rsidR="00432514" w:rsidRPr="001E663D" w:rsidRDefault="00432514" w:rsidP="00432514">
      <w:pPr>
        <w:rPr>
          <w:rFonts w:asciiTheme="minorHAnsi" w:hAnsiTheme="minorHAnsi" w:cstheme="minorHAnsi"/>
        </w:rPr>
      </w:pPr>
      <w:r w:rsidRPr="001E663D">
        <w:rPr>
          <w:rFonts w:asciiTheme="minorHAnsi" w:hAnsiTheme="minorHAnsi" w:cstheme="minorHAnsi"/>
        </w:rPr>
        <w:t>By waiting until 2015, the Obama administration has created the longest gap in major arms sales to the island since the White House was congressionally mandated to support the Taiwanese military in 1979. The U.S. government has a legal obligation to continue such sales in the Taiwan Relations Act (TRA) adopted in April of that year. Although ending the 1954 Sino-American Mutual Defense Treaty, the TRA commits the United States to supply Taiwan with the weapons it needs to maintain a “sufficient self-defense capability.” However, the legislation does not mandate any minimum volume of sales and Congress must approve each transaction. The transfers would be seen as more normal if they occurred more regularly.</w:t>
      </w:r>
    </w:p>
    <w:p w14:paraId="36D467A5" w14:textId="77777777" w:rsidR="00432514" w:rsidRPr="001E663D" w:rsidRDefault="00432514" w:rsidP="00432514">
      <w:pPr>
        <w:rPr>
          <w:rFonts w:asciiTheme="minorHAnsi" w:hAnsiTheme="minorHAnsi" w:cstheme="minorHAnsi"/>
        </w:rPr>
      </w:pPr>
      <w:r w:rsidRPr="001E663D">
        <w:rPr>
          <w:rFonts w:asciiTheme="minorHAnsi" w:hAnsiTheme="minorHAnsi" w:cstheme="minorHAnsi"/>
        </w:rPr>
        <w:t>The decision to finalize the more recent arms sale so close to the January 2016 presidential legislative elections in Taiwan likely reflects a U.S. decision to reaffirm support for Taiwan’s democratic credentials, discourage Chinese interference in Taiwan’s political process, and give Washington more leverage to influence the policies of the next Taiwanese government.</w:t>
      </w:r>
    </w:p>
    <w:p w14:paraId="0D98E9CE" w14:textId="77777777" w:rsidR="00432514" w:rsidRPr="001E663D" w:rsidRDefault="00432514" w:rsidP="00432514">
      <w:pPr>
        <w:rPr>
          <w:rFonts w:asciiTheme="minorHAnsi" w:hAnsiTheme="minorHAnsi" w:cstheme="minorHAnsi"/>
        </w:rPr>
      </w:pPr>
      <w:r w:rsidRPr="001E663D">
        <w:rPr>
          <w:rFonts w:asciiTheme="minorHAnsi" w:hAnsiTheme="minorHAnsi" w:cstheme="minorHAnsi"/>
          <w:u w:val="single"/>
        </w:rPr>
        <w:t>From the perspective of regional stability, U.S. officials have justified these weapons sales on the grounds that they help sustain the peaceful status quo in the Straits by partially balancing the PLA’s growing capabilities and thereby discouraging either party from using military coercion or taking other unilateral actions that threaten the other</w:t>
      </w:r>
      <w:r w:rsidRPr="001E663D">
        <w:rPr>
          <w:rFonts w:asciiTheme="minorHAnsi" w:hAnsiTheme="minorHAnsi" w:cstheme="minorHAnsi"/>
        </w:rPr>
        <w:t>. If the Taiwanese concluded that the cross-Strait balance was rapidly shifting against them, they might preemptively declare independence as a separate country before the military situation became too unfavorable.</w:t>
      </w:r>
    </w:p>
    <w:p w14:paraId="3E4E348A" w14:textId="77777777" w:rsidR="00432514" w:rsidRPr="001E663D" w:rsidRDefault="00432514" w:rsidP="00432514">
      <w:pPr>
        <w:rPr>
          <w:rFonts w:asciiTheme="minorHAnsi" w:hAnsiTheme="minorHAnsi" w:cstheme="minorHAnsi"/>
          <w:u w:val="single"/>
        </w:rPr>
      </w:pPr>
      <w:r w:rsidRPr="001E663D">
        <w:rPr>
          <w:rFonts w:asciiTheme="minorHAnsi" w:hAnsiTheme="minorHAnsi" w:cstheme="minorHAnsi"/>
          <w:u w:val="single"/>
        </w:rPr>
        <w:t>In addition, Washington worries that declining to assist the Taiwanese military could encourage Beijing to adopt aggressive policies toward Taipei, increasing the risks of a Sino-American confrontation through miscalculation and thereby inflicting a major economic shock on China, Taiwan, the United States, and other countries. China’s 2005 Anti-Secession Law authorizes the use of force if Beijing concludes that peaceful reunification efforts will prove unsuccessful.</w:t>
      </w:r>
    </w:p>
    <w:p w14:paraId="59426E85" w14:textId="77777777" w:rsidR="00432514" w:rsidRPr="001E663D" w:rsidRDefault="00432514" w:rsidP="00432514">
      <w:pPr>
        <w:rPr>
          <w:rFonts w:asciiTheme="minorHAnsi" w:hAnsiTheme="minorHAnsi" w:cstheme="minorHAnsi"/>
        </w:rPr>
      </w:pPr>
      <w:r w:rsidRPr="001E663D">
        <w:rPr>
          <w:rFonts w:asciiTheme="minorHAnsi" w:hAnsiTheme="minorHAnsi" w:cstheme="minorHAnsi"/>
          <w:u w:val="single"/>
        </w:rPr>
        <w:t>U.S. officials have also feared that stopping conventional arms sales to Taiwan could have the untoward effect of prompting a panicky Taipei and other U.S. security partners, such as Japan and South Korea, to pursue nuclear weapons, long-range missiles, or other destabilizing strategic weapons.</w:t>
      </w:r>
      <w:r w:rsidRPr="001E663D">
        <w:rPr>
          <w:rFonts w:asciiTheme="minorHAnsi" w:hAnsiTheme="minorHAnsi" w:cstheme="minorHAnsi"/>
        </w:rPr>
        <w:t xml:space="preserve"> Each of these three actors has been building offensive conventional weapons and they have the capacity to make nuclear weapons.</w:t>
      </w:r>
    </w:p>
    <w:p w14:paraId="6496BCBB" w14:textId="77777777" w:rsidR="00432514" w:rsidRPr="001E663D" w:rsidRDefault="00432514" w:rsidP="00432514">
      <w:pPr>
        <w:rPr>
          <w:rFonts w:asciiTheme="minorHAnsi" w:hAnsiTheme="minorHAnsi" w:cstheme="minorHAnsi"/>
        </w:rPr>
      </w:pPr>
      <w:r w:rsidRPr="001E663D">
        <w:rPr>
          <w:rFonts w:asciiTheme="minorHAnsi" w:hAnsiTheme="minorHAnsi" w:cstheme="minorHAnsi"/>
        </w:rPr>
        <w:t>From a moral perspective, Taiwan is an attractive partner for Americans given its democratic political system, with competitive multi-party elections in which the results are not decided in advance, and its other political and economic freedoms. Under present circumstances, the transfer of the PRC’s political system to the island would result in a setback for the global democracy and human rights agenda supported by the United States.</w:t>
      </w:r>
    </w:p>
    <w:p w14:paraId="05D338AA" w14:textId="77777777" w:rsidR="00432514" w:rsidRPr="001E663D" w:rsidRDefault="00432514" w:rsidP="00432514">
      <w:pPr>
        <w:rPr>
          <w:rFonts w:asciiTheme="minorHAnsi" w:hAnsiTheme="minorHAnsi" w:cstheme="minorHAnsi"/>
        </w:rPr>
      </w:pPr>
      <w:r w:rsidRPr="001E663D">
        <w:rPr>
          <w:rFonts w:asciiTheme="minorHAnsi" w:hAnsiTheme="minorHAnsi" w:cstheme="minorHAnsi"/>
        </w:rPr>
        <w:t>From a realpolitik perspective, Taiwan contributes to U.S. security in multiple ways, from serving as a strategic indicator regarding how China will use its growing international power to reinforcing the credibility of the U.S. security guarantees that underpin the East Asian security architecture that has promote regional peace and prosperity, including to the benefit of China and the United States.</w:t>
      </w:r>
    </w:p>
    <w:p w14:paraId="1331865C" w14:textId="77777777" w:rsidR="00432514" w:rsidRPr="001E663D" w:rsidRDefault="00432514" w:rsidP="00432514">
      <w:pPr>
        <w:rPr>
          <w:rFonts w:asciiTheme="minorHAnsi" w:hAnsiTheme="minorHAnsi" w:cstheme="minorHAnsi"/>
        </w:rPr>
      </w:pPr>
      <w:r w:rsidRPr="001E663D">
        <w:rPr>
          <w:rFonts w:asciiTheme="minorHAnsi" w:hAnsiTheme="minorHAnsi" w:cstheme="minorHAnsi"/>
          <w:u w:val="single"/>
        </w:rPr>
        <w:t>From the bargaining perspective, the U.S. administration cannot seem to yield to Chinese threats to suspend defense exchanges or otherwise punish the United States over the issue of U.S. arms sales to Taiwan or related questions.</w:t>
      </w:r>
      <w:r w:rsidRPr="001E663D">
        <w:rPr>
          <w:rFonts w:asciiTheme="minorHAnsi" w:hAnsiTheme="minorHAnsi" w:cstheme="minorHAnsi"/>
        </w:rPr>
        <w:t xml:space="preserve"> Not only would encourage negotiators from China and other countries to think they can achieve more gains from further threats, but a stream of unbalanced U.S. concessions would undermine domestic public confidence and support for a generally cooperative U.S. government policy toward China.</w:t>
      </w:r>
    </w:p>
    <w:p w14:paraId="6DFC3E87" w14:textId="77777777" w:rsidR="00432514" w:rsidRPr="001E663D" w:rsidRDefault="00432514" w:rsidP="00432514">
      <w:pPr>
        <w:rPr>
          <w:rFonts w:asciiTheme="minorHAnsi" w:hAnsiTheme="minorHAnsi" w:cstheme="minorHAnsi"/>
        </w:rPr>
      </w:pPr>
      <w:r w:rsidRPr="001E663D">
        <w:rPr>
          <w:rFonts w:asciiTheme="minorHAnsi" w:hAnsiTheme="minorHAnsi" w:cstheme="minorHAnsi"/>
          <w:u w:val="single"/>
        </w:rPr>
        <w:t>Fundamentally, the United States continues its policy of strategic ambiguity, not taking sides on what Taiwan’s ultimate fate should be, but insisting that Beijing-Taipei differences should be settled by peaceful means. U.S. arms sales policy have sought to balance enhancing Taiwan’s defense capacity without emboldening rash Taiwanese actions, and to deter Beijing without provoking the Chinese</w:t>
      </w:r>
      <w:r w:rsidRPr="001E663D">
        <w:rPr>
          <w:rFonts w:asciiTheme="minorHAnsi" w:hAnsiTheme="minorHAnsi" w:cstheme="minorHAnsi"/>
        </w:rPr>
        <w:t xml:space="preserve"> </w:t>
      </w:r>
      <w:r w:rsidRPr="001E663D">
        <w:rPr>
          <w:rFonts w:asciiTheme="minorHAnsi" w:hAnsiTheme="minorHAnsi" w:cstheme="minorHAnsi"/>
          <w:u w:val="single"/>
        </w:rPr>
        <w:t>government</w:t>
      </w:r>
      <w:r w:rsidRPr="001E663D">
        <w:rPr>
          <w:rFonts w:asciiTheme="minorHAnsi" w:hAnsiTheme="minorHAnsi" w:cstheme="minorHAnsi"/>
        </w:rPr>
        <w:t>. The United States could suffer as much as any actor from military conflict between China and Taiwan.</w:t>
      </w:r>
    </w:p>
    <w:p w14:paraId="00F7A959" w14:textId="77777777" w:rsidR="00432514" w:rsidRPr="001E663D" w:rsidRDefault="00432514" w:rsidP="00432514">
      <w:pPr>
        <w:rPr>
          <w:rFonts w:asciiTheme="minorHAnsi" w:hAnsiTheme="minorHAnsi" w:cstheme="minorHAnsi"/>
          <w:u w:val="single"/>
        </w:rPr>
      </w:pPr>
      <w:r w:rsidRPr="001E663D">
        <w:rPr>
          <w:rFonts w:asciiTheme="minorHAnsi" w:hAnsiTheme="minorHAnsi" w:cstheme="minorHAnsi"/>
          <w:u w:val="single"/>
        </w:rPr>
        <w:t>By providing the weapons, the United States has arguably made Taipei more confident about working with Beijing to reduce cross-Strait tensions in recent years. Continuing arms sales will help provide the reassurance the Taiwanese need to engage with Beijing in coming years without really threatening China, as even Chinese scholars acknowledge, presenting a security threat to China.</w:t>
      </w:r>
    </w:p>
    <w:p w14:paraId="382868D0" w14:textId="77777777" w:rsidR="00432514" w:rsidRPr="001E663D" w:rsidRDefault="00432514" w:rsidP="00432514">
      <w:pPr>
        <w:rPr>
          <w:rFonts w:asciiTheme="minorHAnsi" w:hAnsiTheme="minorHAnsi" w:cstheme="minorHAnsi"/>
        </w:rPr>
      </w:pPr>
      <w:r w:rsidRPr="001E663D">
        <w:rPr>
          <w:rFonts w:asciiTheme="minorHAnsi" w:hAnsiTheme="minorHAnsi" w:cstheme="minorHAnsi"/>
        </w:rPr>
        <w:t>The best way to promote cross-Strait cooperation is for China to continue its economic and political reforms and to reduce its military threat to Taipei, beginning with a reduction in the Chinese missiles aimed at Taiwan. A constructive reunification process will require the support of a large majority of the Taiwanese people, which is currently lacking but can be achieved through wise policies in Beijing</w:t>
      </w:r>
    </w:p>
    <w:p w14:paraId="6B072447" w14:textId="77777777" w:rsidR="00432514" w:rsidRPr="001E663D" w:rsidRDefault="00432514" w:rsidP="00432514">
      <w:pPr>
        <w:pStyle w:val="Heading4"/>
        <w:rPr>
          <w:rFonts w:asciiTheme="minorHAnsi" w:hAnsiTheme="minorHAnsi" w:cstheme="minorHAnsi"/>
        </w:rPr>
      </w:pPr>
      <w:r w:rsidRPr="001E663D">
        <w:rPr>
          <w:rFonts w:asciiTheme="minorHAnsi" w:hAnsiTheme="minorHAnsi" w:cstheme="minorHAnsi"/>
        </w:rPr>
        <w:t>Increasing arm sales key to deter China</w:t>
      </w:r>
    </w:p>
    <w:p w14:paraId="0C079B60" w14:textId="77777777" w:rsidR="00432514" w:rsidRPr="001E663D" w:rsidRDefault="00432514" w:rsidP="00432514">
      <w:pPr>
        <w:rPr>
          <w:rFonts w:asciiTheme="minorHAnsi" w:hAnsiTheme="minorHAnsi" w:cstheme="minorHAnsi"/>
        </w:rPr>
      </w:pPr>
      <w:r w:rsidRPr="001E663D">
        <w:rPr>
          <w:rFonts w:asciiTheme="minorHAnsi" w:hAnsiTheme="minorHAnsi" w:cstheme="minorHAnsi"/>
          <w:b/>
          <w:bCs/>
        </w:rPr>
        <w:t>Galen ’00</w:t>
      </w:r>
      <w:r w:rsidRPr="001E663D">
        <w:rPr>
          <w:rFonts w:asciiTheme="minorHAnsi" w:hAnsiTheme="minorHAnsi" w:cstheme="minorHAnsi"/>
        </w:rPr>
        <w:t xml:space="preserve"> (Ted Galen Carpenter, senior fellow for defense and foreign policy studies at the Cato Institute, PhD in US diplomatic history from the University of Texas, “Increase Arms Sales to Taiwan”, Cato Institute, 12/22/00, https://www.cato.org/publications/commentary/increase-arms-sales-taiwan)</w:t>
      </w:r>
    </w:p>
    <w:p w14:paraId="1AE074CA" w14:textId="77777777" w:rsidR="00432514" w:rsidRPr="001E663D" w:rsidRDefault="00432514" w:rsidP="00432514">
      <w:pPr>
        <w:rPr>
          <w:rFonts w:asciiTheme="minorHAnsi" w:hAnsiTheme="minorHAnsi" w:cstheme="minorHAnsi"/>
        </w:rPr>
      </w:pPr>
      <w:r w:rsidRPr="001E663D">
        <w:rPr>
          <w:rFonts w:asciiTheme="minorHAnsi" w:hAnsiTheme="minorHAnsi" w:cstheme="minorHAnsi"/>
        </w:rPr>
        <w:t xml:space="preserve">As tensions continue to simmer between the People’s Republic of China and Taiwan, the Bush administration will come under increasing pressure to provide Taiwan with a firm security guarantee. That could be dangerous and put the United States directly at risk. </w:t>
      </w:r>
      <w:r w:rsidRPr="001E663D">
        <w:rPr>
          <w:rStyle w:val="StyleUnderline"/>
          <w:rFonts w:asciiTheme="minorHAnsi" w:hAnsiTheme="minorHAnsi" w:cstheme="minorHAnsi"/>
        </w:rPr>
        <w:t>Instead, the United States should increase arms sales to Taiwan and encourage other countries to do the same.</w:t>
      </w:r>
    </w:p>
    <w:p w14:paraId="2FED24BA" w14:textId="77777777" w:rsidR="00432514" w:rsidRPr="001E663D" w:rsidRDefault="00432514" w:rsidP="00432514">
      <w:pPr>
        <w:rPr>
          <w:rFonts w:asciiTheme="minorHAnsi" w:hAnsiTheme="minorHAnsi" w:cstheme="minorHAnsi"/>
        </w:rPr>
      </w:pPr>
      <w:r w:rsidRPr="001E663D">
        <w:rPr>
          <w:rFonts w:asciiTheme="minorHAnsi" w:hAnsiTheme="minorHAnsi" w:cstheme="minorHAnsi"/>
        </w:rPr>
        <w:t>One of Beijing’s top priorities is to cut off Taiwan’s access to sophisticated military hardware. It’s working. As late as 1991, some 20 countries supplied Taiwan with arms. Today, the United States is virtually the only supplier. Israel was once a leading supplier but stopped in 1992 when it opened diplomatic relations with the PRC. Israel today is an important supplier of cutting-edge military equipment and technology … to China. Germany agreed to stop arms sales to Taiwan in 1993. France, which had sold 60 Mirage fighters to Taiwan, stopped in 1998.</w:t>
      </w:r>
    </w:p>
    <w:p w14:paraId="37A6C804" w14:textId="77777777" w:rsidR="00432514" w:rsidRPr="001E663D" w:rsidRDefault="00432514" w:rsidP="00432514">
      <w:pPr>
        <w:rPr>
          <w:rFonts w:asciiTheme="minorHAnsi" w:hAnsiTheme="minorHAnsi" w:cstheme="minorHAnsi"/>
        </w:rPr>
      </w:pPr>
      <w:r w:rsidRPr="001E663D">
        <w:rPr>
          <w:rFonts w:asciiTheme="minorHAnsi" w:hAnsiTheme="minorHAnsi" w:cstheme="minorHAnsi"/>
        </w:rPr>
        <w:t>Chinese officials make it clear to countries with arms industries that “good” relations and lucrative economic ties with the PRC depend upon those countries’ willingness to end military sales to Taiwan. Few governments contemplate defying Beijing’s wishes.</w:t>
      </w:r>
    </w:p>
    <w:p w14:paraId="14541021" w14:textId="77777777" w:rsidR="00432514" w:rsidRPr="001E663D" w:rsidRDefault="00432514" w:rsidP="00432514">
      <w:pPr>
        <w:rPr>
          <w:rFonts w:asciiTheme="minorHAnsi" w:hAnsiTheme="minorHAnsi" w:cstheme="minorHAnsi"/>
        </w:rPr>
      </w:pPr>
      <w:r w:rsidRPr="001E663D">
        <w:rPr>
          <w:rFonts w:asciiTheme="minorHAnsi" w:hAnsiTheme="minorHAnsi" w:cstheme="minorHAnsi"/>
        </w:rPr>
        <w:t>Even the United States has bowed to the pressure. Although the 1979 Taiwan Relations Act obligates Washington to provide Taiwan with defensive weapons, Washington’s performance has been erratic. Indeed, in the August 1982 U.S.-PRC communique, the Reagan administration promised to decrease and ultimately eliminate arms sales to Taiwan. American officials have insisted that the pledge was contingent on Beijing’s commitment to avoid using force to resolve the Taiwan issue. Chinese leaders interpret the communique provision as an ironclad, unconditional U.S. pledge to phase out arms shipments.</w:t>
      </w:r>
    </w:p>
    <w:p w14:paraId="77FB912F" w14:textId="77777777" w:rsidR="00432514" w:rsidRPr="001E663D" w:rsidRDefault="00432514" w:rsidP="00432514">
      <w:pPr>
        <w:rPr>
          <w:rFonts w:asciiTheme="minorHAnsi" w:hAnsiTheme="minorHAnsi" w:cstheme="minorHAnsi"/>
        </w:rPr>
      </w:pPr>
      <w:r w:rsidRPr="001E663D">
        <w:rPr>
          <w:rFonts w:asciiTheme="minorHAnsi" w:hAnsiTheme="minorHAnsi" w:cstheme="minorHAnsi"/>
        </w:rPr>
        <w:t>Washington today is wary of Taipei’s arms purchase requests for fear of angering Beijing. The Clinton administration’s decision this year reflected the timidity. Washington agreed to sell Taiwan a long- range early warning radar system, advanced medium-range air-to-air missiles (AMRAAMs), Javelin anti-tank missiles, and Maverick air-to-surface missiles. But Taiwan didn’t get most of these items, including the centerpiece of its request, the Arleigh Burke-class Aegis destroyers, as well as diesel submarines and P-3 Orion patrol aircraft. Indeed, among the top six items on Taipei’s list only one-Maverick missiles-was approved. Washington did sell AMRAAMs to Taiwan. But the fine print in the deal says that the missiles stay in America unless Washington releases them in response to an emergency. In other words: After you’re attacked we’ll let you have a weapon to defend yourself.</w:t>
      </w:r>
    </w:p>
    <w:p w14:paraId="08FDB80E" w14:textId="77777777" w:rsidR="00432514" w:rsidRPr="001E663D" w:rsidRDefault="00432514" w:rsidP="00432514">
      <w:pPr>
        <w:rPr>
          <w:rFonts w:asciiTheme="minorHAnsi" w:hAnsiTheme="minorHAnsi" w:cstheme="minorHAnsi"/>
        </w:rPr>
      </w:pPr>
      <w:r w:rsidRPr="001E663D">
        <w:rPr>
          <w:rFonts w:asciiTheme="minorHAnsi" w:hAnsiTheme="minorHAnsi" w:cstheme="minorHAnsi"/>
        </w:rPr>
        <w:t>Such timidity plays into Beijing’s strategy to isolate, weaken and ultimately strangle Taiwan. If Taipei is to deter the PRC from using coercion on the issue of reunification, Taiwan must be able to purchase modern armaments, now and in the future.</w:t>
      </w:r>
    </w:p>
    <w:p w14:paraId="088AADDB" w14:textId="77777777" w:rsidR="00432514" w:rsidRPr="001E663D" w:rsidRDefault="00432514" w:rsidP="00432514">
      <w:pPr>
        <w:rPr>
          <w:rFonts w:asciiTheme="minorHAnsi" w:hAnsiTheme="minorHAnsi" w:cstheme="minorHAnsi"/>
        </w:rPr>
      </w:pPr>
      <w:r w:rsidRPr="001E663D">
        <w:rPr>
          <w:rStyle w:val="StyleUnderline"/>
          <w:rFonts w:asciiTheme="minorHAnsi" w:hAnsiTheme="minorHAnsi" w:cstheme="minorHAnsi"/>
        </w:rPr>
        <w:t>Beijing claims that if Taiwan agrees to reunification, the Taiwanese will be able to retain their government, economic system and military for an extended period. But this last pledge is meaningless unless Taiwan has access to modern weapons.</w:t>
      </w:r>
      <w:r w:rsidRPr="001E663D">
        <w:rPr>
          <w:rFonts w:asciiTheme="minorHAnsi" w:hAnsiTheme="minorHAnsi" w:cstheme="minorHAnsi"/>
        </w:rPr>
        <w:t xml:space="preserve"> Otherwise, the Taiwanese will be in the same position as Poland in 1939, which had the best horse cavalry in Europe. That did little good against Nazi Panzer tanks.</w:t>
      </w:r>
    </w:p>
    <w:p w14:paraId="4B3C69F3" w14:textId="77777777" w:rsidR="00432514" w:rsidRPr="001E663D" w:rsidRDefault="00432514" w:rsidP="00432514">
      <w:pPr>
        <w:rPr>
          <w:rFonts w:asciiTheme="minorHAnsi" w:hAnsiTheme="minorHAnsi" w:cstheme="minorHAnsi"/>
        </w:rPr>
      </w:pPr>
      <w:r w:rsidRPr="001E663D">
        <w:rPr>
          <w:rFonts w:asciiTheme="minorHAnsi" w:hAnsiTheme="minorHAnsi" w:cstheme="minorHAnsi"/>
        </w:rPr>
        <w:t>This does not mean that Washington should approve every request. Taipei’s desire for diesel submarines, for instance, seems ill advised and a waste of money. (Taiwan’s military would be better off increasing the number of P-3 aircraft for anti-submarine missions in its next request.) But U.S. officials should approve most weapons systems Taiwan seeks and stop worrying about whether such actions will annoy Beijing. As far as the PRC is concerned, any arms sale to Taiwan is unacceptable.</w:t>
      </w:r>
    </w:p>
    <w:p w14:paraId="67B95C60" w14:textId="77777777" w:rsidR="00432514" w:rsidRPr="001E663D" w:rsidRDefault="00432514" w:rsidP="00432514">
      <w:pPr>
        <w:rPr>
          <w:rStyle w:val="StyleUnderline"/>
          <w:rFonts w:asciiTheme="minorHAnsi" w:hAnsiTheme="minorHAnsi" w:cstheme="minorHAnsi"/>
        </w:rPr>
      </w:pPr>
      <w:r w:rsidRPr="001E663D">
        <w:rPr>
          <w:rStyle w:val="StyleUnderline"/>
          <w:rFonts w:asciiTheme="minorHAnsi" w:hAnsiTheme="minorHAnsi" w:cstheme="minorHAnsi"/>
        </w:rPr>
        <w:t>In its own self interest, Washington should be more open to Taiwan’s arms requests. A well-armed Taiwan is better able to deter Beijing from contemplating the use of force to achieve reunification. Conversely, a Taiwan armed only with obsolete weaponry may prove an irresistible temptation to hardliners in Beijing. An effective Taiwanese deterrent makes it less likely that the United States will ever be called on to rescue Taiwan. That is definitely in America’s best interest.</w:t>
      </w:r>
    </w:p>
    <w:p w14:paraId="54F66312" w14:textId="16A67451" w:rsidR="004B2899" w:rsidRPr="001E663D" w:rsidRDefault="004B2899" w:rsidP="004B2899">
      <w:pPr>
        <w:pStyle w:val="Heading1"/>
        <w:rPr>
          <w:rFonts w:asciiTheme="minorHAnsi" w:hAnsiTheme="minorHAnsi" w:cstheme="minorHAnsi"/>
        </w:rPr>
      </w:pPr>
      <w:r w:rsidRPr="001E663D">
        <w:rPr>
          <w:rFonts w:asciiTheme="minorHAnsi" w:hAnsiTheme="minorHAnsi" w:cstheme="minorHAnsi"/>
        </w:rPr>
        <w:t>da – dib</w:t>
      </w:r>
    </w:p>
    <w:p w14:paraId="05591705" w14:textId="250D812D" w:rsidR="004B76EE" w:rsidRPr="001E663D" w:rsidRDefault="004B76EE" w:rsidP="004B76EE">
      <w:pPr>
        <w:pStyle w:val="Heading3"/>
        <w:rPr>
          <w:rFonts w:asciiTheme="minorHAnsi" w:hAnsiTheme="minorHAnsi" w:cstheme="minorHAnsi"/>
        </w:rPr>
      </w:pPr>
      <w:r w:rsidRPr="001E663D">
        <w:rPr>
          <w:rFonts w:asciiTheme="minorHAnsi" w:hAnsiTheme="minorHAnsi" w:cstheme="minorHAnsi"/>
        </w:rPr>
        <w:t xml:space="preserve">1nc </w:t>
      </w:r>
      <w:r w:rsidR="009208F0" w:rsidRPr="001E663D">
        <w:rPr>
          <w:rFonts w:asciiTheme="minorHAnsi" w:hAnsiTheme="minorHAnsi" w:cstheme="minorHAnsi"/>
        </w:rPr>
        <w:t xml:space="preserve">– </w:t>
      </w:r>
      <w:r w:rsidRPr="001E663D">
        <w:rPr>
          <w:rFonts w:asciiTheme="minorHAnsi" w:hAnsiTheme="minorHAnsi" w:cstheme="minorHAnsi"/>
        </w:rPr>
        <w:t>dib</w:t>
      </w:r>
      <w:r w:rsidR="009208F0" w:rsidRPr="001E663D">
        <w:rPr>
          <w:rFonts w:asciiTheme="minorHAnsi" w:hAnsiTheme="minorHAnsi" w:cstheme="minorHAnsi"/>
        </w:rPr>
        <w:t xml:space="preserve"> </w:t>
      </w:r>
    </w:p>
    <w:p w14:paraId="45D4D57C" w14:textId="77777777" w:rsidR="004B76EE" w:rsidRPr="001E663D" w:rsidRDefault="004B76EE" w:rsidP="004B76EE">
      <w:pPr>
        <w:pStyle w:val="Heading4"/>
        <w:rPr>
          <w:rFonts w:asciiTheme="minorHAnsi" w:hAnsiTheme="minorHAnsi" w:cstheme="minorHAnsi"/>
        </w:rPr>
      </w:pPr>
      <w:r w:rsidRPr="001E663D">
        <w:rPr>
          <w:rFonts w:asciiTheme="minorHAnsi" w:hAnsiTheme="minorHAnsi" w:cstheme="minorHAnsi"/>
        </w:rPr>
        <w:t xml:space="preserve">Arms sales are up – boosts the DIB </w:t>
      </w:r>
    </w:p>
    <w:p w14:paraId="110ED881" w14:textId="77777777" w:rsidR="004B76EE" w:rsidRPr="001E663D" w:rsidRDefault="004B76EE" w:rsidP="004B76EE">
      <w:pPr>
        <w:rPr>
          <w:rFonts w:asciiTheme="minorHAnsi" w:hAnsiTheme="minorHAnsi" w:cstheme="minorHAnsi"/>
        </w:rPr>
      </w:pPr>
      <w:r w:rsidRPr="001E663D">
        <w:rPr>
          <w:rStyle w:val="Style13ptBold"/>
          <w:rFonts w:asciiTheme="minorHAnsi" w:hAnsiTheme="minorHAnsi" w:cstheme="minorHAnsi"/>
        </w:rPr>
        <w:t>Stone and Spetalnick 18</w:t>
      </w:r>
      <w:r w:rsidRPr="001E663D">
        <w:rPr>
          <w:rFonts w:asciiTheme="minorHAnsi" w:hAnsiTheme="minorHAnsi" w:cstheme="minorHAnsi"/>
        </w:rPr>
        <w:t xml:space="preserve"> (Mike Stone and Matt Spetalnick-Reuters. Stone is a defense industry correspondent and an award-winning investigative reporter specializing in breaking defense industry news. Spetalnick is a White House correspondent for foreign policy and national security. “Trump to open the floodgates on selling US-made weapons to previously restricted buyers,” </w:t>
      </w:r>
      <w:r w:rsidRPr="001E663D">
        <w:rPr>
          <w:rFonts w:asciiTheme="minorHAnsi" w:hAnsiTheme="minorHAnsi" w:cstheme="minorHAnsi"/>
          <w:i/>
        </w:rPr>
        <w:t>Business Insider</w:t>
      </w:r>
      <w:r w:rsidRPr="001E663D">
        <w:rPr>
          <w:rFonts w:asciiTheme="minorHAnsi" w:hAnsiTheme="minorHAnsi" w:cstheme="minorHAnsi"/>
        </w:rPr>
        <w:t xml:space="preserve">, 1/8/18, </w:t>
      </w:r>
      <w:hyperlink r:id="rId33" w:history="1">
        <w:r w:rsidRPr="001E663D">
          <w:rPr>
            <w:rStyle w:val="Hyperlink"/>
            <w:rFonts w:asciiTheme="minorHAnsi" w:hAnsiTheme="minorHAnsi" w:cstheme="minorHAnsi"/>
          </w:rPr>
          <w:t>https://www.businessinsider.com/trump-to-open-the-floodgates-on-selling-us-made-weapons-2018-1</w:t>
        </w:r>
      </w:hyperlink>
      <w:r w:rsidRPr="001E663D">
        <w:rPr>
          <w:rFonts w:asciiTheme="minorHAnsi" w:hAnsiTheme="minorHAnsi" w:cstheme="minorHAnsi"/>
        </w:rPr>
        <w:t>) //Haus</w:t>
      </w:r>
    </w:p>
    <w:p w14:paraId="01949A45" w14:textId="77777777" w:rsidR="004B76EE" w:rsidRPr="001E663D" w:rsidRDefault="004B76EE" w:rsidP="004B76EE">
      <w:pPr>
        <w:rPr>
          <w:rFonts w:asciiTheme="minorHAnsi" w:hAnsiTheme="minorHAnsi" w:cstheme="minorHAnsi"/>
          <w:sz w:val="16"/>
        </w:rPr>
      </w:pPr>
      <w:r w:rsidRPr="001E663D">
        <w:rPr>
          <w:rStyle w:val="StyleUnderline"/>
          <w:rFonts w:asciiTheme="minorHAnsi" w:hAnsiTheme="minorHAnsi" w:cstheme="minorHAnsi"/>
        </w:rPr>
        <w:t>The Trump administration is nearing completion of a</w:t>
      </w:r>
      <w:r w:rsidRPr="001E663D">
        <w:rPr>
          <w:rFonts w:asciiTheme="minorHAnsi" w:hAnsiTheme="minorHAnsi" w:cstheme="minorHAnsi"/>
          <w:sz w:val="16"/>
        </w:rPr>
        <w:t xml:space="preserve"> new "Buy American" </w:t>
      </w:r>
      <w:r w:rsidRPr="001E663D">
        <w:rPr>
          <w:rStyle w:val="StyleUnderline"/>
          <w:rFonts w:asciiTheme="minorHAnsi" w:hAnsiTheme="minorHAnsi" w:cstheme="minorHAnsi"/>
        </w:rPr>
        <w:t xml:space="preserve">plan that calls </w:t>
      </w:r>
      <w:r w:rsidRPr="001E663D">
        <w:rPr>
          <w:rFonts w:asciiTheme="minorHAnsi" w:hAnsiTheme="minorHAnsi" w:cstheme="minorHAnsi"/>
          <w:sz w:val="16"/>
        </w:rPr>
        <w:t xml:space="preserve">for U.S. military attaches and diplomats to help drum up billions of dollars more in business overseas for the American weapons industry, </w:t>
      </w:r>
      <w:r w:rsidRPr="001E663D">
        <w:rPr>
          <w:rStyle w:val="StyleUnderline"/>
          <w:rFonts w:asciiTheme="minorHAnsi" w:hAnsiTheme="minorHAnsi" w:cstheme="minorHAnsi"/>
        </w:rPr>
        <w:t>going beyond the assistance they currently provide</w:t>
      </w:r>
      <w:r w:rsidRPr="001E663D">
        <w:rPr>
          <w:rFonts w:asciiTheme="minorHAnsi" w:hAnsiTheme="minorHAnsi" w:cstheme="minorHAnsi"/>
          <w:sz w:val="16"/>
        </w:rPr>
        <w:t>, U.S. officials said.</w:t>
      </w:r>
    </w:p>
    <w:p w14:paraId="3CEEEE88" w14:textId="77777777" w:rsidR="004B76EE" w:rsidRPr="001E663D" w:rsidRDefault="004B76EE" w:rsidP="004B76EE">
      <w:pPr>
        <w:rPr>
          <w:rFonts w:asciiTheme="minorHAnsi" w:hAnsiTheme="minorHAnsi" w:cstheme="minorHAnsi"/>
          <w:sz w:val="16"/>
        </w:rPr>
      </w:pPr>
      <w:r w:rsidRPr="001E663D">
        <w:rPr>
          <w:rFonts w:asciiTheme="minorHAnsi" w:hAnsiTheme="minorHAnsi" w:cstheme="minorHAnsi"/>
          <w:sz w:val="16"/>
        </w:rPr>
        <w:t xml:space="preserve">President Donald </w:t>
      </w:r>
      <w:r w:rsidRPr="001E663D">
        <w:rPr>
          <w:rStyle w:val="StyleUnderline"/>
          <w:rFonts w:asciiTheme="minorHAnsi" w:hAnsiTheme="minorHAnsi" w:cstheme="minorHAnsi"/>
        </w:rPr>
        <w:t>Trump</w:t>
      </w:r>
      <w:r w:rsidRPr="001E663D">
        <w:rPr>
          <w:rFonts w:asciiTheme="minorHAnsi" w:hAnsiTheme="minorHAnsi" w:cstheme="minorHAnsi"/>
          <w:sz w:val="16"/>
        </w:rPr>
        <w:t xml:space="preserve"> as early as February </w:t>
      </w:r>
      <w:r w:rsidRPr="001E663D">
        <w:rPr>
          <w:rStyle w:val="StyleUnderline"/>
          <w:rFonts w:asciiTheme="minorHAnsi" w:hAnsiTheme="minorHAnsi" w:cstheme="minorHAnsi"/>
        </w:rPr>
        <w:t>is expected</w:t>
      </w:r>
      <w:r w:rsidRPr="001E663D">
        <w:rPr>
          <w:rFonts w:asciiTheme="minorHAnsi" w:hAnsiTheme="minorHAnsi" w:cstheme="minorHAnsi"/>
          <w:sz w:val="16"/>
        </w:rPr>
        <w:t xml:space="preserve"> to announce a "whole of government" effort </w:t>
      </w:r>
      <w:r w:rsidRPr="001E663D">
        <w:rPr>
          <w:rStyle w:val="StyleUnderline"/>
          <w:rFonts w:asciiTheme="minorHAnsi" w:hAnsiTheme="minorHAnsi" w:cstheme="minorHAnsi"/>
        </w:rPr>
        <w:t>to ease export rules on purchases by foreign countries of U.S.-made military equipment</w:t>
      </w:r>
      <w:r w:rsidRPr="001E663D">
        <w:rPr>
          <w:rFonts w:asciiTheme="minorHAnsi" w:hAnsiTheme="minorHAnsi" w:cstheme="minorHAnsi"/>
          <w:sz w:val="16"/>
        </w:rPr>
        <w:t>, from fighter jets and drones to warships and artillery, according to people familiar with the plan.</w:t>
      </w:r>
    </w:p>
    <w:p w14:paraId="3541AA5B" w14:textId="77777777" w:rsidR="004B76EE" w:rsidRPr="001E663D" w:rsidRDefault="004B76EE" w:rsidP="004B76EE">
      <w:pPr>
        <w:rPr>
          <w:rFonts w:asciiTheme="minorHAnsi" w:hAnsiTheme="minorHAnsi" w:cstheme="minorHAnsi"/>
          <w:sz w:val="14"/>
          <w:szCs w:val="14"/>
        </w:rPr>
      </w:pPr>
      <w:r w:rsidRPr="001E663D">
        <w:rPr>
          <w:rFonts w:asciiTheme="minorHAnsi" w:hAnsiTheme="minorHAnsi" w:cstheme="minorHAnsi"/>
          <w:sz w:val="14"/>
          <w:szCs w:val="14"/>
        </w:rPr>
        <w:t>Trump is seeking to fulfill a 2016 election campaign promise to create jobs in the United States by selling more goods and services abroad to bring down the U.S. trade deficit from a six-year high of $50 billion.</w:t>
      </w:r>
    </w:p>
    <w:p w14:paraId="333126EC" w14:textId="77777777" w:rsidR="004B76EE" w:rsidRPr="001E663D" w:rsidRDefault="004B76EE" w:rsidP="004B76EE">
      <w:pPr>
        <w:rPr>
          <w:rFonts w:asciiTheme="minorHAnsi" w:hAnsiTheme="minorHAnsi" w:cstheme="minorHAnsi"/>
          <w:sz w:val="14"/>
          <w:szCs w:val="14"/>
        </w:rPr>
      </w:pPr>
      <w:r w:rsidRPr="001E663D">
        <w:rPr>
          <w:rFonts w:asciiTheme="minorHAnsi" w:hAnsiTheme="minorHAnsi" w:cstheme="minorHAnsi"/>
          <w:sz w:val="14"/>
          <w:szCs w:val="14"/>
        </w:rPr>
        <w:t>The administration is also under pressure from U.S. defense contractors facing growing competition from foreign rivals such as China and Russia. But any loosening of the restrictions on weapons sales would be in defiance of human rights and arms control advocates who said there was too great a risk of fueling violence in regions such as the Middle East and South Asia or arms being diverted to be used in terrorist attacks.</w:t>
      </w:r>
    </w:p>
    <w:p w14:paraId="7FAEF89B" w14:textId="77777777" w:rsidR="004B76EE" w:rsidRPr="001E663D" w:rsidRDefault="004B76EE" w:rsidP="004B76EE">
      <w:pPr>
        <w:rPr>
          <w:rFonts w:asciiTheme="minorHAnsi" w:hAnsiTheme="minorHAnsi" w:cstheme="minorHAnsi"/>
          <w:sz w:val="16"/>
        </w:rPr>
      </w:pPr>
      <w:r w:rsidRPr="001E663D">
        <w:rPr>
          <w:rFonts w:asciiTheme="minorHAnsi" w:hAnsiTheme="minorHAnsi" w:cstheme="minorHAnsi"/>
          <w:sz w:val="16"/>
        </w:rPr>
        <w:t xml:space="preserve">Besides greater use of a network of military and commercial attaches already stationed at U.S. embassies in foreign capitals, senior officials who spoke on condition of anonymity said </w:t>
      </w:r>
      <w:r w:rsidRPr="001E663D">
        <w:rPr>
          <w:rStyle w:val="StyleUnderline"/>
          <w:rFonts w:asciiTheme="minorHAnsi" w:hAnsiTheme="minorHAnsi" w:cstheme="minorHAnsi"/>
        </w:rPr>
        <w:t>another thrust of the plan will be to set in motion a realignment of</w:t>
      </w:r>
      <w:r w:rsidRPr="001E663D">
        <w:rPr>
          <w:rFonts w:asciiTheme="minorHAnsi" w:hAnsiTheme="minorHAnsi" w:cstheme="minorHAnsi"/>
          <w:sz w:val="16"/>
        </w:rPr>
        <w:t xml:space="preserve"> the International Trafficking in Arms Regulations (ITAR). It is a central policy </w:t>
      </w:r>
      <w:r w:rsidRPr="001E663D">
        <w:rPr>
          <w:rStyle w:val="StyleUnderline"/>
          <w:rFonts w:asciiTheme="minorHAnsi" w:hAnsiTheme="minorHAnsi" w:cstheme="minorHAnsi"/>
        </w:rPr>
        <w:t>governing arms exports</w:t>
      </w:r>
      <w:r w:rsidRPr="001E663D">
        <w:rPr>
          <w:rFonts w:asciiTheme="minorHAnsi" w:hAnsiTheme="minorHAnsi" w:cstheme="minorHAnsi"/>
          <w:sz w:val="16"/>
        </w:rPr>
        <w:t xml:space="preserve"> since 1976 and has not been fully revamped in more than three decades.</w:t>
      </w:r>
    </w:p>
    <w:p w14:paraId="76846072" w14:textId="77777777" w:rsidR="004B76EE" w:rsidRPr="001E663D" w:rsidRDefault="004B76EE" w:rsidP="004B76EE">
      <w:pPr>
        <w:rPr>
          <w:rFonts w:asciiTheme="minorHAnsi" w:hAnsiTheme="minorHAnsi" w:cstheme="minorHAnsi"/>
          <w:sz w:val="14"/>
          <w:szCs w:val="14"/>
        </w:rPr>
      </w:pPr>
      <w:r w:rsidRPr="001E663D">
        <w:rPr>
          <w:rFonts w:asciiTheme="minorHAnsi" w:hAnsiTheme="minorHAnsi" w:cstheme="minorHAnsi"/>
          <w:sz w:val="14"/>
          <w:szCs w:val="14"/>
        </w:rPr>
        <w:t>This expanded government effort on behalf of American arms makers, together with looser restrictions on weapons exports and more favorable treatment of sales to non-NATO allies and partners, could bring additional billions of dollars in deals and more jobs, a senior U.S. official said, without providing specifics.</w:t>
      </w:r>
    </w:p>
    <w:p w14:paraId="4F74E548" w14:textId="77777777" w:rsidR="004B76EE" w:rsidRPr="001E663D" w:rsidRDefault="004B76EE" w:rsidP="004B76EE">
      <w:pPr>
        <w:rPr>
          <w:rFonts w:asciiTheme="minorHAnsi" w:hAnsiTheme="minorHAnsi" w:cstheme="minorHAnsi"/>
          <w:sz w:val="16"/>
        </w:rPr>
      </w:pPr>
      <w:r w:rsidRPr="001E663D">
        <w:rPr>
          <w:rFonts w:asciiTheme="minorHAnsi" w:hAnsiTheme="minorHAnsi" w:cstheme="minorHAnsi"/>
          <w:sz w:val="16"/>
        </w:rPr>
        <w:t xml:space="preserve">The strategy of </w:t>
      </w:r>
      <w:r w:rsidRPr="001E663D">
        <w:rPr>
          <w:rStyle w:val="StyleUnderline"/>
          <w:rFonts w:asciiTheme="minorHAnsi" w:hAnsiTheme="minorHAnsi" w:cstheme="minorHAnsi"/>
        </w:rPr>
        <w:t>having the Pentagon</w:t>
      </w:r>
      <w:r w:rsidRPr="001E663D">
        <w:rPr>
          <w:rFonts w:asciiTheme="minorHAnsi" w:hAnsiTheme="minorHAnsi" w:cstheme="minorHAnsi"/>
          <w:sz w:val="16"/>
        </w:rPr>
        <w:t xml:space="preserve"> and the U.S. State Department </w:t>
      </w:r>
      <w:r w:rsidRPr="001E663D">
        <w:rPr>
          <w:rStyle w:val="StyleUnderline"/>
          <w:rFonts w:asciiTheme="minorHAnsi" w:hAnsiTheme="minorHAnsi" w:cstheme="minorHAnsi"/>
        </w:rPr>
        <w:t>take a more active role in securing foreign arms deals could</w:t>
      </w:r>
      <w:r w:rsidRPr="001E663D">
        <w:rPr>
          <w:rFonts w:asciiTheme="minorHAnsi" w:hAnsiTheme="minorHAnsi" w:cstheme="minorHAnsi"/>
          <w:sz w:val="16"/>
        </w:rPr>
        <w:t xml:space="preserve"> especially </w:t>
      </w:r>
      <w:r w:rsidRPr="001E663D">
        <w:rPr>
          <w:rStyle w:val="StyleUnderline"/>
          <w:rFonts w:asciiTheme="minorHAnsi" w:hAnsiTheme="minorHAnsi" w:cstheme="minorHAnsi"/>
        </w:rPr>
        <w:t>benefit</w:t>
      </w:r>
      <w:r w:rsidRPr="001E663D">
        <w:rPr>
          <w:rFonts w:asciiTheme="minorHAnsi" w:hAnsiTheme="minorHAnsi" w:cstheme="minorHAnsi"/>
          <w:sz w:val="16"/>
        </w:rPr>
        <w:t xml:space="preserve"> major </w:t>
      </w:r>
      <w:r w:rsidRPr="001E663D">
        <w:rPr>
          <w:rStyle w:val="StyleUnderline"/>
          <w:rFonts w:asciiTheme="minorHAnsi" w:hAnsiTheme="minorHAnsi" w:cstheme="minorHAnsi"/>
        </w:rPr>
        <w:t>defense contractors</w:t>
      </w:r>
      <w:r w:rsidRPr="001E663D">
        <w:rPr>
          <w:rFonts w:asciiTheme="minorHAnsi" w:hAnsiTheme="minorHAnsi" w:cstheme="minorHAnsi"/>
          <w:sz w:val="16"/>
        </w:rPr>
        <w:t xml:space="preserve"> such as Lockheed Martin and Boeing Co.</w:t>
      </w:r>
    </w:p>
    <w:p w14:paraId="528CDC56" w14:textId="77777777" w:rsidR="004B76EE" w:rsidRPr="001E663D" w:rsidRDefault="004B76EE" w:rsidP="004B76EE">
      <w:pPr>
        <w:rPr>
          <w:rFonts w:asciiTheme="minorHAnsi" w:hAnsiTheme="minorHAnsi" w:cstheme="minorHAnsi"/>
          <w:sz w:val="14"/>
          <w:szCs w:val="14"/>
        </w:rPr>
      </w:pPr>
      <w:r w:rsidRPr="001E663D">
        <w:rPr>
          <w:rFonts w:asciiTheme="minorHAnsi" w:hAnsiTheme="minorHAnsi" w:cstheme="minorHAnsi"/>
          <w:sz w:val="14"/>
          <w:szCs w:val="14"/>
        </w:rPr>
        <w:t>"We want to see those guys, the commercial and military attaches, unfettered to be salesmen for this stuff, to be promoters," said the senior administration official, who is close to the internal deliberations and spoke on condition of anonymity.</w:t>
      </w:r>
    </w:p>
    <w:p w14:paraId="00EDBFA4" w14:textId="77777777" w:rsidR="004B76EE" w:rsidRPr="001E663D" w:rsidRDefault="004B76EE" w:rsidP="004B76EE">
      <w:pPr>
        <w:rPr>
          <w:rFonts w:asciiTheme="minorHAnsi" w:hAnsiTheme="minorHAnsi" w:cstheme="minorHAnsi"/>
          <w:sz w:val="16"/>
        </w:rPr>
      </w:pPr>
      <w:r w:rsidRPr="001E663D">
        <w:rPr>
          <w:rFonts w:asciiTheme="minorHAnsi" w:hAnsiTheme="minorHAnsi" w:cstheme="minorHAnsi"/>
          <w:sz w:val="16"/>
        </w:rPr>
        <w:t xml:space="preserve">A State Department official, asked to confirm details of the coming new policy, said </w:t>
      </w:r>
      <w:r w:rsidRPr="001E663D">
        <w:rPr>
          <w:rStyle w:val="StyleUnderline"/>
          <w:rFonts w:asciiTheme="minorHAnsi" w:hAnsiTheme="minorHAnsi" w:cstheme="minorHAnsi"/>
        </w:rPr>
        <w:t>the</w:t>
      </w:r>
      <w:r w:rsidRPr="001E663D">
        <w:rPr>
          <w:rFonts w:asciiTheme="minorHAnsi" w:hAnsiTheme="minorHAnsi" w:cstheme="minorHAnsi"/>
          <w:sz w:val="16"/>
        </w:rPr>
        <w:t xml:space="preserve"> revamped </w:t>
      </w:r>
      <w:r w:rsidRPr="001E663D">
        <w:rPr>
          <w:rStyle w:val="StyleUnderline"/>
          <w:rFonts w:asciiTheme="minorHAnsi" w:hAnsiTheme="minorHAnsi" w:cstheme="minorHAnsi"/>
        </w:rPr>
        <w:t>approach</w:t>
      </w:r>
      <w:r w:rsidRPr="001E663D">
        <w:rPr>
          <w:rFonts w:asciiTheme="minorHAnsi" w:hAnsiTheme="minorHAnsi" w:cstheme="minorHAnsi"/>
          <w:sz w:val="16"/>
        </w:rPr>
        <w:t xml:space="preserve"> "gives our partners a greater capacity to help share the burden of international security, </w:t>
      </w:r>
      <w:r w:rsidRPr="001E663D">
        <w:rPr>
          <w:rStyle w:val="StyleUnderline"/>
          <w:rFonts w:asciiTheme="minorHAnsi" w:hAnsiTheme="minorHAnsi" w:cstheme="minorHAnsi"/>
        </w:rPr>
        <w:t>benefits the defense industrial base</w:t>
      </w:r>
      <w:r w:rsidRPr="001E663D">
        <w:rPr>
          <w:rFonts w:asciiTheme="minorHAnsi" w:hAnsiTheme="minorHAnsi" w:cstheme="minorHAnsi"/>
          <w:sz w:val="16"/>
        </w:rPr>
        <w:t xml:space="preserve"> and will provide more good jobs for American workers."</w:t>
      </w:r>
    </w:p>
    <w:p w14:paraId="3BDD9560" w14:textId="77777777" w:rsidR="004B76EE" w:rsidRPr="001E663D" w:rsidRDefault="004B76EE" w:rsidP="004B76EE">
      <w:pPr>
        <w:rPr>
          <w:rFonts w:asciiTheme="minorHAnsi" w:hAnsiTheme="minorHAnsi" w:cstheme="minorHAnsi"/>
          <w:sz w:val="14"/>
          <w:szCs w:val="14"/>
        </w:rPr>
      </w:pPr>
      <w:r w:rsidRPr="001E663D">
        <w:rPr>
          <w:rFonts w:asciiTheme="minorHAnsi" w:hAnsiTheme="minorHAnsi" w:cstheme="minorHAnsi"/>
          <w:sz w:val="14"/>
          <w:szCs w:val="14"/>
        </w:rPr>
        <w:t>The White House and Pentagon declined official comment.</w:t>
      </w:r>
    </w:p>
    <w:p w14:paraId="3EB85074" w14:textId="77777777" w:rsidR="004B76EE" w:rsidRPr="001E663D" w:rsidRDefault="004B76EE" w:rsidP="004B76EE">
      <w:pPr>
        <w:rPr>
          <w:rFonts w:asciiTheme="minorHAnsi" w:hAnsiTheme="minorHAnsi" w:cstheme="minorHAnsi"/>
          <w:sz w:val="14"/>
          <w:szCs w:val="14"/>
        </w:rPr>
      </w:pPr>
      <w:r w:rsidRPr="001E663D">
        <w:rPr>
          <w:rFonts w:asciiTheme="minorHAnsi" w:hAnsiTheme="minorHAnsi" w:cstheme="minorHAnsi"/>
          <w:sz w:val="14"/>
          <w:szCs w:val="14"/>
        </w:rPr>
        <w:t>Defense industry officials and lobbyists have privately welcomed what they expect will be a more sales-friendly approach.</w:t>
      </w:r>
    </w:p>
    <w:p w14:paraId="3FF34982" w14:textId="77777777" w:rsidR="004B76EE" w:rsidRPr="001E663D" w:rsidRDefault="004B76EE" w:rsidP="004B76EE">
      <w:pPr>
        <w:rPr>
          <w:rFonts w:asciiTheme="minorHAnsi" w:hAnsiTheme="minorHAnsi" w:cstheme="minorHAnsi"/>
          <w:sz w:val="14"/>
          <w:szCs w:val="14"/>
        </w:rPr>
      </w:pPr>
      <w:r w:rsidRPr="001E663D">
        <w:rPr>
          <w:rFonts w:asciiTheme="minorHAnsi" w:hAnsiTheme="minorHAnsi" w:cstheme="minorHAnsi"/>
          <w:sz w:val="14"/>
          <w:szCs w:val="14"/>
        </w:rPr>
        <w:t>It is unclear how deeply the diplomats and military officers overseas will delve into dealmaking and what guidelines will be established, said officials in the administration.</w:t>
      </w:r>
    </w:p>
    <w:p w14:paraId="7357D21F" w14:textId="77777777" w:rsidR="004B76EE" w:rsidRPr="001E663D" w:rsidRDefault="004B76EE" w:rsidP="004B76EE">
      <w:pPr>
        <w:rPr>
          <w:rStyle w:val="StyleUnderline"/>
          <w:rFonts w:asciiTheme="minorHAnsi" w:hAnsiTheme="minorHAnsi" w:cstheme="minorHAnsi"/>
        </w:rPr>
      </w:pPr>
      <w:r w:rsidRPr="001E663D">
        <w:rPr>
          <w:rStyle w:val="StyleUnderline"/>
          <w:rFonts w:asciiTheme="minorHAnsi" w:hAnsiTheme="minorHAnsi" w:cstheme="minorHAnsi"/>
        </w:rPr>
        <w:t>Trump</w:t>
      </w:r>
      <w:r w:rsidRPr="001E663D">
        <w:rPr>
          <w:rFonts w:asciiTheme="minorHAnsi" w:hAnsiTheme="minorHAnsi" w:cstheme="minorHAnsi"/>
          <w:sz w:val="16"/>
        </w:rPr>
        <w:t xml:space="preserve">, a Republican, </w:t>
      </w:r>
      <w:r w:rsidRPr="001E663D">
        <w:rPr>
          <w:rStyle w:val="StyleUnderline"/>
          <w:rFonts w:asciiTheme="minorHAnsi" w:hAnsiTheme="minorHAnsi" w:cstheme="minorHAnsi"/>
        </w:rPr>
        <w:t>has the</w:t>
      </w:r>
      <w:r w:rsidRPr="001E663D">
        <w:rPr>
          <w:rFonts w:asciiTheme="minorHAnsi" w:hAnsiTheme="minorHAnsi" w:cstheme="minorHAnsi"/>
          <w:sz w:val="16"/>
        </w:rPr>
        <w:t xml:space="preserve"> legal </w:t>
      </w:r>
      <w:r w:rsidRPr="001E663D">
        <w:rPr>
          <w:rStyle w:val="StyleUnderline"/>
          <w:rFonts w:asciiTheme="minorHAnsi" w:hAnsiTheme="minorHAnsi" w:cstheme="minorHAnsi"/>
        </w:rPr>
        <w:t>authority to direct</w:t>
      </w:r>
      <w:r w:rsidRPr="001E663D">
        <w:rPr>
          <w:rFonts w:asciiTheme="minorHAnsi" w:hAnsiTheme="minorHAnsi" w:cstheme="minorHAnsi"/>
          <w:sz w:val="16"/>
        </w:rPr>
        <w:t xml:space="preserve"> government embassy "security </w:t>
      </w:r>
      <w:r w:rsidRPr="001E663D">
        <w:rPr>
          <w:rStyle w:val="StyleUnderline"/>
          <w:rFonts w:asciiTheme="minorHAnsi" w:hAnsiTheme="minorHAnsi" w:cstheme="minorHAnsi"/>
        </w:rPr>
        <w:t>assistance officers</w:t>
      </w:r>
      <w:r w:rsidRPr="001E663D">
        <w:rPr>
          <w:rFonts w:asciiTheme="minorHAnsi" w:hAnsiTheme="minorHAnsi" w:cstheme="minorHAnsi"/>
          <w:sz w:val="16"/>
        </w:rPr>
        <w:t xml:space="preserve">," both military personnel and civilians, to do more </w:t>
      </w:r>
      <w:r w:rsidRPr="001E663D">
        <w:rPr>
          <w:rStyle w:val="StyleUnderline"/>
          <w:rFonts w:asciiTheme="minorHAnsi" w:hAnsiTheme="minorHAnsi" w:cstheme="minorHAnsi"/>
        </w:rPr>
        <w:t>to</w:t>
      </w:r>
      <w:r w:rsidRPr="001E663D">
        <w:rPr>
          <w:rFonts w:asciiTheme="minorHAnsi" w:hAnsiTheme="minorHAnsi" w:cstheme="minorHAnsi"/>
          <w:sz w:val="16"/>
        </w:rPr>
        <w:t xml:space="preserve"> help </w:t>
      </w:r>
      <w:r w:rsidRPr="001E663D">
        <w:rPr>
          <w:rStyle w:val="StyleUnderline"/>
          <w:rFonts w:asciiTheme="minorHAnsi" w:hAnsiTheme="minorHAnsi" w:cstheme="minorHAnsi"/>
        </w:rPr>
        <w:t>drive arms sales.</w:t>
      </w:r>
    </w:p>
    <w:p w14:paraId="0B24DD8F" w14:textId="77777777" w:rsidR="004B76EE" w:rsidRPr="001E663D" w:rsidRDefault="004B76EE" w:rsidP="004B76EE">
      <w:pPr>
        <w:rPr>
          <w:rFonts w:asciiTheme="minorHAnsi" w:hAnsiTheme="minorHAnsi" w:cstheme="minorHAnsi"/>
          <w:sz w:val="14"/>
          <w:szCs w:val="14"/>
        </w:rPr>
      </w:pPr>
      <w:r w:rsidRPr="001E663D">
        <w:rPr>
          <w:rFonts w:asciiTheme="minorHAnsi" w:hAnsiTheme="minorHAnsi" w:cstheme="minorHAnsi"/>
          <w:sz w:val="14"/>
          <w:szCs w:val="14"/>
        </w:rPr>
        <w:t>Administration officials see this group, which already has duties such as managing military aid overseas and providing information to foreign governments for buying U.S. arms, as underutilized by previous presidents.</w:t>
      </w:r>
    </w:p>
    <w:p w14:paraId="205478D0" w14:textId="77777777" w:rsidR="004B76EE" w:rsidRPr="001E663D" w:rsidRDefault="004B76EE" w:rsidP="004B76EE">
      <w:pPr>
        <w:rPr>
          <w:rFonts w:asciiTheme="minorHAnsi" w:hAnsiTheme="minorHAnsi" w:cstheme="minorHAnsi"/>
          <w:sz w:val="16"/>
        </w:rPr>
      </w:pPr>
      <w:r w:rsidRPr="001E663D">
        <w:rPr>
          <w:rFonts w:asciiTheme="minorHAnsi" w:hAnsiTheme="minorHAnsi" w:cstheme="minorHAnsi"/>
          <w:sz w:val="16"/>
        </w:rPr>
        <w:t xml:space="preserve">One national security analyst said that </w:t>
      </w:r>
      <w:r w:rsidRPr="001E663D">
        <w:rPr>
          <w:rFonts w:asciiTheme="minorHAnsi" w:hAnsiTheme="minorHAnsi" w:cstheme="minorHAnsi"/>
          <w:sz w:val="14"/>
          <w:szCs w:val="14"/>
        </w:rPr>
        <w:t>easing export restrictions</w:t>
      </w:r>
      <w:r w:rsidRPr="001E663D">
        <w:rPr>
          <w:rFonts w:asciiTheme="minorHAnsi" w:hAnsiTheme="minorHAnsi" w:cstheme="minorHAnsi"/>
          <w:sz w:val="16"/>
        </w:rPr>
        <w:t xml:space="preserve"> to allow defense contractors to reap greater profits internationally would increase the danger of top-of-the-line U.S. weapons going to governments with poor human rights records or being used by militants.</w:t>
      </w:r>
    </w:p>
    <w:p w14:paraId="63AB9070" w14:textId="77777777" w:rsidR="004B76EE" w:rsidRPr="001E663D" w:rsidRDefault="004B76EE" w:rsidP="004B76EE">
      <w:pPr>
        <w:rPr>
          <w:rFonts w:asciiTheme="minorHAnsi" w:hAnsiTheme="minorHAnsi" w:cstheme="minorHAnsi"/>
          <w:sz w:val="14"/>
          <w:szCs w:val="14"/>
        </w:rPr>
      </w:pPr>
      <w:r w:rsidRPr="001E663D">
        <w:rPr>
          <w:rFonts w:asciiTheme="minorHAnsi" w:hAnsiTheme="minorHAnsi" w:cstheme="minorHAnsi"/>
          <w:sz w:val="14"/>
          <w:szCs w:val="14"/>
        </w:rPr>
        <w:t>"This administration has demonstrated from the very beginning that human rights have taken a back seat to economic concerns," said Rachel Stohl, director of the conventional defense program at the Stimson Center in Washington. "And the short-sightedness of a new arms export policy could have serious long-term implications."</w:t>
      </w:r>
    </w:p>
    <w:p w14:paraId="47D10077" w14:textId="77777777" w:rsidR="004B76EE" w:rsidRPr="001E663D" w:rsidRDefault="004B76EE" w:rsidP="004B76EE">
      <w:pPr>
        <w:rPr>
          <w:rFonts w:asciiTheme="minorHAnsi" w:hAnsiTheme="minorHAnsi" w:cstheme="minorHAnsi"/>
          <w:sz w:val="14"/>
          <w:szCs w:val="14"/>
        </w:rPr>
      </w:pPr>
      <w:r w:rsidRPr="001E663D">
        <w:rPr>
          <w:rFonts w:asciiTheme="minorHAnsi" w:hAnsiTheme="minorHAnsi" w:cstheme="minorHAnsi"/>
          <w:sz w:val="14"/>
          <w:szCs w:val="14"/>
        </w:rPr>
        <w:t>The administration officials said human rights considerations would remain part of the formula for arms sales decisions. But they said such reviews would now afford greater weight than before to whether a deal would be good for the U.S. economy and strengthen America's defense industrial base, in which case red tape would be cut accordingly.</w:t>
      </w:r>
    </w:p>
    <w:p w14:paraId="380B9EA9" w14:textId="77777777" w:rsidR="004B76EE" w:rsidRPr="001E663D" w:rsidRDefault="004B76EE" w:rsidP="004B76EE">
      <w:pPr>
        <w:rPr>
          <w:rFonts w:asciiTheme="minorHAnsi" w:hAnsiTheme="minorHAnsi" w:cstheme="minorHAnsi"/>
          <w:sz w:val="14"/>
          <w:szCs w:val="14"/>
        </w:rPr>
      </w:pPr>
      <w:r w:rsidRPr="001E663D">
        <w:rPr>
          <w:rFonts w:asciiTheme="minorHAnsi" w:hAnsiTheme="minorHAnsi" w:cstheme="minorHAnsi"/>
          <w:sz w:val="14"/>
          <w:szCs w:val="14"/>
        </w:rPr>
        <w:t>Rules to make it easier to sell U.S.-made military drones overseas and compete against fast-growing Chinese and Israeli rivals are also expected to be in the Trump plan, officials said.</w:t>
      </w:r>
    </w:p>
    <w:p w14:paraId="30D29389" w14:textId="77777777" w:rsidR="004B76EE" w:rsidRPr="001E663D" w:rsidRDefault="004B76EE" w:rsidP="004B76EE">
      <w:pPr>
        <w:rPr>
          <w:rFonts w:asciiTheme="minorHAnsi" w:hAnsiTheme="minorHAnsi" w:cstheme="minorHAnsi"/>
          <w:sz w:val="14"/>
          <w:szCs w:val="14"/>
        </w:rPr>
      </w:pPr>
      <w:r w:rsidRPr="001E663D">
        <w:rPr>
          <w:rFonts w:asciiTheme="minorHAnsi" w:hAnsiTheme="minorHAnsi" w:cstheme="minorHAnsi"/>
          <w:sz w:val="14"/>
          <w:szCs w:val="14"/>
        </w:rPr>
        <w:t>Trump's Democratic predecessor, Barack Obama, also sought to make it easier to sell to America's most trusted allies but in a more cautious approach that his administration billed as a way to boost American business while keeping strict controls against more dangerous arms proliferation. Foreign weapons sales soared during his tenure, with the United States retaining its position as the world's top arms supplier.</w:t>
      </w:r>
    </w:p>
    <w:p w14:paraId="1972B5F4" w14:textId="77777777" w:rsidR="004B76EE" w:rsidRPr="001E663D" w:rsidRDefault="004B76EE" w:rsidP="004B76EE">
      <w:pPr>
        <w:rPr>
          <w:rFonts w:asciiTheme="minorHAnsi" w:hAnsiTheme="minorHAnsi" w:cstheme="minorHAnsi"/>
          <w:sz w:val="14"/>
          <w:szCs w:val="14"/>
        </w:rPr>
      </w:pPr>
      <w:r w:rsidRPr="001E663D">
        <w:rPr>
          <w:rFonts w:asciiTheme="minorHAnsi" w:hAnsiTheme="minorHAnsi" w:cstheme="minorHAnsi"/>
          <w:sz w:val="14"/>
          <w:szCs w:val="14"/>
        </w:rPr>
        <w:t>Shares of the five biggest U.S. defense contractors, including Lockheed, Boeing, Raytheon Co, General Dynamics Corp and Northrop Grumman have more than tripled over the last five years and currently trade at or near all-time highs.</w:t>
      </w:r>
    </w:p>
    <w:p w14:paraId="60BB1A8B" w14:textId="77777777" w:rsidR="004B76EE" w:rsidRPr="001E663D" w:rsidRDefault="004B76EE" w:rsidP="004B76EE">
      <w:pPr>
        <w:rPr>
          <w:rFonts w:asciiTheme="minorHAnsi" w:hAnsiTheme="minorHAnsi" w:cstheme="minorHAnsi"/>
          <w:sz w:val="16"/>
        </w:rPr>
      </w:pPr>
      <w:r w:rsidRPr="001E663D">
        <w:rPr>
          <w:rStyle w:val="StyleUnderline"/>
          <w:rFonts w:asciiTheme="minorHAnsi" w:hAnsiTheme="minorHAnsi" w:cstheme="minorHAnsi"/>
        </w:rPr>
        <w:t>Foreign military sales</w:t>
      </w:r>
      <w:r w:rsidRPr="001E663D">
        <w:rPr>
          <w:rFonts w:asciiTheme="minorHAnsi" w:hAnsiTheme="minorHAnsi" w:cstheme="minorHAnsi"/>
          <w:sz w:val="16"/>
        </w:rPr>
        <w:t xml:space="preserve"> in fiscal 2017, comprising much of Trump's first year in office and the final months of Obama's term, </w:t>
      </w:r>
      <w:r w:rsidRPr="001E663D">
        <w:rPr>
          <w:rStyle w:val="StyleUnderline"/>
          <w:rFonts w:asciiTheme="minorHAnsi" w:hAnsiTheme="minorHAnsi" w:cstheme="minorHAnsi"/>
        </w:rPr>
        <w:t>climbed to $42 billion, compared to $31 billion</w:t>
      </w:r>
      <w:r w:rsidRPr="001E663D">
        <w:rPr>
          <w:rFonts w:asciiTheme="minorHAnsi" w:hAnsiTheme="minorHAnsi" w:cstheme="minorHAnsi"/>
          <w:sz w:val="16"/>
        </w:rPr>
        <w:t xml:space="preserve"> in the prior year, according to the U.S. Defense Security Cooperation Agency.</w:t>
      </w:r>
    </w:p>
    <w:p w14:paraId="04F63C96" w14:textId="77777777" w:rsidR="004B76EE" w:rsidRPr="001E663D" w:rsidRDefault="004B76EE" w:rsidP="004B76EE">
      <w:pPr>
        <w:rPr>
          <w:rFonts w:asciiTheme="minorHAnsi" w:hAnsiTheme="minorHAnsi" w:cstheme="minorHAnsi"/>
          <w:sz w:val="16"/>
        </w:rPr>
      </w:pPr>
      <w:r w:rsidRPr="001E663D">
        <w:rPr>
          <w:rFonts w:asciiTheme="minorHAnsi" w:hAnsiTheme="minorHAnsi" w:cstheme="minorHAnsi"/>
          <w:sz w:val="16"/>
        </w:rPr>
        <w:t xml:space="preserve">The </w:t>
      </w:r>
      <w:r w:rsidRPr="001E663D">
        <w:rPr>
          <w:rStyle w:val="StyleUnderline"/>
          <w:rFonts w:asciiTheme="minorHAnsi" w:hAnsiTheme="minorHAnsi" w:cstheme="minorHAnsi"/>
        </w:rPr>
        <w:t>Trump</w:t>
      </w:r>
      <w:r w:rsidRPr="001E663D">
        <w:rPr>
          <w:rFonts w:asciiTheme="minorHAnsi" w:hAnsiTheme="minorHAnsi" w:cstheme="minorHAnsi"/>
          <w:sz w:val="16"/>
        </w:rPr>
        <w:t xml:space="preserve"> administration </w:t>
      </w:r>
      <w:r w:rsidRPr="001E663D">
        <w:rPr>
          <w:rStyle w:val="StyleUnderline"/>
          <w:rFonts w:asciiTheme="minorHAnsi" w:hAnsiTheme="minorHAnsi" w:cstheme="minorHAnsi"/>
        </w:rPr>
        <w:t>has</w:t>
      </w:r>
      <w:r w:rsidRPr="001E663D">
        <w:rPr>
          <w:rFonts w:asciiTheme="minorHAnsi" w:hAnsiTheme="minorHAnsi" w:cstheme="minorHAnsi"/>
          <w:sz w:val="16"/>
        </w:rPr>
        <w:t xml:space="preserve"> already </w:t>
      </w:r>
      <w:r w:rsidRPr="001E663D">
        <w:rPr>
          <w:rStyle w:val="StyleUnderline"/>
          <w:rFonts w:asciiTheme="minorHAnsi" w:hAnsiTheme="minorHAnsi" w:cstheme="minorHAnsi"/>
        </w:rPr>
        <w:t>moved forward on</w:t>
      </w:r>
      <w:r w:rsidRPr="001E663D">
        <w:rPr>
          <w:rFonts w:asciiTheme="minorHAnsi" w:hAnsiTheme="minorHAnsi" w:cstheme="minorHAnsi"/>
          <w:sz w:val="16"/>
        </w:rPr>
        <w:t xml:space="preserve"> several controversial </w:t>
      </w:r>
      <w:r w:rsidRPr="001E663D">
        <w:rPr>
          <w:rStyle w:val="StyleUnderline"/>
          <w:rFonts w:asciiTheme="minorHAnsi" w:hAnsiTheme="minorHAnsi" w:cstheme="minorHAnsi"/>
        </w:rPr>
        <w:t>sales</w:t>
      </w:r>
      <w:r w:rsidRPr="001E663D">
        <w:rPr>
          <w:rFonts w:asciiTheme="minorHAnsi" w:hAnsiTheme="minorHAnsi" w:cstheme="minorHAnsi"/>
          <w:sz w:val="16"/>
        </w:rPr>
        <w:t>. Those include a push for $7 billion in precision-guided munitions to Saudi Arabia despite concerns they have contributed to civilian deaths in the Saudi campaign in Yemen's civil war and the unblocking of $3 billion in arms to Bahrain, which was also held up by human rights concerns under Obama.</w:t>
      </w:r>
    </w:p>
    <w:p w14:paraId="757F0428" w14:textId="77777777" w:rsidR="004B76EE" w:rsidRPr="001E663D" w:rsidRDefault="004B76EE" w:rsidP="004B76EE">
      <w:pPr>
        <w:rPr>
          <w:rFonts w:asciiTheme="minorHAnsi" w:hAnsiTheme="minorHAnsi" w:cstheme="minorHAnsi"/>
          <w:sz w:val="14"/>
          <w:szCs w:val="14"/>
        </w:rPr>
      </w:pPr>
      <w:r w:rsidRPr="001E663D">
        <w:rPr>
          <w:rFonts w:asciiTheme="minorHAnsi" w:hAnsiTheme="minorHAnsi" w:cstheme="minorHAnsi"/>
          <w:sz w:val="14"/>
          <w:szCs w:val="14"/>
        </w:rPr>
        <w:t>Similar concerns have been raised over the administration's preparations to make it easier for American gun makers to sell small arms, including assault rifles and ammunition, to foreign buyers.</w:t>
      </w:r>
    </w:p>
    <w:p w14:paraId="24CF5F2E" w14:textId="77777777" w:rsidR="004B76EE" w:rsidRPr="001E663D" w:rsidRDefault="004B76EE" w:rsidP="004B76EE">
      <w:pPr>
        <w:rPr>
          <w:rFonts w:asciiTheme="minorHAnsi" w:hAnsiTheme="minorHAnsi" w:cstheme="minorHAnsi"/>
          <w:sz w:val="14"/>
          <w:szCs w:val="14"/>
        </w:rPr>
      </w:pPr>
      <w:r w:rsidRPr="001E663D">
        <w:rPr>
          <w:rFonts w:asciiTheme="minorHAnsi" w:hAnsiTheme="minorHAnsi" w:cstheme="minorHAnsi"/>
          <w:sz w:val="14"/>
          <w:szCs w:val="14"/>
        </w:rPr>
        <w:t>A draft of the new policy proposals recently finished by inter-agency teams coordinated by Trump's National Security Council must now be approved by a select group of senior cabinet members before being sent to his desk, the government sources said.</w:t>
      </w:r>
    </w:p>
    <w:p w14:paraId="428329DF" w14:textId="77777777" w:rsidR="004B76EE" w:rsidRPr="001E663D" w:rsidRDefault="004B76EE" w:rsidP="004B76EE">
      <w:pPr>
        <w:rPr>
          <w:rFonts w:asciiTheme="minorHAnsi" w:hAnsiTheme="minorHAnsi" w:cstheme="minorHAnsi"/>
          <w:sz w:val="16"/>
        </w:rPr>
      </w:pPr>
      <w:r w:rsidRPr="001E663D">
        <w:rPr>
          <w:rFonts w:asciiTheme="minorHAnsi" w:hAnsiTheme="minorHAnsi" w:cstheme="minorHAnsi"/>
          <w:sz w:val="16"/>
        </w:rPr>
        <w:t xml:space="preserve">Once Trump announces an extensive framework of the plan, there will be a 60-day public comment period. After that, </w:t>
      </w:r>
      <w:r w:rsidRPr="001E663D">
        <w:rPr>
          <w:rStyle w:val="StyleUnderline"/>
          <w:rFonts w:asciiTheme="minorHAnsi" w:hAnsiTheme="minorHAnsi" w:cstheme="minorHAnsi"/>
        </w:rPr>
        <w:t>the administration is expected to unveil further details</w:t>
      </w:r>
      <w:r w:rsidRPr="001E663D">
        <w:rPr>
          <w:rFonts w:asciiTheme="minorHAnsi" w:hAnsiTheme="minorHAnsi" w:cstheme="minorHAnsi"/>
          <w:sz w:val="16"/>
        </w:rPr>
        <w:t>. Some of the changes are expected to take the form of what is formally known as a presidential "National Security Decision Directive," two of the sources said.</w:t>
      </w:r>
    </w:p>
    <w:p w14:paraId="6255C624" w14:textId="77777777" w:rsidR="009208F0" w:rsidRPr="001E663D" w:rsidRDefault="009208F0" w:rsidP="009208F0">
      <w:pPr>
        <w:pStyle w:val="Heading4"/>
        <w:rPr>
          <w:rFonts w:asciiTheme="minorHAnsi" w:hAnsiTheme="minorHAnsi" w:cstheme="minorHAnsi"/>
        </w:rPr>
      </w:pPr>
      <w:r w:rsidRPr="001E663D">
        <w:rPr>
          <w:rFonts w:asciiTheme="minorHAnsi" w:hAnsiTheme="minorHAnsi" w:cstheme="minorHAnsi"/>
        </w:rPr>
        <w:t xml:space="preserve">Taiwan arms sales are key to the defense industrial base </w:t>
      </w:r>
    </w:p>
    <w:p w14:paraId="0F9F31B7" w14:textId="77777777" w:rsidR="009208F0" w:rsidRPr="001E663D" w:rsidRDefault="009208F0" w:rsidP="009208F0">
      <w:pPr>
        <w:rPr>
          <w:rFonts w:asciiTheme="minorHAnsi" w:hAnsiTheme="minorHAnsi" w:cstheme="minorHAnsi"/>
        </w:rPr>
      </w:pPr>
      <w:r w:rsidRPr="001E663D">
        <w:rPr>
          <w:rStyle w:val="Style13ptBold"/>
          <w:rFonts w:asciiTheme="minorHAnsi" w:hAnsiTheme="minorHAnsi" w:cstheme="minorHAnsi"/>
        </w:rPr>
        <w:t>Tucker and Glaser 11</w:t>
      </w:r>
      <w:r w:rsidRPr="001E663D">
        <w:rPr>
          <w:rFonts w:asciiTheme="minorHAnsi" w:hAnsiTheme="minorHAnsi" w:cstheme="minorHAnsi"/>
          <w:b/>
          <w:bCs/>
        </w:rPr>
        <w:t xml:space="preserve"> </w:t>
      </w:r>
      <w:r w:rsidRPr="001E663D">
        <w:rPr>
          <w:rFonts w:asciiTheme="minorHAnsi" w:hAnsiTheme="minorHAnsi" w:cstheme="minorHAnsi"/>
        </w:rPr>
        <w:t xml:space="preserve">Nancy Bernkopf Tucker and Bonnie Glaser. Nancy Bernkopf Tucker is Professor of History at Georgetown University and at the Edmund A. Walsh School of Foreign Service. She also is a Senior Scholar at the Woodrow Wilson International Center for Scholars and the author of Strait Talk. Bonnie Glaser is a Senior Fellow with the Freeman Chair in China Studies at CSIS and also a Senior Associate with the CSIS Pacific Forum. Should the United States Abandon Taiwan? The Washington Quarterly </w:t>
      </w:r>
      <w:hyperlink r:id="rId34" w:history="1">
        <w:r w:rsidRPr="001E663D">
          <w:rPr>
            <w:rStyle w:val="Hyperlink"/>
            <w:rFonts w:asciiTheme="minorHAnsi" w:hAnsiTheme="minorHAnsi" w:cstheme="minorHAnsi"/>
          </w:rPr>
          <w:t>https://csis-prod.s3.amazonaws.com/s3fs-public/legacy_files/files/publication/twq11autumntuckerglaser.pdf</w:t>
        </w:r>
      </w:hyperlink>
    </w:p>
    <w:p w14:paraId="6942FCC4" w14:textId="77777777" w:rsidR="009208F0" w:rsidRPr="001E663D" w:rsidRDefault="009208F0" w:rsidP="009208F0">
      <w:pPr>
        <w:rPr>
          <w:rFonts w:asciiTheme="minorHAnsi" w:hAnsiTheme="minorHAnsi" w:cstheme="minorHAnsi"/>
          <w:u w:val="single"/>
        </w:rPr>
      </w:pPr>
      <w:r w:rsidRPr="001E663D">
        <w:rPr>
          <w:rFonts w:asciiTheme="minorHAnsi" w:hAnsiTheme="minorHAnsi" w:cstheme="minorHAnsi"/>
          <w:u w:val="single"/>
        </w:rPr>
        <w:t>Various U.S. interests support continuing arms sales to</w:t>
      </w:r>
      <w:r w:rsidRPr="001E663D">
        <w:rPr>
          <w:rFonts w:asciiTheme="minorHAnsi" w:hAnsiTheme="minorHAnsi" w:cstheme="minorHAnsi"/>
          <w:sz w:val="14"/>
        </w:rPr>
        <w:t xml:space="preserve">, and close economic relations with, an autonomous </w:t>
      </w:r>
      <w:r w:rsidRPr="001E663D">
        <w:rPr>
          <w:rFonts w:asciiTheme="minorHAnsi" w:hAnsiTheme="minorHAnsi" w:cstheme="minorHAnsi"/>
          <w:u w:val="single"/>
        </w:rPr>
        <w:t>Taiwan</w:t>
      </w:r>
      <w:r w:rsidRPr="001E663D">
        <w:rPr>
          <w:rFonts w:asciiTheme="minorHAnsi" w:hAnsiTheme="minorHAnsi" w:cstheme="minorHAnsi"/>
          <w:sz w:val="14"/>
        </w:rPr>
        <w:t xml:space="preserve">. For instance, </w:t>
      </w:r>
      <w:r w:rsidRPr="001E663D">
        <w:rPr>
          <w:rFonts w:asciiTheme="minorHAnsi" w:hAnsiTheme="minorHAnsi" w:cstheme="minorHAnsi"/>
          <w:b/>
          <w:u w:val="single"/>
        </w:rPr>
        <w:t>the U.S. defense industry profits from, and so encourages, Taiwan’s weapons procurement</w:t>
      </w:r>
      <w:r w:rsidRPr="001E663D">
        <w:rPr>
          <w:rFonts w:asciiTheme="minorHAnsi" w:hAnsiTheme="minorHAnsi" w:cstheme="minorHAnsi"/>
          <w:sz w:val="14"/>
        </w:rPr>
        <w:t xml:space="preserve">. Diplomats, the Pentagon, scholars, and other analysts have argued that arms sales help Taiwan defend itself, strengthen morale among Taiwan’s population, deter Beijing, insure Taipei has the confidence to negotiate with China, and that—if talks go wrong—Taiwan could fight until U.S. forces arrived. </w:t>
      </w:r>
      <w:r w:rsidRPr="001E663D">
        <w:rPr>
          <w:rFonts w:asciiTheme="minorHAnsi" w:hAnsiTheme="minorHAnsi" w:cstheme="minorHAnsi"/>
          <w:u w:val="single"/>
        </w:rPr>
        <w:t>Weapons manufacturers</w:t>
      </w:r>
      <w:r w:rsidRPr="001E663D">
        <w:rPr>
          <w:rFonts w:asciiTheme="minorHAnsi" w:hAnsiTheme="minorHAnsi" w:cstheme="minorHAnsi"/>
          <w:sz w:val="14"/>
        </w:rPr>
        <w:t xml:space="preserve"> also </w:t>
      </w:r>
      <w:r w:rsidRPr="001E663D">
        <w:rPr>
          <w:rFonts w:asciiTheme="minorHAnsi" w:hAnsiTheme="minorHAnsi" w:cstheme="minorHAnsi"/>
          <w:u w:val="single"/>
        </w:rPr>
        <w:t xml:space="preserve">focus on the </w:t>
      </w:r>
      <w:r w:rsidRPr="001E663D">
        <w:rPr>
          <w:rFonts w:asciiTheme="minorHAnsi" w:hAnsiTheme="minorHAnsi" w:cstheme="minorHAnsi"/>
          <w:b/>
          <w:u w:val="single"/>
        </w:rPr>
        <w:t>money and the jobs to be had for Americans</w:t>
      </w:r>
      <w:r w:rsidRPr="001E663D">
        <w:rPr>
          <w:rFonts w:asciiTheme="minorHAnsi" w:hAnsiTheme="minorHAnsi" w:cstheme="minorHAnsi"/>
          <w:u w:val="single"/>
        </w:rPr>
        <w:t>.</w:t>
      </w:r>
    </w:p>
    <w:p w14:paraId="49E7C963" w14:textId="77777777" w:rsidR="009208F0" w:rsidRPr="001E663D" w:rsidRDefault="009208F0" w:rsidP="009208F0">
      <w:pPr>
        <w:rPr>
          <w:rFonts w:asciiTheme="minorHAnsi" w:hAnsiTheme="minorHAnsi" w:cstheme="minorHAnsi"/>
          <w:sz w:val="14"/>
        </w:rPr>
      </w:pPr>
      <w:r w:rsidRPr="001E663D">
        <w:rPr>
          <w:rFonts w:asciiTheme="minorHAnsi" w:hAnsiTheme="minorHAnsi" w:cstheme="minorHAnsi"/>
          <w:u w:val="single"/>
        </w:rPr>
        <w:t>F-16 fighter aircraft illustrate the critical significance of defense contractors in sustaining the Taiwan relationship</w:t>
      </w:r>
      <w:r w:rsidRPr="001E663D">
        <w:rPr>
          <w:rFonts w:asciiTheme="minorHAnsi" w:hAnsiTheme="minorHAnsi" w:cstheme="minorHAnsi"/>
          <w:sz w:val="14"/>
        </w:rPr>
        <w:t xml:space="preserve">. George H. W. Bush, ignoring commitments to Beijing as well as objections from within his administration, decided to sell 150 fighters to Taipei during the 1992 presidential election campaign, hoping to insure re-election by providing a $4 billion contract and 5,800 jobs to General Dynamics’ operations in Texas.7 In 2011, a bipartisan group of </w:t>
      </w:r>
      <w:r w:rsidRPr="001E663D">
        <w:rPr>
          <w:rFonts w:asciiTheme="minorHAnsi" w:hAnsiTheme="minorHAnsi" w:cstheme="minorHAnsi"/>
          <w:u w:val="single"/>
        </w:rPr>
        <w:t>45 U.S. senators advocating new F-16 sales and upgrades of existing aircraft not only warned</w:t>
      </w:r>
      <w:r w:rsidRPr="001E663D">
        <w:rPr>
          <w:rFonts w:asciiTheme="minorHAnsi" w:hAnsiTheme="minorHAnsi" w:cstheme="minorHAnsi"/>
          <w:sz w:val="14"/>
        </w:rPr>
        <w:t xml:space="preserve"> President Obama that Taiwan would be forced to ground some 70 percent of its fighters by 2020 without U.S. action, but </w:t>
      </w:r>
      <w:r w:rsidRPr="001E663D">
        <w:rPr>
          <w:rFonts w:asciiTheme="minorHAnsi" w:hAnsiTheme="minorHAnsi" w:cstheme="minorHAnsi"/>
          <w:u w:val="single"/>
        </w:rPr>
        <w:t xml:space="preserve">that </w:t>
      </w:r>
      <w:r w:rsidRPr="001E663D">
        <w:rPr>
          <w:rFonts w:asciiTheme="minorHAnsi" w:hAnsiTheme="minorHAnsi" w:cstheme="minorHAnsi"/>
          <w:b/>
          <w:u w:val="single"/>
        </w:rPr>
        <w:t>Lockheed Martin’s F-16 production line would shut down without orders for Taiwan</w:t>
      </w:r>
      <w:r w:rsidRPr="001E663D">
        <w:rPr>
          <w:rFonts w:asciiTheme="minorHAnsi" w:hAnsiTheme="minorHAnsi" w:cstheme="minorHAnsi"/>
          <w:u w:val="single"/>
        </w:rPr>
        <w:t>. Industry analysts estimate this would mean the loss of some 11,000 jobs in 43 states</w:t>
      </w:r>
      <w:r w:rsidRPr="001E663D">
        <w:rPr>
          <w:rFonts w:asciiTheme="minorHAnsi" w:hAnsiTheme="minorHAnsi" w:cstheme="minorHAnsi"/>
          <w:sz w:val="14"/>
        </w:rPr>
        <w:t>.8</w:t>
      </w:r>
    </w:p>
    <w:p w14:paraId="00906823" w14:textId="77777777" w:rsidR="004B76EE" w:rsidRPr="001E663D" w:rsidRDefault="004B76EE" w:rsidP="004B76EE">
      <w:pPr>
        <w:pStyle w:val="Heading4"/>
        <w:rPr>
          <w:rFonts w:asciiTheme="minorHAnsi" w:hAnsiTheme="minorHAnsi" w:cstheme="minorHAnsi"/>
        </w:rPr>
      </w:pPr>
      <w:r w:rsidRPr="001E663D">
        <w:rPr>
          <w:rFonts w:asciiTheme="minorHAnsi" w:hAnsiTheme="minorHAnsi" w:cstheme="minorHAnsi"/>
        </w:rPr>
        <w:t xml:space="preserve">Arms sales are key to the DIB – they are the only way to sustain revenue </w:t>
      </w:r>
    </w:p>
    <w:p w14:paraId="3EF7AB48" w14:textId="77777777" w:rsidR="004B76EE" w:rsidRPr="001E663D" w:rsidRDefault="004B76EE" w:rsidP="004B76EE">
      <w:pPr>
        <w:rPr>
          <w:rFonts w:asciiTheme="minorHAnsi" w:hAnsiTheme="minorHAnsi" w:cstheme="minorHAnsi"/>
        </w:rPr>
      </w:pPr>
      <w:r w:rsidRPr="001E663D">
        <w:rPr>
          <w:rStyle w:val="Style13ptBold"/>
          <w:rFonts w:asciiTheme="minorHAnsi" w:hAnsiTheme="minorHAnsi" w:cstheme="minorHAnsi"/>
        </w:rPr>
        <w:t>Merighi and Walton 12</w:t>
      </w:r>
      <w:r w:rsidRPr="001E663D">
        <w:rPr>
          <w:rFonts w:asciiTheme="minorHAnsi" w:hAnsiTheme="minorHAnsi" w:cstheme="minorHAnsi"/>
        </w:rPr>
        <w:t xml:space="preserve"> (Matthew L. Merighi and Timothy A. Walton. Merighi is an executive officer working in the Office of the Under-secretary of the Air Force for International Affairs (SAF/IA). Walton is an associate of Delex Consulting, Studies, and Analysis. “One Team, One Fight: The Need for Security Assistance Reform,” </w:t>
      </w:r>
      <w:r w:rsidRPr="001E663D">
        <w:rPr>
          <w:rFonts w:asciiTheme="minorHAnsi" w:hAnsiTheme="minorHAnsi" w:cstheme="minorHAnsi"/>
          <w:i/>
        </w:rPr>
        <w:t>Parameters</w:t>
      </w:r>
      <w:r w:rsidRPr="001E663D">
        <w:rPr>
          <w:rFonts w:asciiTheme="minorHAnsi" w:hAnsiTheme="minorHAnsi" w:cstheme="minorHAnsi"/>
        </w:rPr>
        <w:t xml:space="preserve">, Summer 2012, </w:t>
      </w:r>
      <w:hyperlink r:id="rId35" w:history="1">
        <w:r w:rsidRPr="001E663D">
          <w:rPr>
            <w:rStyle w:val="Hyperlink"/>
            <w:rFonts w:asciiTheme="minorHAnsi" w:hAnsiTheme="minorHAnsi" w:cstheme="minorHAnsi"/>
          </w:rPr>
          <w:t>http://www.delex.com/data/files/Merighi-Walton.pdf</w:t>
        </w:r>
      </w:hyperlink>
      <w:r w:rsidRPr="001E663D">
        <w:rPr>
          <w:rFonts w:asciiTheme="minorHAnsi" w:hAnsiTheme="minorHAnsi" w:cstheme="minorHAnsi"/>
        </w:rPr>
        <w:t>) //Haus</w:t>
      </w:r>
    </w:p>
    <w:p w14:paraId="3E72B536" w14:textId="77777777" w:rsidR="004B76EE" w:rsidRPr="001E663D" w:rsidRDefault="004B76EE" w:rsidP="004B76EE">
      <w:pPr>
        <w:rPr>
          <w:rStyle w:val="StyleUnderline"/>
          <w:rFonts w:asciiTheme="minorHAnsi" w:hAnsiTheme="minorHAnsi" w:cstheme="minorHAnsi"/>
        </w:rPr>
      </w:pPr>
      <w:r w:rsidRPr="001E663D">
        <w:rPr>
          <w:rStyle w:val="StyleUnderline"/>
          <w:rFonts w:asciiTheme="minorHAnsi" w:hAnsiTheme="minorHAnsi" w:cstheme="minorHAnsi"/>
        </w:rPr>
        <w:t>US defense</w:t>
      </w:r>
      <w:r w:rsidRPr="001E663D">
        <w:rPr>
          <w:rFonts w:asciiTheme="minorHAnsi" w:hAnsiTheme="minorHAnsi" w:cstheme="minorHAnsi"/>
          <w:sz w:val="14"/>
        </w:rPr>
        <w:t xml:space="preserve"> strategy </w:t>
      </w:r>
      <w:r w:rsidRPr="001E663D">
        <w:rPr>
          <w:rStyle w:val="StyleUnderline"/>
          <w:rFonts w:asciiTheme="minorHAnsi" w:hAnsiTheme="minorHAnsi" w:cstheme="minorHAnsi"/>
        </w:rPr>
        <w:t>requires</w:t>
      </w:r>
      <w:r w:rsidRPr="001E663D">
        <w:rPr>
          <w:rFonts w:asciiTheme="minorHAnsi" w:hAnsiTheme="minorHAnsi" w:cstheme="minorHAnsi"/>
          <w:sz w:val="14"/>
        </w:rPr>
        <w:t xml:space="preserve"> an</w:t>
      </w:r>
      <w:r w:rsidRPr="001E663D">
        <w:rPr>
          <w:rStyle w:val="StyleUnderline"/>
          <w:rFonts w:asciiTheme="minorHAnsi" w:hAnsiTheme="minorHAnsi" w:cstheme="minorHAnsi"/>
        </w:rPr>
        <w:t xml:space="preserve"> improvement</w:t>
      </w:r>
      <w:r w:rsidRPr="001E663D">
        <w:rPr>
          <w:rFonts w:asciiTheme="minorHAnsi" w:hAnsiTheme="minorHAnsi" w:cstheme="minorHAnsi"/>
          <w:sz w:val="14"/>
        </w:rPr>
        <w:t xml:space="preserve"> in its security assistance program to adequately empower allies </w:t>
      </w:r>
      <w:r w:rsidRPr="001E663D">
        <w:rPr>
          <w:rStyle w:val="StyleUnderline"/>
          <w:rFonts w:asciiTheme="minorHAnsi" w:hAnsiTheme="minorHAnsi" w:cstheme="minorHAnsi"/>
        </w:rPr>
        <w:t>and partners to</w:t>
      </w:r>
      <w:r w:rsidRPr="001E663D">
        <w:rPr>
          <w:rFonts w:asciiTheme="minorHAnsi" w:hAnsiTheme="minorHAnsi" w:cstheme="minorHAnsi"/>
          <w:sz w:val="14"/>
        </w:rPr>
        <w:t xml:space="preserve"> provide for their own security and to </w:t>
      </w:r>
      <w:r w:rsidRPr="001E663D">
        <w:rPr>
          <w:rStyle w:val="StyleUnderline"/>
          <w:rFonts w:asciiTheme="minorHAnsi" w:hAnsiTheme="minorHAnsi" w:cstheme="minorHAnsi"/>
        </w:rPr>
        <w:t>support the US defense-industrial base</w:t>
      </w:r>
      <w:r w:rsidRPr="001E663D">
        <w:rPr>
          <w:rFonts w:asciiTheme="minorHAnsi" w:hAnsiTheme="minorHAnsi" w:cstheme="minorHAnsi"/>
          <w:sz w:val="14"/>
        </w:rPr>
        <w:t xml:space="preserve">. A struggling global economy and shrinking defense budgets, however, may hamper such efforts. Allies and partners struggle in their attempt at spending adequate amounts on defense, and US budget reductions may reduce America’s defense spending, thus curtailing foreign military aid and revenues available to US defense contractors. </w:t>
      </w:r>
      <w:r w:rsidRPr="001E663D">
        <w:rPr>
          <w:rStyle w:val="StyleUnderline"/>
          <w:rFonts w:asciiTheme="minorHAnsi" w:hAnsiTheme="minorHAnsi" w:cstheme="minorHAnsi"/>
        </w:rPr>
        <w:t>Without adequate levels of revenue, the already brittle defense- industrial base may be incapable of developing technologies and offering the American military the best capabilities in the future.</w:t>
      </w:r>
    </w:p>
    <w:p w14:paraId="519EA591" w14:textId="77777777" w:rsidR="004B76EE" w:rsidRPr="001E663D" w:rsidRDefault="004B76EE" w:rsidP="004B76EE">
      <w:pPr>
        <w:rPr>
          <w:rFonts w:asciiTheme="minorHAnsi" w:hAnsiTheme="minorHAnsi" w:cstheme="minorHAnsi"/>
          <w:sz w:val="14"/>
        </w:rPr>
      </w:pPr>
      <w:r w:rsidRPr="001E663D">
        <w:rPr>
          <w:rFonts w:asciiTheme="minorHAnsi" w:hAnsiTheme="minorHAnsi" w:cstheme="minorHAnsi"/>
          <w:sz w:val="14"/>
        </w:rPr>
        <w:t xml:space="preserve">Ultimately, major reductions in defense spending will lead suppliers, as well as research and development projects, to fall by the wayside. An “American Way of War” that has utilized technology to offset quantitative advantages of our opponents may not be sustainable.2 Accordingly, </w:t>
      </w:r>
      <w:r w:rsidRPr="001E663D">
        <w:rPr>
          <w:rStyle w:val="StyleUnderline"/>
          <w:rFonts w:asciiTheme="minorHAnsi" w:hAnsiTheme="minorHAnsi" w:cstheme="minorHAnsi"/>
        </w:rPr>
        <w:t>with a limited defense budget, the United States needs to  find new ways to simultaneously provide for national security, while maintaining its industrial base.</w:t>
      </w:r>
      <w:r w:rsidRPr="001E663D">
        <w:rPr>
          <w:rFonts w:asciiTheme="minorHAnsi" w:hAnsiTheme="minorHAnsi" w:cstheme="minorHAnsi"/>
          <w:sz w:val="14"/>
        </w:rPr>
        <w:t xml:space="preserve"> Improved security assistance will be a key pillar of this effort. Without significant reforms that increase US responsiveness and competitiveness in the global defense market, efforts to innovate will be impacted. Fortunately, </w:t>
      </w:r>
      <w:r w:rsidRPr="001E663D">
        <w:rPr>
          <w:rStyle w:val="StyleUnderline"/>
          <w:rFonts w:asciiTheme="minorHAnsi" w:hAnsiTheme="minorHAnsi" w:cstheme="minorHAnsi"/>
        </w:rPr>
        <w:t>the United States can improve the existing security assistance apparatus by reforming export controls</w:t>
      </w:r>
      <w:r w:rsidRPr="001E663D">
        <w:rPr>
          <w:rFonts w:asciiTheme="minorHAnsi" w:hAnsiTheme="minorHAnsi" w:cstheme="minorHAnsi"/>
          <w:sz w:val="14"/>
        </w:rPr>
        <w:t>, updating legislation, expanding financing programs, and developing a dedicated security assistance workforce.</w:t>
      </w:r>
    </w:p>
    <w:p w14:paraId="4E429A6B" w14:textId="77777777" w:rsidR="004B76EE" w:rsidRPr="001E663D" w:rsidRDefault="004B76EE" w:rsidP="004B76EE">
      <w:pPr>
        <w:rPr>
          <w:rFonts w:asciiTheme="minorHAnsi" w:hAnsiTheme="minorHAnsi" w:cstheme="minorHAnsi"/>
          <w:sz w:val="14"/>
          <w:szCs w:val="14"/>
        </w:rPr>
      </w:pPr>
      <w:r w:rsidRPr="001E663D">
        <w:rPr>
          <w:rFonts w:asciiTheme="minorHAnsi" w:hAnsiTheme="minorHAnsi" w:cstheme="minorHAnsi"/>
          <w:sz w:val="14"/>
          <w:szCs w:val="14"/>
        </w:rPr>
        <w:t>The Value of Security Assistance</w:t>
      </w:r>
    </w:p>
    <w:p w14:paraId="6C2AE68A" w14:textId="77777777" w:rsidR="004B76EE" w:rsidRPr="001E663D" w:rsidRDefault="004B76EE" w:rsidP="004B76EE">
      <w:pPr>
        <w:rPr>
          <w:rFonts w:asciiTheme="minorHAnsi" w:hAnsiTheme="minorHAnsi" w:cstheme="minorHAnsi"/>
          <w:sz w:val="14"/>
          <w:szCs w:val="14"/>
        </w:rPr>
      </w:pPr>
      <w:r w:rsidRPr="001E663D">
        <w:rPr>
          <w:rFonts w:asciiTheme="minorHAnsi" w:hAnsiTheme="minorHAnsi" w:cstheme="minorHAnsi"/>
          <w:sz w:val="14"/>
          <w:szCs w:val="14"/>
        </w:rPr>
        <w:t xml:space="preserve">Security assistance is a form of security cooperation that contains programs through which the United States provides defense articles and services to international organizations and foreign governments in support of US policies and objectives. Although usually administered by the Department of Defense (DOD), specifically the Defense Security Cooperation Agency (DSCA), these programs are legally under the control of the Department of State. Major security assistance categories include Foreign Military Sales (FMS), Direct Commercial Sales (DCS), and International Military Education and Training. Through the FMS process, the US government procures defense articles, services, and training on behalf of the foreign customer country, under the auspices of the DSCA. Sizable sales also occur through the DCS process between a foreign country and a US contractor. </w:t>
      </w:r>
    </w:p>
    <w:p w14:paraId="44DB3D02" w14:textId="77777777" w:rsidR="004B76EE" w:rsidRPr="001E663D" w:rsidRDefault="004B76EE" w:rsidP="004B76EE">
      <w:pPr>
        <w:rPr>
          <w:rStyle w:val="StyleUnderline"/>
          <w:rFonts w:asciiTheme="minorHAnsi" w:hAnsiTheme="minorHAnsi" w:cstheme="minorHAnsi"/>
          <w:sz w:val="16"/>
        </w:rPr>
      </w:pPr>
      <w:r w:rsidRPr="001E663D">
        <w:rPr>
          <w:rFonts w:asciiTheme="minorHAnsi" w:hAnsiTheme="minorHAnsi" w:cstheme="minorHAnsi"/>
          <w:sz w:val="16"/>
        </w:rPr>
        <w:t xml:space="preserve">The strategic rationale for increased security </w:t>
      </w:r>
      <w:r w:rsidRPr="001E663D">
        <w:rPr>
          <w:rStyle w:val="StyleUnderline"/>
          <w:rFonts w:asciiTheme="minorHAnsi" w:hAnsiTheme="minorHAnsi" w:cstheme="minorHAnsi"/>
        </w:rPr>
        <w:t>assistance</w:t>
      </w:r>
      <w:r w:rsidRPr="001E663D">
        <w:rPr>
          <w:rFonts w:asciiTheme="minorHAnsi" w:hAnsiTheme="minorHAnsi" w:cstheme="minorHAnsi"/>
          <w:sz w:val="16"/>
        </w:rPr>
        <w:t xml:space="preserve"> is two-fold: it empowers regional partners and allies, and it </w:t>
      </w:r>
      <w:r w:rsidRPr="001E663D">
        <w:rPr>
          <w:rStyle w:val="StyleUnderline"/>
          <w:rFonts w:asciiTheme="minorHAnsi" w:hAnsiTheme="minorHAnsi" w:cstheme="minorHAnsi"/>
        </w:rPr>
        <w:t>sustains the defense-industrial base through increased US exports</w:t>
      </w:r>
      <w:r w:rsidRPr="001E663D">
        <w:rPr>
          <w:rFonts w:asciiTheme="minorHAnsi" w:hAnsiTheme="minorHAnsi" w:cstheme="minorHAnsi"/>
          <w:sz w:val="16"/>
        </w:rPr>
        <w:t xml:space="preserve">. US efforts during the Second World War and the US security architecture throughout the Cold War utilized security assistance funding to bolster the defenses of regional allies against the spread of fascism and communism. Although the Cold War has ended, </w:t>
      </w:r>
      <w:r w:rsidRPr="001E663D">
        <w:rPr>
          <w:rStyle w:val="StyleUnderline"/>
          <w:rFonts w:asciiTheme="minorHAnsi" w:hAnsiTheme="minorHAnsi" w:cstheme="minorHAnsi"/>
        </w:rPr>
        <w:t>US support of strategic “strong points” continues as an economical means to check power imbalances among countries and counter state instability.</w:t>
      </w:r>
    </w:p>
    <w:p w14:paraId="29C05FC0" w14:textId="77777777" w:rsidR="004B76EE" w:rsidRPr="001E663D" w:rsidRDefault="004B76EE" w:rsidP="004B76EE">
      <w:pPr>
        <w:rPr>
          <w:rStyle w:val="StyleUnderline"/>
          <w:rFonts w:asciiTheme="minorHAnsi" w:hAnsiTheme="minorHAnsi" w:cstheme="minorHAnsi"/>
        </w:rPr>
      </w:pPr>
      <w:r w:rsidRPr="001E663D">
        <w:rPr>
          <w:rFonts w:asciiTheme="minorHAnsi" w:hAnsiTheme="minorHAnsi" w:cstheme="minorHAnsi"/>
          <w:sz w:val="16"/>
        </w:rPr>
        <w:t xml:space="preserve">Although security assistance consists of much more than arms sales, </w:t>
      </w:r>
      <w:r w:rsidRPr="001E663D">
        <w:rPr>
          <w:rStyle w:val="StyleUnderline"/>
          <w:rFonts w:asciiTheme="minorHAnsi" w:hAnsiTheme="minorHAnsi" w:cstheme="minorHAnsi"/>
        </w:rPr>
        <w:t>the transfer of major weapons systems does permit the United States to access and influence various nations.</w:t>
      </w:r>
      <w:r w:rsidRPr="001E663D">
        <w:rPr>
          <w:rFonts w:asciiTheme="minorHAnsi" w:hAnsiTheme="minorHAnsi" w:cstheme="minorHAnsi"/>
          <w:sz w:val="16"/>
        </w:rPr>
        <w:t xml:space="preserve"> For example, </w:t>
      </w:r>
      <w:r w:rsidRPr="001E663D">
        <w:rPr>
          <w:rStyle w:val="StyleUnderline"/>
          <w:rFonts w:asciiTheme="minorHAnsi" w:hAnsiTheme="minorHAnsi" w:cstheme="minorHAnsi"/>
        </w:rPr>
        <w:t>a nation will</w:t>
      </w:r>
      <w:r w:rsidRPr="001E663D">
        <w:rPr>
          <w:rFonts w:asciiTheme="minorHAnsi" w:hAnsiTheme="minorHAnsi" w:cstheme="minorHAnsi"/>
          <w:sz w:val="16"/>
        </w:rPr>
        <w:t xml:space="preserve"> not simply buy a squadron of F-16  fighters. It will </w:t>
      </w:r>
      <w:r w:rsidRPr="001E663D">
        <w:rPr>
          <w:rStyle w:val="StyleUnderline"/>
          <w:rFonts w:asciiTheme="minorHAnsi" w:hAnsiTheme="minorHAnsi" w:cstheme="minorHAnsi"/>
        </w:rPr>
        <w:t>send its pilots to the United States for training, bring in US contractors to conduct maintenance and logistics activities, and engage in a strategic dialogue with the United States on the employment of assets</w:t>
      </w:r>
      <w:r w:rsidRPr="001E663D">
        <w:rPr>
          <w:rFonts w:asciiTheme="minorHAnsi" w:hAnsiTheme="minorHAnsi" w:cstheme="minorHAnsi"/>
          <w:sz w:val="16"/>
        </w:rPr>
        <w:t xml:space="preserve">. Common technology and materiel builds similar Concepts of Operations (CONOPS), </w:t>
      </w:r>
      <w:r w:rsidRPr="001E663D">
        <w:rPr>
          <w:rStyle w:val="StyleUnderline"/>
          <w:rFonts w:asciiTheme="minorHAnsi" w:hAnsiTheme="minorHAnsi" w:cstheme="minorHAnsi"/>
        </w:rPr>
        <w:t>promoting interoperability with nations that may later become coalition partners</w:t>
      </w:r>
      <w:r w:rsidRPr="001E663D">
        <w:rPr>
          <w:rFonts w:asciiTheme="minorHAnsi" w:hAnsiTheme="minorHAnsi" w:cstheme="minorHAnsi"/>
          <w:sz w:val="16"/>
        </w:rPr>
        <w:t xml:space="preserve">. Thus </w:t>
      </w:r>
      <w:r w:rsidRPr="001E663D">
        <w:rPr>
          <w:rStyle w:val="StyleUnderline"/>
          <w:rFonts w:asciiTheme="minorHAnsi" w:hAnsiTheme="minorHAnsi" w:cstheme="minorHAnsi"/>
        </w:rPr>
        <w:t>arms</w:t>
      </w:r>
      <w:r w:rsidRPr="001E663D">
        <w:rPr>
          <w:rFonts w:asciiTheme="minorHAnsi" w:hAnsiTheme="minorHAnsi" w:cstheme="minorHAnsi"/>
          <w:sz w:val="16"/>
        </w:rPr>
        <w:t xml:space="preserve"> contracts are not only an end to themselves but also </w:t>
      </w:r>
      <w:r w:rsidRPr="001E663D">
        <w:rPr>
          <w:rStyle w:val="StyleUnderline"/>
          <w:rFonts w:asciiTheme="minorHAnsi" w:hAnsiTheme="minorHAnsi" w:cstheme="minorHAnsi"/>
        </w:rPr>
        <w:t>serve as a means to develop a relationship with a particular nation</w:t>
      </w:r>
      <w:r w:rsidRPr="001E663D">
        <w:rPr>
          <w:rFonts w:asciiTheme="minorHAnsi" w:hAnsiTheme="minorHAnsi" w:cstheme="minorHAnsi"/>
          <w:sz w:val="16"/>
        </w:rPr>
        <w:t xml:space="preserve">. Indeed, foreign </w:t>
      </w:r>
      <w:r w:rsidRPr="001E663D">
        <w:rPr>
          <w:rStyle w:val="StyleUnderline"/>
          <w:rFonts w:asciiTheme="minorHAnsi" w:hAnsiTheme="minorHAnsi" w:cstheme="minorHAnsi"/>
        </w:rPr>
        <w:t>countries</w:t>
      </w:r>
      <w:r w:rsidRPr="001E663D">
        <w:rPr>
          <w:rFonts w:asciiTheme="minorHAnsi" w:hAnsiTheme="minorHAnsi" w:cstheme="minorHAnsi"/>
          <w:sz w:val="16"/>
        </w:rPr>
        <w:t xml:space="preserve"> often relish the chance to </w:t>
      </w:r>
      <w:r w:rsidRPr="001E663D">
        <w:rPr>
          <w:rStyle w:val="StyleUnderline"/>
          <w:rFonts w:asciiTheme="minorHAnsi" w:hAnsiTheme="minorHAnsi" w:cstheme="minorHAnsi"/>
        </w:rPr>
        <w:t>procure American technology and equipment beyond</w:t>
      </w:r>
      <w:r w:rsidRPr="001E663D">
        <w:rPr>
          <w:rFonts w:asciiTheme="minorHAnsi" w:hAnsiTheme="minorHAnsi" w:cstheme="minorHAnsi"/>
          <w:sz w:val="16"/>
        </w:rPr>
        <w:t xml:space="preserve"> the </w:t>
      </w:r>
      <w:r w:rsidRPr="001E663D">
        <w:rPr>
          <w:rStyle w:val="StyleUnderline"/>
          <w:rFonts w:asciiTheme="minorHAnsi" w:hAnsiTheme="minorHAnsi" w:cstheme="minorHAnsi"/>
        </w:rPr>
        <w:t>obvious material benefits, leveraging the experience and geopolitical strength of the U</w:t>
      </w:r>
      <w:r w:rsidRPr="001E663D">
        <w:rPr>
          <w:rFonts w:asciiTheme="minorHAnsi" w:hAnsiTheme="minorHAnsi" w:cstheme="minorHAnsi"/>
          <w:sz w:val="16"/>
        </w:rPr>
        <w:t xml:space="preserve">nited </w:t>
      </w:r>
      <w:r w:rsidRPr="001E663D">
        <w:rPr>
          <w:rStyle w:val="StyleUnderline"/>
          <w:rFonts w:asciiTheme="minorHAnsi" w:hAnsiTheme="minorHAnsi" w:cstheme="minorHAnsi"/>
        </w:rPr>
        <w:t>S</w:t>
      </w:r>
      <w:r w:rsidRPr="001E663D">
        <w:rPr>
          <w:rFonts w:asciiTheme="minorHAnsi" w:hAnsiTheme="minorHAnsi" w:cstheme="minorHAnsi"/>
          <w:sz w:val="16"/>
        </w:rPr>
        <w:t xml:space="preserve">tates </w:t>
      </w:r>
      <w:r w:rsidRPr="001E663D">
        <w:rPr>
          <w:rStyle w:val="StyleUnderline"/>
          <w:rFonts w:asciiTheme="minorHAnsi" w:hAnsiTheme="minorHAnsi" w:cstheme="minorHAnsi"/>
        </w:rPr>
        <w:t>is a potential asset for their own national security.</w:t>
      </w:r>
    </w:p>
    <w:p w14:paraId="5426236A" w14:textId="77777777" w:rsidR="004B76EE" w:rsidRPr="001E663D" w:rsidRDefault="004B76EE" w:rsidP="004B76EE">
      <w:pPr>
        <w:rPr>
          <w:rFonts w:asciiTheme="minorHAnsi" w:hAnsiTheme="minorHAnsi" w:cstheme="minorHAnsi"/>
          <w:sz w:val="16"/>
        </w:rPr>
      </w:pPr>
      <w:r w:rsidRPr="001E663D">
        <w:rPr>
          <w:rFonts w:asciiTheme="minorHAnsi" w:hAnsiTheme="minorHAnsi" w:cstheme="minorHAnsi"/>
          <w:sz w:val="16"/>
        </w:rPr>
        <w:t>Additionally</w:t>
      </w:r>
      <w:r w:rsidRPr="001E663D">
        <w:rPr>
          <w:rStyle w:val="StyleUnderline"/>
          <w:rFonts w:asciiTheme="minorHAnsi" w:hAnsiTheme="minorHAnsi" w:cstheme="minorHAnsi"/>
        </w:rPr>
        <w:t>, security assistance activities build relationships between the United States and partner militaries in a way other activities often do not.</w:t>
      </w:r>
      <w:r w:rsidRPr="001E663D">
        <w:rPr>
          <w:rFonts w:asciiTheme="minorHAnsi" w:hAnsiTheme="minorHAnsi" w:cstheme="minorHAnsi"/>
          <w:sz w:val="16"/>
        </w:rPr>
        <w:t xml:space="preserve"> As last year’s events in Egypt demonstrated, the professional relationship between militaries can open avenues of communication necessary for the United States to fully comprehend a situation, exercise its foreign policy, and promote peace and stability in what otherwise may be a chaotic situation.</w:t>
      </w:r>
    </w:p>
    <w:p w14:paraId="56296B1B" w14:textId="77777777" w:rsidR="004B76EE" w:rsidRPr="001E663D" w:rsidRDefault="004B76EE" w:rsidP="004B76EE">
      <w:pPr>
        <w:rPr>
          <w:rFonts w:asciiTheme="minorHAnsi" w:hAnsiTheme="minorHAnsi" w:cstheme="minorHAnsi"/>
          <w:sz w:val="14"/>
          <w:szCs w:val="14"/>
        </w:rPr>
      </w:pPr>
      <w:r w:rsidRPr="001E663D">
        <w:rPr>
          <w:rFonts w:asciiTheme="minorHAnsi" w:hAnsiTheme="minorHAnsi" w:cstheme="minorHAnsi"/>
          <w:sz w:val="14"/>
          <w:szCs w:val="14"/>
        </w:rPr>
        <w:t xml:space="preserve">The persistence of counterterror and counterinsurgency campaigns over the past decade reinforces the value of access to theaters that security assistance enables. </w:t>
      </w:r>
    </w:p>
    <w:p w14:paraId="0DFEBD3C" w14:textId="77777777" w:rsidR="004B76EE" w:rsidRPr="001E663D" w:rsidRDefault="004B76EE" w:rsidP="004B76EE">
      <w:pPr>
        <w:rPr>
          <w:rFonts w:asciiTheme="minorHAnsi" w:hAnsiTheme="minorHAnsi" w:cstheme="minorHAnsi"/>
          <w:sz w:val="16"/>
        </w:rPr>
      </w:pPr>
      <w:r w:rsidRPr="001E663D">
        <w:rPr>
          <w:rFonts w:asciiTheme="minorHAnsi" w:hAnsiTheme="minorHAnsi" w:cstheme="minorHAnsi"/>
          <w:sz w:val="16"/>
        </w:rPr>
        <w:t xml:space="preserve">These campaigns also highlight the extended duration of these types of conflicts and the associated political and  financial costs. In the future, </w:t>
      </w:r>
      <w:r w:rsidRPr="001E663D">
        <w:rPr>
          <w:rStyle w:val="StyleUnderline"/>
          <w:rFonts w:asciiTheme="minorHAnsi" w:hAnsiTheme="minorHAnsi" w:cstheme="minorHAnsi"/>
        </w:rPr>
        <w:t>America will need to maximize the ability of</w:t>
      </w:r>
      <w:r w:rsidRPr="001E663D">
        <w:rPr>
          <w:rFonts w:asciiTheme="minorHAnsi" w:hAnsiTheme="minorHAnsi" w:cstheme="minorHAnsi"/>
          <w:sz w:val="16"/>
        </w:rPr>
        <w:t xml:space="preserve"> national </w:t>
      </w:r>
      <w:r w:rsidRPr="001E663D">
        <w:rPr>
          <w:rStyle w:val="StyleUnderline"/>
          <w:rFonts w:asciiTheme="minorHAnsi" w:hAnsiTheme="minorHAnsi" w:cstheme="minorHAnsi"/>
        </w:rPr>
        <w:t>governments to handle crises</w:t>
      </w:r>
      <w:r w:rsidRPr="001E663D">
        <w:rPr>
          <w:rFonts w:asciiTheme="minorHAnsi" w:hAnsiTheme="minorHAnsi" w:cstheme="minorHAnsi"/>
          <w:sz w:val="16"/>
        </w:rPr>
        <w:t xml:space="preserve"> and conflicts </w:t>
      </w:r>
      <w:r w:rsidRPr="001E663D">
        <w:rPr>
          <w:rStyle w:val="StyleUnderline"/>
          <w:rFonts w:asciiTheme="minorHAnsi" w:hAnsiTheme="minorHAnsi" w:cstheme="minorHAnsi"/>
        </w:rPr>
        <w:t>without direct US involvement. Building a partner’s capacity to undertake operations</w:t>
      </w:r>
      <w:r w:rsidRPr="001E663D">
        <w:rPr>
          <w:rFonts w:asciiTheme="minorHAnsi" w:hAnsiTheme="minorHAnsi" w:cstheme="minorHAnsi"/>
          <w:sz w:val="16"/>
        </w:rPr>
        <w:t xml:space="preserve"> is a cost-effective matter that </w:t>
      </w:r>
      <w:r w:rsidRPr="001E663D">
        <w:rPr>
          <w:rStyle w:val="StyleUnderline"/>
          <w:rFonts w:asciiTheme="minorHAnsi" w:hAnsiTheme="minorHAnsi" w:cstheme="minorHAnsi"/>
        </w:rPr>
        <w:t>addresses their own security challenges while reducing the prospect of US military action</w:t>
      </w:r>
      <w:r w:rsidRPr="001E663D">
        <w:rPr>
          <w:rFonts w:asciiTheme="minorHAnsi" w:hAnsiTheme="minorHAnsi" w:cstheme="minorHAnsi"/>
          <w:sz w:val="16"/>
        </w:rPr>
        <w:t>, and heightens the likelihood of saving blood and treasure for all concerned. This approach has succeeded in the Philippines, Saudi Arabia, and a host of other countries.</w:t>
      </w:r>
    </w:p>
    <w:p w14:paraId="00AE52C9" w14:textId="77777777" w:rsidR="004B76EE" w:rsidRPr="001E663D" w:rsidRDefault="004B76EE" w:rsidP="004B76EE">
      <w:pPr>
        <w:rPr>
          <w:rFonts w:asciiTheme="minorHAnsi" w:hAnsiTheme="minorHAnsi" w:cstheme="minorHAnsi"/>
          <w:sz w:val="16"/>
        </w:rPr>
      </w:pPr>
      <w:r w:rsidRPr="001E663D">
        <w:rPr>
          <w:rStyle w:val="StyleUnderline"/>
          <w:rFonts w:asciiTheme="minorHAnsi" w:hAnsiTheme="minorHAnsi" w:cstheme="minorHAnsi"/>
        </w:rPr>
        <w:t>The challenging fiscal environment</w:t>
      </w:r>
      <w:r w:rsidRPr="001E663D">
        <w:rPr>
          <w:rFonts w:asciiTheme="minorHAnsi" w:hAnsiTheme="minorHAnsi" w:cstheme="minorHAnsi"/>
          <w:sz w:val="16"/>
        </w:rPr>
        <w:t xml:space="preserve"> the United States is facing </w:t>
      </w:r>
      <w:r w:rsidRPr="001E663D">
        <w:rPr>
          <w:rStyle w:val="StyleUnderline"/>
          <w:rFonts w:asciiTheme="minorHAnsi" w:hAnsiTheme="minorHAnsi" w:cstheme="minorHAnsi"/>
        </w:rPr>
        <w:t>will accentuate these trends</w:t>
      </w:r>
      <w:r w:rsidRPr="001E663D">
        <w:rPr>
          <w:rFonts w:asciiTheme="minorHAnsi" w:hAnsiTheme="minorHAnsi" w:cstheme="minorHAnsi"/>
          <w:sz w:val="16"/>
        </w:rPr>
        <w:t>, pushing the United States to encourage other states to spend more on defense. The fiscal challenges of allies and partner states will, however, also simultaneously reduce available defense revenues. For example, NATO Secretary General Anders Fogh Rasmussen worryingly pointed out in 2011 how “over the past two years defense spending by NATO’s European member nations has shrunk by some 45 billion dollars—that is the equivalent of Germany’s entire annual defense budget.”3 The United States’ fiscal situation will likely reduce the level of US funding available to other nations. Proposals to simply increase the amount spent on security assistance will not resonate well either within the Pentagon or on Capitol Hill. Consequently, the existing US security assistance apparatus will need to become more capable and efficient.</w:t>
      </w:r>
    </w:p>
    <w:p w14:paraId="3AAA8E09" w14:textId="77777777" w:rsidR="004B76EE" w:rsidRPr="001E663D" w:rsidRDefault="004B76EE" w:rsidP="004B76EE">
      <w:pPr>
        <w:rPr>
          <w:rStyle w:val="StyleUnderline"/>
          <w:rFonts w:asciiTheme="minorHAnsi" w:hAnsiTheme="minorHAnsi" w:cstheme="minorHAnsi"/>
        </w:rPr>
      </w:pPr>
      <w:r w:rsidRPr="001E663D">
        <w:rPr>
          <w:rStyle w:val="StyleUnderline"/>
          <w:rFonts w:asciiTheme="minorHAnsi" w:hAnsiTheme="minorHAnsi" w:cstheme="minorHAnsi"/>
        </w:rPr>
        <w:t>Another motivating factor for improving security assistance is the continued success of the US defense-industrial base. Without a strong industrial base, bolstered by</w:t>
      </w:r>
      <w:r w:rsidRPr="001E663D">
        <w:rPr>
          <w:rFonts w:asciiTheme="minorHAnsi" w:hAnsiTheme="minorHAnsi" w:cstheme="minorHAnsi"/>
          <w:sz w:val="16"/>
        </w:rPr>
        <w:t xml:space="preserve"> international </w:t>
      </w:r>
      <w:r w:rsidRPr="001E663D">
        <w:rPr>
          <w:rStyle w:val="StyleUnderline"/>
          <w:rFonts w:asciiTheme="minorHAnsi" w:hAnsiTheme="minorHAnsi" w:cstheme="minorHAnsi"/>
        </w:rPr>
        <w:t>transfers, prices of US acquisitions could increase</w:t>
      </w:r>
      <w:r w:rsidRPr="001E663D">
        <w:rPr>
          <w:rFonts w:asciiTheme="minorHAnsi" w:hAnsiTheme="minorHAnsi" w:cstheme="minorHAnsi"/>
          <w:sz w:val="16"/>
        </w:rPr>
        <w:t xml:space="preserve"> at a time </w:t>
      </w:r>
      <w:r w:rsidRPr="001E663D">
        <w:rPr>
          <w:rStyle w:val="StyleUnderline"/>
          <w:rFonts w:asciiTheme="minorHAnsi" w:hAnsiTheme="minorHAnsi" w:cstheme="minorHAnsi"/>
        </w:rPr>
        <w:t xml:space="preserve">when other nation’s </w:t>
      </w:r>
      <w:r w:rsidRPr="001E663D">
        <w:rPr>
          <w:rFonts w:asciiTheme="minorHAnsi" w:hAnsiTheme="minorHAnsi" w:cstheme="minorHAnsi"/>
          <w:sz w:val="16"/>
        </w:rPr>
        <w:t>defense</w:t>
      </w:r>
      <w:r w:rsidRPr="001E663D">
        <w:rPr>
          <w:rStyle w:val="StyleUnderline"/>
          <w:rFonts w:asciiTheme="minorHAnsi" w:hAnsiTheme="minorHAnsi" w:cstheme="minorHAnsi"/>
        </w:rPr>
        <w:t xml:space="preserve"> budgets are falling. Decreased US defense spending will aggravate market deviations already prevalent in the</w:t>
      </w:r>
      <w:r w:rsidRPr="001E663D">
        <w:rPr>
          <w:rFonts w:asciiTheme="minorHAnsi" w:hAnsiTheme="minorHAnsi" w:cstheme="minorHAnsi"/>
          <w:sz w:val="16"/>
        </w:rPr>
        <w:t xml:space="preserve"> relatively closed and single-buyer, or monopolistic, </w:t>
      </w:r>
      <w:r w:rsidRPr="001E663D">
        <w:rPr>
          <w:rStyle w:val="StyleUnderline"/>
          <w:rFonts w:asciiTheme="minorHAnsi" w:hAnsiTheme="minorHAnsi" w:cstheme="minorHAnsi"/>
        </w:rPr>
        <w:t>arms industry</w:t>
      </w:r>
      <w:r w:rsidRPr="001E663D">
        <w:rPr>
          <w:rFonts w:asciiTheme="minorHAnsi" w:hAnsiTheme="minorHAnsi" w:cstheme="minorHAnsi"/>
          <w:sz w:val="16"/>
        </w:rPr>
        <w:t xml:space="preserve">. Throughout various defense sectors, </w:t>
      </w:r>
      <w:r w:rsidRPr="001E663D">
        <w:rPr>
          <w:rStyle w:val="StyleUnderline"/>
          <w:rFonts w:asciiTheme="minorHAnsi" w:hAnsiTheme="minorHAnsi" w:cstheme="minorHAnsi"/>
        </w:rPr>
        <w:t xml:space="preserve">few </w:t>
      </w:r>
      <w:r w:rsidRPr="001E663D">
        <w:rPr>
          <w:rFonts w:asciiTheme="minorHAnsi" w:hAnsiTheme="minorHAnsi" w:cstheme="minorHAnsi"/>
          <w:sz w:val="16"/>
        </w:rPr>
        <w:t xml:space="preserve">major prime </w:t>
      </w:r>
      <w:r w:rsidRPr="001E663D">
        <w:rPr>
          <w:rStyle w:val="StyleUnderline"/>
          <w:rFonts w:asciiTheme="minorHAnsi" w:hAnsiTheme="minorHAnsi" w:cstheme="minorHAnsi"/>
        </w:rPr>
        <w:t>contractors are capable of producing key products, hampering competition</w:t>
      </w:r>
      <w:r w:rsidRPr="001E663D">
        <w:rPr>
          <w:rFonts w:asciiTheme="minorHAnsi" w:hAnsiTheme="minorHAnsi" w:cstheme="minorHAnsi"/>
          <w:sz w:val="16"/>
        </w:rPr>
        <w:t xml:space="preserve">. </w:t>
      </w:r>
      <w:r w:rsidRPr="001E663D">
        <w:rPr>
          <w:rStyle w:val="StyleUnderline"/>
          <w:rFonts w:asciiTheme="minorHAnsi" w:hAnsiTheme="minorHAnsi" w:cstheme="minorHAnsi"/>
        </w:rPr>
        <w:t xml:space="preserve">The situation is </w:t>
      </w:r>
      <w:r w:rsidRPr="001E663D">
        <w:rPr>
          <w:rFonts w:asciiTheme="minorHAnsi" w:hAnsiTheme="minorHAnsi" w:cstheme="minorHAnsi"/>
          <w:sz w:val="16"/>
        </w:rPr>
        <w:t xml:space="preserve">even more </w:t>
      </w:r>
      <w:r w:rsidRPr="001E663D">
        <w:rPr>
          <w:rStyle w:val="StyleUnderline"/>
          <w:rFonts w:asciiTheme="minorHAnsi" w:hAnsiTheme="minorHAnsi" w:cstheme="minorHAnsi"/>
        </w:rPr>
        <w:t xml:space="preserve">perilous among </w:t>
      </w:r>
      <w:r w:rsidRPr="001E663D">
        <w:rPr>
          <w:rFonts w:asciiTheme="minorHAnsi" w:hAnsiTheme="minorHAnsi" w:cstheme="minorHAnsi"/>
          <w:sz w:val="16"/>
        </w:rPr>
        <w:t xml:space="preserve">subcomponent </w:t>
      </w:r>
      <w:r w:rsidRPr="001E663D">
        <w:rPr>
          <w:rStyle w:val="StyleUnderline"/>
          <w:rFonts w:asciiTheme="minorHAnsi" w:hAnsiTheme="minorHAnsi" w:cstheme="minorHAnsi"/>
        </w:rPr>
        <w:t>manufacturers</w:t>
      </w:r>
      <w:r w:rsidRPr="001E663D">
        <w:rPr>
          <w:rFonts w:asciiTheme="minorHAnsi" w:hAnsiTheme="minorHAnsi" w:cstheme="minorHAnsi"/>
          <w:sz w:val="16"/>
        </w:rPr>
        <w:t xml:space="preserve">. For example, in the precision guided munitions sector, Eagle Picher produces almost all thermal battery units; Honeywell produces Inertial Measurement Units (IMU); and Rockwell Collins produces Global Positioning System (GPS) receivers. All three are primarily the sole-source suppliers of Raytheon, Lockheed Martin, and Boeing.4 Another example can be seen in the world of mine warfare where the Navy’s Mk71 Naval Quickstrike Mines program has faltered as the only company manufacturing a component of the Target Detection Device went out of business. </w:t>
      </w:r>
      <w:r w:rsidRPr="001E663D">
        <w:rPr>
          <w:rStyle w:val="StyleUnderline"/>
          <w:rFonts w:asciiTheme="minorHAnsi" w:hAnsiTheme="minorHAnsi" w:cstheme="minorHAnsi"/>
        </w:rPr>
        <w:t>Further</w:t>
      </w:r>
      <w:r w:rsidRPr="001E663D">
        <w:rPr>
          <w:rFonts w:asciiTheme="minorHAnsi" w:hAnsiTheme="minorHAnsi" w:cstheme="minorHAnsi"/>
          <w:sz w:val="16"/>
        </w:rPr>
        <w:t xml:space="preserve"> defense </w:t>
      </w:r>
      <w:r w:rsidRPr="001E663D">
        <w:rPr>
          <w:rStyle w:val="StyleUnderline"/>
          <w:rFonts w:asciiTheme="minorHAnsi" w:hAnsiTheme="minorHAnsi" w:cstheme="minorHAnsi"/>
        </w:rPr>
        <w:t>cuts</w:t>
      </w:r>
      <w:r w:rsidRPr="001E663D">
        <w:rPr>
          <w:rFonts w:asciiTheme="minorHAnsi" w:hAnsiTheme="minorHAnsi" w:cstheme="minorHAnsi"/>
          <w:sz w:val="16"/>
        </w:rPr>
        <w:t xml:space="preserve">, absent compensating offsets, </w:t>
      </w:r>
      <w:r w:rsidRPr="001E663D">
        <w:rPr>
          <w:rStyle w:val="StyleUnderline"/>
          <w:rFonts w:asciiTheme="minorHAnsi" w:hAnsiTheme="minorHAnsi" w:cstheme="minorHAnsi"/>
        </w:rPr>
        <w:t>could significantly affect the industry</w:t>
      </w:r>
      <w:r w:rsidRPr="001E663D">
        <w:rPr>
          <w:rFonts w:asciiTheme="minorHAnsi" w:hAnsiTheme="minorHAnsi" w:cstheme="minorHAnsi"/>
          <w:sz w:val="16"/>
        </w:rPr>
        <w:t xml:space="preserve">. </w:t>
      </w:r>
      <w:r w:rsidRPr="001E663D">
        <w:rPr>
          <w:rStyle w:val="StyleUnderline"/>
          <w:rFonts w:asciiTheme="minorHAnsi" w:hAnsiTheme="minorHAnsi" w:cstheme="minorHAnsi"/>
        </w:rPr>
        <w:t xml:space="preserve">Critics might argue defense cuts </w:t>
      </w:r>
      <w:r w:rsidRPr="001E663D">
        <w:rPr>
          <w:rFonts w:asciiTheme="minorHAnsi" w:hAnsiTheme="minorHAnsi" w:cstheme="minorHAnsi"/>
          <w:sz w:val="16"/>
        </w:rPr>
        <w:t xml:space="preserve">will </w:t>
      </w:r>
      <w:r w:rsidRPr="001E663D">
        <w:rPr>
          <w:rStyle w:val="StyleUnderline"/>
          <w:rFonts w:asciiTheme="minorHAnsi" w:hAnsiTheme="minorHAnsi" w:cstheme="minorHAnsi"/>
        </w:rPr>
        <w:t>stabilize the market</w:t>
      </w:r>
      <w:r w:rsidRPr="001E663D">
        <w:rPr>
          <w:rFonts w:asciiTheme="minorHAnsi" w:hAnsiTheme="minorHAnsi" w:cstheme="minorHAnsi"/>
          <w:sz w:val="16"/>
        </w:rPr>
        <w:t xml:space="preserve"> and rectify market errors. In doing so, however, </w:t>
      </w:r>
      <w:r w:rsidRPr="001E663D">
        <w:rPr>
          <w:rStyle w:val="StyleUnderline"/>
          <w:rFonts w:asciiTheme="minorHAnsi" w:hAnsiTheme="minorHAnsi" w:cstheme="minorHAnsi"/>
        </w:rPr>
        <w:t>they assume the</w:t>
      </w:r>
      <w:r w:rsidRPr="001E663D">
        <w:rPr>
          <w:rFonts w:asciiTheme="minorHAnsi" w:hAnsiTheme="minorHAnsi" w:cstheme="minorHAnsi"/>
          <w:sz w:val="16"/>
        </w:rPr>
        <w:t xml:space="preserve"> defense </w:t>
      </w:r>
      <w:r w:rsidRPr="001E663D">
        <w:rPr>
          <w:rStyle w:val="StyleUnderline"/>
          <w:rFonts w:asciiTheme="minorHAnsi" w:hAnsiTheme="minorHAnsi" w:cstheme="minorHAnsi"/>
        </w:rPr>
        <w:t xml:space="preserve">industry is a </w:t>
      </w:r>
      <w:r w:rsidRPr="001E663D">
        <w:rPr>
          <w:rFonts w:asciiTheme="minorHAnsi" w:hAnsiTheme="minorHAnsi" w:cstheme="minorHAnsi"/>
          <w:sz w:val="16"/>
        </w:rPr>
        <w:t>truly</w:t>
      </w:r>
      <w:r w:rsidRPr="001E663D">
        <w:rPr>
          <w:rStyle w:val="StyleUnderline"/>
          <w:rFonts w:asciiTheme="minorHAnsi" w:hAnsiTheme="minorHAnsi" w:cstheme="minorHAnsi"/>
        </w:rPr>
        <w:t xml:space="preserve"> competitive market, which is </w:t>
      </w:r>
      <w:r w:rsidRPr="001E663D">
        <w:rPr>
          <w:rFonts w:asciiTheme="minorHAnsi" w:hAnsiTheme="minorHAnsi" w:cstheme="minorHAnsi"/>
          <w:sz w:val="16"/>
        </w:rPr>
        <w:t>certainly</w:t>
      </w:r>
      <w:r w:rsidRPr="001E663D">
        <w:rPr>
          <w:rStyle w:val="StyleUnderline"/>
          <w:rFonts w:asciiTheme="minorHAnsi" w:hAnsiTheme="minorHAnsi" w:cstheme="minorHAnsi"/>
        </w:rPr>
        <w:t xml:space="preserve"> not the case.</w:t>
      </w:r>
      <w:r w:rsidRPr="001E663D">
        <w:rPr>
          <w:rFonts w:asciiTheme="minorHAnsi" w:hAnsiTheme="minorHAnsi" w:cstheme="minorHAnsi"/>
          <w:sz w:val="16"/>
        </w:rPr>
        <w:t xml:space="preserve"> Rather, </w:t>
      </w:r>
      <w:r w:rsidRPr="001E663D">
        <w:rPr>
          <w:rStyle w:val="StyleUnderline"/>
          <w:rFonts w:asciiTheme="minorHAnsi" w:hAnsiTheme="minorHAnsi" w:cstheme="minorHAnsi"/>
        </w:rPr>
        <w:t>a key element of sustaining the defense-industrial base will be export sales as a means for sustaining production</w:t>
      </w:r>
      <w:r w:rsidRPr="001E663D">
        <w:rPr>
          <w:rFonts w:asciiTheme="minorHAnsi" w:hAnsiTheme="minorHAnsi" w:cstheme="minorHAnsi"/>
          <w:sz w:val="16"/>
        </w:rPr>
        <w:t xml:space="preserve"> lines </w:t>
      </w:r>
      <w:r w:rsidRPr="001E663D">
        <w:rPr>
          <w:rStyle w:val="StyleUnderline"/>
          <w:rFonts w:asciiTheme="minorHAnsi" w:hAnsiTheme="minorHAnsi" w:cstheme="minorHAnsi"/>
        </w:rPr>
        <w:t>and generating revenues</w:t>
      </w:r>
      <w:r w:rsidRPr="001E663D">
        <w:rPr>
          <w:rFonts w:asciiTheme="minorHAnsi" w:hAnsiTheme="minorHAnsi" w:cstheme="minorHAnsi"/>
          <w:sz w:val="16"/>
        </w:rPr>
        <w:t xml:space="preserve"> (profits) </w:t>
      </w:r>
      <w:r w:rsidRPr="001E663D">
        <w:rPr>
          <w:rStyle w:val="StyleUnderline"/>
          <w:rFonts w:asciiTheme="minorHAnsi" w:hAnsiTheme="minorHAnsi" w:cstheme="minorHAnsi"/>
        </w:rPr>
        <w:t>necessary for long-term research and development.</w:t>
      </w:r>
    </w:p>
    <w:p w14:paraId="3C17BEC5" w14:textId="77777777" w:rsidR="004B76EE" w:rsidRPr="001E663D" w:rsidRDefault="004B76EE" w:rsidP="004B76EE">
      <w:pPr>
        <w:rPr>
          <w:rFonts w:asciiTheme="minorHAnsi" w:hAnsiTheme="minorHAnsi" w:cstheme="minorHAnsi"/>
          <w:sz w:val="14"/>
          <w:szCs w:val="14"/>
        </w:rPr>
      </w:pPr>
      <w:r w:rsidRPr="001E663D">
        <w:rPr>
          <w:rFonts w:asciiTheme="minorHAnsi" w:hAnsiTheme="minorHAnsi" w:cstheme="minorHAnsi"/>
          <w:sz w:val="14"/>
          <w:szCs w:val="14"/>
        </w:rPr>
        <w:t>Recognizing these trends, a number of national defense companies around the globe, particularly in Europe, such as BAE Systems and Fincantierri, have shifted the majority of their operations abroad, including to the United States, establishing parallel “home markets.” With a number of major actors in the defense market generally spending less on defense, international competition will be fierce.</w:t>
      </w:r>
    </w:p>
    <w:p w14:paraId="75FE6627" w14:textId="77777777" w:rsidR="004B76EE" w:rsidRPr="001E663D" w:rsidRDefault="004B76EE" w:rsidP="004B76EE">
      <w:pPr>
        <w:rPr>
          <w:rFonts w:asciiTheme="minorHAnsi" w:hAnsiTheme="minorHAnsi" w:cstheme="minorHAnsi"/>
          <w:sz w:val="14"/>
          <w:szCs w:val="14"/>
        </w:rPr>
      </w:pPr>
      <w:r w:rsidRPr="001E663D">
        <w:rPr>
          <w:rFonts w:asciiTheme="minorHAnsi" w:hAnsiTheme="minorHAnsi" w:cstheme="minorHAnsi"/>
          <w:sz w:val="14"/>
          <w:szCs w:val="14"/>
        </w:rPr>
        <w:t>US defense companies have made adjustments. For example, in Boeing’s defense unit foreign sales currently make up 18 percent of its sales, compared with 7 percent six years ago, and the company has a goal of boosting this market share to 25 percent within the next five years.5 According to the DSCA, despite fierce competition, US companies are expected to have sold a record $46.1 billion in military hardware to foreign governments in 2011.6 By value, the United States already is the largest arms exporter in the world, and defense goods and services are one of the strongest US exports.</w:t>
      </w:r>
    </w:p>
    <w:p w14:paraId="3BA1D729" w14:textId="77777777" w:rsidR="004B76EE" w:rsidRPr="001E663D" w:rsidRDefault="004B76EE" w:rsidP="004B76EE">
      <w:pPr>
        <w:rPr>
          <w:rFonts w:asciiTheme="minorHAnsi" w:hAnsiTheme="minorHAnsi" w:cstheme="minorHAnsi"/>
          <w:sz w:val="16"/>
        </w:rPr>
      </w:pPr>
      <w:r w:rsidRPr="001E663D">
        <w:rPr>
          <w:rFonts w:asciiTheme="minorHAnsi" w:hAnsiTheme="minorHAnsi" w:cstheme="minorHAnsi"/>
          <w:sz w:val="16"/>
        </w:rPr>
        <w:t xml:space="preserve">Additional </w:t>
      </w:r>
      <w:r w:rsidRPr="001E663D">
        <w:rPr>
          <w:rStyle w:val="StyleUnderline"/>
          <w:rFonts w:asciiTheme="minorHAnsi" w:hAnsiTheme="minorHAnsi" w:cstheme="minorHAnsi"/>
        </w:rPr>
        <w:t>exports will be needed to pick up</w:t>
      </w:r>
      <w:r w:rsidRPr="001E663D">
        <w:rPr>
          <w:rFonts w:asciiTheme="minorHAnsi" w:hAnsiTheme="minorHAnsi" w:cstheme="minorHAnsi"/>
          <w:sz w:val="16"/>
        </w:rPr>
        <w:t xml:space="preserve"> any </w:t>
      </w:r>
      <w:r w:rsidRPr="001E663D">
        <w:rPr>
          <w:rStyle w:val="StyleUnderline"/>
          <w:rFonts w:asciiTheme="minorHAnsi" w:hAnsiTheme="minorHAnsi" w:cstheme="minorHAnsi"/>
        </w:rPr>
        <w:t>slack generated by US defense reductions</w:t>
      </w:r>
      <w:r w:rsidRPr="001E663D">
        <w:rPr>
          <w:rFonts w:asciiTheme="minorHAnsi" w:hAnsiTheme="minorHAnsi" w:cstheme="minorHAnsi"/>
          <w:sz w:val="16"/>
        </w:rPr>
        <w:t>. Also, more exports are required in an effort to sustain the US strategic advantage in such areas as aerospace systems. To sustain this US advantage, internal government and industry procedures require comprehensive reform.</w:t>
      </w:r>
    </w:p>
    <w:p w14:paraId="4AC81670" w14:textId="77777777" w:rsidR="004B76EE" w:rsidRPr="001E663D" w:rsidRDefault="004B76EE" w:rsidP="004B76EE">
      <w:pPr>
        <w:rPr>
          <w:rFonts w:asciiTheme="minorHAnsi" w:hAnsiTheme="minorHAnsi" w:cstheme="minorHAnsi"/>
          <w:sz w:val="14"/>
          <w:szCs w:val="14"/>
        </w:rPr>
      </w:pPr>
      <w:r w:rsidRPr="001E663D">
        <w:rPr>
          <w:rFonts w:asciiTheme="minorHAnsi" w:hAnsiTheme="minorHAnsi" w:cstheme="minorHAnsi"/>
          <w:sz w:val="14"/>
          <w:szCs w:val="14"/>
        </w:rPr>
        <w:t>Limits of the Security Assistance Apparatus</w:t>
      </w:r>
    </w:p>
    <w:p w14:paraId="791198A8" w14:textId="77777777" w:rsidR="004B76EE" w:rsidRPr="001E663D" w:rsidRDefault="004B76EE" w:rsidP="004B76EE">
      <w:pPr>
        <w:rPr>
          <w:rFonts w:asciiTheme="minorHAnsi" w:hAnsiTheme="minorHAnsi" w:cstheme="minorHAnsi"/>
          <w:sz w:val="14"/>
          <w:szCs w:val="14"/>
        </w:rPr>
      </w:pPr>
      <w:r w:rsidRPr="001E663D">
        <w:rPr>
          <w:rFonts w:asciiTheme="minorHAnsi" w:hAnsiTheme="minorHAnsi" w:cstheme="minorHAnsi"/>
          <w:sz w:val="14"/>
          <w:szCs w:val="14"/>
        </w:rPr>
        <w:t>The aforementioned demands on security assistance capabilities often encounter a system that is inadequate to support the task. The current process is primarily founded on a collection of programs authorized by the US Foreign Assistance Act of 1961 and the Arms Export Control Act of 1976. In the 2010 Quadrennial Defense Review, Secretary Gates said the existing system is “constrained by a complex patchwork of authorities, persistent shortfalls in resources, unwieldy processes, and a limited ability to sustain such undertakings beyond a short period.” In the 2011 Chairman of the Joint Chiefs of Staff Guidance, Admiral Mullen stated the current process is outdated, cumbersome, top-heavy, and adversely affects US military posture.7</w:t>
      </w:r>
    </w:p>
    <w:p w14:paraId="331A5A4C" w14:textId="77777777" w:rsidR="004B76EE" w:rsidRPr="001E663D" w:rsidRDefault="004B76EE" w:rsidP="004B76EE">
      <w:pPr>
        <w:rPr>
          <w:rFonts w:asciiTheme="minorHAnsi" w:hAnsiTheme="minorHAnsi" w:cstheme="minorHAnsi"/>
          <w:sz w:val="14"/>
          <w:szCs w:val="14"/>
        </w:rPr>
      </w:pPr>
      <w:r w:rsidRPr="001E663D">
        <w:rPr>
          <w:rFonts w:asciiTheme="minorHAnsi" w:hAnsiTheme="minorHAnsi" w:cstheme="minorHAnsi"/>
          <w:sz w:val="14"/>
          <w:szCs w:val="14"/>
        </w:rPr>
        <w:t>Not every aspect of the security assistance system needs reform, but certain outdated elements and sclerotic bureaucratic processes have left the United States lagging behind other nations. Secretary of Defense Gates wrote that other countries have been “more quickly funding projects, selling weapons, and building relationships.”8</w:t>
      </w:r>
    </w:p>
    <w:p w14:paraId="1506D36E" w14:textId="77777777" w:rsidR="004B76EE" w:rsidRPr="001E663D" w:rsidRDefault="004B76EE" w:rsidP="004B76EE">
      <w:pPr>
        <w:rPr>
          <w:rFonts w:asciiTheme="minorHAnsi" w:hAnsiTheme="minorHAnsi" w:cstheme="minorHAnsi"/>
          <w:sz w:val="14"/>
          <w:szCs w:val="14"/>
        </w:rPr>
      </w:pPr>
      <w:r w:rsidRPr="001E663D">
        <w:rPr>
          <w:rFonts w:asciiTheme="minorHAnsi" w:hAnsiTheme="minorHAnsi" w:cstheme="minorHAnsi"/>
          <w:sz w:val="14"/>
          <w:szCs w:val="14"/>
        </w:rPr>
        <w:t>Over the last decade, the United States attempted to improve its security assistance capabilities in response to overseas contingency operations. Section 1206 of the National Defense Authorization Act (NDAA) for Fiscal Year 2006, as amended and regularly extended, provides the Secretary of Defense, through requests by Combatant Commanders, with authority to train and equip foreign military forces for two specified purposes: counterterrorism and stability operations, and foreign maritime security forces for counterterrorism operations. Funds need to receive the concurrence of the Secretary of State. For fiscal year 2010, the United States dedicated $340.6 million to support bilateral programs in 18 countries and one multilateral program for seven recipients (including three receiving bilateral aid).9 Congress, thus far, has refrained from codifying</w:t>
      </w:r>
    </w:p>
    <w:p w14:paraId="41E9D0D1" w14:textId="77777777" w:rsidR="004B76EE" w:rsidRPr="001E663D" w:rsidRDefault="004B76EE" w:rsidP="004B76EE">
      <w:pPr>
        <w:rPr>
          <w:rFonts w:asciiTheme="minorHAnsi" w:hAnsiTheme="minorHAnsi" w:cstheme="minorHAnsi"/>
          <w:sz w:val="14"/>
          <w:szCs w:val="14"/>
        </w:rPr>
      </w:pPr>
      <w:r w:rsidRPr="001E663D">
        <w:rPr>
          <w:rFonts w:asciiTheme="minorHAnsi" w:hAnsiTheme="minorHAnsi" w:cstheme="minorHAnsi"/>
          <w:sz w:val="14"/>
          <w:szCs w:val="14"/>
        </w:rPr>
        <w:t>Section 1206 in permanent law, as requested by DOD. More importantly, though, the successes in counterterrorism and stability operations aid dispensation through Section 1206 funding have not translated into improvements in US Foreign Military Sales or Direct Commercial Sales effectiveness or efficiency, especially with regard to major systems which could boost the sales. For these reasons, further security assistance reforms are required.</w:t>
      </w:r>
    </w:p>
    <w:p w14:paraId="41FCC20F" w14:textId="77777777" w:rsidR="004B76EE" w:rsidRPr="001E663D" w:rsidRDefault="004B76EE" w:rsidP="004B76EE">
      <w:pPr>
        <w:rPr>
          <w:rFonts w:asciiTheme="minorHAnsi" w:hAnsiTheme="minorHAnsi" w:cstheme="minorHAnsi"/>
          <w:sz w:val="14"/>
          <w:szCs w:val="14"/>
        </w:rPr>
      </w:pPr>
      <w:r w:rsidRPr="001E663D">
        <w:rPr>
          <w:rFonts w:asciiTheme="minorHAnsi" w:hAnsiTheme="minorHAnsi" w:cstheme="minorHAnsi"/>
          <w:sz w:val="14"/>
          <w:szCs w:val="14"/>
        </w:rPr>
        <w:t>The Global Perspective</w:t>
      </w:r>
    </w:p>
    <w:p w14:paraId="18AD9504" w14:textId="77777777" w:rsidR="004B76EE" w:rsidRPr="001E663D" w:rsidRDefault="004B76EE" w:rsidP="004B76EE">
      <w:pPr>
        <w:rPr>
          <w:rFonts w:asciiTheme="minorHAnsi" w:hAnsiTheme="minorHAnsi" w:cstheme="minorHAnsi"/>
          <w:sz w:val="14"/>
          <w:szCs w:val="14"/>
        </w:rPr>
      </w:pPr>
      <w:r w:rsidRPr="001E663D">
        <w:rPr>
          <w:rFonts w:asciiTheme="minorHAnsi" w:hAnsiTheme="minorHAnsi" w:cstheme="minorHAnsi"/>
          <w:sz w:val="14"/>
          <w:szCs w:val="14"/>
        </w:rPr>
        <w:t>The United States is not the only global provider of defense materiel and services. Numerous other nations have sophisticated arms industries that compete with the United States. Some, such as Sweden, have specialized industries in aerospace or small arms, while others, such as Russia, compete across a wide spectrum of capabilities. The majority of these competitors are not military opponents of the United States. Of the 15 largest arms exporters in the world, nine are allies (Canada, France, Germany, Israel, Italy, Korea, Netherlands, Spain, and the United Kingdom) and a further two are close US partners (Sweden and Switzerland).10 In the future, the United States should pursue defense-industrial collaboration among allied countries through mechanisms such as co-development to achieve necessary economies of scale in research and production. In spite of any future collaboration, international competition between the United States and its allies will continue and, in all likelihood, intensify.</w:t>
      </w:r>
    </w:p>
    <w:p w14:paraId="563A6C94" w14:textId="77777777" w:rsidR="004B76EE" w:rsidRPr="001E663D" w:rsidRDefault="004B76EE" w:rsidP="004B76EE">
      <w:pPr>
        <w:rPr>
          <w:rFonts w:asciiTheme="minorHAnsi" w:hAnsiTheme="minorHAnsi" w:cstheme="minorHAnsi"/>
          <w:sz w:val="16"/>
        </w:rPr>
      </w:pPr>
      <w:r w:rsidRPr="001E663D">
        <w:rPr>
          <w:rFonts w:asciiTheme="minorHAnsi" w:hAnsiTheme="minorHAnsi" w:cstheme="minorHAnsi"/>
          <w:sz w:val="16"/>
        </w:rPr>
        <w:t xml:space="preserve">Overshadowing this competitive arena is the global economic downturn. With a few key exceptions among major actors such as China, India, and Brazil, defense budgets are shrinking. Concomitantly, international defense-industrial competition remains at an all-time high. The demand for defense products is generally decreasing while capacity remains constant. In the current decade, </w:t>
      </w:r>
      <w:r w:rsidRPr="001E663D">
        <w:rPr>
          <w:rStyle w:val="StyleUnderline"/>
          <w:rFonts w:asciiTheme="minorHAnsi" w:hAnsiTheme="minorHAnsi" w:cstheme="minorHAnsi"/>
        </w:rPr>
        <w:t>the United States will need to compete</w:t>
      </w:r>
      <w:r w:rsidRPr="001E663D">
        <w:rPr>
          <w:rFonts w:asciiTheme="minorHAnsi" w:hAnsiTheme="minorHAnsi" w:cstheme="minorHAnsi"/>
          <w:sz w:val="16"/>
        </w:rPr>
        <w:t xml:space="preserve"> more intensely for each arms contract </w:t>
      </w:r>
      <w:r w:rsidRPr="001E663D">
        <w:rPr>
          <w:rStyle w:val="StyleUnderline"/>
          <w:rFonts w:asciiTheme="minorHAnsi" w:hAnsiTheme="minorHAnsi" w:cstheme="minorHAnsi"/>
        </w:rPr>
        <w:t>if we are to enjoy the</w:t>
      </w:r>
      <w:r w:rsidRPr="001E663D">
        <w:rPr>
          <w:rFonts w:asciiTheme="minorHAnsi" w:hAnsiTheme="minorHAnsi" w:cstheme="minorHAnsi"/>
          <w:sz w:val="16"/>
        </w:rPr>
        <w:t xml:space="preserve"> national security </w:t>
      </w:r>
      <w:r w:rsidRPr="001E663D">
        <w:rPr>
          <w:rStyle w:val="StyleUnderline"/>
          <w:rFonts w:asciiTheme="minorHAnsi" w:hAnsiTheme="minorHAnsi" w:cstheme="minorHAnsi"/>
        </w:rPr>
        <w:t>benefits</w:t>
      </w:r>
      <w:r w:rsidRPr="001E663D">
        <w:rPr>
          <w:rFonts w:asciiTheme="minorHAnsi" w:hAnsiTheme="minorHAnsi" w:cstheme="minorHAnsi"/>
          <w:sz w:val="16"/>
        </w:rPr>
        <w:t xml:space="preserve"> security assistance provides.</w:t>
      </w:r>
    </w:p>
    <w:p w14:paraId="1A645777" w14:textId="77777777" w:rsidR="004B76EE" w:rsidRPr="001E663D" w:rsidRDefault="004B76EE" w:rsidP="004B76EE">
      <w:pPr>
        <w:rPr>
          <w:rStyle w:val="StyleUnderline"/>
          <w:rFonts w:asciiTheme="minorHAnsi" w:hAnsiTheme="minorHAnsi" w:cstheme="minorHAnsi"/>
        </w:rPr>
      </w:pPr>
      <w:r w:rsidRPr="001E663D">
        <w:rPr>
          <w:rFonts w:asciiTheme="minorHAnsi" w:hAnsiTheme="minorHAnsi" w:cstheme="minorHAnsi"/>
          <w:sz w:val="16"/>
        </w:rPr>
        <w:t xml:space="preserve">Defense procurement decisions are not just about capabilities or even geopolitics; they are also, at their core, business and fiscal decisions. Restrictions placed on the use of US hardware and total cost competition can at times reduce the US sales advantage. This is particularly true in the case of large acquisition projects, such as aircraft; most countries are unable, or unwilling, to pay exor- bitant prices upfront. As with any other business venture, sellers offer financing programs to fund these large-scale projects. The US  financing system, once robust during the Cold War era when there was a strong political incentive to ensure nations had equipment to  ght communism, atrophied in the 1990s when there was no longer a pressing need to deliver materiel and technology to counter strategic threats. Now that the global economy is struggling, access to financing is crucial in nations faced with fiscal concerns. In certain cases, the initiative taken by various countries to provide competitive financing makes their offerings more palatable to national parliaments. This is often the case even when the militaries want to build a relationship with the United States. </w:t>
      </w:r>
      <w:r w:rsidRPr="001E663D">
        <w:rPr>
          <w:rStyle w:val="StyleUnderline"/>
          <w:rFonts w:asciiTheme="minorHAnsi" w:hAnsiTheme="minorHAnsi" w:cstheme="minorHAnsi"/>
        </w:rPr>
        <w:t>If the United States does not have the means to make competitive offers, then it stands at a disadvantage versus competitors.</w:t>
      </w:r>
    </w:p>
    <w:p w14:paraId="167C20B6" w14:textId="77777777" w:rsidR="004B76EE" w:rsidRPr="001E663D" w:rsidRDefault="004B76EE" w:rsidP="004B76EE">
      <w:pPr>
        <w:pStyle w:val="Heading4"/>
        <w:rPr>
          <w:rFonts w:asciiTheme="minorHAnsi" w:hAnsiTheme="minorHAnsi" w:cstheme="minorHAnsi"/>
        </w:rPr>
      </w:pPr>
      <w:r w:rsidRPr="001E663D">
        <w:rPr>
          <w:rFonts w:asciiTheme="minorHAnsi" w:hAnsiTheme="minorHAnsi" w:cstheme="minorHAnsi"/>
        </w:rPr>
        <w:t xml:space="preserve">DIB revenue loss permanently collapses hegemony and growth – skill loss is irreversible </w:t>
      </w:r>
    </w:p>
    <w:p w14:paraId="32FFAD9A" w14:textId="77777777" w:rsidR="004B76EE" w:rsidRPr="001E663D" w:rsidRDefault="004B76EE" w:rsidP="004B76EE">
      <w:pPr>
        <w:rPr>
          <w:rStyle w:val="Style13ptBold"/>
          <w:rFonts w:asciiTheme="minorHAnsi" w:hAnsiTheme="minorHAnsi" w:cstheme="minorHAnsi"/>
        </w:rPr>
      </w:pPr>
      <w:r w:rsidRPr="001E663D">
        <w:rPr>
          <w:rStyle w:val="Style13ptBold"/>
          <w:rFonts w:asciiTheme="minorHAnsi" w:hAnsiTheme="minorHAnsi" w:cstheme="minorHAnsi"/>
        </w:rPr>
        <w:t xml:space="preserve">Hudson and Gerard 13 </w:t>
      </w:r>
      <w:r w:rsidRPr="001E663D">
        <w:rPr>
          <w:rFonts w:asciiTheme="minorHAnsi" w:hAnsiTheme="minorHAnsi" w:cstheme="minorHAnsi"/>
        </w:rPr>
        <w:t>Linda P Hudson and Leo W Gerard. Linda P. Hudson is president and CEO of BAE Systems Inc. Leo W. Gerard is international president of United Steelworkers. “Keep Manufacturing, defense strong” from Politico. https://www.politico.com/story/2013/10/for-a-strong-defense-keep-manufacturing-strong-098009</w:t>
      </w:r>
    </w:p>
    <w:p w14:paraId="15B3AB5D" w14:textId="77777777" w:rsidR="004B76EE" w:rsidRPr="001E663D" w:rsidRDefault="004B76EE" w:rsidP="004B76EE">
      <w:pPr>
        <w:rPr>
          <w:rFonts w:asciiTheme="minorHAnsi" w:hAnsiTheme="minorHAnsi" w:cstheme="minorHAnsi"/>
          <w:u w:val="single"/>
        </w:rPr>
      </w:pPr>
      <w:r w:rsidRPr="001E663D">
        <w:rPr>
          <w:rFonts w:asciiTheme="minorHAnsi" w:hAnsiTheme="minorHAnsi" w:cstheme="minorHAnsi"/>
          <w:u w:val="single"/>
        </w:rPr>
        <w:t xml:space="preserve">As the past decade has shown, the United States can be quickly drawn into conflicts around the world. To be prepared, our country </w:t>
      </w:r>
      <w:r w:rsidRPr="001E663D">
        <w:rPr>
          <w:rFonts w:asciiTheme="minorHAnsi" w:hAnsiTheme="minorHAnsi" w:cstheme="minorHAnsi"/>
          <w:b/>
          <w:u w:val="single"/>
        </w:rPr>
        <w:t>must maintain a strong and skilled defense manufacturing industry</w:t>
      </w:r>
      <w:r w:rsidRPr="001E663D">
        <w:rPr>
          <w:rFonts w:asciiTheme="minorHAnsi" w:hAnsiTheme="minorHAnsi" w:cstheme="minorHAnsi"/>
          <w:u w:val="single"/>
        </w:rPr>
        <w:t xml:space="preserve"> to support the production of the equipment our troops need. But </w:t>
      </w:r>
      <w:r w:rsidRPr="001E663D">
        <w:rPr>
          <w:rFonts w:asciiTheme="minorHAnsi" w:hAnsiTheme="minorHAnsi" w:cstheme="minorHAnsi"/>
          <w:b/>
          <w:u w:val="single"/>
        </w:rPr>
        <w:t>this defense base and the skilled jobs it provides are in grave danger</w:t>
      </w:r>
      <w:r w:rsidRPr="001E663D">
        <w:rPr>
          <w:rFonts w:asciiTheme="minorHAnsi" w:hAnsiTheme="minorHAnsi" w:cstheme="minorHAnsi"/>
          <w:u w:val="single"/>
        </w:rPr>
        <w:t xml:space="preserve">. </w:t>
      </w:r>
    </w:p>
    <w:p w14:paraId="28C1CE07" w14:textId="77777777" w:rsidR="004B76EE" w:rsidRPr="001E663D" w:rsidRDefault="004B76EE" w:rsidP="004B76EE">
      <w:pPr>
        <w:rPr>
          <w:rFonts w:asciiTheme="minorHAnsi" w:hAnsiTheme="minorHAnsi" w:cstheme="minorHAnsi"/>
          <w:u w:val="single"/>
        </w:rPr>
      </w:pPr>
      <w:r w:rsidRPr="001E663D">
        <w:rPr>
          <w:rFonts w:asciiTheme="minorHAnsi" w:hAnsiTheme="minorHAnsi" w:cstheme="minorHAnsi"/>
          <w:u w:val="single"/>
        </w:rPr>
        <w:t xml:space="preserve">Between 1998 and 2010, the country lost 57,000 manufacturing facilities and 6 million manufacturing jobs. If this trend continues, there is a very real risk that we will </w:t>
      </w:r>
      <w:r w:rsidRPr="001E663D">
        <w:rPr>
          <w:rFonts w:asciiTheme="minorHAnsi" w:hAnsiTheme="minorHAnsi" w:cstheme="minorHAnsi"/>
          <w:b/>
          <w:u w:val="single"/>
        </w:rPr>
        <w:t>permanently lose the skills</w:t>
      </w:r>
      <w:r w:rsidRPr="001E663D">
        <w:rPr>
          <w:rFonts w:asciiTheme="minorHAnsi" w:hAnsiTheme="minorHAnsi" w:cstheme="minorHAnsi"/>
          <w:u w:val="single"/>
        </w:rPr>
        <w:t xml:space="preserve"> required to make </w:t>
      </w:r>
      <w:r w:rsidRPr="001E663D">
        <w:rPr>
          <w:rFonts w:asciiTheme="minorHAnsi" w:hAnsiTheme="minorHAnsi" w:cstheme="minorHAnsi"/>
          <w:sz w:val="14"/>
        </w:rPr>
        <w:t>much-needed</w:t>
      </w:r>
      <w:r w:rsidRPr="001E663D">
        <w:rPr>
          <w:rFonts w:asciiTheme="minorHAnsi" w:hAnsiTheme="minorHAnsi" w:cstheme="minorHAnsi"/>
          <w:u w:val="single"/>
        </w:rPr>
        <w:t xml:space="preserve"> equipment for the </w:t>
      </w:r>
      <w:r w:rsidRPr="001E663D">
        <w:rPr>
          <w:rFonts w:asciiTheme="minorHAnsi" w:hAnsiTheme="minorHAnsi" w:cstheme="minorHAnsi"/>
          <w:sz w:val="14"/>
        </w:rPr>
        <w:t>U.S.</w:t>
      </w:r>
      <w:r w:rsidRPr="001E663D">
        <w:rPr>
          <w:rFonts w:asciiTheme="minorHAnsi" w:hAnsiTheme="minorHAnsi" w:cstheme="minorHAnsi"/>
          <w:u w:val="single"/>
        </w:rPr>
        <w:t xml:space="preserve"> military </w:t>
      </w:r>
      <w:r w:rsidRPr="001E663D">
        <w:rPr>
          <w:rFonts w:asciiTheme="minorHAnsi" w:hAnsiTheme="minorHAnsi" w:cstheme="minorHAnsi"/>
          <w:sz w:val="14"/>
        </w:rPr>
        <w:t>and will need to look overseas for suppliers. As former Defense Secretary Leon Panetta warned earlier this year, “</w:t>
      </w:r>
      <w:r w:rsidRPr="001E663D">
        <w:rPr>
          <w:rFonts w:asciiTheme="minorHAnsi" w:hAnsiTheme="minorHAnsi" w:cstheme="minorHAnsi"/>
          <w:u w:val="single"/>
        </w:rPr>
        <w:t xml:space="preserve">The last </w:t>
      </w:r>
      <w:r w:rsidRPr="001E663D">
        <w:rPr>
          <w:rFonts w:asciiTheme="minorHAnsi" w:hAnsiTheme="minorHAnsi" w:cstheme="minorHAnsi"/>
          <w:sz w:val="14"/>
        </w:rPr>
        <w:t>damn</w:t>
      </w:r>
      <w:r w:rsidRPr="001E663D">
        <w:rPr>
          <w:rFonts w:asciiTheme="minorHAnsi" w:hAnsiTheme="minorHAnsi" w:cstheme="minorHAnsi"/>
          <w:u w:val="single"/>
        </w:rPr>
        <w:t xml:space="preserve"> thing we need if we face a crisis is to </w:t>
      </w:r>
      <w:r w:rsidRPr="001E663D">
        <w:rPr>
          <w:rFonts w:asciiTheme="minorHAnsi" w:hAnsiTheme="minorHAnsi" w:cstheme="minorHAnsi"/>
          <w:sz w:val="14"/>
        </w:rPr>
        <w:t>somehow</w:t>
      </w:r>
      <w:r w:rsidRPr="001E663D">
        <w:rPr>
          <w:rFonts w:asciiTheme="minorHAnsi" w:hAnsiTheme="minorHAnsi" w:cstheme="minorHAnsi"/>
          <w:u w:val="single"/>
        </w:rPr>
        <w:t xml:space="preserve"> contract out that responsibility to another country. So </w:t>
      </w:r>
      <w:r w:rsidRPr="001E663D">
        <w:rPr>
          <w:rFonts w:asciiTheme="minorHAnsi" w:hAnsiTheme="minorHAnsi" w:cstheme="minorHAnsi"/>
          <w:b/>
          <w:u w:val="single"/>
        </w:rPr>
        <w:t>we have to maintain the core industrial base that we need. The skills are essential to our ability to maintain a strong national defense</w:t>
      </w:r>
      <w:r w:rsidRPr="001E663D">
        <w:rPr>
          <w:rFonts w:asciiTheme="minorHAnsi" w:hAnsiTheme="minorHAnsi" w:cstheme="minorHAnsi"/>
          <w:u w:val="single"/>
        </w:rPr>
        <w:t>.”</w:t>
      </w:r>
    </w:p>
    <w:p w14:paraId="2E09A1B5" w14:textId="77777777" w:rsidR="004B76EE" w:rsidRPr="001E663D" w:rsidRDefault="004B76EE" w:rsidP="004B76EE">
      <w:pPr>
        <w:rPr>
          <w:rFonts w:asciiTheme="minorHAnsi" w:hAnsiTheme="minorHAnsi" w:cstheme="minorHAnsi"/>
          <w:sz w:val="14"/>
          <w:szCs w:val="14"/>
        </w:rPr>
      </w:pPr>
      <w:r w:rsidRPr="001E663D">
        <w:rPr>
          <w:rFonts w:asciiTheme="minorHAnsi" w:hAnsiTheme="minorHAnsi" w:cstheme="minorHAnsi"/>
          <w:sz w:val="14"/>
          <w:szCs w:val="14"/>
        </w:rPr>
        <w:t xml:space="preserve">A prime example of this danger to both our economy and national security is the threatened shutdown of the Bradley Industrial Base, consisting of the York, Pa., facility where BAE Systems manufactures the Bradley Fighting Vehicle and the suppliers that support the program. Built to protect and transport troops, the armored vehicle is the workhorse of the U.S. Army and the embodiment of American defense industrial base know-how and engineering: The vehicle’s advanced aluminum armor and weapons systems are produced by 7,000 skilled workers in 586 businesses across 44 states. </w:t>
      </w:r>
    </w:p>
    <w:p w14:paraId="428D7B50" w14:textId="77777777" w:rsidR="004B76EE" w:rsidRPr="001E663D" w:rsidRDefault="004B76EE" w:rsidP="004B76EE">
      <w:pPr>
        <w:rPr>
          <w:rFonts w:asciiTheme="minorHAnsi" w:hAnsiTheme="minorHAnsi" w:cstheme="minorHAnsi"/>
          <w:sz w:val="14"/>
        </w:rPr>
      </w:pPr>
      <w:r w:rsidRPr="001E663D">
        <w:rPr>
          <w:rFonts w:asciiTheme="minorHAnsi" w:hAnsiTheme="minorHAnsi" w:cstheme="minorHAnsi"/>
          <w:sz w:val="14"/>
        </w:rPr>
        <w:t>Now, in an attempt to modernize the Bradley Fighting Vehicle, the Army is shifting funding away from Bradley Industrial Base, which in turn will force a closure of the base’s production and supply chain as early as 2014 and lasting at least three years. With production halted, the businesses that make up the Bradley Industrial Base will be unable to employ the highly skilled workers who produce the specialized parts that keep these vehicles running.</w:t>
      </w:r>
      <w:r w:rsidRPr="001E663D">
        <w:rPr>
          <w:rFonts w:asciiTheme="minorHAnsi" w:hAnsiTheme="minorHAnsi" w:cstheme="minorHAnsi"/>
          <w:u w:val="single"/>
        </w:rPr>
        <w:t xml:space="preserve"> Thousands of workers will </w:t>
      </w:r>
      <w:r w:rsidRPr="001E663D">
        <w:rPr>
          <w:rFonts w:asciiTheme="minorHAnsi" w:hAnsiTheme="minorHAnsi" w:cstheme="minorHAnsi"/>
          <w:b/>
          <w:u w:val="single"/>
        </w:rPr>
        <w:t>lose their jobs</w:t>
      </w:r>
      <w:r w:rsidRPr="001E663D">
        <w:rPr>
          <w:rFonts w:asciiTheme="minorHAnsi" w:hAnsiTheme="minorHAnsi" w:cstheme="minorHAnsi"/>
          <w:u w:val="single"/>
        </w:rPr>
        <w:t xml:space="preserve"> and some will move on to other fields, while their </w:t>
      </w:r>
      <w:r w:rsidRPr="001E663D">
        <w:rPr>
          <w:rFonts w:asciiTheme="minorHAnsi" w:hAnsiTheme="minorHAnsi" w:cstheme="minorHAnsi"/>
          <w:b/>
          <w:u w:val="single"/>
        </w:rPr>
        <w:t>skills</w:t>
      </w:r>
      <w:r w:rsidRPr="001E663D">
        <w:rPr>
          <w:rFonts w:asciiTheme="minorHAnsi" w:hAnsiTheme="minorHAnsi" w:cstheme="minorHAnsi"/>
          <w:u w:val="single"/>
        </w:rPr>
        <w:t xml:space="preserve"> — unique to building combat vehicles — will become </w:t>
      </w:r>
      <w:r w:rsidRPr="001E663D">
        <w:rPr>
          <w:rFonts w:asciiTheme="minorHAnsi" w:hAnsiTheme="minorHAnsi" w:cstheme="minorHAnsi"/>
          <w:b/>
          <w:u w:val="single"/>
        </w:rPr>
        <w:t>lost or obsolete</w:t>
      </w:r>
      <w:r w:rsidRPr="001E663D">
        <w:rPr>
          <w:rFonts w:asciiTheme="minorHAnsi" w:hAnsiTheme="minorHAnsi" w:cstheme="minorHAnsi"/>
          <w:u w:val="single"/>
        </w:rPr>
        <w:t xml:space="preserve">. As a result, our armed forces may end up going into harm’s way </w:t>
      </w:r>
      <w:r w:rsidRPr="001E663D">
        <w:rPr>
          <w:rFonts w:asciiTheme="minorHAnsi" w:hAnsiTheme="minorHAnsi" w:cstheme="minorHAnsi"/>
          <w:b/>
          <w:u w:val="single"/>
        </w:rPr>
        <w:t>without equipment manufactured</w:t>
      </w:r>
      <w:r w:rsidRPr="001E663D">
        <w:rPr>
          <w:rFonts w:asciiTheme="minorHAnsi" w:hAnsiTheme="minorHAnsi" w:cstheme="minorHAnsi"/>
          <w:u w:val="single"/>
        </w:rPr>
        <w:t xml:space="preserve"> in America and ready for today’s battlefield. </w:t>
      </w:r>
    </w:p>
    <w:p w14:paraId="48C08EBE" w14:textId="77777777" w:rsidR="004B76EE" w:rsidRPr="001E663D" w:rsidRDefault="004B76EE" w:rsidP="004B76EE">
      <w:pPr>
        <w:rPr>
          <w:rFonts w:asciiTheme="minorHAnsi" w:hAnsiTheme="minorHAnsi" w:cstheme="minorHAnsi"/>
          <w:u w:val="single"/>
        </w:rPr>
      </w:pPr>
      <w:r w:rsidRPr="001E663D">
        <w:rPr>
          <w:rFonts w:asciiTheme="minorHAnsi" w:hAnsiTheme="minorHAnsi" w:cstheme="minorHAnsi"/>
          <w:u w:val="single"/>
        </w:rPr>
        <w:t xml:space="preserve">Since World War II, our military — and all Americans — have relied on a </w:t>
      </w:r>
      <w:r w:rsidRPr="001E663D">
        <w:rPr>
          <w:rFonts w:asciiTheme="minorHAnsi" w:hAnsiTheme="minorHAnsi" w:cstheme="minorHAnsi"/>
          <w:b/>
          <w:u w:val="single"/>
        </w:rPr>
        <w:t>highly skilled, dedicated and engaged civilian defense labor force of engineers, designers, welders, electricians, machinists and pipe fitters</w:t>
      </w:r>
      <w:r w:rsidRPr="001E663D">
        <w:rPr>
          <w:rFonts w:asciiTheme="minorHAnsi" w:hAnsiTheme="minorHAnsi" w:cstheme="minorHAnsi"/>
          <w:sz w:val="14"/>
        </w:rPr>
        <w:t>. Like a well-prepared combat team,</w:t>
      </w:r>
      <w:r w:rsidRPr="001E663D">
        <w:rPr>
          <w:rFonts w:asciiTheme="minorHAnsi" w:hAnsiTheme="minorHAnsi" w:cstheme="minorHAnsi"/>
          <w:u w:val="single"/>
        </w:rPr>
        <w:t xml:space="preserve"> this labor force — nearly 625,000 people — is continuously training in order to maintain their </w:t>
      </w:r>
      <w:r w:rsidRPr="001E663D">
        <w:rPr>
          <w:rFonts w:asciiTheme="minorHAnsi" w:hAnsiTheme="minorHAnsi" w:cstheme="minorHAnsi"/>
          <w:b/>
          <w:u w:val="single"/>
        </w:rPr>
        <w:t>technological superiority</w:t>
      </w:r>
      <w:r w:rsidRPr="001E663D">
        <w:rPr>
          <w:rFonts w:asciiTheme="minorHAnsi" w:hAnsiTheme="minorHAnsi" w:cstheme="minorHAnsi"/>
          <w:u w:val="single"/>
        </w:rPr>
        <w:t xml:space="preserve">. As new technologies are developed to address the </w:t>
      </w:r>
      <w:r w:rsidRPr="001E663D">
        <w:rPr>
          <w:rFonts w:asciiTheme="minorHAnsi" w:hAnsiTheme="minorHAnsi" w:cstheme="minorHAnsi"/>
          <w:b/>
          <w:u w:val="single"/>
        </w:rPr>
        <w:t>ever-changing threats</w:t>
      </w:r>
      <w:r w:rsidRPr="001E663D">
        <w:rPr>
          <w:rFonts w:asciiTheme="minorHAnsi" w:hAnsiTheme="minorHAnsi" w:cstheme="minorHAnsi"/>
          <w:u w:val="single"/>
        </w:rPr>
        <w:t xml:space="preserve"> from our enemy, this labor force acquires new skills to </w:t>
      </w:r>
      <w:r w:rsidRPr="001E663D">
        <w:rPr>
          <w:rFonts w:asciiTheme="minorHAnsi" w:hAnsiTheme="minorHAnsi" w:cstheme="minorHAnsi"/>
          <w:b/>
          <w:u w:val="single"/>
        </w:rPr>
        <w:t>keep pace and meet the military’s needs</w:t>
      </w:r>
      <w:r w:rsidRPr="001E663D">
        <w:rPr>
          <w:rFonts w:asciiTheme="minorHAnsi" w:hAnsiTheme="minorHAnsi" w:cstheme="minorHAnsi"/>
          <w:sz w:val="14"/>
        </w:rPr>
        <w:t>. Now</w:t>
      </w:r>
      <w:r w:rsidRPr="001E663D">
        <w:rPr>
          <w:rFonts w:asciiTheme="minorHAnsi" w:hAnsiTheme="minorHAnsi" w:cstheme="minorHAnsi"/>
          <w:u w:val="single"/>
        </w:rPr>
        <w:t xml:space="preserve"> these workers, the products they make, the incomes their families and communities depend on and America’s ability to defend itself are all </w:t>
      </w:r>
      <w:r w:rsidRPr="001E663D">
        <w:rPr>
          <w:rFonts w:asciiTheme="minorHAnsi" w:hAnsiTheme="minorHAnsi" w:cstheme="minorHAnsi"/>
          <w:b/>
          <w:u w:val="single"/>
        </w:rPr>
        <w:t>at risk.</w:t>
      </w:r>
    </w:p>
    <w:p w14:paraId="1E30F155" w14:textId="77777777" w:rsidR="004B76EE" w:rsidRPr="001E663D" w:rsidRDefault="004B76EE" w:rsidP="004B76EE">
      <w:pPr>
        <w:rPr>
          <w:rStyle w:val="StyleUnderline"/>
          <w:rFonts w:asciiTheme="minorHAnsi" w:hAnsiTheme="minorHAnsi" w:cstheme="minorHAnsi"/>
        </w:rPr>
      </w:pPr>
      <w:r w:rsidRPr="001E663D">
        <w:rPr>
          <w:rFonts w:asciiTheme="minorHAnsi" w:hAnsiTheme="minorHAnsi" w:cstheme="minorHAnsi"/>
          <w:sz w:val="14"/>
        </w:rPr>
        <w:t xml:space="preserve">As a nation, we must make it a priority to ensure the strength of the Army’s combat vehicle program and the skilled defense industrial base jobs that support this crucial capability. The Army can help the Bradley Industrial Base in the near term simply by spending the $288 million provided last year to allow industry to perform its requirements, which ensure that older vehicles are upgraded with the latest technology our troops need. In the longer term, </w:t>
      </w:r>
      <w:r w:rsidRPr="001E663D">
        <w:rPr>
          <w:rStyle w:val="StyleUnderline"/>
          <w:rFonts w:asciiTheme="minorHAnsi" w:hAnsiTheme="minorHAnsi" w:cstheme="minorHAnsi"/>
        </w:rPr>
        <w:t>the Army should work with industry to ensure that our troops can meet the missions they might face, while providing industry with the stability to sustain the skilled jobs needed to respond to future threats.</w:t>
      </w:r>
    </w:p>
    <w:p w14:paraId="56A70958" w14:textId="77777777" w:rsidR="004B76EE" w:rsidRPr="001E663D" w:rsidRDefault="004B76EE" w:rsidP="004B76EE">
      <w:pPr>
        <w:rPr>
          <w:rFonts w:asciiTheme="minorHAnsi" w:hAnsiTheme="minorHAnsi" w:cstheme="minorHAnsi"/>
          <w:sz w:val="14"/>
        </w:rPr>
      </w:pPr>
      <w:r w:rsidRPr="001E663D">
        <w:rPr>
          <w:rStyle w:val="StyleUnderline"/>
          <w:rFonts w:asciiTheme="minorHAnsi" w:hAnsiTheme="minorHAnsi" w:cstheme="minorHAnsi"/>
        </w:rPr>
        <w:t>Dwindling budgets</w:t>
      </w:r>
      <w:r w:rsidRPr="001E663D">
        <w:rPr>
          <w:rFonts w:asciiTheme="minorHAnsi" w:hAnsiTheme="minorHAnsi" w:cstheme="minorHAnsi"/>
          <w:sz w:val="14"/>
        </w:rPr>
        <w:t xml:space="preserve"> and the desire for short-term financial gains </w:t>
      </w:r>
      <w:r w:rsidRPr="001E663D">
        <w:rPr>
          <w:rStyle w:val="StyleUnderline"/>
          <w:rFonts w:asciiTheme="minorHAnsi" w:hAnsiTheme="minorHAnsi" w:cstheme="minorHAnsi"/>
        </w:rPr>
        <w:t>are threatening America’s “arsenal of democracy” and with it our economy</w:t>
      </w:r>
      <w:r w:rsidRPr="001E663D">
        <w:rPr>
          <w:rFonts w:asciiTheme="minorHAnsi" w:hAnsiTheme="minorHAnsi" w:cstheme="minorHAnsi"/>
          <w:sz w:val="14"/>
        </w:rPr>
        <w:t>. The skilled men and women of the defense manufacturing industry do work that allows us to fly the red, white and blue, and they must not be pink-slipped.</w:t>
      </w:r>
      <w:r w:rsidRPr="001E663D">
        <w:rPr>
          <w:rFonts w:asciiTheme="minorHAnsi" w:hAnsiTheme="minorHAnsi" w:cstheme="minorHAnsi"/>
          <w:u w:val="single"/>
        </w:rPr>
        <w:t xml:space="preserve"> Equipping our military is too important to outsource — our economy, our national security and our fellow Americans count on it.</w:t>
      </w:r>
      <w:r w:rsidRPr="001E663D">
        <w:rPr>
          <w:rFonts w:asciiTheme="minorHAnsi" w:hAnsiTheme="minorHAnsi" w:cstheme="minorHAnsi"/>
          <w:sz w:val="14"/>
        </w:rPr>
        <w:t xml:space="preserve"> </w:t>
      </w:r>
    </w:p>
    <w:p w14:paraId="611E4909" w14:textId="77777777" w:rsidR="004B76EE" w:rsidRPr="001E663D" w:rsidRDefault="004B76EE" w:rsidP="004B76EE">
      <w:pPr>
        <w:pStyle w:val="Heading4"/>
        <w:rPr>
          <w:rFonts w:asciiTheme="minorHAnsi" w:hAnsiTheme="minorHAnsi" w:cstheme="minorHAnsi"/>
        </w:rPr>
      </w:pPr>
      <w:r w:rsidRPr="001E663D">
        <w:rPr>
          <w:rFonts w:asciiTheme="minorHAnsi" w:hAnsiTheme="minorHAnsi" w:cstheme="minorHAnsi"/>
        </w:rPr>
        <w:t xml:space="preserve">American growth and leadership solve war – the alternative is power vacuum conflicts </w:t>
      </w:r>
    </w:p>
    <w:p w14:paraId="61E4D6D4" w14:textId="77777777" w:rsidR="004B76EE" w:rsidRPr="001E663D" w:rsidRDefault="004B76EE" w:rsidP="004B76EE">
      <w:pPr>
        <w:rPr>
          <w:rFonts w:asciiTheme="minorHAnsi" w:hAnsiTheme="minorHAnsi" w:cstheme="minorHAnsi"/>
        </w:rPr>
      </w:pPr>
      <w:r w:rsidRPr="001E663D">
        <w:rPr>
          <w:rStyle w:val="Style13ptBold"/>
          <w:rFonts w:asciiTheme="minorHAnsi" w:hAnsiTheme="minorHAnsi" w:cstheme="minorHAnsi"/>
        </w:rPr>
        <w:t>Haass 13</w:t>
      </w:r>
      <w:r w:rsidRPr="001E663D">
        <w:rPr>
          <w:rFonts w:asciiTheme="minorHAnsi" w:hAnsiTheme="minorHAnsi" w:cstheme="minorHAnsi"/>
          <w:b/>
        </w:rPr>
        <w:t xml:space="preserve"> </w:t>
      </w:r>
      <w:r w:rsidRPr="001E663D">
        <w:rPr>
          <w:rFonts w:asciiTheme="minorHAnsi" w:hAnsiTheme="minorHAnsi" w:cstheme="minorHAnsi"/>
        </w:rPr>
        <w:t xml:space="preserve">Richard N. Haass, President of the Council on Foreign Relations, previously served as Director of Policy Planning for the US State Department The World Without America https://www.project-syndicate.org/commentary/repairing-the-roots-of-american-power-by-richard-n--haass </w:t>
      </w:r>
    </w:p>
    <w:p w14:paraId="231266D2" w14:textId="77777777" w:rsidR="004B76EE" w:rsidRPr="001E663D" w:rsidRDefault="004B76EE" w:rsidP="004B76EE">
      <w:pPr>
        <w:rPr>
          <w:rFonts w:asciiTheme="minorHAnsi" w:hAnsiTheme="minorHAnsi" w:cstheme="minorHAnsi"/>
          <w:u w:val="single"/>
        </w:rPr>
      </w:pPr>
      <w:r w:rsidRPr="001E663D">
        <w:rPr>
          <w:rFonts w:asciiTheme="minorHAnsi" w:hAnsiTheme="minorHAnsi" w:cstheme="minorHAnsi"/>
          <w:sz w:val="14"/>
        </w:rPr>
        <w:t xml:space="preserve">NEW YORK – Let me posit a radical idea: The most critical threat facing the United States now and for the foreseeable future is not a rising China, a reckless North Korea, a nuclear Iran, modern terrorism, or climate change. Although all of these constitute potential or actual threats, </w:t>
      </w:r>
      <w:r w:rsidRPr="001E663D">
        <w:rPr>
          <w:rFonts w:asciiTheme="minorHAnsi" w:hAnsiTheme="minorHAnsi" w:cstheme="minorHAnsi"/>
          <w:u w:val="single"/>
        </w:rPr>
        <w:t>the biggest challenges facing the US are its</w:t>
      </w:r>
      <w:r w:rsidRPr="001E663D">
        <w:rPr>
          <w:rFonts w:asciiTheme="minorHAnsi" w:hAnsiTheme="minorHAnsi" w:cstheme="minorHAnsi"/>
          <w:sz w:val="14"/>
        </w:rPr>
        <w:t xml:space="preserve"> burgeoning debt, crumbling infrastructure, second-rate </w:t>
      </w:r>
      <w:r w:rsidRPr="001E663D">
        <w:rPr>
          <w:rFonts w:asciiTheme="minorHAnsi" w:hAnsiTheme="minorHAnsi" w:cstheme="minorHAnsi"/>
          <w:sz w:val="14"/>
          <w:szCs w:val="14"/>
        </w:rPr>
        <w:t xml:space="preserve">primary and secondary schools, outdated immigration system, and </w:t>
      </w:r>
      <w:r w:rsidRPr="001E663D">
        <w:rPr>
          <w:rStyle w:val="StyleUnderline"/>
          <w:rFonts w:asciiTheme="minorHAnsi" w:hAnsiTheme="minorHAnsi" w:cstheme="minorHAnsi"/>
        </w:rPr>
        <w:t>slow</w:t>
      </w:r>
      <w:r w:rsidRPr="001E663D">
        <w:rPr>
          <w:rFonts w:asciiTheme="minorHAnsi" w:hAnsiTheme="minorHAnsi" w:cstheme="minorHAnsi"/>
          <w:b/>
          <w:u w:val="single"/>
        </w:rPr>
        <w:t xml:space="preserve"> economic growth</w:t>
      </w:r>
      <w:r w:rsidRPr="001E663D">
        <w:rPr>
          <w:rFonts w:asciiTheme="minorHAnsi" w:hAnsiTheme="minorHAnsi" w:cstheme="minorHAnsi"/>
          <w:u w:val="single"/>
        </w:rPr>
        <w:t xml:space="preserve"> – in short, the domestic foundations of American power.</w:t>
      </w:r>
    </w:p>
    <w:p w14:paraId="13FF5E08" w14:textId="77777777" w:rsidR="004B76EE" w:rsidRPr="001E663D" w:rsidRDefault="004B76EE" w:rsidP="004B76EE">
      <w:pPr>
        <w:rPr>
          <w:rFonts w:asciiTheme="minorHAnsi" w:hAnsiTheme="minorHAnsi" w:cstheme="minorHAnsi"/>
          <w:sz w:val="14"/>
          <w:szCs w:val="14"/>
        </w:rPr>
      </w:pPr>
      <w:r w:rsidRPr="001E663D">
        <w:rPr>
          <w:rFonts w:asciiTheme="minorHAnsi" w:hAnsiTheme="minorHAnsi" w:cstheme="minorHAnsi"/>
          <w:sz w:val="14"/>
          <w:szCs w:val="14"/>
        </w:rPr>
        <w:t>Readers in other countries may be tempted to react to this judgment with a dose of schadenfreude, finding more than a little satisfaction in America’s difficulties. Such a response should not be surprising. The US and those representing it have been guilty of hubris (the US may often be the indispensable nation, but it would be better if others pointed this out), and examples of inconsistency between America’s practices and its principles understandably provoke charges of hypocrisy. When America does not adhere to the principles that it preaches to others, it breeds resentment.</w:t>
      </w:r>
    </w:p>
    <w:p w14:paraId="46C72748" w14:textId="77777777" w:rsidR="004B76EE" w:rsidRPr="001E663D" w:rsidRDefault="004B76EE" w:rsidP="004B76EE">
      <w:pPr>
        <w:rPr>
          <w:rFonts w:asciiTheme="minorHAnsi" w:hAnsiTheme="minorHAnsi" w:cstheme="minorHAnsi"/>
          <w:b/>
          <w:u w:val="single"/>
        </w:rPr>
      </w:pPr>
      <w:r w:rsidRPr="001E663D">
        <w:rPr>
          <w:rFonts w:asciiTheme="minorHAnsi" w:hAnsiTheme="minorHAnsi" w:cstheme="minorHAnsi"/>
          <w:sz w:val="14"/>
        </w:rPr>
        <w:t xml:space="preserve">But, like most temptations, </w:t>
      </w:r>
      <w:r w:rsidRPr="001E663D">
        <w:rPr>
          <w:rFonts w:asciiTheme="minorHAnsi" w:hAnsiTheme="minorHAnsi" w:cstheme="minorHAnsi"/>
          <w:u w:val="single"/>
        </w:rPr>
        <w:t xml:space="preserve">the urge to gloat at America’s imperfections and struggles ought to be resisted. People around the globe should be careful what they wish for. America’s failure to deal with its internal challenges would </w:t>
      </w:r>
      <w:r w:rsidRPr="001E663D">
        <w:rPr>
          <w:rFonts w:asciiTheme="minorHAnsi" w:hAnsiTheme="minorHAnsi" w:cstheme="minorHAnsi"/>
          <w:b/>
          <w:u w:val="single"/>
        </w:rPr>
        <w:t>come at a steep price</w:t>
      </w:r>
      <w:r w:rsidRPr="001E663D">
        <w:rPr>
          <w:rFonts w:asciiTheme="minorHAnsi" w:hAnsiTheme="minorHAnsi" w:cstheme="minorHAnsi"/>
          <w:sz w:val="14"/>
        </w:rPr>
        <w:t>. Indeed</w:t>
      </w:r>
      <w:r w:rsidRPr="001E663D">
        <w:rPr>
          <w:rFonts w:asciiTheme="minorHAnsi" w:hAnsiTheme="minorHAnsi" w:cstheme="minorHAnsi"/>
          <w:b/>
          <w:u w:val="single"/>
        </w:rPr>
        <w:t>, the rest of the world’s stake in American success is nearly as large as that of the US itself.</w:t>
      </w:r>
    </w:p>
    <w:p w14:paraId="613ACED8" w14:textId="77777777" w:rsidR="004B76EE" w:rsidRPr="001E663D" w:rsidRDefault="004B76EE" w:rsidP="004B76EE">
      <w:pPr>
        <w:rPr>
          <w:rFonts w:asciiTheme="minorHAnsi" w:hAnsiTheme="minorHAnsi" w:cstheme="minorHAnsi"/>
          <w:sz w:val="14"/>
        </w:rPr>
      </w:pPr>
      <w:r w:rsidRPr="001E663D">
        <w:rPr>
          <w:rFonts w:asciiTheme="minorHAnsi" w:hAnsiTheme="minorHAnsi" w:cstheme="minorHAnsi"/>
          <w:sz w:val="14"/>
        </w:rPr>
        <w:t xml:space="preserve">Part of the reason is economic. The US economy still accounts for about one-quarter of global output. </w:t>
      </w:r>
      <w:r w:rsidRPr="001E663D">
        <w:rPr>
          <w:rFonts w:asciiTheme="minorHAnsi" w:hAnsiTheme="minorHAnsi" w:cstheme="minorHAnsi"/>
          <w:u w:val="single"/>
        </w:rPr>
        <w:t xml:space="preserve">If US growth accelerates, America’s capacity to consume other countries’ goods and services will increase, thereby </w:t>
      </w:r>
      <w:r w:rsidRPr="001E663D">
        <w:rPr>
          <w:rFonts w:asciiTheme="minorHAnsi" w:hAnsiTheme="minorHAnsi" w:cstheme="minorHAnsi"/>
          <w:b/>
          <w:u w:val="single"/>
        </w:rPr>
        <w:t>boosting growth around the world</w:t>
      </w:r>
      <w:r w:rsidRPr="001E663D">
        <w:rPr>
          <w:rFonts w:asciiTheme="minorHAnsi" w:hAnsiTheme="minorHAnsi" w:cstheme="minorHAnsi"/>
          <w:sz w:val="14"/>
        </w:rPr>
        <w:t xml:space="preserve">. At a time when Europe is drifting and Asia is slowing, </w:t>
      </w:r>
      <w:r w:rsidRPr="001E663D">
        <w:rPr>
          <w:rFonts w:asciiTheme="minorHAnsi" w:hAnsiTheme="minorHAnsi" w:cstheme="minorHAnsi"/>
          <w:u w:val="single"/>
        </w:rPr>
        <w:t>only the US</w:t>
      </w:r>
      <w:r w:rsidRPr="001E663D">
        <w:rPr>
          <w:rFonts w:asciiTheme="minorHAnsi" w:hAnsiTheme="minorHAnsi" w:cstheme="minorHAnsi"/>
          <w:sz w:val="14"/>
        </w:rPr>
        <w:t xml:space="preserve"> (or, more broadly, North America) </w:t>
      </w:r>
      <w:r w:rsidRPr="001E663D">
        <w:rPr>
          <w:rFonts w:asciiTheme="minorHAnsi" w:hAnsiTheme="minorHAnsi" w:cstheme="minorHAnsi"/>
          <w:u w:val="single"/>
        </w:rPr>
        <w:t xml:space="preserve">has the potential to drive </w:t>
      </w:r>
      <w:r w:rsidRPr="001E663D">
        <w:rPr>
          <w:rFonts w:asciiTheme="minorHAnsi" w:hAnsiTheme="minorHAnsi" w:cstheme="minorHAnsi"/>
          <w:b/>
          <w:u w:val="single"/>
        </w:rPr>
        <w:t>global economic recovery</w:t>
      </w:r>
      <w:r w:rsidRPr="001E663D">
        <w:rPr>
          <w:rFonts w:asciiTheme="minorHAnsi" w:hAnsiTheme="minorHAnsi" w:cstheme="minorHAnsi"/>
          <w:sz w:val="14"/>
        </w:rPr>
        <w:t>.</w:t>
      </w:r>
    </w:p>
    <w:p w14:paraId="281E1E92" w14:textId="77777777" w:rsidR="004B76EE" w:rsidRPr="001E663D" w:rsidRDefault="004B76EE" w:rsidP="004B76EE">
      <w:pPr>
        <w:rPr>
          <w:rFonts w:asciiTheme="minorHAnsi" w:hAnsiTheme="minorHAnsi" w:cstheme="minorHAnsi"/>
          <w:u w:val="single"/>
        </w:rPr>
      </w:pPr>
      <w:r w:rsidRPr="001E663D">
        <w:rPr>
          <w:rFonts w:asciiTheme="minorHAnsi" w:hAnsiTheme="minorHAnsi" w:cstheme="minorHAnsi"/>
          <w:u w:val="single"/>
        </w:rPr>
        <w:t>The US remains a unique source of innovation</w:t>
      </w:r>
      <w:r w:rsidRPr="001E663D">
        <w:rPr>
          <w:rFonts w:asciiTheme="minorHAnsi" w:hAnsiTheme="minorHAnsi" w:cstheme="minorHAnsi"/>
          <w:sz w:val="14"/>
        </w:rPr>
        <w:t xml:space="preserve">. Most of the world’s citizens communicate with mobile devices based on technology developed in Silicon Valley; likewise, the Internet was made in America. More recently, </w:t>
      </w:r>
      <w:r w:rsidRPr="001E663D">
        <w:rPr>
          <w:rFonts w:asciiTheme="minorHAnsi" w:hAnsiTheme="minorHAnsi" w:cstheme="minorHAnsi"/>
          <w:u w:val="single"/>
        </w:rPr>
        <w:t xml:space="preserve">new technologies developed in the US greatly increase the ability to extract </w:t>
      </w:r>
      <w:r w:rsidRPr="001E663D">
        <w:rPr>
          <w:rFonts w:asciiTheme="minorHAnsi" w:hAnsiTheme="minorHAnsi" w:cstheme="minorHAnsi"/>
          <w:b/>
          <w:u w:val="single"/>
        </w:rPr>
        <w:t>oil and natural gas</w:t>
      </w:r>
      <w:r w:rsidRPr="001E663D">
        <w:rPr>
          <w:rFonts w:asciiTheme="minorHAnsi" w:hAnsiTheme="minorHAnsi" w:cstheme="minorHAnsi"/>
          <w:u w:val="single"/>
        </w:rPr>
        <w:t xml:space="preserve"> from underground formations. This technology is now making its way around the globe, allowing other societies to increase their </w:t>
      </w:r>
      <w:r w:rsidRPr="001E663D">
        <w:rPr>
          <w:rFonts w:asciiTheme="minorHAnsi" w:hAnsiTheme="minorHAnsi" w:cstheme="minorHAnsi"/>
          <w:b/>
          <w:u w:val="single"/>
        </w:rPr>
        <w:t>energy production and decrease both their reliance on costly imports and their carbon emissions</w:t>
      </w:r>
      <w:r w:rsidRPr="001E663D">
        <w:rPr>
          <w:rFonts w:asciiTheme="minorHAnsi" w:hAnsiTheme="minorHAnsi" w:cstheme="minorHAnsi"/>
          <w:u w:val="single"/>
        </w:rPr>
        <w:t>.</w:t>
      </w:r>
    </w:p>
    <w:p w14:paraId="2687824F" w14:textId="77777777" w:rsidR="004B76EE" w:rsidRPr="001E663D" w:rsidRDefault="004B76EE" w:rsidP="004B76EE">
      <w:pPr>
        <w:rPr>
          <w:rFonts w:asciiTheme="minorHAnsi" w:hAnsiTheme="minorHAnsi" w:cstheme="minorHAnsi"/>
          <w:sz w:val="14"/>
        </w:rPr>
      </w:pPr>
      <w:r w:rsidRPr="001E663D">
        <w:rPr>
          <w:rFonts w:asciiTheme="minorHAnsi" w:hAnsiTheme="minorHAnsi" w:cstheme="minorHAnsi"/>
          <w:u w:val="single"/>
        </w:rPr>
        <w:t>The US is also an invaluable source of ideas</w:t>
      </w:r>
      <w:r w:rsidRPr="001E663D">
        <w:rPr>
          <w:rFonts w:asciiTheme="minorHAnsi" w:hAnsiTheme="minorHAnsi" w:cstheme="minorHAnsi"/>
          <w:sz w:val="14"/>
        </w:rPr>
        <w:t>. Its world-class universities educate a significant percentage of future world leaders. More fundamentally, the US has long been a leading example of what market economies and democratic politics can accomplish. People and governments around the world are far more likely to become more open if the American model is perceived to be succeeding.</w:t>
      </w:r>
    </w:p>
    <w:p w14:paraId="379EDE2D" w14:textId="77777777" w:rsidR="004B76EE" w:rsidRPr="001E663D" w:rsidRDefault="004B76EE" w:rsidP="004B76EE">
      <w:pPr>
        <w:rPr>
          <w:rFonts w:asciiTheme="minorHAnsi" w:hAnsiTheme="minorHAnsi" w:cstheme="minorHAnsi"/>
          <w:u w:val="single"/>
        </w:rPr>
      </w:pPr>
      <w:r w:rsidRPr="001E663D">
        <w:rPr>
          <w:rFonts w:asciiTheme="minorHAnsi" w:hAnsiTheme="minorHAnsi" w:cstheme="minorHAnsi"/>
          <w:sz w:val="14"/>
        </w:rPr>
        <w:t xml:space="preserve">Finally, </w:t>
      </w:r>
      <w:r w:rsidRPr="001E663D">
        <w:rPr>
          <w:rFonts w:asciiTheme="minorHAnsi" w:hAnsiTheme="minorHAnsi" w:cstheme="minorHAnsi"/>
          <w:u w:val="single"/>
        </w:rPr>
        <w:t xml:space="preserve">the world faces many serious challenges, ranging from the need to halt the </w:t>
      </w:r>
      <w:r w:rsidRPr="001E663D">
        <w:rPr>
          <w:rFonts w:asciiTheme="minorHAnsi" w:hAnsiTheme="minorHAnsi" w:cstheme="minorHAnsi"/>
          <w:b/>
          <w:u w:val="single"/>
        </w:rPr>
        <w:t>spread of weapons of mass destruction, fight climate change, and maintain a functioning world economic order that promotes trade and investment to regulating practices in cyberspace, improving global health, and preventing armed conflicts</w:t>
      </w:r>
      <w:r w:rsidRPr="001E663D">
        <w:rPr>
          <w:rFonts w:asciiTheme="minorHAnsi" w:hAnsiTheme="minorHAnsi" w:cstheme="minorHAnsi"/>
          <w:u w:val="single"/>
        </w:rPr>
        <w:t>. These problems will not simply go away or sort themselves out.</w:t>
      </w:r>
    </w:p>
    <w:p w14:paraId="64BE3724" w14:textId="77777777" w:rsidR="004B76EE" w:rsidRPr="001E663D" w:rsidRDefault="004B76EE" w:rsidP="004B76EE">
      <w:pPr>
        <w:rPr>
          <w:rFonts w:asciiTheme="minorHAnsi" w:hAnsiTheme="minorHAnsi" w:cstheme="minorHAnsi"/>
          <w:u w:val="single"/>
        </w:rPr>
      </w:pPr>
      <w:r w:rsidRPr="001E663D">
        <w:rPr>
          <w:rFonts w:asciiTheme="minorHAnsi" w:hAnsiTheme="minorHAnsi" w:cstheme="minorHAnsi"/>
          <w:sz w:val="14"/>
        </w:rPr>
        <w:t xml:space="preserve">While Adam Smith’s “invisible hand” may ensure the success of free markets, it is powerless in the world of geopolitics. </w:t>
      </w:r>
      <w:r w:rsidRPr="001E663D">
        <w:rPr>
          <w:rFonts w:asciiTheme="minorHAnsi" w:hAnsiTheme="minorHAnsi" w:cstheme="minorHAnsi"/>
          <w:u w:val="single"/>
        </w:rPr>
        <w:t xml:space="preserve">Order requires the visible hand of </w:t>
      </w:r>
      <w:r w:rsidRPr="001E663D">
        <w:rPr>
          <w:rFonts w:asciiTheme="minorHAnsi" w:hAnsiTheme="minorHAnsi" w:cstheme="minorHAnsi"/>
          <w:b/>
          <w:u w:val="single"/>
        </w:rPr>
        <w:t>leadership</w:t>
      </w:r>
      <w:r w:rsidRPr="001E663D">
        <w:rPr>
          <w:rFonts w:asciiTheme="minorHAnsi" w:hAnsiTheme="minorHAnsi" w:cstheme="minorHAnsi"/>
          <w:u w:val="single"/>
        </w:rPr>
        <w:t xml:space="preserve"> to formulate and realize global </w:t>
      </w:r>
      <w:r w:rsidRPr="001E663D">
        <w:rPr>
          <w:rFonts w:asciiTheme="minorHAnsi" w:hAnsiTheme="minorHAnsi" w:cstheme="minorHAnsi"/>
          <w:b/>
          <w:u w:val="single"/>
        </w:rPr>
        <w:t>responses to global challenges</w:t>
      </w:r>
      <w:r w:rsidRPr="001E663D">
        <w:rPr>
          <w:rFonts w:asciiTheme="minorHAnsi" w:hAnsiTheme="minorHAnsi" w:cstheme="minorHAnsi"/>
          <w:u w:val="single"/>
        </w:rPr>
        <w:t>.</w:t>
      </w:r>
    </w:p>
    <w:p w14:paraId="70565543" w14:textId="77777777" w:rsidR="004B76EE" w:rsidRPr="001E663D" w:rsidRDefault="004B76EE" w:rsidP="004B76EE">
      <w:pPr>
        <w:rPr>
          <w:rFonts w:asciiTheme="minorHAnsi" w:hAnsiTheme="minorHAnsi" w:cstheme="minorHAnsi"/>
          <w:sz w:val="14"/>
          <w:szCs w:val="14"/>
        </w:rPr>
      </w:pPr>
      <w:r w:rsidRPr="001E663D">
        <w:rPr>
          <w:rFonts w:asciiTheme="minorHAnsi" w:hAnsiTheme="minorHAnsi" w:cstheme="minorHAnsi"/>
          <w:sz w:val="14"/>
          <w:szCs w:val="14"/>
        </w:rPr>
        <w:t>Don’t get me wrong: None of this is meant to suggest that the US can deal effectively with the world’s problems on its own. Unilateralism rarely works. It is not just that the US lacks the means; the very nature of contemporary global problems suggests that only collective responses stand a good chance of succeeding.</w:t>
      </w:r>
    </w:p>
    <w:p w14:paraId="3B11EED7" w14:textId="77777777" w:rsidR="004B76EE" w:rsidRPr="001E663D" w:rsidRDefault="004B76EE" w:rsidP="004B76EE">
      <w:pPr>
        <w:rPr>
          <w:rFonts w:asciiTheme="minorHAnsi" w:hAnsiTheme="minorHAnsi" w:cstheme="minorHAnsi"/>
          <w:sz w:val="14"/>
        </w:rPr>
      </w:pPr>
      <w:r w:rsidRPr="001E663D">
        <w:rPr>
          <w:rFonts w:asciiTheme="minorHAnsi" w:hAnsiTheme="minorHAnsi" w:cstheme="minorHAnsi"/>
          <w:sz w:val="14"/>
        </w:rPr>
        <w:t xml:space="preserve">But </w:t>
      </w:r>
      <w:r w:rsidRPr="001E663D">
        <w:rPr>
          <w:rFonts w:asciiTheme="minorHAnsi" w:hAnsiTheme="minorHAnsi" w:cstheme="minorHAnsi"/>
          <w:u w:val="single"/>
        </w:rPr>
        <w:t xml:space="preserve">multilateralism is much easier to advocate than to design and implement. Right now </w:t>
      </w:r>
      <w:r w:rsidRPr="001E663D">
        <w:rPr>
          <w:rFonts w:asciiTheme="minorHAnsi" w:hAnsiTheme="minorHAnsi" w:cstheme="minorHAnsi"/>
          <w:b/>
          <w:u w:val="single"/>
        </w:rPr>
        <w:t>there is only one candidate for this role: the US</w:t>
      </w:r>
      <w:r w:rsidRPr="001E663D">
        <w:rPr>
          <w:rFonts w:asciiTheme="minorHAnsi" w:hAnsiTheme="minorHAnsi" w:cstheme="minorHAnsi"/>
          <w:u w:val="single"/>
        </w:rPr>
        <w:t>. No other country has the necessary combination of capability and outlook</w:t>
      </w:r>
      <w:r w:rsidRPr="001E663D">
        <w:rPr>
          <w:rFonts w:asciiTheme="minorHAnsi" w:hAnsiTheme="minorHAnsi" w:cstheme="minorHAnsi"/>
          <w:sz w:val="14"/>
        </w:rPr>
        <w:t xml:space="preserve">. </w:t>
      </w:r>
    </w:p>
    <w:p w14:paraId="3A047F8E" w14:textId="77777777" w:rsidR="004B76EE" w:rsidRPr="001E663D" w:rsidRDefault="004B76EE" w:rsidP="004B76EE">
      <w:pPr>
        <w:rPr>
          <w:rFonts w:asciiTheme="minorHAnsi" w:hAnsiTheme="minorHAnsi" w:cstheme="minorHAnsi"/>
          <w:sz w:val="14"/>
        </w:rPr>
      </w:pPr>
      <w:r w:rsidRPr="001E663D">
        <w:rPr>
          <w:rFonts w:asciiTheme="minorHAnsi" w:hAnsiTheme="minorHAnsi" w:cstheme="minorHAnsi"/>
          <w:sz w:val="14"/>
        </w:rPr>
        <w:t xml:space="preserve">This brings me back to the argument that </w:t>
      </w:r>
      <w:r w:rsidRPr="001E663D">
        <w:rPr>
          <w:rFonts w:asciiTheme="minorHAnsi" w:hAnsiTheme="minorHAnsi" w:cstheme="minorHAnsi"/>
          <w:b/>
          <w:u w:val="single"/>
        </w:rPr>
        <w:t>the US must put its house in order</w:t>
      </w:r>
      <w:r w:rsidRPr="001E663D">
        <w:rPr>
          <w:rFonts w:asciiTheme="minorHAnsi" w:hAnsiTheme="minorHAnsi" w:cstheme="minorHAnsi"/>
          <w:sz w:val="14"/>
        </w:rPr>
        <w:t xml:space="preserve"> – economically, physically, socially, and politically – </w:t>
      </w:r>
      <w:r w:rsidRPr="001E663D">
        <w:rPr>
          <w:rFonts w:asciiTheme="minorHAnsi" w:hAnsiTheme="minorHAnsi" w:cstheme="minorHAnsi"/>
          <w:u w:val="single"/>
        </w:rPr>
        <w:t xml:space="preserve">if it is to have the resources needed to promote order in the world. Everyone should hope that it does: The alternative to a world led by the US is not a world led by China, Europe, Russia, Japan, India, or any other country, but rather </w:t>
      </w:r>
      <w:r w:rsidRPr="001E663D">
        <w:rPr>
          <w:rFonts w:asciiTheme="minorHAnsi" w:hAnsiTheme="minorHAnsi" w:cstheme="minorHAnsi"/>
          <w:b/>
          <w:u w:val="single"/>
        </w:rPr>
        <w:t>a world that is not led at all. Such a world would almost certainly be characterized by chronic crisis and conflict</w:t>
      </w:r>
      <w:r w:rsidRPr="001E663D">
        <w:rPr>
          <w:rFonts w:asciiTheme="minorHAnsi" w:hAnsiTheme="minorHAnsi" w:cstheme="minorHAnsi"/>
          <w:sz w:val="14"/>
        </w:rPr>
        <w:t>. That would be bad not just for Americans, but for the vast majority of the planet’s inhabitants.</w:t>
      </w:r>
    </w:p>
    <w:p w14:paraId="5B365911" w14:textId="5EEFE07E" w:rsidR="009208F0" w:rsidRPr="001E663D" w:rsidRDefault="009208F0" w:rsidP="00DC3CC7">
      <w:pPr>
        <w:pStyle w:val="Heading3"/>
        <w:rPr>
          <w:rFonts w:asciiTheme="minorHAnsi" w:hAnsiTheme="minorHAnsi" w:cstheme="minorHAnsi"/>
        </w:rPr>
      </w:pPr>
      <w:r w:rsidRPr="001E663D">
        <w:rPr>
          <w:rFonts w:asciiTheme="minorHAnsi" w:hAnsiTheme="minorHAnsi" w:cstheme="minorHAnsi"/>
        </w:rPr>
        <w:t xml:space="preserve">2nc – xt </w:t>
      </w:r>
      <w:r w:rsidR="005F7D61" w:rsidRPr="001E663D">
        <w:rPr>
          <w:rFonts w:asciiTheme="minorHAnsi" w:hAnsiTheme="minorHAnsi" w:cstheme="minorHAnsi"/>
        </w:rPr>
        <w:t>–</w:t>
      </w:r>
      <w:r w:rsidRPr="001E663D">
        <w:rPr>
          <w:rFonts w:asciiTheme="minorHAnsi" w:hAnsiTheme="minorHAnsi" w:cstheme="minorHAnsi"/>
        </w:rPr>
        <w:t xml:space="preserve"> uq</w:t>
      </w:r>
    </w:p>
    <w:p w14:paraId="2327DF4B" w14:textId="77777777" w:rsidR="005F7D61" w:rsidRPr="001E663D" w:rsidRDefault="005F7D61" w:rsidP="005F7D61">
      <w:pPr>
        <w:pStyle w:val="Heading4"/>
        <w:rPr>
          <w:rFonts w:asciiTheme="minorHAnsi" w:hAnsiTheme="minorHAnsi" w:cstheme="minorHAnsi"/>
        </w:rPr>
      </w:pPr>
      <w:r w:rsidRPr="001E663D">
        <w:rPr>
          <w:rFonts w:asciiTheme="minorHAnsi" w:hAnsiTheme="minorHAnsi" w:cstheme="minorHAnsi"/>
        </w:rPr>
        <w:t>Arms sales increasing – sustains the DIB and solves a laundry list of impacts</w:t>
      </w:r>
    </w:p>
    <w:p w14:paraId="4BADFFC9" w14:textId="77777777" w:rsidR="005F7D61" w:rsidRPr="001E663D" w:rsidRDefault="005F7D61" w:rsidP="005F7D61">
      <w:pPr>
        <w:rPr>
          <w:rFonts w:asciiTheme="minorHAnsi" w:hAnsiTheme="minorHAnsi" w:cstheme="minorHAnsi"/>
        </w:rPr>
      </w:pPr>
      <w:r w:rsidRPr="001E663D">
        <w:rPr>
          <w:rStyle w:val="Style13ptBold"/>
          <w:rFonts w:asciiTheme="minorHAnsi" w:hAnsiTheme="minorHAnsi" w:cstheme="minorHAnsi"/>
        </w:rPr>
        <w:t>Thompson 18</w:t>
      </w:r>
      <w:r w:rsidRPr="001E663D">
        <w:rPr>
          <w:rFonts w:asciiTheme="minorHAnsi" w:hAnsiTheme="minorHAnsi" w:cstheme="minorHAnsi"/>
        </w:rPr>
        <w:t xml:space="preserve"> (Loren Thompson, Chief Operating Officer of Lexington Institute, Apr 20, 2018, "Trump Drone Decree Signals Arms Exports Are Now A Key Feature Of U.S. Economic Policy," Forbes, https://www.forbes.com/sites/lorenthompson/2018/04/20/trump-drone-decree-signals-arms-exports-are-now-a-key-feature-of-u-s-economic-policy/#b2f560f32a56//KDES). </w:t>
      </w:r>
    </w:p>
    <w:p w14:paraId="6D3A9D0E" w14:textId="77777777" w:rsidR="005F7D61" w:rsidRPr="001E663D" w:rsidRDefault="005F7D61" w:rsidP="005F7D61">
      <w:pPr>
        <w:rPr>
          <w:rStyle w:val="StyleUnderline"/>
          <w:rFonts w:asciiTheme="minorHAnsi" w:hAnsiTheme="minorHAnsi" w:cstheme="minorHAnsi"/>
        </w:rPr>
      </w:pPr>
      <w:r w:rsidRPr="001E663D">
        <w:rPr>
          <w:rFonts w:asciiTheme="minorHAnsi" w:hAnsiTheme="minorHAnsi" w:cstheme="minorHAnsi"/>
          <w:sz w:val="14"/>
        </w:rPr>
        <w:t>Donald</w:t>
      </w:r>
      <w:r w:rsidRPr="001E663D">
        <w:rPr>
          <w:rStyle w:val="StyleUnderline"/>
          <w:rFonts w:asciiTheme="minorHAnsi" w:hAnsiTheme="minorHAnsi" w:cstheme="minorHAnsi"/>
        </w:rPr>
        <w:t xml:space="preserve"> Trump is turning out to be the best thing to happen to the defense industry since Ronald Reagan left town. On Thursday of this week, the White House released a presidential memorandum loosening the restrictions on overseas sales of unmanned aerial vehicles, colloquially known as "drones." Defense companies have been arguing for years that regulations concerning the export of drones were too burdensome, and enabled competitors to capture foreign markets.</w:t>
      </w:r>
    </w:p>
    <w:p w14:paraId="7CA81685" w14:textId="77777777" w:rsidR="005F7D61" w:rsidRPr="001E663D" w:rsidRDefault="005F7D61" w:rsidP="005F7D61">
      <w:pPr>
        <w:rPr>
          <w:rFonts w:asciiTheme="minorHAnsi" w:hAnsiTheme="minorHAnsi" w:cstheme="minorHAnsi"/>
          <w:sz w:val="14"/>
          <w:szCs w:val="14"/>
        </w:rPr>
      </w:pPr>
      <w:r w:rsidRPr="001E663D">
        <w:rPr>
          <w:rFonts w:asciiTheme="minorHAnsi" w:hAnsiTheme="minorHAnsi" w:cstheme="minorHAnsi"/>
          <w:sz w:val="14"/>
          <w:szCs w:val="14"/>
        </w:rPr>
        <w:t xml:space="preserve">Clearly, the White House has heard these complaints. </w:t>
      </w:r>
    </w:p>
    <w:p w14:paraId="5774F702" w14:textId="77777777" w:rsidR="005F7D61" w:rsidRPr="001E663D" w:rsidRDefault="005F7D61" w:rsidP="005F7D61">
      <w:pPr>
        <w:rPr>
          <w:rStyle w:val="StyleUnderline"/>
          <w:rFonts w:asciiTheme="minorHAnsi" w:hAnsiTheme="minorHAnsi" w:cstheme="minorHAnsi"/>
        </w:rPr>
      </w:pPr>
      <w:r w:rsidRPr="001E663D">
        <w:rPr>
          <w:rFonts w:asciiTheme="minorHAnsi" w:hAnsiTheme="minorHAnsi" w:cstheme="minorHAnsi"/>
          <w:sz w:val="14"/>
        </w:rPr>
        <w:t xml:space="preserve">But </w:t>
      </w:r>
      <w:r w:rsidRPr="001E663D">
        <w:rPr>
          <w:rStyle w:val="StyleUnderline"/>
          <w:rFonts w:asciiTheme="minorHAnsi" w:hAnsiTheme="minorHAnsi" w:cstheme="minorHAnsi"/>
        </w:rPr>
        <w:t>the implications</w:t>
      </w:r>
      <w:r w:rsidRPr="001E663D">
        <w:rPr>
          <w:rFonts w:asciiTheme="minorHAnsi" w:hAnsiTheme="minorHAnsi" w:cstheme="minorHAnsi"/>
          <w:sz w:val="14"/>
        </w:rPr>
        <w:t xml:space="preserve"> of the April 19 memorandum </w:t>
      </w:r>
      <w:r w:rsidRPr="001E663D">
        <w:rPr>
          <w:rStyle w:val="StyleUnderline"/>
          <w:rFonts w:asciiTheme="minorHAnsi" w:hAnsiTheme="minorHAnsi" w:cstheme="minorHAnsi"/>
        </w:rPr>
        <w:t>are</w:t>
      </w:r>
      <w:r w:rsidRPr="001E663D">
        <w:rPr>
          <w:rFonts w:asciiTheme="minorHAnsi" w:hAnsiTheme="minorHAnsi" w:cstheme="minorHAnsi"/>
          <w:sz w:val="14"/>
        </w:rPr>
        <w:t xml:space="preserve"> far more </w:t>
      </w:r>
      <w:r w:rsidRPr="001E663D">
        <w:rPr>
          <w:rStyle w:val="StyleUnderline"/>
          <w:rFonts w:asciiTheme="minorHAnsi" w:hAnsiTheme="minorHAnsi" w:cstheme="minorHAnsi"/>
        </w:rPr>
        <w:t>momentous</w:t>
      </w:r>
      <w:r w:rsidRPr="001E663D">
        <w:rPr>
          <w:rFonts w:asciiTheme="minorHAnsi" w:hAnsiTheme="minorHAnsi" w:cstheme="minorHAnsi"/>
          <w:sz w:val="14"/>
        </w:rPr>
        <w:t xml:space="preserve">, because </w:t>
      </w:r>
      <w:r w:rsidRPr="001E663D">
        <w:rPr>
          <w:rStyle w:val="StyleUnderline"/>
          <w:rFonts w:asciiTheme="minorHAnsi" w:hAnsiTheme="minorHAnsi" w:cstheme="minorHAnsi"/>
        </w:rPr>
        <w:t>it commits the federal government to actively facilitating arms sales to overseas allies and partners. The government has always been a participant in decisions to export weapons, but now it looks poised to become a promoter</w:t>
      </w:r>
      <w:r w:rsidRPr="001E663D">
        <w:rPr>
          <w:rFonts w:asciiTheme="minorHAnsi" w:hAnsiTheme="minorHAnsi" w:cstheme="minorHAnsi"/>
          <w:sz w:val="14"/>
        </w:rPr>
        <w:t>. The memorandum cites several reasons why this is desirable:</w:t>
      </w:r>
      <w:r w:rsidRPr="001E663D">
        <w:rPr>
          <w:rStyle w:val="StyleUnderline"/>
          <w:rFonts w:asciiTheme="minorHAnsi" w:hAnsiTheme="minorHAnsi" w:cstheme="minorHAnsi"/>
        </w:rPr>
        <w:t xml:space="preserve"> it creates jobs, it reduces the trade deficit, it spurs innovation, it maintains our military's warfighting edge, and it reduces the need for other countries to seek U.S. "boots on the ground."</w:t>
      </w:r>
    </w:p>
    <w:p w14:paraId="3D34E9F5" w14:textId="77777777" w:rsidR="005F7D61" w:rsidRPr="001E663D" w:rsidRDefault="005F7D61" w:rsidP="005F7D61">
      <w:pPr>
        <w:rPr>
          <w:rFonts w:asciiTheme="minorHAnsi" w:hAnsiTheme="minorHAnsi" w:cstheme="minorHAnsi"/>
          <w:sz w:val="14"/>
        </w:rPr>
      </w:pPr>
      <w:r w:rsidRPr="001E663D">
        <w:rPr>
          <w:rFonts w:asciiTheme="minorHAnsi" w:hAnsiTheme="minorHAnsi" w:cstheme="minorHAnsi"/>
          <w:sz w:val="14"/>
        </w:rPr>
        <w:t xml:space="preserve">The Obama administration would have agreed in principle with many of these objectives. In practice, though, </w:t>
      </w:r>
      <w:r w:rsidRPr="001E663D">
        <w:rPr>
          <w:rStyle w:val="StyleUnderline"/>
          <w:rFonts w:asciiTheme="minorHAnsi" w:hAnsiTheme="minorHAnsi" w:cstheme="minorHAnsi"/>
        </w:rPr>
        <w:t xml:space="preserve">its baroque process for reviewing proposed arms transfers often impeded the ability of U.S. defense companies to compete in places like the Persian Gulf, and in the case of unmanned aerial vehicles, it enabled China to seize a large share of the global market. </w:t>
      </w:r>
    </w:p>
    <w:p w14:paraId="32003ADD" w14:textId="77777777" w:rsidR="005F7D61" w:rsidRPr="001E663D" w:rsidRDefault="005F7D61" w:rsidP="005F7D61">
      <w:pPr>
        <w:rPr>
          <w:rFonts w:asciiTheme="minorHAnsi" w:hAnsiTheme="minorHAnsi" w:cstheme="minorHAnsi"/>
          <w:sz w:val="14"/>
        </w:rPr>
      </w:pPr>
      <w:r w:rsidRPr="001E663D">
        <w:rPr>
          <w:rFonts w:asciiTheme="minorHAnsi" w:hAnsiTheme="minorHAnsi" w:cstheme="minorHAnsi"/>
          <w:sz w:val="14"/>
        </w:rPr>
        <w:t xml:space="preserve">Trump's memorandum won't open the floodgates to arms sales -- Congress will still play a critical role in approving major transactions -- but </w:t>
      </w:r>
      <w:r w:rsidRPr="001E663D">
        <w:rPr>
          <w:rStyle w:val="StyleUnderline"/>
          <w:rFonts w:asciiTheme="minorHAnsi" w:hAnsiTheme="minorHAnsi" w:cstheme="minorHAnsi"/>
        </w:rPr>
        <w:t>as the new policy is implemented weapons sales to other countries are nearly certain to increase, and that is good news for the defense industry. Some companies such as Boeing, General Atomics, Lockheed Martin, Raytheon and Textron are positioned to reap significant sales gains</w:t>
      </w:r>
      <w:r w:rsidRPr="001E663D">
        <w:rPr>
          <w:rFonts w:asciiTheme="minorHAnsi" w:hAnsiTheme="minorHAnsi" w:cstheme="minorHAnsi"/>
          <w:sz w:val="14"/>
        </w:rPr>
        <w:t xml:space="preserve"> (I have financial ties of one sort or another to most of these companies).</w:t>
      </w:r>
    </w:p>
    <w:p w14:paraId="4DDF087A" w14:textId="77777777" w:rsidR="005F7D61" w:rsidRPr="001E663D" w:rsidRDefault="005F7D61" w:rsidP="005F7D61">
      <w:pPr>
        <w:rPr>
          <w:rFonts w:asciiTheme="minorHAnsi" w:hAnsiTheme="minorHAnsi" w:cstheme="minorHAnsi"/>
          <w:sz w:val="14"/>
          <w:szCs w:val="14"/>
        </w:rPr>
      </w:pPr>
      <w:r w:rsidRPr="001E663D">
        <w:rPr>
          <w:rFonts w:asciiTheme="minorHAnsi" w:hAnsiTheme="minorHAnsi" w:cstheme="minorHAnsi"/>
          <w:sz w:val="14"/>
          <w:szCs w:val="14"/>
        </w:rPr>
        <w:t xml:space="preserve">But there is more to this story than the loosening of curbs on arms exports. Military production is getting wrapped into a broader White House industrial policy aimed at revitalizing the entire U.S. manufacturing base. The administration is about to release the results of a year-long investigation into the health of the defense industrial base, and it has included in its expansive definition of that sector many basic industries that contribute production inputs to military items. </w:t>
      </w:r>
    </w:p>
    <w:p w14:paraId="00550225" w14:textId="77777777" w:rsidR="005F7D61" w:rsidRPr="001E663D" w:rsidRDefault="005F7D61" w:rsidP="005F7D61">
      <w:pPr>
        <w:rPr>
          <w:rFonts w:asciiTheme="minorHAnsi" w:hAnsiTheme="minorHAnsi" w:cstheme="minorHAnsi"/>
          <w:sz w:val="14"/>
        </w:rPr>
      </w:pPr>
      <w:r w:rsidRPr="001E663D">
        <w:rPr>
          <w:rFonts w:asciiTheme="minorHAnsi" w:hAnsiTheme="minorHAnsi" w:cstheme="minorHAnsi"/>
          <w:sz w:val="14"/>
        </w:rPr>
        <w:t xml:space="preserve">To a far greater degree than any previous administration, </w:t>
      </w:r>
      <w:r w:rsidRPr="001E663D">
        <w:rPr>
          <w:rStyle w:val="StyleUnderline"/>
          <w:rFonts w:asciiTheme="minorHAnsi" w:hAnsiTheme="minorHAnsi" w:cstheme="minorHAnsi"/>
        </w:rPr>
        <w:t xml:space="preserve">the </w:t>
      </w:r>
      <w:r w:rsidRPr="001E663D">
        <w:rPr>
          <w:rFonts w:asciiTheme="minorHAnsi" w:hAnsiTheme="minorHAnsi" w:cstheme="minorHAnsi"/>
          <w:sz w:val="14"/>
        </w:rPr>
        <w:t>Trump</w:t>
      </w:r>
      <w:r w:rsidRPr="001E663D">
        <w:rPr>
          <w:rStyle w:val="StyleUnderline"/>
          <w:rFonts w:asciiTheme="minorHAnsi" w:hAnsiTheme="minorHAnsi" w:cstheme="minorHAnsi"/>
        </w:rPr>
        <w:t xml:space="preserve"> White House sees the defense industry as an integral part of the overall industrial economy and a tool through which it can bolster the health of struggling sectors such as steel and aluminum. </w:t>
      </w:r>
      <w:r w:rsidRPr="001E663D">
        <w:rPr>
          <w:rFonts w:asciiTheme="minorHAnsi" w:hAnsiTheme="minorHAnsi" w:cstheme="minorHAnsi"/>
          <w:sz w:val="14"/>
        </w:rPr>
        <w:t>The traditional view of military contractors in both Republican and Democratic administrations has been that they are a unique and separate part of the economy -- one requiring special handling -- but President Trump apparently favors a different approach.</w:t>
      </w:r>
    </w:p>
    <w:p w14:paraId="58400667" w14:textId="77777777" w:rsidR="005F7D61" w:rsidRPr="001E663D" w:rsidRDefault="005F7D61" w:rsidP="005F7D61">
      <w:pPr>
        <w:rPr>
          <w:rFonts w:asciiTheme="minorHAnsi" w:hAnsiTheme="minorHAnsi" w:cstheme="minorHAnsi"/>
          <w:sz w:val="14"/>
          <w:szCs w:val="14"/>
        </w:rPr>
      </w:pPr>
      <w:r w:rsidRPr="001E663D">
        <w:rPr>
          <w:rFonts w:asciiTheme="minorHAnsi" w:hAnsiTheme="minorHAnsi" w:cstheme="minorHAnsi"/>
          <w:sz w:val="14"/>
          <w:szCs w:val="14"/>
        </w:rPr>
        <w:t xml:space="preserve">In Trump's conception, Washington can get a lot more mileage out of its defense dollars if it consciously includes economic and trade considerations in its spending practices. The Pentagon is the world's biggest purchaser of advanced technology and accounts for a significant share of all domestic manufacturing jobs, so to Trump it is just common sense that defense and economic policies should be viewed as different facets of a unified agenda. </w:t>
      </w:r>
    </w:p>
    <w:p w14:paraId="2B4289C4" w14:textId="77777777" w:rsidR="005F7D61" w:rsidRPr="001E663D" w:rsidRDefault="005F7D61" w:rsidP="005F7D61">
      <w:pPr>
        <w:rPr>
          <w:rFonts w:asciiTheme="minorHAnsi" w:hAnsiTheme="minorHAnsi" w:cstheme="minorHAnsi"/>
          <w:sz w:val="14"/>
          <w:szCs w:val="14"/>
        </w:rPr>
      </w:pPr>
      <w:r w:rsidRPr="001E663D">
        <w:rPr>
          <w:rFonts w:asciiTheme="minorHAnsi" w:hAnsiTheme="minorHAnsi" w:cstheme="minorHAnsi"/>
          <w:sz w:val="14"/>
          <w:szCs w:val="14"/>
        </w:rPr>
        <w:t>The Trump approach may seem novel in an American context, but it is actually the way that most countries -- including Russia and China -- deal with their defense industries. Few nations have the luxury of segregating their military producers from the rest of the economy, and making purchases without regard to the potential economic and trade fallout. So the Trump strategy actually aligns Washington with the way most of our allies and adversaries think about military production and arms exports.</w:t>
      </w:r>
    </w:p>
    <w:p w14:paraId="32ABFF18" w14:textId="77777777" w:rsidR="005F7D61" w:rsidRPr="001E663D" w:rsidRDefault="005F7D61" w:rsidP="005F7D61">
      <w:pPr>
        <w:rPr>
          <w:rFonts w:asciiTheme="minorHAnsi" w:hAnsiTheme="minorHAnsi" w:cstheme="minorHAnsi"/>
          <w:u w:val="single"/>
        </w:rPr>
      </w:pPr>
      <w:r w:rsidRPr="001E663D">
        <w:rPr>
          <w:rFonts w:asciiTheme="minorHAnsi" w:hAnsiTheme="minorHAnsi" w:cstheme="minorHAnsi"/>
          <w:sz w:val="14"/>
        </w:rPr>
        <w:t>Thursday's memorandum makes it clear that the U.S. will not be selling weapons indiscriminately to all comers. Proposed transactions will still be reviewed to ascertain that they are compatible with U.S. security objectives. But the amount of time required will be greatly compressed from what it was, and</w:t>
      </w:r>
      <w:r w:rsidRPr="001E663D">
        <w:rPr>
          <w:rStyle w:val="StyleUnderline"/>
          <w:rFonts w:asciiTheme="minorHAnsi" w:hAnsiTheme="minorHAnsi" w:cstheme="minorHAnsi"/>
        </w:rPr>
        <w:t xml:space="preserve"> the volume of arms exports will likely grow significantly. So if you thought things couldn't get any better for the U.S. defense industry, guess again. They just did.</w:t>
      </w:r>
    </w:p>
    <w:p w14:paraId="2EF62FF8" w14:textId="77777777" w:rsidR="005F7D61" w:rsidRPr="001E663D" w:rsidRDefault="005F7D61" w:rsidP="005F7D61">
      <w:pPr>
        <w:pStyle w:val="Heading4"/>
        <w:rPr>
          <w:rFonts w:asciiTheme="minorHAnsi" w:hAnsiTheme="minorHAnsi" w:cstheme="minorHAnsi"/>
        </w:rPr>
      </w:pPr>
      <w:r w:rsidRPr="001E663D">
        <w:rPr>
          <w:rFonts w:asciiTheme="minorHAnsi" w:hAnsiTheme="minorHAnsi" w:cstheme="minorHAnsi"/>
        </w:rPr>
        <w:t>Trump has relaxed regulations and increased arms sales by drastic numbers</w:t>
      </w:r>
    </w:p>
    <w:p w14:paraId="359AFB23" w14:textId="77777777" w:rsidR="005F7D61" w:rsidRPr="001E663D" w:rsidRDefault="005F7D61" w:rsidP="005F7D61">
      <w:pPr>
        <w:spacing w:after="0" w:line="240" w:lineRule="auto"/>
        <w:rPr>
          <w:rFonts w:asciiTheme="minorHAnsi" w:hAnsiTheme="minorHAnsi" w:cstheme="minorHAnsi"/>
          <w:sz w:val="24"/>
        </w:rPr>
      </w:pPr>
      <w:r w:rsidRPr="001E663D">
        <w:rPr>
          <w:rStyle w:val="Style13ptBold"/>
          <w:rFonts w:asciiTheme="minorHAnsi" w:hAnsiTheme="minorHAnsi" w:cstheme="minorHAnsi"/>
        </w:rPr>
        <w:t>Cohen 18 –</w:t>
      </w:r>
      <w:r w:rsidRPr="001E663D">
        <w:rPr>
          <w:rFonts w:asciiTheme="minorHAnsi" w:hAnsiTheme="minorHAnsi" w:cstheme="minorHAnsi"/>
        </w:rPr>
        <w:t xml:space="preserve"> Zachary, CNN correspondent specializing in breaking news and the national security beat. “Trump administration touts 33% increase in foreign arms sales,” </w:t>
      </w:r>
      <w:hyperlink r:id="rId36" w:history="1">
        <w:r w:rsidRPr="001E663D">
          <w:rPr>
            <w:rStyle w:val="Hyperlink"/>
            <w:rFonts w:asciiTheme="minorHAnsi" w:hAnsiTheme="minorHAnsi" w:cstheme="minorHAnsi"/>
          </w:rPr>
          <w:t>https://www.cnn.com/2018/10/10/politics/trump-administration-foreign-arms-sales-2018/index.html</w:t>
        </w:r>
      </w:hyperlink>
    </w:p>
    <w:p w14:paraId="15A1307B" w14:textId="77777777" w:rsidR="005F7D61" w:rsidRPr="001E663D" w:rsidRDefault="005F7D61" w:rsidP="005F7D61">
      <w:pPr>
        <w:spacing w:after="0" w:line="240" w:lineRule="auto"/>
        <w:rPr>
          <w:rStyle w:val="Style13ptBold"/>
          <w:rFonts w:asciiTheme="minorHAnsi" w:hAnsiTheme="minorHAnsi" w:cstheme="minorHAnsi"/>
          <w:b w:val="0"/>
          <w:sz w:val="24"/>
        </w:rPr>
      </w:pPr>
    </w:p>
    <w:p w14:paraId="63CD8C17" w14:textId="77777777" w:rsidR="005F7D61" w:rsidRPr="001E663D" w:rsidRDefault="005F7D61" w:rsidP="005F7D61">
      <w:pPr>
        <w:rPr>
          <w:rFonts w:asciiTheme="minorHAnsi" w:hAnsiTheme="minorHAnsi" w:cstheme="minorHAnsi"/>
          <w:sz w:val="14"/>
        </w:rPr>
      </w:pPr>
      <w:r w:rsidRPr="001E663D">
        <w:rPr>
          <w:rStyle w:val="StyleUnderline"/>
          <w:rFonts w:asciiTheme="minorHAnsi" w:hAnsiTheme="minorHAnsi" w:cstheme="minorHAnsi"/>
        </w:rPr>
        <w:t>US foreign military sales totaled $55.66 billion in 2018, a 33% increase compared to the nearly $42 billion in weapons sold in 2017</w:t>
      </w:r>
      <w:r w:rsidRPr="001E663D">
        <w:rPr>
          <w:rFonts w:asciiTheme="minorHAnsi" w:hAnsiTheme="minorHAnsi" w:cstheme="minorHAnsi"/>
          <w:sz w:val="14"/>
        </w:rPr>
        <w:t>, the Defense Cooperation Agency announced Wednesday.</w:t>
      </w:r>
    </w:p>
    <w:p w14:paraId="5F842B0A" w14:textId="77777777" w:rsidR="005F7D61" w:rsidRPr="001E663D" w:rsidRDefault="005F7D61" w:rsidP="005F7D61">
      <w:pPr>
        <w:rPr>
          <w:rFonts w:asciiTheme="minorHAnsi" w:hAnsiTheme="minorHAnsi" w:cstheme="minorHAnsi"/>
          <w:sz w:val="14"/>
        </w:rPr>
      </w:pPr>
      <w:r w:rsidRPr="001E663D">
        <w:rPr>
          <w:rStyle w:val="StyleUnderline"/>
          <w:rFonts w:asciiTheme="minorHAnsi" w:hAnsiTheme="minorHAnsi" w:cstheme="minorHAnsi"/>
        </w:rPr>
        <w:t>It is the highest annual total for military sales to foreign governments since 2012 when the US conducted upwards of $69 billion in arms deals</w:t>
      </w:r>
      <w:r w:rsidRPr="001E663D">
        <w:rPr>
          <w:rFonts w:asciiTheme="minorHAnsi" w:hAnsiTheme="minorHAnsi" w:cstheme="minorHAnsi"/>
          <w:sz w:val="14"/>
        </w:rPr>
        <w:t xml:space="preserve"> with allies and partners around the world.</w:t>
      </w:r>
    </w:p>
    <w:p w14:paraId="6C7412EB" w14:textId="77777777" w:rsidR="005F7D61" w:rsidRPr="001E663D" w:rsidRDefault="005F7D61" w:rsidP="005F7D61">
      <w:pPr>
        <w:rPr>
          <w:rFonts w:asciiTheme="minorHAnsi" w:hAnsiTheme="minorHAnsi" w:cstheme="minorHAnsi"/>
          <w:sz w:val="14"/>
        </w:rPr>
      </w:pPr>
      <w:r w:rsidRPr="001E663D">
        <w:rPr>
          <w:rStyle w:val="StyleUnderline"/>
          <w:rFonts w:asciiTheme="minorHAnsi" w:hAnsiTheme="minorHAnsi" w:cstheme="minorHAnsi"/>
        </w:rPr>
        <w:t>The upward trend is due</w:t>
      </w:r>
      <w:r w:rsidRPr="001E663D">
        <w:rPr>
          <w:rFonts w:asciiTheme="minorHAnsi" w:hAnsiTheme="minorHAnsi" w:cstheme="minorHAnsi"/>
          <w:sz w:val="14"/>
        </w:rPr>
        <w:t xml:space="preserve">, in part, </w:t>
      </w:r>
      <w:r w:rsidRPr="001E663D">
        <w:rPr>
          <w:rStyle w:val="StyleUnderline"/>
          <w:rFonts w:asciiTheme="minorHAnsi" w:hAnsiTheme="minorHAnsi" w:cstheme="minorHAnsi"/>
        </w:rPr>
        <w:t>to the Trump administration's push to relax restrictions on foreign military sales</w:t>
      </w:r>
      <w:r w:rsidRPr="001E663D">
        <w:rPr>
          <w:rFonts w:asciiTheme="minorHAnsi" w:hAnsiTheme="minorHAnsi" w:cstheme="minorHAnsi"/>
          <w:sz w:val="14"/>
        </w:rPr>
        <w:t>. Though critics suggest human rights concerns are being relegated in the rush to increase sales.</w:t>
      </w:r>
    </w:p>
    <w:p w14:paraId="3C06BDFA" w14:textId="77777777" w:rsidR="005F7D61" w:rsidRPr="001E663D" w:rsidRDefault="005F7D61" w:rsidP="005F7D61">
      <w:pPr>
        <w:rPr>
          <w:rFonts w:asciiTheme="minorHAnsi" w:hAnsiTheme="minorHAnsi" w:cstheme="minorHAnsi"/>
          <w:sz w:val="14"/>
        </w:rPr>
      </w:pPr>
      <w:r w:rsidRPr="001E663D">
        <w:rPr>
          <w:rFonts w:asciiTheme="minorHAnsi" w:hAnsiTheme="minorHAnsi" w:cstheme="minorHAnsi"/>
          <w:sz w:val="14"/>
        </w:rPr>
        <w:t xml:space="preserve">Since taking office, President Donald </w:t>
      </w:r>
      <w:r w:rsidRPr="001E663D">
        <w:rPr>
          <w:rStyle w:val="StyleUnderline"/>
          <w:rFonts w:asciiTheme="minorHAnsi" w:hAnsiTheme="minorHAnsi" w:cstheme="minorHAnsi"/>
        </w:rPr>
        <w:t>Trump has demonstrated an insatiable appetite for selling American weaponry abroad</w:t>
      </w:r>
      <w:r w:rsidRPr="001E663D">
        <w:rPr>
          <w:rFonts w:asciiTheme="minorHAnsi" w:hAnsiTheme="minorHAnsi" w:cstheme="minorHAnsi"/>
          <w:sz w:val="14"/>
        </w:rPr>
        <w:t xml:space="preserve"> -- at times using face-to-face meetings with foreign leaders to make a personal sales pitch.</w:t>
      </w:r>
    </w:p>
    <w:p w14:paraId="69B2FC5B" w14:textId="77777777" w:rsidR="005F7D61" w:rsidRPr="001E663D" w:rsidRDefault="005F7D61" w:rsidP="005F7D61">
      <w:pPr>
        <w:rPr>
          <w:rFonts w:asciiTheme="minorHAnsi" w:hAnsiTheme="minorHAnsi" w:cstheme="minorHAnsi"/>
          <w:sz w:val="14"/>
        </w:rPr>
      </w:pPr>
      <w:r w:rsidRPr="001E663D">
        <w:rPr>
          <w:rStyle w:val="StyleUnderline"/>
          <w:rFonts w:asciiTheme="minorHAnsi" w:hAnsiTheme="minorHAnsi" w:cstheme="minorHAnsi"/>
        </w:rPr>
        <w:t>Trump signed a nearly $110 billion defense deal with Saudi Arabia's King</w:t>
      </w:r>
      <w:r w:rsidRPr="001E663D">
        <w:rPr>
          <w:rFonts w:asciiTheme="minorHAnsi" w:hAnsiTheme="minorHAnsi" w:cstheme="minorHAnsi"/>
          <w:sz w:val="14"/>
        </w:rPr>
        <w:t xml:space="preserve"> Salman bin Abdulaziz Al Saud in May </w:t>
      </w:r>
      <w:r w:rsidRPr="001E663D">
        <w:rPr>
          <w:rStyle w:val="StyleUnderline"/>
          <w:rFonts w:asciiTheme="minorHAnsi" w:hAnsiTheme="minorHAnsi" w:cstheme="minorHAnsi"/>
        </w:rPr>
        <w:t>last year</w:t>
      </w:r>
      <w:r w:rsidRPr="001E663D">
        <w:rPr>
          <w:rFonts w:asciiTheme="minorHAnsi" w:hAnsiTheme="minorHAnsi" w:cstheme="minorHAnsi"/>
          <w:sz w:val="14"/>
        </w:rPr>
        <w:t xml:space="preserve"> in the Saudi capital, Riyadh, on what was his first stop abroad as President.</w:t>
      </w:r>
    </w:p>
    <w:p w14:paraId="1288156A" w14:textId="77777777" w:rsidR="005F7D61" w:rsidRPr="001E663D" w:rsidRDefault="005F7D61" w:rsidP="005F7D61">
      <w:pPr>
        <w:rPr>
          <w:rFonts w:asciiTheme="minorHAnsi" w:hAnsiTheme="minorHAnsi" w:cstheme="minorHAnsi"/>
          <w:sz w:val="14"/>
        </w:rPr>
      </w:pPr>
      <w:r w:rsidRPr="001E663D">
        <w:rPr>
          <w:rFonts w:asciiTheme="minorHAnsi" w:hAnsiTheme="minorHAnsi" w:cstheme="minorHAnsi"/>
          <w:sz w:val="14"/>
        </w:rPr>
        <w:t xml:space="preserve">In the same month, </w:t>
      </w:r>
      <w:r w:rsidRPr="001E663D">
        <w:rPr>
          <w:rStyle w:val="StyleUnderline"/>
          <w:rFonts w:asciiTheme="minorHAnsi" w:hAnsiTheme="minorHAnsi" w:cstheme="minorHAnsi"/>
        </w:rPr>
        <w:t>the US government reauthorized the export of Paveway munitions to Saudi Arabia</w:t>
      </w:r>
      <w:r w:rsidRPr="001E663D">
        <w:rPr>
          <w:rFonts w:asciiTheme="minorHAnsi" w:hAnsiTheme="minorHAnsi" w:cstheme="minorHAnsi"/>
          <w:sz w:val="14"/>
        </w:rPr>
        <w:t>, ending Obama's December 2016 ban.</w:t>
      </w:r>
    </w:p>
    <w:p w14:paraId="09AA3BA2" w14:textId="77777777" w:rsidR="005F7D61" w:rsidRPr="001E663D" w:rsidRDefault="005F7D61" w:rsidP="005F7D61">
      <w:pPr>
        <w:rPr>
          <w:rFonts w:asciiTheme="minorHAnsi" w:hAnsiTheme="minorHAnsi" w:cstheme="minorHAnsi"/>
          <w:sz w:val="14"/>
        </w:rPr>
      </w:pPr>
      <w:r w:rsidRPr="001E663D">
        <w:rPr>
          <w:rStyle w:val="StyleUnderline"/>
          <w:rFonts w:asciiTheme="minorHAnsi" w:hAnsiTheme="minorHAnsi" w:cstheme="minorHAnsi"/>
        </w:rPr>
        <w:t>He has also encouraged US officials to take on a more active role in facilitating foreign military sales abroad in order to increase business for the US weapons industry</w:t>
      </w:r>
      <w:r w:rsidRPr="001E663D">
        <w:rPr>
          <w:rFonts w:asciiTheme="minorHAnsi" w:hAnsiTheme="minorHAnsi" w:cstheme="minorHAnsi"/>
          <w:sz w:val="14"/>
        </w:rPr>
        <w:t>.</w:t>
      </w:r>
    </w:p>
    <w:p w14:paraId="62BE6B33" w14:textId="77777777" w:rsidR="005F7D61" w:rsidRPr="001E663D" w:rsidRDefault="00FB69B8" w:rsidP="005F7D61">
      <w:pPr>
        <w:rPr>
          <w:rFonts w:asciiTheme="minorHAnsi" w:hAnsiTheme="minorHAnsi" w:cstheme="minorHAnsi"/>
          <w:sz w:val="10"/>
          <w:szCs w:val="10"/>
        </w:rPr>
      </w:pPr>
      <w:hyperlink r:id="rId37" w:history="1">
        <w:r w:rsidR="005F7D61" w:rsidRPr="001E663D">
          <w:rPr>
            <w:rStyle w:val="Hyperlink"/>
            <w:rFonts w:asciiTheme="minorHAnsi" w:hAnsiTheme="minorHAnsi" w:cstheme="minorHAnsi"/>
            <w:sz w:val="10"/>
            <w:szCs w:val="10"/>
          </w:rPr>
          <w:t>How Trump plans to arm the world with US weapons</w:t>
        </w:r>
      </w:hyperlink>
    </w:p>
    <w:p w14:paraId="3E2369F4" w14:textId="77777777" w:rsidR="005F7D61" w:rsidRPr="001E663D" w:rsidRDefault="005F7D61" w:rsidP="005F7D61">
      <w:pPr>
        <w:rPr>
          <w:rFonts w:asciiTheme="minorHAnsi" w:hAnsiTheme="minorHAnsi" w:cstheme="minorHAnsi"/>
          <w:sz w:val="14"/>
        </w:rPr>
      </w:pPr>
      <w:r w:rsidRPr="001E663D">
        <w:rPr>
          <w:rFonts w:asciiTheme="minorHAnsi" w:hAnsiTheme="minorHAnsi" w:cstheme="minorHAnsi"/>
          <w:sz w:val="14"/>
        </w:rPr>
        <w:t xml:space="preserve">In April, </w:t>
      </w:r>
      <w:r w:rsidRPr="001E663D">
        <w:rPr>
          <w:rStyle w:val="StyleUnderline"/>
          <w:rFonts w:asciiTheme="minorHAnsi" w:hAnsiTheme="minorHAnsi" w:cstheme="minorHAnsi"/>
        </w:rPr>
        <w:t>the administration rolled out its "Buy American" plan to lift</w:t>
      </w:r>
      <w:r w:rsidRPr="001E663D">
        <w:rPr>
          <w:rFonts w:asciiTheme="minorHAnsi" w:hAnsiTheme="minorHAnsi" w:cstheme="minorHAnsi"/>
          <w:sz w:val="14"/>
        </w:rPr>
        <w:t xml:space="preserve"> -- what it views -- as </w:t>
      </w:r>
      <w:r w:rsidRPr="001E663D">
        <w:rPr>
          <w:rStyle w:val="StyleUnderline"/>
          <w:rFonts w:asciiTheme="minorHAnsi" w:hAnsiTheme="minorHAnsi" w:cstheme="minorHAnsi"/>
        </w:rPr>
        <w:t>self-imposed policy restrictions that limit potential opportunities for business</w:t>
      </w:r>
      <w:r w:rsidRPr="001E663D">
        <w:rPr>
          <w:rFonts w:asciiTheme="minorHAnsi" w:hAnsiTheme="minorHAnsi" w:cstheme="minorHAnsi"/>
          <w:sz w:val="14"/>
        </w:rPr>
        <w:t>.</w:t>
      </w:r>
    </w:p>
    <w:p w14:paraId="6FA49B17" w14:textId="77777777" w:rsidR="005F7D61" w:rsidRPr="001E663D" w:rsidRDefault="005F7D61" w:rsidP="005F7D61">
      <w:pPr>
        <w:rPr>
          <w:rFonts w:asciiTheme="minorHAnsi" w:hAnsiTheme="minorHAnsi" w:cstheme="minorHAnsi"/>
          <w:sz w:val="14"/>
        </w:rPr>
      </w:pPr>
      <w:r w:rsidRPr="001E663D">
        <w:rPr>
          <w:rFonts w:asciiTheme="minorHAnsi" w:hAnsiTheme="minorHAnsi" w:cstheme="minorHAnsi"/>
          <w:sz w:val="14"/>
        </w:rPr>
        <w:t>"</w:t>
      </w:r>
      <w:r w:rsidRPr="001E663D">
        <w:rPr>
          <w:rStyle w:val="StyleUnderline"/>
          <w:rFonts w:asciiTheme="minorHAnsi" w:hAnsiTheme="minorHAnsi" w:cstheme="minorHAnsi"/>
        </w:rPr>
        <w:t>These policy changes advance US national security and foreign policy because they make FMS more attractive in a very competitive market</w:t>
      </w:r>
      <w:r w:rsidRPr="001E663D">
        <w:rPr>
          <w:rFonts w:asciiTheme="minorHAnsi" w:hAnsiTheme="minorHAnsi" w:cstheme="minorHAnsi"/>
          <w:sz w:val="14"/>
        </w:rPr>
        <w:t>," DSCA Director LTG Charles W. Hooper said in a statement on Wednesday.</w:t>
      </w:r>
    </w:p>
    <w:p w14:paraId="18DEBF50" w14:textId="77777777" w:rsidR="005F7D61" w:rsidRPr="001E663D" w:rsidRDefault="005F7D61" w:rsidP="005F7D61">
      <w:pPr>
        <w:rPr>
          <w:rFonts w:asciiTheme="minorHAnsi" w:hAnsiTheme="minorHAnsi" w:cstheme="minorHAnsi"/>
          <w:sz w:val="14"/>
        </w:rPr>
      </w:pPr>
      <w:r w:rsidRPr="001E663D">
        <w:rPr>
          <w:rFonts w:asciiTheme="minorHAnsi" w:hAnsiTheme="minorHAnsi" w:cstheme="minorHAnsi"/>
          <w:sz w:val="14"/>
        </w:rPr>
        <w:t xml:space="preserve">"The United States not only sells the world's most state-of-the-art defense systems, but </w:t>
      </w:r>
      <w:r w:rsidRPr="001E663D">
        <w:rPr>
          <w:rStyle w:val="StyleUnderline"/>
          <w:rFonts w:asciiTheme="minorHAnsi" w:hAnsiTheme="minorHAnsi" w:cstheme="minorHAnsi"/>
        </w:rPr>
        <w:t>we also strengthen our alliances and attract new partners through enduring strategic and defense partnership,"</w:t>
      </w:r>
      <w:r w:rsidRPr="001E663D">
        <w:rPr>
          <w:rFonts w:asciiTheme="minorHAnsi" w:hAnsiTheme="minorHAnsi" w:cstheme="minorHAnsi"/>
          <w:sz w:val="14"/>
        </w:rPr>
        <w:t xml:space="preserve"> he added.</w:t>
      </w:r>
    </w:p>
    <w:p w14:paraId="345E2094" w14:textId="77777777" w:rsidR="005F7D61" w:rsidRPr="001E663D" w:rsidRDefault="005F7D61" w:rsidP="005F7D61">
      <w:pPr>
        <w:rPr>
          <w:rFonts w:asciiTheme="minorHAnsi" w:hAnsiTheme="minorHAnsi" w:cstheme="minorHAnsi"/>
          <w:sz w:val="14"/>
        </w:rPr>
      </w:pPr>
      <w:r w:rsidRPr="001E663D">
        <w:rPr>
          <w:rStyle w:val="StyleUnderline"/>
          <w:rFonts w:asciiTheme="minorHAnsi" w:hAnsiTheme="minorHAnsi" w:cstheme="minorHAnsi"/>
        </w:rPr>
        <w:t>Under the Trump administratio</w:t>
      </w:r>
      <w:r w:rsidRPr="001E663D">
        <w:rPr>
          <w:rFonts w:asciiTheme="minorHAnsi" w:hAnsiTheme="minorHAnsi" w:cstheme="minorHAnsi"/>
          <w:sz w:val="14"/>
        </w:rPr>
        <w:t xml:space="preserve">n's Conventional Arms Transfer (CAT) policy and Unmanned Aerial Systems (UAS) export policy, </w:t>
      </w:r>
      <w:r w:rsidRPr="001E663D">
        <w:rPr>
          <w:rStyle w:val="StyleUnderline"/>
          <w:rFonts w:asciiTheme="minorHAnsi" w:hAnsiTheme="minorHAnsi" w:cstheme="minorHAnsi"/>
        </w:rPr>
        <w:t>private US defense companies are allowed to directly sell some types of conventional weapons</w:t>
      </w:r>
      <w:r w:rsidRPr="001E663D">
        <w:rPr>
          <w:rFonts w:asciiTheme="minorHAnsi" w:hAnsiTheme="minorHAnsi" w:cstheme="minorHAnsi"/>
          <w:sz w:val="14"/>
        </w:rPr>
        <w:t xml:space="preserve"> and a broader range of unmanned drones to allies without having to go through the US government.</w:t>
      </w:r>
    </w:p>
    <w:p w14:paraId="1A14904E" w14:textId="77777777" w:rsidR="005F7D61" w:rsidRPr="001E663D" w:rsidRDefault="005F7D61" w:rsidP="005F7D61">
      <w:pPr>
        <w:rPr>
          <w:rFonts w:asciiTheme="minorHAnsi" w:hAnsiTheme="minorHAnsi" w:cstheme="minorHAnsi"/>
          <w:sz w:val="14"/>
        </w:rPr>
      </w:pPr>
      <w:r w:rsidRPr="001E663D">
        <w:rPr>
          <w:rFonts w:asciiTheme="minorHAnsi" w:hAnsiTheme="minorHAnsi" w:cstheme="minorHAnsi"/>
          <w:sz w:val="14"/>
        </w:rPr>
        <w:t>"</w:t>
      </w:r>
      <w:r w:rsidRPr="001E663D">
        <w:rPr>
          <w:rStyle w:val="StyleUnderline"/>
          <w:rFonts w:asciiTheme="minorHAnsi" w:hAnsiTheme="minorHAnsi" w:cstheme="minorHAnsi"/>
        </w:rPr>
        <w:t>The organizational culture of the Trump administration is 'Buy American. Hire American</w:t>
      </w:r>
      <w:r w:rsidRPr="001E663D">
        <w:rPr>
          <w:rFonts w:asciiTheme="minorHAnsi" w:hAnsiTheme="minorHAnsi" w:cstheme="minorHAnsi"/>
          <w:sz w:val="14"/>
        </w:rPr>
        <w:t>.' These are the two simple rules that President Trump has repeatedly stressed," Dr. Peter Navarro, assistant to the President for trade and manufacturing policy and director of the White House Office of Trade and Manufacturing Policy, told reporters when the policy was unveiled.</w:t>
      </w:r>
    </w:p>
    <w:p w14:paraId="21F0BF34" w14:textId="77777777" w:rsidR="005F7D61" w:rsidRPr="001E663D" w:rsidRDefault="005F7D61" w:rsidP="005F7D61">
      <w:pPr>
        <w:rPr>
          <w:rFonts w:asciiTheme="minorHAnsi" w:hAnsiTheme="minorHAnsi" w:cstheme="minorHAnsi"/>
        </w:rPr>
      </w:pPr>
      <w:r w:rsidRPr="001E663D">
        <w:rPr>
          <w:rStyle w:val="StyleUnderline"/>
          <w:rFonts w:asciiTheme="minorHAnsi" w:hAnsiTheme="minorHAnsi" w:cstheme="minorHAnsi"/>
        </w:rPr>
        <w:t>Under this policy, DSCA says it has been able to reduce the cost of doing business with the US government through Foreign Military Sales and streamlined the transfer process</w:t>
      </w:r>
      <w:r w:rsidRPr="001E663D">
        <w:rPr>
          <w:rFonts w:asciiTheme="minorHAnsi" w:hAnsiTheme="minorHAnsi" w:cstheme="minorHAnsi"/>
        </w:rPr>
        <w:t>.</w:t>
      </w:r>
    </w:p>
    <w:p w14:paraId="3E8B8299" w14:textId="77777777" w:rsidR="005F7D61" w:rsidRPr="001E663D" w:rsidRDefault="005F7D61" w:rsidP="005F7D61">
      <w:pPr>
        <w:rPr>
          <w:rFonts w:asciiTheme="minorHAnsi" w:hAnsiTheme="minorHAnsi" w:cstheme="minorHAnsi"/>
        </w:rPr>
      </w:pPr>
    </w:p>
    <w:p w14:paraId="07553BA1" w14:textId="14AEFA27" w:rsidR="00DC3CC7" w:rsidRPr="001E663D" w:rsidRDefault="00DC3CC7" w:rsidP="00DC3CC7">
      <w:pPr>
        <w:pStyle w:val="Heading3"/>
        <w:rPr>
          <w:rFonts w:asciiTheme="minorHAnsi" w:hAnsiTheme="minorHAnsi" w:cstheme="minorHAnsi"/>
        </w:rPr>
      </w:pPr>
      <w:r w:rsidRPr="001E663D">
        <w:rPr>
          <w:rFonts w:asciiTheme="minorHAnsi" w:hAnsiTheme="minorHAnsi" w:cstheme="minorHAnsi"/>
        </w:rPr>
        <w:t xml:space="preserve">2nc </w:t>
      </w:r>
      <w:r w:rsidR="009208F0" w:rsidRPr="001E663D">
        <w:rPr>
          <w:rFonts w:asciiTheme="minorHAnsi" w:hAnsiTheme="minorHAnsi" w:cstheme="minorHAnsi"/>
        </w:rPr>
        <w:t xml:space="preserve">– xt – link </w:t>
      </w:r>
      <w:r w:rsidRPr="001E663D">
        <w:rPr>
          <w:rFonts w:asciiTheme="minorHAnsi" w:hAnsiTheme="minorHAnsi" w:cstheme="minorHAnsi"/>
        </w:rPr>
        <w:t xml:space="preserve"> </w:t>
      </w:r>
    </w:p>
    <w:p w14:paraId="4CE9833E" w14:textId="77777777" w:rsidR="00DC3CC7" w:rsidRPr="001E663D" w:rsidRDefault="00DC3CC7" w:rsidP="00DC3CC7">
      <w:pPr>
        <w:pStyle w:val="Heading4"/>
        <w:rPr>
          <w:rFonts w:asciiTheme="minorHAnsi" w:hAnsiTheme="minorHAnsi" w:cstheme="minorHAnsi"/>
        </w:rPr>
      </w:pPr>
      <w:r w:rsidRPr="001E663D">
        <w:rPr>
          <w:rFonts w:asciiTheme="minorHAnsi" w:hAnsiTheme="minorHAnsi" w:cstheme="minorHAnsi"/>
        </w:rPr>
        <w:t>Arms sales to Taiwan boost U.S. employment</w:t>
      </w:r>
    </w:p>
    <w:p w14:paraId="355CAF73" w14:textId="77777777" w:rsidR="00DC3CC7" w:rsidRPr="001E663D" w:rsidRDefault="00DC3CC7" w:rsidP="00DC3CC7">
      <w:pPr>
        <w:rPr>
          <w:rFonts w:asciiTheme="minorHAnsi" w:hAnsiTheme="minorHAnsi" w:cstheme="minorHAnsi"/>
          <w:sz w:val="16"/>
        </w:rPr>
      </w:pPr>
      <w:r w:rsidRPr="001E663D">
        <w:rPr>
          <w:rStyle w:val="Style13ptBold"/>
          <w:rFonts w:asciiTheme="minorHAnsi" w:hAnsiTheme="minorHAnsi" w:cstheme="minorHAnsi"/>
        </w:rPr>
        <w:t>Reuters 17</w:t>
      </w:r>
      <w:r w:rsidRPr="001E663D">
        <w:rPr>
          <w:rFonts w:asciiTheme="minorHAnsi" w:hAnsiTheme="minorHAnsi" w:cstheme="minorHAnsi"/>
          <w:sz w:val="16"/>
        </w:rPr>
        <w:t xml:space="preserve"> “Taiwan to continue buying arms from United States, boosting U.S. jobs.” May 11, 2017. https://www.reuters.com/article/us-taiwan-usa/taiwan-to-continue-buying-arms-from-united-states-boosting-u-s-jobs-idUSKBN1880AL</w:t>
      </w:r>
    </w:p>
    <w:p w14:paraId="3FC3A505" w14:textId="77777777" w:rsidR="00DC3CC7" w:rsidRPr="001E663D" w:rsidRDefault="00DC3CC7" w:rsidP="00DC3CC7">
      <w:pPr>
        <w:rPr>
          <w:rFonts w:asciiTheme="minorHAnsi" w:hAnsiTheme="minorHAnsi" w:cstheme="minorHAnsi"/>
          <w:sz w:val="16"/>
        </w:rPr>
      </w:pPr>
      <w:r w:rsidRPr="001E663D">
        <w:rPr>
          <w:rStyle w:val="StyleUnderline"/>
          <w:rFonts w:asciiTheme="minorHAnsi" w:hAnsiTheme="minorHAnsi" w:cstheme="minorHAnsi"/>
        </w:rPr>
        <w:t>Taiwan will continue to buy arms from the United States with its purchases boosting employment in at least six U.S. states</w:t>
      </w:r>
      <w:r w:rsidRPr="001E663D">
        <w:rPr>
          <w:rFonts w:asciiTheme="minorHAnsi" w:hAnsiTheme="minorHAnsi" w:cstheme="minorHAnsi"/>
          <w:sz w:val="16"/>
        </w:rPr>
        <w:t xml:space="preserve"> and narrowing the bilateral trade gap, the government has told the United States, in rare public comment sure to anger China, which claims the island as its own.</w:t>
      </w:r>
    </w:p>
    <w:p w14:paraId="4F9E8D47" w14:textId="77777777" w:rsidR="00DC3CC7" w:rsidRPr="001E663D" w:rsidRDefault="00DC3CC7" w:rsidP="00DC3CC7">
      <w:pPr>
        <w:rPr>
          <w:rFonts w:asciiTheme="minorHAnsi" w:hAnsiTheme="minorHAnsi" w:cstheme="minorHAnsi"/>
          <w:sz w:val="16"/>
        </w:rPr>
      </w:pPr>
      <w:r w:rsidRPr="001E663D">
        <w:rPr>
          <w:rStyle w:val="StyleUnderline"/>
          <w:rFonts w:asciiTheme="minorHAnsi" w:hAnsiTheme="minorHAnsi" w:cstheme="minorHAnsi"/>
        </w:rPr>
        <w:t>Taiwan’s military purchases “have boosted the local economy of and employment in states such as Alabama, Arizona, Florida, Utah, Ohio and Pennsylvania,”</w:t>
      </w:r>
      <w:r w:rsidRPr="001E663D">
        <w:rPr>
          <w:rFonts w:asciiTheme="minorHAnsi" w:hAnsiTheme="minorHAnsi" w:cstheme="minorHAnsi"/>
          <w:sz w:val="16"/>
        </w:rPr>
        <w:t xml:space="preserve"> the government said as part of the public comment process for a 90-day trade review being conducted by the United States.</w:t>
      </w:r>
    </w:p>
    <w:p w14:paraId="109EBC2E" w14:textId="77777777" w:rsidR="00DC3CC7" w:rsidRPr="001E663D" w:rsidRDefault="00DC3CC7" w:rsidP="00DC3CC7">
      <w:pPr>
        <w:rPr>
          <w:rFonts w:asciiTheme="minorHAnsi" w:hAnsiTheme="minorHAnsi" w:cstheme="minorHAnsi"/>
          <w:sz w:val="16"/>
          <w:szCs w:val="16"/>
        </w:rPr>
      </w:pPr>
      <w:r w:rsidRPr="001E663D">
        <w:rPr>
          <w:rFonts w:asciiTheme="minorHAnsi" w:hAnsiTheme="minorHAnsi" w:cstheme="minorHAnsi"/>
          <w:sz w:val="16"/>
          <w:szCs w:val="16"/>
        </w:rPr>
        <w:t>Companies like Raytheon Co, Lockheed Martin Co, Boeing Co, Sikorsky and BAE Systems PLC have benefited from Taiwan’s purchases of missile defense systems, attack helicopters, fighter jets, and other amphibious assault vehicles, it said.</w:t>
      </w:r>
    </w:p>
    <w:p w14:paraId="34A5ECF4" w14:textId="77777777" w:rsidR="00DC3CC7" w:rsidRPr="001E663D" w:rsidRDefault="00DC3CC7" w:rsidP="00DC3CC7">
      <w:pPr>
        <w:rPr>
          <w:rFonts w:asciiTheme="minorHAnsi" w:hAnsiTheme="minorHAnsi" w:cstheme="minorHAnsi"/>
          <w:sz w:val="16"/>
        </w:rPr>
      </w:pPr>
      <w:r w:rsidRPr="001E663D">
        <w:rPr>
          <w:rStyle w:val="StyleUnderline"/>
          <w:rFonts w:asciiTheme="minorHAnsi" w:hAnsiTheme="minorHAnsi" w:cstheme="minorHAnsi"/>
        </w:rPr>
        <w:t>Taiwan</w:t>
      </w:r>
      <w:r w:rsidRPr="001E663D">
        <w:rPr>
          <w:rFonts w:asciiTheme="minorHAnsi" w:hAnsiTheme="minorHAnsi" w:cstheme="minorHAnsi"/>
          <w:sz w:val="16"/>
        </w:rPr>
        <w:t xml:space="preserve"> said that despite its own efforts to build up an indigenous defense, “this will not affect our military procurement from the U.S.” and that it </w:t>
      </w:r>
      <w:r w:rsidRPr="001E663D">
        <w:rPr>
          <w:rStyle w:val="StyleUnderline"/>
          <w:rFonts w:asciiTheme="minorHAnsi" w:hAnsiTheme="minorHAnsi" w:cstheme="minorHAnsi"/>
        </w:rPr>
        <w:t>would continue to procure goods, including military hardware.</w:t>
      </w:r>
    </w:p>
    <w:p w14:paraId="5C8027FA" w14:textId="77777777" w:rsidR="00DC3CC7" w:rsidRPr="001E663D" w:rsidRDefault="00DC3CC7" w:rsidP="00DC3CC7">
      <w:pPr>
        <w:rPr>
          <w:rFonts w:asciiTheme="minorHAnsi" w:hAnsiTheme="minorHAnsi" w:cstheme="minorHAnsi"/>
          <w:sz w:val="16"/>
          <w:szCs w:val="16"/>
        </w:rPr>
      </w:pPr>
      <w:r w:rsidRPr="001E663D">
        <w:rPr>
          <w:rFonts w:asciiTheme="minorHAnsi" w:hAnsiTheme="minorHAnsi" w:cstheme="minorHAnsi"/>
          <w:sz w:val="16"/>
          <w:szCs w:val="16"/>
        </w:rPr>
        <w:t>Taiwan and the United States usually keep a low profile on their military exchanges because it angers Beijing, which has never renounced the use of force to bring the island under its control.</w:t>
      </w:r>
    </w:p>
    <w:p w14:paraId="3B8A8BC5" w14:textId="77777777" w:rsidR="00DC3CC7" w:rsidRPr="001E663D" w:rsidRDefault="00DC3CC7" w:rsidP="00DC3CC7">
      <w:pPr>
        <w:rPr>
          <w:rFonts w:asciiTheme="minorHAnsi" w:hAnsiTheme="minorHAnsi" w:cstheme="minorHAnsi"/>
          <w:sz w:val="16"/>
          <w:szCs w:val="16"/>
        </w:rPr>
      </w:pPr>
      <w:r w:rsidRPr="001E663D">
        <w:rPr>
          <w:rFonts w:asciiTheme="minorHAnsi" w:hAnsiTheme="minorHAnsi" w:cstheme="minorHAnsi"/>
          <w:sz w:val="16"/>
          <w:szCs w:val="16"/>
        </w:rPr>
        <w:t>The United States is the island’s biggest political ally and is obligated under U.S. law to help Taiwan defend itself.</w:t>
      </w:r>
    </w:p>
    <w:p w14:paraId="0782BB80" w14:textId="77777777" w:rsidR="004B2899" w:rsidRPr="001E663D" w:rsidRDefault="004B2899" w:rsidP="004B2899">
      <w:pPr>
        <w:rPr>
          <w:rFonts w:asciiTheme="minorHAnsi" w:hAnsiTheme="minorHAnsi" w:cstheme="minorHAnsi"/>
        </w:rPr>
      </w:pPr>
    </w:p>
    <w:p w14:paraId="2F6ACFA5" w14:textId="77777777" w:rsidR="005F7D61" w:rsidRPr="001E663D" w:rsidRDefault="005F7D61" w:rsidP="005F7D61">
      <w:pPr>
        <w:pStyle w:val="Heading3"/>
        <w:rPr>
          <w:rFonts w:asciiTheme="minorHAnsi" w:hAnsiTheme="minorHAnsi" w:cstheme="minorHAnsi"/>
        </w:rPr>
      </w:pPr>
      <w:r w:rsidRPr="001E663D">
        <w:rPr>
          <w:rFonts w:asciiTheme="minorHAnsi" w:hAnsiTheme="minorHAnsi" w:cstheme="minorHAnsi"/>
        </w:rPr>
        <w:t>2nc il – economy/innovation</w:t>
      </w:r>
    </w:p>
    <w:p w14:paraId="2FACBCBE" w14:textId="77777777" w:rsidR="005F7D61" w:rsidRPr="001E663D" w:rsidRDefault="005F7D61" w:rsidP="005F7D61">
      <w:pPr>
        <w:pStyle w:val="Heading4"/>
        <w:rPr>
          <w:rFonts w:asciiTheme="minorHAnsi" w:hAnsiTheme="minorHAnsi" w:cstheme="minorHAnsi"/>
        </w:rPr>
      </w:pPr>
      <w:r w:rsidRPr="001E663D">
        <w:rPr>
          <w:rFonts w:asciiTheme="minorHAnsi" w:hAnsiTheme="minorHAnsi" w:cstheme="minorHAnsi"/>
        </w:rPr>
        <w:t>The DIB is key to economic innovations – spin-off tech</w:t>
      </w:r>
    </w:p>
    <w:p w14:paraId="10D1974C" w14:textId="77777777" w:rsidR="005F7D61" w:rsidRPr="001E663D" w:rsidRDefault="005F7D61" w:rsidP="005F7D61">
      <w:pPr>
        <w:rPr>
          <w:rFonts w:asciiTheme="minorHAnsi" w:hAnsiTheme="minorHAnsi" w:cstheme="minorHAnsi"/>
          <w:sz w:val="16"/>
        </w:rPr>
      </w:pPr>
      <w:r w:rsidRPr="001E663D">
        <w:rPr>
          <w:rStyle w:val="StyleUnderline"/>
          <w:rFonts w:asciiTheme="minorHAnsi" w:hAnsiTheme="minorHAnsi" w:cstheme="minorHAnsi"/>
        </w:rPr>
        <w:t>Zur, 19</w:t>
      </w:r>
      <w:r w:rsidRPr="001E663D">
        <w:rPr>
          <w:rFonts w:asciiTheme="minorHAnsi" w:hAnsiTheme="minorHAnsi" w:cstheme="minorHAnsi"/>
          <w:sz w:val="16"/>
        </w:rPr>
        <w:t xml:space="preserve"> Zur, Christian. executive director for procurement policy at the U.S. Chamber of Commerce and serves as council executive to the chamber’s Procurement and Space Industry Council. Defense News. “Amid budget talks, remember that America’s defense-industrial base is indispensable.” June 27, 19. https://www.defensenews.com/opinion/commentary/2019/06/27/amid-budget-talks-remember-that-americas-defense-industrial-base-is-indispensable/</w:t>
      </w:r>
    </w:p>
    <w:p w14:paraId="53A60305" w14:textId="77777777" w:rsidR="005F7D61" w:rsidRPr="001E663D" w:rsidRDefault="005F7D61" w:rsidP="005F7D61">
      <w:pPr>
        <w:rPr>
          <w:rFonts w:asciiTheme="minorHAnsi" w:hAnsiTheme="minorHAnsi" w:cstheme="minorHAnsi"/>
          <w:sz w:val="14"/>
        </w:rPr>
      </w:pPr>
      <w:r w:rsidRPr="001E663D">
        <w:rPr>
          <w:rFonts w:asciiTheme="minorHAnsi" w:hAnsiTheme="minorHAnsi" w:cstheme="minorHAnsi"/>
          <w:sz w:val="14"/>
        </w:rPr>
        <w:t xml:space="preserve">As Congress takes up the annual defense budget, it is worth acknowledging the comfort and quality of life to which we are accustomed owes its legacy in no small part to the collaborative force of the </w:t>
      </w:r>
      <w:r w:rsidRPr="001E663D">
        <w:rPr>
          <w:rStyle w:val="StyleUnderline"/>
          <w:rFonts w:asciiTheme="minorHAnsi" w:hAnsiTheme="minorHAnsi" w:cstheme="minorHAnsi"/>
        </w:rPr>
        <w:t>greatest public-private partnership in American history: the defense-industrial base</w:t>
      </w:r>
      <w:r w:rsidRPr="001E663D">
        <w:rPr>
          <w:rFonts w:asciiTheme="minorHAnsi" w:hAnsiTheme="minorHAnsi" w:cstheme="minorHAnsi"/>
          <w:sz w:val="14"/>
        </w:rPr>
        <w:t>.</w:t>
      </w:r>
    </w:p>
    <w:p w14:paraId="22CEAA70" w14:textId="77777777" w:rsidR="005F7D61" w:rsidRPr="001E663D" w:rsidRDefault="005F7D61" w:rsidP="005F7D61">
      <w:pPr>
        <w:rPr>
          <w:rFonts w:asciiTheme="minorHAnsi" w:hAnsiTheme="minorHAnsi" w:cstheme="minorHAnsi"/>
          <w:sz w:val="14"/>
        </w:rPr>
      </w:pPr>
      <w:r w:rsidRPr="001E663D">
        <w:rPr>
          <w:rFonts w:asciiTheme="minorHAnsi" w:hAnsiTheme="minorHAnsi" w:cstheme="minorHAnsi"/>
          <w:sz w:val="14"/>
        </w:rPr>
        <w:t xml:space="preserve">Those who would downplay this partnership may not fully grasp the extent to which the U.S. has benefited immeasurably beyond its immediate national security needs. From safe and reliable commercial aviation, to cancer research and treatment, to the internet itself, the </w:t>
      </w:r>
      <w:r w:rsidRPr="001E663D">
        <w:rPr>
          <w:rStyle w:val="StyleUnderline"/>
          <w:rFonts w:asciiTheme="minorHAnsi" w:hAnsiTheme="minorHAnsi" w:cstheme="minorHAnsi"/>
        </w:rPr>
        <w:t>innovation that has supported our military</w:t>
      </w:r>
      <w:r w:rsidRPr="001E663D">
        <w:rPr>
          <w:rFonts w:asciiTheme="minorHAnsi" w:hAnsiTheme="minorHAnsi" w:cstheme="minorHAnsi"/>
          <w:sz w:val="14"/>
        </w:rPr>
        <w:t xml:space="preserve"> over the decades have </w:t>
      </w:r>
      <w:r w:rsidRPr="001E663D">
        <w:rPr>
          <w:rStyle w:val="StyleUnderline"/>
          <w:rFonts w:asciiTheme="minorHAnsi" w:hAnsiTheme="minorHAnsi" w:cstheme="minorHAnsi"/>
        </w:rPr>
        <w:t>simultaneously enhanced the lives of all Americans</w:t>
      </w:r>
      <w:r w:rsidRPr="001E663D">
        <w:rPr>
          <w:rFonts w:asciiTheme="minorHAnsi" w:hAnsiTheme="minorHAnsi" w:cstheme="minorHAnsi"/>
          <w:sz w:val="14"/>
        </w:rPr>
        <w:t>.</w:t>
      </w:r>
    </w:p>
    <w:p w14:paraId="6D6D596F" w14:textId="77777777" w:rsidR="005F7D61" w:rsidRPr="001E663D" w:rsidRDefault="005F7D61" w:rsidP="005F7D61">
      <w:pPr>
        <w:rPr>
          <w:rFonts w:asciiTheme="minorHAnsi" w:hAnsiTheme="minorHAnsi" w:cstheme="minorHAnsi"/>
          <w:sz w:val="14"/>
          <w:szCs w:val="14"/>
        </w:rPr>
      </w:pPr>
      <w:r w:rsidRPr="001E663D">
        <w:rPr>
          <w:rFonts w:asciiTheme="minorHAnsi" w:hAnsiTheme="minorHAnsi" w:cstheme="minorHAnsi"/>
          <w:sz w:val="14"/>
          <w:szCs w:val="14"/>
        </w:rPr>
        <w:t>The advantages accrued by the nation’s investment in technology have not always been readily apparent, and the relationship has not always been easy or straightforward. The U.S. military often has to create an industrial capability where once there was none.</w:t>
      </w:r>
    </w:p>
    <w:p w14:paraId="170CF3DC" w14:textId="77777777" w:rsidR="005F7D61" w:rsidRPr="001E663D" w:rsidRDefault="005F7D61" w:rsidP="005F7D61">
      <w:pPr>
        <w:rPr>
          <w:rFonts w:asciiTheme="minorHAnsi" w:hAnsiTheme="minorHAnsi" w:cstheme="minorHAnsi"/>
          <w:sz w:val="14"/>
        </w:rPr>
      </w:pPr>
      <w:r w:rsidRPr="001E663D">
        <w:rPr>
          <w:rFonts w:asciiTheme="minorHAnsi" w:hAnsiTheme="minorHAnsi" w:cstheme="minorHAnsi"/>
          <w:sz w:val="14"/>
        </w:rPr>
        <w:t xml:space="preserve">Fortunately, the DNA of the </w:t>
      </w:r>
      <w:r w:rsidRPr="001E663D">
        <w:rPr>
          <w:rStyle w:val="StyleUnderline"/>
          <w:rFonts w:asciiTheme="minorHAnsi" w:hAnsiTheme="minorHAnsi" w:cstheme="minorHAnsi"/>
        </w:rPr>
        <w:t>commercial technology sector is directly intertwined into our</w:t>
      </w:r>
      <w:r w:rsidRPr="001E663D">
        <w:rPr>
          <w:rFonts w:asciiTheme="minorHAnsi" w:hAnsiTheme="minorHAnsi" w:cstheme="minorHAnsi"/>
          <w:sz w:val="14"/>
        </w:rPr>
        <w:t xml:space="preserve"> robust and diverse </w:t>
      </w:r>
      <w:r w:rsidRPr="001E663D">
        <w:rPr>
          <w:rStyle w:val="StyleUnderline"/>
          <w:rFonts w:asciiTheme="minorHAnsi" w:hAnsiTheme="minorHAnsi" w:cstheme="minorHAnsi"/>
        </w:rPr>
        <w:t>defense-industrial base.</w:t>
      </w:r>
      <w:r w:rsidRPr="001E663D">
        <w:rPr>
          <w:rFonts w:asciiTheme="minorHAnsi" w:hAnsiTheme="minorHAnsi" w:cstheme="minorHAnsi"/>
          <w:sz w:val="14"/>
        </w:rPr>
        <w:t xml:space="preserve"> Influencing current innovation ranging from satellite telecommunication to hybrid vehicles, Silicon Valley itself and countless university labs owe their founding to defense investment grants and contracts.</w:t>
      </w:r>
    </w:p>
    <w:p w14:paraId="66F3EE33" w14:textId="77777777" w:rsidR="005F7D61" w:rsidRPr="001E663D" w:rsidRDefault="005F7D61" w:rsidP="005F7D61">
      <w:pPr>
        <w:rPr>
          <w:rFonts w:asciiTheme="minorHAnsi" w:hAnsiTheme="minorHAnsi" w:cstheme="minorHAnsi"/>
          <w:sz w:val="14"/>
        </w:rPr>
      </w:pPr>
      <w:r w:rsidRPr="001E663D">
        <w:rPr>
          <w:rFonts w:asciiTheme="minorHAnsi" w:hAnsiTheme="minorHAnsi" w:cstheme="minorHAnsi"/>
          <w:sz w:val="14"/>
        </w:rPr>
        <w:t xml:space="preserve">Beyond the qualitative measures of these standout technologies, the </w:t>
      </w:r>
      <w:r w:rsidRPr="001E663D">
        <w:rPr>
          <w:rStyle w:val="StyleUnderline"/>
          <w:rFonts w:asciiTheme="minorHAnsi" w:hAnsiTheme="minorHAnsi" w:cstheme="minorHAnsi"/>
        </w:rPr>
        <w:t>defense-industrial base supports</w:t>
      </w:r>
      <w:r w:rsidRPr="001E663D">
        <w:rPr>
          <w:rFonts w:asciiTheme="minorHAnsi" w:hAnsiTheme="minorHAnsi" w:cstheme="minorHAnsi"/>
          <w:sz w:val="14"/>
        </w:rPr>
        <w:t xml:space="preserve"> one of the </w:t>
      </w:r>
      <w:r w:rsidRPr="001E663D">
        <w:rPr>
          <w:rStyle w:val="StyleUnderline"/>
          <w:rFonts w:asciiTheme="minorHAnsi" w:hAnsiTheme="minorHAnsi" w:cstheme="minorHAnsi"/>
        </w:rPr>
        <w:t>largest high-skill and high-wage workforces in the nation.</w:t>
      </w:r>
      <w:r w:rsidRPr="001E663D">
        <w:rPr>
          <w:rFonts w:asciiTheme="minorHAnsi" w:hAnsiTheme="minorHAnsi" w:cstheme="minorHAnsi"/>
          <w:sz w:val="14"/>
        </w:rPr>
        <w:t xml:space="preserve"> Indeed, the </w:t>
      </w:r>
      <w:r w:rsidRPr="001E663D">
        <w:rPr>
          <w:rStyle w:val="StyleUnderline"/>
          <w:rFonts w:asciiTheme="minorHAnsi" w:hAnsiTheme="minorHAnsi" w:cstheme="minorHAnsi"/>
        </w:rPr>
        <w:t>U.S. defense</w:t>
      </w:r>
      <w:r w:rsidRPr="001E663D">
        <w:rPr>
          <w:rFonts w:asciiTheme="minorHAnsi" w:hAnsiTheme="minorHAnsi" w:cstheme="minorHAnsi"/>
          <w:sz w:val="14"/>
        </w:rPr>
        <w:t xml:space="preserve"> and aerospace industry </w:t>
      </w:r>
      <w:r w:rsidRPr="001E663D">
        <w:rPr>
          <w:rStyle w:val="StyleUnderline"/>
          <w:rFonts w:asciiTheme="minorHAnsi" w:hAnsiTheme="minorHAnsi" w:cstheme="minorHAnsi"/>
        </w:rPr>
        <w:t>employs 2.4 million workers</w:t>
      </w:r>
      <w:r w:rsidRPr="001E663D">
        <w:rPr>
          <w:rFonts w:asciiTheme="minorHAnsi" w:hAnsiTheme="minorHAnsi" w:cstheme="minorHAnsi"/>
          <w:sz w:val="14"/>
        </w:rPr>
        <w:t> with an average salary 44 percent above the national average.</w:t>
      </w:r>
    </w:p>
    <w:p w14:paraId="37060BF8" w14:textId="77777777" w:rsidR="005F7D61" w:rsidRPr="001E663D" w:rsidRDefault="005F7D61" w:rsidP="005F7D61">
      <w:pPr>
        <w:rPr>
          <w:rFonts w:asciiTheme="minorHAnsi" w:hAnsiTheme="minorHAnsi" w:cstheme="minorHAnsi"/>
          <w:sz w:val="14"/>
          <w:szCs w:val="14"/>
        </w:rPr>
      </w:pPr>
      <w:r w:rsidRPr="001E663D">
        <w:rPr>
          <w:rFonts w:asciiTheme="minorHAnsi" w:hAnsiTheme="minorHAnsi" w:cstheme="minorHAnsi"/>
          <w:sz w:val="14"/>
          <w:szCs w:val="14"/>
        </w:rPr>
        <w:t>Despite antiquated procurement practices imposed by Congress and successive administrations, today’s industrial base is flexible and resilient and able to meet every U.S. military requirement without fail. By every measure, that is success.</w:t>
      </w:r>
    </w:p>
    <w:p w14:paraId="7E060314" w14:textId="77777777" w:rsidR="005F7D61" w:rsidRPr="001E663D" w:rsidRDefault="005F7D61" w:rsidP="005F7D61">
      <w:pPr>
        <w:rPr>
          <w:rFonts w:asciiTheme="minorHAnsi" w:hAnsiTheme="minorHAnsi" w:cstheme="minorHAnsi"/>
          <w:sz w:val="14"/>
          <w:szCs w:val="14"/>
        </w:rPr>
      </w:pPr>
      <w:r w:rsidRPr="001E663D">
        <w:rPr>
          <w:rFonts w:asciiTheme="minorHAnsi" w:hAnsiTheme="minorHAnsi" w:cstheme="minorHAnsi"/>
          <w:sz w:val="14"/>
          <w:szCs w:val="14"/>
        </w:rPr>
        <w:t>But as the late Sen. John McCain cautioned at the U.S. Chamber of Commerce in 2015, global research and development is more than twice that of the United States, and Chinese R&amp;D levels are projected to surpass the United States by 2022.</w:t>
      </w:r>
    </w:p>
    <w:p w14:paraId="47B11C3D" w14:textId="77777777" w:rsidR="005F7D61" w:rsidRPr="001E663D" w:rsidRDefault="005F7D61" w:rsidP="005F7D61">
      <w:pPr>
        <w:rPr>
          <w:rFonts w:asciiTheme="minorHAnsi" w:hAnsiTheme="minorHAnsi" w:cstheme="minorHAnsi"/>
          <w:sz w:val="14"/>
          <w:szCs w:val="14"/>
        </w:rPr>
      </w:pPr>
      <w:r w:rsidRPr="001E663D">
        <w:rPr>
          <w:rFonts w:asciiTheme="minorHAnsi" w:hAnsiTheme="minorHAnsi" w:cstheme="minorHAnsi"/>
          <w:sz w:val="14"/>
          <w:szCs w:val="14"/>
        </w:rPr>
        <w:t>As recently noted in the context of U.S. space dominance being under challenge by foreign competitors, we must unharness American ingenuity and allow industry to develop and deploy innovation at increasing speed and efficiency.</w:t>
      </w:r>
    </w:p>
    <w:p w14:paraId="7095214E" w14:textId="77777777" w:rsidR="005F7D61" w:rsidRPr="001E663D" w:rsidRDefault="005F7D61" w:rsidP="005F7D61">
      <w:pPr>
        <w:rPr>
          <w:rFonts w:asciiTheme="minorHAnsi" w:hAnsiTheme="minorHAnsi" w:cstheme="minorHAnsi"/>
          <w:sz w:val="14"/>
          <w:szCs w:val="14"/>
        </w:rPr>
      </w:pPr>
      <w:r w:rsidRPr="001E663D">
        <w:rPr>
          <w:rFonts w:asciiTheme="minorHAnsi" w:hAnsiTheme="minorHAnsi" w:cstheme="minorHAnsi"/>
          <w:sz w:val="14"/>
          <w:szCs w:val="14"/>
        </w:rPr>
        <w:t>No different than other industrial sectors, defense companies reorganized and internally reformed over the past few decades. Today, America’s top defense suppliers zealously manage their own compliance and contract performance, rather than relying on government procurement officers to oversee product development milestones and service delivery.</w:t>
      </w:r>
    </w:p>
    <w:p w14:paraId="242BA2AD" w14:textId="77777777" w:rsidR="005F7D61" w:rsidRPr="001E663D" w:rsidRDefault="005F7D61" w:rsidP="005F7D61">
      <w:pPr>
        <w:rPr>
          <w:rStyle w:val="StyleUnderline"/>
          <w:rFonts w:asciiTheme="minorHAnsi" w:hAnsiTheme="minorHAnsi" w:cstheme="minorHAnsi"/>
        </w:rPr>
      </w:pPr>
      <w:r w:rsidRPr="001E663D">
        <w:rPr>
          <w:rFonts w:asciiTheme="minorHAnsi" w:hAnsiTheme="minorHAnsi" w:cstheme="minorHAnsi"/>
          <w:sz w:val="14"/>
        </w:rPr>
        <w:t xml:space="preserve">As legislative and executive branch policymakers resolve budget differences over the coming months, it is worth recognizing the broad and diffused impact of such deliberations over the years. </w:t>
      </w:r>
      <w:r w:rsidRPr="001E663D">
        <w:rPr>
          <w:rStyle w:val="StyleUnderline"/>
          <w:rFonts w:asciiTheme="minorHAnsi" w:hAnsiTheme="minorHAnsi" w:cstheme="minorHAnsi"/>
        </w:rPr>
        <w:t>From the convenience of weather data and digital photography to omnipresent mobile communications, the innovation of our defense-industrial base has delivered for all Americans.</w:t>
      </w:r>
    </w:p>
    <w:p w14:paraId="390C8BB5" w14:textId="77777777" w:rsidR="005F7D61" w:rsidRPr="001E663D" w:rsidRDefault="005F7D61" w:rsidP="005F7D61">
      <w:pPr>
        <w:pStyle w:val="Heading4"/>
        <w:rPr>
          <w:rFonts w:asciiTheme="minorHAnsi" w:hAnsiTheme="minorHAnsi" w:cstheme="minorHAnsi"/>
        </w:rPr>
      </w:pPr>
      <w:r w:rsidRPr="001E663D">
        <w:rPr>
          <w:rFonts w:asciiTheme="minorHAnsi" w:hAnsiTheme="minorHAnsi" w:cstheme="minorHAnsi"/>
        </w:rPr>
        <w:t>DIB k2 US jobs, economy, and security</w:t>
      </w:r>
    </w:p>
    <w:p w14:paraId="315875D2" w14:textId="77777777" w:rsidR="005F7D61" w:rsidRPr="001E663D" w:rsidRDefault="005F7D61" w:rsidP="005F7D61">
      <w:pPr>
        <w:rPr>
          <w:rFonts w:asciiTheme="minorHAnsi" w:hAnsiTheme="minorHAnsi" w:cstheme="minorHAnsi"/>
        </w:rPr>
      </w:pPr>
      <w:r w:rsidRPr="001E663D">
        <w:rPr>
          <w:rStyle w:val="Style13ptBold"/>
          <w:rFonts w:asciiTheme="minorHAnsi" w:hAnsiTheme="minorHAnsi" w:cstheme="minorHAnsi"/>
        </w:rPr>
        <w:t>Navarro, 3-19-19</w:t>
      </w:r>
      <w:r w:rsidRPr="001E663D">
        <w:rPr>
          <w:rFonts w:asciiTheme="minorHAnsi" w:hAnsiTheme="minorHAnsi" w:cstheme="minorHAnsi"/>
          <w:b/>
        </w:rPr>
        <w:t xml:space="preserve"> </w:t>
      </w:r>
      <w:r w:rsidRPr="001E663D">
        <w:rPr>
          <w:rFonts w:asciiTheme="minorHAnsi" w:hAnsiTheme="minorHAnsi" w:cstheme="minorHAnsi"/>
        </w:rPr>
        <w:t>(Peter Navarro, an assistant to the president and the director of the Office of Trade and Manufacturing Policy. “Why America needs a stronger defense industry”, New York Times) //GB</w:t>
      </w:r>
    </w:p>
    <w:p w14:paraId="29ACD5AD" w14:textId="77777777" w:rsidR="005F7D61" w:rsidRPr="001E663D" w:rsidRDefault="005F7D61" w:rsidP="005F7D61">
      <w:pPr>
        <w:rPr>
          <w:rFonts w:asciiTheme="minorHAnsi" w:hAnsiTheme="minorHAnsi" w:cstheme="minorHAnsi"/>
          <w:sz w:val="14"/>
        </w:rPr>
      </w:pPr>
      <w:r w:rsidRPr="001E663D">
        <w:rPr>
          <w:rFonts w:asciiTheme="minorHAnsi" w:hAnsiTheme="minorHAnsi" w:cstheme="minorHAnsi"/>
          <w:sz w:val="14"/>
        </w:rPr>
        <w:t xml:space="preserve">In terms of economic security, the </w:t>
      </w:r>
      <w:r w:rsidRPr="001E663D">
        <w:rPr>
          <w:rFonts w:asciiTheme="minorHAnsi" w:hAnsiTheme="minorHAnsi" w:cstheme="minorHAnsi"/>
          <w:u w:val="single"/>
        </w:rPr>
        <w:t>Trump defense budget is helping to create good manufacturing jobs at good wages, including in communities like Lima that have fallen behind economically.</w:t>
      </w:r>
      <w:r w:rsidRPr="001E663D">
        <w:rPr>
          <w:rFonts w:asciiTheme="minorHAnsi" w:hAnsiTheme="minorHAnsi" w:cstheme="minorHAnsi"/>
          <w:sz w:val="14"/>
        </w:rPr>
        <w:t xml:space="preserve"> The revitalized Lima plant will directly employ a little more than 1,000 employees. </w:t>
      </w:r>
      <w:r w:rsidRPr="001E663D">
        <w:rPr>
          <w:rFonts w:asciiTheme="minorHAnsi" w:hAnsiTheme="minorHAnsi" w:cstheme="minorHAnsi"/>
          <w:u w:val="single"/>
        </w:rPr>
        <w:t>And plants like the one in Lima are drivers for thousands of more jobs in the supply chain across the country</w:t>
      </w:r>
      <w:r w:rsidRPr="001E663D">
        <w:rPr>
          <w:rFonts w:asciiTheme="minorHAnsi" w:hAnsiTheme="minorHAnsi" w:cstheme="minorHAnsi"/>
          <w:sz w:val="14"/>
        </w:rPr>
        <w:t>.</w:t>
      </w:r>
    </w:p>
    <w:p w14:paraId="668E2643" w14:textId="77777777" w:rsidR="005F7D61" w:rsidRPr="001E663D" w:rsidRDefault="005F7D61" w:rsidP="005F7D61">
      <w:pPr>
        <w:rPr>
          <w:rFonts w:asciiTheme="minorHAnsi" w:hAnsiTheme="minorHAnsi" w:cstheme="minorHAnsi"/>
          <w:u w:val="single"/>
        </w:rPr>
      </w:pPr>
      <w:r w:rsidRPr="001E663D">
        <w:rPr>
          <w:rFonts w:asciiTheme="minorHAnsi" w:hAnsiTheme="minorHAnsi" w:cstheme="minorHAnsi"/>
          <w:sz w:val="14"/>
        </w:rPr>
        <w:t xml:space="preserve">Consider, for example, the ripple effects of the Lima plant. In Ohio alone, 198 of its suppliers are spread out across the state’s 16 congressional districts. These mostly small and medium-size businesses churn out components ranging from bearings, castings and industrial packaging to electronic assemblies, pressure gauges and steel. </w:t>
      </w:r>
      <w:r w:rsidRPr="001E663D">
        <w:rPr>
          <w:rFonts w:asciiTheme="minorHAnsi" w:hAnsiTheme="minorHAnsi" w:cstheme="minorHAnsi"/>
          <w:u w:val="single"/>
        </w:rPr>
        <w:t>The impact is not limited to Ohio</w:t>
      </w:r>
      <w:r w:rsidRPr="001E663D">
        <w:rPr>
          <w:rFonts w:asciiTheme="minorHAnsi" w:hAnsiTheme="minorHAnsi" w:cstheme="minorHAnsi"/>
          <w:sz w:val="14"/>
        </w:rPr>
        <w:t xml:space="preserve">. Honeywell </w:t>
      </w:r>
      <w:r w:rsidRPr="001E663D">
        <w:rPr>
          <w:rFonts w:asciiTheme="minorHAnsi" w:hAnsiTheme="minorHAnsi" w:cstheme="minorHAnsi"/>
          <w:u w:val="single"/>
        </w:rPr>
        <w:t>manufactures</w:t>
      </w:r>
      <w:r w:rsidRPr="001E663D">
        <w:rPr>
          <w:rFonts w:asciiTheme="minorHAnsi" w:hAnsiTheme="minorHAnsi" w:cstheme="minorHAnsi"/>
          <w:sz w:val="14"/>
        </w:rPr>
        <w:t xml:space="preserve"> the Abrams engine </w:t>
      </w:r>
      <w:r w:rsidRPr="001E663D">
        <w:rPr>
          <w:rFonts w:asciiTheme="minorHAnsi" w:hAnsiTheme="minorHAnsi" w:cstheme="minorHAnsi"/>
          <w:u w:val="single"/>
        </w:rPr>
        <w:t>in Alabama</w:t>
      </w:r>
      <w:r w:rsidRPr="001E663D">
        <w:rPr>
          <w:rFonts w:asciiTheme="minorHAnsi" w:hAnsiTheme="minorHAnsi" w:cstheme="minorHAnsi"/>
          <w:sz w:val="14"/>
        </w:rPr>
        <w:t>, Allison manufactures its transmissions in I</w:t>
      </w:r>
      <w:r w:rsidRPr="001E663D">
        <w:rPr>
          <w:rFonts w:asciiTheme="minorHAnsi" w:hAnsiTheme="minorHAnsi" w:cstheme="minorHAnsi"/>
          <w:u w:val="single"/>
        </w:rPr>
        <w:t>ndiana</w:t>
      </w:r>
      <w:r w:rsidRPr="001E663D">
        <w:rPr>
          <w:rFonts w:asciiTheme="minorHAnsi" w:hAnsiTheme="minorHAnsi" w:cstheme="minorHAnsi"/>
          <w:sz w:val="14"/>
        </w:rPr>
        <w:t xml:space="preserve">, the tank’s main gun is made at the Watervliet Arsenal in </w:t>
      </w:r>
      <w:r w:rsidRPr="001E663D">
        <w:rPr>
          <w:rFonts w:asciiTheme="minorHAnsi" w:hAnsiTheme="minorHAnsi" w:cstheme="minorHAnsi"/>
          <w:u w:val="single"/>
        </w:rPr>
        <w:t>New York</w:t>
      </w:r>
      <w:r w:rsidRPr="001E663D">
        <w:rPr>
          <w:rFonts w:asciiTheme="minorHAnsi" w:hAnsiTheme="minorHAnsi" w:cstheme="minorHAnsi"/>
          <w:sz w:val="14"/>
        </w:rPr>
        <w:t xml:space="preserve">, special armor comes from the Idaho National Laboratory, </w:t>
      </w:r>
      <w:r w:rsidRPr="001E663D">
        <w:rPr>
          <w:rFonts w:asciiTheme="minorHAnsi" w:hAnsiTheme="minorHAnsi" w:cstheme="minorHAnsi"/>
          <w:u w:val="single"/>
        </w:rPr>
        <w:t>and</w:t>
      </w:r>
      <w:r w:rsidRPr="001E663D">
        <w:rPr>
          <w:rFonts w:asciiTheme="minorHAnsi" w:hAnsiTheme="minorHAnsi" w:cstheme="minorHAnsi"/>
          <w:sz w:val="14"/>
        </w:rPr>
        <w:t xml:space="preserve"> the gun tube preforms come from Ellwood </w:t>
      </w:r>
      <w:r w:rsidRPr="001E663D">
        <w:rPr>
          <w:rFonts w:asciiTheme="minorHAnsi" w:hAnsiTheme="minorHAnsi" w:cstheme="minorHAnsi"/>
          <w:u w:val="single"/>
        </w:rPr>
        <w:t>in Pennsylvania.</w:t>
      </w:r>
    </w:p>
    <w:p w14:paraId="765EBF10" w14:textId="77777777" w:rsidR="005F7D61" w:rsidRPr="001E663D" w:rsidRDefault="005F7D61" w:rsidP="005F7D61">
      <w:pPr>
        <w:rPr>
          <w:rFonts w:asciiTheme="minorHAnsi" w:hAnsiTheme="minorHAnsi" w:cstheme="minorHAnsi"/>
          <w:sz w:val="14"/>
        </w:rPr>
      </w:pPr>
      <w:r w:rsidRPr="001E663D">
        <w:rPr>
          <w:rFonts w:asciiTheme="minorHAnsi" w:hAnsiTheme="minorHAnsi" w:cstheme="minorHAnsi"/>
          <w:u w:val="single"/>
        </w:rPr>
        <w:t>In terms of national security, state of the art tanks like the latest versions of the Abrams are critical tools in increasing the effectiveness of American ground forces, enabling the decisive defeat of the threats outlined in our National Security</w:t>
      </w:r>
      <w:r w:rsidRPr="001E663D">
        <w:rPr>
          <w:rFonts w:asciiTheme="minorHAnsi" w:hAnsiTheme="minorHAnsi" w:cstheme="minorHAnsi"/>
          <w:sz w:val="14"/>
        </w:rPr>
        <w:t xml:space="preserve"> Strategy and National Defense Strategy. A less obvious, but no less important, benefit comes from sharing these upgraded combat vehicle capacities with our allies and strategic partners through conventional arms sales.</w:t>
      </w:r>
    </w:p>
    <w:p w14:paraId="2BD4CA24" w14:textId="77777777" w:rsidR="005F7D61" w:rsidRPr="001E663D" w:rsidRDefault="005F7D61" w:rsidP="005F7D61">
      <w:pPr>
        <w:rPr>
          <w:rFonts w:asciiTheme="minorHAnsi" w:hAnsiTheme="minorHAnsi" w:cstheme="minorHAnsi"/>
          <w:sz w:val="14"/>
        </w:rPr>
      </w:pPr>
      <w:r w:rsidRPr="001E663D">
        <w:rPr>
          <w:rFonts w:asciiTheme="minorHAnsi" w:hAnsiTheme="minorHAnsi" w:cstheme="minorHAnsi"/>
          <w:sz w:val="14"/>
        </w:rPr>
        <w:t xml:space="preserve">In the Middle East, Kuwait’s tank fleet consists of 218 Abrams tanks, and its military is planning to double that number. Saudi Arabia has 374 recently upgraded Abrams tanks, while Egypt has the largest fleet, at 1,130. Australia commands a fleet of 59 Abrams tanks and may order 100 more. Taiwan may soon buy 108 Abrams tanks as well. </w:t>
      </w:r>
      <w:r w:rsidRPr="001E663D">
        <w:rPr>
          <w:rFonts w:asciiTheme="minorHAnsi" w:hAnsiTheme="minorHAnsi" w:cstheme="minorHAnsi"/>
          <w:u w:val="single"/>
        </w:rPr>
        <w:t>Those arms sales not only help create good jobs at good wages in America</w:t>
      </w:r>
      <w:r w:rsidRPr="001E663D">
        <w:rPr>
          <w:rFonts w:asciiTheme="minorHAnsi" w:hAnsiTheme="minorHAnsi" w:cstheme="minorHAnsi"/>
          <w:sz w:val="14"/>
        </w:rPr>
        <w:t xml:space="preserve"> — a principle not well understood by the Obama administration — </w:t>
      </w:r>
      <w:r w:rsidRPr="001E663D">
        <w:rPr>
          <w:rFonts w:asciiTheme="minorHAnsi" w:hAnsiTheme="minorHAnsi" w:cstheme="minorHAnsi"/>
          <w:u w:val="single"/>
        </w:rPr>
        <w:t>they also enhance America’s capacity to bolster and stabilize our regional alliances</w:t>
      </w:r>
      <w:r w:rsidRPr="001E663D">
        <w:rPr>
          <w:rFonts w:asciiTheme="minorHAnsi" w:hAnsiTheme="minorHAnsi" w:cstheme="minorHAnsi"/>
          <w:sz w:val="14"/>
        </w:rPr>
        <w:t>, even as they may reduce the need to deploy more American soldiers overseas.</w:t>
      </w:r>
    </w:p>
    <w:p w14:paraId="1D5B8E56" w14:textId="77777777" w:rsidR="005F7D61" w:rsidRPr="001E663D" w:rsidRDefault="005F7D61" w:rsidP="005F7D61">
      <w:pPr>
        <w:pStyle w:val="Heading4"/>
        <w:rPr>
          <w:rFonts w:asciiTheme="minorHAnsi" w:hAnsiTheme="minorHAnsi" w:cstheme="minorHAnsi"/>
        </w:rPr>
      </w:pPr>
      <w:r w:rsidRPr="001E663D">
        <w:rPr>
          <w:rFonts w:asciiTheme="minorHAnsi" w:hAnsiTheme="minorHAnsi" w:cstheme="minorHAnsi"/>
        </w:rPr>
        <w:t>DIB k2 jobs and national security strategy</w:t>
      </w:r>
    </w:p>
    <w:p w14:paraId="5C70491D" w14:textId="77777777" w:rsidR="005F7D61" w:rsidRPr="001E663D" w:rsidRDefault="005F7D61" w:rsidP="005F7D61">
      <w:pPr>
        <w:rPr>
          <w:rFonts w:asciiTheme="minorHAnsi" w:hAnsiTheme="minorHAnsi" w:cstheme="minorHAnsi"/>
        </w:rPr>
      </w:pPr>
      <w:r w:rsidRPr="001E663D">
        <w:rPr>
          <w:rStyle w:val="Style13ptBold"/>
          <w:rFonts w:asciiTheme="minorHAnsi" w:hAnsiTheme="minorHAnsi" w:cstheme="minorHAnsi"/>
        </w:rPr>
        <w:t>Aerospace Industries Association, 11</w:t>
      </w:r>
      <w:r w:rsidRPr="001E663D">
        <w:rPr>
          <w:rFonts w:asciiTheme="minorHAnsi" w:hAnsiTheme="minorHAnsi" w:cstheme="minorHAnsi"/>
        </w:rPr>
        <w:t xml:space="preserve"> (Aerospace Industries Association, organization that advocates for policies and investments that keep our country strong, bolster our capacity to innovate and spur economic growth. “The case for a Defense Industrial Strategy”, Aerospace Industries Association) //GB</w:t>
      </w:r>
    </w:p>
    <w:p w14:paraId="5AB1CF80" w14:textId="77777777" w:rsidR="005F7D61" w:rsidRPr="001E663D" w:rsidRDefault="005F7D61" w:rsidP="005F7D61">
      <w:pPr>
        <w:rPr>
          <w:rFonts w:asciiTheme="minorHAnsi" w:hAnsiTheme="minorHAnsi" w:cstheme="minorHAnsi"/>
          <w:sz w:val="14"/>
        </w:rPr>
      </w:pPr>
      <w:r w:rsidRPr="001E663D">
        <w:rPr>
          <w:rFonts w:asciiTheme="minorHAnsi" w:hAnsiTheme="minorHAnsi" w:cstheme="minorHAnsi"/>
          <w:sz w:val="14"/>
        </w:rPr>
        <w:t xml:space="preserve">The </w:t>
      </w:r>
      <w:r w:rsidRPr="001E663D">
        <w:rPr>
          <w:rFonts w:asciiTheme="minorHAnsi" w:hAnsiTheme="minorHAnsi" w:cstheme="minorHAnsi"/>
          <w:u w:val="single"/>
        </w:rPr>
        <w:t>defense industrial base is a national strategic asset that has provided the United States with a marked advantage in defense technology for more than six decades.</w:t>
      </w:r>
      <w:r w:rsidRPr="001E663D">
        <w:rPr>
          <w:rFonts w:asciiTheme="minorHAnsi" w:hAnsiTheme="minorHAnsi" w:cstheme="minorHAnsi"/>
          <w:sz w:val="14"/>
        </w:rPr>
        <w:t xml:space="preserve"> But that asset — the intellectual capital and production capacity of aerospace and defense manufacturing — is at risk of atrophying to a point where it will not be able to provide the weapons systems this country needs in the future. </w:t>
      </w:r>
      <w:r w:rsidRPr="001E663D">
        <w:rPr>
          <w:rFonts w:asciiTheme="minorHAnsi" w:hAnsiTheme="minorHAnsi" w:cstheme="minorHAnsi"/>
          <w:u w:val="single"/>
        </w:rPr>
        <w:t xml:space="preserve">In aggregate, there are simply not enough viable modernization programs and platforms — in shipbuilding, manned aircraft, combat vehicles, and more — in or near production to meet the warfighter needs based on our global national security strategy. </w:t>
      </w:r>
      <w:r w:rsidRPr="001E663D">
        <w:rPr>
          <w:rFonts w:asciiTheme="minorHAnsi" w:hAnsiTheme="minorHAnsi" w:cstheme="minorHAnsi"/>
          <w:sz w:val="14"/>
        </w:rPr>
        <w:t xml:space="preserve">Furthermore, in an era of flattening and declining defense budgets, industry leaders receive little useful guidance from the Pentagon that would allow them to best target investments in people, facilities, and technology based on our military’s future needs. Continuing along this path portends several risks: </w:t>
      </w:r>
    </w:p>
    <w:p w14:paraId="727245E7" w14:textId="77777777" w:rsidR="005F7D61" w:rsidRPr="001E663D" w:rsidRDefault="005F7D61" w:rsidP="005F7D61">
      <w:pPr>
        <w:rPr>
          <w:rFonts w:asciiTheme="minorHAnsi" w:hAnsiTheme="minorHAnsi" w:cstheme="minorHAnsi"/>
          <w:sz w:val="14"/>
        </w:rPr>
      </w:pPr>
      <w:r w:rsidRPr="001E663D">
        <w:rPr>
          <w:rFonts w:asciiTheme="minorHAnsi" w:hAnsiTheme="minorHAnsi" w:cstheme="minorHAnsi"/>
          <w:u w:val="single"/>
        </w:rPr>
        <w:t>A growing number of corporations may shed their defense business because their management will conclude that the growing risk and declining returns associated with defense programs are fundamentally incompatib</w:t>
      </w:r>
      <w:r w:rsidRPr="001E663D">
        <w:rPr>
          <w:rFonts w:asciiTheme="minorHAnsi" w:hAnsiTheme="minorHAnsi" w:cstheme="minorHAnsi"/>
          <w:sz w:val="14"/>
        </w:rPr>
        <w:t>le with their fiduciary responsibilities.</w:t>
      </w:r>
    </w:p>
    <w:p w14:paraId="24F0980B" w14:textId="77777777" w:rsidR="005F7D61" w:rsidRPr="001E663D" w:rsidRDefault="005F7D61" w:rsidP="005F7D61">
      <w:pPr>
        <w:rPr>
          <w:rFonts w:asciiTheme="minorHAnsi" w:hAnsiTheme="minorHAnsi" w:cstheme="minorHAnsi"/>
          <w:sz w:val="14"/>
        </w:rPr>
      </w:pPr>
      <w:r w:rsidRPr="001E663D">
        <w:rPr>
          <w:rFonts w:asciiTheme="minorHAnsi" w:hAnsiTheme="minorHAnsi" w:cstheme="minorHAnsi"/>
          <w:sz w:val="14"/>
        </w:rPr>
        <w:t xml:space="preserve">The </w:t>
      </w:r>
      <w:r w:rsidRPr="001E663D">
        <w:rPr>
          <w:rFonts w:asciiTheme="minorHAnsi" w:hAnsiTheme="minorHAnsi" w:cstheme="minorHAnsi"/>
          <w:u w:val="single"/>
        </w:rPr>
        <w:t>defense workforce will continue to erode as a generation of technicians, engineers, and scientists retires and the dearth of new programs makes it difficult to attract a new generation of engineering</w:t>
      </w:r>
      <w:r w:rsidRPr="001E663D">
        <w:rPr>
          <w:rFonts w:asciiTheme="minorHAnsi" w:hAnsiTheme="minorHAnsi" w:cstheme="minorHAnsi"/>
          <w:sz w:val="14"/>
        </w:rPr>
        <w:t xml:space="preserve"> and scientific talent. </w:t>
      </w:r>
      <w:r w:rsidRPr="001E663D">
        <w:rPr>
          <w:rFonts w:asciiTheme="minorHAnsi" w:hAnsiTheme="minorHAnsi" w:cstheme="minorHAnsi"/>
          <w:u w:val="single"/>
        </w:rPr>
        <w:t>Thousands of high-skilled, middle-class jobs will be lost to an industry that is one of the few manufacturing sectors left where the U.S. is globally competitive.</w:t>
      </w:r>
      <w:r w:rsidRPr="001E663D">
        <w:rPr>
          <w:rFonts w:asciiTheme="minorHAnsi" w:hAnsiTheme="minorHAnsi" w:cstheme="minorHAnsi"/>
          <w:sz w:val="14"/>
        </w:rPr>
        <w:t xml:space="preserve"> </w:t>
      </w:r>
    </w:p>
    <w:p w14:paraId="3D05B1D7" w14:textId="77777777" w:rsidR="005F7D61" w:rsidRPr="001E663D" w:rsidRDefault="005F7D61" w:rsidP="005F7D61">
      <w:pPr>
        <w:rPr>
          <w:rFonts w:asciiTheme="minorHAnsi" w:hAnsiTheme="minorHAnsi" w:cstheme="minorHAnsi"/>
          <w:sz w:val="14"/>
        </w:rPr>
      </w:pPr>
      <w:r w:rsidRPr="001E663D">
        <w:rPr>
          <w:rFonts w:asciiTheme="minorHAnsi" w:hAnsiTheme="minorHAnsi" w:cstheme="minorHAnsi"/>
          <w:sz w:val="14"/>
        </w:rPr>
        <w:t xml:space="preserve">Consequently, </w:t>
      </w:r>
      <w:r w:rsidRPr="001E663D">
        <w:rPr>
          <w:rFonts w:asciiTheme="minorHAnsi" w:hAnsiTheme="minorHAnsi" w:cstheme="minorHAnsi"/>
          <w:u w:val="single"/>
        </w:rPr>
        <w:t>if a shift in the global security dynamic requires the production of new weapons, industry would have a difficult time reconstituting much of its skilled work force and production capacity</w:t>
      </w:r>
      <w:r w:rsidRPr="001E663D">
        <w:rPr>
          <w:rFonts w:asciiTheme="minorHAnsi" w:hAnsiTheme="minorHAnsi" w:cstheme="minorHAnsi"/>
          <w:sz w:val="14"/>
        </w:rPr>
        <w:t>, with a potentially steep cost in time and resources.</w:t>
      </w:r>
    </w:p>
    <w:p w14:paraId="0210DD81" w14:textId="77777777" w:rsidR="005F7D61" w:rsidRPr="001E663D" w:rsidRDefault="005F7D61" w:rsidP="005F7D61">
      <w:pPr>
        <w:pStyle w:val="Heading3"/>
        <w:rPr>
          <w:rFonts w:asciiTheme="minorHAnsi" w:hAnsiTheme="minorHAnsi" w:cstheme="minorHAnsi"/>
        </w:rPr>
      </w:pPr>
      <w:r w:rsidRPr="001E663D">
        <w:rPr>
          <w:rFonts w:asciiTheme="minorHAnsi" w:hAnsiTheme="minorHAnsi" w:cstheme="minorHAnsi"/>
        </w:rPr>
        <w:t xml:space="preserve">2nc il – hegemony/innovation </w:t>
      </w:r>
    </w:p>
    <w:p w14:paraId="5C0E5289" w14:textId="77777777" w:rsidR="005F7D61" w:rsidRPr="001E663D" w:rsidRDefault="005F7D61" w:rsidP="005F7D61">
      <w:pPr>
        <w:pStyle w:val="Heading4"/>
        <w:rPr>
          <w:rFonts w:asciiTheme="minorHAnsi" w:hAnsiTheme="minorHAnsi" w:cstheme="minorHAnsi"/>
        </w:rPr>
      </w:pPr>
      <w:r w:rsidRPr="001E663D">
        <w:rPr>
          <w:rFonts w:asciiTheme="minorHAnsi" w:hAnsiTheme="minorHAnsi" w:cstheme="minorHAnsi"/>
        </w:rPr>
        <w:t>DIB is key to hegemony – allows rapid modernization to respond to threats</w:t>
      </w:r>
    </w:p>
    <w:p w14:paraId="2C814636" w14:textId="77777777" w:rsidR="005F7D61" w:rsidRPr="001E663D" w:rsidRDefault="005F7D61" w:rsidP="005F7D61">
      <w:pPr>
        <w:rPr>
          <w:rFonts w:asciiTheme="minorHAnsi" w:hAnsiTheme="minorHAnsi" w:cstheme="minorHAnsi"/>
        </w:rPr>
      </w:pPr>
      <w:r w:rsidRPr="001E663D">
        <w:rPr>
          <w:rStyle w:val="Style13ptBold"/>
          <w:rFonts w:asciiTheme="minorHAnsi" w:hAnsiTheme="minorHAnsi" w:cstheme="minorHAnsi"/>
        </w:rPr>
        <w:t>Gouré</w:t>
      </w:r>
      <w:r w:rsidRPr="001E663D">
        <w:rPr>
          <w:rFonts w:asciiTheme="minorHAnsi" w:hAnsiTheme="minorHAnsi" w:cstheme="minorHAnsi"/>
        </w:rPr>
        <w:t>, 10-4-</w:t>
      </w:r>
      <w:r w:rsidRPr="001E663D">
        <w:rPr>
          <w:rStyle w:val="Style13ptBold"/>
          <w:rFonts w:asciiTheme="minorHAnsi" w:hAnsiTheme="minorHAnsi" w:cstheme="minorHAnsi"/>
        </w:rPr>
        <w:t>2018</w:t>
      </w:r>
      <w:r w:rsidRPr="001E663D">
        <w:rPr>
          <w:rFonts w:asciiTheme="minorHAnsi" w:hAnsiTheme="minorHAnsi" w:cstheme="minorHAnsi"/>
        </w:rPr>
        <w:t xml:space="preserve">, (Daniel Gouré, PhD, "Winning Future Wars: Modernization and a 21st Century Defense Industrial Base," Heritage Foundation, </w:t>
      </w:r>
      <w:hyperlink r:id="rId38" w:history="1">
        <w:r w:rsidRPr="001E663D">
          <w:rPr>
            <w:rStyle w:val="Hyperlink"/>
            <w:rFonts w:asciiTheme="minorHAnsi" w:hAnsiTheme="minorHAnsi" w:cstheme="minorHAnsi"/>
          </w:rPr>
          <w:t>https://www.heritage.org/military-strength/topical-essays/winning-future-wars-modernization-and-21st-century-defense</w:t>
        </w:r>
      </w:hyperlink>
      <w:r w:rsidRPr="001E663D">
        <w:rPr>
          <w:rFonts w:asciiTheme="minorHAnsi" w:hAnsiTheme="minorHAnsi" w:cstheme="minorHAnsi"/>
        </w:rPr>
        <w:t>)  (CB)</w:t>
      </w:r>
    </w:p>
    <w:p w14:paraId="766F5A6F" w14:textId="77777777" w:rsidR="005F7D61" w:rsidRPr="001E663D" w:rsidRDefault="005F7D61" w:rsidP="005F7D61">
      <w:pPr>
        <w:rPr>
          <w:rStyle w:val="StyleUnderline"/>
          <w:rFonts w:asciiTheme="minorHAnsi" w:hAnsiTheme="minorHAnsi" w:cstheme="minorHAnsi"/>
          <w:b/>
        </w:rPr>
      </w:pPr>
      <w:r w:rsidRPr="001E663D">
        <w:rPr>
          <w:rStyle w:val="StyleUnderline"/>
          <w:rFonts w:asciiTheme="minorHAnsi" w:hAnsiTheme="minorHAnsi" w:cstheme="minorHAnsi"/>
        </w:rPr>
        <w:t>America’s military must always be capable of going to war this very day with capabilities on which warfighters can rely</w:t>
      </w:r>
      <w:r w:rsidRPr="001E663D">
        <w:rPr>
          <w:rFonts w:asciiTheme="minorHAnsi" w:hAnsiTheme="minorHAnsi" w:cstheme="minorHAnsi"/>
          <w:sz w:val="14"/>
        </w:rPr>
        <w:t xml:space="preserve">, with which they have trained, and for which they have the necessary sustainment. At the same time, the </w:t>
      </w:r>
      <w:r w:rsidRPr="001E663D">
        <w:rPr>
          <w:rStyle w:val="StyleUnderline"/>
          <w:rFonts w:asciiTheme="minorHAnsi" w:hAnsiTheme="minorHAnsi" w:cstheme="minorHAnsi"/>
        </w:rPr>
        <w:t>military needs to prepare for future conflicts, to modernize, in anticipation of or in response to changes in threats and technology</w:t>
      </w:r>
      <w:r w:rsidRPr="001E663D">
        <w:rPr>
          <w:rFonts w:asciiTheme="minorHAnsi" w:hAnsiTheme="minorHAnsi" w:cstheme="minorHAnsi"/>
          <w:sz w:val="14"/>
        </w:rPr>
        <w:t xml:space="preserve">, seeking capabilities that will be needed in the event of future fights. Finally, </w:t>
      </w:r>
      <w:r w:rsidRPr="001E663D">
        <w:rPr>
          <w:rStyle w:val="StyleUnderline"/>
          <w:rFonts w:asciiTheme="minorHAnsi" w:hAnsiTheme="minorHAnsi" w:cstheme="minorHAnsi"/>
        </w:rPr>
        <w:t>the military must ensure that there is sufficient resilience and adaptability in the defense industrial base to respond to unanticipated circumstances and emerging needs, particularly in wartime.</w:t>
      </w:r>
    </w:p>
    <w:p w14:paraId="28ED45D8" w14:textId="77777777" w:rsidR="005F7D61" w:rsidRPr="001E663D" w:rsidRDefault="005F7D61" w:rsidP="005F7D61">
      <w:pPr>
        <w:rPr>
          <w:rFonts w:asciiTheme="minorHAnsi" w:hAnsiTheme="minorHAnsi" w:cstheme="minorHAnsi"/>
          <w:sz w:val="14"/>
        </w:rPr>
      </w:pPr>
      <w:r w:rsidRPr="001E663D">
        <w:rPr>
          <w:rStyle w:val="StyleUnderline"/>
          <w:rFonts w:asciiTheme="minorHAnsi" w:hAnsiTheme="minorHAnsi" w:cstheme="minorHAnsi"/>
        </w:rPr>
        <w:t>Modernization is one of the four pillars on which U.S. military power rests</w:t>
      </w:r>
      <w:r w:rsidRPr="001E663D">
        <w:rPr>
          <w:rFonts w:asciiTheme="minorHAnsi" w:hAnsiTheme="minorHAnsi" w:cstheme="minorHAnsi"/>
          <w:sz w:val="14"/>
        </w:rPr>
        <w:t>, along with force structure, readiness, and sustainability. The goals of modernization are to close a capability gap, provide a qualitatively improved capability, and/or reduce costs. Modernization entails the replacement of an existing military technology, generally a platform, weapon, or system, with one that is significantly more capable, even transformational. Modernization is about more than just hardware. To achieve a significant increase in military effectiveness, the new item must be married to an appropriate organization, concept of operations, set of tactics, command and control system, and supporting infrastructure.</w:t>
      </w:r>
    </w:p>
    <w:p w14:paraId="319D2A24" w14:textId="77777777" w:rsidR="005F7D61" w:rsidRPr="001E663D" w:rsidRDefault="005F7D61" w:rsidP="005F7D61">
      <w:pPr>
        <w:pStyle w:val="Heading4"/>
        <w:rPr>
          <w:rFonts w:asciiTheme="minorHAnsi" w:hAnsiTheme="minorHAnsi" w:cstheme="minorHAnsi"/>
        </w:rPr>
      </w:pPr>
      <w:r w:rsidRPr="001E663D">
        <w:rPr>
          <w:rFonts w:asciiTheme="minorHAnsi" w:hAnsiTheme="minorHAnsi" w:cstheme="minorHAnsi"/>
        </w:rPr>
        <w:t>Collapses hegemony - decrease in D.I.B support would threaten U.S economy and national security leaks over into other security sectors</w:t>
      </w:r>
    </w:p>
    <w:p w14:paraId="7566632B" w14:textId="77777777" w:rsidR="005F7D61" w:rsidRPr="001E663D" w:rsidRDefault="005F7D61" w:rsidP="005F7D61">
      <w:pPr>
        <w:rPr>
          <w:rFonts w:asciiTheme="minorHAnsi" w:hAnsiTheme="minorHAnsi" w:cstheme="minorHAnsi"/>
        </w:rPr>
      </w:pPr>
      <w:r w:rsidRPr="001E663D">
        <w:rPr>
          <w:rStyle w:val="Style13ptBold"/>
          <w:rFonts w:asciiTheme="minorHAnsi" w:hAnsiTheme="minorHAnsi" w:cstheme="minorHAnsi"/>
        </w:rPr>
        <w:t>Interagency Task Force September 2018</w:t>
      </w:r>
      <w:r w:rsidRPr="001E663D">
        <w:rPr>
          <w:rFonts w:asciiTheme="minorHAnsi" w:hAnsiTheme="minorHAnsi" w:cstheme="minorHAnsi"/>
        </w:rPr>
        <w:t xml:space="preserve"> ( task force found to investigate DIB, Assessing and Strengthening the Manufacturing and Defense Industrial Base and Supply Chain Resiliency of the United States)</w:t>
      </w:r>
    </w:p>
    <w:p w14:paraId="73F75C62" w14:textId="77777777" w:rsidR="005F7D61" w:rsidRPr="001E663D" w:rsidRDefault="005F7D61" w:rsidP="005F7D61">
      <w:pPr>
        <w:rPr>
          <w:rStyle w:val="StyleUnderline"/>
          <w:rFonts w:asciiTheme="minorHAnsi" w:hAnsiTheme="minorHAnsi" w:cstheme="minorHAnsi"/>
        </w:rPr>
      </w:pPr>
      <w:r w:rsidRPr="001E663D">
        <w:rPr>
          <w:rStyle w:val="StyleUnderline"/>
          <w:rFonts w:asciiTheme="minorHAnsi" w:hAnsiTheme="minorHAnsi" w:cstheme="minorHAnsi"/>
        </w:rPr>
        <w:t>The roots of America’s defense industrial base are planted in the broader manufacturing ecosystem.</w:t>
      </w:r>
      <w:r w:rsidRPr="001E663D">
        <w:rPr>
          <w:rFonts w:asciiTheme="minorHAnsi" w:hAnsiTheme="minorHAnsi" w:cstheme="minorHAnsi"/>
          <w:sz w:val="14"/>
        </w:rPr>
        <w:t xml:space="preserve"> </w:t>
      </w:r>
      <w:r w:rsidRPr="001E663D">
        <w:rPr>
          <w:rStyle w:val="StyleUnderline"/>
          <w:rFonts w:asciiTheme="minorHAnsi" w:hAnsiTheme="minorHAnsi" w:cstheme="minorHAnsi"/>
        </w:rPr>
        <w:t>Not only is the manufacturing sector the backbone of U.S. military technical advantage, but also a major contributor to the U.S economy</w:t>
      </w:r>
      <w:r w:rsidRPr="001E663D">
        <w:rPr>
          <w:rFonts w:asciiTheme="minorHAnsi" w:hAnsiTheme="minorHAnsi" w:cstheme="minorHAnsi"/>
          <w:sz w:val="14"/>
        </w:rPr>
        <w:t xml:space="preserve">, accounting for 9% of employment, 12% of GDP, 60% of exports, 55% of patents, and 70% of U.S. R&amp;D.24 </w:t>
      </w:r>
      <w:r w:rsidRPr="001E663D">
        <w:rPr>
          <w:rStyle w:val="StyleUnderline"/>
          <w:rFonts w:asciiTheme="minorHAnsi" w:hAnsiTheme="minorHAnsi" w:cstheme="minorHAnsi"/>
        </w:rPr>
        <w:t>The National Security Strategy highlights the importance of a vibrant manufacturing sector to comprehensive national power, while warning of the dangers inherent in the weakening of America’s manufacturing base: A healthy defense industrial base is a critical element of U.S. power and the National Security Innovation Base</w:t>
      </w:r>
      <w:r w:rsidRPr="001E663D">
        <w:rPr>
          <w:rFonts w:asciiTheme="minorHAnsi" w:hAnsiTheme="minorHAnsi" w:cstheme="minorHAnsi"/>
          <w:sz w:val="14"/>
        </w:rPr>
        <w:t xml:space="preserve">. </w:t>
      </w:r>
      <w:r w:rsidRPr="001E663D">
        <w:rPr>
          <w:rStyle w:val="StyleUnderline"/>
          <w:rFonts w:asciiTheme="minorHAnsi" w:hAnsiTheme="minorHAnsi" w:cstheme="minorHAnsi"/>
        </w:rPr>
        <w:t>The ability of the military to surge in response to an emergency depends on our Nation’s ability to produce needed parts and systems, healthy and secure supply chains, and a skilled U.S. workforce</w:t>
      </w:r>
      <w:r w:rsidRPr="001E663D">
        <w:rPr>
          <w:rFonts w:asciiTheme="minorHAnsi" w:hAnsiTheme="minorHAnsi" w:cstheme="minorHAnsi"/>
          <w:sz w:val="14"/>
        </w:rPr>
        <w:t xml:space="preserve">. </w:t>
      </w:r>
      <w:r w:rsidRPr="001E663D">
        <w:rPr>
          <w:rStyle w:val="StyleUnderline"/>
          <w:rFonts w:asciiTheme="minorHAnsi" w:hAnsiTheme="minorHAnsi" w:cstheme="minorHAnsi"/>
        </w:rPr>
        <w:t>The erosion of American manufacturing over the last two decades, however, has had a negative impact on these capabilities and threatens to undermine the ability of U.S. manufacturers to meet national security requirements.</w:t>
      </w:r>
      <w:r w:rsidRPr="001E663D">
        <w:rPr>
          <w:rFonts w:asciiTheme="minorHAnsi" w:hAnsiTheme="minorHAnsi" w:cstheme="minorHAnsi"/>
          <w:sz w:val="14"/>
        </w:rPr>
        <w:t xml:space="preserve"> Today, we rely on single domestic sources for some products and foreign supply chains for others, and we face the possibility of not being able to produce specialized components for the military at home</w:t>
      </w:r>
      <w:r w:rsidRPr="001E663D">
        <w:rPr>
          <w:rStyle w:val="StyleUnderline"/>
          <w:rFonts w:asciiTheme="minorHAnsi" w:hAnsiTheme="minorHAnsi" w:cstheme="minorHAnsi"/>
        </w:rPr>
        <w:t>. As America’s manufacturing base has weakened, so too have critical workforce skills ranging from industrial welding, to high-technology skills for cybersecurity and aerospace. Support for a vibrant domestic manufacturing sector, a solid defense industrial base, and resilient supply chains is a national priority</w:t>
      </w:r>
      <w:r w:rsidRPr="001E663D">
        <w:rPr>
          <w:rFonts w:asciiTheme="minorHAnsi" w:hAnsiTheme="minorHAnsi" w:cstheme="minorHAnsi"/>
          <w:sz w:val="14"/>
        </w:rPr>
        <w:t xml:space="preserve">.25Between 2000 and 2010, over two-thirds of U.S. manufacturing saw production declines in terms of inflation-adjusted output.26 </w:t>
      </w:r>
      <w:r w:rsidRPr="001E663D">
        <w:rPr>
          <w:rStyle w:val="StyleUnderline"/>
          <w:rFonts w:asciiTheme="minorHAnsi" w:hAnsiTheme="minorHAnsi" w:cstheme="minorHAnsi"/>
        </w:rPr>
        <w:t>While multi-factor productivity in manufacturing grew on an average of 2% per year from 1992-2004, productivity has declined an average of 0.3% per year from 2004 through 2016</w:t>
      </w:r>
      <w:r w:rsidRPr="001E663D">
        <w:rPr>
          <w:rFonts w:asciiTheme="minorHAnsi" w:hAnsiTheme="minorHAnsi" w:cstheme="minorHAnsi"/>
          <w:sz w:val="14"/>
        </w:rPr>
        <w:t>, implying diminishing economies of scale from inputs including labor, capital equipment, energy, materials, and purchased services.</w:t>
      </w:r>
      <w:r w:rsidRPr="001E663D">
        <w:rPr>
          <w:rStyle w:val="StyleUnderline"/>
          <w:rFonts w:asciiTheme="minorHAnsi" w:hAnsiTheme="minorHAnsi" w:cstheme="minorHAnsi"/>
        </w:rPr>
        <w:t>27 Between 2000 and 2010 alone, the U.S. lost over 66,000 manufacturing facilities.28 While the U.S. has seen an uptick in manufacturing, adding around 380,000 jobs since January 2017, 29 much work remains to be done to remedy years of decline in the sector.</w:t>
      </w:r>
      <w:r w:rsidRPr="001E663D">
        <w:rPr>
          <w:rFonts w:asciiTheme="minorHAnsi" w:hAnsiTheme="minorHAnsi" w:cstheme="minorHAnsi"/>
          <w:sz w:val="14"/>
        </w:rPr>
        <w:t xml:space="preserve"> From 2000-2018, many defense-relevant sectors have seen increased import penetration with rates more than doubling for the industrial controls and machine tools subsectors.</w:t>
      </w:r>
      <w:r w:rsidRPr="001E663D">
        <w:rPr>
          <w:rStyle w:val="StyleUnderline"/>
          <w:rFonts w:asciiTheme="minorHAnsi" w:hAnsiTheme="minorHAnsi" w:cstheme="minorHAnsi"/>
        </w:rPr>
        <w:t xml:space="preserve">30 Since 2010, critical manufacturing and defense industrial base areas have seen fluctuations in obligations spending, creating variability in vendor counts and in many cases leading to lower domestic competition and further deteriorating DoD’s supply chain </w:t>
      </w:r>
      <w:r w:rsidRPr="001E663D">
        <w:rPr>
          <w:rFonts w:asciiTheme="minorHAnsi" w:hAnsiTheme="minorHAnsi" w:cstheme="minorHAnsi"/>
          <w:sz w:val="14"/>
        </w:rPr>
        <w:t xml:space="preserve">(Figure 11). </w:t>
      </w:r>
      <w:r w:rsidRPr="001E663D">
        <w:rPr>
          <w:rStyle w:val="StyleUnderline"/>
          <w:rFonts w:asciiTheme="minorHAnsi" w:hAnsiTheme="minorHAnsi" w:cstheme="minorHAnsi"/>
        </w:rPr>
        <w:t>The negative effects of sequestration and the budget caps shocked the market and accelerated the downward trend in vendor counts, resulting in an estimated 20% decline in the number of prime vendors</w:t>
      </w:r>
      <w:r w:rsidRPr="001E663D">
        <w:rPr>
          <w:rFonts w:asciiTheme="minorHAnsi" w:hAnsiTheme="minorHAnsi" w:cstheme="minorHAnsi"/>
          <w:sz w:val="14"/>
        </w:rPr>
        <w:t>.</w:t>
      </w:r>
      <w:r w:rsidRPr="001E663D">
        <w:rPr>
          <w:rStyle w:val="StyleUnderline"/>
          <w:rFonts w:asciiTheme="minorHAnsi" w:hAnsiTheme="minorHAnsi" w:cstheme="minorHAnsi"/>
        </w:rPr>
        <w:t>31Although America’s traditional manufacturing base still accounts for an outsized benefit to the economy, decreases in key production capabilities, declines in manufacturing employment, and slow output growth for many manufacturing sectors have created key vulnerabilities and weaknesses that potentially threaten the nation’s defense-related manufacturing capabilities</w:t>
      </w:r>
      <w:r w:rsidRPr="001E663D">
        <w:rPr>
          <w:rFonts w:asciiTheme="minorHAnsi" w:hAnsiTheme="minorHAnsi" w:cstheme="minorHAnsi"/>
          <w:sz w:val="14"/>
        </w:rPr>
        <w:t xml:space="preserve">. </w:t>
      </w:r>
      <w:r w:rsidRPr="001E663D">
        <w:rPr>
          <w:rStyle w:val="StyleUnderline"/>
          <w:rFonts w:asciiTheme="minorHAnsi" w:hAnsiTheme="minorHAnsi" w:cstheme="minorHAnsi"/>
        </w:rPr>
        <w:t>Since 1990, small and medium sized businesses – which make up a majority of U.S. manufacturing and employ a large portion of workers in the sector – reported declines in revenue growth</w:t>
      </w:r>
      <w:r w:rsidRPr="001E663D">
        <w:rPr>
          <w:rFonts w:asciiTheme="minorHAnsi" w:hAnsiTheme="minorHAnsi" w:cstheme="minorHAnsi"/>
          <w:sz w:val="14"/>
        </w:rPr>
        <w:t xml:space="preserve">, despite the largest manufacturing firms posting more than 2% annual growth.32 </w:t>
      </w:r>
      <w:r w:rsidRPr="001E663D">
        <w:rPr>
          <w:rStyle w:val="StyleUnderline"/>
          <w:rFonts w:asciiTheme="minorHAnsi" w:hAnsiTheme="minorHAnsi" w:cstheme="minorHAnsi"/>
        </w:rPr>
        <w:t>The next generation of weapons will require advanced software, artificial intelligence, and machine learning, but traditional manufacturing processes continues to build the systems, platforms, and munitions that deliver kinetic effects. Both aspects of the industrial base are needed for long term economic growth and national security. The decline in the U.S. manufacturing industry, relative to prior periods of great power, creates a variety of risks for America’s manufacturing and defense industrial base and, by extension, for DoD’s ability to support national defense. Risks range from greater reliance on single sources, sole sources, and foreign providers to workforce gaps, product insecurity, and loss of innovation.</w:t>
      </w:r>
    </w:p>
    <w:p w14:paraId="73A00DDD" w14:textId="77777777" w:rsidR="005F7D61" w:rsidRPr="001E663D" w:rsidRDefault="005F7D61" w:rsidP="005F7D61">
      <w:pPr>
        <w:pStyle w:val="Heading4"/>
        <w:rPr>
          <w:rFonts w:asciiTheme="minorHAnsi" w:hAnsiTheme="minorHAnsi" w:cstheme="minorHAnsi"/>
        </w:rPr>
      </w:pPr>
      <w:r w:rsidRPr="001E663D">
        <w:rPr>
          <w:rFonts w:asciiTheme="minorHAnsi" w:hAnsiTheme="minorHAnsi" w:cstheme="minorHAnsi"/>
        </w:rPr>
        <w:t>DIB key to hegemony</w:t>
      </w:r>
    </w:p>
    <w:p w14:paraId="5E40D7A3" w14:textId="77777777" w:rsidR="005F7D61" w:rsidRPr="001E663D" w:rsidRDefault="005F7D61" w:rsidP="005F7D61">
      <w:pPr>
        <w:spacing w:after="0" w:line="240" w:lineRule="auto"/>
        <w:rPr>
          <w:rFonts w:asciiTheme="minorHAnsi" w:hAnsiTheme="minorHAnsi" w:cstheme="minorHAnsi"/>
          <w:sz w:val="24"/>
        </w:rPr>
      </w:pPr>
      <w:r w:rsidRPr="001E663D">
        <w:rPr>
          <w:rStyle w:val="Style13ptBold"/>
          <w:rFonts w:asciiTheme="minorHAnsi" w:hAnsiTheme="minorHAnsi" w:cstheme="minorHAnsi"/>
        </w:rPr>
        <w:t>Grady 18 –</w:t>
      </w:r>
      <w:r w:rsidRPr="001E663D">
        <w:rPr>
          <w:rFonts w:asciiTheme="minorHAnsi" w:hAnsiTheme="minorHAnsi" w:cstheme="minorHAnsi"/>
        </w:rPr>
        <w:t xml:space="preserve"> John, a former managing editor of Navy Times, retired as director of communications for the Association of the United States Army. His reporting on national defense and national security has appeared on Breaking Defense, GovExec.com, NextGov.com, DefenseOne.com, Government Executive and USNI News. “Expansion of US Arms Sales Tool To Expand American Influence,” </w:t>
      </w:r>
      <w:hyperlink r:id="rId39" w:history="1">
        <w:r w:rsidRPr="001E663D">
          <w:rPr>
            <w:rStyle w:val="Hyperlink"/>
            <w:rFonts w:asciiTheme="minorHAnsi" w:hAnsiTheme="minorHAnsi" w:cstheme="minorHAnsi"/>
          </w:rPr>
          <w:t>https://news.usni.org/2018/08/08/panel-expansion-u-s-arms-sales-tool-expand-american-influence</w:t>
        </w:r>
      </w:hyperlink>
    </w:p>
    <w:p w14:paraId="789D67E5" w14:textId="77777777" w:rsidR="005F7D61" w:rsidRPr="001E663D" w:rsidRDefault="005F7D61" w:rsidP="005F7D61">
      <w:pPr>
        <w:spacing w:after="0" w:line="240" w:lineRule="auto"/>
        <w:rPr>
          <w:rStyle w:val="Style13ptBold"/>
          <w:rFonts w:asciiTheme="minorHAnsi" w:hAnsiTheme="minorHAnsi" w:cstheme="minorHAnsi"/>
          <w:b w:val="0"/>
          <w:sz w:val="24"/>
        </w:rPr>
      </w:pPr>
    </w:p>
    <w:p w14:paraId="49A7BAAC" w14:textId="77777777" w:rsidR="005F7D61" w:rsidRPr="001E663D" w:rsidRDefault="005F7D61" w:rsidP="005F7D61">
      <w:pPr>
        <w:rPr>
          <w:rFonts w:asciiTheme="minorHAnsi" w:hAnsiTheme="minorHAnsi" w:cstheme="minorHAnsi"/>
          <w:b/>
          <w:iCs/>
          <w:u w:val="single"/>
        </w:rPr>
      </w:pPr>
      <w:r w:rsidRPr="001E663D">
        <w:rPr>
          <w:rStyle w:val="Emphasis"/>
          <w:rFonts w:asciiTheme="minorHAnsi" w:hAnsiTheme="minorHAnsi" w:cstheme="minorHAnsi"/>
        </w:rPr>
        <w:t>The administration’s goal in streamlining the process for American defense contractors to grow their sales internationally and bringing in unmanned aerial systems is a race for global influence that goes well beyond the marketplace</w:t>
      </w:r>
      <w:r w:rsidRPr="001E663D">
        <w:rPr>
          <w:rFonts w:asciiTheme="minorHAnsi" w:hAnsiTheme="minorHAnsi" w:cstheme="minorHAnsi"/>
          <w:sz w:val="12"/>
        </w:rPr>
        <w:t xml:space="preserve">, government and industry association panelists agreed on Wednesday. “Who’s going to make the rules for the next 50 years” for international behavior, Dak Hardwick, assistant vice president for international affairs at the Aerospace Industries Association, said. </w:t>
      </w:r>
      <w:r w:rsidRPr="001E663D">
        <w:rPr>
          <w:rStyle w:val="StyleUnderline"/>
          <w:rFonts w:asciiTheme="minorHAnsi" w:hAnsiTheme="minorHAnsi" w:cstheme="minorHAnsi"/>
        </w:rPr>
        <w:t xml:space="preserve">Hardwick and others specially cited the growing Chinese interest in overseas military sales and Russia’s success of selling air missile defense systems to Turkey and possibly India. Neither has the strict rules governing the sales or how these systems would be used after purchase the U.S. does. </w:t>
      </w:r>
      <w:hyperlink r:id="rId40" w:tgtFrame="_blank" w:history="1">
        <w:r w:rsidRPr="001E663D">
          <w:rPr>
            <w:rStyle w:val="Hyperlink"/>
            <w:rFonts w:asciiTheme="minorHAnsi" w:hAnsiTheme="minorHAnsi" w:cstheme="minorHAnsi"/>
            <w:sz w:val="12"/>
          </w:rPr>
          <w:t>Speaking at the Center for Strategic and International Studies event in Washington</w:t>
        </w:r>
      </w:hyperlink>
      <w:r w:rsidRPr="001E663D">
        <w:rPr>
          <w:rFonts w:asciiTheme="minorHAnsi" w:hAnsiTheme="minorHAnsi" w:cstheme="minorHAnsi"/>
          <w:sz w:val="12"/>
        </w:rPr>
        <w:t xml:space="preserve">, Tina Kaidanow, acting assistant secretary of state for political-military affairs, added the April presidential memo revising the arms transfer policy and covering unmanned serial systems sales, “is only the first step [to] support and grow our defense industrial base.” She added that every sale, still will be reviewed for compliance with United States law concerning human rights and how each sale could affect arms proliferation. </w:t>
      </w:r>
      <w:r w:rsidRPr="001E663D">
        <w:rPr>
          <w:rStyle w:val="StyleUnderline"/>
          <w:rFonts w:asciiTheme="minorHAnsi" w:hAnsiTheme="minorHAnsi" w:cstheme="minorHAnsi"/>
        </w:rPr>
        <w:t>The government expects to meet industry requests to set milestones and timelines so they can plan and budget for potential sales domestically and to allies and partners,</w:t>
      </w:r>
      <w:r w:rsidRPr="001E663D">
        <w:rPr>
          <w:rFonts w:asciiTheme="minorHAnsi" w:hAnsiTheme="minorHAnsi" w:cstheme="minorHAnsi"/>
          <w:sz w:val="12"/>
        </w:rPr>
        <w:t xml:space="preserve"> Laura Cressey, deputy director for regional security and arms transfers at the State Department said. She added </w:t>
      </w:r>
      <w:r w:rsidRPr="001E663D">
        <w:rPr>
          <w:rStyle w:val="StyleUnderline"/>
          <w:rFonts w:asciiTheme="minorHAnsi" w:hAnsiTheme="minorHAnsi" w:cstheme="minorHAnsi"/>
        </w:rPr>
        <w:t>new financing options for foreign partners would be available as an incentive to buy American</w:t>
      </w:r>
      <w:r w:rsidRPr="001E663D">
        <w:rPr>
          <w:rFonts w:asciiTheme="minorHAnsi" w:hAnsiTheme="minorHAnsi" w:cstheme="minorHAnsi"/>
          <w:sz w:val="12"/>
        </w:rPr>
        <w:t xml:space="preserve">. “We have a bit of a balancing act here,” she said. For example, the balancing act includes mitigating the risk to the American warfighter five years down the road by selling this specific system with its unique technology to “Y” country. Case-by-case also means that approval is not guaranteed based upon past performance by a contractor or behavior by a nation, she and several panelists said. In some parts of the State Department, it also means trying to “do more with less” to meet accelerated timelines as staffing has been left vacant or cut, she added. To Jeff Abramson, a senior fellow at the Arms Control Association, this raised “a great deal of concern” because “priorities are not being weighted” in reaching those decisions. He added arms sales should not be considered “a trade commodity; these are weapons,” not to be rushed the system. Arms sales “are fundamentally a political act,” Melissa Dalton, director of CSIS’ cooperative defense project, added, and the change in policy needs to fit in with the President Donald Trump’s national security strategy. In the memo, she said it uses that standard as a guide but does not spell out how for the various federal agencies involved in arms transfers. </w:t>
      </w:r>
      <w:r w:rsidRPr="001E663D">
        <w:rPr>
          <w:rStyle w:val="Emphasis"/>
          <w:rFonts w:asciiTheme="minorHAnsi" w:hAnsiTheme="minorHAnsi" w:cstheme="minorHAnsi"/>
        </w:rPr>
        <w:t>“What has changed” most in the international marketplace “is the United States is not alone” in offering quality military equipment,</w:t>
      </w:r>
      <w:r w:rsidRPr="001E663D">
        <w:rPr>
          <w:rFonts w:asciiTheme="minorHAnsi" w:hAnsiTheme="minorHAnsi" w:cstheme="minorHAnsi"/>
          <w:sz w:val="12"/>
        </w:rPr>
        <w:t xml:space="preserve"> Keith Webster, president of the defense and aerospace export council at the United States Chamber of Commerce, said. </w:t>
      </w:r>
      <w:r w:rsidRPr="001E663D">
        <w:rPr>
          <w:rStyle w:val="StyleUnderline"/>
          <w:rFonts w:asciiTheme="minorHAnsi" w:hAnsiTheme="minorHAnsi" w:cstheme="minorHAnsi"/>
        </w:rPr>
        <w:t>He said the United States is not only competing with the Russians and the Chinese, but also with its allies such as the French, Koreans and Israelis</w:t>
      </w:r>
      <w:r w:rsidRPr="001E663D">
        <w:rPr>
          <w:rFonts w:asciiTheme="minorHAnsi" w:hAnsiTheme="minorHAnsi" w:cstheme="minorHAnsi"/>
          <w:sz w:val="12"/>
        </w:rPr>
        <w:t xml:space="preserve">. Thirty years ago, “we had a very strong corner on the market,” and only serious competition from the Kremlin. Now the “consequence of denial” in a potential arms transfer over American concerns about how the system will be used or a nation’s change in behavior, as was the case with Pakistan when it pursued its nuclear weapons program, have much greater consequences domestically. Likewise, </w:t>
      </w:r>
      <w:r w:rsidRPr="001E663D">
        <w:rPr>
          <w:rStyle w:val="StyleUnderline"/>
          <w:rFonts w:asciiTheme="minorHAnsi" w:hAnsiTheme="minorHAnsi" w:cstheme="minorHAnsi"/>
        </w:rPr>
        <w:t>it becomes more complicated when a potential partner, such as India, buys sophisticated aircraft from France</w:t>
      </w:r>
      <w:r w:rsidRPr="001E663D">
        <w:rPr>
          <w:rFonts w:asciiTheme="minorHAnsi" w:hAnsiTheme="minorHAnsi" w:cstheme="minorHAnsi"/>
          <w:sz w:val="12"/>
        </w:rPr>
        <w:t xml:space="preserve">, as New Delhi did, and may do with an air defense system from Russia. </w:t>
      </w:r>
      <w:r w:rsidRPr="001E663D">
        <w:rPr>
          <w:rStyle w:val="Emphasis"/>
          <w:rFonts w:asciiTheme="minorHAnsi" w:hAnsiTheme="minorHAnsi" w:cstheme="minorHAnsi"/>
        </w:rPr>
        <w:t>Another goal in foreign arms sale is interoperability</w:t>
      </w:r>
      <w:r w:rsidRPr="001E663D">
        <w:rPr>
          <w:rFonts w:asciiTheme="minorHAnsi" w:hAnsiTheme="minorHAnsi" w:cstheme="minorHAnsi"/>
          <w:sz w:val="12"/>
        </w:rPr>
        <w:t xml:space="preserve"> with American forces, Cressey and Kaidanow said. When systems from other nations, even allies, are in play, that becomes a further reach. As the policy unfolds, the panelists from industry and </w:t>
      </w:r>
      <w:r w:rsidRPr="001E663D">
        <w:rPr>
          <w:rStyle w:val="StyleUnderline"/>
          <w:rFonts w:asciiTheme="minorHAnsi" w:hAnsiTheme="minorHAnsi" w:cstheme="minorHAnsi"/>
        </w:rPr>
        <w:t>arms control associations stressed the importance of keeping businesses and the public involved in as transparent a process as possible.</w:t>
      </w:r>
      <w:r w:rsidRPr="001E663D">
        <w:rPr>
          <w:rFonts w:asciiTheme="minorHAnsi" w:hAnsiTheme="minorHAnsi" w:cstheme="minorHAnsi"/>
          <w:sz w:val="12"/>
        </w:rPr>
        <w:t xml:space="preserve"> Alex Gray, a special White House assistant for the defense industrial base, used the Farnborough air show this year in the United Kingdom as an example of </w:t>
      </w:r>
      <w:r w:rsidRPr="001E663D">
        <w:rPr>
          <w:rStyle w:val="StyleUnderline"/>
          <w:rFonts w:asciiTheme="minorHAnsi" w:hAnsiTheme="minorHAnsi" w:cstheme="minorHAnsi"/>
        </w:rPr>
        <w:t xml:space="preserve">the administration reaching out to all levels of industry and allies and partners to talk over these changes and what they can mean for them. </w:t>
      </w:r>
      <w:r w:rsidRPr="001E663D">
        <w:rPr>
          <w:rFonts w:asciiTheme="minorHAnsi" w:hAnsiTheme="minorHAnsi" w:cstheme="minorHAnsi"/>
          <w:sz w:val="12"/>
        </w:rPr>
        <w:t xml:space="preserve">“This is just the beginning of our engagement,” Cressey said, referring to follow-up roundtables with industry, think tanks and associations. Hardwick, in answer to a question, reminded all </w:t>
      </w:r>
      <w:r w:rsidRPr="001E663D">
        <w:rPr>
          <w:rStyle w:val="Emphasis"/>
          <w:rFonts w:asciiTheme="minorHAnsi" w:hAnsiTheme="minorHAnsi" w:cstheme="minorHAnsi"/>
        </w:rPr>
        <w:t>it was important for State, who gives the formal approval, and the Pentagon and Commerce, both also involved in the sales program, to “remember the role of the end-user” in all this. After all, it is an ally or partner looking to provide for its security needs when examining different systems from a number of countries.</w:t>
      </w:r>
    </w:p>
    <w:p w14:paraId="48ED439C" w14:textId="5FBF9EC4" w:rsidR="005F7D61" w:rsidRPr="001E663D" w:rsidRDefault="005F7D61" w:rsidP="005F7D61">
      <w:pPr>
        <w:pStyle w:val="Heading3"/>
        <w:rPr>
          <w:rFonts w:asciiTheme="minorHAnsi" w:hAnsiTheme="minorHAnsi" w:cstheme="minorHAnsi"/>
        </w:rPr>
      </w:pPr>
      <w:r w:rsidRPr="001E663D">
        <w:rPr>
          <w:rFonts w:asciiTheme="minorHAnsi" w:hAnsiTheme="minorHAnsi" w:cstheme="minorHAnsi"/>
        </w:rPr>
        <w:t>2nc</w:t>
      </w:r>
      <w:r w:rsidR="00595C62" w:rsidRPr="001E663D">
        <w:rPr>
          <w:rFonts w:asciiTheme="minorHAnsi" w:hAnsiTheme="minorHAnsi" w:cstheme="minorHAnsi"/>
        </w:rPr>
        <w:t xml:space="preserve"> – ! </w:t>
      </w:r>
      <w:r w:rsidRPr="001E663D">
        <w:rPr>
          <w:rFonts w:asciiTheme="minorHAnsi" w:hAnsiTheme="minorHAnsi" w:cstheme="minorHAnsi"/>
        </w:rPr>
        <w:t xml:space="preserve">– hegemony </w:t>
      </w:r>
    </w:p>
    <w:p w14:paraId="51479269" w14:textId="77777777" w:rsidR="005F7D61" w:rsidRPr="001E663D" w:rsidRDefault="005F7D61" w:rsidP="005F7D61">
      <w:pPr>
        <w:pStyle w:val="Heading4"/>
        <w:rPr>
          <w:rFonts w:asciiTheme="minorHAnsi" w:hAnsiTheme="minorHAnsi" w:cstheme="minorHAnsi"/>
        </w:rPr>
      </w:pPr>
      <w:r w:rsidRPr="001E663D">
        <w:rPr>
          <w:rFonts w:asciiTheme="minorHAnsi" w:hAnsiTheme="minorHAnsi" w:cstheme="minorHAnsi"/>
        </w:rPr>
        <w:t xml:space="preserve">US hegemony prevents great power war </w:t>
      </w:r>
    </w:p>
    <w:p w14:paraId="41C89EB6" w14:textId="77777777" w:rsidR="005F7D61" w:rsidRPr="001E663D" w:rsidRDefault="005F7D61" w:rsidP="005F7D61">
      <w:pPr>
        <w:rPr>
          <w:rFonts w:asciiTheme="minorHAnsi" w:hAnsiTheme="minorHAnsi" w:cstheme="minorHAnsi"/>
        </w:rPr>
      </w:pPr>
      <w:r w:rsidRPr="001E663D">
        <w:rPr>
          <w:rStyle w:val="Style13ptBold"/>
          <w:rFonts w:asciiTheme="minorHAnsi" w:hAnsiTheme="minorHAnsi" w:cstheme="minorHAnsi"/>
        </w:rPr>
        <w:t>Ward 14</w:t>
      </w:r>
      <w:r w:rsidRPr="001E663D">
        <w:rPr>
          <w:rFonts w:asciiTheme="minorHAnsi" w:hAnsiTheme="minorHAnsi" w:cstheme="minorHAnsi"/>
        </w:rPr>
        <w:t xml:space="preserve"> (Alex Ward, Atlantic Council’s Brent Scowcroft Center on International Security on U.S. defense policy and strategy, The Diplomat, 8-22-2014, "Only US Can Prevent Great Power War," Diplomat, https://thediplomat.com/2014/08/only-us-can-prevent-great-power-war//KDES). </w:t>
      </w:r>
    </w:p>
    <w:p w14:paraId="487D7A6B" w14:textId="77777777" w:rsidR="005F7D61" w:rsidRPr="001E663D" w:rsidRDefault="005F7D61" w:rsidP="005F7D61">
      <w:pPr>
        <w:rPr>
          <w:rFonts w:asciiTheme="minorHAnsi" w:hAnsiTheme="minorHAnsi" w:cstheme="minorHAnsi"/>
          <w:sz w:val="14"/>
        </w:rPr>
      </w:pPr>
      <w:r w:rsidRPr="001E663D">
        <w:rPr>
          <w:rStyle w:val="StyleUnderline"/>
          <w:rFonts w:asciiTheme="minorHAnsi" w:hAnsiTheme="minorHAnsi" w:cstheme="minorHAnsi"/>
        </w:rPr>
        <w:t>As the World War I centennial is celebrated, repressed thoughts of great power war once again begin to surface. With today’s highly “interconnected global economy” underwritten by a liberal order leading to the “rise of the rest,” it appears unlikely that any state would want to disrupt the current system</w:t>
      </w:r>
      <w:r w:rsidRPr="001E663D">
        <w:rPr>
          <w:rFonts w:asciiTheme="minorHAnsi" w:hAnsiTheme="minorHAnsi" w:cstheme="minorHAnsi"/>
          <w:sz w:val="14"/>
        </w:rPr>
        <w:t xml:space="preserve">. And yet, the constant stream of somber news reignites fears of a calamitous global catastrophe. In times of international flux, where the worst seems possible, it is important to turn to those who can best interpret these eras. In the case of great power or “hegemonic” wars, there is hardly a greater authority than Robert Gilpin. In his seminal work on the subject, War and Change in World Politics, </w:t>
      </w:r>
      <w:r w:rsidRPr="001E663D">
        <w:rPr>
          <w:rStyle w:val="StyleUnderline"/>
          <w:rFonts w:asciiTheme="minorHAnsi" w:hAnsiTheme="minorHAnsi" w:cstheme="minorHAnsi"/>
        </w:rPr>
        <w:t>Gilpin argues that three preconditions must be met for a hegemonic war to occur. First, Gilpin believes that the soon-to-be warring parties must feel there is a “‘closing in’ of space and opportunities.” Second, there must be a general “perception that a fundamental historical change is taking place.” Finally, events around the world start to “escape human control.”</w:t>
      </w:r>
      <w:r w:rsidRPr="001E663D">
        <w:rPr>
          <w:rFonts w:asciiTheme="minorHAnsi" w:hAnsiTheme="minorHAnsi" w:cstheme="minorHAnsi"/>
          <w:sz w:val="14"/>
        </w:rPr>
        <w:t xml:space="preserve"> Notably, all three of these conditions currently exist in the world. </w:t>
      </w:r>
      <w:r w:rsidRPr="001E663D">
        <w:rPr>
          <w:rStyle w:val="Emphasis"/>
          <w:rFonts w:asciiTheme="minorHAnsi" w:hAnsiTheme="minorHAnsi" w:cstheme="minorHAnsi"/>
        </w:rPr>
        <w:t xml:space="preserve">Closing In </w:t>
      </w:r>
      <w:r w:rsidRPr="001E663D">
        <w:rPr>
          <w:rFonts w:asciiTheme="minorHAnsi" w:hAnsiTheme="minorHAnsi" w:cstheme="minorHAnsi"/>
          <w:sz w:val="14"/>
        </w:rPr>
        <w:t xml:space="preserve">Europe, where great power conflict took place for centuries, was heavily congested and contested. As powers like Britain, France, Germany and others rose, they fought for influence and geography at the expense of the others’ territory. Due to the close quarters, any desire for expansion on one country’s part would cause concern in the others. Today, some say, the world is different. The two powers that would compete in a war — the United States and China — are separated by a vast ocean, supposedly making it hard for each to antagonize the other. </w:t>
      </w:r>
      <w:r w:rsidRPr="001E663D">
        <w:rPr>
          <w:rStyle w:val="StyleUnderline"/>
          <w:rFonts w:asciiTheme="minorHAnsi" w:hAnsiTheme="minorHAnsi" w:cstheme="minorHAnsi"/>
        </w:rPr>
        <w:t xml:space="preserve">This, however, is not true. The map may show an expansive world, but new technologies — leading to hyperconnectivity and shorter travel times, especially for military equipment — have made the world “claustrophobic.” To wit, when China announced an “Air Defense Identification Zone” the United States quickly deployed two B-52 bombers to challenge its claim. </w:t>
      </w:r>
      <w:r w:rsidRPr="001E663D">
        <w:rPr>
          <w:rFonts w:asciiTheme="minorHAnsi" w:hAnsiTheme="minorHAnsi" w:cstheme="minorHAnsi"/>
          <w:sz w:val="14"/>
        </w:rPr>
        <w:t xml:space="preserve">And that was using old equipment. Both China and the United States are developing hypersonic missiles and vehicles. </w:t>
      </w:r>
      <w:r w:rsidRPr="001E663D">
        <w:rPr>
          <w:rStyle w:val="StyleUnderline"/>
          <w:rFonts w:asciiTheme="minorHAnsi" w:hAnsiTheme="minorHAnsi" w:cstheme="minorHAnsi"/>
        </w:rPr>
        <w:t xml:space="preserve">Humanity has already conquered physical space with commercial flight and fast ships. Now, it continues to shrink space even further for potentially decisive advantage. It is also hard to claim that China and the United States are far apart when they regularly bump up against each other as they have in the South China Sea. </w:t>
      </w:r>
      <w:r w:rsidRPr="001E663D">
        <w:rPr>
          <w:rStyle w:val="Emphasis"/>
          <w:rFonts w:asciiTheme="minorHAnsi" w:hAnsiTheme="minorHAnsi" w:cstheme="minorHAnsi"/>
        </w:rPr>
        <w:t xml:space="preserve">Perception </w:t>
      </w:r>
      <w:r w:rsidRPr="001E663D">
        <w:rPr>
          <w:rFonts w:asciiTheme="minorHAnsi" w:hAnsiTheme="minorHAnsi" w:cstheme="minorHAnsi"/>
          <w:sz w:val="14"/>
        </w:rPr>
        <w:t xml:space="preserve">Since the dawn of “Pax Americana” after World War II, belief in the United States as the undisputed global hegemon remained fairly stable. Until now. According to a recent Pew poll, </w:t>
      </w:r>
      <w:r w:rsidRPr="001E663D">
        <w:rPr>
          <w:rStyle w:val="StyleUnderline"/>
          <w:rFonts w:asciiTheme="minorHAnsi" w:hAnsiTheme="minorHAnsi" w:cstheme="minorHAnsi"/>
        </w:rPr>
        <w:t xml:space="preserve">Americans’ views of the United States as a global power have reached a 40-year low. Indeed, only 17 percent believe that America plays a “more important and powerful role than ten years ago.” Rightly or wrongly, this perception exists. Even though most people still find the United States preferable to China, regional powers can use the widespread belief that America is declining to make their cases for running the system. In fact they are already doing so to a degree. For example, China’s Global Times reports that 47 percent of people believe China has achieved “major power” status. Should both perceptions keep trending in the same direction — the United States is declining while China rises — then the feeling of an historic shift is almost inevitable. </w:t>
      </w:r>
      <w:r w:rsidRPr="001E663D">
        <w:rPr>
          <w:rFonts w:asciiTheme="minorHAnsi" w:hAnsiTheme="minorHAnsi" w:cstheme="minorHAnsi"/>
          <w:sz w:val="14"/>
        </w:rPr>
        <w:t xml:space="preserve">Human Control As current events prove, </w:t>
      </w:r>
      <w:r w:rsidRPr="001E663D">
        <w:rPr>
          <w:rStyle w:val="StyleUnderline"/>
          <w:rFonts w:asciiTheme="minorHAnsi" w:hAnsiTheme="minorHAnsi" w:cstheme="minorHAnsi"/>
        </w:rPr>
        <w:t>even the great powers cannot stop horrendous things from happening in the world.</w:t>
      </w:r>
      <w:r w:rsidRPr="001E663D">
        <w:rPr>
          <w:rFonts w:asciiTheme="minorHAnsi" w:hAnsiTheme="minorHAnsi" w:cstheme="minorHAnsi"/>
          <w:sz w:val="14"/>
        </w:rPr>
        <w:t xml:space="preserve"> From Latin America and Africa to Eastern Europe, the Middle East, and East Asia, chaos and turmoil run rampant. While this is a particularly bad period for international affairs, it is naïve to think this may be an isolated epoch. In fact, there is reason to think the world might grow more unstable in the years ahead. Over the next 11 years, the world can expect another one billion people, reaching a total of around 8 billion by 2030. As technology becomes more powerful, it will do two things. First, it will empower the individual, or a group of individuals, to do great good or great harm. Second, it will allow individuals to be more aware of how the middle class lives. People around the world will demand similar things, causing stress on governments and brewing civil unrest and instability. Thus, as people are further empowered and further angered, the probability that these non-state actors — indeed, normal, everyday people — disrupt international affairs or geopolitics is high. Governments will continue to have less and less control of the citizenry, allowing the regular citizen to do with her newfound power what she wills. In essence, we will see, in a big way, the diffusion of power. Although the world currently satisfies Gilpin’s three preconditions, there need not be pessimism. For one, current relations between the United States and China are nowhere near the point where a potential great war between them is possible, and there is no other rivalry nearing that of Washington and Beijing. Second, </w:t>
      </w:r>
      <w:r w:rsidRPr="001E663D">
        <w:rPr>
          <w:rStyle w:val="StyleUnderline"/>
          <w:rFonts w:asciiTheme="minorHAnsi" w:hAnsiTheme="minorHAnsi" w:cstheme="minorHAnsi"/>
        </w:rPr>
        <w:t xml:space="preserve">some of the trends that can cause harm, like rapid technological progress, can also be used to help stabilize the global order. To be sure, technology could be used to curb the desolation brought on by expectedly low water, food, and energy levels. </w:t>
      </w:r>
      <w:r w:rsidRPr="001E663D">
        <w:rPr>
          <w:rFonts w:asciiTheme="minorHAnsi" w:hAnsiTheme="minorHAnsi" w:cstheme="minorHAnsi"/>
          <w:sz w:val="14"/>
        </w:rPr>
        <w:t xml:space="preserve">Finally, and most importantly, Gilpin’s guidance is certainly not comprehensive. There are more variables for which to account (i.e. the effect of nuclear weapons) that dictate whether or not a great power war may take place. That said, Gilpin’s framework serves as a good rubric by which to measure the current global climate. By all measures, this is certainly a dangerous time. But Gilpin’s preconditions shouldn’t be misconstrued as predictive or fatalistic. Indeed, </w:t>
      </w:r>
      <w:r w:rsidRPr="001E663D">
        <w:rPr>
          <w:rStyle w:val="StyleUnderline"/>
          <w:rFonts w:asciiTheme="minorHAnsi" w:hAnsiTheme="minorHAnsi" w:cstheme="minorHAnsi"/>
        </w:rPr>
        <w:t xml:space="preserve">the United States, as the hegemon, has the capability (and responsibility) to preserve the international order and lead the world out of this mess. By keeping good relations with partners and allies, deterring adversaries, reversing the perception of its decline, and leveraging technological capabilities for global good, there is a decent chance that the U.S. can make the great-power-war-incubation period fade away. Should the United States not seize this moment, and ensure that China is a responsible partner in the current global system alongside it, then the chance of a great power war cannot be dismissed, however remote. </w:t>
      </w:r>
    </w:p>
    <w:p w14:paraId="7FAFAB98" w14:textId="77777777" w:rsidR="005F7D61" w:rsidRPr="001E663D" w:rsidRDefault="005F7D61" w:rsidP="005F7D61">
      <w:pPr>
        <w:rPr>
          <w:rFonts w:asciiTheme="minorHAnsi" w:hAnsiTheme="minorHAnsi" w:cstheme="minorHAnsi"/>
        </w:rPr>
      </w:pPr>
    </w:p>
    <w:p w14:paraId="69929434" w14:textId="458D3350" w:rsidR="004B2899" w:rsidRPr="001E663D" w:rsidRDefault="004B2899" w:rsidP="004B2899">
      <w:pPr>
        <w:pStyle w:val="Heading1"/>
        <w:rPr>
          <w:rFonts w:asciiTheme="minorHAnsi" w:hAnsiTheme="minorHAnsi" w:cstheme="minorHAnsi"/>
        </w:rPr>
      </w:pPr>
      <w:r w:rsidRPr="001E663D">
        <w:rPr>
          <w:rFonts w:asciiTheme="minorHAnsi" w:hAnsiTheme="minorHAnsi" w:cstheme="minorHAnsi"/>
        </w:rPr>
        <w:t>da - assurance</w:t>
      </w:r>
    </w:p>
    <w:p w14:paraId="25BB62E5" w14:textId="24D063D4" w:rsidR="004B2899" w:rsidRPr="001E663D" w:rsidRDefault="004B2899" w:rsidP="004B2899">
      <w:pPr>
        <w:pStyle w:val="Heading3"/>
        <w:rPr>
          <w:rFonts w:asciiTheme="minorHAnsi" w:hAnsiTheme="minorHAnsi" w:cstheme="minorHAnsi"/>
        </w:rPr>
      </w:pPr>
      <w:r w:rsidRPr="001E663D">
        <w:rPr>
          <w:rFonts w:asciiTheme="minorHAnsi" w:hAnsiTheme="minorHAnsi" w:cstheme="minorHAnsi"/>
        </w:rPr>
        <w:t>Taiwan 1NC</w:t>
      </w:r>
    </w:p>
    <w:p w14:paraId="20CDB539" w14:textId="77777777" w:rsidR="004B2899" w:rsidRPr="001E663D" w:rsidRDefault="004B2899" w:rsidP="004B2899">
      <w:pPr>
        <w:pStyle w:val="Heading4"/>
        <w:rPr>
          <w:rFonts w:asciiTheme="minorHAnsi" w:hAnsiTheme="minorHAnsi" w:cstheme="minorHAnsi"/>
        </w:rPr>
      </w:pPr>
      <w:r w:rsidRPr="001E663D">
        <w:rPr>
          <w:rFonts w:asciiTheme="minorHAnsi" w:eastAsia="Calibri" w:hAnsiTheme="minorHAnsi" w:cstheme="minorHAnsi"/>
        </w:rPr>
        <w:t>Taiwan assurance is at a 40 year high due to new massive arms deal</w:t>
      </w:r>
    </w:p>
    <w:p w14:paraId="0EAE10DF" w14:textId="77777777" w:rsidR="004B2899" w:rsidRPr="001E663D" w:rsidRDefault="004B2899" w:rsidP="004B2899">
      <w:pPr>
        <w:rPr>
          <w:rFonts w:asciiTheme="minorHAnsi" w:hAnsiTheme="minorHAnsi" w:cstheme="minorHAnsi"/>
        </w:rPr>
      </w:pPr>
      <w:r w:rsidRPr="001E663D">
        <w:rPr>
          <w:rFonts w:asciiTheme="minorHAnsi" w:eastAsia="Calibri" w:hAnsiTheme="minorHAnsi" w:cstheme="minorHAnsi"/>
          <w:b/>
          <w:bCs/>
          <w:sz w:val="26"/>
          <w:szCs w:val="26"/>
        </w:rPr>
        <w:t>Horton 19</w:t>
      </w:r>
      <w:r w:rsidRPr="001E663D">
        <w:rPr>
          <w:rFonts w:asciiTheme="minorHAnsi" w:eastAsia="Calibri" w:hAnsiTheme="minorHAnsi" w:cstheme="minorHAnsi"/>
        </w:rPr>
        <w:t xml:space="preserve"> (Chris Horton is a journalist based in Taiwan who has been writing about Asia for more than a decade), 07-09-2019, New York Times, "Taiwan Set to Receive $2 Billion in U.S. Arms, Drawing Ire From China", https://www.nytimes.com/2019/07/09/world/asia/taiwan-arms-sales.html, //uxm</w:t>
      </w:r>
    </w:p>
    <w:p w14:paraId="46C9E13A" w14:textId="77777777" w:rsidR="004B2899" w:rsidRPr="001E663D" w:rsidRDefault="004B2899" w:rsidP="004B2899">
      <w:pPr>
        <w:rPr>
          <w:rFonts w:asciiTheme="minorHAnsi" w:hAnsiTheme="minorHAnsi" w:cstheme="minorHAnsi"/>
        </w:rPr>
      </w:pPr>
      <w:r w:rsidRPr="001E663D">
        <w:rPr>
          <w:rFonts w:asciiTheme="minorHAnsi" w:eastAsia="Calibri" w:hAnsiTheme="minorHAnsi" w:cstheme="minorHAnsi"/>
          <w:highlight w:val="yellow"/>
          <w:u w:val="single"/>
        </w:rPr>
        <w:t>The U</w:t>
      </w:r>
      <w:r w:rsidRPr="001E663D">
        <w:rPr>
          <w:rFonts w:asciiTheme="minorHAnsi" w:eastAsia="Calibri" w:hAnsiTheme="minorHAnsi" w:cstheme="minorHAnsi"/>
          <w:u w:val="single"/>
        </w:rPr>
        <w:t xml:space="preserve">nited </w:t>
      </w:r>
      <w:r w:rsidRPr="001E663D">
        <w:rPr>
          <w:rFonts w:asciiTheme="minorHAnsi" w:eastAsia="Calibri" w:hAnsiTheme="minorHAnsi" w:cstheme="minorHAnsi"/>
          <w:highlight w:val="yellow"/>
          <w:u w:val="single"/>
        </w:rPr>
        <w:t>S</w:t>
      </w:r>
      <w:r w:rsidRPr="001E663D">
        <w:rPr>
          <w:rFonts w:asciiTheme="minorHAnsi" w:eastAsia="Calibri" w:hAnsiTheme="minorHAnsi" w:cstheme="minorHAnsi"/>
          <w:u w:val="single"/>
        </w:rPr>
        <w:t xml:space="preserve">tates </w:t>
      </w:r>
      <w:r w:rsidRPr="001E663D">
        <w:rPr>
          <w:rFonts w:asciiTheme="minorHAnsi" w:eastAsia="Calibri" w:hAnsiTheme="minorHAnsi" w:cstheme="minorHAnsi"/>
          <w:highlight w:val="yellow"/>
          <w:u w:val="single"/>
        </w:rPr>
        <w:t>has</w:t>
      </w:r>
      <w:r w:rsidRPr="001E663D">
        <w:rPr>
          <w:rFonts w:asciiTheme="minorHAnsi" w:eastAsia="Calibri" w:hAnsiTheme="minorHAnsi" w:cstheme="minorHAnsi"/>
          <w:u w:val="single"/>
        </w:rPr>
        <w:t xml:space="preserve"> tentatively </w:t>
      </w:r>
      <w:r w:rsidRPr="001E663D">
        <w:rPr>
          <w:rFonts w:asciiTheme="minorHAnsi" w:eastAsia="Calibri" w:hAnsiTheme="minorHAnsi" w:cstheme="minorHAnsi"/>
          <w:highlight w:val="yellow"/>
          <w:u w:val="single"/>
        </w:rPr>
        <w:t>approved the sale of $2 billion in military hardware to Taiwan, demonstrating support for its</w:t>
      </w:r>
      <w:r w:rsidRPr="001E663D">
        <w:rPr>
          <w:rFonts w:asciiTheme="minorHAnsi" w:eastAsia="Calibri" w:hAnsiTheme="minorHAnsi" w:cstheme="minorHAnsi"/>
          <w:u w:val="single"/>
        </w:rPr>
        <w:t xml:space="preserve"> unofficial </w:t>
      </w:r>
      <w:r w:rsidRPr="001E663D">
        <w:rPr>
          <w:rFonts w:asciiTheme="minorHAnsi" w:eastAsia="Calibri" w:hAnsiTheme="minorHAnsi" w:cstheme="minorHAnsi"/>
          <w:highlight w:val="yellow"/>
          <w:u w:val="single"/>
        </w:rPr>
        <w:t>ally</w:t>
      </w:r>
      <w:r w:rsidRPr="001E663D">
        <w:rPr>
          <w:rFonts w:asciiTheme="minorHAnsi" w:eastAsia="Calibri" w:hAnsiTheme="minorHAnsi" w:cstheme="minorHAnsi"/>
          <w:sz w:val="16"/>
        </w:rPr>
        <w:t xml:space="preserve"> in a move likely to exacerbate deteriorating ties between Washington and Beijing. The Defense Security Cooperation Agency, part of the United States Defense Department, notified Congress of </w:t>
      </w:r>
      <w:r w:rsidRPr="001E663D">
        <w:rPr>
          <w:rFonts w:asciiTheme="minorHAnsi" w:eastAsia="Calibri" w:hAnsiTheme="minorHAnsi" w:cstheme="minorHAnsi"/>
          <w:u w:val="single"/>
        </w:rPr>
        <w:t>two proposed arms sales on Monday. The first notification included 108 M1A2T Abrams tanks, as well as Hercules armored vehicles and heavy equipment transporters. The second included more than $220 million in Stinger antiaircraft missiles.</w:t>
      </w:r>
      <w:r w:rsidRPr="001E663D">
        <w:rPr>
          <w:rFonts w:asciiTheme="minorHAnsi" w:eastAsia="Calibri" w:hAnsiTheme="minorHAnsi" w:cstheme="minorHAnsi"/>
          <w:sz w:val="16"/>
        </w:rPr>
        <w:t xml:space="preserve"> The tentative approvals come as relations between the United States and China are already being tested by a trade war and the decoupling of technology supply chains. </w:t>
      </w:r>
      <w:r w:rsidRPr="001E663D">
        <w:rPr>
          <w:rFonts w:asciiTheme="minorHAnsi" w:eastAsia="Calibri" w:hAnsiTheme="minorHAnsi" w:cstheme="minorHAnsi"/>
          <w:u w:val="single"/>
        </w:rPr>
        <w:t xml:space="preserve">The armaments would provide Taiwan with greater deterrence capabilities against the growing military threat from China, experts said. </w:t>
      </w:r>
      <w:r w:rsidRPr="001E663D">
        <w:rPr>
          <w:rFonts w:asciiTheme="minorHAnsi" w:eastAsia="Calibri" w:hAnsiTheme="minorHAnsi" w:cstheme="minorHAnsi"/>
          <w:sz w:val="16"/>
        </w:rPr>
        <w:t xml:space="preserve">“These tanks and missiles will provide the Taiwan army with a modern capability to deter and complicate the operational planning of the People’s Liberation Army forces that coerce and threaten Taiwan,” Rupert Hammond-Chambers, president of the U.S.-Taiwan Business Council, said in a statement on Monday. “They will also offer new opportunities to engage in cooperation with the United States in both the deployment and operations phases.” </w:t>
      </w:r>
      <w:r w:rsidRPr="001E663D">
        <w:rPr>
          <w:rFonts w:asciiTheme="minorHAnsi" w:eastAsia="Calibri" w:hAnsiTheme="minorHAnsi" w:cstheme="minorHAnsi"/>
          <w:u w:val="single"/>
        </w:rPr>
        <w:t>Lawmakers have 30 days to object to the sale, but they are considered unlikely to do so.</w:t>
      </w:r>
      <w:r w:rsidRPr="001E663D">
        <w:rPr>
          <w:rFonts w:asciiTheme="minorHAnsi" w:eastAsia="Calibri" w:hAnsiTheme="minorHAnsi" w:cstheme="minorHAnsi"/>
          <w:sz w:val="16"/>
        </w:rPr>
        <w:t xml:space="preserve"> The approvals come as Taiwan’s president, Tsai Ing-wen, prepares for a trip this week to North America, a visit that could further anger Beijing. The Taiwanese government said her first stop would be New York. The United States broke formal diplomatic ties with Taiwan’s government in 1979 in order to establish relations with China’s Communist government, which claims the self-governing island as its territory and has threatened to unify it with the mainland by force. Shortly after the end of the formal alliance, along with the American military presence there, </w:t>
      </w:r>
      <w:r w:rsidRPr="001E663D">
        <w:rPr>
          <w:rFonts w:asciiTheme="minorHAnsi" w:eastAsia="Calibri" w:hAnsiTheme="minorHAnsi" w:cstheme="minorHAnsi"/>
          <w:u w:val="single"/>
        </w:rPr>
        <w:t xml:space="preserve">Congress passed the Taiwan Relations Act, which requires that the United States provide Taiwan with weapons of a defensive nature to deter an attack from China. In 1982, the United States broadened its support with a document known as the Six Assurances, the first of which stated that Washington would not set a date for ending arms sales to Taiwan. Chang Tun-han, </w:t>
      </w:r>
      <w:r w:rsidRPr="001E663D">
        <w:rPr>
          <w:rFonts w:asciiTheme="minorHAnsi" w:eastAsia="Calibri" w:hAnsiTheme="minorHAnsi" w:cstheme="minorHAnsi"/>
          <w:highlight w:val="yellow"/>
          <w:u w:val="single"/>
        </w:rPr>
        <w:t>a spokesman</w:t>
      </w:r>
      <w:r w:rsidRPr="001E663D">
        <w:rPr>
          <w:rFonts w:asciiTheme="minorHAnsi" w:eastAsia="Calibri" w:hAnsiTheme="minorHAnsi" w:cstheme="minorHAnsi"/>
          <w:u w:val="single"/>
        </w:rPr>
        <w:t xml:space="preserve"> for Ms. Tsai, </w:t>
      </w:r>
      <w:r w:rsidRPr="001E663D">
        <w:rPr>
          <w:rFonts w:asciiTheme="minorHAnsi" w:eastAsia="Calibri" w:hAnsiTheme="minorHAnsi" w:cstheme="minorHAnsi"/>
          <w:highlight w:val="yellow"/>
          <w:u w:val="single"/>
        </w:rPr>
        <w:t xml:space="preserve">welcomed the news of the </w:t>
      </w:r>
      <w:r w:rsidRPr="001E663D">
        <w:rPr>
          <w:rFonts w:asciiTheme="minorHAnsi" w:eastAsia="Calibri" w:hAnsiTheme="minorHAnsi" w:cstheme="minorHAnsi"/>
          <w:u w:val="single"/>
        </w:rPr>
        <w:t xml:space="preserve">tentative </w:t>
      </w:r>
      <w:r w:rsidRPr="001E663D">
        <w:rPr>
          <w:rFonts w:asciiTheme="minorHAnsi" w:eastAsia="Calibri" w:hAnsiTheme="minorHAnsi" w:cstheme="minorHAnsi"/>
          <w:highlight w:val="yellow"/>
          <w:u w:val="single"/>
        </w:rPr>
        <w:t>arms sales approvals</w:t>
      </w:r>
      <w:r w:rsidRPr="001E663D">
        <w:rPr>
          <w:rFonts w:asciiTheme="minorHAnsi" w:eastAsia="Calibri" w:hAnsiTheme="minorHAnsi" w:cstheme="minorHAnsi"/>
          <w:u w:val="single"/>
        </w:rPr>
        <w:t xml:space="preserve"> on Tuesday. “</w:t>
      </w:r>
      <w:r w:rsidRPr="001E663D">
        <w:rPr>
          <w:rFonts w:asciiTheme="minorHAnsi" w:eastAsia="Calibri" w:hAnsiTheme="minorHAnsi" w:cstheme="minorHAnsi"/>
          <w:highlight w:val="yellow"/>
          <w:u w:val="single"/>
        </w:rPr>
        <w:t>The American government continues to take concrete actions</w:t>
      </w:r>
      <w:r w:rsidRPr="001E663D">
        <w:rPr>
          <w:rFonts w:asciiTheme="minorHAnsi" w:eastAsia="Calibri" w:hAnsiTheme="minorHAnsi" w:cstheme="minorHAnsi"/>
          <w:u w:val="single"/>
        </w:rPr>
        <w:t xml:space="preserve"> to fulfill its commitments under the Taiwan Relations Act and the Six Assurances, </w:t>
      </w:r>
      <w:r w:rsidRPr="001E663D">
        <w:rPr>
          <w:rFonts w:asciiTheme="minorHAnsi" w:eastAsia="Calibri" w:hAnsiTheme="minorHAnsi" w:cstheme="minorHAnsi"/>
          <w:highlight w:val="yellow"/>
          <w:u w:val="single"/>
        </w:rPr>
        <w:t>assisting Taiwan in strengthening its defensive capabilities</w:t>
      </w:r>
      <w:r w:rsidRPr="001E663D">
        <w:rPr>
          <w:rFonts w:asciiTheme="minorHAnsi" w:eastAsia="Calibri" w:hAnsiTheme="minorHAnsi" w:cstheme="minorHAnsi"/>
          <w:u w:val="single"/>
        </w:rPr>
        <w:t>,” Mr. Chang said in a statement. “</w:t>
      </w:r>
      <w:r w:rsidRPr="001E663D">
        <w:rPr>
          <w:rFonts w:asciiTheme="minorHAnsi" w:eastAsia="Calibri" w:hAnsiTheme="minorHAnsi" w:cstheme="minorHAnsi"/>
          <w:highlight w:val="yellow"/>
          <w:u w:val="single"/>
        </w:rPr>
        <w:t>We express our deepest gratitude</w:t>
      </w:r>
      <w:r w:rsidRPr="001E663D">
        <w:rPr>
          <w:rFonts w:asciiTheme="minorHAnsi" w:eastAsia="Calibri" w:hAnsiTheme="minorHAnsi" w:cstheme="minorHAnsi"/>
          <w:u w:val="single"/>
        </w:rPr>
        <w:t>. ”</w:t>
      </w:r>
      <w:r w:rsidRPr="001E663D">
        <w:rPr>
          <w:rFonts w:asciiTheme="minorHAnsi" w:eastAsia="Calibri" w:hAnsiTheme="minorHAnsi" w:cstheme="minorHAnsi"/>
          <w:sz w:val="16"/>
        </w:rPr>
        <w:t>Taiwanese Air Force personnel during a drill in 2017. The United States has sold arms to Taiwan for decades, to China’s chagrin. At a regularly scheduled news briefing in Beijing on Tuesday, Geng Shuang, spokesman for the Chinese Foreign Ministry, expressed opposition to the sales, saying they could harm relations between China and the United States. China has already expressed displeasure with Ms. Tsai’s plans to spend a total of four days in the United States, part of a trip in which she will also visit diplomatic allies in the Caribbean. Taiwan’s deputy foreign minister, Miguel Tsao, announced on July 1 that Ms. Tsai would spend two nights in the United States before and after visiting the Caribbean countries of St. Vincent and the Grenadines, St. Lucia, St. Kitts and Nevis, and Haiti from Thursday to July 22.In addition to the recently approved arms packages, Taiwan in late February also requested 66 F-16V fighter jets from the United States. And in April, Washington approved a $500 million package that included F-16 parts and training. Mr. Hammond-Chambers of the U.S.-Taiwan Business Council said the Trump administration, with broad support from Congress, had moved to regularize and normalize arms sales to Taiwan, reflecting “a sound and responsible policy that will maximize the deterrent nature of a modern, well-equipped Taiwan military capable of complicating and deterring any actions by the P.L.A.</w:t>
      </w:r>
      <w:r w:rsidRPr="001E663D">
        <w:rPr>
          <w:rFonts w:asciiTheme="minorHAnsi" w:eastAsia="Calibri" w:hAnsiTheme="minorHAnsi" w:cstheme="minorHAnsi"/>
          <w:u w:val="single"/>
        </w:rPr>
        <w:t xml:space="preserve"> ”</w:t>
      </w:r>
      <w:r w:rsidRPr="001E663D">
        <w:rPr>
          <w:rFonts w:asciiTheme="minorHAnsi" w:eastAsia="Calibri" w:hAnsiTheme="minorHAnsi" w:cstheme="minorHAnsi"/>
          <w:highlight w:val="yellow"/>
          <w:u w:val="single"/>
        </w:rPr>
        <w:t>An official with Taiwan’s Ministry of National Defense</w:t>
      </w:r>
      <w:r w:rsidRPr="001E663D">
        <w:rPr>
          <w:rFonts w:asciiTheme="minorHAnsi" w:eastAsia="Calibri" w:hAnsiTheme="minorHAnsi" w:cstheme="minorHAnsi"/>
          <w:u w:val="single"/>
        </w:rPr>
        <w:t xml:space="preserve">, who spoke on condition of anonymity, </w:t>
      </w:r>
      <w:r w:rsidRPr="001E663D">
        <w:rPr>
          <w:rFonts w:asciiTheme="minorHAnsi" w:eastAsia="Calibri" w:hAnsiTheme="minorHAnsi" w:cstheme="minorHAnsi"/>
          <w:highlight w:val="yellow"/>
          <w:u w:val="single"/>
        </w:rPr>
        <w:t>said</w:t>
      </w:r>
      <w:r w:rsidRPr="001E663D">
        <w:rPr>
          <w:rFonts w:asciiTheme="minorHAnsi" w:eastAsia="Calibri" w:hAnsiTheme="minorHAnsi" w:cstheme="minorHAnsi"/>
          <w:u w:val="single"/>
        </w:rPr>
        <w:t xml:space="preserve"> that he expected the F-16 sales to go forward, saying that </w:t>
      </w:r>
      <w:r w:rsidRPr="001E663D">
        <w:rPr>
          <w:rFonts w:asciiTheme="minorHAnsi" w:eastAsia="Calibri" w:hAnsiTheme="minorHAnsi" w:cstheme="minorHAnsi"/>
          <w:highlight w:val="yellow"/>
          <w:u w:val="single"/>
        </w:rPr>
        <w:t xml:space="preserve">ties with Washington under the Trump </w:t>
      </w:r>
      <w:r w:rsidRPr="001E663D">
        <w:rPr>
          <w:rFonts w:asciiTheme="minorHAnsi" w:eastAsia="Calibri" w:hAnsiTheme="minorHAnsi" w:cstheme="minorHAnsi"/>
          <w:u w:val="single"/>
        </w:rPr>
        <w:t xml:space="preserve">administration </w:t>
      </w:r>
      <w:r w:rsidRPr="001E663D">
        <w:rPr>
          <w:rFonts w:asciiTheme="minorHAnsi" w:eastAsia="Calibri" w:hAnsiTheme="minorHAnsi" w:cstheme="minorHAnsi"/>
          <w:highlight w:val="yellow"/>
          <w:u w:val="single"/>
        </w:rPr>
        <w:t xml:space="preserve">were the strongest since </w:t>
      </w:r>
      <w:r w:rsidRPr="001E663D">
        <w:rPr>
          <w:rFonts w:asciiTheme="minorHAnsi" w:eastAsia="Calibri" w:hAnsiTheme="minorHAnsi" w:cstheme="minorHAnsi"/>
          <w:u w:val="single"/>
        </w:rPr>
        <w:t xml:space="preserve">official diplomatic relations ended </w:t>
      </w:r>
      <w:r w:rsidRPr="001E663D">
        <w:rPr>
          <w:rFonts w:asciiTheme="minorHAnsi" w:eastAsia="Calibri" w:hAnsiTheme="minorHAnsi" w:cstheme="minorHAnsi"/>
          <w:highlight w:val="yellow"/>
          <w:u w:val="single"/>
        </w:rPr>
        <w:t>40 years ago.</w:t>
      </w:r>
    </w:p>
    <w:p w14:paraId="49D239F9" w14:textId="77777777" w:rsidR="004B2899" w:rsidRPr="001E663D" w:rsidRDefault="004B2899" w:rsidP="004B2899">
      <w:pPr>
        <w:pStyle w:val="Heading4"/>
        <w:rPr>
          <w:rFonts w:asciiTheme="minorHAnsi" w:hAnsiTheme="minorHAnsi" w:cstheme="minorHAnsi"/>
        </w:rPr>
      </w:pPr>
      <w:r w:rsidRPr="001E663D">
        <w:rPr>
          <w:rFonts w:asciiTheme="minorHAnsi" w:hAnsiTheme="minorHAnsi" w:cstheme="minorHAnsi"/>
        </w:rPr>
        <w:t>Ending arms sales to Taiwan causes Chinese aggression and erodes the confidence of other allies in the region leading to proliferation and reducing American influence—turns case</w:t>
      </w:r>
    </w:p>
    <w:p w14:paraId="2106DF60" w14:textId="77777777" w:rsidR="004B2899" w:rsidRPr="001E663D" w:rsidRDefault="004B2899" w:rsidP="004B2899">
      <w:pPr>
        <w:rPr>
          <w:rFonts w:asciiTheme="minorHAnsi" w:hAnsiTheme="minorHAnsi" w:cstheme="minorHAnsi"/>
          <w:sz w:val="24"/>
        </w:rPr>
      </w:pPr>
      <w:r w:rsidRPr="001E663D">
        <w:rPr>
          <w:rStyle w:val="Style13ptBold"/>
          <w:rFonts w:asciiTheme="minorHAnsi" w:hAnsiTheme="minorHAnsi" w:cstheme="minorHAnsi"/>
        </w:rPr>
        <w:t xml:space="preserve">Blonder 17, </w:t>
      </w:r>
      <w:r w:rsidRPr="001E663D">
        <w:rPr>
          <w:rFonts w:asciiTheme="minorHAnsi" w:hAnsiTheme="minorHAnsi" w:cstheme="minorHAnsi"/>
        </w:rPr>
        <w:t xml:space="preserve">(Brian Blonder, intern with the Eurasian Conflicts Studies (formerly Armed Conflicts) Project at the ERA Institute, “The Importance of United States’ Arms Sales for Taiwan’s Defense”, 10/6/17, </w:t>
      </w:r>
      <w:hyperlink r:id="rId41" w:history="1">
        <w:r w:rsidRPr="001E663D">
          <w:rPr>
            <w:rStyle w:val="Hyperlink"/>
            <w:rFonts w:asciiTheme="minorHAnsi" w:hAnsiTheme="minorHAnsi" w:cstheme="minorHAnsi"/>
          </w:rPr>
          <w:t>https://erainstitute.org/the-importance-of-united-states-arms-sales-for-taiwans-defense/</w:t>
        </w:r>
      </w:hyperlink>
      <w:r w:rsidRPr="001E663D">
        <w:rPr>
          <w:rFonts w:asciiTheme="minorHAnsi" w:hAnsiTheme="minorHAnsi" w:cstheme="minorHAnsi"/>
        </w:rPr>
        <w:t>, RKK)</w:t>
      </w:r>
    </w:p>
    <w:p w14:paraId="1FB41827" w14:textId="77777777" w:rsidR="004B2899" w:rsidRPr="001E663D" w:rsidRDefault="004B2899" w:rsidP="004B2899">
      <w:pPr>
        <w:rPr>
          <w:rStyle w:val="Style13ptBold"/>
          <w:rFonts w:asciiTheme="minorHAnsi" w:hAnsiTheme="minorHAnsi" w:cstheme="minorHAnsi"/>
          <w:b w:val="0"/>
          <w:sz w:val="24"/>
        </w:rPr>
      </w:pPr>
    </w:p>
    <w:p w14:paraId="5B0F656F" w14:textId="77777777" w:rsidR="004B2899" w:rsidRPr="001E663D" w:rsidRDefault="004B2899" w:rsidP="004B2899">
      <w:pPr>
        <w:rPr>
          <w:rFonts w:asciiTheme="minorHAnsi" w:hAnsiTheme="minorHAnsi" w:cstheme="minorHAnsi"/>
          <w:sz w:val="24"/>
          <w:u w:val="single"/>
        </w:rPr>
      </w:pPr>
      <w:r w:rsidRPr="001E663D">
        <w:rPr>
          <w:rFonts w:asciiTheme="minorHAnsi" w:hAnsiTheme="minorHAnsi" w:cstheme="minorHAnsi"/>
          <w:sz w:val="24"/>
          <w:u w:val="single"/>
        </w:rPr>
        <w:t>Relations between the People’s Republic of China and the United States have been tense</w:t>
      </w:r>
      <w:r w:rsidRPr="001E663D">
        <w:rPr>
          <w:rFonts w:asciiTheme="minorHAnsi" w:hAnsiTheme="minorHAnsi" w:cstheme="minorHAnsi"/>
          <w:sz w:val="16"/>
        </w:rPr>
        <w:t xml:space="preserve"> for some time, with the issues of China’s expansionism in the South China Sea and conflicting objectives regarding North Korea exacerbating tensions. However, </w:t>
      </w:r>
      <w:r w:rsidRPr="001E663D">
        <w:rPr>
          <w:rFonts w:asciiTheme="minorHAnsi" w:hAnsiTheme="minorHAnsi" w:cstheme="minorHAnsi"/>
          <w:sz w:val="24"/>
          <w:u w:val="single"/>
        </w:rPr>
        <w:t>if there is one issue to stand out as putting the most stress on the relationship, it would be the issue of the United States’ support for Taiwan, and the recent arms deal would indicate this.</w:t>
      </w:r>
      <w:r w:rsidRPr="001E663D">
        <w:rPr>
          <w:rFonts w:asciiTheme="minorHAnsi" w:hAnsiTheme="minorHAnsi" w:cstheme="minorHAnsi"/>
          <w:sz w:val="16"/>
        </w:rPr>
        <w:t xml:space="preserve"> On June 29, 2017, </w:t>
      </w:r>
      <w:r w:rsidRPr="001E663D">
        <w:rPr>
          <w:rFonts w:asciiTheme="minorHAnsi" w:hAnsiTheme="minorHAnsi" w:cstheme="minorHAnsi"/>
          <w:sz w:val="24"/>
          <w:u w:val="single"/>
        </w:rPr>
        <w:t>the Trump administration announced a new round of arms sales with Taiwan worth $1.42B, sparking Chinese ire</w:t>
      </w:r>
      <w:r w:rsidRPr="001E663D">
        <w:rPr>
          <w:rFonts w:asciiTheme="minorHAnsi" w:hAnsiTheme="minorHAnsi" w:cstheme="minorHAnsi"/>
          <w:sz w:val="16"/>
        </w:rPr>
        <w:t xml:space="preserve">. This is first such arms sale under President Trump and the first sale since former President Barack Obama announced a $1.83B deal in 2015. </w:t>
      </w:r>
      <w:r w:rsidRPr="001E663D">
        <w:rPr>
          <w:rFonts w:asciiTheme="minorHAnsi" w:hAnsiTheme="minorHAnsi" w:cstheme="minorHAnsi"/>
          <w:sz w:val="24"/>
          <w:u w:val="single"/>
        </w:rPr>
        <w:t>China demanded that the U.S. revoke the deal</w:t>
      </w:r>
      <w:r w:rsidRPr="001E663D">
        <w:rPr>
          <w:rFonts w:asciiTheme="minorHAnsi" w:hAnsiTheme="minorHAnsi" w:cstheme="minorHAnsi"/>
          <w:sz w:val="16"/>
        </w:rPr>
        <w:t xml:space="preserve">, claiming that the sale violated the consensus on good relations reached between Trump and Chinese premier Xi Jinping. </w:t>
      </w:r>
      <w:r w:rsidRPr="001E663D">
        <w:rPr>
          <w:rFonts w:asciiTheme="minorHAnsi" w:hAnsiTheme="minorHAnsi" w:cstheme="minorHAnsi"/>
          <w:sz w:val="24"/>
          <w:u w:val="single"/>
        </w:rPr>
        <w:t>It is unlikely that the United States would honor this demand, as it views the arms sales to be incredibly important</w:t>
      </w:r>
      <w:r w:rsidRPr="001E663D">
        <w:rPr>
          <w:rFonts w:asciiTheme="minorHAnsi" w:hAnsiTheme="minorHAnsi" w:cstheme="minorHAnsi"/>
          <w:sz w:val="16"/>
        </w:rPr>
        <w:t xml:space="preserve">. To understand this importance one must first understand the history of the sales. In 1979, the United States and China normalized relations, forcing the United States to sever official relations with Taiwan in the process. Immediately, Congress passed the Taiwan Relations Act, which stated that the “United States shall make available to Taiwan such defense articles and defense services in such quantity as may be necessary to enable Taiwan to maintain a sufficient self-defense capability as determined by the President and the Congress.” This act serves as the bedrock of the continued arms sales. </w:t>
      </w:r>
      <w:r w:rsidRPr="001E663D">
        <w:rPr>
          <w:rFonts w:asciiTheme="minorHAnsi" w:hAnsiTheme="minorHAnsi" w:cstheme="minorHAnsi"/>
          <w:b/>
          <w:bCs/>
          <w:sz w:val="24"/>
          <w:u w:val="single"/>
        </w:rPr>
        <w:t>The United States is virtually the only country providing Taiwan with weapons</w:t>
      </w:r>
      <w:r w:rsidRPr="001E663D">
        <w:rPr>
          <w:rFonts w:asciiTheme="minorHAnsi" w:hAnsiTheme="minorHAnsi" w:cstheme="minorHAnsi"/>
          <w:sz w:val="16"/>
        </w:rPr>
        <w:t>. The arms sales continued, with some sort of a sales agreement every year between 1980-2010. The 1982 August 17 Communiqué, which stated that the United States would gradually reduce arms sales to Taiwan, and the Six Assurances to Taiwan, which stated that the U.S. wouldn’t set an end date for the arms sales, alter the Taiwan Relations Act, or consult China in advance of making decisions about the arms deals set the stage for a contentious and confusing arrangement</w:t>
      </w:r>
      <w:r w:rsidRPr="001E663D">
        <w:rPr>
          <w:rFonts w:asciiTheme="minorHAnsi" w:hAnsiTheme="minorHAnsi" w:cstheme="minorHAnsi"/>
          <w:sz w:val="24"/>
          <w:u w:val="single"/>
        </w:rPr>
        <w:t>. The support for arms sales has been bipartisan, with every U.S. president since Jimmy Carter announcing arms sales</w:t>
      </w:r>
      <w:r w:rsidRPr="001E663D">
        <w:rPr>
          <w:rFonts w:asciiTheme="minorHAnsi" w:hAnsiTheme="minorHAnsi" w:cstheme="minorHAnsi"/>
          <w:sz w:val="16"/>
        </w:rPr>
        <w:t>. While some presidents have sought to reduce the visibility of the sales</w:t>
      </w:r>
      <w:r w:rsidRPr="001E663D">
        <w:rPr>
          <w:rFonts w:asciiTheme="minorHAnsi" w:hAnsiTheme="minorHAnsi" w:cstheme="minorHAnsi"/>
          <w:sz w:val="24"/>
          <w:u w:val="single"/>
        </w:rPr>
        <w:t>, no president declined to sell Taiwan arms</w:t>
      </w:r>
      <w:r w:rsidRPr="001E663D">
        <w:rPr>
          <w:rFonts w:asciiTheme="minorHAnsi" w:hAnsiTheme="minorHAnsi" w:cstheme="minorHAnsi"/>
          <w:sz w:val="16"/>
        </w:rPr>
        <w:t xml:space="preserve">. However, the erratic timing has caused lawmakers such as Arizona Senator John McCain to push for a more regularized process for arms sales to ensure that Taiwan always receives arms. All U.S. arms sales to Taiwan are virulently opposed by China. The sales, which include weapons ranging from decommissioned U.S. Navy frigates and surface-to-air missiles to early warning radar, are viewed by China as an infringement on its sovereignty. China views Taiwan as a breakaway province and has stated that it would retake it by force if necessary. The U.S. providing Taiwan with weapons is viewed by China as interference in its domestic affairs and a prolonging of the process of reunification. China’s actions, including its 2015 announcement that it would sanction the U.S. firms selling arms to Taiwan, reveal its anger. </w:t>
      </w:r>
      <w:r w:rsidRPr="001E663D">
        <w:rPr>
          <w:rFonts w:asciiTheme="minorHAnsi" w:hAnsiTheme="minorHAnsi" w:cstheme="minorHAnsi"/>
          <w:sz w:val="24"/>
          <w:u w:val="single"/>
        </w:rPr>
        <w:t>While angering China has a negative effect of the arms sales, the importance for the United States that they continue consistently outweighs it.</w:t>
      </w:r>
      <w:r w:rsidRPr="001E663D">
        <w:rPr>
          <w:rFonts w:asciiTheme="minorHAnsi" w:hAnsiTheme="minorHAnsi" w:cstheme="minorHAnsi"/>
          <w:sz w:val="16"/>
        </w:rPr>
        <w:t xml:space="preserve"> By 2011, China had nearly 2,000 missiles aimed at Taiwan, and more recently in March of this year, it was revealed that Dongfeng 16 (DF-16) medium range ballistic missiles were added to the mix of missiles. Most Taiwanese prefer the current status quo of no independence or reunification. China’s policy of eventual reunification runs counter to this. </w:t>
      </w:r>
      <w:r w:rsidRPr="001E663D">
        <w:rPr>
          <w:rFonts w:asciiTheme="minorHAnsi" w:hAnsiTheme="minorHAnsi" w:cstheme="minorHAnsi"/>
          <w:sz w:val="24"/>
          <w:u w:val="single"/>
        </w:rPr>
        <w:t>The provision of arms by the United States ensures that Taiwan can continue on its current path, and that it can resist China’s attempts at “Finlandizing” it</w:t>
      </w:r>
      <w:r w:rsidRPr="001E663D">
        <w:rPr>
          <w:rFonts w:asciiTheme="minorHAnsi" w:hAnsiTheme="minorHAnsi" w:cstheme="minorHAnsi"/>
          <w:sz w:val="16"/>
        </w:rPr>
        <w:t xml:space="preserve">. </w:t>
      </w:r>
      <w:r w:rsidRPr="001E663D">
        <w:rPr>
          <w:rFonts w:asciiTheme="minorHAnsi" w:hAnsiTheme="minorHAnsi" w:cstheme="minorHAnsi"/>
          <w:sz w:val="24"/>
          <w:u w:val="single"/>
        </w:rPr>
        <w:t>The status quo has kept the peace between China and Taiwan, and the arms sales have played a key role in sustaining this</w:t>
      </w:r>
      <w:r w:rsidRPr="001E663D">
        <w:rPr>
          <w:rFonts w:asciiTheme="minorHAnsi" w:hAnsiTheme="minorHAnsi" w:cstheme="minorHAnsi"/>
          <w:sz w:val="16"/>
        </w:rPr>
        <w:t xml:space="preserve">. </w:t>
      </w:r>
      <w:r w:rsidRPr="001E663D">
        <w:rPr>
          <w:rFonts w:asciiTheme="minorHAnsi" w:hAnsiTheme="minorHAnsi" w:cstheme="minorHAnsi"/>
          <w:sz w:val="24"/>
          <w:u w:val="single"/>
        </w:rPr>
        <w:t xml:space="preserve">Along with U.S. troops in Japan and South Korea, </w:t>
      </w:r>
      <w:r w:rsidRPr="001E663D">
        <w:rPr>
          <w:rFonts w:asciiTheme="minorHAnsi" w:hAnsiTheme="minorHAnsi" w:cstheme="minorHAnsi"/>
          <w:b/>
          <w:bCs/>
          <w:sz w:val="24"/>
          <w:u w:val="single"/>
        </w:rPr>
        <w:t>the sales are one of the most visible signs of American commitment to its allies in the region</w:t>
      </w:r>
      <w:r w:rsidRPr="001E663D">
        <w:rPr>
          <w:rFonts w:asciiTheme="minorHAnsi" w:hAnsiTheme="minorHAnsi" w:cstheme="minorHAnsi"/>
          <w:sz w:val="24"/>
          <w:u w:val="single"/>
        </w:rPr>
        <w:t xml:space="preserve">. </w:t>
      </w:r>
      <w:r w:rsidRPr="001E663D">
        <w:rPr>
          <w:rFonts w:asciiTheme="minorHAnsi" w:hAnsiTheme="minorHAnsi" w:cstheme="minorHAnsi"/>
          <w:b/>
          <w:bCs/>
          <w:sz w:val="24"/>
          <w:u w:val="single"/>
        </w:rPr>
        <w:t>The arms sales go beyond verbal support and show the United States providing an ally with tools of hard power</w:t>
      </w:r>
      <w:r w:rsidRPr="001E663D">
        <w:rPr>
          <w:rFonts w:asciiTheme="minorHAnsi" w:hAnsiTheme="minorHAnsi" w:cstheme="minorHAnsi"/>
          <w:sz w:val="24"/>
          <w:u w:val="single"/>
        </w:rPr>
        <w:t>.</w:t>
      </w:r>
      <w:r w:rsidRPr="001E663D">
        <w:rPr>
          <w:rFonts w:asciiTheme="minorHAnsi" w:hAnsiTheme="minorHAnsi" w:cstheme="minorHAnsi"/>
          <w:sz w:val="16"/>
        </w:rPr>
        <w:t xml:space="preserve"> </w:t>
      </w:r>
      <w:r w:rsidRPr="001E663D">
        <w:rPr>
          <w:rFonts w:asciiTheme="minorHAnsi" w:hAnsiTheme="minorHAnsi" w:cstheme="minorHAnsi"/>
          <w:sz w:val="24"/>
          <w:u w:val="single"/>
        </w:rPr>
        <w:t>The United States exports arms to several countries in the region</w:t>
      </w:r>
      <w:r w:rsidRPr="001E663D">
        <w:rPr>
          <w:rFonts w:asciiTheme="minorHAnsi" w:hAnsiTheme="minorHAnsi" w:cstheme="minorHAnsi"/>
          <w:b/>
          <w:bCs/>
          <w:sz w:val="24"/>
          <w:u w:val="single"/>
        </w:rPr>
        <w:t>. American weapons account for around 90% of Japan’s weapons imports, 60% of Australia’s, 59% of South Korea’s and 41% of the Philippines’. Each sale holds weight because it signals this same commitment to them as it does for Taiwan</w:t>
      </w:r>
      <w:r w:rsidRPr="001E663D">
        <w:rPr>
          <w:rFonts w:asciiTheme="minorHAnsi" w:hAnsiTheme="minorHAnsi" w:cstheme="minorHAnsi"/>
          <w:sz w:val="24"/>
          <w:u w:val="single"/>
        </w:rPr>
        <w:t>. The status quo upheld by the arms deal extends beyond Taiwan</w:t>
      </w:r>
      <w:r w:rsidRPr="001E663D">
        <w:rPr>
          <w:rFonts w:asciiTheme="minorHAnsi" w:hAnsiTheme="minorHAnsi" w:cstheme="minorHAnsi"/>
          <w:b/>
          <w:bCs/>
          <w:sz w:val="24"/>
          <w:u w:val="single"/>
        </w:rPr>
        <w:t>. Ending an almost 40 year policy would send shockwaves through the region and could very well encourage Chinese aggression</w:t>
      </w:r>
      <w:r w:rsidRPr="001E663D">
        <w:rPr>
          <w:rFonts w:asciiTheme="minorHAnsi" w:hAnsiTheme="minorHAnsi" w:cstheme="minorHAnsi"/>
          <w:sz w:val="24"/>
          <w:u w:val="single"/>
        </w:rPr>
        <w:t xml:space="preserve">. </w:t>
      </w:r>
      <w:r w:rsidRPr="001E663D">
        <w:rPr>
          <w:rFonts w:asciiTheme="minorHAnsi" w:hAnsiTheme="minorHAnsi" w:cstheme="minorHAnsi"/>
          <w:b/>
          <w:bCs/>
          <w:sz w:val="24"/>
          <w:u w:val="single"/>
        </w:rPr>
        <w:t>If the United States ended the sale of arms, China and American allies in the region would likely view it as U.S. appeasement of China</w:t>
      </w:r>
      <w:r w:rsidRPr="001E663D">
        <w:rPr>
          <w:rFonts w:asciiTheme="minorHAnsi" w:hAnsiTheme="minorHAnsi" w:cstheme="minorHAnsi"/>
          <w:sz w:val="16"/>
        </w:rPr>
        <w:t xml:space="preserve">. </w:t>
      </w:r>
      <w:r w:rsidRPr="001E663D">
        <w:rPr>
          <w:rFonts w:asciiTheme="minorHAnsi" w:hAnsiTheme="minorHAnsi" w:cstheme="minorHAnsi"/>
          <w:b/>
          <w:bCs/>
          <w:sz w:val="24"/>
          <w:u w:val="single"/>
        </w:rPr>
        <w:t>The perceived weakening of the U.S. could encourage China to take more aggressive actions, potentially sparking a dangerous crisis. Furthermore, it could greatly erode the confidence of America’s Asia-Pacific allies, namely South Korea, Japan and the Philippines, who all have defense treaties with the U.S. These allies may worry that their own arms deals are in jeopardy and that the U.S. is not seriously committed to their defense, forcing them to pursue other options and eroding American influence in the region.</w:t>
      </w:r>
      <w:r w:rsidRPr="001E663D">
        <w:rPr>
          <w:rFonts w:asciiTheme="minorHAnsi" w:hAnsiTheme="minorHAnsi" w:cstheme="minorHAnsi"/>
          <w:sz w:val="16"/>
        </w:rPr>
        <w:t xml:space="preserve"> </w:t>
      </w:r>
      <w:r w:rsidRPr="001E663D">
        <w:rPr>
          <w:rFonts w:asciiTheme="minorHAnsi" w:hAnsiTheme="minorHAnsi" w:cstheme="minorHAnsi"/>
          <w:sz w:val="24"/>
          <w:u w:val="single"/>
        </w:rPr>
        <w:t>The arms sales to Taiwan have been one of the most consequential foreign policy actions by the United States in recent history. They have kept the peaceful status quo and have publicly displayed America’s commitment to its allies. With China’s continued rise, the arms sales are more important now than ever before to keep the tensions in the Asia-Pacific from boiling over.</w:t>
      </w:r>
    </w:p>
    <w:p w14:paraId="78B34849" w14:textId="77777777" w:rsidR="004B2899" w:rsidRPr="001E663D" w:rsidRDefault="004B2899" w:rsidP="004B2899">
      <w:pPr>
        <w:rPr>
          <w:rFonts w:asciiTheme="minorHAnsi" w:hAnsiTheme="minorHAnsi" w:cstheme="minorHAnsi"/>
        </w:rPr>
      </w:pPr>
    </w:p>
    <w:p w14:paraId="10E9071E" w14:textId="77777777" w:rsidR="004B2899" w:rsidRPr="001E663D" w:rsidRDefault="004B2899" w:rsidP="004B2899">
      <w:pPr>
        <w:pStyle w:val="Heading4"/>
        <w:rPr>
          <w:rFonts w:asciiTheme="minorHAnsi" w:hAnsiTheme="minorHAnsi" w:cstheme="minorHAnsi"/>
        </w:rPr>
      </w:pPr>
      <w:r w:rsidRPr="001E663D">
        <w:rPr>
          <w:rFonts w:asciiTheme="minorHAnsi" w:hAnsiTheme="minorHAnsi" w:cstheme="minorHAnsi"/>
        </w:rPr>
        <w:t>Extinction – multiple scenarios that turn the case</w:t>
      </w:r>
    </w:p>
    <w:p w14:paraId="56C2C145" w14:textId="77777777" w:rsidR="004B2899" w:rsidRPr="001E663D" w:rsidRDefault="004B2899" w:rsidP="004B2899">
      <w:pPr>
        <w:rPr>
          <w:rFonts w:asciiTheme="minorHAnsi" w:hAnsiTheme="minorHAnsi" w:cstheme="minorHAnsi"/>
        </w:rPr>
      </w:pPr>
      <w:r w:rsidRPr="001E663D">
        <w:rPr>
          <w:rStyle w:val="Style13ptBold"/>
          <w:rFonts w:asciiTheme="minorHAnsi" w:hAnsiTheme="minorHAnsi" w:cstheme="minorHAnsi"/>
        </w:rPr>
        <w:t>Kroenig 15</w:t>
      </w:r>
      <w:r w:rsidRPr="001E663D">
        <w:rPr>
          <w:rFonts w:asciiTheme="minorHAnsi" w:hAnsiTheme="minorHAnsi" w:cstheme="minorHAnsi"/>
        </w:rPr>
        <w:t xml:space="preserve"> [Matthew Kroenig (2015) The History of Proliferation Optimism: Does It Have a Future?, Journal of Strategic Studies, 38:1-2, 98-125, DOI: </w:t>
      </w:r>
      <w:hyperlink r:id="rId42" w:history="1">
        <w:r w:rsidRPr="001E663D">
          <w:rPr>
            <w:rStyle w:val="Hyperlink"/>
            <w:rFonts w:asciiTheme="minorHAnsi" w:hAnsiTheme="minorHAnsi" w:cstheme="minorHAnsi"/>
          </w:rPr>
          <w:t>10.1080/01402390.2014.893508</w:t>
        </w:r>
      </w:hyperlink>
      <w:r w:rsidRPr="001E663D">
        <w:rPr>
          <w:rFonts w:asciiTheme="minorHAnsi" w:hAnsiTheme="minorHAnsi" w:cstheme="minorHAnsi"/>
        </w:rPr>
        <w:t>]</w:t>
      </w:r>
    </w:p>
    <w:p w14:paraId="087D56D3" w14:textId="77777777" w:rsidR="004B2899" w:rsidRPr="001E663D" w:rsidRDefault="004B2899" w:rsidP="004B2899">
      <w:pPr>
        <w:rPr>
          <w:rStyle w:val="StyleUnderline"/>
          <w:rFonts w:asciiTheme="minorHAnsi" w:hAnsiTheme="minorHAnsi" w:cstheme="minorHAnsi"/>
        </w:rPr>
      </w:pPr>
      <w:r w:rsidRPr="001E663D">
        <w:rPr>
          <w:rStyle w:val="StyleUnderline"/>
          <w:rFonts w:asciiTheme="minorHAnsi" w:hAnsiTheme="minorHAnsi" w:cstheme="minorHAnsi"/>
        </w:rPr>
        <w:t>Why Nuclear Proliferation Is a Problem</w:t>
      </w:r>
    </w:p>
    <w:p w14:paraId="4B789F90" w14:textId="77777777" w:rsidR="004B2899" w:rsidRPr="001E663D" w:rsidRDefault="004B2899" w:rsidP="004B2899">
      <w:pPr>
        <w:rPr>
          <w:rFonts w:asciiTheme="minorHAnsi" w:hAnsiTheme="minorHAnsi" w:cstheme="minorHAnsi"/>
          <w:sz w:val="16"/>
        </w:rPr>
      </w:pPr>
      <w:r w:rsidRPr="001E663D">
        <w:rPr>
          <w:rStyle w:val="StyleUnderline"/>
          <w:rFonts w:asciiTheme="minorHAnsi" w:hAnsiTheme="minorHAnsi" w:cstheme="minorHAnsi"/>
        </w:rPr>
        <w:t xml:space="preserve">The spread of nuclear weapons poses </w:t>
      </w:r>
      <w:r w:rsidRPr="001E663D">
        <w:rPr>
          <w:rStyle w:val="Emphasis"/>
          <w:rFonts w:asciiTheme="minorHAnsi" w:hAnsiTheme="minorHAnsi" w:cstheme="minorHAnsi"/>
        </w:rPr>
        <w:t>at least six severe threats</w:t>
      </w:r>
      <w:r w:rsidRPr="001E663D">
        <w:rPr>
          <w:rStyle w:val="StyleUnderline"/>
          <w:rFonts w:asciiTheme="minorHAnsi" w:hAnsiTheme="minorHAnsi" w:cstheme="minorHAnsi"/>
        </w:rPr>
        <w:t xml:space="preserve"> to international peace</w:t>
      </w:r>
      <w:r w:rsidRPr="001E663D">
        <w:rPr>
          <w:rFonts w:asciiTheme="minorHAnsi" w:hAnsiTheme="minorHAnsi" w:cstheme="minorHAnsi"/>
          <w:sz w:val="16"/>
        </w:rPr>
        <w:t xml:space="preserve"> and security including: nuclear war, nuclear terrorism, global and regional instability, constrained US freedom of action, weakened alliances, and further nuclear proliferation. </w:t>
      </w:r>
      <w:r w:rsidRPr="001E663D">
        <w:rPr>
          <w:rStyle w:val="StyleUnderline"/>
          <w:rFonts w:asciiTheme="minorHAnsi" w:hAnsiTheme="minorHAnsi" w:cstheme="minorHAnsi"/>
        </w:rPr>
        <w:t xml:space="preserve">Each of these threats has received extensive treatment elsewhere </w:t>
      </w:r>
      <w:r w:rsidRPr="001E663D">
        <w:rPr>
          <w:rFonts w:asciiTheme="minorHAnsi" w:hAnsiTheme="minorHAnsi" w:cstheme="minorHAnsi"/>
          <w:sz w:val="16"/>
        </w:rPr>
        <w:t>and this review is not intended to replicate or even necessarily to improve upon these previous efforts. Rather the goals of this section are more modest: to usefully bring together and recap the many reasons why we should be pessimistic about the likely consequences of nuclear proliferation. Many of these threats will be illuminated with a discussion of a case of much contemporary concern: Iran’s advanced nuclear program.</w:t>
      </w:r>
    </w:p>
    <w:p w14:paraId="6D8E3904" w14:textId="77777777" w:rsidR="004B2899" w:rsidRPr="001E663D" w:rsidRDefault="004B2899" w:rsidP="004B2899">
      <w:pPr>
        <w:rPr>
          <w:rStyle w:val="Emphasis"/>
          <w:rFonts w:asciiTheme="minorHAnsi" w:hAnsiTheme="minorHAnsi" w:cstheme="minorHAnsi"/>
        </w:rPr>
      </w:pPr>
      <w:r w:rsidRPr="001E663D">
        <w:rPr>
          <w:rStyle w:val="Emphasis"/>
          <w:rFonts w:asciiTheme="minorHAnsi" w:hAnsiTheme="minorHAnsi" w:cstheme="minorHAnsi"/>
        </w:rPr>
        <w:t>Nuclear War</w:t>
      </w:r>
    </w:p>
    <w:p w14:paraId="042E4944" w14:textId="77777777" w:rsidR="004B2899" w:rsidRPr="001E663D" w:rsidRDefault="004B2899" w:rsidP="004B2899">
      <w:pPr>
        <w:rPr>
          <w:rStyle w:val="StyleUnderline"/>
          <w:rFonts w:asciiTheme="minorHAnsi" w:hAnsiTheme="minorHAnsi" w:cstheme="minorHAnsi"/>
        </w:rPr>
      </w:pPr>
      <w:r w:rsidRPr="001E663D">
        <w:rPr>
          <w:rFonts w:asciiTheme="minorHAnsi" w:hAnsiTheme="minorHAnsi" w:cstheme="minorHAnsi"/>
          <w:sz w:val="16"/>
        </w:rPr>
        <w:t>T</w:t>
      </w:r>
      <w:r w:rsidRPr="001E663D">
        <w:rPr>
          <w:rStyle w:val="StyleUnderline"/>
          <w:rFonts w:asciiTheme="minorHAnsi" w:hAnsiTheme="minorHAnsi" w:cstheme="minorHAnsi"/>
        </w:rPr>
        <w:t xml:space="preserve">he greatest threat posed by the spread of nuclear weapons is </w:t>
      </w:r>
      <w:r w:rsidRPr="001E663D">
        <w:rPr>
          <w:rStyle w:val="Emphasis"/>
          <w:rFonts w:asciiTheme="minorHAnsi" w:hAnsiTheme="minorHAnsi" w:cstheme="minorHAnsi"/>
        </w:rPr>
        <w:t>nuclear</w:t>
      </w:r>
      <w:r w:rsidRPr="001E663D">
        <w:rPr>
          <w:rStyle w:val="StyleUnderline"/>
          <w:rFonts w:asciiTheme="minorHAnsi" w:hAnsiTheme="minorHAnsi" w:cstheme="minorHAnsi"/>
        </w:rPr>
        <w:t xml:space="preserve"> </w:t>
      </w:r>
      <w:r w:rsidRPr="001E663D">
        <w:rPr>
          <w:rStyle w:val="Emphasis"/>
          <w:rFonts w:asciiTheme="minorHAnsi" w:hAnsiTheme="minorHAnsi" w:cstheme="minorHAnsi"/>
        </w:rPr>
        <w:t>war</w:t>
      </w:r>
      <w:r w:rsidRPr="001E663D">
        <w:rPr>
          <w:rStyle w:val="StyleUnderline"/>
          <w:rFonts w:asciiTheme="minorHAnsi" w:hAnsiTheme="minorHAnsi" w:cstheme="minorHAnsi"/>
        </w:rPr>
        <w:t>.</w:t>
      </w:r>
      <w:r w:rsidRPr="001E663D">
        <w:rPr>
          <w:rFonts w:asciiTheme="minorHAnsi" w:hAnsiTheme="minorHAnsi" w:cstheme="minorHAnsi"/>
          <w:sz w:val="16"/>
        </w:rPr>
        <w:t xml:space="preserve"> The more states in possession of nuclear weapons, </w:t>
      </w:r>
      <w:r w:rsidRPr="001E663D">
        <w:rPr>
          <w:rStyle w:val="StyleUnderline"/>
          <w:rFonts w:asciiTheme="minorHAnsi" w:hAnsiTheme="minorHAnsi" w:cstheme="minorHAnsi"/>
        </w:rPr>
        <w:t>the greater the probability that somewhere, someday, there will be a catastrophic nuclear war.</w:t>
      </w:r>
    </w:p>
    <w:p w14:paraId="7EBD5E16" w14:textId="77777777" w:rsidR="004B2899" w:rsidRPr="001E663D" w:rsidRDefault="004B2899" w:rsidP="004B2899">
      <w:pPr>
        <w:rPr>
          <w:rFonts w:asciiTheme="minorHAnsi" w:hAnsiTheme="minorHAnsi" w:cstheme="minorHAnsi"/>
          <w:sz w:val="16"/>
          <w:szCs w:val="16"/>
        </w:rPr>
      </w:pPr>
      <w:r w:rsidRPr="001E663D">
        <w:rPr>
          <w:rFonts w:asciiTheme="minorHAnsi" w:hAnsiTheme="minorHAnsi" w:cstheme="minorHAnsi"/>
          <w:sz w:val="16"/>
          <w:szCs w:val="16"/>
        </w:rPr>
        <w:t>To date, nuclear weapons have only been used in warfare once. In 1945, the United States used nuclear weapons on Hiroshima and Nagasaki, bringing World War II to a close. Many analysts point to the 65-plus-year tradition of nuclear non-use as evidence that nuclear weapons are unusable, but it would be naïve to think that nuclear weapons will never be used again simply because they have not been used for some time. After all, analysts in the 1990s argued that worldwide economic downturns like the Great Depression were a thing of the past, only to be surprised by the dot-com bubble bursting later in the decade and the Great Recession of the late 2000s. This author, for one, would be surprised if nuclear weapons are not used again sometime in his lifetime.</w:t>
      </w:r>
    </w:p>
    <w:p w14:paraId="41CF6E86" w14:textId="77777777" w:rsidR="004B2899" w:rsidRPr="001E663D" w:rsidRDefault="004B2899" w:rsidP="004B2899">
      <w:pPr>
        <w:rPr>
          <w:rFonts w:asciiTheme="minorHAnsi" w:hAnsiTheme="minorHAnsi" w:cstheme="minorHAnsi"/>
          <w:sz w:val="16"/>
        </w:rPr>
      </w:pPr>
      <w:r w:rsidRPr="001E663D">
        <w:rPr>
          <w:rFonts w:asciiTheme="minorHAnsi" w:hAnsiTheme="minorHAnsi" w:cstheme="minorHAnsi"/>
          <w:sz w:val="16"/>
        </w:rPr>
        <w:t xml:space="preserve">Before reaching a state of MAD, </w:t>
      </w:r>
      <w:r w:rsidRPr="001E663D">
        <w:rPr>
          <w:rStyle w:val="StyleUnderline"/>
          <w:rFonts w:asciiTheme="minorHAnsi" w:hAnsiTheme="minorHAnsi" w:cstheme="minorHAnsi"/>
        </w:rPr>
        <w:t>new nuclear states go through a transition period in which they lack a secure-second strike capability</w:t>
      </w:r>
      <w:r w:rsidRPr="001E663D">
        <w:rPr>
          <w:rFonts w:asciiTheme="minorHAnsi" w:hAnsiTheme="minorHAnsi" w:cstheme="minorHAnsi"/>
          <w:sz w:val="16"/>
        </w:rPr>
        <w:t xml:space="preserve">. In this context, one or both states might believe that it has an incentive to use nuclear weapons first. For example, </w:t>
      </w:r>
      <w:r w:rsidRPr="001E663D">
        <w:rPr>
          <w:rStyle w:val="StyleUnderline"/>
          <w:rFonts w:asciiTheme="minorHAnsi" w:hAnsiTheme="minorHAnsi" w:cstheme="minorHAnsi"/>
        </w:rPr>
        <w:t>if Iran acquires nuclear weapons, neither Iran, nor its nuclear-armed rival, Israel, will have a secure, second-strike capability</w:t>
      </w:r>
      <w:r w:rsidRPr="001E663D">
        <w:rPr>
          <w:rFonts w:asciiTheme="minorHAnsi" w:hAnsiTheme="minorHAnsi" w:cstheme="minorHAnsi"/>
          <w:sz w:val="16"/>
        </w:rPr>
        <w:t xml:space="preserve">. Even though it is believed to have a large arsenal, given its small size and lack of strategic depth, </w:t>
      </w:r>
      <w:r w:rsidRPr="001E663D">
        <w:rPr>
          <w:rStyle w:val="StyleUnderline"/>
          <w:rFonts w:asciiTheme="minorHAnsi" w:hAnsiTheme="minorHAnsi" w:cstheme="minorHAnsi"/>
        </w:rPr>
        <w:t>Israel might not be confident that it could absorb a nuclear strike and respond with a devastating counterstrike.</w:t>
      </w:r>
      <w:r w:rsidRPr="001E663D">
        <w:rPr>
          <w:rFonts w:asciiTheme="minorHAnsi" w:hAnsiTheme="minorHAnsi" w:cstheme="minorHAnsi"/>
          <w:sz w:val="16"/>
        </w:rPr>
        <w:t xml:space="preserve"> Similarly, Iran might eventually be able to build a large and survivable nuclear arsenal, but, when it first crosses the nuclear threshold, Tehran will have a small and vulnerable nuclear force.</w:t>
      </w:r>
    </w:p>
    <w:p w14:paraId="4DCFE052" w14:textId="77777777" w:rsidR="004B2899" w:rsidRPr="001E663D" w:rsidRDefault="004B2899" w:rsidP="004B2899">
      <w:pPr>
        <w:rPr>
          <w:rFonts w:asciiTheme="minorHAnsi" w:hAnsiTheme="minorHAnsi" w:cstheme="minorHAnsi"/>
          <w:sz w:val="16"/>
        </w:rPr>
      </w:pPr>
      <w:r w:rsidRPr="001E663D">
        <w:rPr>
          <w:rFonts w:asciiTheme="minorHAnsi" w:hAnsiTheme="minorHAnsi" w:cstheme="minorHAnsi"/>
          <w:sz w:val="16"/>
        </w:rPr>
        <w:t xml:space="preserve">In these pre-MAD situations, </w:t>
      </w:r>
      <w:r w:rsidRPr="001E663D">
        <w:rPr>
          <w:rStyle w:val="StyleUnderline"/>
          <w:rFonts w:asciiTheme="minorHAnsi" w:hAnsiTheme="minorHAnsi" w:cstheme="minorHAnsi"/>
        </w:rPr>
        <w:t xml:space="preserve">there are </w:t>
      </w:r>
      <w:r w:rsidRPr="001E663D">
        <w:rPr>
          <w:rStyle w:val="Emphasis"/>
          <w:rFonts w:asciiTheme="minorHAnsi" w:hAnsiTheme="minorHAnsi" w:cstheme="minorHAnsi"/>
        </w:rPr>
        <w:t>at least three ways</w:t>
      </w:r>
      <w:r w:rsidRPr="001E663D">
        <w:rPr>
          <w:rStyle w:val="StyleUnderline"/>
          <w:rFonts w:asciiTheme="minorHAnsi" w:hAnsiTheme="minorHAnsi" w:cstheme="minorHAnsi"/>
        </w:rPr>
        <w:t xml:space="preserve"> that nuclear war could occur.</w:t>
      </w:r>
      <w:r w:rsidRPr="001E663D">
        <w:rPr>
          <w:rFonts w:asciiTheme="minorHAnsi" w:hAnsiTheme="minorHAnsi" w:cstheme="minorHAnsi"/>
          <w:sz w:val="16"/>
        </w:rPr>
        <w:t xml:space="preserve"> First, </w:t>
      </w:r>
      <w:r w:rsidRPr="001E663D">
        <w:rPr>
          <w:rStyle w:val="Emphasis"/>
          <w:rFonts w:asciiTheme="minorHAnsi" w:hAnsiTheme="minorHAnsi" w:cstheme="minorHAnsi"/>
        </w:rPr>
        <w:t>the state with the nuclear advantage might believe it has a splendid first strike capability.</w:t>
      </w:r>
      <w:r w:rsidRPr="001E663D">
        <w:rPr>
          <w:rFonts w:asciiTheme="minorHAnsi" w:hAnsiTheme="minorHAnsi" w:cstheme="minorHAnsi"/>
          <w:sz w:val="16"/>
        </w:rPr>
        <w:t xml:space="preserve"> In a crisis, Israel might, therefore, decide to launch a preventive nuclear strike to disarm Iran’s nuclear capabilities. </w:t>
      </w:r>
      <w:r w:rsidRPr="001E663D">
        <w:rPr>
          <w:rStyle w:val="Emphasis"/>
          <w:rFonts w:asciiTheme="minorHAnsi" w:hAnsiTheme="minorHAnsi" w:cstheme="minorHAnsi"/>
        </w:rPr>
        <w:t xml:space="preserve">Indeed, this incentive might be further increased by Israel’s aggressive strategic culture that emphasizes preemptive action. </w:t>
      </w:r>
      <w:r w:rsidRPr="001E663D">
        <w:rPr>
          <w:rFonts w:asciiTheme="minorHAnsi" w:hAnsiTheme="minorHAnsi" w:cstheme="minorHAnsi"/>
          <w:sz w:val="16"/>
        </w:rPr>
        <w:t xml:space="preserve">Second, </w:t>
      </w:r>
      <w:r w:rsidRPr="001E663D">
        <w:rPr>
          <w:rStyle w:val="StyleUnderline"/>
          <w:rFonts w:asciiTheme="minorHAnsi" w:hAnsiTheme="minorHAnsi" w:cstheme="minorHAnsi"/>
        </w:rPr>
        <w:t>the state with a small and vulnerable nuclear arsenal, in this case Iran, might feel use them or lose them pressures</w:t>
      </w:r>
      <w:r w:rsidRPr="001E663D">
        <w:rPr>
          <w:rFonts w:asciiTheme="minorHAnsi" w:hAnsiTheme="minorHAnsi" w:cstheme="minorHAnsi"/>
          <w:sz w:val="16"/>
        </w:rPr>
        <w:t xml:space="preserve">. That is, in a crisis, </w:t>
      </w:r>
      <w:r w:rsidRPr="001E663D">
        <w:rPr>
          <w:rStyle w:val="StyleUnderline"/>
          <w:rFonts w:asciiTheme="minorHAnsi" w:hAnsiTheme="minorHAnsi" w:cstheme="minorHAnsi"/>
        </w:rPr>
        <w:t>Iran might decide to strike first rather than risk having its entire nuclear arsenal destroyed.</w:t>
      </w:r>
      <w:r w:rsidRPr="001E663D">
        <w:rPr>
          <w:rFonts w:asciiTheme="minorHAnsi" w:hAnsiTheme="minorHAnsi" w:cstheme="minorHAnsi"/>
          <w:sz w:val="16"/>
        </w:rPr>
        <w:t xml:space="preserve"> Third, as Thomas Schelling has argued, </w:t>
      </w:r>
      <w:r w:rsidRPr="001E663D">
        <w:rPr>
          <w:rStyle w:val="StyleUnderline"/>
          <w:rFonts w:asciiTheme="minorHAnsi" w:hAnsiTheme="minorHAnsi" w:cstheme="minorHAnsi"/>
        </w:rPr>
        <w:t>nuclear war could result due to the reciprocal fear of surprise attack.</w:t>
      </w:r>
      <w:r w:rsidRPr="001E663D">
        <w:rPr>
          <w:rFonts w:asciiTheme="minorHAnsi" w:hAnsiTheme="minorHAnsi" w:cstheme="minorHAnsi"/>
          <w:sz w:val="16"/>
        </w:rPr>
        <w:t xml:space="preserve"> If there are advantages to striking first, </w:t>
      </w:r>
      <w:r w:rsidRPr="001E663D">
        <w:rPr>
          <w:rStyle w:val="StyleUnderline"/>
          <w:rFonts w:asciiTheme="minorHAnsi" w:hAnsiTheme="minorHAnsi" w:cstheme="minorHAnsi"/>
        </w:rPr>
        <w:t>one state might start a nuclear war in the belief that war is inevitable and that it would be better to go first than to go second.</w:t>
      </w:r>
      <w:r w:rsidRPr="001E663D">
        <w:rPr>
          <w:rFonts w:asciiTheme="minorHAnsi" w:hAnsiTheme="minorHAnsi" w:cstheme="minorHAnsi"/>
          <w:sz w:val="16"/>
        </w:rPr>
        <w:t xml:space="preserve"> Fortunately, there is no historic evidence of this dynamic occurring in a nuclear context, but it is still possible. In an Israeli–Iranian crisis, for example, Israel and Iran might both prefer to avoid a nuclear war, but decide to strike first rather than suffer a devastating first attack from an opponent.</w:t>
      </w:r>
    </w:p>
    <w:p w14:paraId="3ADD9B3B" w14:textId="77777777" w:rsidR="004B2899" w:rsidRPr="001E663D" w:rsidRDefault="004B2899" w:rsidP="004B2899">
      <w:pPr>
        <w:rPr>
          <w:rFonts w:asciiTheme="minorHAnsi" w:hAnsiTheme="minorHAnsi" w:cstheme="minorHAnsi"/>
          <w:sz w:val="16"/>
        </w:rPr>
      </w:pPr>
      <w:r w:rsidRPr="001E663D">
        <w:rPr>
          <w:rFonts w:asciiTheme="minorHAnsi" w:hAnsiTheme="minorHAnsi" w:cstheme="minorHAnsi"/>
          <w:sz w:val="16"/>
        </w:rPr>
        <w:t xml:space="preserve">Even in a world of MAD, however, </w:t>
      </w:r>
      <w:r w:rsidRPr="001E663D">
        <w:rPr>
          <w:rStyle w:val="StyleUnderline"/>
          <w:rFonts w:asciiTheme="minorHAnsi" w:hAnsiTheme="minorHAnsi" w:cstheme="minorHAnsi"/>
        </w:rPr>
        <w:t>when both sides have secure, second-strike capabilities, there is still a risk of nuclear war</w:t>
      </w:r>
      <w:r w:rsidRPr="001E663D">
        <w:rPr>
          <w:rFonts w:asciiTheme="minorHAnsi" w:hAnsiTheme="minorHAnsi" w:cstheme="minorHAnsi"/>
          <w:sz w:val="16"/>
        </w:rPr>
        <w:t xml:space="preserve">. </w:t>
      </w:r>
      <w:r w:rsidRPr="001E663D">
        <w:rPr>
          <w:rStyle w:val="StyleUnderline"/>
          <w:rFonts w:asciiTheme="minorHAnsi" w:hAnsiTheme="minorHAnsi" w:cstheme="minorHAnsi"/>
        </w:rPr>
        <w:t>Rational deterrence theory assumes nuclear-armed states are governed by rational leaders who would not intentionally launch a suicidal nuclear war.</w:t>
      </w:r>
      <w:r w:rsidRPr="001E663D">
        <w:rPr>
          <w:rFonts w:asciiTheme="minorHAnsi" w:hAnsiTheme="minorHAnsi" w:cstheme="minorHAnsi"/>
          <w:sz w:val="16"/>
        </w:rPr>
        <w:t xml:space="preserve"> This assumption appears to have applied to past and current nuclear powers, </w:t>
      </w:r>
      <w:r w:rsidRPr="001E663D">
        <w:rPr>
          <w:rStyle w:val="StyleUnderline"/>
          <w:rFonts w:asciiTheme="minorHAnsi" w:hAnsiTheme="minorHAnsi" w:cstheme="minorHAnsi"/>
        </w:rPr>
        <w:t xml:space="preserve">but there is </w:t>
      </w:r>
      <w:r w:rsidRPr="001E663D">
        <w:rPr>
          <w:rStyle w:val="Emphasis"/>
          <w:rFonts w:asciiTheme="minorHAnsi" w:hAnsiTheme="minorHAnsi" w:cstheme="minorHAnsi"/>
        </w:rPr>
        <w:t>no guarantee</w:t>
      </w:r>
      <w:r w:rsidRPr="001E663D">
        <w:rPr>
          <w:rStyle w:val="StyleUnderline"/>
          <w:rFonts w:asciiTheme="minorHAnsi" w:hAnsiTheme="minorHAnsi" w:cstheme="minorHAnsi"/>
        </w:rPr>
        <w:t xml:space="preserve"> that it will continue to hold in the future. </w:t>
      </w:r>
      <w:r w:rsidRPr="001E663D">
        <w:rPr>
          <w:rFonts w:asciiTheme="minorHAnsi" w:hAnsiTheme="minorHAnsi" w:cstheme="minorHAnsi"/>
          <w:sz w:val="16"/>
        </w:rPr>
        <w:t xml:space="preserve">Iran’s theocratic government, despite its inflammatory rhetoric, has followed a fairly pragmatic foreign policy since 1979, but it contains leaders who hold millenarian religious worldviews and could one day ascend to power. </w:t>
      </w:r>
      <w:r w:rsidRPr="001E663D">
        <w:rPr>
          <w:rStyle w:val="StyleUnderline"/>
          <w:rFonts w:asciiTheme="minorHAnsi" w:hAnsiTheme="minorHAnsi" w:cstheme="minorHAnsi"/>
        </w:rPr>
        <w:t>We cannot rule out the possibility that, as nuclear weapons continue to spread, some leader somewhere will choose to launch a nuclear war</w:t>
      </w:r>
      <w:r w:rsidRPr="001E663D">
        <w:rPr>
          <w:rFonts w:asciiTheme="minorHAnsi" w:hAnsiTheme="minorHAnsi" w:cstheme="minorHAnsi"/>
          <w:sz w:val="16"/>
        </w:rPr>
        <w:t>, knowing full well that it could result in self-destruction.</w:t>
      </w:r>
    </w:p>
    <w:p w14:paraId="6299006C" w14:textId="77777777" w:rsidR="004B2899" w:rsidRPr="001E663D" w:rsidRDefault="004B2899" w:rsidP="004B2899">
      <w:pPr>
        <w:rPr>
          <w:rFonts w:asciiTheme="minorHAnsi" w:hAnsiTheme="minorHAnsi" w:cstheme="minorHAnsi"/>
          <w:sz w:val="16"/>
        </w:rPr>
      </w:pPr>
      <w:r w:rsidRPr="001E663D">
        <w:rPr>
          <w:rFonts w:asciiTheme="minorHAnsi" w:hAnsiTheme="minorHAnsi" w:cstheme="minorHAnsi"/>
          <w:sz w:val="16"/>
        </w:rPr>
        <w:t xml:space="preserve">One does not need to resort to irrationality, however, to imagine nuclear war under MAD. </w:t>
      </w:r>
      <w:r w:rsidRPr="001E663D">
        <w:rPr>
          <w:rStyle w:val="StyleUnderline"/>
          <w:rFonts w:asciiTheme="minorHAnsi" w:hAnsiTheme="minorHAnsi" w:cstheme="minorHAnsi"/>
        </w:rPr>
        <w:t>Nuclear weapons may deter leaders from intentionally launching full-scale wars, but they do not mean the end of international politics</w:t>
      </w:r>
      <w:r w:rsidRPr="001E663D">
        <w:rPr>
          <w:rFonts w:asciiTheme="minorHAnsi" w:hAnsiTheme="minorHAnsi" w:cstheme="minorHAnsi"/>
          <w:sz w:val="16"/>
        </w:rPr>
        <w:t xml:space="preserve">. As was discussed above, </w:t>
      </w:r>
      <w:r w:rsidRPr="001E663D">
        <w:rPr>
          <w:rStyle w:val="StyleUnderline"/>
          <w:rFonts w:asciiTheme="minorHAnsi" w:hAnsiTheme="minorHAnsi" w:cstheme="minorHAnsi"/>
        </w:rPr>
        <w:t>nuclear-armed states still have conflicts of interest and leaders still seek to coerce nuclear-armed adversaries</w:t>
      </w:r>
      <w:r w:rsidRPr="001E663D">
        <w:rPr>
          <w:rFonts w:asciiTheme="minorHAnsi" w:hAnsiTheme="minorHAnsi" w:cstheme="minorHAnsi"/>
          <w:sz w:val="16"/>
        </w:rPr>
        <w:t>. Leaders might, therefore, choose to launch a limited nuclear war.</w:t>
      </w:r>
      <w:hyperlink r:id="rId43" w:history="1">
        <w:r w:rsidRPr="001E663D">
          <w:rPr>
            <w:rStyle w:val="Hyperlink"/>
            <w:rFonts w:asciiTheme="minorHAnsi" w:hAnsiTheme="minorHAnsi" w:cstheme="minorHAnsi"/>
          </w:rPr>
          <w:t>50</w:t>
        </w:r>
      </w:hyperlink>
      <w:r w:rsidRPr="001E663D">
        <w:rPr>
          <w:rFonts w:asciiTheme="minorHAnsi" w:hAnsiTheme="minorHAnsi" w:cstheme="minorHAnsi"/>
          <w:sz w:val="16"/>
        </w:rPr>
        <w:t xml:space="preserve">50 Knorr, Limited Strategic War.View all notes This strategy might be especially attractive to states in a position of conventional inferiority that might have an incentive to escalate a crisis quickly to the nuclear level. During the Cold War, </w:t>
      </w:r>
      <w:r w:rsidRPr="001E663D">
        <w:rPr>
          <w:rStyle w:val="StyleUnderline"/>
          <w:rFonts w:asciiTheme="minorHAnsi" w:hAnsiTheme="minorHAnsi" w:cstheme="minorHAnsi"/>
        </w:rPr>
        <w:t>the United States planned to use nuclear weapons first to stop a Soviet invasion of Western Europe given NATO’s conventional inferiority.</w:t>
      </w:r>
      <w:hyperlink r:id="rId44" w:history="1">
        <w:r w:rsidRPr="001E663D">
          <w:rPr>
            <w:rStyle w:val="Hyperlink"/>
            <w:rFonts w:asciiTheme="minorHAnsi" w:hAnsiTheme="minorHAnsi" w:cstheme="minorHAnsi"/>
          </w:rPr>
          <w:t>51</w:t>
        </w:r>
      </w:hyperlink>
      <w:r w:rsidRPr="001E663D">
        <w:rPr>
          <w:rFonts w:asciiTheme="minorHAnsi" w:hAnsiTheme="minorHAnsi" w:cstheme="minorHAnsi"/>
          <w:sz w:val="16"/>
        </w:rPr>
        <w:t xml:space="preserve">51 Of course there is no guarantee that Washington would have used nuclear weapons as planned in the event of actual conflict. It should be noted that US nuclear threats were intended not only to deter the Soviet Union, but also to reassure NATO partners and dissuade them from seeking independent nuclear forces.View all notes As Russia’s conventional power has deteriorated since the end of the Cold War, Moscow has come to rely more heavily on nuclear weapons in its military doctrine. Indeed, </w:t>
      </w:r>
      <w:r w:rsidRPr="001E663D">
        <w:rPr>
          <w:rStyle w:val="StyleUnderline"/>
          <w:rFonts w:asciiTheme="minorHAnsi" w:hAnsiTheme="minorHAnsi" w:cstheme="minorHAnsi"/>
        </w:rPr>
        <w:t xml:space="preserve">Russian strategy calls for the use of nuclear weapons early in a conflict </w:t>
      </w:r>
      <w:r w:rsidRPr="001E663D">
        <w:rPr>
          <w:rFonts w:asciiTheme="minorHAnsi" w:hAnsiTheme="minorHAnsi" w:cstheme="minorHAnsi"/>
          <w:sz w:val="16"/>
        </w:rPr>
        <w:t xml:space="preserve">(something that most Western strategists would consider to be escalatory) </w:t>
      </w:r>
      <w:r w:rsidRPr="001E663D">
        <w:rPr>
          <w:rStyle w:val="StyleUnderline"/>
          <w:rFonts w:asciiTheme="minorHAnsi" w:hAnsiTheme="minorHAnsi" w:cstheme="minorHAnsi"/>
        </w:rPr>
        <w:t xml:space="preserve">as a way to de-escalate a crisis. </w:t>
      </w:r>
      <w:r w:rsidRPr="001E663D">
        <w:rPr>
          <w:rFonts w:asciiTheme="minorHAnsi" w:hAnsiTheme="minorHAnsi" w:cstheme="minorHAnsi"/>
          <w:sz w:val="16"/>
        </w:rPr>
        <w:t>Similarly, Pakistan’s military plans for nuclear use in the event of an invasion from conventionally stronger India. And finally, Chinese generals openly talk about the possibility of nuclear use against a US superpower in a possible East Asia contingency.</w:t>
      </w:r>
    </w:p>
    <w:p w14:paraId="22B20ED8" w14:textId="77777777" w:rsidR="004B2899" w:rsidRPr="001E663D" w:rsidRDefault="004B2899" w:rsidP="004B2899">
      <w:pPr>
        <w:rPr>
          <w:rStyle w:val="StyleUnderline"/>
          <w:rFonts w:asciiTheme="minorHAnsi" w:hAnsiTheme="minorHAnsi" w:cstheme="minorHAnsi"/>
        </w:rPr>
      </w:pPr>
      <w:r w:rsidRPr="001E663D">
        <w:rPr>
          <w:rFonts w:asciiTheme="minorHAnsi" w:hAnsiTheme="minorHAnsi" w:cstheme="minorHAnsi"/>
          <w:sz w:val="16"/>
        </w:rPr>
        <w:t xml:space="preserve">Second, as was also discussed above, </w:t>
      </w:r>
      <w:r w:rsidRPr="001E663D">
        <w:rPr>
          <w:rStyle w:val="StyleUnderline"/>
          <w:rFonts w:asciiTheme="minorHAnsi" w:hAnsiTheme="minorHAnsi" w:cstheme="minorHAnsi"/>
        </w:rPr>
        <w:t>leaders can make a ‘threat that leaves something to chance’</w:t>
      </w:r>
      <w:r w:rsidRPr="001E663D">
        <w:rPr>
          <w:rFonts w:asciiTheme="minorHAnsi" w:hAnsiTheme="minorHAnsi" w:cstheme="minorHAnsi"/>
          <w:sz w:val="16"/>
        </w:rPr>
        <w:t>.</w:t>
      </w:r>
      <w:hyperlink r:id="rId45" w:history="1">
        <w:r w:rsidRPr="001E663D">
          <w:rPr>
            <w:rStyle w:val="Hyperlink"/>
            <w:rFonts w:asciiTheme="minorHAnsi" w:hAnsiTheme="minorHAnsi" w:cstheme="minorHAnsi"/>
          </w:rPr>
          <w:t>52</w:t>
        </w:r>
      </w:hyperlink>
      <w:r w:rsidRPr="001E663D">
        <w:rPr>
          <w:rFonts w:asciiTheme="minorHAnsi" w:hAnsiTheme="minorHAnsi" w:cstheme="minorHAnsi"/>
          <w:sz w:val="16"/>
        </w:rPr>
        <w:t xml:space="preserve">52 Schelling, Arms and Influence.View all notes They can initiate a nuclear crisis. </w:t>
      </w:r>
      <w:r w:rsidRPr="001E663D">
        <w:rPr>
          <w:rStyle w:val="StyleUnderline"/>
          <w:rFonts w:asciiTheme="minorHAnsi" w:hAnsiTheme="minorHAnsi" w:cstheme="minorHAnsi"/>
        </w:rPr>
        <w:t>By playing these risky games of nuclear brinkmanship, states can increase the risk of nuclear war in an attempt to force a less resolved adversary to back down</w:t>
      </w:r>
      <w:r w:rsidRPr="001E663D">
        <w:rPr>
          <w:rFonts w:asciiTheme="minorHAnsi" w:hAnsiTheme="minorHAnsi" w:cstheme="minorHAnsi"/>
          <w:sz w:val="16"/>
        </w:rPr>
        <w:t>. Historical crises have not resulted in nuclear war, but many of them, including the 1962 Cuban Missile Crisis, have come close. And scholars have documented historical incidents when accidents nearly led to war.</w:t>
      </w:r>
      <w:hyperlink r:id="rId46" w:history="1">
        <w:r w:rsidRPr="001E663D">
          <w:rPr>
            <w:rStyle w:val="Hyperlink"/>
            <w:rFonts w:asciiTheme="minorHAnsi" w:hAnsiTheme="minorHAnsi" w:cstheme="minorHAnsi"/>
          </w:rPr>
          <w:t>53</w:t>
        </w:r>
      </w:hyperlink>
      <w:r w:rsidRPr="001E663D">
        <w:rPr>
          <w:rFonts w:asciiTheme="minorHAnsi" w:hAnsiTheme="minorHAnsi" w:cstheme="minorHAnsi"/>
          <w:sz w:val="16"/>
        </w:rPr>
        <w:t xml:space="preserve">53 Scott Sagan, The Limits of Safety: Organizations, Accidents, and Nuclear Weapons (Princeton UP 1993).View all notes When we think about future nuclear crisis dyads, such as Iran and Israel, with fewer sources of stability than existed during the Cold War, </w:t>
      </w:r>
      <w:r w:rsidRPr="001E663D">
        <w:rPr>
          <w:rStyle w:val="StyleUnderline"/>
          <w:rFonts w:asciiTheme="minorHAnsi" w:hAnsiTheme="minorHAnsi" w:cstheme="minorHAnsi"/>
        </w:rPr>
        <w:t>we can see that there is a real risk that a future crisis could result in a devastating nuclear exchange.</w:t>
      </w:r>
    </w:p>
    <w:p w14:paraId="23F0459E" w14:textId="77777777" w:rsidR="004B2899" w:rsidRPr="001E663D" w:rsidRDefault="004B2899" w:rsidP="004B2899">
      <w:pPr>
        <w:rPr>
          <w:rStyle w:val="Emphasis"/>
          <w:rFonts w:asciiTheme="minorHAnsi" w:hAnsiTheme="minorHAnsi" w:cstheme="minorHAnsi"/>
        </w:rPr>
      </w:pPr>
      <w:r w:rsidRPr="001E663D">
        <w:rPr>
          <w:rStyle w:val="Emphasis"/>
          <w:rFonts w:asciiTheme="minorHAnsi" w:hAnsiTheme="minorHAnsi" w:cstheme="minorHAnsi"/>
        </w:rPr>
        <w:t>Nuclear Terrorism</w:t>
      </w:r>
    </w:p>
    <w:p w14:paraId="53AB8D5F" w14:textId="77777777" w:rsidR="004B2899" w:rsidRPr="001E663D" w:rsidRDefault="004B2899" w:rsidP="004B2899">
      <w:pPr>
        <w:rPr>
          <w:rFonts w:asciiTheme="minorHAnsi" w:hAnsiTheme="minorHAnsi" w:cstheme="minorHAnsi"/>
          <w:sz w:val="16"/>
        </w:rPr>
      </w:pPr>
      <w:r w:rsidRPr="001E663D">
        <w:rPr>
          <w:rStyle w:val="StyleUnderline"/>
          <w:rFonts w:asciiTheme="minorHAnsi" w:hAnsiTheme="minorHAnsi" w:cstheme="minorHAnsi"/>
        </w:rPr>
        <w:t>The spread of nuclear weapons also increases the risk of nuclear terrorism</w:t>
      </w:r>
      <w:r w:rsidRPr="001E663D">
        <w:rPr>
          <w:rFonts w:asciiTheme="minorHAnsi" w:hAnsiTheme="minorHAnsi" w:cstheme="minorHAnsi"/>
          <w:sz w:val="16"/>
        </w:rPr>
        <w:t>.</w:t>
      </w:r>
      <w:hyperlink r:id="rId47" w:history="1">
        <w:r w:rsidRPr="001E663D">
          <w:rPr>
            <w:rStyle w:val="Hyperlink"/>
            <w:rFonts w:asciiTheme="minorHAnsi" w:hAnsiTheme="minorHAnsi" w:cstheme="minorHAnsi"/>
          </w:rPr>
          <w:t>54</w:t>
        </w:r>
      </w:hyperlink>
      <w:r w:rsidRPr="001E663D">
        <w:rPr>
          <w:rFonts w:asciiTheme="minorHAnsi" w:hAnsiTheme="minorHAnsi" w:cstheme="minorHAnsi"/>
          <w:sz w:val="16"/>
        </w:rPr>
        <w:t>54 Michael Levi, On Nuclear Terrorism (Cambridge, MA: Harvard UP 2007).View all notesWhile September 11th was one of the greatest tragedies in American history, it would have been much worse had Osama Bin Laden possessed nuclear weapons. Bin Laden declared it a ‘religious duty’ for Al- Qa’eda to acquire nuclear weapons and radical clerics have issued fatwas declaring it permissible to use nuclear weapons in Jihad against the West.</w:t>
      </w:r>
      <w:hyperlink r:id="rId48" w:history="1">
        <w:r w:rsidRPr="001E663D">
          <w:rPr>
            <w:rStyle w:val="Hyperlink"/>
            <w:rFonts w:asciiTheme="minorHAnsi" w:hAnsiTheme="minorHAnsi" w:cstheme="minorHAnsi"/>
          </w:rPr>
          <w:t>55</w:t>
        </w:r>
      </w:hyperlink>
      <w:r w:rsidRPr="001E663D">
        <w:rPr>
          <w:rFonts w:asciiTheme="minorHAnsi" w:hAnsiTheme="minorHAnsi" w:cstheme="minorHAnsi"/>
          <w:sz w:val="16"/>
        </w:rPr>
        <w:t>55 Fissile Materials Working Group, ‘After Bin Laden: Nuclear Terrorism Still a Top Threat’, Bulletin of the Atomic Scientists, 13 May 2011.</w:t>
      </w:r>
      <w:r w:rsidRPr="001E663D">
        <w:rPr>
          <w:rStyle w:val="StyleUnderline"/>
          <w:rFonts w:asciiTheme="minorHAnsi" w:hAnsiTheme="minorHAnsi" w:cstheme="minorHAnsi"/>
        </w:rPr>
        <w:t>View all notes Unlike states, which can be more easily deterred</w:t>
      </w:r>
      <w:r w:rsidRPr="001E663D">
        <w:rPr>
          <w:rFonts w:asciiTheme="minorHAnsi" w:hAnsiTheme="minorHAnsi" w:cstheme="minorHAnsi"/>
          <w:sz w:val="16"/>
        </w:rPr>
        <w:t xml:space="preserve">, </w:t>
      </w:r>
      <w:r w:rsidRPr="001E663D">
        <w:rPr>
          <w:rStyle w:val="StyleUnderline"/>
          <w:rFonts w:asciiTheme="minorHAnsi" w:hAnsiTheme="minorHAnsi" w:cstheme="minorHAnsi"/>
        </w:rPr>
        <w:t>there is little doubt that if terrorists acquired nuclear weapons, they would use them</w:t>
      </w:r>
      <w:r w:rsidRPr="001E663D">
        <w:rPr>
          <w:rFonts w:asciiTheme="minorHAnsi" w:hAnsiTheme="minorHAnsi" w:cstheme="minorHAnsi"/>
          <w:sz w:val="16"/>
        </w:rPr>
        <w:t>.</w:t>
      </w:r>
      <w:hyperlink r:id="rId49" w:history="1">
        <w:r w:rsidRPr="001E663D">
          <w:rPr>
            <w:rStyle w:val="Hyperlink"/>
            <w:rFonts w:asciiTheme="minorHAnsi" w:hAnsiTheme="minorHAnsi" w:cstheme="minorHAnsi"/>
          </w:rPr>
          <w:t>56</w:t>
        </w:r>
      </w:hyperlink>
      <w:r w:rsidRPr="001E663D">
        <w:rPr>
          <w:rFonts w:asciiTheme="minorHAnsi" w:hAnsiTheme="minorHAnsi" w:cstheme="minorHAnsi"/>
          <w:sz w:val="16"/>
        </w:rPr>
        <w:t>56 On deterring terrorism, see Matthew Kroenig and Barry Pavel, “How to Deter Terrorism,” The Washington Quarterly 35/2 (Spring 2012), 21–36.View all notes Indeed, in recent years, many US politicians and security analysts have argued that nuclear terrorism poses the greatest threat to US national security.</w:t>
      </w:r>
      <w:hyperlink r:id="rId50" w:history="1">
        <w:r w:rsidRPr="001E663D">
          <w:rPr>
            <w:rStyle w:val="Hyperlink"/>
            <w:rFonts w:asciiTheme="minorHAnsi" w:hAnsiTheme="minorHAnsi" w:cstheme="minorHAnsi"/>
          </w:rPr>
          <w:t>57</w:t>
        </w:r>
      </w:hyperlink>
      <w:r w:rsidRPr="001E663D">
        <w:rPr>
          <w:rFonts w:asciiTheme="minorHAnsi" w:hAnsiTheme="minorHAnsi" w:cstheme="minorHAnsi"/>
          <w:sz w:val="16"/>
        </w:rPr>
        <w:t>57 Ibid.View all notes</w:t>
      </w:r>
    </w:p>
    <w:p w14:paraId="775B6095" w14:textId="77777777" w:rsidR="004B2899" w:rsidRPr="001E663D" w:rsidRDefault="004B2899" w:rsidP="004B2899">
      <w:pPr>
        <w:rPr>
          <w:rFonts w:asciiTheme="minorHAnsi" w:hAnsiTheme="minorHAnsi" w:cstheme="minorHAnsi"/>
          <w:sz w:val="16"/>
        </w:rPr>
      </w:pPr>
      <w:r w:rsidRPr="001E663D">
        <w:rPr>
          <w:rStyle w:val="StyleUnderline"/>
          <w:rFonts w:asciiTheme="minorHAnsi" w:hAnsiTheme="minorHAnsi" w:cstheme="minorHAnsi"/>
        </w:rPr>
        <w:t>Analysts have pointed out the tremendous hurdles that terrorists would have to overcome in order to acquire nuclear weapons</w:t>
      </w:r>
      <w:r w:rsidRPr="001E663D">
        <w:rPr>
          <w:rFonts w:asciiTheme="minorHAnsi" w:hAnsiTheme="minorHAnsi" w:cstheme="minorHAnsi"/>
          <w:sz w:val="16"/>
        </w:rPr>
        <w:t>.</w:t>
      </w:r>
      <w:hyperlink r:id="rId51" w:history="1">
        <w:r w:rsidRPr="001E663D">
          <w:rPr>
            <w:rStyle w:val="Hyperlink"/>
            <w:rFonts w:asciiTheme="minorHAnsi" w:hAnsiTheme="minorHAnsi" w:cstheme="minorHAnsi"/>
          </w:rPr>
          <w:t>58</w:t>
        </w:r>
      </w:hyperlink>
      <w:r w:rsidRPr="001E663D">
        <w:rPr>
          <w:rFonts w:asciiTheme="minorHAnsi" w:hAnsiTheme="minorHAnsi" w:cstheme="minorHAnsi"/>
          <w:sz w:val="16"/>
        </w:rPr>
        <w:t xml:space="preserve">58 Levi, On Nuclear Terrorism.View all notes Nevertheless, </w:t>
      </w:r>
      <w:r w:rsidRPr="001E663D">
        <w:rPr>
          <w:rStyle w:val="StyleUnderline"/>
          <w:rFonts w:asciiTheme="minorHAnsi" w:hAnsiTheme="minorHAnsi" w:cstheme="minorHAnsi"/>
        </w:rPr>
        <w:t>as nuclear weapons spread, the possibility that they will</w:t>
      </w:r>
      <w:r w:rsidRPr="001E663D">
        <w:rPr>
          <w:rFonts w:asciiTheme="minorHAnsi" w:hAnsiTheme="minorHAnsi" w:cstheme="minorHAnsi"/>
          <w:sz w:val="16"/>
        </w:rPr>
        <w:t xml:space="preserve"> eventually </w:t>
      </w:r>
      <w:r w:rsidRPr="001E663D">
        <w:rPr>
          <w:rStyle w:val="StyleUnderline"/>
          <w:rFonts w:asciiTheme="minorHAnsi" w:hAnsiTheme="minorHAnsi" w:cstheme="minorHAnsi"/>
        </w:rPr>
        <w:t>fall</w:t>
      </w:r>
      <w:r w:rsidRPr="001E663D">
        <w:rPr>
          <w:rFonts w:asciiTheme="minorHAnsi" w:hAnsiTheme="minorHAnsi" w:cstheme="minorHAnsi"/>
          <w:sz w:val="16"/>
        </w:rPr>
        <w:t xml:space="preserve"> </w:t>
      </w:r>
      <w:r w:rsidRPr="001E663D">
        <w:rPr>
          <w:rStyle w:val="StyleUnderline"/>
          <w:rFonts w:asciiTheme="minorHAnsi" w:hAnsiTheme="minorHAnsi" w:cstheme="minorHAnsi"/>
        </w:rPr>
        <w:t>into</w:t>
      </w:r>
      <w:r w:rsidRPr="001E663D">
        <w:rPr>
          <w:rFonts w:asciiTheme="minorHAnsi" w:hAnsiTheme="minorHAnsi" w:cstheme="minorHAnsi"/>
          <w:sz w:val="16"/>
        </w:rPr>
        <w:t xml:space="preserve"> </w:t>
      </w:r>
      <w:r w:rsidRPr="001E663D">
        <w:rPr>
          <w:rStyle w:val="StyleUnderline"/>
          <w:rFonts w:asciiTheme="minorHAnsi" w:hAnsiTheme="minorHAnsi" w:cstheme="minorHAnsi"/>
        </w:rPr>
        <w:t xml:space="preserve">terrorist hands increases. </w:t>
      </w:r>
      <w:r w:rsidRPr="001E663D">
        <w:rPr>
          <w:rFonts w:asciiTheme="minorHAnsi" w:hAnsiTheme="minorHAnsi" w:cstheme="minorHAnsi"/>
          <w:sz w:val="16"/>
        </w:rPr>
        <w:t xml:space="preserve">States could intentionally transfer nuclear weapons, or the fissile material required to build them, to terrorist groups. There are good reasons why a state might be reluctant to transfer nuclear weapons to terrorists, but, </w:t>
      </w:r>
      <w:r w:rsidRPr="001E663D">
        <w:rPr>
          <w:rStyle w:val="StyleUnderline"/>
          <w:rFonts w:asciiTheme="minorHAnsi" w:hAnsiTheme="minorHAnsi" w:cstheme="minorHAnsi"/>
        </w:rPr>
        <w:t>as nuclear weapons spread, the probability that a leader might someday purposely arm a terrorist group increases.</w:t>
      </w:r>
      <w:r w:rsidRPr="001E663D">
        <w:rPr>
          <w:rFonts w:asciiTheme="minorHAnsi" w:hAnsiTheme="minorHAnsi" w:cstheme="minorHAnsi"/>
          <w:sz w:val="16"/>
        </w:rPr>
        <w:t xml:space="preserve"> Some fear, for example, that Iran, with its close ties to Hamas and Hizballah, might be at a heightened risk of transferring nuclear weapons to terrorists. Moreover, </w:t>
      </w:r>
      <w:r w:rsidRPr="001E663D">
        <w:rPr>
          <w:rStyle w:val="StyleUnderline"/>
          <w:rFonts w:asciiTheme="minorHAnsi" w:hAnsiTheme="minorHAnsi" w:cstheme="minorHAnsi"/>
        </w:rPr>
        <w:t>even if no state would ever intentionally transfer nuclear capabilities to terrorists, a new nuclear state, with underdeveloped security procedures, might be vulnerable to theft</w:t>
      </w:r>
      <w:r w:rsidRPr="001E663D">
        <w:rPr>
          <w:rFonts w:asciiTheme="minorHAnsi" w:hAnsiTheme="minorHAnsi" w:cstheme="minorHAnsi"/>
          <w:sz w:val="16"/>
        </w:rPr>
        <w:t>, allowing terrorist groups or corrupt or ideologically-motivated insiders to transfer dangerous material to terrorists. There is evidence, for example, that representatives from Pakistan’s atomic energy establishment met with Al-Qa’eda members to discuss a possible nuclear deal.</w:t>
      </w:r>
      <w:hyperlink r:id="rId52" w:history="1">
        <w:r w:rsidRPr="001E663D">
          <w:rPr>
            <w:rStyle w:val="Hyperlink"/>
            <w:rFonts w:asciiTheme="minorHAnsi" w:hAnsiTheme="minorHAnsi" w:cstheme="minorHAnsi"/>
          </w:rPr>
          <w:t>59</w:t>
        </w:r>
      </w:hyperlink>
      <w:r w:rsidRPr="001E663D">
        <w:rPr>
          <w:rFonts w:asciiTheme="minorHAnsi" w:hAnsiTheme="minorHAnsi" w:cstheme="minorHAnsi"/>
          <w:sz w:val="16"/>
        </w:rPr>
        <w:t>59 David Albright, Peddling Peril: How the Secret Nuclear Trade Arms America’s Enemies (New York: Free Press 2012).View all notes</w:t>
      </w:r>
    </w:p>
    <w:p w14:paraId="079523A0" w14:textId="77777777" w:rsidR="004B2899" w:rsidRPr="001E663D" w:rsidRDefault="004B2899" w:rsidP="004B2899">
      <w:pPr>
        <w:rPr>
          <w:rFonts w:asciiTheme="minorHAnsi" w:hAnsiTheme="minorHAnsi" w:cstheme="minorHAnsi"/>
          <w:sz w:val="16"/>
        </w:rPr>
      </w:pPr>
      <w:r w:rsidRPr="001E663D">
        <w:rPr>
          <w:rFonts w:asciiTheme="minorHAnsi" w:hAnsiTheme="minorHAnsi" w:cstheme="minorHAnsi"/>
          <w:sz w:val="16"/>
        </w:rPr>
        <w:t xml:space="preserve">Finally, </w:t>
      </w:r>
      <w:r w:rsidRPr="001E663D">
        <w:rPr>
          <w:rStyle w:val="StyleUnderline"/>
          <w:rFonts w:asciiTheme="minorHAnsi" w:hAnsiTheme="minorHAnsi" w:cstheme="minorHAnsi"/>
        </w:rPr>
        <w:t>a nuclear-armed state could collapse</w:t>
      </w:r>
      <w:r w:rsidRPr="001E663D">
        <w:rPr>
          <w:rFonts w:asciiTheme="minorHAnsi" w:hAnsiTheme="minorHAnsi" w:cstheme="minorHAnsi"/>
          <w:sz w:val="16"/>
        </w:rPr>
        <w:t xml:space="preserve">, </w:t>
      </w:r>
      <w:r w:rsidRPr="001E663D">
        <w:rPr>
          <w:rStyle w:val="StyleUnderline"/>
          <w:rFonts w:asciiTheme="minorHAnsi" w:hAnsiTheme="minorHAnsi" w:cstheme="minorHAnsi"/>
        </w:rPr>
        <w:t>resulting</w:t>
      </w:r>
      <w:r w:rsidRPr="001E663D">
        <w:rPr>
          <w:rFonts w:asciiTheme="minorHAnsi" w:hAnsiTheme="minorHAnsi" w:cstheme="minorHAnsi"/>
          <w:sz w:val="16"/>
        </w:rPr>
        <w:t xml:space="preserve"> </w:t>
      </w:r>
      <w:r w:rsidRPr="001E663D">
        <w:rPr>
          <w:rStyle w:val="StyleUnderline"/>
          <w:rFonts w:asciiTheme="minorHAnsi" w:hAnsiTheme="minorHAnsi" w:cstheme="minorHAnsi"/>
        </w:rPr>
        <w:t>in</w:t>
      </w:r>
      <w:r w:rsidRPr="001E663D">
        <w:rPr>
          <w:rFonts w:asciiTheme="minorHAnsi" w:hAnsiTheme="minorHAnsi" w:cstheme="minorHAnsi"/>
          <w:sz w:val="16"/>
        </w:rPr>
        <w:t xml:space="preserve"> a breakdown of law and order and </w:t>
      </w:r>
      <w:r w:rsidRPr="001E663D">
        <w:rPr>
          <w:rStyle w:val="StyleUnderline"/>
          <w:rFonts w:asciiTheme="minorHAnsi" w:hAnsiTheme="minorHAnsi" w:cstheme="minorHAnsi"/>
        </w:rPr>
        <w:t>a loose nukes problem</w:t>
      </w:r>
      <w:r w:rsidRPr="001E663D">
        <w:rPr>
          <w:rFonts w:asciiTheme="minorHAnsi" w:hAnsiTheme="minorHAnsi" w:cstheme="minorHAnsi"/>
          <w:sz w:val="16"/>
        </w:rPr>
        <w:t>. US officials are currently very concerned about what would happen to Pakistan’s nuclear weapons if the government were to fall. As nuclear weapons spread, this problem is only further amplified. Iran is a country with a history of revolutions and a government with a tenuous hold on power. The regime change that Washington has long dreamed about in Tehran could actually become a nightmare if a nuclear-armed Iran suffered a breakdown in authority, forcing us to worry about the fate of Iran’s nuclear arsenal.</w:t>
      </w:r>
    </w:p>
    <w:p w14:paraId="7F846F63" w14:textId="77777777" w:rsidR="004B2899" w:rsidRPr="001E663D" w:rsidRDefault="004B2899" w:rsidP="004B2899">
      <w:pPr>
        <w:rPr>
          <w:rStyle w:val="Emphasis"/>
          <w:rFonts w:asciiTheme="minorHAnsi" w:hAnsiTheme="minorHAnsi" w:cstheme="minorHAnsi"/>
        </w:rPr>
      </w:pPr>
      <w:r w:rsidRPr="001E663D">
        <w:rPr>
          <w:rStyle w:val="Emphasis"/>
          <w:rFonts w:asciiTheme="minorHAnsi" w:hAnsiTheme="minorHAnsi" w:cstheme="minorHAnsi"/>
        </w:rPr>
        <w:t>Regional Instability</w:t>
      </w:r>
    </w:p>
    <w:p w14:paraId="16B226FF" w14:textId="77777777" w:rsidR="004B2899" w:rsidRPr="001E663D" w:rsidRDefault="004B2899" w:rsidP="004B2899">
      <w:pPr>
        <w:rPr>
          <w:rFonts w:asciiTheme="minorHAnsi" w:hAnsiTheme="minorHAnsi" w:cstheme="minorHAnsi"/>
          <w:sz w:val="16"/>
        </w:rPr>
      </w:pPr>
      <w:r w:rsidRPr="001E663D">
        <w:rPr>
          <w:rStyle w:val="StyleUnderline"/>
          <w:rFonts w:asciiTheme="minorHAnsi" w:hAnsiTheme="minorHAnsi" w:cstheme="minorHAnsi"/>
        </w:rPr>
        <w:t>The spread of nuclear weapons</w:t>
      </w:r>
      <w:r w:rsidRPr="001E663D">
        <w:rPr>
          <w:rFonts w:asciiTheme="minorHAnsi" w:hAnsiTheme="minorHAnsi" w:cstheme="minorHAnsi"/>
          <w:sz w:val="16"/>
        </w:rPr>
        <w:t xml:space="preserve"> also </w:t>
      </w:r>
      <w:r w:rsidRPr="001E663D">
        <w:rPr>
          <w:rStyle w:val="Emphasis"/>
          <w:rFonts w:asciiTheme="minorHAnsi" w:hAnsiTheme="minorHAnsi" w:cstheme="minorHAnsi"/>
        </w:rPr>
        <w:t>emboldens</w:t>
      </w:r>
      <w:r w:rsidRPr="001E663D">
        <w:rPr>
          <w:rStyle w:val="StyleUnderline"/>
          <w:rFonts w:asciiTheme="minorHAnsi" w:hAnsiTheme="minorHAnsi" w:cstheme="minorHAnsi"/>
        </w:rPr>
        <w:t xml:space="preserve"> nuclear powers, contributing to </w:t>
      </w:r>
      <w:r w:rsidRPr="001E663D">
        <w:rPr>
          <w:rStyle w:val="Emphasis"/>
          <w:rFonts w:asciiTheme="minorHAnsi" w:hAnsiTheme="minorHAnsi" w:cstheme="minorHAnsi"/>
        </w:rPr>
        <w:t>regional instability.</w:t>
      </w:r>
      <w:r w:rsidRPr="001E663D">
        <w:rPr>
          <w:rFonts w:asciiTheme="minorHAnsi" w:hAnsiTheme="minorHAnsi" w:cstheme="minorHAnsi"/>
          <w:sz w:val="16"/>
        </w:rPr>
        <w:t xml:space="preserve"> States that lack nuclear weapons need to fear direct military attack from other states, but </w:t>
      </w:r>
      <w:r w:rsidRPr="001E663D">
        <w:rPr>
          <w:rStyle w:val="StyleUnderline"/>
          <w:rFonts w:asciiTheme="minorHAnsi" w:hAnsiTheme="minorHAnsi" w:cstheme="minorHAnsi"/>
        </w:rPr>
        <w:t>states with nuclear weapons can be confident that they can deter an intentional military attack</w:t>
      </w:r>
      <w:r w:rsidRPr="001E663D">
        <w:rPr>
          <w:rFonts w:asciiTheme="minorHAnsi" w:hAnsiTheme="minorHAnsi" w:cstheme="minorHAnsi"/>
          <w:sz w:val="16"/>
        </w:rPr>
        <w:t xml:space="preserve">, </w:t>
      </w:r>
      <w:r w:rsidRPr="001E663D">
        <w:rPr>
          <w:rStyle w:val="StyleUnderline"/>
          <w:rFonts w:asciiTheme="minorHAnsi" w:hAnsiTheme="minorHAnsi" w:cstheme="minorHAnsi"/>
        </w:rPr>
        <w:t xml:space="preserve">giving them </w:t>
      </w:r>
      <w:r w:rsidRPr="001E663D">
        <w:rPr>
          <w:rStyle w:val="Emphasis"/>
          <w:rFonts w:asciiTheme="minorHAnsi" w:hAnsiTheme="minorHAnsi" w:cstheme="minorHAnsi"/>
        </w:rPr>
        <w:t>an incentive to be more aggressive</w:t>
      </w:r>
      <w:r w:rsidRPr="001E663D">
        <w:rPr>
          <w:rFonts w:asciiTheme="minorHAnsi" w:hAnsiTheme="minorHAnsi" w:cstheme="minorHAnsi"/>
          <w:sz w:val="16"/>
        </w:rPr>
        <w:t xml:space="preserve"> in the conduct of their foreign policy. In this way, </w:t>
      </w:r>
      <w:r w:rsidRPr="001E663D">
        <w:rPr>
          <w:rStyle w:val="StyleUnderline"/>
          <w:rFonts w:asciiTheme="minorHAnsi" w:hAnsiTheme="minorHAnsi" w:cstheme="minorHAnsi"/>
        </w:rPr>
        <w:t>nuclear weapons provide a shield under which states can feel free to engage in lower-level aggression.</w:t>
      </w:r>
      <w:r w:rsidRPr="001E663D">
        <w:rPr>
          <w:rFonts w:asciiTheme="minorHAnsi" w:hAnsiTheme="minorHAnsi" w:cstheme="minorHAnsi"/>
          <w:sz w:val="16"/>
        </w:rPr>
        <w:t xml:space="preserve"> Indeed, international relations theories about </w:t>
      </w:r>
      <w:r w:rsidRPr="001E663D">
        <w:rPr>
          <w:rStyle w:val="StyleUnderline"/>
          <w:rFonts w:asciiTheme="minorHAnsi" w:hAnsiTheme="minorHAnsi" w:cstheme="minorHAnsi"/>
        </w:rPr>
        <w:t>the ‘stability-instability paradox’ maintain that stability at the nuclear level contributes to conventional instability</w:t>
      </w:r>
      <w:r w:rsidRPr="001E663D">
        <w:rPr>
          <w:rFonts w:asciiTheme="minorHAnsi" w:hAnsiTheme="minorHAnsi" w:cstheme="minorHAnsi"/>
          <w:sz w:val="16"/>
        </w:rPr>
        <w:t>.</w:t>
      </w:r>
      <w:hyperlink r:id="rId53" w:history="1">
        <w:r w:rsidRPr="001E663D">
          <w:rPr>
            <w:rStyle w:val="Hyperlink"/>
            <w:rFonts w:asciiTheme="minorHAnsi" w:hAnsiTheme="minorHAnsi" w:cstheme="minorHAnsi"/>
          </w:rPr>
          <w:t>60</w:t>
        </w:r>
      </w:hyperlink>
      <w:r w:rsidRPr="001E663D">
        <w:rPr>
          <w:rFonts w:asciiTheme="minorHAnsi" w:hAnsiTheme="minorHAnsi" w:cstheme="minorHAnsi"/>
          <w:sz w:val="16"/>
        </w:rPr>
        <w:t>60 Glenn H. Snyder, ‘The Balance of Power and the Balance of Terror,’ in Paul Seabury (ed.), The Balance of Power (San Francisco: Chandler 1965), 184–201.View all notes</w:t>
      </w:r>
    </w:p>
    <w:p w14:paraId="4B8ECC31" w14:textId="77777777" w:rsidR="004B2899" w:rsidRPr="001E663D" w:rsidRDefault="004B2899" w:rsidP="004B2899">
      <w:pPr>
        <w:rPr>
          <w:rFonts w:asciiTheme="minorHAnsi" w:hAnsiTheme="minorHAnsi" w:cstheme="minorHAnsi"/>
          <w:sz w:val="16"/>
        </w:rPr>
      </w:pPr>
      <w:r w:rsidRPr="001E663D">
        <w:rPr>
          <w:rFonts w:asciiTheme="minorHAnsi" w:hAnsiTheme="minorHAnsi" w:cstheme="minorHAnsi"/>
          <w:sz w:val="16"/>
        </w:rPr>
        <w:t xml:space="preserve">Historically, </w:t>
      </w:r>
      <w:r w:rsidRPr="001E663D">
        <w:rPr>
          <w:rStyle w:val="StyleUnderline"/>
          <w:rFonts w:asciiTheme="minorHAnsi" w:hAnsiTheme="minorHAnsi" w:cstheme="minorHAnsi"/>
        </w:rPr>
        <w:t>we have seen that the spread of nuclear weapons has emboldened their possessors and contributed to regional instability</w:t>
      </w:r>
      <w:r w:rsidRPr="001E663D">
        <w:rPr>
          <w:rFonts w:asciiTheme="minorHAnsi" w:hAnsiTheme="minorHAnsi" w:cstheme="minorHAnsi"/>
          <w:sz w:val="16"/>
        </w:rPr>
        <w:t>. Recent scholarly analyses have demonstrated that, after controlling for other relevant factors, nuclear-weapon states are more likely to engage in conflict than nonnuclear-weapon states and that this aggressiveness is more pronounced in new nuclear states that have less experience with nuclear diplomacy.</w:t>
      </w:r>
      <w:hyperlink r:id="rId54" w:history="1">
        <w:r w:rsidRPr="001E663D">
          <w:rPr>
            <w:rStyle w:val="Hyperlink"/>
            <w:rFonts w:asciiTheme="minorHAnsi" w:hAnsiTheme="minorHAnsi" w:cstheme="minorHAnsi"/>
          </w:rPr>
          <w:t>61</w:t>
        </w:r>
      </w:hyperlink>
      <w:r w:rsidRPr="001E663D">
        <w:rPr>
          <w:rFonts w:asciiTheme="minorHAnsi" w:hAnsiTheme="minorHAnsi" w:cstheme="minorHAnsi"/>
          <w:sz w:val="16"/>
        </w:rPr>
        <w:t xml:space="preserve">61 Robert Rauchhaus, ‘Evaluating the Nuclear Peace Hypothesis: A Quantitative Approach’, Journal of Conflict Resolution 53/2 (April 2009), 258–77; Michael Horowitz, ‘The Spread of Nuclear Weapons and International Conflict: Does Experience Matter?’ Journal of Conflict Resolution 53/2 (April 2009), 234–7.View all notes Similarly, research on internal decision-making in Pakistan reveals that </w:t>
      </w:r>
      <w:r w:rsidRPr="001E663D">
        <w:rPr>
          <w:rStyle w:val="StyleUnderline"/>
          <w:rFonts w:asciiTheme="minorHAnsi" w:hAnsiTheme="minorHAnsi" w:cstheme="minorHAnsi"/>
        </w:rPr>
        <w:t>Pakistani foreign policymakers may have been emboldened by the acquisition of nuclear weapons, which encouraged them to initiate militarized disputes against India</w:t>
      </w:r>
      <w:r w:rsidRPr="001E663D">
        <w:rPr>
          <w:rFonts w:asciiTheme="minorHAnsi" w:hAnsiTheme="minorHAnsi" w:cstheme="minorHAnsi"/>
          <w:sz w:val="16"/>
        </w:rPr>
        <w:t>.</w:t>
      </w:r>
      <w:hyperlink r:id="rId55" w:history="1">
        <w:r w:rsidRPr="001E663D">
          <w:rPr>
            <w:rStyle w:val="Hyperlink"/>
            <w:rFonts w:asciiTheme="minorHAnsi" w:hAnsiTheme="minorHAnsi" w:cstheme="minorHAnsi"/>
          </w:rPr>
          <w:t>62</w:t>
        </w:r>
      </w:hyperlink>
      <w:r w:rsidRPr="001E663D">
        <w:rPr>
          <w:rFonts w:asciiTheme="minorHAnsi" w:hAnsiTheme="minorHAnsi" w:cstheme="minorHAnsi"/>
          <w:sz w:val="16"/>
        </w:rPr>
        <w:t>62 Kapur, Dangerous Deterrent.View all notes</w:t>
      </w:r>
    </w:p>
    <w:p w14:paraId="403C5F8C" w14:textId="77777777" w:rsidR="004B2899" w:rsidRPr="001E663D" w:rsidRDefault="004B2899" w:rsidP="004B2899">
      <w:pPr>
        <w:rPr>
          <w:rFonts w:asciiTheme="minorHAnsi" w:hAnsiTheme="minorHAnsi" w:cstheme="minorHAnsi"/>
        </w:rPr>
      </w:pPr>
      <w:r w:rsidRPr="001E663D">
        <w:rPr>
          <w:rFonts w:asciiTheme="minorHAnsi" w:hAnsiTheme="minorHAnsi" w:cstheme="minorHAnsi"/>
        </w:rPr>
        <w:t xml:space="preserve">Currently, Iran restrains its foreign policy because it fears major military retaliation from the United States or Israel, but with nuclear weapons it could feel free to push harder. A </w:t>
      </w:r>
      <w:r w:rsidRPr="001E663D">
        <w:rPr>
          <w:rStyle w:val="StyleUnderline"/>
          <w:rFonts w:asciiTheme="minorHAnsi" w:hAnsiTheme="minorHAnsi" w:cstheme="minorHAnsi"/>
        </w:rPr>
        <w:t>nuclear-armed Iran would likely step up support to terrorist and proxy groups and engage in more aggressive coercive diplomacy.</w:t>
      </w:r>
      <w:r w:rsidRPr="001E663D">
        <w:rPr>
          <w:rFonts w:asciiTheme="minorHAnsi" w:hAnsiTheme="minorHAnsi" w:cstheme="minorHAnsi"/>
        </w:rPr>
        <w:t xml:space="preserve"> With a nuclear-armed Iran increasingly throwing its weight around in the region, we could witness an even more crisis prone Middle East. And in a poly-nuclear Middle East with Israel, Iran, and, in the future, possibly other states, armed with nuclear weapons, any one of those crises could result in a catastrophic nuclear exchange.</w:t>
      </w:r>
    </w:p>
    <w:p w14:paraId="672A5F57" w14:textId="77777777" w:rsidR="004B2899" w:rsidRPr="001E663D" w:rsidRDefault="004B2899" w:rsidP="004B2899">
      <w:pPr>
        <w:rPr>
          <w:rStyle w:val="Emphasis"/>
          <w:rFonts w:asciiTheme="minorHAnsi" w:hAnsiTheme="minorHAnsi" w:cstheme="minorHAnsi"/>
        </w:rPr>
      </w:pPr>
      <w:r w:rsidRPr="001E663D">
        <w:rPr>
          <w:rStyle w:val="Emphasis"/>
          <w:rFonts w:asciiTheme="minorHAnsi" w:hAnsiTheme="minorHAnsi" w:cstheme="minorHAnsi"/>
        </w:rPr>
        <w:t>Constrained Freedom of Action</w:t>
      </w:r>
    </w:p>
    <w:p w14:paraId="5F987282" w14:textId="77777777" w:rsidR="004B2899" w:rsidRPr="001E663D" w:rsidRDefault="004B2899" w:rsidP="004B2899">
      <w:pPr>
        <w:rPr>
          <w:rFonts w:asciiTheme="minorHAnsi" w:hAnsiTheme="minorHAnsi" w:cstheme="minorHAnsi"/>
          <w:sz w:val="16"/>
        </w:rPr>
      </w:pPr>
      <w:r w:rsidRPr="001E663D">
        <w:rPr>
          <w:rStyle w:val="StyleUnderline"/>
          <w:rFonts w:asciiTheme="minorHAnsi" w:hAnsiTheme="minorHAnsi" w:cstheme="minorHAnsi"/>
        </w:rPr>
        <w:t>The spread of nuclear weapons also disadvantages American’s national security by constraining US freedom of action</w:t>
      </w:r>
      <w:r w:rsidRPr="001E663D">
        <w:rPr>
          <w:rFonts w:asciiTheme="minorHAnsi" w:hAnsiTheme="minorHAnsi" w:cstheme="minorHAnsi"/>
          <w:sz w:val="16"/>
        </w:rPr>
        <w:t xml:space="preserve">. As the most powerful country on the planet, with the ability to project power to every corner of the globe, the United States has the ability to threaten or protect every other state in the international system. </w:t>
      </w:r>
      <w:r w:rsidRPr="001E663D">
        <w:rPr>
          <w:rStyle w:val="StyleUnderline"/>
          <w:rFonts w:asciiTheme="minorHAnsi" w:hAnsiTheme="minorHAnsi" w:cstheme="minorHAnsi"/>
        </w:rPr>
        <w:t>This is a significant source of strategic leverage and maintaining freedom of action has been an important objective of US national security policy</w:t>
      </w:r>
      <w:r w:rsidRPr="001E663D">
        <w:rPr>
          <w:rFonts w:asciiTheme="minorHAnsi" w:hAnsiTheme="minorHAnsi" w:cstheme="minorHAnsi"/>
          <w:sz w:val="16"/>
        </w:rPr>
        <w:t>.</w:t>
      </w:r>
      <w:hyperlink r:id="rId56" w:history="1">
        <w:r w:rsidRPr="001E663D">
          <w:rPr>
            <w:rStyle w:val="Hyperlink"/>
            <w:rFonts w:asciiTheme="minorHAnsi" w:hAnsiTheme="minorHAnsi" w:cstheme="minorHAnsi"/>
          </w:rPr>
          <w:t>63</w:t>
        </w:r>
      </w:hyperlink>
      <w:r w:rsidRPr="001E663D">
        <w:rPr>
          <w:rFonts w:asciiTheme="minorHAnsi" w:hAnsiTheme="minorHAnsi" w:cstheme="minorHAnsi"/>
          <w:sz w:val="16"/>
        </w:rPr>
        <w:t>63 See, for example, Donald Rumsfeld, The National Defense Strategy of the United States of America (Washington DC: Dept. of Defense March 2005).View all notes</w:t>
      </w:r>
    </w:p>
    <w:p w14:paraId="766DC043" w14:textId="77777777" w:rsidR="004B2899" w:rsidRPr="001E663D" w:rsidRDefault="004B2899" w:rsidP="004B2899">
      <w:pPr>
        <w:rPr>
          <w:rFonts w:asciiTheme="minorHAnsi" w:hAnsiTheme="minorHAnsi" w:cstheme="minorHAnsi"/>
          <w:sz w:val="16"/>
        </w:rPr>
      </w:pPr>
      <w:r w:rsidRPr="001E663D">
        <w:rPr>
          <w:rFonts w:asciiTheme="minorHAnsi" w:hAnsiTheme="minorHAnsi" w:cstheme="minorHAnsi"/>
          <w:sz w:val="16"/>
        </w:rPr>
        <w:t xml:space="preserve">As nuclear weapons spread, however, America’s military freedom of action will be constrained. </w:t>
      </w:r>
      <w:r w:rsidRPr="001E663D">
        <w:rPr>
          <w:rStyle w:val="StyleUnderline"/>
          <w:rFonts w:asciiTheme="minorHAnsi" w:hAnsiTheme="minorHAnsi" w:cstheme="minorHAnsi"/>
        </w:rPr>
        <w:t xml:space="preserve">The United States can </w:t>
      </w:r>
      <w:r w:rsidRPr="001E663D">
        <w:rPr>
          <w:rFonts w:asciiTheme="minorHAnsi" w:hAnsiTheme="minorHAnsi" w:cstheme="minorHAnsi"/>
          <w:sz w:val="16"/>
        </w:rPr>
        <w:t>use, or</w:t>
      </w:r>
      <w:r w:rsidRPr="001E663D">
        <w:rPr>
          <w:rStyle w:val="StyleUnderline"/>
          <w:rFonts w:asciiTheme="minorHAnsi" w:hAnsiTheme="minorHAnsi" w:cstheme="minorHAnsi"/>
        </w:rPr>
        <w:t xml:space="preserve"> credibly threaten to use, force against nonnuclear states</w:t>
      </w:r>
      <w:r w:rsidRPr="001E663D">
        <w:rPr>
          <w:rFonts w:asciiTheme="minorHAnsi" w:hAnsiTheme="minorHAnsi" w:cstheme="minorHAnsi"/>
          <w:sz w:val="16"/>
        </w:rPr>
        <w:t>. The threat of military action against nuclear-armed states is much less credible, however, because nuclear-armed states can deter US military action with the threat of nuclear retaliation. In January 2012, for example, Iran threatened to close the Strait of Hormuz, a narrow Persian Gulf waterway through which roughly 20 per cent of the world’s oil flows, and the United States issued a counter-threat, declaring that Washington would use force to reopen the Strait if necessary. If Iran had had nuclear weapons, however, Washington’s threats would have been much less credible. Would a US President really be willing to risk nuclear war with Iran in order to keep the Strait open? Maybe. But, maybe not</w:t>
      </w:r>
      <w:r w:rsidRPr="001E663D">
        <w:rPr>
          <w:rStyle w:val="StyleUnderline"/>
          <w:rFonts w:asciiTheme="minorHAnsi" w:hAnsiTheme="minorHAnsi" w:cstheme="minorHAnsi"/>
        </w:rPr>
        <w:t>. While the United States might not be deterred in every contingency against a nuclear-armed state</w:t>
      </w:r>
      <w:r w:rsidRPr="001E663D">
        <w:rPr>
          <w:rFonts w:asciiTheme="minorHAnsi" w:hAnsiTheme="minorHAnsi" w:cstheme="minorHAnsi"/>
          <w:sz w:val="16"/>
        </w:rPr>
        <w:t xml:space="preserve">, it is clear that, at a minimum, </w:t>
      </w:r>
      <w:r w:rsidRPr="001E663D">
        <w:rPr>
          <w:rStyle w:val="StyleUnderline"/>
          <w:rFonts w:asciiTheme="minorHAnsi" w:hAnsiTheme="minorHAnsi" w:cstheme="minorHAnsi"/>
        </w:rPr>
        <w:t>the spread of nuclear weapons greatly complicates US decisions to use force.</w:t>
      </w:r>
      <w:r w:rsidRPr="001E663D">
        <w:rPr>
          <w:rFonts w:asciiTheme="minorHAnsi" w:hAnsiTheme="minorHAnsi" w:cstheme="minorHAnsi"/>
          <w:sz w:val="16"/>
        </w:rPr>
        <w:t xml:space="preserve"> Again, optimists might argue that this effect demonstrates their argument, but it only partially demonstrates part of it. It is indeed a reason why proliferation might dampen conventional conflict, but it is also reason why, from Washington’s perspective, more would be worse, not better.</w:t>
      </w:r>
    </w:p>
    <w:p w14:paraId="6B75BEC7" w14:textId="77777777" w:rsidR="004B2899" w:rsidRPr="001E663D" w:rsidRDefault="004B2899" w:rsidP="004B2899">
      <w:pPr>
        <w:rPr>
          <w:rStyle w:val="Emphasis"/>
          <w:rFonts w:asciiTheme="minorHAnsi" w:hAnsiTheme="minorHAnsi" w:cstheme="minorHAnsi"/>
        </w:rPr>
      </w:pPr>
      <w:r w:rsidRPr="001E663D">
        <w:rPr>
          <w:rStyle w:val="Emphasis"/>
          <w:rFonts w:asciiTheme="minorHAnsi" w:hAnsiTheme="minorHAnsi" w:cstheme="minorHAnsi"/>
        </w:rPr>
        <w:t>Undermines Alliances</w:t>
      </w:r>
    </w:p>
    <w:p w14:paraId="1F24BCA0" w14:textId="77777777" w:rsidR="004B2899" w:rsidRPr="001E663D" w:rsidRDefault="004B2899" w:rsidP="004B2899">
      <w:pPr>
        <w:rPr>
          <w:rFonts w:asciiTheme="minorHAnsi" w:hAnsiTheme="minorHAnsi" w:cstheme="minorHAnsi"/>
          <w:sz w:val="16"/>
        </w:rPr>
      </w:pPr>
      <w:r w:rsidRPr="001E663D">
        <w:rPr>
          <w:rStyle w:val="StyleUnderline"/>
          <w:rFonts w:asciiTheme="minorHAnsi" w:hAnsiTheme="minorHAnsi" w:cstheme="minorHAnsi"/>
        </w:rPr>
        <w:t>The spread of nuclear weapons also complicates US alliance relationships.</w:t>
      </w:r>
      <w:r w:rsidRPr="001E663D">
        <w:rPr>
          <w:rFonts w:asciiTheme="minorHAnsi" w:hAnsiTheme="minorHAnsi" w:cstheme="minorHAnsi"/>
          <w:sz w:val="16"/>
        </w:rPr>
        <w:t xml:space="preserve"> Washington uses the promise of military protection as a way to cement its alliance structures. </w:t>
      </w:r>
      <w:r w:rsidRPr="001E663D">
        <w:rPr>
          <w:rStyle w:val="StyleUnderline"/>
          <w:rFonts w:asciiTheme="minorHAnsi" w:hAnsiTheme="minorHAnsi" w:cstheme="minorHAnsi"/>
        </w:rPr>
        <w:t>US allies</w:t>
      </w:r>
      <w:r w:rsidRPr="001E663D">
        <w:rPr>
          <w:rFonts w:asciiTheme="minorHAnsi" w:hAnsiTheme="minorHAnsi" w:cstheme="minorHAnsi"/>
          <w:sz w:val="16"/>
        </w:rPr>
        <w:t xml:space="preserve"> depend on America’s protection, </w:t>
      </w:r>
      <w:r w:rsidRPr="001E663D">
        <w:rPr>
          <w:rStyle w:val="StyleUnderline"/>
          <w:rFonts w:asciiTheme="minorHAnsi" w:hAnsiTheme="minorHAnsi" w:cstheme="minorHAnsi"/>
        </w:rPr>
        <w:t>giv</w:t>
      </w:r>
      <w:r w:rsidRPr="001E663D">
        <w:rPr>
          <w:rFonts w:asciiTheme="minorHAnsi" w:hAnsiTheme="minorHAnsi" w:cstheme="minorHAnsi"/>
          <w:sz w:val="16"/>
        </w:rPr>
        <w:t xml:space="preserve">ing </w:t>
      </w:r>
      <w:r w:rsidRPr="001E663D">
        <w:rPr>
          <w:rStyle w:val="StyleUnderline"/>
          <w:rFonts w:asciiTheme="minorHAnsi" w:hAnsiTheme="minorHAnsi" w:cstheme="minorHAnsi"/>
        </w:rPr>
        <w:t>Washington influence over allied states’ foreign policies</w:t>
      </w:r>
      <w:r w:rsidRPr="001E663D">
        <w:rPr>
          <w:rFonts w:asciiTheme="minorHAnsi" w:hAnsiTheme="minorHAnsi" w:cstheme="minorHAnsi"/>
          <w:sz w:val="16"/>
        </w:rPr>
        <w:t xml:space="preserve">. Historically, the United States has offered, and threatened to retract, the security guarantee carrot to prevent allied states from acting contrary to its interests. </w:t>
      </w:r>
      <w:r w:rsidRPr="001E663D">
        <w:rPr>
          <w:rStyle w:val="StyleUnderline"/>
          <w:rFonts w:asciiTheme="minorHAnsi" w:hAnsiTheme="minorHAnsi" w:cstheme="minorHAnsi"/>
        </w:rPr>
        <w:t>As nuclear weapons spread, however, alliances held together by promises of military protection are undermined in two ways</w:t>
      </w:r>
      <w:r w:rsidRPr="001E663D">
        <w:rPr>
          <w:rFonts w:asciiTheme="minorHAnsi" w:hAnsiTheme="minorHAnsi" w:cstheme="minorHAnsi"/>
          <w:sz w:val="16"/>
        </w:rPr>
        <w:t xml:space="preserve">. First, </w:t>
      </w:r>
      <w:r w:rsidRPr="001E663D">
        <w:rPr>
          <w:rStyle w:val="StyleUnderline"/>
          <w:rFonts w:asciiTheme="minorHAnsi" w:hAnsiTheme="minorHAnsi" w:cstheme="minorHAnsi"/>
        </w:rPr>
        <w:t>US allies may doubt the credibility of Washington’s commitments to provide a military defense against nuclear-armed states, leading them to weaken ties with their patron.</w:t>
      </w:r>
      <w:r w:rsidRPr="001E663D">
        <w:rPr>
          <w:rFonts w:asciiTheme="minorHAnsi" w:hAnsiTheme="minorHAnsi" w:cstheme="minorHAnsi"/>
          <w:sz w:val="16"/>
        </w:rPr>
        <w:t xml:space="preserve"> Recall Charles de Gaulle’s doubts about Washington’s willingness to trade New York for Paris. Similarly, </w:t>
      </w:r>
      <w:r w:rsidRPr="001E663D">
        <w:rPr>
          <w:rStyle w:val="StyleUnderline"/>
          <w:rFonts w:asciiTheme="minorHAnsi" w:hAnsiTheme="minorHAnsi" w:cstheme="minorHAnsi"/>
        </w:rPr>
        <w:t>if Iran acquires nuclear weapons, US partners in the Middle East</w:t>
      </w:r>
      <w:r w:rsidRPr="001E663D">
        <w:rPr>
          <w:rFonts w:asciiTheme="minorHAnsi" w:hAnsiTheme="minorHAnsi" w:cstheme="minorHAnsi"/>
          <w:sz w:val="16"/>
        </w:rPr>
        <w:t xml:space="preserve">, such as Israel and the Gulf states, </w:t>
      </w:r>
      <w:r w:rsidRPr="001E663D">
        <w:rPr>
          <w:rStyle w:val="StyleUnderline"/>
          <w:rFonts w:asciiTheme="minorHAnsi" w:hAnsiTheme="minorHAnsi" w:cstheme="minorHAnsi"/>
        </w:rPr>
        <w:t>will question Washington’s resolve to defend them from Iran</w:t>
      </w:r>
      <w:r w:rsidRPr="001E663D">
        <w:rPr>
          <w:rFonts w:asciiTheme="minorHAnsi" w:hAnsiTheme="minorHAnsi" w:cstheme="minorHAnsi"/>
          <w:sz w:val="16"/>
        </w:rPr>
        <w:t xml:space="preserve">. </w:t>
      </w:r>
      <w:r w:rsidRPr="001E663D">
        <w:rPr>
          <w:rStyle w:val="StyleUnderline"/>
          <w:rFonts w:asciiTheme="minorHAnsi" w:hAnsiTheme="minorHAnsi" w:cstheme="minorHAnsi"/>
        </w:rPr>
        <w:t>While some states might</w:t>
      </w:r>
      <w:r w:rsidRPr="001E663D">
        <w:rPr>
          <w:rFonts w:asciiTheme="minorHAnsi" w:hAnsiTheme="minorHAnsi" w:cstheme="minorHAnsi"/>
          <w:sz w:val="16"/>
        </w:rPr>
        <w:t xml:space="preserve"> very well </w:t>
      </w:r>
      <w:r w:rsidRPr="001E663D">
        <w:rPr>
          <w:rStyle w:val="StyleUnderline"/>
          <w:rFonts w:asciiTheme="minorHAnsi" w:hAnsiTheme="minorHAnsi" w:cstheme="minorHAnsi"/>
        </w:rPr>
        <w:t>seek</w:t>
      </w:r>
      <w:r w:rsidRPr="001E663D">
        <w:rPr>
          <w:rFonts w:asciiTheme="minorHAnsi" w:hAnsiTheme="minorHAnsi" w:cstheme="minorHAnsi"/>
          <w:sz w:val="16"/>
        </w:rPr>
        <w:t xml:space="preserve"> </w:t>
      </w:r>
      <w:r w:rsidRPr="001E663D">
        <w:rPr>
          <w:rStyle w:val="StyleUnderline"/>
          <w:rFonts w:asciiTheme="minorHAnsi" w:hAnsiTheme="minorHAnsi" w:cstheme="minorHAnsi"/>
        </w:rPr>
        <w:t>American protection</w:t>
      </w:r>
      <w:r w:rsidRPr="001E663D">
        <w:rPr>
          <w:rFonts w:asciiTheme="minorHAnsi" w:hAnsiTheme="minorHAnsi" w:cstheme="minorHAnsi"/>
          <w:sz w:val="16"/>
        </w:rPr>
        <w:t xml:space="preserve"> from a nuclear-armed Iran, drawing them closer to Washington, </w:t>
      </w:r>
      <w:r w:rsidRPr="001E663D">
        <w:rPr>
          <w:rStyle w:val="StyleUnderline"/>
          <w:rFonts w:asciiTheme="minorHAnsi" w:hAnsiTheme="minorHAnsi" w:cstheme="minorHAnsi"/>
        </w:rPr>
        <w:t>others might go the other way</w:t>
      </w:r>
      <w:r w:rsidRPr="001E663D">
        <w:rPr>
          <w:rFonts w:asciiTheme="minorHAnsi" w:hAnsiTheme="minorHAnsi" w:cstheme="minorHAnsi"/>
          <w:sz w:val="16"/>
        </w:rPr>
        <w:t>. After all, if the United States proves unwilling to use force to prevent Iran from acquiring nuclear weapons, would our allies in the region really believe that Washington would be willing to fight a war against a nuclear-armed Iran? Qatar, for example, already appears to be hedging its bets, loosening ties to Washington and warming to Tehran.</w:t>
      </w:r>
    </w:p>
    <w:p w14:paraId="5F6501FE" w14:textId="77777777" w:rsidR="004B2899" w:rsidRPr="001E663D" w:rsidRDefault="004B2899" w:rsidP="004B2899">
      <w:pPr>
        <w:rPr>
          <w:rStyle w:val="StyleUnderline"/>
          <w:rFonts w:asciiTheme="minorHAnsi" w:hAnsiTheme="minorHAnsi" w:cstheme="minorHAnsi"/>
        </w:rPr>
      </w:pPr>
      <w:r w:rsidRPr="001E663D">
        <w:rPr>
          <w:rFonts w:asciiTheme="minorHAnsi" w:hAnsiTheme="minorHAnsi" w:cstheme="minorHAnsi"/>
          <w:sz w:val="16"/>
        </w:rPr>
        <w:t xml:space="preserve">Second, </w:t>
      </w:r>
      <w:r w:rsidRPr="001E663D">
        <w:rPr>
          <w:rStyle w:val="StyleUnderline"/>
          <w:rFonts w:asciiTheme="minorHAnsi" w:hAnsiTheme="minorHAnsi" w:cstheme="minorHAnsi"/>
        </w:rPr>
        <w:t>nuclear proliferation could encourage client states to acquire nuclear weapons themselves, giving</w:t>
      </w:r>
      <w:r w:rsidRPr="001E663D">
        <w:rPr>
          <w:rFonts w:asciiTheme="minorHAnsi" w:hAnsiTheme="minorHAnsi" w:cstheme="minorHAnsi"/>
          <w:sz w:val="16"/>
        </w:rPr>
        <w:t xml:space="preserve"> them </w:t>
      </w:r>
      <w:r w:rsidRPr="001E663D">
        <w:rPr>
          <w:rStyle w:val="StyleUnderline"/>
          <w:rFonts w:asciiTheme="minorHAnsi" w:hAnsiTheme="minorHAnsi" w:cstheme="minorHAnsi"/>
        </w:rPr>
        <w:t>greater security independence and making</w:t>
      </w:r>
      <w:r w:rsidRPr="001E663D">
        <w:rPr>
          <w:rFonts w:asciiTheme="minorHAnsi" w:hAnsiTheme="minorHAnsi" w:cstheme="minorHAnsi"/>
          <w:sz w:val="16"/>
        </w:rPr>
        <w:t xml:space="preserve"> them </w:t>
      </w:r>
      <w:r w:rsidRPr="001E663D">
        <w:rPr>
          <w:rStyle w:val="StyleUnderline"/>
          <w:rFonts w:asciiTheme="minorHAnsi" w:hAnsiTheme="minorHAnsi" w:cstheme="minorHAnsi"/>
        </w:rPr>
        <w:t>less dependable allies.</w:t>
      </w:r>
      <w:r w:rsidRPr="001E663D">
        <w:rPr>
          <w:rFonts w:asciiTheme="minorHAnsi" w:hAnsiTheme="minorHAnsi" w:cstheme="minorHAnsi"/>
          <w:sz w:val="16"/>
        </w:rPr>
        <w:t xml:space="preserve"> According to many scholars, the acquisition of the force de frappe was instrumental in permitting the French Fifth Republic under President Charles de Gaulle to pursue a foreign policy path independent from Washington and NATO.</w:t>
      </w:r>
      <w:hyperlink r:id="rId57" w:history="1">
        <w:r w:rsidRPr="001E663D">
          <w:rPr>
            <w:rStyle w:val="Hyperlink"/>
            <w:rFonts w:asciiTheme="minorHAnsi" w:hAnsiTheme="minorHAnsi" w:cstheme="minorHAnsi"/>
          </w:rPr>
          <w:t>64</w:t>
        </w:r>
      </w:hyperlink>
      <w:r w:rsidRPr="001E663D">
        <w:rPr>
          <w:rFonts w:asciiTheme="minorHAnsi" w:hAnsiTheme="minorHAnsi" w:cstheme="minorHAnsi"/>
          <w:sz w:val="16"/>
        </w:rPr>
        <w:t xml:space="preserve">64 See, for example, Scheinman, Atomic Energy Policy in France; Wilfred L. Kohl, French Nuclear Diplomacy (Princeton UP 1971).View all notes Similarly, it </w:t>
      </w:r>
      <w:r w:rsidRPr="001E663D">
        <w:rPr>
          <w:rStyle w:val="StyleUnderline"/>
          <w:rFonts w:asciiTheme="minorHAnsi" w:hAnsiTheme="minorHAnsi" w:cstheme="minorHAnsi"/>
        </w:rPr>
        <w:t>is possible that Turkey, Saudi Arabia, and other regional states will acquire independent nuclear capabilities to counter Iran’s nuclear arsenal, greatly destabilizing an already unstable region and threatening Washington’s ability to influence regional dynamics.</w:t>
      </w:r>
    </w:p>
    <w:p w14:paraId="410A4C22" w14:textId="77777777" w:rsidR="004B2899" w:rsidRPr="001E663D" w:rsidRDefault="004B2899" w:rsidP="004B2899">
      <w:pPr>
        <w:rPr>
          <w:rStyle w:val="Emphasis"/>
          <w:rFonts w:asciiTheme="minorHAnsi" w:hAnsiTheme="minorHAnsi" w:cstheme="minorHAnsi"/>
        </w:rPr>
      </w:pPr>
      <w:r w:rsidRPr="001E663D">
        <w:rPr>
          <w:rStyle w:val="Emphasis"/>
          <w:rFonts w:asciiTheme="minorHAnsi" w:hAnsiTheme="minorHAnsi" w:cstheme="minorHAnsi"/>
        </w:rPr>
        <w:t>Further Proliferation</w:t>
      </w:r>
    </w:p>
    <w:p w14:paraId="43178C8B" w14:textId="77777777" w:rsidR="004B2899" w:rsidRPr="001E663D" w:rsidRDefault="004B2899" w:rsidP="004B2899">
      <w:pPr>
        <w:rPr>
          <w:rStyle w:val="StyleUnderline"/>
          <w:rFonts w:asciiTheme="minorHAnsi" w:hAnsiTheme="minorHAnsi" w:cstheme="minorHAnsi"/>
        </w:rPr>
      </w:pPr>
      <w:r w:rsidRPr="001E663D">
        <w:rPr>
          <w:rStyle w:val="StyleUnderline"/>
          <w:rFonts w:asciiTheme="minorHAnsi" w:hAnsiTheme="minorHAnsi" w:cstheme="minorHAnsi"/>
        </w:rPr>
        <w:t>Nuclear proliferation poses an additional threat to international peace</w:t>
      </w:r>
      <w:r w:rsidRPr="001E663D">
        <w:rPr>
          <w:rFonts w:asciiTheme="minorHAnsi" w:hAnsiTheme="minorHAnsi" w:cstheme="minorHAnsi"/>
          <w:sz w:val="16"/>
        </w:rPr>
        <w:t xml:space="preserve"> and security </w:t>
      </w:r>
      <w:r w:rsidRPr="001E663D">
        <w:rPr>
          <w:rStyle w:val="StyleUnderline"/>
          <w:rFonts w:asciiTheme="minorHAnsi" w:hAnsiTheme="minorHAnsi" w:cstheme="minorHAnsi"/>
        </w:rPr>
        <w:t>because it causes further proliferation</w:t>
      </w:r>
      <w:r w:rsidRPr="001E663D">
        <w:rPr>
          <w:rFonts w:asciiTheme="minorHAnsi" w:hAnsiTheme="minorHAnsi" w:cstheme="minorHAnsi"/>
          <w:sz w:val="16"/>
        </w:rPr>
        <w:t>. As former Secretary of State George Schultz once said, ‘proliferation begets proliferation’</w:t>
      </w:r>
      <w:hyperlink r:id="rId58" w:history="1">
        <w:r w:rsidRPr="001E663D">
          <w:rPr>
            <w:rStyle w:val="Hyperlink"/>
            <w:rFonts w:asciiTheme="minorHAnsi" w:hAnsiTheme="minorHAnsi" w:cstheme="minorHAnsi"/>
          </w:rPr>
          <w:t>65</w:t>
        </w:r>
      </w:hyperlink>
      <w:r w:rsidRPr="001E663D">
        <w:rPr>
          <w:rFonts w:asciiTheme="minorHAnsi" w:hAnsiTheme="minorHAnsi" w:cstheme="minorHAnsi"/>
          <w:sz w:val="16"/>
        </w:rPr>
        <w:t>65 Philipp Bleek, ‘The Nuclear Domino Myth: Why Proliferation Rarely Begets Proliferation’, PhD dissertation, Department of Government, Georgetown Univ., 2010.View all notes </w:t>
      </w:r>
      <w:r w:rsidRPr="001E663D">
        <w:rPr>
          <w:rStyle w:val="StyleUnderline"/>
          <w:rFonts w:asciiTheme="minorHAnsi" w:hAnsiTheme="minorHAnsi" w:cstheme="minorHAnsi"/>
        </w:rPr>
        <w:t>When one country acquires nuclear weapons, its regional adversaries, feeling threatened by its neighbor’s new nuclear capabilities, are more likely to attempt to acquire nuclear weapons in response</w:t>
      </w:r>
      <w:r w:rsidRPr="001E663D">
        <w:rPr>
          <w:rFonts w:asciiTheme="minorHAnsi" w:hAnsiTheme="minorHAnsi" w:cstheme="minorHAnsi"/>
          <w:sz w:val="16"/>
        </w:rPr>
        <w:t xml:space="preserve">. Indeed, </w:t>
      </w:r>
      <w:r w:rsidRPr="001E663D">
        <w:rPr>
          <w:rStyle w:val="StyleUnderline"/>
          <w:rFonts w:asciiTheme="minorHAnsi" w:hAnsiTheme="minorHAnsi" w:cstheme="minorHAnsi"/>
        </w:rPr>
        <w:t>the history of nuclear proliferation can be read as one long chain reaction of proliferation.</w:t>
      </w:r>
    </w:p>
    <w:p w14:paraId="79778251" w14:textId="77777777" w:rsidR="004B2899" w:rsidRPr="001E663D" w:rsidRDefault="004B2899" w:rsidP="004B2899">
      <w:pPr>
        <w:rPr>
          <w:rFonts w:asciiTheme="minorHAnsi" w:hAnsiTheme="minorHAnsi" w:cstheme="minorHAnsi"/>
          <w:sz w:val="14"/>
        </w:rPr>
      </w:pPr>
      <w:r w:rsidRPr="001E663D">
        <w:rPr>
          <w:rFonts w:asciiTheme="minorHAnsi" w:hAnsiTheme="minorHAnsi" w:cstheme="minorHAnsi"/>
          <w:sz w:val="14"/>
        </w:rPr>
        <w:t>Of course, reactive proliferation does not always occur. In the early 1960s, for example, US officials worried that a nuclear-armed China would cause Taiwan, Japan, India, Pakistan, and other states to acquire nuclear weapons.</w:t>
      </w:r>
      <w:hyperlink r:id="rId59" w:history="1">
        <w:r w:rsidRPr="001E663D">
          <w:rPr>
            <w:rStyle w:val="Hyperlink"/>
            <w:rFonts w:asciiTheme="minorHAnsi" w:hAnsiTheme="minorHAnsi" w:cstheme="minorHAnsi"/>
          </w:rPr>
          <w:t>66</w:t>
        </w:r>
      </w:hyperlink>
      <w:r w:rsidRPr="001E663D">
        <w:rPr>
          <w:rFonts w:asciiTheme="minorHAnsi" w:hAnsiTheme="minorHAnsi" w:cstheme="minorHAnsi"/>
          <w:sz w:val="14"/>
        </w:rPr>
        <w:t xml:space="preserve">66 Francis J. Gavin, ‘Blasts from the Past: Proliferation Lessons from the 1960s’, International Security 29/3 (Winter 2004/2005), 100–35.View all notes In hindsight, we now know that they were correct in some cases, but wrong in others. Using statistical analysis, Philipp Bleek has shown that reactive proliferation is not automatic, but that rather, </w:t>
      </w:r>
      <w:r w:rsidRPr="001E663D">
        <w:rPr>
          <w:rStyle w:val="StyleUnderline"/>
          <w:rFonts w:asciiTheme="minorHAnsi" w:hAnsiTheme="minorHAnsi" w:cstheme="minorHAnsi"/>
        </w:rPr>
        <w:t>states are more likely to proliferate in response to neighbors when three conditions are met (1) there is an intense security rivalry between the two countries, (2) the potential proliferant state does not have a security guarantee from a nuclear-armed patron (3) and the potential proliferant state has the industrial and technical capacity to launch an indigenous nuclear program.</w:t>
      </w:r>
      <w:hyperlink r:id="rId60" w:history="1">
        <w:r w:rsidRPr="001E663D">
          <w:rPr>
            <w:rStyle w:val="Hyperlink"/>
            <w:rFonts w:asciiTheme="minorHAnsi" w:hAnsiTheme="minorHAnsi" w:cstheme="minorHAnsi"/>
          </w:rPr>
          <w:t>67</w:t>
        </w:r>
      </w:hyperlink>
      <w:r w:rsidRPr="001E663D">
        <w:rPr>
          <w:rFonts w:asciiTheme="minorHAnsi" w:hAnsiTheme="minorHAnsi" w:cstheme="minorHAnsi"/>
          <w:sz w:val="14"/>
        </w:rPr>
        <w:t xml:space="preserve">67 Bleek, ‘The Nuclear Domino Myth’.View all notes In other words, reactive proliferation is real, but conditional. To be sure, as Barry Posen has argued, Egypt, Saudi Arabia, and Turkey all have primitive nuclear infrastructures and it would be difficult for any of them to build nuclear weapons overnight. In addition, </w:t>
      </w:r>
      <w:r w:rsidRPr="001E663D">
        <w:rPr>
          <w:rStyle w:val="StyleUnderline"/>
          <w:rFonts w:asciiTheme="minorHAnsi" w:hAnsiTheme="minorHAnsi" w:cstheme="minorHAnsi"/>
        </w:rPr>
        <w:t>Turkey is a member of NATO and Saudi Arabia enjoys a close security partnership with the U</w:t>
      </w:r>
      <w:r w:rsidRPr="001E663D">
        <w:rPr>
          <w:rFonts w:asciiTheme="minorHAnsi" w:hAnsiTheme="minorHAnsi" w:cstheme="minorHAnsi"/>
          <w:sz w:val="14"/>
        </w:rPr>
        <w:t xml:space="preserve">nited </w:t>
      </w:r>
      <w:r w:rsidRPr="001E663D">
        <w:rPr>
          <w:rStyle w:val="StyleUnderline"/>
          <w:rFonts w:asciiTheme="minorHAnsi" w:hAnsiTheme="minorHAnsi" w:cstheme="minorHAnsi"/>
        </w:rPr>
        <w:t>S</w:t>
      </w:r>
      <w:r w:rsidRPr="001E663D">
        <w:rPr>
          <w:rFonts w:asciiTheme="minorHAnsi" w:hAnsiTheme="minorHAnsi" w:cstheme="minorHAnsi"/>
          <w:sz w:val="14"/>
        </w:rPr>
        <w:t xml:space="preserve">tates and these states might prefer to lounge in the shade of America’s nuclear umbrella rather than build independent arsenals. On the other hand, </w:t>
      </w:r>
      <w:r w:rsidRPr="001E663D">
        <w:rPr>
          <w:rStyle w:val="StyleUnderline"/>
          <w:rFonts w:asciiTheme="minorHAnsi" w:hAnsiTheme="minorHAnsi" w:cstheme="minorHAnsi"/>
        </w:rPr>
        <w:t>one or more of these states</w:t>
      </w:r>
      <w:r w:rsidRPr="001E663D">
        <w:rPr>
          <w:rFonts w:asciiTheme="minorHAnsi" w:hAnsiTheme="minorHAnsi" w:cstheme="minorHAnsi"/>
          <w:sz w:val="14"/>
        </w:rPr>
        <w:t>, much like the United Kingdom and France in the early days of the Cold War</w:t>
      </w:r>
      <w:r w:rsidRPr="001E663D">
        <w:rPr>
          <w:rStyle w:val="StyleUnderline"/>
          <w:rFonts w:asciiTheme="minorHAnsi" w:hAnsiTheme="minorHAnsi" w:cstheme="minorHAnsi"/>
        </w:rPr>
        <w:t>, might decide that America’s nuclear protection is insufficient</w:t>
      </w:r>
      <w:r w:rsidRPr="001E663D">
        <w:rPr>
          <w:rFonts w:asciiTheme="minorHAnsi" w:hAnsiTheme="minorHAnsi" w:cstheme="minorHAnsi"/>
          <w:sz w:val="14"/>
        </w:rPr>
        <w:t>. With a decade’s worth of dedicated nuclear development, any of these states could conceivably become nuclear powers. Just because reactive proliferation takes time, does not mean that it is not a problem. If Iran enters the nuclear club, therefore, it is likely that some, but not all, of the countries that we currently worry about will eventually become nuclear powers.</w:t>
      </w:r>
    </w:p>
    <w:p w14:paraId="78CF44C0" w14:textId="77777777" w:rsidR="004B2899" w:rsidRPr="001E663D" w:rsidRDefault="004B2899" w:rsidP="004B2899">
      <w:pPr>
        <w:rPr>
          <w:rFonts w:asciiTheme="minorHAnsi" w:hAnsiTheme="minorHAnsi" w:cstheme="minorHAnsi"/>
          <w:sz w:val="16"/>
        </w:rPr>
      </w:pPr>
      <w:r w:rsidRPr="001E663D">
        <w:rPr>
          <w:rStyle w:val="StyleUnderline"/>
          <w:rFonts w:asciiTheme="minorHAnsi" w:hAnsiTheme="minorHAnsi" w:cstheme="minorHAnsi"/>
        </w:rPr>
        <w:t>We should worry about the spread of nuclear weapons in every case</w:t>
      </w:r>
      <w:r w:rsidRPr="001E663D">
        <w:rPr>
          <w:rFonts w:asciiTheme="minorHAnsi" w:hAnsiTheme="minorHAnsi" w:cstheme="minorHAnsi"/>
          <w:sz w:val="16"/>
        </w:rPr>
        <w:t xml:space="preserve">, therefore, </w:t>
      </w:r>
      <w:r w:rsidRPr="001E663D">
        <w:rPr>
          <w:rStyle w:val="StyleUnderline"/>
          <w:rFonts w:asciiTheme="minorHAnsi" w:hAnsiTheme="minorHAnsi" w:cstheme="minorHAnsi"/>
        </w:rPr>
        <w:t>because the problem will likely extend beyond that specific cas</w:t>
      </w:r>
      <w:r w:rsidRPr="001E663D">
        <w:rPr>
          <w:rFonts w:asciiTheme="minorHAnsi" w:hAnsiTheme="minorHAnsi" w:cstheme="minorHAnsi"/>
          <w:sz w:val="16"/>
        </w:rPr>
        <w:t>e. As Wohlstetter cautioned decades ago, proliferation is an N+1 problem.</w:t>
      </w:r>
      <w:hyperlink r:id="rId61" w:history="1">
        <w:r w:rsidRPr="001E663D">
          <w:rPr>
            <w:rStyle w:val="Hyperlink"/>
            <w:rFonts w:asciiTheme="minorHAnsi" w:hAnsiTheme="minorHAnsi" w:cstheme="minorHAnsi"/>
          </w:rPr>
          <w:t>69</w:t>
        </w:r>
      </w:hyperlink>
      <w:r w:rsidRPr="001E663D">
        <w:rPr>
          <w:rFonts w:asciiTheme="minorHAnsi" w:hAnsiTheme="minorHAnsi" w:cstheme="minorHAnsi"/>
          <w:sz w:val="16"/>
        </w:rPr>
        <w:t>69 Wohlstetter, ‘Nuclear sharing’.View all notes</w:t>
      </w:r>
    </w:p>
    <w:p w14:paraId="428D662C" w14:textId="77777777" w:rsidR="004B2899" w:rsidRPr="001E663D" w:rsidRDefault="004B2899" w:rsidP="004B2899">
      <w:pPr>
        <w:rPr>
          <w:rStyle w:val="StyleUnderline"/>
          <w:rFonts w:asciiTheme="minorHAnsi" w:hAnsiTheme="minorHAnsi" w:cstheme="minorHAnsi"/>
        </w:rPr>
      </w:pPr>
      <w:r w:rsidRPr="001E663D">
        <w:rPr>
          <w:rFonts w:asciiTheme="minorHAnsi" w:hAnsiTheme="minorHAnsi" w:cstheme="minorHAnsi"/>
          <w:sz w:val="16"/>
        </w:rPr>
        <w:t xml:space="preserve">In sum, nuclear proliferation gives us many reasons to fear the spread of nuclear weapons to additional states. While </w:t>
      </w:r>
      <w:r w:rsidRPr="001E663D">
        <w:rPr>
          <w:rStyle w:val="StyleUnderline"/>
          <w:rFonts w:asciiTheme="minorHAnsi" w:hAnsiTheme="minorHAnsi" w:cstheme="minorHAnsi"/>
        </w:rPr>
        <w:t>it is important not to</w:t>
      </w:r>
      <w:r w:rsidRPr="001E663D">
        <w:rPr>
          <w:rFonts w:asciiTheme="minorHAnsi" w:hAnsiTheme="minorHAnsi" w:cstheme="minorHAnsi"/>
          <w:sz w:val="16"/>
        </w:rPr>
        <w:t xml:space="preserve"> exaggerate the above threats, it would be an even greater sin to </w:t>
      </w:r>
      <w:r w:rsidRPr="001E663D">
        <w:rPr>
          <w:rStyle w:val="StyleUnderline"/>
          <w:rFonts w:asciiTheme="minorHAnsi" w:hAnsiTheme="minorHAnsi" w:cstheme="minorHAnsi"/>
        </w:rPr>
        <w:t>underestimate them</w:t>
      </w:r>
      <w:r w:rsidRPr="001E663D">
        <w:rPr>
          <w:rFonts w:asciiTheme="minorHAnsi" w:hAnsiTheme="minorHAnsi" w:cstheme="minorHAnsi"/>
          <w:sz w:val="16"/>
        </w:rPr>
        <w:t xml:space="preserve"> </w:t>
      </w:r>
      <w:r w:rsidRPr="001E663D">
        <w:rPr>
          <w:rStyle w:val="StyleUnderline"/>
          <w:rFonts w:asciiTheme="minorHAnsi" w:hAnsiTheme="minorHAnsi" w:cstheme="minorHAnsi"/>
        </w:rPr>
        <w:t>and</w:t>
      </w:r>
      <w:r w:rsidRPr="001E663D">
        <w:rPr>
          <w:rFonts w:asciiTheme="minorHAnsi" w:hAnsiTheme="minorHAnsi" w:cstheme="minorHAnsi"/>
          <w:sz w:val="16"/>
        </w:rPr>
        <w:t xml:space="preserve">, as a result, not </w:t>
      </w:r>
      <w:r w:rsidRPr="001E663D">
        <w:rPr>
          <w:rStyle w:val="StyleUnderline"/>
          <w:rFonts w:asciiTheme="minorHAnsi" w:hAnsiTheme="minorHAnsi" w:cstheme="minorHAnsi"/>
        </w:rPr>
        <w:t>take the steps necessary to combat the spread of the world’s most dangerous weapons.</w:t>
      </w:r>
    </w:p>
    <w:p w14:paraId="45957988" w14:textId="77777777" w:rsidR="004B2899" w:rsidRPr="001E663D" w:rsidRDefault="004B2899" w:rsidP="004B2899">
      <w:pPr>
        <w:rPr>
          <w:rFonts w:asciiTheme="minorHAnsi" w:hAnsiTheme="minorHAnsi" w:cstheme="minorHAnsi"/>
        </w:rPr>
      </w:pPr>
    </w:p>
    <w:p w14:paraId="00E09829" w14:textId="20C16228" w:rsidR="004B2899" w:rsidRPr="001E663D" w:rsidRDefault="004B2899" w:rsidP="004B2899">
      <w:pPr>
        <w:pStyle w:val="Heading2"/>
        <w:rPr>
          <w:rFonts w:asciiTheme="minorHAnsi" w:hAnsiTheme="minorHAnsi" w:cstheme="minorHAnsi"/>
        </w:rPr>
      </w:pPr>
      <w:r w:rsidRPr="001E663D">
        <w:rPr>
          <w:rFonts w:asciiTheme="minorHAnsi" w:hAnsiTheme="minorHAnsi" w:cstheme="minorHAnsi"/>
        </w:rPr>
        <w:t>Uniqueness</w:t>
      </w:r>
    </w:p>
    <w:p w14:paraId="3D3212E0" w14:textId="2EE9F969" w:rsidR="004B2899" w:rsidRPr="001E663D" w:rsidRDefault="004B2899" w:rsidP="004B2899">
      <w:pPr>
        <w:pStyle w:val="Heading3"/>
        <w:rPr>
          <w:rFonts w:asciiTheme="minorHAnsi" w:hAnsiTheme="minorHAnsi" w:cstheme="minorHAnsi"/>
        </w:rPr>
      </w:pPr>
      <w:r w:rsidRPr="001E663D">
        <w:rPr>
          <w:rFonts w:asciiTheme="minorHAnsi" w:hAnsiTheme="minorHAnsi" w:cstheme="minorHAnsi"/>
        </w:rPr>
        <w:t>2nc/1nr Taiwan UQ</w:t>
      </w:r>
    </w:p>
    <w:p w14:paraId="450B0001" w14:textId="77777777" w:rsidR="004B2899" w:rsidRPr="001E663D" w:rsidRDefault="004B2899" w:rsidP="004B2899">
      <w:pPr>
        <w:pStyle w:val="Heading4"/>
        <w:rPr>
          <w:rFonts w:asciiTheme="minorHAnsi" w:eastAsia="Calibri" w:hAnsiTheme="minorHAnsi" w:cstheme="minorHAnsi"/>
        </w:rPr>
      </w:pPr>
      <w:r w:rsidRPr="001E663D">
        <w:rPr>
          <w:rFonts w:asciiTheme="minorHAnsi" w:eastAsia="Calibri" w:hAnsiTheme="minorHAnsi" w:cstheme="minorHAnsi"/>
        </w:rPr>
        <w:t>US-Taiwan relations high now, especially in arms</w:t>
      </w:r>
    </w:p>
    <w:p w14:paraId="520BFE07" w14:textId="77777777" w:rsidR="004B2899" w:rsidRPr="001E663D" w:rsidRDefault="004B2899" w:rsidP="004B2899">
      <w:pPr>
        <w:rPr>
          <w:rFonts w:asciiTheme="minorHAnsi" w:hAnsiTheme="minorHAnsi" w:cstheme="minorHAnsi"/>
        </w:rPr>
      </w:pPr>
      <w:r w:rsidRPr="001E663D">
        <w:rPr>
          <w:rFonts w:asciiTheme="minorHAnsi" w:eastAsia="Calibri" w:hAnsiTheme="minorHAnsi" w:cstheme="minorHAnsi"/>
          <w:b/>
          <w:bCs/>
          <w:sz w:val="26"/>
          <w:szCs w:val="26"/>
        </w:rPr>
        <w:t>Mazza 19</w:t>
      </w:r>
      <w:r w:rsidRPr="001E663D">
        <w:rPr>
          <w:rFonts w:asciiTheme="minorHAnsi" w:eastAsia="Calibri" w:hAnsiTheme="minorHAnsi" w:cstheme="minorHAnsi"/>
        </w:rPr>
        <w:t xml:space="preserve"> (Michael Mazza is a senior non-resident fellow at GTI. He is also a visiting fellow in foreign and defense policy studies at the American Enterprise Institute (AEI), where he analyzes U.S. defense policy in the Asia-Pacific region, Chinese military modernization, cross-Strait relations, Korean Peninsula security, and U.S. strategy in Southeast Asia. Mr. Mazza has contributed to numerous AEI studies on Asian security issues. He was recognized as a 2010-2011 Foreign Policy Initiative Future Leader), 03-27-2019, American Enterprise Institute, "Senators introduce Taiwan Assurance Act in move to review US-Taiwan relations", http://www.aei.org/publication/senators-introduce-taiwan-assurance-act-in-move-to-review-us-taiwan-relations //uxm</w:t>
      </w:r>
    </w:p>
    <w:p w14:paraId="311D4050" w14:textId="77777777" w:rsidR="004B2899" w:rsidRPr="001E663D" w:rsidRDefault="004B2899" w:rsidP="004B2899">
      <w:pPr>
        <w:rPr>
          <w:rFonts w:asciiTheme="minorHAnsi" w:hAnsiTheme="minorHAnsi" w:cstheme="minorHAnsi"/>
          <w:sz w:val="16"/>
        </w:rPr>
      </w:pPr>
      <w:r w:rsidRPr="001E663D">
        <w:rPr>
          <w:rFonts w:asciiTheme="minorHAnsi" w:eastAsia="Calibri" w:hAnsiTheme="minorHAnsi" w:cstheme="minorHAnsi"/>
          <w:u w:val="single"/>
        </w:rPr>
        <w:t xml:space="preserve"> </w:t>
      </w:r>
      <w:r w:rsidRPr="001E663D">
        <w:rPr>
          <w:rFonts w:asciiTheme="minorHAnsi" w:eastAsia="Calibri" w:hAnsiTheme="minorHAnsi" w:cstheme="minorHAnsi"/>
          <w:highlight w:val="yellow"/>
          <w:u w:val="single"/>
        </w:rPr>
        <w:t>Congress continues to act as a bastion of support for the US-Taiwan relationship</w:t>
      </w:r>
      <w:r w:rsidRPr="001E663D">
        <w:rPr>
          <w:rFonts w:asciiTheme="minorHAnsi" w:eastAsia="Calibri" w:hAnsiTheme="minorHAnsi" w:cstheme="minorHAnsi"/>
          <w:sz w:val="16"/>
        </w:rPr>
        <w:t>. Just this week</w:t>
      </w:r>
      <w:r w:rsidRPr="001E663D">
        <w:rPr>
          <w:rFonts w:asciiTheme="minorHAnsi" w:eastAsia="Calibri" w:hAnsiTheme="minorHAnsi" w:cstheme="minorHAnsi"/>
          <w:sz w:val="16"/>
          <w:highlight w:val="yellow"/>
        </w:rPr>
        <w:t xml:space="preserve">, </w:t>
      </w:r>
      <w:r w:rsidRPr="001E663D">
        <w:rPr>
          <w:rFonts w:asciiTheme="minorHAnsi" w:eastAsia="Calibri" w:hAnsiTheme="minorHAnsi" w:cstheme="minorHAnsi"/>
          <w:highlight w:val="yellow"/>
          <w:u w:val="single"/>
        </w:rPr>
        <w:t>Senator Tom Cotton</w:t>
      </w:r>
      <w:r w:rsidRPr="001E663D">
        <w:rPr>
          <w:rFonts w:asciiTheme="minorHAnsi" w:eastAsia="Calibri" w:hAnsiTheme="minorHAnsi" w:cstheme="minorHAnsi"/>
          <w:u w:val="single"/>
        </w:rPr>
        <w:t xml:space="preserve"> (R-AR), along with Senators Robert Menendez (D-NJ), Marco Rubio (R-FL), Ted Cruz (R-TX), Catherine Cortez Masto (D-NV), and Chris Coons (D-DE) </w:t>
      </w:r>
      <w:r w:rsidRPr="001E663D">
        <w:rPr>
          <w:rFonts w:asciiTheme="minorHAnsi" w:eastAsia="Calibri" w:hAnsiTheme="minorHAnsi" w:cstheme="minorHAnsi"/>
          <w:highlight w:val="yellow"/>
          <w:u w:val="single"/>
        </w:rPr>
        <w:t>introduced the Taiwan Assurance Act</w:t>
      </w:r>
      <w:r w:rsidRPr="001E663D">
        <w:rPr>
          <w:rFonts w:asciiTheme="minorHAnsi" w:eastAsia="Calibri" w:hAnsiTheme="minorHAnsi" w:cstheme="minorHAnsi"/>
          <w:u w:val="single"/>
        </w:rPr>
        <w:t>. The bipartisan bill, unveiled in advance of the Taiwan Relations Act’s 40th anniversary in April, takes note of the “close relationship” between Taiwan and the United States and of that relationship’s “enormous benefit to both parties and to the Indo-Pacific region as a whole</w:t>
      </w:r>
      <w:r w:rsidRPr="001E663D">
        <w:rPr>
          <w:rFonts w:asciiTheme="minorHAnsi" w:eastAsia="Calibri" w:hAnsiTheme="minorHAnsi" w:cstheme="minorHAnsi"/>
          <w:sz w:val="16"/>
        </w:rPr>
        <w:t xml:space="preserve">.” It also takes note of China’s ongoing efforts to isolate, intimidate, and otherwise threaten the island. Taiwanese President Tsai Ing-wen speaks at the Los Angeles Overseas Chinese Banquet during her visit in Los Angeles, California, August 12, 2018. Reuters Non-binding </w:t>
      </w:r>
      <w:r w:rsidRPr="001E663D">
        <w:rPr>
          <w:rFonts w:asciiTheme="minorHAnsi" w:eastAsia="Calibri" w:hAnsiTheme="minorHAnsi" w:cstheme="minorHAnsi"/>
          <w:highlight w:val="yellow"/>
          <w:u w:val="single"/>
        </w:rPr>
        <w:t>language in the</w:t>
      </w:r>
      <w:r w:rsidRPr="001E663D">
        <w:rPr>
          <w:rFonts w:asciiTheme="minorHAnsi" w:eastAsia="Calibri" w:hAnsiTheme="minorHAnsi" w:cstheme="minorHAnsi"/>
          <w:u w:val="single"/>
        </w:rPr>
        <w:t xml:space="preserve"> Taiwan Assurance </w:t>
      </w:r>
      <w:r w:rsidRPr="001E663D">
        <w:rPr>
          <w:rFonts w:asciiTheme="minorHAnsi" w:eastAsia="Calibri" w:hAnsiTheme="minorHAnsi" w:cstheme="minorHAnsi"/>
          <w:highlight w:val="yellow"/>
          <w:u w:val="single"/>
        </w:rPr>
        <w:t>Act calls for “regular transfers of defense articles to Taiwan,</w:t>
      </w:r>
      <w:r w:rsidRPr="001E663D">
        <w:rPr>
          <w:rFonts w:asciiTheme="minorHAnsi" w:eastAsia="Calibri" w:hAnsiTheme="minorHAnsi" w:cstheme="minorHAnsi"/>
          <w:u w:val="single"/>
        </w:rPr>
        <w:t>” resumption of trade and investment talks “with the goal of reaching a bilateral free trade agreement,” and US advocacy for Taiwan’s “meaningful participation” in international organizations</w:t>
      </w:r>
      <w:r w:rsidRPr="001E663D">
        <w:rPr>
          <w:rFonts w:asciiTheme="minorHAnsi" w:eastAsia="Calibri" w:hAnsiTheme="minorHAnsi" w:cstheme="minorHAnsi"/>
          <w:sz w:val="16"/>
        </w:rPr>
        <w:t xml:space="preserve">. </w:t>
      </w:r>
      <w:r w:rsidRPr="001E663D">
        <w:rPr>
          <w:rFonts w:asciiTheme="minorHAnsi" w:eastAsia="Calibri" w:hAnsiTheme="minorHAnsi" w:cstheme="minorHAnsi"/>
          <w:sz w:val="16"/>
          <w:szCs w:val="20"/>
        </w:rPr>
        <w:t>Binding language mandates that the defense attaché at the American Institute in Taiwan be a general or flag officer and requires the secretary of defense to “make efforts to include Taiwanese forces in bilateral and multilateral military exercises.” This latter provision marks a step beyond previous legislation that described the “sense of Congress” as supporting Taiwan’s inclusion in such exercises. The Taiwan Assurance Act requires that the president submits to the House and Senate foreign affairs committees a report on the results of a State Department review of its Guidelines on Relations with Taiwan and on implementation of the Taiwan Travel Act. The Act encourages, but does not mandate, that the State Department guidelines “be crafted with the intent to deepen and expand United States-Taiwan relations,” in accord with “the reality that Taiwan is governed by a representative democratic government … and that Taiwan is a free and open society that respects universal human rights and democratic values,” and “be consistent with the longstanding, comprehensive, strategic, and values-based relationship.” Senator Cotton here aims to bring about a revision of the State Department guidelines, which have long inhibited smooth bilateral relations. That State Department officials cannot meet Taiwan counterparts in executive office buildings is an inconvenience that, one imagines, must have at times deterred such meetings. Refusal to treat visiting Taiwan dignitaries with the formalities and honors granted other foreign visitors denies them dignity without meaningfully advancing US interests in Asia. Ensuring that Taiwan’s foreign and defense ministers do not step foot in Washington, DC—indeed, keeping them outside the Beltway entirely—denies American senior national security officials opportunities to engage with counterparts from a country with whom the United States could one day conceivably fight alongside in a conflict with a rival nuclear power. The Cotton bill builds upon other legislation that relates to Taiwan. Last month, Senator Marco Rubio introduced the Countering the Chinese Government and Communist Party’s Political Influence Operations Act. While the act is primarily concerned with countering malign People Republic of China’s (PRC) influence in the United States, it does describe US policy as, in part, “to enhance cooperation and coordination with Australia, Canada, New Zealand, and Taiwan … whose governments and institutions have faced acute pressure from the political influence operations of the Government of China and the Communist Party of China.” This language not only recognizes the severe challenge Taiwan faces, but also treats Taiwan as no different from countries with which the United States has official diplomatic relations.</w:t>
      </w:r>
      <w:r w:rsidRPr="001E663D">
        <w:rPr>
          <w:rFonts w:asciiTheme="minorHAnsi" w:eastAsia="Calibri" w:hAnsiTheme="minorHAnsi" w:cstheme="minorHAnsi"/>
          <w:sz w:val="16"/>
        </w:rPr>
        <w:t xml:space="preserve"> Taken together, a number of acts in recent years—notably the national defense authorization acts, the Taiwan Travel Act, and the Asia Reassurance Initiative Act (ARIA)—have put the US-Taiwan relationship on firmer footing, pushing it towards a more normal relationship. In 2017, </w:t>
      </w:r>
      <w:r w:rsidRPr="001E663D">
        <w:rPr>
          <w:rFonts w:asciiTheme="minorHAnsi" w:eastAsia="Calibri" w:hAnsiTheme="minorHAnsi" w:cstheme="minorHAnsi"/>
          <w:u w:val="single"/>
        </w:rPr>
        <w:t xml:space="preserve">when </w:t>
      </w:r>
      <w:r w:rsidRPr="001E663D">
        <w:rPr>
          <w:rFonts w:asciiTheme="minorHAnsi" w:eastAsia="Calibri" w:hAnsiTheme="minorHAnsi" w:cstheme="minorHAnsi"/>
          <w:highlight w:val="yellow"/>
          <w:u w:val="single"/>
        </w:rPr>
        <w:t>Senator Cory Gardner</w:t>
      </w:r>
      <w:r w:rsidRPr="001E663D">
        <w:rPr>
          <w:rFonts w:asciiTheme="minorHAnsi" w:eastAsia="Calibri" w:hAnsiTheme="minorHAnsi" w:cstheme="minorHAnsi"/>
          <w:u w:val="single"/>
        </w:rPr>
        <w:t xml:space="preserve"> first announced his intention to introduce ARIA, he </w:t>
      </w:r>
      <w:r w:rsidRPr="001E663D">
        <w:rPr>
          <w:rFonts w:asciiTheme="minorHAnsi" w:eastAsia="Calibri" w:hAnsiTheme="minorHAnsi" w:cstheme="minorHAnsi"/>
          <w:highlight w:val="yellow"/>
          <w:u w:val="single"/>
        </w:rPr>
        <w:t>promised that the bill would “unequivocally back Taiwan as our important security partner, including authorizing new arms sales and providing for enhanced diplomatic contacts in Taipei</w:t>
      </w:r>
      <w:r w:rsidRPr="001E663D">
        <w:rPr>
          <w:rFonts w:asciiTheme="minorHAnsi" w:eastAsia="Calibri" w:hAnsiTheme="minorHAnsi" w:cstheme="minorHAnsi"/>
          <w:u w:val="single"/>
        </w:rPr>
        <w:t>.” The senator delivered on that promise</w:t>
      </w:r>
      <w:r w:rsidRPr="001E663D">
        <w:rPr>
          <w:rFonts w:asciiTheme="minorHAnsi" w:eastAsia="Calibri" w:hAnsiTheme="minorHAnsi" w:cstheme="minorHAnsi"/>
          <w:highlight w:val="yellow"/>
          <w:u w:val="single"/>
        </w:rPr>
        <w:t>. ARIA, which President Trump signed into law in late 2018, listed Taiwan among America’s most important security partners</w:t>
      </w:r>
      <w:r w:rsidRPr="001E663D">
        <w:rPr>
          <w:rFonts w:asciiTheme="minorHAnsi" w:eastAsia="Calibri" w:hAnsiTheme="minorHAnsi" w:cstheme="minorHAnsi"/>
          <w:u w:val="single"/>
        </w:rPr>
        <w:t xml:space="preserve"> in Asia, a list that includes US treaty allies. The act </w:t>
      </w:r>
      <w:r w:rsidRPr="001E663D">
        <w:rPr>
          <w:rFonts w:asciiTheme="minorHAnsi" w:eastAsia="Calibri" w:hAnsiTheme="minorHAnsi" w:cstheme="minorHAnsi"/>
          <w:highlight w:val="yellow"/>
          <w:u w:val="single"/>
        </w:rPr>
        <w:t>reaffirmed US commitment to Taiwan in the economic, diplomatic, and security realms; called for regular arms sales to Taiwan</w:t>
      </w:r>
      <w:r w:rsidRPr="001E663D">
        <w:rPr>
          <w:rFonts w:asciiTheme="minorHAnsi" w:eastAsia="Calibri" w:hAnsiTheme="minorHAnsi" w:cstheme="minorHAnsi"/>
          <w:sz w:val="16"/>
        </w:rPr>
        <w:t xml:space="preserve">; and encouraged “the travel of high level United States officials to Taiwan, in accordance with the Taiwan Travel Act.” Senator Gardner further reinforced this commitment in a speech at a joint Global Taiwan Institute-Project 2049 Institute event earlier this month. The congressional view on US-Taiwan relations, </w:t>
      </w:r>
      <w:r w:rsidRPr="001E663D">
        <w:rPr>
          <w:rFonts w:asciiTheme="minorHAnsi" w:eastAsia="Calibri" w:hAnsiTheme="minorHAnsi" w:cstheme="minorHAnsi"/>
          <w:u w:val="single"/>
        </w:rPr>
        <w:t>Gardner said, “is that the United States must consistently grow our relationship with Taipei.” Perhaps even more ambitiously, “we must pursue every available avenue of cooperation with Taipei allowable under US law.”</w:t>
      </w:r>
      <w:r w:rsidRPr="001E663D">
        <w:rPr>
          <w:rFonts w:asciiTheme="minorHAnsi" w:eastAsia="Calibri" w:hAnsiTheme="minorHAnsi" w:cstheme="minorHAnsi"/>
          <w:sz w:val="16"/>
        </w:rPr>
        <w:t xml:space="preserve"> Indeed, there is not actually much activity that US law disallows when it comes to US-Taiwan cooperation. To whit, in February, Gardner, Cotton, and three other senators addressed a letter to Speaker of the House Nancy Pelosi encouraging her to invite Taiwan President Tsai Ing-wen to address a joint session of Congress. Such an invitation, while unlikely, would be unprecedented but entirely consistent with US law and, arguably, with the American “One China” policy as well. None of this is to say that Senators Rubio, Cotton, and Gardner or others on Capitol Hill are seeking to re-establish diplomatic relations between the United States and the Republic of China (as Taiwan is officially known). Indeed, both ARIA and the Taiwan Assurance Act note that relations with Taipei should be handled in accordance with the Three Joint Communiqués (in the former) and the “One China” policy (in the latter</w:t>
      </w:r>
      <w:r w:rsidRPr="001E663D">
        <w:rPr>
          <w:rFonts w:asciiTheme="minorHAnsi" w:eastAsia="Calibri" w:hAnsiTheme="minorHAnsi" w:cstheme="minorHAnsi"/>
          <w:u w:val="single"/>
        </w:rPr>
        <w:t>). Rather, they want Washington to treat, and engage with, Taipei much as it would any other diplomatic partner. A more normal relationship with Taiwan has both symbolic and substantial value</w:t>
      </w:r>
      <w:r w:rsidRPr="001E663D">
        <w:rPr>
          <w:rFonts w:asciiTheme="minorHAnsi" w:eastAsia="Calibri" w:hAnsiTheme="minorHAnsi" w:cstheme="minorHAnsi"/>
          <w:highlight w:val="yellow"/>
          <w:u w:val="single"/>
        </w:rPr>
        <w:t>. Treating Taiwan as a normal diplomatic partner</w:t>
      </w:r>
      <w:r w:rsidRPr="001E663D">
        <w:rPr>
          <w:rFonts w:asciiTheme="minorHAnsi" w:eastAsia="Calibri" w:hAnsiTheme="minorHAnsi" w:cstheme="minorHAnsi"/>
          <w:u w:val="single"/>
        </w:rPr>
        <w:t>—as the United States did last week when its ambassador to Palau met with Taiwan President Tsai Ing-wen during her visit there—</w:t>
      </w:r>
      <w:r w:rsidRPr="001E663D">
        <w:rPr>
          <w:rFonts w:asciiTheme="minorHAnsi" w:eastAsia="Calibri" w:hAnsiTheme="minorHAnsi" w:cstheme="minorHAnsi"/>
          <w:highlight w:val="yellow"/>
          <w:u w:val="single"/>
        </w:rPr>
        <w:t>underscores American commitment</w:t>
      </w:r>
      <w:r w:rsidRPr="001E663D">
        <w:rPr>
          <w:rFonts w:asciiTheme="minorHAnsi" w:eastAsia="Calibri" w:hAnsiTheme="minorHAnsi" w:cstheme="minorHAnsi"/>
          <w:u w:val="single"/>
        </w:rPr>
        <w:t xml:space="preserve"> to the island’s continuing de facto </w:t>
      </w:r>
      <w:r w:rsidRPr="001E663D">
        <w:rPr>
          <w:rFonts w:asciiTheme="minorHAnsi" w:eastAsia="Calibri" w:hAnsiTheme="minorHAnsi" w:cstheme="minorHAnsi"/>
          <w:highlight w:val="yellow"/>
          <w:u w:val="single"/>
        </w:rPr>
        <w:t>independence and can help to dispel doubts in Beijing that Washington would actually go to Taipei’s aide in the event of a crisis</w:t>
      </w:r>
      <w:r w:rsidRPr="001E663D">
        <w:rPr>
          <w:rFonts w:asciiTheme="minorHAnsi" w:eastAsia="Calibri" w:hAnsiTheme="minorHAnsi" w:cstheme="minorHAnsi"/>
          <w:sz w:val="16"/>
        </w:rPr>
        <w:t>. As things stand, strategic ambiguity may be more ambiguous than Washington currently intends. Loosening of the State Department’s Taiwan guidelines would allow for regular, high-level discussions between Taiwan and American national security officials</w:t>
      </w:r>
      <w:r w:rsidRPr="001E663D">
        <w:rPr>
          <w:rFonts w:asciiTheme="minorHAnsi" w:eastAsia="Calibri" w:hAnsiTheme="minorHAnsi" w:cstheme="minorHAnsi"/>
          <w:u w:val="single"/>
        </w:rPr>
        <w:t>. American men and women may one day be asked to put their lives on the line to defend Taiwan</w:t>
      </w:r>
      <w:r w:rsidRPr="001E663D">
        <w:rPr>
          <w:rFonts w:asciiTheme="minorHAnsi" w:eastAsia="Calibri" w:hAnsiTheme="minorHAnsi" w:cstheme="minorHAnsi"/>
          <w:sz w:val="16"/>
        </w:rPr>
        <w:t xml:space="preserve">—that senior American leaders, including the president, do not engage with their counterparts in Taipei is a travesty. In carrying out such engagement, American leaders would better keep faith with American soldiers, sailors, marines, and airmen. American leaders would, moreover, develop a deeper understanding of how Taiwan’s leaders might react in the event of a crisis, and vice versa, thus making for better crisis management. Finally, direct engagement on contingency planning at the highest levels of government would enhance confidence in both capitals—and in Beijing—that those plans would be executed in the event of an emergency. The United States should not let precedent inhibit its interactions with Taiwan. Rather, it can and should move deliberately, but consistently, towards a more normal relationship with Taiwan. There is much that Washington can do within the framework of the “One China” policy, but there is no need to do it all at once. Washington should not be overly sympathetic to Chinese claims of “hurt feelings,” but avoiding surprises is important for the maintenance of a relatively stable, predictable US-China relationship. The Trump administration is remarkably friendly to Taiwan, but it </w:t>
      </w:r>
      <w:r w:rsidRPr="001E663D">
        <w:rPr>
          <w:rFonts w:asciiTheme="minorHAnsi" w:eastAsia="Calibri" w:hAnsiTheme="minorHAnsi" w:cstheme="minorHAnsi"/>
          <w:sz w:val="16"/>
          <w:highlight w:val="yellow"/>
        </w:rPr>
        <w:t xml:space="preserve">is </w:t>
      </w:r>
      <w:r w:rsidRPr="001E663D">
        <w:rPr>
          <w:rFonts w:asciiTheme="minorHAnsi" w:eastAsia="Calibri" w:hAnsiTheme="minorHAnsi" w:cstheme="minorHAnsi"/>
          <w:highlight w:val="yellow"/>
          <w:u w:val="single"/>
        </w:rPr>
        <w:t>Congress</w:t>
      </w:r>
      <w:r w:rsidRPr="001E663D">
        <w:rPr>
          <w:rFonts w:asciiTheme="minorHAnsi" w:eastAsia="Calibri" w:hAnsiTheme="minorHAnsi" w:cstheme="minorHAnsi"/>
          <w:u w:val="single"/>
        </w:rPr>
        <w:t xml:space="preserve"> that </w:t>
      </w:r>
      <w:r w:rsidRPr="001E663D">
        <w:rPr>
          <w:rFonts w:asciiTheme="minorHAnsi" w:eastAsia="Calibri" w:hAnsiTheme="minorHAnsi" w:cstheme="minorHAnsi"/>
          <w:highlight w:val="yellow"/>
          <w:u w:val="single"/>
        </w:rPr>
        <w:t>has continued to drive progre</w:t>
      </w:r>
      <w:r w:rsidRPr="001E663D">
        <w:rPr>
          <w:rFonts w:asciiTheme="minorHAnsi" w:eastAsia="Calibri" w:hAnsiTheme="minorHAnsi" w:cstheme="minorHAnsi"/>
          <w:u w:val="single"/>
        </w:rPr>
        <w:t xml:space="preserve">ss in the relationship. That </w:t>
      </w:r>
      <w:r w:rsidRPr="001E663D">
        <w:rPr>
          <w:rFonts w:asciiTheme="minorHAnsi" w:eastAsia="Calibri" w:hAnsiTheme="minorHAnsi" w:cstheme="minorHAnsi"/>
          <w:highlight w:val="yellow"/>
          <w:u w:val="single"/>
        </w:rPr>
        <w:t>is likely to remain so through 2020 and beyond. Importantly, support for Taiwan in Congress is and has long been bipartisan</w:t>
      </w:r>
      <w:r w:rsidRPr="001E663D">
        <w:rPr>
          <w:rFonts w:asciiTheme="minorHAnsi" w:eastAsia="Calibri" w:hAnsiTheme="minorHAnsi" w:cstheme="minorHAnsi"/>
          <w:sz w:val="16"/>
        </w:rPr>
        <w:t xml:space="preserve">. The “Countering the Chinese Government and Communist Party’s Political Influence Operations Act” had two democratic co-sponsors, including the ranking member of the foreign relations committee’s Subcommittee on East Asia, the Pacific, and International Cybersecurity Policy. Half of ARIA’s co-sponsors were Democrats, including former vice presidential nominee Senator Tim Kaine (D-VA). Bipartisan action may seem uncommon in today’s Washington, but it is the norm when it comes to legislation supporting Taiwan and US-Taiwan relations. Members of both parties can be expected to continue exploring ways to deepen bilateral relations during the remainder of the Trump administration’s first term. Look for members of the armed services committees to continue encouraging closer defense and military-to-military ties. Related, it would be relatively non-controversial, but helpful, for the foreign affairs committees to advance legislation requiring the secretary of state to respond to letters of request for arms sales within a defined time limit. Congressional advocacy for a free trade agreement is possible, too, though it will, of course, be up to the executive branch to negotiate any such deal. To be sure, the Trump administration deserves credit for advancing US-Taiwan ties over the last two years. It is Congress, however, that remains at the forefront of an ongoing effort to shape a more normal bilateral relationship. That congressional leadership will be vital if the relationship is to continue flourishing in the years ahead. The main point: Congress remains a bastion of support for US-Taiwan relations and is providing important leadership in shaping that relationship for a new era.  Taiwan US-Taiwan relations  </w:t>
      </w:r>
    </w:p>
    <w:p w14:paraId="4A391ADF" w14:textId="77777777" w:rsidR="004B2899" w:rsidRPr="001E663D" w:rsidRDefault="004B2899" w:rsidP="004B2899">
      <w:pPr>
        <w:rPr>
          <w:rFonts w:asciiTheme="minorHAnsi" w:hAnsiTheme="minorHAnsi" w:cstheme="minorHAnsi"/>
        </w:rPr>
      </w:pPr>
    </w:p>
    <w:p w14:paraId="0BC8C6BD" w14:textId="77777777" w:rsidR="004B2899" w:rsidRPr="001E663D" w:rsidRDefault="004B2899" w:rsidP="004B2899">
      <w:pPr>
        <w:pStyle w:val="Heading4"/>
        <w:rPr>
          <w:rFonts w:asciiTheme="minorHAnsi" w:hAnsiTheme="minorHAnsi" w:cstheme="minorHAnsi"/>
        </w:rPr>
      </w:pPr>
      <w:r w:rsidRPr="001E663D">
        <w:rPr>
          <w:rFonts w:asciiTheme="minorHAnsi" w:hAnsiTheme="minorHAnsi" w:cstheme="minorHAnsi"/>
        </w:rPr>
        <w:t>Recent Taiwan Assurance act is highly successful – guarantees UQ</w:t>
      </w:r>
    </w:p>
    <w:p w14:paraId="307CFF74" w14:textId="77777777" w:rsidR="004B2899" w:rsidRPr="001E663D" w:rsidRDefault="004B2899" w:rsidP="004B2899">
      <w:pPr>
        <w:rPr>
          <w:rStyle w:val="Style13ptBold"/>
          <w:rFonts w:asciiTheme="minorHAnsi" w:hAnsiTheme="minorHAnsi" w:cstheme="minorHAnsi"/>
        </w:rPr>
      </w:pPr>
      <w:r w:rsidRPr="001E663D">
        <w:rPr>
          <w:rStyle w:val="Style13ptBold"/>
          <w:rFonts w:asciiTheme="minorHAnsi" w:hAnsiTheme="minorHAnsi" w:cstheme="minorHAnsi"/>
        </w:rPr>
        <w:t xml:space="preserve">Hsiao 19 </w:t>
      </w:r>
      <w:r w:rsidRPr="001E663D">
        <w:rPr>
          <w:rFonts w:asciiTheme="minorHAnsi" w:hAnsiTheme="minorHAnsi" w:cstheme="minorHAnsi"/>
        </w:rPr>
        <w:t>(Sherry Hsiao is a staff writer with CNA), 05-09-19, Taipei Times, “US House passes Taiwan Assurance Act”, http://www.taipeitimes.com/news/front/archives/2019/05/09/2003714812 //uxm</w:t>
      </w:r>
    </w:p>
    <w:p w14:paraId="4660C0DC" w14:textId="77777777" w:rsidR="004B2899" w:rsidRPr="001E663D" w:rsidRDefault="004B2899" w:rsidP="004B2899">
      <w:pPr>
        <w:shd w:val="clear" w:color="auto" w:fill="FFFFFF"/>
        <w:spacing w:before="240"/>
        <w:rPr>
          <w:rFonts w:asciiTheme="minorHAnsi" w:eastAsia="Times New Roman" w:hAnsiTheme="minorHAnsi" w:cstheme="minorHAnsi"/>
          <w:color w:val="000000"/>
          <w:u w:val="single"/>
        </w:rPr>
      </w:pPr>
      <w:r w:rsidRPr="001E663D">
        <w:rPr>
          <w:rFonts w:asciiTheme="minorHAnsi" w:eastAsia="Times New Roman" w:hAnsiTheme="minorHAnsi" w:cstheme="minorHAnsi"/>
          <w:color w:val="000000"/>
          <w:highlight w:val="yellow"/>
          <w:u w:val="single"/>
        </w:rPr>
        <w:t>The</w:t>
      </w:r>
      <w:r w:rsidRPr="001E663D">
        <w:rPr>
          <w:rFonts w:asciiTheme="minorHAnsi" w:eastAsia="Times New Roman" w:hAnsiTheme="minorHAnsi" w:cstheme="minorHAnsi"/>
          <w:color w:val="000000"/>
          <w:u w:val="single"/>
        </w:rPr>
        <w:t xml:space="preserve"> US </w:t>
      </w:r>
      <w:r w:rsidRPr="001E663D">
        <w:rPr>
          <w:rFonts w:asciiTheme="minorHAnsi" w:eastAsia="Times New Roman" w:hAnsiTheme="minorHAnsi" w:cstheme="minorHAnsi"/>
          <w:color w:val="000000"/>
          <w:highlight w:val="yellow"/>
          <w:u w:val="single"/>
        </w:rPr>
        <w:t>House</w:t>
      </w:r>
      <w:r w:rsidRPr="001E663D">
        <w:rPr>
          <w:rFonts w:asciiTheme="minorHAnsi" w:eastAsia="Times New Roman" w:hAnsiTheme="minorHAnsi" w:cstheme="minorHAnsi"/>
          <w:color w:val="000000"/>
          <w:u w:val="single"/>
        </w:rPr>
        <w:t xml:space="preserve"> of Representatives on Tuesday </w:t>
      </w:r>
      <w:r w:rsidRPr="001E663D">
        <w:rPr>
          <w:rFonts w:asciiTheme="minorHAnsi" w:eastAsia="Times New Roman" w:hAnsiTheme="minorHAnsi" w:cstheme="minorHAnsi"/>
          <w:color w:val="000000"/>
          <w:highlight w:val="yellow"/>
          <w:u w:val="single"/>
        </w:rPr>
        <w:t>passed the Taiwan Assurance Act</w:t>
      </w:r>
      <w:r w:rsidRPr="001E663D">
        <w:rPr>
          <w:rFonts w:asciiTheme="minorHAnsi" w:eastAsia="Times New Roman" w:hAnsiTheme="minorHAnsi" w:cstheme="minorHAnsi"/>
          <w:color w:val="000000"/>
          <w:u w:val="single"/>
        </w:rPr>
        <w:t xml:space="preserve"> of 2019 and House Resolution 273 </w:t>
      </w:r>
      <w:r w:rsidRPr="001E663D">
        <w:rPr>
          <w:rFonts w:asciiTheme="minorHAnsi" w:eastAsia="Times New Roman" w:hAnsiTheme="minorHAnsi" w:cstheme="minorHAnsi"/>
          <w:color w:val="000000"/>
          <w:highlight w:val="yellow"/>
          <w:u w:val="single"/>
        </w:rPr>
        <w:t>reaffirming the US’ commitment to Taiwan</w:t>
      </w:r>
      <w:r w:rsidRPr="001E663D">
        <w:rPr>
          <w:rFonts w:asciiTheme="minorHAnsi" w:eastAsia="Times New Roman" w:hAnsiTheme="minorHAnsi" w:cstheme="minorHAnsi"/>
          <w:color w:val="000000"/>
          <w:u w:val="single"/>
        </w:rPr>
        <w:t xml:space="preserve"> and the implementation of the Taiwan Relations Act (TRA). </w:t>
      </w:r>
      <w:r w:rsidRPr="001E663D">
        <w:rPr>
          <w:rFonts w:asciiTheme="minorHAnsi" w:eastAsia="Times New Roman" w:hAnsiTheme="minorHAnsi" w:cstheme="minorHAnsi"/>
          <w:color w:val="000000"/>
          <w:highlight w:val="yellow"/>
          <w:u w:val="single"/>
        </w:rPr>
        <w:t>The</w:t>
      </w:r>
      <w:r w:rsidRPr="001E663D">
        <w:rPr>
          <w:rFonts w:asciiTheme="minorHAnsi" w:eastAsia="Times New Roman" w:hAnsiTheme="minorHAnsi" w:cstheme="minorHAnsi"/>
          <w:color w:val="000000"/>
          <w:u w:val="single"/>
        </w:rPr>
        <w:t xml:space="preserve"> Taiwan Assurance </w:t>
      </w:r>
      <w:r w:rsidRPr="001E663D">
        <w:rPr>
          <w:rFonts w:asciiTheme="minorHAnsi" w:eastAsia="Times New Roman" w:hAnsiTheme="minorHAnsi" w:cstheme="minorHAnsi"/>
          <w:color w:val="000000"/>
          <w:highlight w:val="yellow"/>
          <w:u w:val="single"/>
        </w:rPr>
        <w:t>Act was passed without objection, while the resolution was carried in a vote of 414 votes in favor, zero against</w:t>
      </w:r>
      <w:r w:rsidRPr="001E663D">
        <w:rPr>
          <w:rFonts w:asciiTheme="minorHAnsi" w:eastAsia="Times New Roman" w:hAnsiTheme="minorHAnsi" w:cstheme="minorHAnsi"/>
          <w:color w:val="000000"/>
          <w:u w:val="single"/>
        </w:rPr>
        <w:t xml:space="preserve"> and 17 abstentions. “It is the sense of [the US] Congress that Taiwan is a vital part of the United States free and open Indo-Pacific strategy,”</w:t>
      </w:r>
      <w:r w:rsidRPr="001E663D">
        <w:rPr>
          <w:rFonts w:asciiTheme="minorHAnsi" w:eastAsia="Times New Roman" w:hAnsiTheme="minorHAnsi" w:cstheme="minorHAnsi"/>
          <w:color w:val="000000"/>
          <w:sz w:val="16"/>
        </w:rPr>
        <w:t xml:space="preserve"> </w:t>
      </w:r>
      <w:r w:rsidRPr="001E663D">
        <w:rPr>
          <w:rFonts w:asciiTheme="minorHAnsi" w:eastAsia="Times New Roman" w:hAnsiTheme="minorHAnsi" w:cstheme="minorHAnsi"/>
          <w:color w:val="000000"/>
          <w:highlight w:val="yellow"/>
          <w:u w:val="single"/>
        </w:rPr>
        <w:t>the</w:t>
      </w:r>
      <w:r w:rsidRPr="001E663D">
        <w:rPr>
          <w:rFonts w:asciiTheme="minorHAnsi" w:eastAsia="Times New Roman" w:hAnsiTheme="minorHAnsi" w:cstheme="minorHAnsi"/>
          <w:color w:val="000000"/>
          <w:u w:val="single"/>
        </w:rPr>
        <w:t xml:space="preserve"> Taiwan Assurance </w:t>
      </w:r>
      <w:r w:rsidRPr="001E663D">
        <w:rPr>
          <w:rFonts w:asciiTheme="minorHAnsi" w:eastAsia="Times New Roman" w:hAnsiTheme="minorHAnsi" w:cstheme="minorHAnsi"/>
          <w:color w:val="000000"/>
          <w:highlight w:val="yellow"/>
          <w:u w:val="single"/>
        </w:rPr>
        <w:t>Act</w:t>
      </w:r>
      <w:r w:rsidRPr="001E663D">
        <w:rPr>
          <w:rFonts w:asciiTheme="minorHAnsi" w:eastAsia="Times New Roman" w:hAnsiTheme="minorHAnsi" w:cstheme="minorHAnsi"/>
          <w:color w:val="000000"/>
          <w:u w:val="single"/>
        </w:rPr>
        <w:t xml:space="preserve"> </w:t>
      </w:r>
      <w:r w:rsidRPr="001E663D">
        <w:rPr>
          <w:rFonts w:asciiTheme="minorHAnsi" w:eastAsia="Times New Roman" w:hAnsiTheme="minorHAnsi" w:cstheme="minorHAnsi"/>
          <w:color w:val="000000"/>
          <w:highlight w:val="yellow"/>
          <w:u w:val="single"/>
        </w:rPr>
        <w:t>reads.</w:t>
      </w:r>
      <w:r w:rsidRPr="001E663D">
        <w:rPr>
          <w:rFonts w:asciiTheme="minorHAnsi" w:eastAsia="Times New Roman" w:hAnsiTheme="minorHAnsi" w:cstheme="minorHAnsi"/>
          <w:color w:val="000000"/>
          <w:sz w:val="16"/>
          <w:highlight w:val="yellow"/>
        </w:rPr>
        <w:t xml:space="preserve"> </w:t>
      </w:r>
      <w:r w:rsidRPr="001E663D">
        <w:rPr>
          <w:rFonts w:asciiTheme="minorHAnsi" w:eastAsia="Times New Roman" w:hAnsiTheme="minorHAnsi" w:cstheme="minorHAnsi"/>
          <w:color w:val="000000"/>
          <w:highlight w:val="yellow"/>
          <w:u w:val="single"/>
        </w:rPr>
        <w:t>The US should “conduct regular sales and transfers of defense articles to Taiwan in order to enhance its self-defense capabilities</w:t>
      </w:r>
      <w:r w:rsidRPr="001E663D">
        <w:rPr>
          <w:rFonts w:asciiTheme="minorHAnsi" w:eastAsia="Times New Roman" w:hAnsiTheme="minorHAnsi" w:cstheme="minorHAnsi"/>
          <w:color w:val="000000"/>
          <w:u w:val="single"/>
        </w:rPr>
        <w:t xml:space="preserve">, particularly its efforts to develop and integrate asymmetric capabilities, including undersea warfare and defense capabilities, into its military forces,” it says. </w:t>
      </w:r>
      <w:r w:rsidRPr="001E663D">
        <w:rPr>
          <w:rFonts w:asciiTheme="minorHAnsi" w:eastAsia="Times New Roman" w:hAnsiTheme="minorHAnsi" w:cstheme="minorHAnsi"/>
          <w:color w:val="000000"/>
          <w:sz w:val="16"/>
        </w:rPr>
        <w:t xml:space="preserve">In the fourth section on “Taiwan’s Inclusion in International Organizations,” the Taiwan Assurance Act says that it is US policy to advocate for the nation’s “meaningful participation” in international bodies “as appropriate,” giving as examples the UN, the World Health Assembly, the International Civil Aviation Organization and the International Criminal Police Organization, commonly known as Interpol. It is also US policy to advocate for Taiwan’s membership in the Food and Agriculture Organization, UNESCO and “other international organizations for which statehood is not a requirement for membership,” it says. It requires the US secretary of state to review the US Department of State’s guidance governing relations with Taiwan, including its “Guidelines on Relations with Taiwan” and other documents, and to reissue the guidance to the US government’s executive branch departments and agencies within 180 days of enactment. Meanwhile, </w:t>
      </w:r>
      <w:r w:rsidRPr="001E663D">
        <w:rPr>
          <w:rFonts w:asciiTheme="minorHAnsi" w:eastAsia="Times New Roman" w:hAnsiTheme="minorHAnsi" w:cstheme="minorHAnsi"/>
          <w:color w:val="000000"/>
          <w:u w:val="single"/>
        </w:rPr>
        <w:t>the resolution says that the TRA and the “six assurances” have been “essential components in helping to maintain peace, security and stability in the Western Pacific,” and are “cornerstones” of US policy toward Taiwan</w:t>
      </w:r>
      <w:r w:rsidRPr="001E663D">
        <w:rPr>
          <w:rFonts w:asciiTheme="minorHAnsi" w:eastAsia="Times New Roman" w:hAnsiTheme="minorHAnsi" w:cstheme="minorHAnsi"/>
          <w:color w:val="000000"/>
          <w:sz w:val="16"/>
        </w:rPr>
        <w:t xml:space="preserve">. The House encourages mutual visits between US and Taiwanese officials, per the Taiwan Travel Act that was signed into law in March last year, the resolution says. </w:t>
      </w:r>
      <w:r w:rsidRPr="001E663D">
        <w:rPr>
          <w:rFonts w:asciiTheme="minorHAnsi" w:eastAsia="Times New Roman" w:hAnsiTheme="minorHAnsi" w:cstheme="minorHAnsi"/>
          <w:color w:val="000000"/>
          <w:u w:val="single"/>
        </w:rPr>
        <w:t>It also reiterates that the US president should conduct “regular transfers of defense articles to Taiwan consistent with Taiwan’s national security requirements in accordance to prior legislation.”</w:t>
      </w:r>
      <w:r w:rsidRPr="001E663D">
        <w:rPr>
          <w:rFonts w:asciiTheme="minorHAnsi" w:eastAsia="Times New Roman" w:hAnsiTheme="minorHAnsi" w:cstheme="minorHAnsi"/>
          <w:color w:val="000000"/>
          <w:sz w:val="16"/>
        </w:rPr>
        <w:t>It calls on the secretary of state to “actively engage internationally in support of Taiwan’s meaningful participation in international organizations engaged in addressing transnational threats and challenges,” and recognizes Taiwan’s “partnership in combating global terrorism</w:t>
      </w:r>
      <w:r w:rsidRPr="001E663D">
        <w:rPr>
          <w:rFonts w:asciiTheme="minorHAnsi" w:eastAsia="Times New Roman" w:hAnsiTheme="minorHAnsi" w:cstheme="minorHAnsi"/>
          <w:color w:val="000000"/>
          <w:sz w:val="16"/>
          <w:highlight w:val="yellow"/>
        </w:rPr>
        <w:t xml:space="preserve">.” </w:t>
      </w:r>
      <w:r w:rsidRPr="001E663D">
        <w:rPr>
          <w:rFonts w:asciiTheme="minorHAnsi" w:eastAsia="Times New Roman" w:hAnsiTheme="minorHAnsi" w:cstheme="minorHAnsi"/>
          <w:color w:val="000000"/>
          <w:highlight w:val="yellow"/>
          <w:u w:val="single"/>
        </w:rPr>
        <w:t>In Taipei yesterday</w:t>
      </w:r>
      <w:r w:rsidRPr="001E663D">
        <w:rPr>
          <w:rFonts w:asciiTheme="minorHAnsi" w:eastAsia="Times New Roman" w:hAnsiTheme="minorHAnsi" w:cstheme="minorHAnsi"/>
          <w:color w:val="000000"/>
          <w:u w:val="single"/>
        </w:rPr>
        <w:t xml:space="preserve">, </w:t>
      </w:r>
      <w:r w:rsidRPr="001E663D">
        <w:rPr>
          <w:rFonts w:asciiTheme="minorHAnsi" w:eastAsia="Times New Roman" w:hAnsiTheme="minorHAnsi" w:cstheme="minorHAnsi"/>
          <w:color w:val="000000"/>
          <w:highlight w:val="yellow"/>
          <w:u w:val="single"/>
        </w:rPr>
        <w:t>Presidential</w:t>
      </w:r>
      <w:r w:rsidRPr="001E663D">
        <w:rPr>
          <w:rFonts w:asciiTheme="minorHAnsi" w:eastAsia="Times New Roman" w:hAnsiTheme="minorHAnsi" w:cstheme="minorHAnsi"/>
          <w:color w:val="000000"/>
          <w:u w:val="single"/>
        </w:rPr>
        <w:t xml:space="preserve"> </w:t>
      </w:r>
      <w:r w:rsidRPr="001E663D">
        <w:rPr>
          <w:rFonts w:asciiTheme="minorHAnsi" w:eastAsia="Times New Roman" w:hAnsiTheme="minorHAnsi" w:cstheme="minorHAnsi"/>
          <w:color w:val="000000"/>
          <w:highlight w:val="yellow"/>
          <w:u w:val="single"/>
        </w:rPr>
        <w:t>Office spokesman Xavier Chang (</w:t>
      </w:r>
      <w:r w:rsidRPr="001E663D">
        <w:rPr>
          <w:rFonts w:asciiTheme="minorHAnsi" w:eastAsia="MS Mincho" w:hAnsiTheme="minorHAnsi" w:cstheme="minorHAnsi"/>
          <w:color w:val="000000"/>
          <w:highlight w:val="yellow"/>
          <w:u w:val="single"/>
        </w:rPr>
        <w:t>張惇涵</w:t>
      </w:r>
      <w:r w:rsidRPr="001E663D">
        <w:rPr>
          <w:rFonts w:asciiTheme="minorHAnsi" w:eastAsia="Times New Roman" w:hAnsiTheme="minorHAnsi" w:cstheme="minorHAnsi"/>
          <w:color w:val="000000"/>
          <w:highlight w:val="yellow"/>
          <w:u w:val="single"/>
        </w:rPr>
        <w:t>) thanked the House for its support</w:t>
      </w:r>
      <w:r w:rsidRPr="001E663D">
        <w:rPr>
          <w:rFonts w:asciiTheme="minorHAnsi" w:eastAsia="Times New Roman" w:hAnsiTheme="minorHAnsi" w:cstheme="minorHAnsi"/>
          <w:color w:val="000000"/>
          <w:u w:val="single"/>
        </w:rPr>
        <w:t xml:space="preserve">, </w:t>
      </w:r>
      <w:r w:rsidRPr="001E663D">
        <w:rPr>
          <w:rFonts w:asciiTheme="minorHAnsi" w:eastAsia="Times New Roman" w:hAnsiTheme="minorHAnsi" w:cstheme="minorHAnsi"/>
          <w:color w:val="000000"/>
          <w:highlight w:val="yellow"/>
          <w:u w:val="single"/>
        </w:rPr>
        <w:t>saying</w:t>
      </w:r>
      <w:r w:rsidRPr="001E663D">
        <w:rPr>
          <w:rFonts w:asciiTheme="minorHAnsi" w:eastAsia="Times New Roman" w:hAnsiTheme="minorHAnsi" w:cstheme="minorHAnsi"/>
          <w:color w:val="000000"/>
          <w:u w:val="single"/>
        </w:rPr>
        <w:t xml:space="preserve"> that the passage of </w:t>
      </w:r>
      <w:r w:rsidRPr="001E663D">
        <w:rPr>
          <w:rFonts w:asciiTheme="minorHAnsi" w:eastAsia="Times New Roman" w:hAnsiTheme="minorHAnsi" w:cstheme="minorHAnsi"/>
          <w:color w:val="000000"/>
          <w:highlight w:val="yellow"/>
          <w:u w:val="single"/>
        </w:rPr>
        <w:t>the resolution is especially important</w:t>
      </w:r>
      <w:r w:rsidRPr="001E663D">
        <w:rPr>
          <w:rFonts w:asciiTheme="minorHAnsi" w:eastAsia="Times New Roman" w:hAnsiTheme="minorHAnsi" w:cstheme="minorHAnsi"/>
          <w:color w:val="000000"/>
          <w:u w:val="single"/>
        </w:rPr>
        <w:t xml:space="preserve"> on the 40th anniversary of the TRA</w:t>
      </w:r>
      <w:r w:rsidRPr="001E663D">
        <w:rPr>
          <w:rFonts w:asciiTheme="minorHAnsi" w:eastAsia="Times New Roman" w:hAnsiTheme="minorHAnsi" w:cstheme="minorHAnsi"/>
          <w:color w:val="000000"/>
          <w:highlight w:val="yellow"/>
          <w:u w:val="single"/>
        </w:rPr>
        <w:t>. Calling the US Taiwan’s “most important partner in the international community</w:t>
      </w:r>
      <w:r w:rsidRPr="001E663D">
        <w:rPr>
          <w:rFonts w:asciiTheme="minorHAnsi" w:eastAsia="Times New Roman" w:hAnsiTheme="minorHAnsi" w:cstheme="minorHAnsi"/>
          <w:color w:val="000000"/>
          <w:u w:val="single"/>
        </w:rPr>
        <w:t xml:space="preserve">,” Chang said that </w:t>
      </w:r>
      <w:r w:rsidRPr="001E663D">
        <w:rPr>
          <w:rFonts w:asciiTheme="minorHAnsi" w:eastAsia="Times New Roman" w:hAnsiTheme="minorHAnsi" w:cstheme="minorHAnsi"/>
          <w:color w:val="000000"/>
          <w:highlight w:val="yellow"/>
          <w:u w:val="single"/>
        </w:rPr>
        <w:t>the</w:t>
      </w:r>
      <w:r w:rsidRPr="001E663D">
        <w:rPr>
          <w:rFonts w:asciiTheme="minorHAnsi" w:eastAsia="Times New Roman" w:hAnsiTheme="minorHAnsi" w:cstheme="minorHAnsi"/>
          <w:color w:val="000000"/>
          <w:u w:val="single"/>
        </w:rPr>
        <w:t xml:space="preserve"> </w:t>
      </w:r>
      <w:r w:rsidRPr="001E663D">
        <w:rPr>
          <w:rFonts w:asciiTheme="minorHAnsi" w:eastAsia="Times New Roman" w:hAnsiTheme="minorHAnsi" w:cstheme="minorHAnsi"/>
          <w:color w:val="000000"/>
          <w:highlight w:val="yellow"/>
          <w:u w:val="single"/>
        </w:rPr>
        <w:t>government’s efforts over the past three years have allowed it to be seen as a reliable partner in maintaining the “status quo” of regional peace and stability</w:t>
      </w:r>
      <w:r w:rsidRPr="001E663D">
        <w:rPr>
          <w:rFonts w:asciiTheme="minorHAnsi" w:eastAsia="Times New Roman" w:hAnsiTheme="minorHAnsi" w:cstheme="minorHAnsi"/>
          <w:color w:val="000000"/>
          <w:u w:val="single"/>
        </w:rPr>
        <w:t>. Taiwan’s strategic importance is no longer restricted to the Taiwan Strait, but now includes the Pacific, he said. Taiwan would continue to play a role in maintaining the “status quo” of regional peace and stability with its partners, he added.</w:t>
      </w:r>
    </w:p>
    <w:p w14:paraId="08D388D9" w14:textId="77777777" w:rsidR="004B2899" w:rsidRPr="001E663D" w:rsidRDefault="004B2899" w:rsidP="004B2899">
      <w:pPr>
        <w:rPr>
          <w:rFonts w:asciiTheme="minorHAnsi" w:eastAsia="Times New Roman" w:hAnsiTheme="minorHAnsi" w:cstheme="minorHAnsi"/>
          <w:u w:val="single"/>
        </w:rPr>
      </w:pPr>
    </w:p>
    <w:p w14:paraId="3635A6E7" w14:textId="77777777" w:rsidR="004B2899" w:rsidRPr="001E663D" w:rsidRDefault="004B2899" w:rsidP="004B2899">
      <w:pPr>
        <w:rPr>
          <w:rFonts w:asciiTheme="minorHAnsi" w:hAnsiTheme="minorHAnsi" w:cstheme="minorHAnsi"/>
          <w:sz w:val="16"/>
        </w:rPr>
      </w:pPr>
      <w:r w:rsidRPr="001E663D">
        <w:rPr>
          <w:rFonts w:asciiTheme="minorHAnsi" w:eastAsia="Calibri" w:hAnsiTheme="minorHAnsi" w:cstheme="minorHAnsi"/>
          <w:sz w:val="16"/>
        </w:rPr>
        <w:t xml:space="preserve"> </w:t>
      </w:r>
    </w:p>
    <w:p w14:paraId="4350BCFE" w14:textId="77777777" w:rsidR="004B2899" w:rsidRPr="001E663D" w:rsidRDefault="004B2899" w:rsidP="004B2899">
      <w:pPr>
        <w:pStyle w:val="Heading4"/>
        <w:rPr>
          <w:rFonts w:asciiTheme="minorHAnsi" w:hAnsiTheme="minorHAnsi" w:cstheme="minorHAnsi"/>
        </w:rPr>
      </w:pPr>
      <w:r w:rsidRPr="001E663D">
        <w:rPr>
          <w:rFonts w:asciiTheme="minorHAnsi" w:eastAsia="Calibri" w:hAnsiTheme="minorHAnsi" w:cstheme="minorHAnsi"/>
        </w:rPr>
        <w:t xml:space="preserve">TRA guarantees Taiwan assurance stays high now </w:t>
      </w:r>
    </w:p>
    <w:p w14:paraId="0B6F2448" w14:textId="77777777" w:rsidR="004B2899" w:rsidRPr="001E663D" w:rsidRDefault="004B2899" w:rsidP="004B2899">
      <w:pPr>
        <w:rPr>
          <w:rFonts w:asciiTheme="minorHAnsi" w:hAnsiTheme="minorHAnsi" w:cstheme="minorHAnsi"/>
        </w:rPr>
      </w:pPr>
      <w:r w:rsidRPr="001E663D">
        <w:rPr>
          <w:rFonts w:asciiTheme="minorHAnsi" w:eastAsia="Calibri" w:hAnsiTheme="minorHAnsi" w:cstheme="minorHAnsi"/>
          <w:b/>
          <w:bCs/>
          <w:sz w:val="26"/>
          <w:szCs w:val="26"/>
        </w:rPr>
        <w:t>AmCham Taipei 19</w:t>
      </w:r>
      <w:r w:rsidRPr="001E663D">
        <w:rPr>
          <w:rFonts w:asciiTheme="minorHAnsi" w:eastAsia="Calibri" w:hAnsiTheme="minorHAnsi" w:cstheme="minorHAnsi"/>
        </w:rPr>
        <w:t xml:space="preserve"> (</w:t>
      </w:r>
      <w:r w:rsidRPr="001E663D">
        <w:rPr>
          <w:rFonts w:asciiTheme="minorHAnsi" w:hAnsiTheme="minorHAnsi" w:cstheme="minorHAnsi"/>
        </w:rPr>
        <w:t>American Chamber of Commerce in Taipei (AmCham Taipei) is a non-profit, non-partisan business organization dedicated to promoting the interests of international business in Taiwan</w:t>
      </w:r>
      <w:r w:rsidRPr="001E663D">
        <w:rPr>
          <w:rFonts w:asciiTheme="minorHAnsi" w:eastAsia="Calibri" w:hAnsiTheme="minorHAnsi" w:cstheme="minorHAnsi"/>
        </w:rPr>
        <w:t>), 04-12-2019, American Chamber of Commerce in Taipei, "U.S.-Taiwan Relations Past, Present, and Future", https://topics.amcham.com.tw/2019/04/u-s-taiwan-relations-past-present-and-future //uxm</w:t>
      </w:r>
    </w:p>
    <w:p w14:paraId="41CFA6FD" w14:textId="77777777" w:rsidR="004B2899" w:rsidRPr="001E663D" w:rsidRDefault="004B2899" w:rsidP="004B2899">
      <w:pPr>
        <w:rPr>
          <w:rFonts w:asciiTheme="minorHAnsi" w:hAnsiTheme="minorHAnsi" w:cstheme="minorHAnsi"/>
          <w:sz w:val="16"/>
        </w:rPr>
      </w:pPr>
      <w:r w:rsidRPr="001E663D">
        <w:rPr>
          <w:rFonts w:asciiTheme="minorHAnsi" w:eastAsia="Calibri" w:hAnsiTheme="minorHAnsi" w:cstheme="minorHAnsi"/>
          <w:sz w:val="16"/>
        </w:rPr>
        <w:t xml:space="preserve">      The cover story in this issue of Taiwan Business TOPICS looks back with appreciation to 40 years ago this month when the Taiwan Relations Act (TRA), freshly passed by Congress, became U.S. law with President Jimmy Carter’s signature. </w:t>
      </w:r>
      <w:r w:rsidRPr="001E663D">
        <w:rPr>
          <w:rFonts w:asciiTheme="minorHAnsi" w:eastAsia="Calibri" w:hAnsiTheme="minorHAnsi" w:cstheme="minorHAnsi"/>
          <w:u w:val="single"/>
        </w:rPr>
        <w:t xml:space="preserve">The </w:t>
      </w:r>
      <w:r w:rsidRPr="001E663D">
        <w:rPr>
          <w:rFonts w:asciiTheme="minorHAnsi" w:eastAsia="Calibri" w:hAnsiTheme="minorHAnsi" w:cstheme="minorHAnsi"/>
          <w:highlight w:val="yellow"/>
          <w:u w:val="single"/>
        </w:rPr>
        <w:t>drafting of the TRA</w:t>
      </w:r>
      <w:r w:rsidRPr="001E663D">
        <w:rPr>
          <w:rFonts w:asciiTheme="minorHAnsi" w:eastAsia="Calibri" w:hAnsiTheme="minorHAnsi" w:cstheme="minorHAnsi"/>
          <w:u w:val="single"/>
        </w:rPr>
        <w:t xml:space="preserve"> – a process in which AmCham Taipei is proud to have played a part – </w:t>
      </w:r>
      <w:r w:rsidRPr="001E663D">
        <w:rPr>
          <w:rFonts w:asciiTheme="minorHAnsi" w:eastAsia="Calibri" w:hAnsiTheme="minorHAnsi" w:cstheme="minorHAnsi"/>
          <w:highlight w:val="yellow"/>
          <w:u w:val="single"/>
        </w:rPr>
        <w:t>ended</w:t>
      </w:r>
      <w:r w:rsidRPr="001E663D">
        <w:rPr>
          <w:rFonts w:asciiTheme="minorHAnsi" w:eastAsia="Calibri" w:hAnsiTheme="minorHAnsi" w:cstheme="minorHAnsi"/>
          <w:u w:val="single"/>
        </w:rPr>
        <w:t xml:space="preserve"> several months of frustrating </w:t>
      </w:r>
      <w:r w:rsidRPr="001E663D">
        <w:rPr>
          <w:rFonts w:asciiTheme="minorHAnsi" w:eastAsia="Calibri" w:hAnsiTheme="minorHAnsi" w:cstheme="minorHAnsi"/>
          <w:highlight w:val="yellow"/>
          <w:u w:val="single"/>
        </w:rPr>
        <w:t>uncertainty as to</w:t>
      </w:r>
      <w:r w:rsidRPr="001E663D">
        <w:rPr>
          <w:rFonts w:asciiTheme="minorHAnsi" w:eastAsia="Calibri" w:hAnsiTheme="minorHAnsi" w:cstheme="minorHAnsi"/>
          <w:u w:val="single"/>
        </w:rPr>
        <w:t xml:space="preserve"> how economic, cultural, and </w:t>
      </w:r>
      <w:r w:rsidRPr="001E663D">
        <w:rPr>
          <w:rFonts w:asciiTheme="minorHAnsi" w:eastAsia="Calibri" w:hAnsiTheme="minorHAnsi" w:cstheme="minorHAnsi"/>
          <w:highlight w:val="yellow"/>
          <w:u w:val="single"/>
        </w:rPr>
        <w:t>security cooperation between the United States and Taiwan</w:t>
      </w:r>
      <w:r w:rsidRPr="001E663D">
        <w:rPr>
          <w:rFonts w:asciiTheme="minorHAnsi" w:eastAsia="Calibri" w:hAnsiTheme="minorHAnsi" w:cstheme="minorHAnsi"/>
          <w:u w:val="single"/>
        </w:rPr>
        <w:t xml:space="preserve"> could be maintained without a relationship of diplomatic recognition. The value of the TRA in helping assure Taiwan’s stability and prosperity over the past four decades has been immeasurable. The </w:t>
      </w:r>
      <w:r w:rsidRPr="001E663D">
        <w:rPr>
          <w:rFonts w:asciiTheme="minorHAnsi" w:eastAsia="Calibri" w:hAnsiTheme="minorHAnsi" w:cstheme="minorHAnsi"/>
          <w:highlight w:val="yellow"/>
          <w:u w:val="single"/>
        </w:rPr>
        <w:t>expressions of American support written into the statute enabled Taiwan</w:t>
      </w:r>
      <w:r w:rsidRPr="001E663D">
        <w:rPr>
          <w:rFonts w:asciiTheme="minorHAnsi" w:eastAsia="Calibri" w:hAnsiTheme="minorHAnsi" w:cstheme="minorHAnsi"/>
          <w:u w:val="single"/>
        </w:rPr>
        <w:t xml:space="preserve"> to absorb the shock of losing formal diplomatic ties with the U.S., its closest ally, and </w:t>
      </w:r>
      <w:r w:rsidRPr="001E663D">
        <w:rPr>
          <w:rFonts w:asciiTheme="minorHAnsi" w:eastAsia="Calibri" w:hAnsiTheme="minorHAnsi" w:cstheme="minorHAnsi"/>
          <w:highlight w:val="yellow"/>
          <w:u w:val="single"/>
        </w:rPr>
        <w:t>to move on with confidence</w:t>
      </w:r>
      <w:r w:rsidRPr="001E663D">
        <w:rPr>
          <w:rFonts w:asciiTheme="minorHAnsi" w:eastAsia="Calibri" w:hAnsiTheme="minorHAnsi" w:cstheme="minorHAnsi"/>
          <w:u w:val="single"/>
        </w:rPr>
        <w:t>.</w:t>
      </w:r>
      <w:r w:rsidRPr="001E663D">
        <w:rPr>
          <w:rFonts w:asciiTheme="minorHAnsi" w:eastAsia="Calibri" w:hAnsiTheme="minorHAnsi" w:cstheme="minorHAnsi"/>
          <w:sz w:val="16"/>
        </w:rPr>
        <w:t xml:space="preserve"> The American Institute in Taiwan took the place of the U.S. embassy and managed to perform nearly the same functions, while its counterpart, the Taipei Economic and Cultural Representative Office, played a similar role in Washington. Sales </w:t>
      </w:r>
      <w:r w:rsidRPr="001E663D">
        <w:rPr>
          <w:rFonts w:asciiTheme="minorHAnsi" w:eastAsia="Calibri" w:hAnsiTheme="minorHAnsi" w:cstheme="minorHAnsi"/>
          <w:u w:val="single"/>
        </w:rPr>
        <w:t>to Taiwan of American defensive weapons continued as needed, and the two countries have remained among each other’s top trading partners, with total two-way trade last year of US$76 bilion</w:t>
      </w:r>
      <w:r w:rsidRPr="001E663D">
        <w:rPr>
          <w:rFonts w:asciiTheme="minorHAnsi" w:eastAsia="Calibri" w:hAnsiTheme="minorHAnsi" w:cstheme="minorHAnsi"/>
          <w:sz w:val="16"/>
        </w:rPr>
        <w:t xml:space="preserve">. Facilitated by the visa-waiver program introduced in 2012, Taiwanese citizens last year made some 475,000 trips to the United States. The TRA also gave major multinational corporations, many of them represented in the AmCham membership, the confidence to make substantial investments in Taiwan. </w:t>
      </w:r>
      <w:r w:rsidRPr="001E663D">
        <w:rPr>
          <w:rFonts w:asciiTheme="minorHAnsi" w:eastAsia="Calibri" w:hAnsiTheme="minorHAnsi" w:cstheme="minorHAnsi"/>
          <w:u w:val="single"/>
        </w:rPr>
        <w:t xml:space="preserve">Over the decades, political relations between the U.S. and Taiwan have had their ups and downs. But </w:t>
      </w:r>
      <w:r w:rsidRPr="001E663D">
        <w:rPr>
          <w:rFonts w:asciiTheme="minorHAnsi" w:eastAsia="Calibri" w:hAnsiTheme="minorHAnsi" w:cstheme="minorHAnsi"/>
          <w:highlight w:val="yellow"/>
          <w:u w:val="single"/>
        </w:rPr>
        <w:t>there is broad agreement that the current state of mutual trust and cooperation is higher than it has been in years</w:t>
      </w:r>
      <w:r w:rsidRPr="001E663D">
        <w:rPr>
          <w:rFonts w:asciiTheme="minorHAnsi" w:eastAsia="Calibri" w:hAnsiTheme="minorHAnsi" w:cstheme="minorHAnsi"/>
          <w:u w:val="single"/>
        </w:rPr>
        <w:t>. Recent statements by high-level U.S. officials such as Vice President Mike Pence and Secretary of State Mike Pompeo have lauded Taiwan’s democratic development and contribution to the peace and security of the Indo-Pacific.</w:t>
      </w:r>
      <w:r w:rsidRPr="001E663D">
        <w:rPr>
          <w:rFonts w:asciiTheme="minorHAnsi" w:eastAsia="Calibri" w:hAnsiTheme="minorHAnsi" w:cstheme="minorHAnsi"/>
          <w:sz w:val="16"/>
        </w:rPr>
        <w:t xml:space="preserve"> In addition, AIT is preparing to move early next month into a new US$255.6 million office complex, a concrete symbol of the long-term American commitment to Taiwan, in Taipei’s Neihu district. And on the security front, the U.S. has recently indicated willingness to provide F-16V aircraft to Taiwan in the first military sales of jet fighters to the island since 1992. As with any relationship, there is always room for improvement. Encouragingly, Taiwan’s numerous friends on both sides of the aisle in the U.S. Senate and House of Representatives have lately been active in proposing new resolutions and legislation of support. Of particular significance is a proposed Taiwan Assurance Act that would further enhance the bilateral relationship by addressing some issues not foreseen at the time the TRA was enacted. These include the holding of regular annual trade talks and the need for U.S. government efforts to help Taiwan achieve meaningful participation in vital international organizations such as the World Health Assembly, the International Civil Aviation Organization, and Interpol. The TRA has served well in providing a solid foundation for the U.S.-Taiwan relationship. Now this 40th anniversary year is an appropriate time to buttress the relationship further with strong additional legislation.   </w:t>
      </w:r>
    </w:p>
    <w:p w14:paraId="564600AA" w14:textId="77777777" w:rsidR="004B2899" w:rsidRPr="001E663D" w:rsidRDefault="004B2899" w:rsidP="004B2899">
      <w:pPr>
        <w:pStyle w:val="Heading4"/>
        <w:rPr>
          <w:rFonts w:asciiTheme="minorHAnsi" w:hAnsiTheme="minorHAnsi" w:cstheme="minorHAnsi"/>
        </w:rPr>
      </w:pPr>
      <w:r w:rsidRPr="001E663D">
        <w:rPr>
          <w:rFonts w:asciiTheme="minorHAnsi" w:hAnsiTheme="minorHAnsi" w:cstheme="minorHAnsi"/>
        </w:rPr>
        <w:t>US officials have pledged full support of Taiwan – assurance is high now</w:t>
      </w:r>
    </w:p>
    <w:p w14:paraId="569461E8" w14:textId="77777777" w:rsidR="004B2899" w:rsidRPr="001E663D" w:rsidRDefault="004B2899" w:rsidP="004B2899">
      <w:pPr>
        <w:rPr>
          <w:rStyle w:val="Style13ptBold"/>
          <w:rFonts w:asciiTheme="minorHAnsi" w:hAnsiTheme="minorHAnsi" w:cstheme="minorHAnsi"/>
        </w:rPr>
      </w:pPr>
      <w:r w:rsidRPr="001E663D">
        <w:rPr>
          <w:rStyle w:val="Style13ptBold"/>
          <w:rFonts w:asciiTheme="minorHAnsi" w:hAnsiTheme="minorHAnsi" w:cstheme="minorHAnsi"/>
        </w:rPr>
        <w:t xml:space="preserve">CSIS 19 </w:t>
      </w:r>
      <w:r w:rsidRPr="001E663D">
        <w:rPr>
          <w:rFonts w:asciiTheme="minorHAnsi" w:hAnsiTheme="minorHAnsi" w:cstheme="minorHAnsi"/>
        </w:rPr>
        <w:t>(The Center for Strategic and International Studies is a think tank based in Washington, D.C., in the United States), 01-10-2019,  “2019 U.S.-Japan Security Seminar: Challenges and Opportunities for the Alliance”, https://www.csis.org/analysis/2019-us-japan-security-seminar-challenges-and-opportunities-alliance //uxm</w:t>
      </w:r>
    </w:p>
    <w:p w14:paraId="157CED8E" w14:textId="77777777" w:rsidR="004B2899" w:rsidRPr="001E663D" w:rsidRDefault="004B2899" w:rsidP="004B2899">
      <w:pPr>
        <w:rPr>
          <w:rFonts w:asciiTheme="minorHAnsi" w:hAnsiTheme="minorHAnsi" w:cstheme="minorHAnsi"/>
          <w:u w:val="single"/>
        </w:rPr>
      </w:pPr>
      <w:r w:rsidRPr="001E663D">
        <w:rPr>
          <w:rFonts w:asciiTheme="minorHAnsi" w:hAnsiTheme="minorHAnsi" w:cstheme="minorHAnsi"/>
          <w:sz w:val="16"/>
        </w:rPr>
        <w:t xml:space="preserve">I believe one of the issues for U.S. and Japan’s cooperation is to keep the stability of cross-strait. However, President Xi Jinping’s recent remarks doesn’t rule out use of force to take over Taiwan. I wish to hear both of your position. And another question for you, Senator. When are you reintroducing the Taipei Act? Thank you. SEN. GARDNER: Thank you. Yeah, thank you. Look, obviously – Mike, I don’t know if you wanted to go first on that question. I’m sorry to jump in. MR. GREEN: No, no. SEN. GARDNER: </w:t>
      </w:r>
      <w:r w:rsidRPr="001E663D">
        <w:rPr>
          <w:rFonts w:asciiTheme="minorHAnsi" w:hAnsiTheme="minorHAnsi" w:cstheme="minorHAnsi"/>
          <w:sz w:val="16"/>
          <w:highlight w:val="yellow"/>
        </w:rPr>
        <w:t xml:space="preserve">So </w:t>
      </w:r>
      <w:r w:rsidRPr="001E663D">
        <w:rPr>
          <w:rFonts w:asciiTheme="minorHAnsi" w:hAnsiTheme="minorHAnsi" w:cstheme="minorHAnsi"/>
          <w:highlight w:val="yellow"/>
          <w:u w:val="single"/>
        </w:rPr>
        <w:t>the Asia Reassurance Initiative has</w:t>
      </w:r>
      <w:r w:rsidRPr="001E663D">
        <w:rPr>
          <w:rFonts w:asciiTheme="minorHAnsi" w:hAnsiTheme="minorHAnsi" w:cstheme="minorHAnsi"/>
          <w:u w:val="single"/>
        </w:rPr>
        <w:t xml:space="preserve"> significant </w:t>
      </w:r>
      <w:r w:rsidRPr="001E663D">
        <w:rPr>
          <w:rFonts w:asciiTheme="minorHAnsi" w:hAnsiTheme="minorHAnsi" w:cstheme="minorHAnsi"/>
          <w:highlight w:val="yellow"/>
          <w:u w:val="single"/>
        </w:rPr>
        <w:t>language dedicated to the U.S. relationship with Taiwan</w:t>
      </w:r>
      <w:r w:rsidRPr="001E663D">
        <w:rPr>
          <w:rFonts w:asciiTheme="minorHAnsi" w:hAnsiTheme="minorHAnsi" w:cstheme="minorHAnsi"/>
          <w:u w:val="single"/>
        </w:rPr>
        <w:t xml:space="preserve">, from the Six Assurances, restating our adherence to them; </w:t>
      </w:r>
      <w:r w:rsidRPr="001E663D">
        <w:rPr>
          <w:rFonts w:asciiTheme="minorHAnsi" w:hAnsiTheme="minorHAnsi" w:cstheme="minorHAnsi"/>
          <w:highlight w:val="yellow"/>
          <w:u w:val="single"/>
        </w:rPr>
        <w:t>making sure that we regularize arms sales</w:t>
      </w:r>
      <w:r w:rsidRPr="001E663D">
        <w:rPr>
          <w:rFonts w:asciiTheme="minorHAnsi" w:hAnsiTheme="minorHAnsi" w:cstheme="minorHAnsi"/>
          <w:u w:val="single"/>
        </w:rPr>
        <w:t xml:space="preserve">, routinize arms sales to Taiwan; </w:t>
      </w:r>
      <w:r w:rsidRPr="001E663D">
        <w:rPr>
          <w:rFonts w:asciiTheme="minorHAnsi" w:hAnsiTheme="minorHAnsi" w:cstheme="minorHAnsi"/>
          <w:highlight w:val="yellow"/>
          <w:u w:val="single"/>
        </w:rPr>
        <w:t>and</w:t>
      </w:r>
      <w:r w:rsidRPr="001E663D">
        <w:rPr>
          <w:rFonts w:asciiTheme="minorHAnsi" w:hAnsiTheme="minorHAnsi" w:cstheme="minorHAnsi"/>
          <w:u w:val="single"/>
        </w:rPr>
        <w:t xml:space="preserve"> making sure that we </w:t>
      </w:r>
      <w:r w:rsidRPr="001E663D">
        <w:rPr>
          <w:rFonts w:asciiTheme="minorHAnsi" w:hAnsiTheme="minorHAnsi" w:cstheme="minorHAnsi"/>
          <w:highlight w:val="yellow"/>
          <w:u w:val="single"/>
        </w:rPr>
        <w:t>have high-level visits to Taiwa</w:t>
      </w:r>
      <w:r w:rsidRPr="001E663D">
        <w:rPr>
          <w:rFonts w:asciiTheme="minorHAnsi" w:hAnsiTheme="minorHAnsi" w:cstheme="minorHAnsi"/>
          <w:u w:val="single"/>
        </w:rPr>
        <w:t xml:space="preserve">n from the United States. And we will continue to pursue those commitments and protections. I think we’ve made that very clear to – I had Ambassador Hsueh in my office here a couple of weeks ago and made those provisions part of our conversation. And </w:t>
      </w:r>
      <w:r w:rsidRPr="001E663D">
        <w:rPr>
          <w:rFonts w:asciiTheme="minorHAnsi" w:hAnsiTheme="minorHAnsi" w:cstheme="minorHAnsi"/>
          <w:highlight w:val="yellow"/>
          <w:u w:val="single"/>
        </w:rPr>
        <w:t>our commitment to our relationship with Taiwan is stronger than ever</w:t>
      </w:r>
      <w:r w:rsidRPr="001E663D">
        <w:rPr>
          <w:rFonts w:asciiTheme="minorHAnsi" w:hAnsiTheme="minorHAnsi" w:cstheme="minorHAnsi"/>
          <w:u w:val="single"/>
        </w:rPr>
        <w:t>. And as it – as it relates to the TAIPEI Act, the TAIPEI Act is legislation that we put forward that says the administration is authorized to deny federal funding, deny aid to countries that back away from their relationship with Taiwan. We introduced it last year as a bipartisan bill. We will introduce that again soon in the new Congress</w:t>
      </w:r>
      <w:r w:rsidRPr="001E663D">
        <w:rPr>
          <w:rFonts w:asciiTheme="minorHAnsi" w:hAnsiTheme="minorHAnsi" w:cstheme="minorHAnsi"/>
          <w:sz w:val="16"/>
        </w:rPr>
        <w:t xml:space="preserve">. MR. HAYASHI: There’s no such big debate or sexy discussions about Taiwan in Tokyo nowadays. And, you know, trade relationship is very nice. And also, you know, betterment between the China-Japan is not affecting so much politically in a negative way for Taiwan-Japan trade relationship. So that there’s not – no such, you know, change of the status or change of the way of thinking now in Tokyo as regards to Taiwan. MR. GREEN: I suspect in this room and other rooms around town we’ll be talking a lot more about this cross-straits issue, especially between the U.S. and Japan. President Tsai’s new year’s speech, what she said about the Xi Jinping speech and the 1992 Consensus, if a president of Taiwan had said that a few years ago there would have been quite a backlash in town. But because of what Xi himself said about unification being inevitable and so forth; and because of the growing support for Taiwan, I think it’s fair to say, in the Congress over the last few years; and because of Prime Minister Abe’s very close relationship on a personal basis with many in Taipei – MR. HAYASHI: His family. MR. GREEN: With not only his family. And I think this is – this is going to be a core issue, maybe the one that tests your strategy the most – </w:t>
      </w:r>
      <w:r w:rsidRPr="001E663D">
        <w:rPr>
          <w:rFonts w:asciiTheme="minorHAnsi" w:hAnsiTheme="minorHAnsi" w:cstheme="minorHAnsi"/>
          <w:u w:val="single"/>
        </w:rPr>
        <w:t xml:space="preserve">SEN. GARDNER: Well, you know, I would say just </w:t>
      </w:r>
      <w:r w:rsidRPr="001E663D">
        <w:rPr>
          <w:rFonts w:asciiTheme="minorHAnsi" w:hAnsiTheme="minorHAnsi" w:cstheme="minorHAnsi"/>
          <w:highlight w:val="yellow"/>
          <w:u w:val="single"/>
        </w:rPr>
        <w:t>the growing support for Taiwan in the United States Congress</w:t>
      </w:r>
      <w:r w:rsidRPr="001E663D">
        <w:rPr>
          <w:rFonts w:asciiTheme="minorHAnsi" w:hAnsiTheme="minorHAnsi" w:cstheme="minorHAnsi"/>
          <w:u w:val="single"/>
        </w:rPr>
        <w:t xml:space="preserve">. You know, we’ve seen over the decades the strength of the U.S.-Israel relationship. And I use this example because of the bipartisan nature of the support. </w:t>
      </w:r>
      <w:r w:rsidRPr="001E663D">
        <w:rPr>
          <w:rFonts w:asciiTheme="minorHAnsi" w:hAnsiTheme="minorHAnsi" w:cstheme="minorHAnsi"/>
          <w:highlight w:val="yellow"/>
          <w:u w:val="single"/>
        </w:rPr>
        <w:t>This is a bipartisan cause</w:t>
      </w:r>
      <w:r w:rsidRPr="001E663D">
        <w:rPr>
          <w:rFonts w:asciiTheme="minorHAnsi" w:hAnsiTheme="minorHAnsi" w:cstheme="minorHAnsi"/>
          <w:u w:val="single"/>
        </w:rPr>
        <w:t xml:space="preserve">. It’s a bipartisan effort. </w:t>
      </w:r>
      <w:r w:rsidRPr="001E663D">
        <w:rPr>
          <w:rFonts w:asciiTheme="minorHAnsi" w:hAnsiTheme="minorHAnsi" w:cstheme="minorHAnsi"/>
          <w:highlight w:val="yellow"/>
          <w:u w:val="single"/>
        </w:rPr>
        <w:t>There is bipartisan support for it</w:t>
      </w:r>
      <w:r w:rsidRPr="001E663D">
        <w:rPr>
          <w:rFonts w:asciiTheme="minorHAnsi" w:hAnsiTheme="minorHAnsi" w:cstheme="minorHAnsi"/>
          <w:u w:val="single"/>
        </w:rPr>
        <w:t xml:space="preserve">. You see that same level of bipartisan support for Taiwan, </w:t>
      </w:r>
      <w:r w:rsidRPr="001E663D">
        <w:rPr>
          <w:rFonts w:asciiTheme="minorHAnsi" w:hAnsiTheme="minorHAnsi" w:cstheme="minorHAnsi"/>
          <w:highlight w:val="yellow"/>
          <w:u w:val="single"/>
        </w:rPr>
        <w:t>and I think that is an incredibly strong message</w:t>
      </w:r>
      <w:r w:rsidRPr="001E663D">
        <w:rPr>
          <w:rFonts w:asciiTheme="minorHAnsi" w:hAnsiTheme="minorHAnsi" w:cstheme="minorHAnsi"/>
          <w:u w:val="single"/>
        </w:rPr>
        <w:t>.</w:t>
      </w:r>
    </w:p>
    <w:p w14:paraId="74B2261E" w14:textId="77777777" w:rsidR="004B2899" w:rsidRPr="001E663D" w:rsidRDefault="004B2899" w:rsidP="004B2899">
      <w:pPr>
        <w:rPr>
          <w:rFonts w:asciiTheme="minorHAnsi" w:hAnsiTheme="minorHAnsi" w:cstheme="minorHAnsi"/>
        </w:rPr>
      </w:pPr>
    </w:p>
    <w:p w14:paraId="6F0F998C" w14:textId="77777777" w:rsidR="009226F8" w:rsidRPr="001E663D" w:rsidRDefault="009226F8">
      <w:pPr>
        <w:rPr>
          <w:rFonts w:asciiTheme="minorHAnsi" w:hAnsiTheme="minorHAnsi" w:cstheme="minorHAnsi"/>
        </w:rPr>
      </w:pPr>
    </w:p>
    <w:p w14:paraId="67E05958" w14:textId="223C5CBA" w:rsidR="004B2899" w:rsidRPr="001E663D" w:rsidRDefault="004B2899" w:rsidP="004B2899">
      <w:pPr>
        <w:pStyle w:val="Heading2"/>
        <w:rPr>
          <w:rFonts w:asciiTheme="minorHAnsi" w:hAnsiTheme="minorHAnsi" w:cstheme="minorHAnsi"/>
        </w:rPr>
      </w:pPr>
      <w:r w:rsidRPr="001E663D">
        <w:rPr>
          <w:rFonts w:asciiTheme="minorHAnsi" w:hAnsiTheme="minorHAnsi" w:cstheme="minorHAnsi"/>
        </w:rPr>
        <w:t>Link</w:t>
      </w:r>
    </w:p>
    <w:p w14:paraId="17BAFCBF" w14:textId="77777777" w:rsidR="004B2899" w:rsidRPr="001E663D" w:rsidRDefault="004B2899" w:rsidP="004B2899">
      <w:pPr>
        <w:pStyle w:val="Heading3"/>
        <w:rPr>
          <w:rFonts w:asciiTheme="minorHAnsi" w:hAnsiTheme="minorHAnsi" w:cstheme="minorHAnsi"/>
        </w:rPr>
      </w:pPr>
      <w:r w:rsidRPr="001E663D">
        <w:rPr>
          <w:rFonts w:asciiTheme="minorHAnsi" w:hAnsiTheme="minorHAnsi" w:cstheme="minorHAnsi"/>
        </w:rPr>
        <w:t>2NC Link Magnifier</w:t>
      </w:r>
    </w:p>
    <w:p w14:paraId="7B7EF8B6" w14:textId="77777777" w:rsidR="004B2899" w:rsidRPr="001E663D" w:rsidRDefault="004B2899" w:rsidP="004B2899">
      <w:pPr>
        <w:pStyle w:val="Heading4"/>
        <w:rPr>
          <w:rFonts w:asciiTheme="minorHAnsi" w:hAnsiTheme="minorHAnsi" w:cstheme="minorHAnsi"/>
        </w:rPr>
      </w:pPr>
      <w:r w:rsidRPr="001E663D">
        <w:rPr>
          <w:rFonts w:asciiTheme="minorHAnsi" w:hAnsiTheme="minorHAnsi" w:cstheme="minorHAnsi"/>
        </w:rPr>
        <w:t>Any change in US assurance strategies makes allies uncertain and destroys trust—magnifies the link</w:t>
      </w:r>
    </w:p>
    <w:p w14:paraId="51184957" w14:textId="77777777" w:rsidR="004B2899" w:rsidRPr="001E663D" w:rsidRDefault="004B2899" w:rsidP="004B2899">
      <w:pPr>
        <w:rPr>
          <w:rFonts w:asciiTheme="minorHAnsi" w:hAnsiTheme="minorHAnsi" w:cstheme="minorHAnsi"/>
          <w:sz w:val="24"/>
        </w:rPr>
      </w:pPr>
      <w:r w:rsidRPr="001E663D">
        <w:rPr>
          <w:rStyle w:val="Style13ptBold"/>
          <w:rFonts w:asciiTheme="minorHAnsi" w:hAnsiTheme="minorHAnsi" w:cstheme="minorHAnsi"/>
        </w:rPr>
        <w:t xml:space="preserve">Anderson and Larsen 13 </w:t>
      </w:r>
      <w:r w:rsidRPr="001E663D">
        <w:rPr>
          <w:rFonts w:asciiTheme="minorHAnsi" w:hAnsiTheme="minorHAnsi" w:cstheme="minorHAnsi"/>
        </w:rPr>
        <w:t xml:space="preserve">(Justin V. Anderson, Jeffrey A. Larsen, United States Air Force Institute for National Security Studies, “Extended Deterrence and Allied Assurance: Key Concepts and Current Challenges for U.S. Policy”, September 2013, </w:t>
      </w:r>
      <w:hyperlink r:id="rId62" w:history="1">
        <w:r w:rsidRPr="001E663D">
          <w:rPr>
            <w:rStyle w:val="Hyperlink"/>
            <w:rFonts w:asciiTheme="minorHAnsi" w:hAnsiTheme="minorHAnsi" w:cstheme="minorHAnsi"/>
          </w:rPr>
          <w:t>https://www.usafa.edu/app/uploads/OCP69.pdf</w:t>
        </w:r>
      </w:hyperlink>
      <w:r w:rsidRPr="001E663D">
        <w:rPr>
          <w:rFonts w:asciiTheme="minorHAnsi" w:hAnsiTheme="minorHAnsi" w:cstheme="minorHAnsi"/>
        </w:rPr>
        <w:t>, RKK)</w:t>
      </w:r>
    </w:p>
    <w:p w14:paraId="2BC265C0" w14:textId="77777777" w:rsidR="004B2899" w:rsidRPr="001E663D" w:rsidRDefault="004B2899" w:rsidP="004B2899">
      <w:pPr>
        <w:rPr>
          <w:rStyle w:val="Style13ptBold"/>
          <w:rFonts w:asciiTheme="minorHAnsi" w:hAnsiTheme="minorHAnsi" w:cstheme="minorHAnsi"/>
          <w:b w:val="0"/>
          <w:sz w:val="24"/>
        </w:rPr>
      </w:pPr>
    </w:p>
    <w:p w14:paraId="5BC633BE" w14:textId="77777777" w:rsidR="004B2899" w:rsidRPr="001E663D" w:rsidRDefault="004B2899" w:rsidP="004B2899">
      <w:pPr>
        <w:rPr>
          <w:rFonts w:asciiTheme="minorHAnsi" w:hAnsiTheme="minorHAnsi" w:cstheme="minorHAnsi"/>
          <w:sz w:val="16"/>
          <w:szCs w:val="16"/>
        </w:rPr>
      </w:pPr>
      <w:r w:rsidRPr="001E663D">
        <w:rPr>
          <w:rFonts w:asciiTheme="minorHAnsi" w:hAnsiTheme="minorHAnsi" w:cstheme="minorHAnsi"/>
          <w:sz w:val="16"/>
        </w:rPr>
        <w:t xml:space="preserve">At the close of the George W. Bush administration, U.S. extended deterrence and allied assurance strategies – while significantly evolved from those employed during the early Cold War period, and strained in some cases by disagreements between Washington and allied capitals during and after the Second Gulf War – remained central to the defense policies and planning of the United States and many of its key allies. Sixty years after the Allies’ victory over the Axis powers, and nearly twenty years after the collapse of the Soviet bloc, the United States continued to represent the primary security broker for states across the globe, with significant conventional forces deployed abroad, strategic nuclear forces on rotation or patrol in key regions, and tactical nuclear weapons remaining available for the defense of NATO or East Asia against nuclear threats. We will examine current U.S. policies in greater detail in Part 5.From the end of the Second World War to the present day, many U.S. allies have generally (if sometimes reluctantly) accepted U.S. leadership in regard to alliance policymaking and strategizing. This reflects the fact that the United States represents the strongest member within a defense pact. Furthermore, </w:t>
      </w:r>
      <w:r w:rsidRPr="001E663D">
        <w:rPr>
          <w:rFonts w:asciiTheme="minorHAnsi" w:hAnsiTheme="minorHAnsi" w:cstheme="minorHAnsi"/>
          <w:u w:val="single"/>
        </w:rPr>
        <w:t>many U.S. allies believe their defense requirements exceed what they can independently develop or afford; they depend on their alliance with the United States to meet their remaining needs. As a result, many U.S. allies rely on U.S. extended deterrence and assurance strategies to guarantee their national defense.</w:t>
      </w:r>
      <w:r w:rsidRPr="001E663D">
        <w:rPr>
          <w:rFonts w:asciiTheme="minorHAnsi" w:hAnsiTheme="minorHAnsi" w:cstheme="minorHAnsi"/>
          <w:sz w:val="16"/>
        </w:rPr>
        <w:t xml:space="preserve"> Over time, these U.S. strategies – and the forces associated with them, particularly if deployed on an ally’s home territory – often become part of an ally’s long-term foreign policy and defense planning. As a result, once the general strategy for its assurance, and the extension of deterrence to its key adversaries, is established between the United States and a foreign ally, the latter often proves resistant to any significant change to either. Allied objections stem from concerns that any changes imply an alteration in the U.S. political resolve or military capabilities that are critical for their defense against foreign adversaries. Many allies are well aware, for example, that foreign deployments are frequently a target on Capitol Hill; both during the Cold War and afterward, Senators reviewing the U.S. defense budget have perennially 80 pressed for allies to shoulder a greater share of the burden for their defense. In addition, although conflicts and contingencies have occasionally raised the number of U.S. troops posted overseas, in general over the past 20 years the United States has slowly but perceptibly reduced the numbers of forces permanently stationed abroad. As a result, </w:t>
      </w:r>
      <w:r w:rsidRPr="009D5421">
        <w:rPr>
          <w:rFonts w:asciiTheme="minorHAnsi" w:hAnsiTheme="minorHAnsi" w:cstheme="minorHAnsi"/>
          <w:b/>
          <w:bCs/>
          <w:highlight w:val="cyan"/>
          <w:u w:val="single"/>
        </w:rPr>
        <w:t>any change to U.S. strategies</w:t>
      </w:r>
      <w:r w:rsidRPr="001E663D">
        <w:rPr>
          <w:rFonts w:asciiTheme="minorHAnsi" w:hAnsiTheme="minorHAnsi" w:cstheme="minorHAnsi"/>
          <w:b/>
          <w:bCs/>
          <w:u w:val="single"/>
        </w:rPr>
        <w:t xml:space="preserve">, regardless of how these changes are depicted, </w:t>
      </w:r>
      <w:r w:rsidRPr="009D5421">
        <w:rPr>
          <w:rFonts w:asciiTheme="minorHAnsi" w:hAnsiTheme="minorHAnsi" w:cstheme="minorHAnsi"/>
          <w:b/>
          <w:bCs/>
          <w:highlight w:val="cyan"/>
          <w:u w:val="single"/>
        </w:rPr>
        <w:t>may lead allies to question whether their status has somehow changed within the eyes of U.S. leaders.</w:t>
      </w:r>
      <w:r w:rsidRPr="001E663D">
        <w:rPr>
          <w:rFonts w:asciiTheme="minorHAnsi" w:hAnsiTheme="minorHAnsi" w:cstheme="minorHAnsi"/>
          <w:b/>
          <w:bCs/>
          <w:u w:val="single"/>
        </w:rPr>
        <w:t xml:space="preserve"> Allies may </w:t>
      </w:r>
      <w:r w:rsidRPr="009D5421">
        <w:rPr>
          <w:rFonts w:asciiTheme="minorHAnsi" w:hAnsiTheme="minorHAnsi" w:cstheme="minorHAnsi"/>
          <w:b/>
          <w:bCs/>
          <w:highlight w:val="cyan"/>
          <w:u w:val="single"/>
        </w:rPr>
        <w:t>wonder if their defense concerns are still important to Washington</w:t>
      </w:r>
      <w:r w:rsidRPr="001E663D">
        <w:rPr>
          <w:rFonts w:asciiTheme="minorHAnsi" w:hAnsiTheme="minorHAnsi" w:cstheme="minorHAnsi"/>
          <w:b/>
          <w:bCs/>
          <w:u w:val="single"/>
        </w:rPr>
        <w:t xml:space="preserve">; if they are surprised or unprepared by a shift in U.S. policy or strategy, they may </w:t>
      </w:r>
      <w:r w:rsidRPr="009D5421">
        <w:rPr>
          <w:rFonts w:asciiTheme="minorHAnsi" w:hAnsiTheme="minorHAnsi" w:cstheme="minorHAnsi"/>
          <w:b/>
          <w:bCs/>
          <w:highlight w:val="cyan"/>
          <w:u w:val="single"/>
        </w:rPr>
        <w:t>conclude their views on these changes were not considered or deemed important</w:t>
      </w:r>
      <w:r w:rsidRPr="001E663D">
        <w:rPr>
          <w:rFonts w:asciiTheme="minorHAnsi" w:hAnsiTheme="minorHAnsi" w:cstheme="minorHAnsi"/>
          <w:sz w:val="16"/>
        </w:rPr>
        <w:t xml:space="preserve">. Changes in the U.S. military capabilities deployed in-country or in-theater may also raise issues for allies, as many are unable to replace these forces using resources available to their own militaries. In addition, allies resist change because many have an acute sense that U.S. extended deterrence and assurance strategies operate within a complex network of political relationships at the domestic, regional, and international levels – and as a result, any changes to these strategies can cascade throughout the entire system, often with negative impacts for their own country (or political regime, in cases where these strategies touch on sensitive local issues). They prefer maintenance of the status quo over changes that may give rise to some uncertainty – whether in their own country, in the minds of adversaries, or both – regarding whether the United States remains a reliable and predictable security partner. </w:t>
      </w:r>
      <w:r w:rsidRPr="001E663D">
        <w:rPr>
          <w:rFonts w:asciiTheme="minorHAnsi" w:hAnsiTheme="minorHAnsi" w:cstheme="minorHAnsi"/>
          <w:u w:val="single"/>
        </w:rPr>
        <w:t>Most U.S. allies, however, also regard the United States as critical to the deterrence of significant or existential threats to their national security</w:t>
      </w:r>
      <w:r w:rsidRPr="001E663D">
        <w:rPr>
          <w:rFonts w:asciiTheme="minorHAnsi" w:hAnsiTheme="minorHAnsi" w:cstheme="minorHAnsi"/>
          <w:sz w:val="16"/>
        </w:rPr>
        <w:t xml:space="preserve">. As discussed in the historical survey above, they will debate but rarely flatly oppose U.S. proposals to change extended deterrence or assurance strategies. Significantly, withdrawals from defense partnerships or alliances featuring the United States are rare – and even when they occur, the states involved often seek to retain some kind of defense relationship with Washington. As a result, allied resistance to alterations in extended deterrence and assurance strategies does not make change impossible, but does underline the importance of close communication and consultation between Washington and allied capitals in advance of altering or amending these strategies. Viewed over the time period discussed in Part 3, their interest in maintaining the status quo represents a phenomenon that was sometimes overlooked within the U.S. strategic community – despite dramatic geopolitical change, to include superpower détente, the end of the Cold War, and 81 9/11. </w:t>
      </w:r>
      <w:r w:rsidRPr="001E663D">
        <w:rPr>
          <w:rFonts w:asciiTheme="minorHAnsi" w:hAnsiTheme="minorHAnsi" w:cstheme="minorHAnsi"/>
          <w:u w:val="single"/>
        </w:rPr>
        <w:t xml:space="preserve">Many longtime U.S. allies remained continually reliant on their partnership with the United States to shield them from current enemies, prospective threats, regional instability, and shocks to the geopolitical system. </w:t>
      </w:r>
      <w:r w:rsidRPr="001E663D">
        <w:rPr>
          <w:rFonts w:asciiTheme="minorHAnsi" w:hAnsiTheme="minorHAnsi" w:cstheme="minorHAnsi"/>
          <w:sz w:val="16"/>
          <w:szCs w:val="16"/>
        </w:rPr>
        <w:t>These policy imperatives continually shaped the development of U.S. extended deterrence and allied assurance strategies from 1945-2008. For much of this time period, the significant challenges associated with defending globally dispersed allies against a nuclear-armed superpower and its proxies led the United States to view nuclear forces as central to these strategies.</w:t>
      </w:r>
    </w:p>
    <w:p w14:paraId="5DBBD451" w14:textId="77777777" w:rsidR="004B2899" w:rsidRPr="001E663D" w:rsidRDefault="004B2899" w:rsidP="004B2899">
      <w:pPr>
        <w:rPr>
          <w:rFonts w:asciiTheme="minorHAnsi" w:hAnsiTheme="minorHAnsi" w:cstheme="minorHAnsi"/>
        </w:rPr>
      </w:pPr>
    </w:p>
    <w:p w14:paraId="09CD0E88" w14:textId="77777777" w:rsidR="004B2899" w:rsidRPr="001E663D" w:rsidRDefault="004B2899" w:rsidP="004B2899">
      <w:pPr>
        <w:pStyle w:val="Heading4"/>
        <w:rPr>
          <w:rFonts w:asciiTheme="minorHAnsi" w:hAnsiTheme="minorHAnsi" w:cstheme="minorHAnsi"/>
        </w:rPr>
      </w:pPr>
      <w:r w:rsidRPr="001E663D">
        <w:rPr>
          <w:rFonts w:asciiTheme="minorHAnsi" w:hAnsiTheme="minorHAnsi" w:cstheme="minorHAnsi"/>
        </w:rPr>
        <w:t xml:space="preserve"> Other Commitments don’t outweigh - Partial commitments still causes </w:t>
      </w:r>
      <w:r w:rsidRPr="001E663D">
        <w:rPr>
          <w:rFonts w:asciiTheme="minorHAnsi" w:hAnsiTheme="minorHAnsi" w:cstheme="minorHAnsi"/>
          <w:u w:val="single"/>
        </w:rPr>
        <w:t>independent hedging</w:t>
      </w:r>
      <w:r w:rsidRPr="001E663D">
        <w:rPr>
          <w:rFonts w:asciiTheme="minorHAnsi" w:hAnsiTheme="minorHAnsi" w:cstheme="minorHAnsi"/>
        </w:rPr>
        <w:t xml:space="preserve"> against China—causes </w:t>
      </w:r>
      <w:r w:rsidRPr="001E663D">
        <w:rPr>
          <w:rFonts w:asciiTheme="minorHAnsi" w:hAnsiTheme="minorHAnsi" w:cstheme="minorHAnsi"/>
          <w:u w:val="single"/>
        </w:rPr>
        <w:t>entanglement</w:t>
      </w:r>
      <w:r w:rsidRPr="001E663D">
        <w:rPr>
          <w:rFonts w:asciiTheme="minorHAnsi" w:hAnsiTheme="minorHAnsi" w:cstheme="minorHAnsi"/>
        </w:rPr>
        <w:t xml:space="preserve"> and </w:t>
      </w:r>
      <w:r w:rsidRPr="001E663D">
        <w:rPr>
          <w:rFonts w:asciiTheme="minorHAnsi" w:hAnsiTheme="minorHAnsi" w:cstheme="minorHAnsi"/>
          <w:u w:val="single"/>
        </w:rPr>
        <w:t>proliferation</w:t>
      </w:r>
      <w:r w:rsidRPr="001E663D">
        <w:rPr>
          <w:rFonts w:asciiTheme="minorHAnsi" w:hAnsiTheme="minorHAnsi" w:cstheme="minorHAnsi"/>
        </w:rPr>
        <w:t>.</w:t>
      </w:r>
    </w:p>
    <w:p w14:paraId="1AB3287D" w14:textId="77777777" w:rsidR="004B2899" w:rsidRPr="001E663D" w:rsidRDefault="004B2899" w:rsidP="004B2899">
      <w:pPr>
        <w:rPr>
          <w:rFonts w:asciiTheme="minorHAnsi" w:hAnsiTheme="minorHAnsi" w:cstheme="minorHAnsi"/>
        </w:rPr>
      </w:pPr>
      <w:r w:rsidRPr="001E663D">
        <w:rPr>
          <w:rFonts w:asciiTheme="minorHAnsi" w:hAnsiTheme="minorHAnsi" w:cstheme="minorHAnsi"/>
        </w:rPr>
        <w:t xml:space="preserve">Erik David </w:t>
      </w:r>
      <w:r w:rsidRPr="001E663D">
        <w:rPr>
          <w:rStyle w:val="Style13ptBold"/>
          <w:rFonts w:asciiTheme="minorHAnsi" w:hAnsiTheme="minorHAnsi" w:cstheme="minorHAnsi"/>
        </w:rPr>
        <w:t>French 18</w:t>
      </w:r>
      <w:r w:rsidRPr="001E663D">
        <w:rPr>
          <w:rFonts w:asciiTheme="minorHAnsi" w:hAnsiTheme="minorHAnsi" w:cstheme="minorHAnsi"/>
        </w:rPr>
        <w:t xml:space="preserve"> (Erik David French, currently Assistant Professor at the College at Brockport, at time of writing M.A. in Poli Sci &amp; government from Syracuse University, 8-2018, “The US-Japan Alliance and China 's Rise: Alliance Strategy and Reassurance, Deterrence, and Compellence,” dissertation, Syracuse University //kent – wh)</w:t>
      </w:r>
    </w:p>
    <w:p w14:paraId="6624F5E9" w14:textId="77777777" w:rsidR="004B2899" w:rsidRPr="001E663D" w:rsidRDefault="004B2899" w:rsidP="004B2899">
      <w:pPr>
        <w:rPr>
          <w:rStyle w:val="StyleUnderline"/>
          <w:rFonts w:asciiTheme="minorHAnsi" w:hAnsiTheme="minorHAnsi" w:cstheme="minorHAnsi"/>
        </w:rPr>
      </w:pPr>
      <w:r w:rsidRPr="001E663D">
        <w:rPr>
          <w:rFonts w:asciiTheme="minorHAnsi" w:hAnsiTheme="minorHAnsi" w:cstheme="minorHAnsi"/>
          <w:sz w:val="16"/>
        </w:rPr>
        <w:t xml:space="preserve">The Consequences of Distancing Strategies At the core of this theory is a set of expectations about how an ally will behave when it fears abandonment by the US. </w:t>
      </w:r>
      <w:r w:rsidRPr="001E663D">
        <w:rPr>
          <w:rStyle w:val="StyleUnderline"/>
          <w:rFonts w:asciiTheme="minorHAnsi" w:hAnsiTheme="minorHAnsi" w:cstheme="minorHAnsi"/>
        </w:rPr>
        <w:t xml:space="preserve">If the US appears only </w:t>
      </w:r>
      <w:r w:rsidRPr="001E663D">
        <w:rPr>
          <w:rStyle w:val="Emphasis"/>
          <w:rFonts w:asciiTheme="minorHAnsi" w:hAnsiTheme="minorHAnsi" w:cstheme="minorHAnsi"/>
        </w:rPr>
        <w:t>partially committed</w:t>
      </w:r>
      <w:r w:rsidRPr="001E663D">
        <w:rPr>
          <w:rStyle w:val="StyleUnderline"/>
          <w:rFonts w:asciiTheme="minorHAnsi" w:hAnsiTheme="minorHAnsi" w:cstheme="minorHAnsi"/>
        </w:rPr>
        <w:t xml:space="preserve"> to an alliance -- unwilling to sink its resources and reputation into protecting its ally – its ally will fear 36 abandonment more acutely. </w:t>
      </w:r>
      <w:r w:rsidRPr="001E663D">
        <w:rPr>
          <w:rFonts w:asciiTheme="minorHAnsi" w:hAnsiTheme="minorHAnsi" w:cstheme="minorHAnsi"/>
          <w:sz w:val="16"/>
        </w:rPr>
        <w:t xml:space="preserve">Similarly, limited consultations will leave the ally with less information about the US’ plans and goals; the ally will subsequently be less certain as to how the US will respond should the ally require assistance. </w:t>
      </w:r>
      <w:r w:rsidRPr="001E663D">
        <w:rPr>
          <w:rStyle w:val="StyleUnderline"/>
          <w:rFonts w:asciiTheme="minorHAnsi" w:hAnsiTheme="minorHAnsi" w:cstheme="minorHAnsi"/>
        </w:rPr>
        <w:t>This theory expects that a fearful, insecure ally will respond by “</w:t>
      </w:r>
      <w:r w:rsidRPr="001E663D">
        <w:rPr>
          <w:rStyle w:val="Emphasis"/>
          <w:rFonts w:asciiTheme="minorHAnsi" w:hAnsiTheme="minorHAnsi" w:cstheme="minorHAnsi"/>
        </w:rPr>
        <w:t>hedging</w:t>
      </w:r>
      <w:r w:rsidRPr="001E663D">
        <w:rPr>
          <w:rStyle w:val="StyleUnderline"/>
          <w:rFonts w:asciiTheme="minorHAnsi" w:hAnsiTheme="minorHAnsi" w:cstheme="minorHAnsi"/>
        </w:rPr>
        <w:t xml:space="preserve">,” a strategy that seeks to </w:t>
      </w:r>
      <w:r w:rsidRPr="001E663D">
        <w:rPr>
          <w:rStyle w:val="Emphasis"/>
          <w:rFonts w:asciiTheme="minorHAnsi" w:hAnsiTheme="minorHAnsi" w:cstheme="minorHAnsi"/>
        </w:rPr>
        <w:t>independently reduce</w:t>
      </w:r>
      <w:r w:rsidRPr="001E663D">
        <w:rPr>
          <w:rStyle w:val="StyleUnderline"/>
          <w:rFonts w:asciiTheme="minorHAnsi" w:hAnsiTheme="minorHAnsi" w:cstheme="minorHAnsi"/>
        </w:rPr>
        <w:t xml:space="preserve"> the threat posed to the ally’s security by China (or other third parties)</w:t>
      </w:r>
      <w:r w:rsidRPr="001E663D">
        <w:rPr>
          <w:rFonts w:asciiTheme="minorHAnsi" w:hAnsiTheme="minorHAnsi" w:cstheme="minorHAnsi"/>
          <w:sz w:val="16"/>
        </w:rPr>
        <w:t xml:space="preserve">. 20 </w:t>
      </w:r>
      <w:r w:rsidRPr="001E663D">
        <w:rPr>
          <w:rStyle w:val="StyleUnderline"/>
          <w:rFonts w:asciiTheme="minorHAnsi" w:hAnsiTheme="minorHAnsi" w:cstheme="minorHAnsi"/>
        </w:rPr>
        <w:t xml:space="preserve">The ally may choose to pursue hedging primarily by </w:t>
      </w:r>
      <w:r w:rsidRPr="001E663D">
        <w:rPr>
          <w:rStyle w:val="Emphasis"/>
          <w:rFonts w:asciiTheme="minorHAnsi" w:hAnsiTheme="minorHAnsi" w:cstheme="minorHAnsi"/>
        </w:rPr>
        <w:t>balancing more aggressively</w:t>
      </w:r>
      <w:r w:rsidRPr="001E663D">
        <w:rPr>
          <w:rStyle w:val="StyleUnderline"/>
          <w:rFonts w:asciiTheme="minorHAnsi" w:hAnsiTheme="minorHAnsi" w:cstheme="minorHAnsi"/>
        </w:rPr>
        <w:t xml:space="preserve"> against China</w:t>
      </w:r>
      <w:r w:rsidRPr="001E663D">
        <w:rPr>
          <w:rFonts w:asciiTheme="minorHAnsi" w:hAnsiTheme="minorHAnsi" w:cstheme="minorHAnsi"/>
          <w:sz w:val="16"/>
        </w:rPr>
        <w:t xml:space="preserve">. In order to do this, </w:t>
      </w:r>
      <w:r w:rsidRPr="001E663D">
        <w:rPr>
          <w:rStyle w:val="StyleUnderline"/>
          <w:rFonts w:asciiTheme="minorHAnsi" w:hAnsiTheme="minorHAnsi" w:cstheme="minorHAnsi"/>
        </w:rPr>
        <w:t xml:space="preserve">the ally will seek to </w:t>
      </w:r>
      <w:r w:rsidRPr="001E663D">
        <w:rPr>
          <w:rStyle w:val="Emphasis"/>
          <w:rFonts w:asciiTheme="minorHAnsi" w:hAnsiTheme="minorHAnsi" w:cstheme="minorHAnsi"/>
        </w:rPr>
        <w:t>demonstrate its resolve</w:t>
      </w:r>
      <w:r w:rsidRPr="001E663D">
        <w:rPr>
          <w:rStyle w:val="StyleUnderline"/>
          <w:rFonts w:asciiTheme="minorHAnsi" w:hAnsiTheme="minorHAnsi" w:cstheme="minorHAnsi"/>
        </w:rPr>
        <w:t xml:space="preserve"> to defend itself by adopting a more </w:t>
      </w:r>
      <w:r w:rsidRPr="001E663D">
        <w:rPr>
          <w:rStyle w:val="Emphasis"/>
          <w:rFonts w:asciiTheme="minorHAnsi" w:hAnsiTheme="minorHAnsi" w:cstheme="minorHAnsi"/>
        </w:rPr>
        <w:t>confrontational stance</w:t>
      </w:r>
      <w:r w:rsidRPr="001E663D">
        <w:rPr>
          <w:rStyle w:val="StyleUnderline"/>
          <w:rFonts w:asciiTheme="minorHAnsi" w:hAnsiTheme="minorHAnsi" w:cstheme="minorHAnsi"/>
        </w:rPr>
        <w:t xml:space="preserve"> toward China. It may also choose to enhance its </w:t>
      </w:r>
      <w:r w:rsidRPr="001E663D">
        <w:rPr>
          <w:rStyle w:val="Emphasis"/>
          <w:rFonts w:asciiTheme="minorHAnsi" w:hAnsiTheme="minorHAnsi" w:cstheme="minorHAnsi"/>
        </w:rPr>
        <w:t>independent military capabilities</w:t>
      </w:r>
      <w:r w:rsidRPr="001E663D">
        <w:rPr>
          <w:rStyle w:val="StyleUnderline"/>
          <w:rFonts w:asciiTheme="minorHAnsi" w:hAnsiTheme="minorHAnsi" w:cstheme="minorHAnsi"/>
        </w:rPr>
        <w:t xml:space="preserve">, but it will have little interest in using these capabilities to support the US’ influence attempts toward China; instead, it will utilize the capabilities to advance a more </w:t>
      </w:r>
      <w:r w:rsidRPr="001E663D">
        <w:rPr>
          <w:rStyle w:val="Emphasis"/>
          <w:rFonts w:asciiTheme="minorHAnsi" w:hAnsiTheme="minorHAnsi" w:cstheme="minorHAnsi"/>
        </w:rPr>
        <w:t>independent foreign policy</w:t>
      </w:r>
      <w:r w:rsidRPr="001E663D">
        <w:rPr>
          <w:rStyle w:val="StyleUnderline"/>
          <w:rFonts w:asciiTheme="minorHAnsi" w:hAnsiTheme="minorHAnsi" w:cstheme="minorHAnsi"/>
        </w:rPr>
        <w:t>.</w:t>
      </w:r>
      <w:r w:rsidRPr="001E663D">
        <w:rPr>
          <w:rFonts w:asciiTheme="minorHAnsi" w:hAnsiTheme="minorHAnsi" w:cstheme="minorHAnsi"/>
          <w:sz w:val="16"/>
        </w:rPr>
        <w:t xml:space="preserve"> Alternatively, </w:t>
      </w:r>
      <w:r w:rsidRPr="001E663D">
        <w:rPr>
          <w:rStyle w:val="StyleUnderline"/>
          <w:rFonts w:asciiTheme="minorHAnsi" w:hAnsiTheme="minorHAnsi" w:cstheme="minorHAnsi"/>
        </w:rPr>
        <w:t xml:space="preserve">the ally may hedge by </w:t>
      </w:r>
      <w:r w:rsidRPr="001E663D">
        <w:rPr>
          <w:rStyle w:val="Emphasis"/>
          <w:rFonts w:asciiTheme="minorHAnsi" w:hAnsiTheme="minorHAnsi" w:cstheme="minorHAnsi"/>
        </w:rPr>
        <w:t>accommodating</w:t>
      </w:r>
      <w:r w:rsidRPr="001E663D">
        <w:rPr>
          <w:rStyle w:val="StyleUnderline"/>
          <w:rFonts w:asciiTheme="minorHAnsi" w:hAnsiTheme="minorHAnsi" w:cstheme="minorHAnsi"/>
        </w:rPr>
        <w:t xml:space="preserve"> China. In this case, the ally may make unilateral concessions in an attempt to appease China. It will also attempt to minimize its involvements in disputes involving China</w:t>
      </w:r>
      <w:r w:rsidRPr="001E663D">
        <w:rPr>
          <w:rFonts w:asciiTheme="minorHAnsi" w:hAnsiTheme="minorHAnsi" w:cstheme="minorHAnsi"/>
          <w:sz w:val="16"/>
        </w:rPr>
        <w:t xml:space="preserve">. At times, the ally may adopt a mixed strategy of balancing and accommodation; alternatively, it may fluctuate between the two strategies as it seeks to determine which will prove most successful. </w:t>
      </w:r>
      <w:r w:rsidRPr="001E663D">
        <w:rPr>
          <w:rStyle w:val="StyleUnderline"/>
          <w:rFonts w:asciiTheme="minorHAnsi" w:hAnsiTheme="minorHAnsi" w:cstheme="minorHAnsi"/>
        </w:rPr>
        <w:t xml:space="preserve">Hedging behavior will create </w:t>
      </w:r>
      <w:r w:rsidRPr="001E663D">
        <w:rPr>
          <w:rStyle w:val="Emphasis"/>
          <w:rFonts w:asciiTheme="minorHAnsi" w:hAnsiTheme="minorHAnsi" w:cstheme="minorHAnsi"/>
        </w:rPr>
        <w:t>significant problems</w:t>
      </w:r>
      <w:r w:rsidRPr="001E663D">
        <w:rPr>
          <w:rStyle w:val="StyleUnderline"/>
          <w:rFonts w:asciiTheme="minorHAnsi" w:hAnsiTheme="minorHAnsi" w:cstheme="minorHAnsi"/>
        </w:rPr>
        <w:t xml:space="preserve"> for the US’ influence attempts toward China</w:t>
      </w:r>
      <w:r w:rsidRPr="001E663D">
        <w:rPr>
          <w:rFonts w:asciiTheme="minorHAnsi" w:hAnsiTheme="minorHAnsi" w:cstheme="minorHAnsi"/>
          <w:sz w:val="16"/>
        </w:rPr>
        <w:t xml:space="preserve">. </w:t>
      </w:r>
      <w:r w:rsidRPr="001E663D">
        <w:rPr>
          <w:rStyle w:val="StyleUnderline"/>
          <w:rFonts w:asciiTheme="minorHAnsi" w:hAnsiTheme="minorHAnsi" w:cstheme="minorHAnsi"/>
        </w:rPr>
        <w:t xml:space="preserve">A hedging ally could adopt a </w:t>
      </w:r>
      <w:r w:rsidRPr="001E663D">
        <w:rPr>
          <w:rStyle w:val="Emphasis"/>
          <w:rFonts w:asciiTheme="minorHAnsi" w:hAnsiTheme="minorHAnsi" w:cstheme="minorHAnsi"/>
        </w:rPr>
        <w:t>confrontational policy</w:t>
      </w:r>
      <w:r w:rsidRPr="001E663D">
        <w:rPr>
          <w:rStyle w:val="StyleUnderline"/>
          <w:rFonts w:asciiTheme="minorHAnsi" w:hAnsiTheme="minorHAnsi" w:cstheme="minorHAnsi"/>
        </w:rPr>
        <w:t xml:space="preserve"> that undercuts the US’ efforts to prevent an escalatory spiral</w:t>
      </w:r>
      <w:r w:rsidRPr="001E663D">
        <w:rPr>
          <w:rFonts w:asciiTheme="minorHAnsi" w:hAnsiTheme="minorHAnsi" w:cstheme="minorHAnsi"/>
          <w:sz w:val="16"/>
        </w:rPr>
        <w:t xml:space="preserve">. </w:t>
      </w:r>
      <w:r w:rsidRPr="001E663D">
        <w:rPr>
          <w:rStyle w:val="StyleUnderline"/>
          <w:rFonts w:asciiTheme="minorHAnsi" w:hAnsiTheme="minorHAnsi" w:cstheme="minorHAnsi"/>
        </w:rPr>
        <w:t xml:space="preserve">China may come to believe that the ally is acting on behalf of the US, in which case it will </w:t>
      </w:r>
      <w:r w:rsidRPr="001E663D">
        <w:rPr>
          <w:rStyle w:val="Emphasis"/>
          <w:rFonts w:asciiTheme="minorHAnsi" w:hAnsiTheme="minorHAnsi" w:cstheme="minorHAnsi"/>
        </w:rPr>
        <w:t>discount</w:t>
      </w:r>
      <w:r w:rsidRPr="001E663D">
        <w:rPr>
          <w:rStyle w:val="StyleUnderline"/>
          <w:rFonts w:asciiTheme="minorHAnsi" w:hAnsiTheme="minorHAnsi" w:cstheme="minorHAnsi"/>
        </w:rPr>
        <w:t xml:space="preserve"> the US’ </w:t>
      </w:r>
      <w:r w:rsidRPr="001E663D">
        <w:rPr>
          <w:rStyle w:val="Emphasis"/>
          <w:rFonts w:asciiTheme="minorHAnsi" w:hAnsiTheme="minorHAnsi" w:cstheme="minorHAnsi"/>
        </w:rPr>
        <w:t>assurances</w:t>
      </w:r>
      <w:r w:rsidRPr="001E663D">
        <w:rPr>
          <w:rStyle w:val="StyleUnderline"/>
          <w:rFonts w:asciiTheme="minorHAnsi" w:hAnsiTheme="minorHAnsi" w:cstheme="minorHAnsi"/>
        </w:rPr>
        <w:t xml:space="preserve"> and </w:t>
      </w:r>
      <w:r w:rsidRPr="001E663D">
        <w:rPr>
          <w:rStyle w:val="Emphasis"/>
          <w:rFonts w:asciiTheme="minorHAnsi" w:hAnsiTheme="minorHAnsi" w:cstheme="minorHAnsi"/>
        </w:rPr>
        <w:t>restraint</w:t>
      </w:r>
      <w:r w:rsidRPr="001E663D">
        <w:rPr>
          <w:rFonts w:asciiTheme="minorHAnsi" w:hAnsiTheme="minorHAnsi" w:cstheme="minorHAnsi"/>
          <w:sz w:val="16"/>
        </w:rPr>
        <w:t xml:space="preserve">. Even if China does not believe that the US is guiding the ally’s hedging behavior, </w:t>
      </w:r>
      <w:r w:rsidRPr="001E663D">
        <w:rPr>
          <w:rStyle w:val="StyleUnderline"/>
          <w:rFonts w:asciiTheme="minorHAnsi" w:hAnsiTheme="minorHAnsi" w:cstheme="minorHAnsi"/>
        </w:rPr>
        <w:t>an escalatory spiral between the ally</w:t>
      </w:r>
      <w:r w:rsidRPr="001E663D">
        <w:rPr>
          <w:rFonts w:asciiTheme="minorHAnsi" w:hAnsiTheme="minorHAnsi" w:cstheme="minorHAnsi"/>
          <w:sz w:val="16"/>
        </w:rPr>
        <w:t xml:space="preserve"> </w:t>
      </w:r>
      <w:r w:rsidRPr="001E663D">
        <w:rPr>
          <w:rStyle w:val="StyleUnderline"/>
          <w:rFonts w:asciiTheme="minorHAnsi" w:hAnsiTheme="minorHAnsi" w:cstheme="minorHAnsi"/>
        </w:rPr>
        <w:t xml:space="preserve">and China creates a heightened </w:t>
      </w:r>
      <w:r w:rsidRPr="001E663D">
        <w:rPr>
          <w:rStyle w:val="Emphasis"/>
          <w:rFonts w:asciiTheme="minorHAnsi" w:hAnsiTheme="minorHAnsi" w:cstheme="minorHAnsi"/>
        </w:rPr>
        <w:t>risk of war</w:t>
      </w:r>
      <w:r w:rsidRPr="001E663D">
        <w:rPr>
          <w:rStyle w:val="StyleUnderline"/>
          <w:rFonts w:asciiTheme="minorHAnsi" w:hAnsiTheme="minorHAnsi" w:cstheme="minorHAnsi"/>
        </w:rPr>
        <w:t xml:space="preserve"> that would </w:t>
      </w:r>
      <w:r w:rsidRPr="001E663D">
        <w:rPr>
          <w:rStyle w:val="Emphasis"/>
          <w:rFonts w:asciiTheme="minorHAnsi" w:hAnsiTheme="minorHAnsi" w:cstheme="minorHAnsi"/>
        </w:rPr>
        <w:t>entangle</w:t>
      </w:r>
      <w:r w:rsidRPr="001E663D">
        <w:rPr>
          <w:rStyle w:val="StyleUnderline"/>
          <w:rFonts w:asciiTheme="minorHAnsi" w:hAnsiTheme="minorHAnsi" w:cstheme="minorHAnsi"/>
        </w:rPr>
        <w:t xml:space="preserve"> the US.</w:t>
      </w:r>
      <w:r w:rsidRPr="001E663D">
        <w:rPr>
          <w:rFonts w:asciiTheme="minorHAnsi" w:hAnsiTheme="minorHAnsi" w:cstheme="minorHAnsi"/>
          <w:sz w:val="16"/>
        </w:rPr>
        <w:t xml:space="preserve"> </w:t>
      </w:r>
      <w:r w:rsidRPr="001E663D">
        <w:rPr>
          <w:rStyle w:val="StyleUnderline"/>
          <w:rFonts w:asciiTheme="minorHAnsi" w:hAnsiTheme="minorHAnsi" w:cstheme="minorHAnsi"/>
        </w:rPr>
        <w:t xml:space="preserve">An ally that is pursuing accommodative hedging may offer little resistance to China’s attempts to alter the status quo, undercutting the US’ </w:t>
      </w:r>
      <w:r w:rsidRPr="001E663D">
        <w:rPr>
          <w:rStyle w:val="Emphasis"/>
          <w:rFonts w:asciiTheme="minorHAnsi" w:hAnsiTheme="minorHAnsi" w:cstheme="minorHAnsi"/>
        </w:rPr>
        <w:t>deterrence efforts</w:t>
      </w:r>
      <w:r w:rsidRPr="001E663D">
        <w:rPr>
          <w:rStyle w:val="StyleUnderline"/>
          <w:rFonts w:asciiTheme="minorHAnsi" w:hAnsiTheme="minorHAnsi" w:cstheme="minorHAnsi"/>
        </w:rPr>
        <w:t xml:space="preserve">. </w:t>
      </w:r>
      <w:r w:rsidRPr="001E663D">
        <w:rPr>
          <w:rFonts w:asciiTheme="minorHAnsi" w:hAnsiTheme="minorHAnsi" w:cstheme="minorHAnsi"/>
          <w:sz w:val="16"/>
        </w:rPr>
        <w:t xml:space="preserve">Even if the ally pursues a balancing strategy that emphasizes a more confrontational approach toward China, </w:t>
      </w:r>
      <w:r w:rsidRPr="001E663D">
        <w:rPr>
          <w:rStyle w:val="StyleUnderline"/>
          <w:rFonts w:asciiTheme="minorHAnsi" w:hAnsiTheme="minorHAnsi" w:cstheme="minorHAnsi"/>
        </w:rPr>
        <w:t xml:space="preserve">it will be unlikely to contribute its </w:t>
      </w:r>
      <w:r w:rsidRPr="001E663D">
        <w:rPr>
          <w:rStyle w:val="Emphasis"/>
          <w:rFonts w:asciiTheme="minorHAnsi" w:hAnsiTheme="minorHAnsi" w:cstheme="minorHAnsi"/>
        </w:rPr>
        <w:t>resources</w:t>
      </w:r>
      <w:r w:rsidRPr="001E663D">
        <w:rPr>
          <w:rStyle w:val="StyleUnderline"/>
          <w:rFonts w:asciiTheme="minorHAnsi" w:hAnsiTheme="minorHAnsi" w:cstheme="minorHAnsi"/>
        </w:rPr>
        <w:t xml:space="preserve"> to support the US’ deterrence efforts beyond the ally’s own territory.</w:t>
      </w:r>
      <w:r w:rsidRPr="001E663D">
        <w:rPr>
          <w:rFonts w:asciiTheme="minorHAnsi" w:hAnsiTheme="minorHAnsi" w:cstheme="minorHAnsi"/>
          <w:sz w:val="16"/>
        </w:rPr>
        <w:t xml:space="preserve"> Similarly, </w:t>
      </w:r>
      <w:r w:rsidRPr="001E663D">
        <w:rPr>
          <w:rStyle w:val="StyleUnderline"/>
          <w:rFonts w:asciiTheme="minorHAnsi" w:hAnsiTheme="minorHAnsi" w:cstheme="minorHAnsi"/>
        </w:rPr>
        <w:t xml:space="preserve">a hedging ally will be unlikely to contribute to the US’ efforts in </w:t>
      </w:r>
      <w:r w:rsidRPr="001E663D">
        <w:rPr>
          <w:rStyle w:val="Emphasis"/>
          <w:rFonts w:asciiTheme="minorHAnsi" w:hAnsiTheme="minorHAnsi" w:cstheme="minorHAnsi"/>
        </w:rPr>
        <w:t>compellence</w:t>
      </w:r>
      <w:r w:rsidRPr="001E663D">
        <w:rPr>
          <w:rStyle w:val="StyleUnderline"/>
          <w:rFonts w:asciiTheme="minorHAnsi" w:hAnsiTheme="minorHAnsi" w:cstheme="minorHAnsi"/>
        </w:rPr>
        <w:t>. An ally engaged in accommodative hedging might reinforce China’s incentives to resist changes to the status quo</w:t>
      </w:r>
      <w:r w:rsidRPr="001E663D">
        <w:rPr>
          <w:rFonts w:asciiTheme="minorHAnsi" w:hAnsiTheme="minorHAnsi" w:cstheme="minorHAnsi"/>
          <w:sz w:val="16"/>
        </w:rPr>
        <w:t xml:space="preserve">. Alternatively, </w:t>
      </w:r>
      <w:r w:rsidRPr="001E663D">
        <w:rPr>
          <w:rStyle w:val="StyleUnderline"/>
          <w:rFonts w:asciiTheme="minorHAnsi" w:hAnsiTheme="minorHAnsi" w:cstheme="minorHAnsi"/>
        </w:rPr>
        <w:t xml:space="preserve">an ally engaged in balancing might </w:t>
      </w:r>
      <w:r w:rsidRPr="001E663D">
        <w:rPr>
          <w:rStyle w:val="Emphasis"/>
          <w:rFonts w:asciiTheme="minorHAnsi" w:hAnsiTheme="minorHAnsi" w:cstheme="minorHAnsi"/>
        </w:rPr>
        <w:t>complicate compellence</w:t>
      </w:r>
      <w:r w:rsidRPr="001E663D">
        <w:rPr>
          <w:rStyle w:val="StyleUnderline"/>
          <w:rFonts w:asciiTheme="minorHAnsi" w:hAnsiTheme="minorHAnsi" w:cstheme="minorHAnsi"/>
        </w:rPr>
        <w:t xml:space="preserve"> by withdrawing support for the US’ inducements toward China. </w:t>
      </w:r>
      <w:r w:rsidRPr="001E663D">
        <w:rPr>
          <w:rFonts w:asciiTheme="minorHAnsi" w:hAnsiTheme="minorHAnsi" w:cstheme="minorHAnsi"/>
          <w:sz w:val="16"/>
        </w:rPr>
        <w:t xml:space="preserve">A </w:t>
      </w:r>
      <w:r w:rsidRPr="001E663D">
        <w:rPr>
          <w:rStyle w:val="StyleUnderline"/>
          <w:rFonts w:asciiTheme="minorHAnsi" w:hAnsiTheme="minorHAnsi" w:cstheme="minorHAnsi"/>
        </w:rPr>
        <w:t xml:space="preserve">strategy that reduces alliance coordination should also have direct effects on the US’ </w:t>
      </w:r>
      <w:r w:rsidRPr="001E663D">
        <w:rPr>
          <w:rStyle w:val="Emphasis"/>
          <w:rFonts w:asciiTheme="minorHAnsi" w:hAnsiTheme="minorHAnsi" w:cstheme="minorHAnsi"/>
        </w:rPr>
        <w:t>influence attempts</w:t>
      </w:r>
      <w:r w:rsidRPr="001E663D">
        <w:rPr>
          <w:rStyle w:val="StyleUnderline"/>
          <w:rFonts w:asciiTheme="minorHAnsi" w:hAnsiTheme="minorHAnsi" w:cstheme="minorHAnsi"/>
        </w:rPr>
        <w:t xml:space="preserve"> to deter or compel China. If the US reduces its commitment to its ally, it may signal to China that the US’ </w:t>
      </w:r>
      <w:r w:rsidRPr="001E663D">
        <w:rPr>
          <w:rStyle w:val="Emphasis"/>
          <w:rFonts w:asciiTheme="minorHAnsi" w:hAnsiTheme="minorHAnsi" w:cstheme="minorHAnsi"/>
        </w:rPr>
        <w:t>resolve has diminished</w:t>
      </w:r>
      <w:r w:rsidRPr="001E663D">
        <w:rPr>
          <w:rStyle w:val="StyleUnderline"/>
          <w:rFonts w:asciiTheme="minorHAnsi" w:hAnsiTheme="minorHAnsi" w:cstheme="minorHAnsi"/>
        </w:rPr>
        <w:t>. China may come to doubt the US’ resolve to impose costs in deterrence or sustain punishments in compellence. 21</w:t>
      </w:r>
    </w:p>
    <w:p w14:paraId="32FAD5D2" w14:textId="77777777" w:rsidR="004B2899" w:rsidRPr="001E663D" w:rsidRDefault="004B2899" w:rsidP="004B2899">
      <w:pPr>
        <w:rPr>
          <w:rFonts w:asciiTheme="minorHAnsi" w:hAnsiTheme="minorHAnsi" w:cstheme="minorHAnsi"/>
        </w:rPr>
      </w:pPr>
    </w:p>
    <w:p w14:paraId="653E0546" w14:textId="77777777" w:rsidR="004B2899" w:rsidRPr="001E663D" w:rsidRDefault="004B2899" w:rsidP="004B2899">
      <w:pPr>
        <w:pStyle w:val="Heading3"/>
        <w:rPr>
          <w:rFonts w:asciiTheme="minorHAnsi" w:hAnsiTheme="minorHAnsi" w:cstheme="minorHAnsi"/>
        </w:rPr>
      </w:pPr>
      <w:r w:rsidRPr="001E663D">
        <w:rPr>
          <w:rFonts w:asciiTheme="minorHAnsi" w:hAnsiTheme="minorHAnsi" w:cstheme="minorHAnsi"/>
        </w:rPr>
        <w:t>Taiwan General Links</w:t>
      </w:r>
    </w:p>
    <w:p w14:paraId="3AD795DF" w14:textId="00046046" w:rsidR="00CF56CA" w:rsidRPr="001E663D" w:rsidRDefault="001C7B80" w:rsidP="00CF56CA">
      <w:pPr>
        <w:pStyle w:val="Heading4"/>
        <w:rPr>
          <w:rFonts w:asciiTheme="minorHAnsi" w:hAnsiTheme="minorHAnsi" w:cstheme="minorHAnsi"/>
        </w:rPr>
      </w:pPr>
      <w:r w:rsidRPr="001E663D">
        <w:rPr>
          <w:rFonts w:asciiTheme="minorHAnsi" w:hAnsiTheme="minorHAnsi" w:cstheme="minorHAnsi"/>
        </w:rPr>
        <w:t>***</w:t>
      </w:r>
      <w:r w:rsidR="00CF56CA" w:rsidRPr="001E663D">
        <w:rPr>
          <w:rFonts w:asciiTheme="minorHAnsi" w:hAnsiTheme="minorHAnsi" w:cstheme="minorHAnsi"/>
        </w:rPr>
        <w:t>Taiwan arms sale signify assurance</w:t>
      </w:r>
    </w:p>
    <w:p w14:paraId="7B9D6686" w14:textId="77777777" w:rsidR="00CF56CA" w:rsidRPr="001E663D" w:rsidRDefault="00CF56CA" w:rsidP="00CF56CA">
      <w:pPr>
        <w:rPr>
          <w:rFonts w:asciiTheme="minorHAnsi" w:hAnsiTheme="minorHAnsi" w:cstheme="minorHAnsi"/>
        </w:rPr>
      </w:pPr>
      <w:r w:rsidRPr="001E663D">
        <w:rPr>
          <w:rFonts w:asciiTheme="minorHAnsi" w:hAnsiTheme="minorHAnsi" w:cstheme="minorHAnsi"/>
          <w:b/>
          <w:bCs/>
        </w:rPr>
        <w:t>Thompson 7/15</w:t>
      </w:r>
      <w:r w:rsidRPr="001E663D">
        <w:rPr>
          <w:rFonts w:asciiTheme="minorHAnsi" w:hAnsiTheme="minorHAnsi" w:cstheme="minorHAnsi"/>
        </w:rPr>
        <w:t>/19 (Drew Thompson, former US Defense Department official responsible for managing bilateral relations with China, Taiwan and Mongolia, “US arms sales shows Taiwan’s security is non-tradeable to the US and key to its Indo-Pacific strategy”, South China Morning Post, https://www.scmp.com/comment/opinion/article/3018242/us-arms-sales-shows-taiwans-security-non-tradeable-us-and-key-its)</w:t>
      </w:r>
    </w:p>
    <w:p w14:paraId="607323B4" w14:textId="77777777" w:rsidR="00CF56CA" w:rsidRPr="001E663D" w:rsidRDefault="00CF56CA" w:rsidP="00CF56CA">
      <w:pPr>
        <w:rPr>
          <w:rFonts w:asciiTheme="minorHAnsi" w:hAnsiTheme="minorHAnsi" w:cstheme="minorHAnsi"/>
        </w:rPr>
      </w:pPr>
      <w:r w:rsidRPr="001E663D">
        <w:rPr>
          <w:rFonts w:asciiTheme="minorHAnsi" w:hAnsiTheme="minorHAnsi" w:cstheme="minorHAnsi"/>
        </w:rPr>
        <w:t xml:space="preserve">The Trump administration has notified the United States Congress of its intent to sell 108 M1A2T Abrams tanks and Stinger missiles worth US$2.2 billion to Taiwan. </w:t>
      </w:r>
      <w:r w:rsidRPr="001E663D">
        <w:rPr>
          <w:rFonts w:asciiTheme="minorHAnsi" w:hAnsiTheme="minorHAnsi" w:cstheme="minorHAnsi"/>
          <w:u w:val="single"/>
        </w:rPr>
        <w:t>While China has predictably reacted with outrage, this latest arms sale reflects rational calculations by Taipei and Washington, which concluded that this sale is firmly in their respective interests.</w:t>
      </w:r>
    </w:p>
    <w:p w14:paraId="3C2DA880" w14:textId="77777777" w:rsidR="00CF56CA" w:rsidRPr="001E663D" w:rsidRDefault="00CF56CA" w:rsidP="00CF56CA">
      <w:pPr>
        <w:rPr>
          <w:rStyle w:val="StyleUnderline"/>
          <w:rFonts w:asciiTheme="minorHAnsi" w:hAnsiTheme="minorHAnsi" w:cstheme="minorHAnsi"/>
        </w:rPr>
      </w:pPr>
      <w:r w:rsidRPr="001E663D">
        <w:rPr>
          <w:rStyle w:val="StyleUnderline"/>
          <w:rFonts w:asciiTheme="minorHAnsi" w:hAnsiTheme="minorHAnsi" w:cstheme="minorHAnsi"/>
        </w:rPr>
        <w:t xml:space="preserve">Importantly, the </w:t>
      </w:r>
      <w:r w:rsidRPr="001E663D">
        <w:rPr>
          <w:rStyle w:val="StyleUnderline"/>
          <w:rFonts w:asciiTheme="minorHAnsi" w:hAnsiTheme="minorHAnsi" w:cstheme="minorHAnsi"/>
          <w:bCs/>
        </w:rPr>
        <w:t>notification makes clear that Taiwan’s security is not trade-bait in a grand bargain between Washington and Beijing</w:t>
      </w:r>
      <w:r w:rsidRPr="001E663D">
        <w:rPr>
          <w:rStyle w:val="StyleUnderline"/>
          <w:rFonts w:asciiTheme="minorHAnsi" w:hAnsiTheme="minorHAnsi" w:cstheme="minorHAnsi"/>
        </w:rPr>
        <w:t>, but a notable indicator that the Trump administration is faithfully implementing its Indo-Pacific strategy.</w:t>
      </w:r>
    </w:p>
    <w:p w14:paraId="3EA616DC" w14:textId="77777777" w:rsidR="00CF56CA" w:rsidRPr="001E663D" w:rsidRDefault="00CF56CA" w:rsidP="00CF56CA">
      <w:pPr>
        <w:rPr>
          <w:rFonts w:asciiTheme="minorHAnsi" w:hAnsiTheme="minorHAnsi" w:cstheme="minorHAnsi"/>
        </w:rPr>
      </w:pPr>
      <w:r w:rsidRPr="001E663D">
        <w:rPr>
          <w:rFonts w:asciiTheme="minorHAnsi" w:hAnsiTheme="minorHAnsi" w:cstheme="minorHAnsi"/>
        </w:rPr>
        <w:t>Taiwan’s rationale to acquire new tanks and the air defences to protect them is clear. China’s military has modernised and expanded rapidly and President Xi Jinping has openly declared that the use of force to reunify Taiwan with the mainland remains a policy option.</w:t>
      </w:r>
    </w:p>
    <w:p w14:paraId="04C7C008" w14:textId="77777777" w:rsidR="00CF56CA" w:rsidRPr="001E663D" w:rsidRDefault="00CF56CA" w:rsidP="00CF56CA">
      <w:pPr>
        <w:rPr>
          <w:rFonts w:asciiTheme="minorHAnsi" w:hAnsiTheme="minorHAnsi" w:cstheme="minorHAnsi"/>
        </w:rPr>
      </w:pPr>
      <w:r w:rsidRPr="001E663D">
        <w:rPr>
          <w:rStyle w:val="StyleUnderline"/>
          <w:rFonts w:asciiTheme="minorHAnsi" w:hAnsiTheme="minorHAnsi" w:cstheme="minorHAnsi"/>
        </w:rPr>
        <w:t>Investments by the People’s Liberation Army (PLA) in amphibious vessels, heavy lift aircraft, attack helicopters, as well as long-range strike capabilities, make the invasion of Taiwan an increasingly realistic threat.</w:t>
      </w:r>
      <w:r w:rsidRPr="001E663D">
        <w:rPr>
          <w:rFonts w:asciiTheme="minorHAnsi" w:hAnsiTheme="minorHAnsi" w:cstheme="minorHAnsi"/>
        </w:rPr>
        <w:t xml:space="preserve"> </w:t>
      </w:r>
      <w:r w:rsidRPr="001E663D">
        <w:rPr>
          <w:rStyle w:val="StyleUnderline"/>
          <w:rFonts w:asciiTheme="minorHAnsi" w:hAnsiTheme="minorHAnsi" w:cstheme="minorHAnsi"/>
        </w:rPr>
        <w:t>To counter the PLA threat, it is necessary for Taiwan to modernise its legacy force and develop new asymmetric capabilities.</w:t>
      </w:r>
    </w:p>
    <w:p w14:paraId="7E1E98AB" w14:textId="77777777" w:rsidR="00CF56CA" w:rsidRPr="001E663D" w:rsidRDefault="00CF56CA" w:rsidP="00CF56CA">
      <w:pPr>
        <w:rPr>
          <w:rFonts w:asciiTheme="minorHAnsi" w:hAnsiTheme="minorHAnsi" w:cstheme="minorHAnsi"/>
        </w:rPr>
      </w:pPr>
      <w:r w:rsidRPr="001E663D">
        <w:rPr>
          <w:rFonts w:asciiTheme="minorHAnsi" w:hAnsiTheme="minorHAnsi" w:cstheme="minorHAnsi"/>
        </w:rPr>
        <w:t xml:space="preserve">M1 Abrams tanks and Stingers, an improvement over the existing M60 Patton tanks bought in 1991, are intelligent military choices and an integral component of Taiwan’s “Overall Defence Concept”. The vision, by Taiwan’s Chief of the General Staff Admiral Lee Hsi-ming, emphasises asymmetric and innovative capabilities, mobility and survivability, and maximising Taiwan’s defensive advantages by improving its littoral fighting capabilities. </w:t>
      </w:r>
      <w:r w:rsidRPr="001E663D">
        <w:rPr>
          <w:rStyle w:val="StyleUnderline"/>
          <w:rFonts w:asciiTheme="minorHAnsi" w:hAnsiTheme="minorHAnsi" w:cstheme="minorHAnsi"/>
        </w:rPr>
        <w:t>Taiwan’s success at turning it into a full-fledged military strategy and doctrine will be critical to its ability to deter Beijing.</w:t>
      </w:r>
    </w:p>
    <w:p w14:paraId="76D3C6F0" w14:textId="77777777" w:rsidR="00CF56CA" w:rsidRPr="001E663D" w:rsidRDefault="00CF56CA" w:rsidP="00CF56CA">
      <w:pPr>
        <w:rPr>
          <w:rFonts w:asciiTheme="minorHAnsi" w:hAnsiTheme="minorHAnsi" w:cstheme="minorHAnsi"/>
        </w:rPr>
      </w:pPr>
      <w:r w:rsidRPr="001E663D">
        <w:rPr>
          <w:rStyle w:val="StyleUnderline"/>
          <w:rFonts w:asciiTheme="minorHAnsi" w:hAnsiTheme="minorHAnsi" w:cstheme="minorHAnsi"/>
        </w:rPr>
        <w:t>The sale is also a substantial indication to allies and partners in the region about US commitment, dependability and willingness to stand up to China on behalf of valued partners.</w:t>
      </w:r>
      <w:r w:rsidRPr="001E663D">
        <w:rPr>
          <w:rFonts w:asciiTheme="minorHAnsi" w:hAnsiTheme="minorHAnsi" w:cstheme="minorHAnsi"/>
        </w:rPr>
        <w:t xml:space="preserve"> It underpins the US Indo-Pacific strategy, which emphasises deepening relationships and improving the military capabilities of partners and allies.</w:t>
      </w:r>
    </w:p>
    <w:p w14:paraId="3583D7E7" w14:textId="77777777" w:rsidR="00CF56CA" w:rsidRPr="001E663D" w:rsidRDefault="00CF56CA" w:rsidP="00CF56CA">
      <w:pPr>
        <w:rPr>
          <w:rFonts w:asciiTheme="minorHAnsi" w:hAnsiTheme="minorHAnsi" w:cstheme="minorHAnsi"/>
        </w:rPr>
      </w:pPr>
      <w:r w:rsidRPr="001E663D">
        <w:rPr>
          <w:rFonts w:asciiTheme="minorHAnsi" w:hAnsiTheme="minorHAnsi" w:cstheme="minorHAnsi"/>
        </w:rPr>
        <w:t>Beijing undoubtedly sees this and the US Indo-Pacific strategy in a different light, but that perspective misses the essence of the calculus.</w:t>
      </w:r>
    </w:p>
    <w:p w14:paraId="1DFE965B" w14:textId="77777777" w:rsidR="00CF56CA" w:rsidRPr="001E663D" w:rsidRDefault="00CF56CA" w:rsidP="00CF56CA">
      <w:pPr>
        <w:rPr>
          <w:rStyle w:val="StyleUnderline"/>
          <w:rFonts w:asciiTheme="minorHAnsi" w:hAnsiTheme="minorHAnsi" w:cstheme="minorHAnsi"/>
        </w:rPr>
      </w:pPr>
      <w:r w:rsidRPr="001E663D">
        <w:rPr>
          <w:rStyle w:val="StyleUnderline"/>
          <w:rFonts w:asciiTheme="minorHAnsi" w:hAnsiTheme="minorHAnsi" w:cstheme="minorHAnsi"/>
        </w:rPr>
        <w:t>The Trump administration’s decision to sell tanks to Taiwan while negotiating the US trade relationship with China reflects confidence, and a relentless focus on US interests. It should also debunk theories that the US is using Taiwan to contain or impair China.</w:t>
      </w:r>
    </w:p>
    <w:p w14:paraId="4ADAE7F1" w14:textId="77777777" w:rsidR="00CF56CA" w:rsidRPr="001E663D" w:rsidRDefault="00CF56CA" w:rsidP="00CF56CA">
      <w:pPr>
        <w:rPr>
          <w:rFonts w:asciiTheme="minorHAnsi" w:hAnsiTheme="minorHAnsi" w:cstheme="minorHAnsi"/>
        </w:rPr>
      </w:pPr>
      <w:r w:rsidRPr="001E663D">
        <w:rPr>
          <w:rFonts w:asciiTheme="minorHAnsi" w:hAnsiTheme="minorHAnsi" w:cstheme="minorHAnsi"/>
        </w:rPr>
        <w:t xml:space="preserve">President Donald Trump made concessions to President Xi at the G20 summit in Osaka, Japan, to relieve US pressure on Huawei, purportedly to build trust and support the US bargaining position in bilateral trade negotiations. </w:t>
      </w:r>
      <w:r w:rsidRPr="001E663D">
        <w:rPr>
          <w:rStyle w:val="StyleUnderline"/>
          <w:rFonts w:asciiTheme="minorHAnsi" w:hAnsiTheme="minorHAnsi" w:cstheme="minorHAnsi"/>
        </w:rPr>
        <w:t>This makes sense. Trading Taiwan’s security for economic concessions does not. Taiwan’s security, deterring China’s use of force, and the peaceful resolution of the cross-strait conflict are key American interests that cannot and should not be traded for soybeans or market access.</w:t>
      </w:r>
    </w:p>
    <w:p w14:paraId="4B00DBF2" w14:textId="77777777" w:rsidR="00CF56CA" w:rsidRPr="001E663D" w:rsidRDefault="00CF56CA" w:rsidP="00CF56CA">
      <w:pPr>
        <w:rPr>
          <w:rFonts w:asciiTheme="minorHAnsi" w:hAnsiTheme="minorHAnsi" w:cstheme="minorHAnsi"/>
        </w:rPr>
      </w:pPr>
      <w:r w:rsidRPr="001E663D">
        <w:rPr>
          <w:rFonts w:asciiTheme="minorHAnsi" w:hAnsiTheme="minorHAnsi" w:cstheme="minorHAnsi"/>
        </w:rPr>
        <w:t>Taiwan arms sales have always been a factor in the US-China relationship, and will continue to be central because until China renounces the use of force and exclusively pursues peaceful means for reconciliation, it remains squarely in the US national interest to ensure that Taiwan can defend itself and manage cross-strait relations from a position of relative security.</w:t>
      </w:r>
    </w:p>
    <w:p w14:paraId="7B02B31E" w14:textId="77777777" w:rsidR="00CF56CA" w:rsidRPr="001E663D" w:rsidRDefault="00CF56CA" w:rsidP="00CF56CA">
      <w:pPr>
        <w:rPr>
          <w:rFonts w:asciiTheme="minorHAnsi" w:hAnsiTheme="minorHAnsi" w:cstheme="minorHAnsi"/>
        </w:rPr>
      </w:pPr>
      <w:r w:rsidRPr="001E663D">
        <w:rPr>
          <w:rFonts w:asciiTheme="minorHAnsi" w:hAnsiTheme="minorHAnsi" w:cstheme="minorHAnsi"/>
        </w:rPr>
        <w:t>This concept of supporting choices that promote long-term peace and prosperity is at the core of the Indo-Pacific strategy. The US Defence Department’s report on the Indo-Pacific strategy, released to coincide with the Shangri-La Dialogue in Singapore in early June, stated it succinctly: “The United States has a vital interest in upholding the rules-based international order”, which “includes a strong, prosperous and democratic Taiwan”.</w:t>
      </w:r>
    </w:p>
    <w:p w14:paraId="319E8ECB" w14:textId="77777777" w:rsidR="00CF56CA" w:rsidRPr="001E663D" w:rsidRDefault="00CF56CA" w:rsidP="00CF56CA">
      <w:pPr>
        <w:rPr>
          <w:rFonts w:asciiTheme="minorHAnsi" w:hAnsiTheme="minorHAnsi" w:cstheme="minorHAnsi"/>
        </w:rPr>
      </w:pPr>
      <w:r w:rsidRPr="001E663D">
        <w:rPr>
          <w:rStyle w:val="StyleUnderline"/>
          <w:rFonts w:asciiTheme="minorHAnsi" w:hAnsiTheme="minorHAnsi" w:cstheme="minorHAnsi"/>
        </w:rPr>
        <w:t>The US will undoubtedly have more opportunities to demonstrate its commitment to Taiwan’s security and the defence of allies and partners.</w:t>
      </w:r>
      <w:r w:rsidRPr="001E663D">
        <w:rPr>
          <w:rFonts w:asciiTheme="minorHAnsi" w:hAnsiTheme="minorHAnsi" w:cstheme="minorHAnsi"/>
        </w:rPr>
        <w:t xml:space="preserve"> Taiwan has requested new F-16V fighter aircraft to replace its ageing F-5 fighters, and that decision is reportedly pending.</w:t>
      </w:r>
    </w:p>
    <w:p w14:paraId="2AD8D631" w14:textId="77777777" w:rsidR="00CF56CA" w:rsidRPr="001E663D" w:rsidRDefault="00CF56CA" w:rsidP="00CF56CA">
      <w:pPr>
        <w:rPr>
          <w:rStyle w:val="StyleUnderline"/>
          <w:rFonts w:asciiTheme="minorHAnsi" w:hAnsiTheme="minorHAnsi" w:cstheme="minorHAnsi"/>
        </w:rPr>
      </w:pPr>
      <w:r w:rsidRPr="001E663D">
        <w:rPr>
          <w:rStyle w:val="StyleUnderline"/>
          <w:rFonts w:asciiTheme="minorHAnsi" w:hAnsiTheme="minorHAnsi" w:cstheme="minorHAnsi"/>
        </w:rPr>
        <w:t>The Taiwan factor in the US-China relationship will continue to be manageable so long as the Trump administration focuses on its interests and continues to recognise that Taiwan’s security is not a tradeable commodity, but an integral aspect of its Indo-Pacific strategy.</w:t>
      </w:r>
    </w:p>
    <w:p w14:paraId="175D2ECA" w14:textId="77777777" w:rsidR="004B2899" w:rsidRPr="001E663D" w:rsidRDefault="004B2899" w:rsidP="004B2899">
      <w:pPr>
        <w:pStyle w:val="Heading4"/>
        <w:rPr>
          <w:rFonts w:asciiTheme="minorHAnsi" w:hAnsiTheme="minorHAnsi" w:cstheme="minorHAnsi"/>
        </w:rPr>
      </w:pPr>
      <w:r w:rsidRPr="001E663D">
        <w:rPr>
          <w:rFonts w:asciiTheme="minorHAnsi" w:hAnsiTheme="minorHAnsi" w:cstheme="minorHAnsi"/>
        </w:rPr>
        <w:t xml:space="preserve">Taiwan can and will proliferate if the US no longer protects it via arms sales </w:t>
      </w:r>
    </w:p>
    <w:p w14:paraId="6CD8C57C" w14:textId="77777777" w:rsidR="004B2899" w:rsidRPr="001E663D" w:rsidRDefault="004B2899" w:rsidP="004B2899">
      <w:pPr>
        <w:rPr>
          <w:rFonts w:asciiTheme="minorHAnsi" w:eastAsia="Times New Roman" w:hAnsiTheme="minorHAnsi" w:cstheme="minorHAnsi"/>
          <w:sz w:val="24"/>
          <w:lang w:eastAsia="zh-CN"/>
        </w:rPr>
      </w:pPr>
      <w:r w:rsidRPr="001E663D">
        <w:rPr>
          <w:rStyle w:val="Style13ptBold"/>
          <w:rFonts w:asciiTheme="minorHAnsi" w:hAnsiTheme="minorHAnsi" w:cstheme="minorHAnsi"/>
        </w:rPr>
        <w:t xml:space="preserve">Fitzpatrick 16 </w:t>
      </w:r>
      <w:r w:rsidRPr="001E663D">
        <w:rPr>
          <w:rFonts w:asciiTheme="minorHAnsi" w:hAnsiTheme="minorHAnsi" w:cstheme="minorHAnsi"/>
        </w:rPr>
        <w:t xml:space="preserve">(Mark Fitzpatrick, Adelphi Series Journal Issue 455: Asia’s Latent Nuclear Powers: Japan, South Korea and Taiwan “Taiwan”, 2/5/16, </w:t>
      </w:r>
      <w:hyperlink r:id="rId63" w:history="1">
        <w:r w:rsidRPr="001E663D">
          <w:rPr>
            <w:rFonts w:asciiTheme="minorHAnsi" w:eastAsia="Times New Roman" w:hAnsiTheme="minorHAnsi" w:cstheme="minorHAnsi"/>
            <w:color w:val="0000FF"/>
            <w:sz w:val="24"/>
            <w:u w:val="single"/>
            <w:lang w:eastAsia="zh-CN"/>
          </w:rPr>
          <w:t>https://www.tandfonline.com/doi/pdf/10.1080/19445571.2015.1146023?needAccess=true</w:t>
        </w:r>
      </w:hyperlink>
      <w:r w:rsidRPr="001E663D">
        <w:rPr>
          <w:rFonts w:asciiTheme="minorHAnsi" w:eastAsia="Times New Roman" w:hAnsiTheme="minorHAnsi" w:cstheme="minorHAnsi"/>
          <w:sz w:val="24"/>
          <w:lang w:eastAsia="zh-CN"/>
        </w:rPr>
        <w:t>, RKK)</w:t>
      </w:r>
    </w:p>
    <w:p w14:paraId="531D1889" w14:textId="77777777" w:rsidR="004B2899" w:rsidRPr="001E663D" w:rsidRDefault="004B2899" w:rsidP="004B2899">
      <w:pPr>
        <w:rPr>
          <w:rStyle w:val="Style13ptBold"/>
          <w:rFonts w:asciiTheme="minorHAnsi" w:eastAsia="Times New Roman" w:hAnsiTheme="minorHAnsi" w:cstheme="minorHAnsi"/>
          <w:b w:val="0"/>
          <w:sz w:val="24"/>
          <w:lang w:eastAsia="zh-CN"/>
        </w:rPr>
      </w:pPr>
    </w:p>
    <w:p w14:paraId="1E432E97" w14:textId="77777777" w:rsidR="004B2899" w:rsidRPr="001E663D" w:rsidRDefault="004B2899" w:rsidP="004B2899">
      <w:pPr>
        <w:rPr>
          <w:rFonts w:asciiTheme="minorHAnsi" w:hAnsiTheme="minorHAnsi" w:cstheme="minorHAnsi"/>
          <w:sz w:val="16"/>
        </w:rPr>
      </w:pPr>
      <w:r w:rsidRPr="001E663D">
        <w:rPr>
          <w:rFonts w:asciiTheme="minorHAnsi" w:hAnsiTheme="minorHAnsi" w:cstheme="minorHAnsi"/>
          <w:u w:val="single"/>
        </w:rPr>
        <w:t>Although it is highly unlikely that Taiwan will again seek nuclear weapons, this possibility cannot be ruled out. The security condition that sparked the nuclear-weapons pursuit in 1964 and that sustained it for more than two decades – a looming potential threat from the mainland – remains the dominant risk in Taiwan’s security landscape</w:t>
      </w:r>
      <w:r w:rsidRPr="001E663D">
        <w:rPr>
          <w:rFonts w:asciiTheme="minorHAnsi" w:hAnsiTheme="minorHAnsi" w:cstheme="minorHAnsi"/>
          <w:sz w:val="16"/>
        </w:rPr>
        <w:t xml:space="preserve">. While crossStrait relations have improved, the military balance has steadily worsened. </w:t>
      </w:r>
      <w:r w:rsidRPr="009D5421">
        <w:rPr>
          <w:rFonts w:asciiTheme="minorHAnsi" w:hAnsiTheme="minorHAnsi" w:cstheme="minorHAnsi"/>
          <w:b/>
          <w:bCs/>
          <w:highlight w:val="cyan"/>
          <w:u w:val="single"/>
        </w:rPr>
        <w:t>To the extent that Taiwan enjoys de facto protection from the US, it does not need to consider a nuclear equaliser.</w:t>
      </w:r>
      <w:r w:rsidRPr="001E663D">
        <w:rPr>
          <w:rFonts w:asciiTheme="minorHAnsi" w:hAnsiTheme="minorHAnsi" w:cstheme="minorHAnsi"/>
          <w:b/>
          <w:bCs/>
          <w:u w:val="single"/>
        </w:rPr>
        <w:t xml:space="preserve"> Two conditions thus could prompt reconsideration. </w:t>
      </w:r>
      <w:r w:rsidRPr="009D5421">
        <w:rPr>
          <w:rFonts w:asciiTheme="minorHAnsi" w:hAnsiTheme="minorHAnsi" w:cstheme="minorHAnsi"/>
          <w:b/>
          <w:bCs/>
          <w:highlight w:val="cyan"/>
          <w:u w:val="single"/>
        </w:rPr>
        <w:t>If the threat perception were to become sufficiently dire and the US could not be counted upon to deter mainland China</w:t>
      </w:r>
      <w:r w:rsidRPr="001E663D">
        <w:rPr>
          <w:rFonts w:asciiTheme="minorHAnsi" w:hAnsiTheme="minorHAnsi" w:cstheme="minorHAnsi"/>
          <w:b/>
          <w:bCs/>
          <w:u w:val="single"/>
        </w:rPr>
        <w:t xml:space="preserve">, then </w:t>
      </w:r>
      <w:r w:rsidRPr="009D5421">
        <w:rPr>
          <w:rFonts w:asciiTheme="minorHAnsi" w:hAnsiTheme="minorHAnsi" w:cstheme="minorHAnsi"/>
          <w:b/>
          <w:bCs/>
          <w:highlight w:val="cyan"/>
          <w:u w:val="single"/>
        </w:rPr>
        <w:t>Taiwan would have a logical motivation to seek an autonomous A-bomb</w:t>
      </w:r>
      <w:r w:rsidRPr="001E663D">
        <w:rPr>
          <w:rFonts w:asciiTheme="minorHAnsi" w:hAnsiTheme="minorHAnsi" w:cstheme="minorHAnsi"/>
          <w:u w:val="single"/>
        </w:rPr>
        <w:t>.</w:t>
      </w:r>
      <w:r w:rsidRPr="001E663D">
        <w:rPr>
          <w:rFonts w:asciiTheme="minorHAnsi" w:hAnsiTheme="minorHAnsi" w:cstheme="minorHAnsi"/>
          <w:sz w:val="16"/>
        </w:rPr>
        <w:t xml:space="preserve"> Even then, however, the risks would probably be judged to be too great in terms of the provocation to Beijing. Some analysts claim that if Taiwan decided to produce nuclear weapons, it would take eight to ten years66 or longer.67 Such estimates apparently assume a systematic development effort, similar to the past programmes of Pakistan and North Korea. Those countries had time for a measured approach since they did not face an imminent existential threat. </w:t>
      </w:r>
      <w:r w:rsidRPr="001E663D">
        <w:rPr>
          <w:rFonts w:asciiTheme="minorHAnsi" w:hAnsiTheme="minorHAnsi" w:cstheme="minorHAnsi"/>
          <w:u w:val="single"/>
        </w:rPr>
        <w:t xml:space="preserve">If, on the contrary, Taiwan’s security circumstances were so dire as to prompt a weaponisation decision, the government would need to embark on a crash course. Such an emergency programme that mobilised the nation’s top talent and prioritised speed over safety could perhaps produce crude weapons </w:t>
      </w:r>
      <w:r w:rsidRPr="001E663D">
        <w:rPr>
          <w:rFonts w:asciiTheme="minorHAnsi" w:hAnsiTheme="minorHAnsi" w:cstheme="minorHAnsi"/>
          <w:b/>
          <w:bCs/>
          <w:u w:val="single"/>
        </w:rPr>
        <w:t>within two years</w:t>
      </w:r>
      <w:r w:rsidRPr="001E663D">
        <w:rPr>
          <w:rFonts w:asciiTheme="minorHAnsi" w:hAnsiTheme="minorHAnsi" w:cstheme="minorHAnsi"/>
          <w:u w:val="single"/>
        </w:rPr>
        <w:t xml:space="preserve">. </w:t>
      </w:r>
      <w:r w:rsidRPr="001E663D">
        <w:rPr>
          <w:rFonts w:asciiTheme="minorHAnsi" w:hAnsiTheme="minorHAnsi" w:cstheme="minorHAnsi"/>
          <w:sz w:val="16"/>
        </w:rPr>
        <w:t>For a crash programme, the plutonium route would be quicker than uranium enrichment</w:t>
      </w:r>
      <w:r w:rsidRPr="001E663D">
        <w:rPr>
          <w:rFonts w:asciiTheme="minorHAnsi" w:hAnsiTheme="minorHAnsi" w:cstheme="minorHAnsi"/>
          <w:u w:val="single"/>
        </w:rPr>
        <w:t xml:space="preserve">. </w:t>
      </w:r>
      <w:r w:rsidRPr="009D5421">
        <w:rPr>
          <w:rFonts w:asciiTheme="minorHAnsi" w:hAnsiTheme="minorHAnsi" w:cstheme="minorHAnsi"/>
          <w:b/>
          <w:bCs/>
          <w:highlight w:val="cyan"/>
          <w:u w:val="single"/>
        </w:rPr>
        <w:t>Taiwan learned the essentials of reprocessing 40 years</w:t>
      </w:r>
      <w:r w:rsidRPr="001E663D">
        <w:rPr>
          <w:rFonts w:asciiTheme="minorHAnsi" w:hAnsiTheme="minorHAnsi" w:cstheme="minorHAnsi"/>
          <w:b/>
          <w:bCs/>
          <w:u w:val="single"/>
        </w:rPr>
        <w:t xml:space="preserve"> a</w:t>
      </w:r>
      <w:r w:rsidRPr="001E663D">
        <w:rPr>
          <w:rFonts w:asciiTheme="minorHAnsi" w:hAnsiTheme="minorHAnsi" w:cstheme="minorHAnsi"/>
          <w:u w:val="single"/>
        </w:rPr>
        <w:t>go, while the enrichment programme in the 1980s never got beyond laboratory level</w:t>
      </w:r>
      <w:r w:rsidRPr="001E663D">
        <w:rPr>
          <w:rFonts w:asciiTheme="minorHAnsi" w:hAnsiTheme="minorHAnsi" w:cstheme="minorHAnsi"/>
          <w:sz w:val="16"/>
        </w:rPr>
        <w:t xml:space="preserve">. Although the two key scientists who led the plutonium Taiwan | 143 programme are deceased, others who assisted in ancillary roles could be brought out of retirement to help jump-start a programme. While little is left of the former reprocessing related facilities, the documentation is presumably preserved somewhere. </w:t>
      </w:r>
      <w:r w:rsidRPr="001E663D">
        <w:rPr>
          <w:rFonts w:asciiTheme="minorHAnsi" w:hAnsiTheme="minorHAnsi" w:cstheme="minorHAnsi"/>
          <w:u w:val="single"/>
        </w:rPr>
        <w:t>Building a reprocessing plant might take up to one year. Weapons design work would proceed in tandem, and might be accelerated by foreign weapons designers.</w:t>
      </w:r>
      <w:r w:rsidRPr="001E663D">
        <w:rPr>
          <w:rFonts w:asciiTheme="minorHAnsi" w:hAnsiTheme="minorHAnsi" w:cstheme="minorHAnsi"/>
          <w:sz w:val="16"/>
        </w:rPr>
        <w:t xml:space="preserve"> Weapons fabrication might then take several more months. Because Taiwan’s land-attack missiles are small in diameter and thus unsuitable for crude A-bombs, the weapons would have to be designed for air drop, or possibly suicidal delivery via water.68 Such a crash course could not be kept secret from IAEA inspectors, the Taiwan public or outside powers. A uranium enrichment programme would be easier to hide, but probably still impossible to keep secret given the porous nature of Taiwan politics and the openness of society. Taiwan has no known uranium resources and importing the necessary uranium would itself be difficult to keep under wraps. The cost of a Manhattan Project-style weapons programme, estimated at up to US$10 bn,69 also could not be kept confidential.</w:t>
      </w:r>
    </w:p>
    <w:p w14:paraId="125F2323" w14:textId="77777777" w:rsidR="004B2899" w:rsidRPr="001E663D" w:rsidRDefault="004B2899" w:rsidP="004B2899">
      <w:pPr>
        <w:rPr>
          <w:rFonts w:asciiTheme="minorHAnsi" w:hAnsiTheme="minorHAnsi" w:cstheme="minorHAnsi"/>
        </w:rPr>
      </w:pPr>
    </w:p>
    <w:p w14:paraId="66D3A5BE" w14:textId="77777777" w:rsidR="004B2899" w:rsidRPr="001E663D" w:rsidRDefault="004B2899" w:rsidP="004B2899">
      <w:pPr>
        <w:pStyle w:val="Heading4"/>
        <w:rPr>
          <w:rFonts w:asciiTheme="minorHAnsi" w:hAnsiTheme="minorHAnsi" w:cstheme="minorHAnsi"/>
        </w:rPr>
      </w:pPr>
      <w:r w:rsidRPr="001E663D">
        <w:rPr>
          <w:rFonts w:asciiTheme="minorHAnsi" w:hAnsiTheme="minorHAnsi" w:cstheme="minorHAnsi"/>
        </w:rPr>
        <w:t>United States – Taiwan relations key to prevent Taiwan developing nuclear capabilities</w:t>
      </w:r>
    </w:p>
    <w:p w14:paraId="608A546C" w14:textId="77777777" w:rsidR="004B2899" w:rsidRPr="001E663D" w:rsidRDefault="004B2899" w:rsidP="004B2899">
      <w:pPr>
        <w:rPr>
          <w:rStyle w:val="Style13ptBold"/>
          <w:rFonts w:asciiTheme="minorHAnsi" w:hAnsiTheme="minorHAnsi" w:cstheme="minorHAnsi"/>
          <w:b w:val="0"/>
          <w:sz w:val="20"/>
          <w:szCs w:val="20"/>
        </w:rPr>
      </w:pPr>
      <w:r w:rsidRPr="001E663D">
        <w:rPr>
          <w:rStyle w:val="Style13ptBold"/>
          <w:rFonts w:asciiTheme="minorHAnsi" w:hAnsiTheme="minorHAnsi" w:cstheme="minorHAnsi"/>
        </w:rPr>
        <w:t xml:space="preserve">Wang 08 </w:t>
      </w:r>
      <w:r w:rsidRPr="001E663D">
        <w:rPr>
          <w:rStyle w:val="Style13ptBold"/>
          <w:rFonts w:asciiTheme="minorHAnsi" w:hAnsiTheme="minorHAnsi" w:cstheme="minorHAnsi"/>
          <w:sz w:val="20"/>
          <w:szCs w:val="20"/>
        </w:rPr>
        <w:t>(Vincent Weng Senior Fellow at the Asia Program at the Foreign Policy Research Institute, Professor of Politics at the Ithaca College, “Taiwan: Conventional Deterrence, Soft Power, and the Nuclear Option, Political Science Faculty Publications, 2008, http://citeseerx.ist.psu.edu/viewdoc/download?doi=10.1.1.1034.3052&amp;rep=rep1&amp;type=pdf)</w:t>
      </w:r>
    </w:p>
    <w:p w14:paraId="35D58A60" w14:textId="77777777" w:rsidR="004B2899" w:rsidRPr="001E663D" w:rsidRDefault="004B2899" w:rsidP="004B2899">
      <w:pPr>
        <w:rPr>
          <w:rFonts w:asciiTheme="minorHAnsi" w:hAnsiTheme="minorHAnsi" w:cstheme="minorHAnsi"/>
          <w:u w:val="single"/>
        </w:rPr>
      </w:pPr>
      <w:r w:rsidRPr="001E663D">
        <w:rPr>
          <w:rFonts w:asciiTheme="minorHAnsi" w:hAnsiTheme="minorHAnsi" w:cstheme="minorHAnsi"/>
          <w:sz w:val="16"/>
        </w:rPr>
        <w:t xml:space="preserve">The Chang incident threw INER into disarray. Many INER researchers suddenly lost their raison d'etre. </w:t>
      </w:r>
      <w:r w:rsidRPr="001E663D">
        <w:rPr>
          <w:rFonts w:asciiTheme="minorHAnsi" w:hAnsiTheme="minorHAnsi" w:cstheme="minorHAnsi"/>
          <w:u w:val="single"/>
        </w:rPr>
        <w:t>Although the United States took decisive measures to end Taiwan's nuclear weapon program, it did not ask (or allow) the INER to disband</w:t>
      </w:r>
      <w:r w:rsidRPr="001E663D">
        <w:rPr>
          <w:rFonts w:asciiTheme="minorHAnsi" w:hAnsiTheme="minorHAnsi" w:cstheme="minorHAnsi"/>
          <w:sz w:val="16"/>
        </w:rPr>
        <w:t xml:space="preserve">. What explains the United States' mixed response? One view is that the United States regarded these researchers with concern, so having them in one place facilitated monitoring and control and prevented "proliferation" of nuclear manpower.17 Another view is that the United States wanted </w:t>
      </w:r>
      <w:r w:rsidRPr="001E663D">
        <w:rPr>
          <w:rFonts w:asciiTheme="minorHAnsi" w:hAnsiTheme="minorHAnsi" w:cstheme="minorHAnsi"/>
          <w:u w:val="single"/>
        </w:rPr>
        <w:t>Taiwan to maintain some kind of "near-nuclear capability" by retaining these researchers' expertise.</w:t>
      </w:r>
      <w:r w:rsidRPr="001E663D">
        <w:rPr>
          <w:rFonts w:asciiTheme="minorHAnsi" w:hAnsiTheme="minorHAnsi" w:cstheme="minorHAnsi"/>
          <w:sz w:val="16"/>
        </w:rPr>
        <w:t xml:space="preserve"> An author of Taiwan's Defense White Paper, Chien Chung, opined that  The United States wanted Taiwan to "keep the engine warm and await further instructions" (nuanji daiming). He estimates that there are still over 800 "national treasures" today. He notes: "It would have been quite easy to totally dissolve Taiwan's nuclear manpower; just give all these people U.S. passports! This is one reason why, although it is difficult to obtain the material, Taiwan's capability to research and develop nuclear weapons can never be completely ruled out."18  </w:t>
      </w:r>
      <w:r w:rsidRPr="001E663D">
        <w:rPr>
          <w:rFonts w:asciiTheme="minorHAnsi" w:hAnsiTheme="minorHAnsi" w:cstheme="minorHAnsi"/>
          <w:u w:val="single"/>
        </w:rPr>
        <w:t>The key is U.S. interests and attitudes. T</w:t>
      </w:r>
      <w:r w:rsidRPr="001E663D">
        <w:rPr>
          <w:rFonts w:asciiTheme="minorHAnsi" w:hAnsiTheme="minorHAnsi" w:cstheme="minorHAnsi"/>
          <w:sz w:val="16"/>
        </w:rPr>
        <w:t xml:space="preserve">he George W. Bush administration's forceful approach toward the nuclear challenges posed by Iraq, North Korea, and Iran notwithstanding, if changing national interests due to geopolitical shifts (e.g., if the United States sees China as the main threat) require that the United States choose a reliable nuclear partner or proxy with sufficient technological capabilities and compatible national values, Chung thinks Taiwan is a good choice. </w:t>
      </w:r>
      <w:r w:rsidRPr="001E663D">
        <w:rPr>
          <w:rFonts w:asciiTheme="minorHAnsi" w:hAnsiTheme="minorHAnsi" w:cstheme="minorHAnsi"/>
          <w:sz w:val="16"/>
          <w:szCs w:val="10"/>
        </w:rPr>
        <w:t xml:space="preserve">The concern, however, is that a nuclear-capable Taiwan may become intransigent in disputes with China due to its confidence in America's support, causing the United States to lose escalation control in a conflict with China. Entrapment thus becomes plausible for the United States. </w:t>
      </w:r>
      <w:r w:rsidRPr="001E663D">
        <w:rPr>
          <w:rFonts w:asciiTheme="minorHAnsi" w:hAnsiTheme="minorHAnsi" w:cstheme="minorHAnsi"/>
          <w:sz w:val="16"/>
        </w:rPr>
        <w:t xml:space="preserve"> The third lesson is that </w:t>
      </w:r>
      <w:r w:rsidRPr="001E663D">
        <w:rPr>
          <w:rFonts w:asciiTheme="minorHAnsi" w:hAnsiTheme="minorHAnsi" w:cstheme="minorHAnsi"/>
          <w:b/>
          <w:u w:val="single"/>
        </w:rPr>
        <w:t>Taiwan's deep dependence on the U.S. security commitment gave the United States exceptional leverage over Taiwan's nuclear aspirations.</w:t>
      </w:r>
      <w:r w:rsidRPr="001E663D">
        <w:rPr>
          <w:rFonts w:asciiTheme="minorHAnsi" w:hAnsiTheme="minorHAnsi" w:cstheme="minorHAnsi"/>
          <w:u w:val="single"/>
        </w:rPr>
        <w:t xml:space="preserve"> Taiwan's dependence on the United States is more acute than that of Japan </w:t>
      </w:r>
      <w:r w:rsidRPr="001E663D">
        <w:rPr>
          <w:rFonts w:asciiTheme="minorHAnsi" w:hAnsiTheme="minorHAnsi" w:cstheme="minorHAnsi"/>
          <w:sz w:val="16"/>
        </w:rPr>
        <w:t xml:space="preserve">and South Korea. It is no longer under explicit treaty protection of the United States and U.S. support for Taiwan would have to factor in China's reaction. </w:t>
      </w:r>
      <w:r w:rsidRPr="001E663D">
        <w:rPr>
          <w:rFonts w:asciiTheme="minorHAnsi" w:hAnsiTheme="minorHAnsi" w:cstheme="minorHAnsi"/>
          <w:b/>
          <w:u w:val="single"/>
        </w:rPr>
        <w:t>This gives the United States unusually large leverage over Taiwan's nuclear aspirations. For the foreseeable future, the United States can manage Taiwan's nuclear pro- gram using a mixed strategy of preventing proliferatio</w:t>
      </w:r>
      <w:r w:rsidRPr="001E663D">
        <w:rPr>
          <w:rFonts w:asciiTheme="minorHAnsi" w:hAnsiTheme="minorHAnsi" w:cstheme="minorHAnsi"/>
          <w:u w:val="single"/>
        </w:rPr>
        <w:t>n</w:t>
      </w:r>
      <w:r w:rsidRPr="001E663D">
        <w:rPr>
          <w:rFonts w:asciiTheme="minorHAnsi" w:hAnsiTheme="minorHAnsi" w:cstheme="minorHAnsi"/>
          <w:sz w:val="16"/>
        </w:rPr>
        <w:t xml:space="preserve">, maintaining near-nuclear capability, and sharing the fruits of peaceful use of nuclear energy. </w:t>
      </w:r>
      <w:r w:rsidRPr="001E663D">
        <w:rPr>
          <w:rFonts w:asciiTheme="minorHAnsi" w:hAnsiTheme="minorHAnsi" w:cstheme="minorHAnsi"/>
          <w:u w:val="single"/>
        </w:rPr>
        <w:t xml:space="preserve">Needing access to international markets and nuclear technology, dependent on the United States, and concerned about China's possible preemptive strike, Taiwan's best choice was and is nuclear restraint. </w:t>
      </w:r>
    </w:p>
    <w:p w14:paraId="5C2A683B" w14:textId="77777777" w:rsidR="004B2899" w:rsidRPr="001E663D" w:rsidRDefault="004B2899" w:rsidP="004B2899">
      <w:pPr>
        <w:rPr>
          <w:rFonts w:asciiTheme="minorHAnsi" w:hAnsiTheme="minorHAnsi" w:cstheme="minorHAnsi"/>
        </w:rPr>
      </w:pPr>
    </w:p>
    <w:p w14:paraId="61ED73BA" w14:textId="77777777" w:rsidR="004B2899" w:rsidRPr="001E663D" w:rsidRDefault="004B2899" w:rsidP="004B2899">
      <w:pPr>
        <w:rPr>
          <w:rFonts w:asciiTheme="minorHAnsi" w:hAnsiTheme="minorHAnsi" w:cstheme="minorHAnsi"/>
        </w:rPr>
      </w:pPr>
    </w:p>
    <w:p w14:paraId="19454F59" w14:textId="77777777" w:rsidR="004B2899" w:rsidRPr="001E663D" w:rsidRDefault="004B2899" w:rsidP="004B2899">
      <w:pPr>
        <w:pStyle w:val="Heading3"/>
        <w:rPr>
          <w:rFonts w:asciiTheme="minorHAnsi" w:hAnsiTheme="minorHAnsi" w:cstheme="minorHAnsi"/>
        </w:rPr>
      </w:pPr>
      <w:r w:rsidRPr="001E663D">
        <w:rPr>
          <w:rFonts w:asciiTheme="minorHAnsi" w:hAnsiTheme="minorHAnsi" w:cstheme="minorHAnsi"/>
        </w:rPr>
        <w:t>Taiwan Grand Bargain Link</w:t>
      </w:r>
    </w:p>
    <w:p w14:paraId="1301D011" w14:textId="77777777" w:rsidR="004B2899" w:rsidRPr="001E663D" w:rsidRDefault="004B2899" w:rsidP="004B2899">
      <w:pPr>
        <w:pStyle w:val="Heading4"/>
        <w:rPr>
          <w:rFonts w:asciiTheme="minorHAnsi" w:hAnsiTheme="minorHAnsi" w:cstheme="minorHAnsi"/>
        </w:rPr>
      </w:pPr>
      <w:r w:rsidRPr="001E663D">
        <w:rPr>
          <w:rFonts w:asciiTheme="minorHAnsi" w:hAnsiTheme="minorHAnsi" w:cstheme="minorHAnsi"/>
        </w:rPr>
        <w:t>Taiwan will proliferate if it thinks the US has abandoned it—ending arms sales will cause this, cascades to Japan and South Korea</w:t>
      </w:r>
    </w:p>
    <w:p w14:paraId="4797E1A2" w14:textId="77777777" w:rsidR="004B2899" w:rsidRPr="001E663D" w:rsidRDefault="004B2899" w:rsidP="004B2899">
      <w:pPr>
        <w:rPr>
          <w:rFonts w:asciiTheme="minorHAnsi" w:eastAsia="Times New Roman" w:hAnsiTheme="minorHAnsi" w:cstheme="minorHAnsi"/>
          <w:sz w:val="24"/>
          <w:lang w:eastAsia="zh-CN"/>
        </w:rPr>
      </w:pPr>
      <w:r w:rsidRPr="001E663D">
        <w:rPr>
          <w:rStyle w:val="Style13ptBold"/>
          <w:rFonts w:asciiTheme="minorHAnsi" w:hAnsiTheme="minorHAnsi" w:cstheme="minorHAnsi"/>
        </w:rPr>
        <w:t xml:space="preserve">Fitzpatrick 16 </w:t>
      </w:r>
      <w:r w:rsidRPr="001E663D">
        <w:rPr>
          <w:rFonts w:asciiTheme="minorHAnsi" w:hAnsiTheme="minorHAnsi" w:cstheme="minorHAnsi"/>
        </w:rPr>
        <w:t xml:space="preserve">(Mark Fitzpatrick, Adelphi Series Journal Issue 455: Asia’s Latent Nuclear Powers: Japan, South Korea and Taiwan “Taiwan”, 2/5/16, </w:t>
      </w:r>
      <w:hyperlink r:id="rId64" w:history="1">
        <w:r w:rsidRPr="001E663D">
          <w:rPr>
            <w:rFonts w:asciiTheme="minorHAnsi" w:eastAsia="Times New Roman" w:hAnsiTheme="minorHAnsi" w:cstheme="minorHAnsi"/>
            <w:color w:val="0000FF"/>
            <w:sz w:val="24"/>
            <w:u w:val="single"/>
            <w:lang w:eastAsia="zh-CN"/>
          </w:rPr>
          <w:t>https://www.tandfonline.com/doi/pdf/10.1080/19445571.2015.1146023?needAccess=true</w:t>
        </w:r>
      </w:hyperlink>
      <w:r w:rsidRPr="001E663D">
        <w:rPr>
          <w:rFonts w:asciiTheme="minorHAnsi" w:eastAsia="Times New Roman" w:hAnsiTheme="minorHAnsi" w:cstheme="minorHAnsi"/>
          <w:sz w:val="24"/>
          <w:lang w:eastAsia="zh-CN"/>
        </w:rPr>
        <w:t>, RKK)</w:t>
      </w:r>
    </w:p>
    <w:p w14:paraId="28B7EC4E" w14:textId="77777777" w:rsidR="004B2899" w:rsidRPr="001E663D" w:rsidRDefault="004B2899" w:rsidP="004B2899">
      <w:pPr>
        <w:rPr>
          <w:rFonts w:asciiTheme="minorHAnsi" w:eastAsia="Times New Roman" w:hAnsiTheme="minorHAnsi" w:cstheme="minorHAnsi"/>
          <w:sz w:val="24"/>
          <w:lang w:eastAsia="zh-CN"/>
        </w:rPr>
      </w:pPr>
    </w:p>
    <w:p w14:paraId="32F127C1" w14:textId="77777777" w:rsidR="004B2899" w:rsidRPr="001E663D" w:rsidRDefault="004B2899" w:rsidP="004B2899">
      <w:pPr>
        <w:rPr>
          <w:rFonts w:asciiTheme="minorHAnsi" w:hAnsiTheme="minorHAnsi" w:cstheme="minorHAnsi"/>
          <w:sz w:val="24"/>
          <w:u w:val="single"/>
        </w:rPr>
      </w:pPr>
      <w:r w:rsidRPr="001E663D">
        <w:rPr>
          <w:rFonts w:asciiTheme="minorHAnsi" w:hAnsiTheme="minorHAnsi" w:cstheme="minorHAnsi"/>
          <w:sz w:val="16"/>
        </w:rPr>
        <w:t>As noted earlier</w:t>
      </w:r>
      <w:r w:rsidRPr="001E663D">
        <w:rPr>
          <w:rFonts w:asciiTheme="minorHAnsi" w:hAnsiTheme="minorHAnsi" w:cstheme="minorHAnsi"/>
          <w:sz w:val="24"/>
          <w:u w:val="single"/>
        </w:rPr>
        <w:t xml:space="preserve">, </w:t>
      </w:r>
      <w:r w:rsidRPr="001E663D">
        <w:rPr>
          <w:rFonts w:asciiTheme="minorHAnsi" w:hAnsiTheme="minorHAnsi" w:cstheme="minorHAnsi"/>
          <w:b/>
          <w:bCs/>
          <w:sz w:val="24"/>
          <w:u w:val="single"/>
        </w:rPr>
        <w:t>fear of abandonment by the US is the other factor that, in conjunction with fear of the mainland, could possibly again push Taiwan down the nuclear path as an option to replace US protection</w:t>
      </w:r>
      <w:r w:rsidRPr="001E663D">
        <w:rPr>
          <w:rFonts w:asciiTheme="minorHAnsi" w:hAnsiTheme="minorHAnsi" w:cstheme="minorHAnsi"/>
          <w:sz w:val="24"/>
          <w:u w:val="single"/>
        </w:rPr>
        <w:t>.</w:t>
      </w:r>
      <w:r w:rsidRPr="001E663D">
        <w:rPr>
          <w:rFonts w:asciiTheme="minorHAnsi" w:hAnsiTheme="minorHAnsi" w:cstheme="minorHAnsi"/>
          <w:sz w:val="16"/>
        </w:rPr>
        <w:t xml:space="preserve"> Indeed, there could be reasons to question Washington’s willingness to come to Taiwan’s assistance in the future. One reason is Beijing’s growing importance to the US in almost every area of economic and transnational policy, from non-proliferation to climate change. Washington insists that the China relationship will not lead to abandoning Taiwan | 149 allies. Yet </w:t>
      </w:r>
      <w:r w:rsidRPr="001E663D">
        <w:rPr>
          <w:rFonts w:asciiTheme="minorHAnsi" w:hAnsiTheme="minorHAnsi" w:cstheme="minorHAnsi"/>
          <w:sz w:val="24"/>
          <w:u w:val="single"/>
        </w:rPr>
        <w:t>some American commentators have called for stopping arms sales to Taiwan in exchange for Beijing’s cooperation on other issues of greater geopolitical importance</w:t>
      </w:r>
      <w:r w:rsidRPr="001E663D">
        <w:rPr>
          <w:rFonts w:asciiTheme="minorHAnsi" w:hAnsiTheme="minorHAnsi" w:cstheme="minorHAnsi"/>
          <w:sz w:val="16"/>
        </w:rPr>
        <w:t>.89 In fact, Taiwan today does not have a formal US defence guarantee. The 1979 Taiwan Relations Act (TRA), which replaced the 1954 defence treaty following the termination of diplomatic relations, is ambiguous. It declares it is the policy of the US to ‘consider any effort to determine the future of Taiwan by other than peaceful means … a threat to the peace and security of the Western Pacific area and of grave concern to the United States’, to provide Taiwan with ‘arms of a defensive character’, and to ‘maintain the capacity of the US to resist any resort to force or other forms of coercion that would jeopardize the security, or the social or economic system, of the people on Taiwan’. This falls far short of the previous commitment for military assistance under the 1954 defence treaty, even though commitments under the latter were not airtight, either.90 US president Bill Clinton in 2004 acknowledged that the US ‘had never said whether we would or wouldn’t come to the defence of Taiwan if it were attacked’.91 When the US in 2001 designated Taiwan as the equivalent of a major non-NATO ally, it allowed Taiwan to submit military equipment requests at any time, rather than annually, but it did not otherwise change the nature of the relationship. And there has been no follow-through on a 2001 commitment to help Taiwan acquire modern submarines, of import partly because the US no longer manufactures diesel submarines and because other states that do so are unwilling to suffer Beijing’s ire.92 Although the TRA has sometimes been interpreted to mean that the US will defend Taiwan in the case of an attack, this is not necessarily the case</w:t>
      </w:r>
      <w:r w:rsidRPr="001E663D">
        <w:rPr>
          <w:rFonts w:asciiTheme="minorHAnsi" w:hAnsiTheme="minorHAnsi" w:cstheme="minorHAnsi"/>
          <w:sz w:val="24"/>
          <w:u w:val="single"/>
        </w:rPr>
        <w:t>. To the extent that US deterrence covers Taiwan it is a de facto, not de jure, commitment, and and Taiwan therefore more amenable to change. There is nothing close to a Taiwan equivalent of the extended deterrence consultations that the US holds with Japan and South Korea. Taiwan is hardly even mentioned in many American analytical discussions of extended deterrence</w:t>
      </w:r>
      <w:r w:rsidRPr="001E663D">
        <w:rPr>
          <w:rFonts w:asciiTheme="minorHAnsi" w:hAnsiTheme="minorHAnsi" w:cstheme="minorHAnsi"/>
          <w:sz w:val="16"/>
        </w:rPr>
        <w:t xml:space="preserve">.93 As a 2010 policy paper explained, extended deterrence is a latent issue in the Taiwan case, ‘subsumed by the larger question of whether the United States would come to the island’s defence at all’.94 Think tanks find it difficult to obtain funding from US governmental and philanthropic foundations for research or Track II events on extended deterrence for Taiwan. The topic is considered too sensitive. </w:t>
      </w:r>
      <w:r w:rsidRPr="001E663D">
        <w:rPr>
          <w:rFonts w:asciiTheme="minorHAnsi" w:hAnsiTheme="minorHAnsi" w:cstheme="minorHAnsi"/>
          <w:sz w:val="24"/>
          <w:u w:val="single"/>
        </w:rPr>
        <w:t>One last factor that could also contribute to a Taiwan nuclear push would be a breakdown in the global non-proliferation regime</w:t>
      </w:r>
      <w:r w:rsidRPr="001E663D">
        <w:rPr>
          <w:rFonts w:asciiTheme="minorHAnsi" w:hAnsiTheme="minorHAnsi" w:cstheme="minorHAnsi"/>
          <w:b/>
          <w:bCs/>
          <w:sz w:val="24"/>
          <w:u w:val="single"/>
        </w:rPr>
        <w:t>. If Japan or South Korea were to go nuclear in response to Chinese and North Korean threats, there would be fewer inhibitions on Taiwan doing so as well.</w:t>
      </w:r>
      <w:r w:rsidRPr="001E663D">
        <w:rPr>
          <w:rFonts w:asciiTheme="minorHAnsi" w:hAnsiTheme="minorHAnsi" w:cstheme="minorHAnsi"/>
          <w:sz w:val="16"/>
        </w:rPr>
        <w:t xml:space="preserve"> In such a circumstance, the NPT would be a dead letter. The causation for such a domino effect would not be direct: Japanese or South Korean nuclear weapons would pose no threat to Taiwan. </w:t>
      </w:r>
      <w:r w:rsidRPr="001E663D">
        <w:rPr>
          <w:rFonts w:asciiTheme="minorHAnsi" w:hAnsiTheme="minorHAnsi" w:cstheme="minorHAnsi"/>
          <w:sz w:val="24"/>
          <w:u w:val="single"/>
        </w:rPr>
        <w:t xml:space="preserve">But since these allies would only seek nuclear weapons in the event of no longer being able to rely on US protection, there would also be a loss of credibility regarding lingering US commitments to not-quite-ally Taiwan. </w:t>
      </w:r>
    </w:p>
    <w:p w14:paraId="688EF286" w14:textId="77777777" w:rsidR="004B2899" w:rsidRPr="001E663D" w:rsidRDefault="004B2899" w:rsidP="004B2899">
      <w:pPr>
        <w:rPr>
          <w:rFonts w:asciiTheme="minorHAnsi" w:hAnsiTheme="minorHAnsi" w:cstheme="minorHAnsi"/>
        </w:rPr>
      </w:pPr>
    </w:p>
    <w:p w14:paraId="4EFAEF99" w14:textId="77777777" w:rsidR="004B2899" w:rsidRPr="001E663D" w:rsidRDefault="004B2899" w:rsidP="004B2899">
      <w:pPr>
        <w:pStyle w:val="Heading4"/>
        <w:rPr>
          <w:rFonts w:asciiTheme="minorHAnsi" w:hAnsiTheme="minorHAnsi" w:cstheme="minorHAnsi"/>
        </w:rPr>
      </w:pPr>
      <w:r w:rsidRPr="001E663D">
        <w:rPr>
          <w:rFonts w:asciiTheme="minorHAnsi" w:hAnsiTheme="minorHAnsi" w:cstheme="minorHAnsi"/>
        </w:rPr>
        <w:t>Abandoning Taiwan would destroy Japanese and South Korean faith in our alliances-Causes allied prolif</w:t>
      </w:r>
    </w:p>
    <w:p w14:paraId="0BC69029" w14:textId="77777777" w:rsidR="004B2899" w:rsidRPr="001E663D" w:rsidRDefault="004B2899" w:rsidP="004B2899">
      <w:pPr>
        <w:rPr>
          <w:rStyle w:val="Style13ptBold"/>
          <w:rFonts w:asciiTheme="minorHAnsi" w:hAnsiTheme="minorHAnsi" w:cstheme="minorHAnsi"/>
          <w:b w:val="0"/>
        </w:rPr>
      </w:pPr>
      <w:r w:rsidRPr="001E663D">
        <w:rPr>
          <w:rStyle w:val="Style13ptBold"/>
          <w:rFonts w:asciiTheme="minorHAnsi" w:hAnsiTheme="minorHAnsi" w:cstheme="minorHAnsi"/>
        </w:rPr>
        <w:t xml:space="preserve">Iskander Rehman 14, Research Fellow at the Center for Strategic and Budgetary Assessments where he focuses on U.S. grand strategy, defense policy, and emerging security challenges in the Indo-Pacific. Prior to joining CSBA, Dr. Rehman was a Stanton Fellow in the Nuclear Policy Program at the Carnegie Endowment for International Peace, 2/28/2014, </w:t>
      </w:r>
      <w:r w:rsidRPr="001E663D">
        <w:rPr>
          <w:rStyle w:val="Style13ptBold"/>
          <w:rFonts w:asciiTheme="minorHAnsi" w:hAnsiTheme="minorHAnsi" w:cstheme="minorHAnsi"/>
          <w:i/>
        </w:rPr>
        <w:t>Center for Strategic and Budgetary Assessments,</w:t>
      </w:r>
      <w:r w:rsidRPr="001E663D">
        <w:rPr>
          <w:rStyle w:val="Style13ptBold"/>
          <w:rFonts w:asciiTheme="minorHAnsi" w:hAnsiTheme="minorHAnsi" w:cstheme="minorHAnsi"/>
        </w:rPr>
        <w:t xml:space="preserve"> “Why Taiwan Matters”, http://csbaonline.org/2014/02/28/why-taiwan-matters/</w:t>
      </w:r>
    </w:p>
    <w:p w14:paraId="5B95249F" w14:textId="77777777" w:rsidR="004B2899" w:rsidRPr="001E663D" w:rsidRDefault="004B2899" w:rsidP="004B2899">
      <w:pPr>
        <w:rPr>
          <w:rStyle w:val="StyleUnderline"/>
          <w:rFonts w:asciiTheme="minorHAnsi" w:hAnsiTheme="minorHAnsi" w:cstheme="minorHAnsi"/>
        </w:rPr>
      </w:pPr>
      <w:r w:rsidRPr="001E663D">
        <w:rPr>
          <w:rFonts w:asciiTheme="minorHAnsi" w:hAnsiTheme="minorHAnsi" w:cstheme="minorHAnsi"/>
          <w:sz w:val="16"/>
        </w:rPr>
        <w:t xml:space="preserve">Abandoning Taiwan would erode American credibility in the Indo-Pacific and add fuel to an ongoing regional arms race. </w:t>
      </w:r>
      <w:r w:rsidRPr="001E663D">
        <w:rPr>
          <w:rStyle w:val="StyleUnderline"/>
          <w:rFonts w:asciiTheme="minorHAnsi" w:hAnsiTheme="minorHAnsi" w:cstheme="minorHAnsi"/>
        </w:rPr>
        <w:t>Taiwan policy cannot be compartmentalized, and viewed in isolation from the pivot</w:t>
      </w:r>
      <w:r w:rsidRPr="001E663D">
        <w:rPr>
          <w:rFonts w:asciiTheme="minorHAnsi" w:hAnsiTheme="minorHAnsi" w:cstheme="minorHAnsi"/>
          <w:sz w:val="16"/>
        </w:rPr>
        <w:t xml:space="preserve"> and U.S. policy towards Asia. Decision-makers in </w:t>
      </w:r>
      <w:r w:rsidRPr="001E663D">
        <w:rPr>
          <w:rStyle w:val="StyleUnderline"/>
          <w:rFonts w:asciiTheme="minorHAnsi" w:hAnsiTheme="minorHAnsi" w:cstheme="minorHAnsi"/>
          <w:highlight w:val="cyan"/>
        </w:rPr>
        <w:t>Seoul, Tokyo, and Manila would</w:t>
      </w:r>
      <w:r w:rsidRPr="001E663D">
        <w:rPr>
          <w:rStyle w:val="StyleUnderline"/>
          <w:rFonts w:asciiTheme="minorHAnsi" w:hAnsiTheme="minorHAnsi" w:cstheme="minorHAnsi"/>
        </w:rPr>
        <w:t xml:space="preserve"> naturally </w:t>
      </w:r>
      <w:r w:rsidRPr="001E663D">
        <w:rPr>
          <w:rStyle w:val="StyleUnderline"/>
          <w:rFonts w:asciiTheme="minorHAnsi" w:hAnsiTheme="minorHAnsi" w:cstheme="minorHAnsi"/>
          <w:highlight w:val="cyan"/>
        </w:rPr>
        <w:t>question</w:t>
      </w:r>
      <w:r w:rsidRPr="001E663D">
        <w:rPr>
          <w:rStyle w:val="StyleUnderline"/>
          <w:rFonts w:asciiTheme="minorHAnsi" w:hAnsiTheme="minorHAnsi" w:cstheme="minorHAnsi"/>
        </w:rPr>
        <w:t xml:space="preserve"> U.S. resolve and </w:t>
      </w:r>
      <w:r w:rsidRPr="001E663D">
        <w:rPr>
          <w:rStyle w:val="StyleUnderline"/>
          <w:rFonts w:asciiTheme="minorHAnsi" w:hAnsiTheme="minorHAnsi" w:cstheme="minorHAnsi"/>
          <w:highlight w:val="cyan"/>
        </w:rPr>
        <w:t>Washington’s commitment to their security</w:t>
      </w:r>
      <w:r w:rsidRPr="001E663D">
        <w:rPr>
          <w:rFonts w:asciiTheme="minorHAnsi" w:hAnsiTheme="minorHAnsi" w:cstheme="minorHAnsi"/>
          <w:sz w:val="16"/>
        </w:rPr>
        <w:t xml:space="preserve"> in the event of an abandonment of Taiwan. </w:t>
      </w:r>
      <w:r w:rsidRPr="001E663D">
        <w:rPr>
          <w:rStyle w:val="StyleUnderline"/>
          <w:rFonts w:asciiTheme="minorHAnsi" w:hAnsiTheme="minorHAnsi" w:cstheme="minorHAnsi"/>
        </w:rPr>
        <w:t>Japan</w:t>
      </w:r>
      <w:r w:rsidRPr="001E663D">
        <w:rPr>
          <w:rFonts w:asciiTheme="minorHAnsi" w:hAnsiTheme="minorHAnsi" w:cstheme="minorHAnsi"/>
          <w:sz w:val="16"/>
        </w:rPr>
        <w:t xml:space="preserve">, in particular, </w:t>
      </w:r>
      <w:r w:rsidRPr="001E663D">
        <w:rPr>
          <w:rStyle w:val="StyleUnderline"/>
          <w:rFonts w:asciiTheme="minorHAnsi" w:hAnsiTheme="minorHAnsi" w:cstheme="minorHAnsi"/>
        </w:rPr>
        <w:t>would feel threatened</w:t>
      </w:r>
      <w:r w:rsidRPr="001E663D">
        <w:rPr>
          <w:rFonts w:asciiTheme="minorHAnsi" w:hAnsiTheme="minorHAnsi" w:cstheme="minorHAnsi"/>
          <w:sz w:val="16"/>
        </w:rPr>
        <w:t xml:space="preserve"> [21] </w:t>
      </w:r>
      <w:r w:rsidRPr="001E663D">
        <w:rPr>
          <w:rStyle w:val="StyleUnderline"/>
          <w:rFonts w:asciiTheme="minorHAnsi" w:hAnsiTheme="minorHAnsi" w:cstheme="minorHAnsi"/>
        </w:rPr>
        <w:t>by the stationing of Chinese forces on Taiwan</w:t>
      </w:r>
      <w:r w:rsidRPr="001E663D">
        <w:rPr>
          <w:rFonts w:asciiTheme="minorHAnsi" w:hAnsiTheme="minorHAnsi" w:cstheme="minorHAnsi"/>
          <w:sz w:val="16"/>
        </w:rPr>
        <w:t xml:space="preserve">—in essence losing a valuable geopolitical buffer—in such close proximity to its southwestern approaches. </w:t>
      </w:r>
      <w:r w:rsidRPr="001E663D">
        <w:rPr>
          <w:rStyle w:val="StyleUnderline"/>
          <w:rFonts w:asciiTheme="minorHAnsi" w:hAnsiTheme="minorHAnsi" w:cstheme="minorHAnsi"/>
        </w:rPr>
        <w:t>Heightened threat perceptions in Tokyo, if combined with a lack of faith in the credibility of U.S. conventional and nuclear deterrence, could lead Japan to acquire a nuclear-weapons capability</w:t>
      </w:r>
      <w:r w:rsidRPr="001E663D">
        <w:rPr>
          <w:rFonts w:asciiTheme="minorHAnsi" w:hAnsiTheme="minorHAnsi" w:cstheme="minorHAnsi"/>
          <w:sz w:val="16"/>
        </w:rPr>
        <w:t xml:space="preserve">. The corrosive effect of forfeiting </w:t>
      </w:r>
      <w:r w:rsidRPr="001E663D">
        <w:rPr>
          <w:rStyle w:val="StyleUnderline"/>
          <w:rFonts w:asciiTheme="minorHAnsi" w:hAnsiTheme="minorHAnsi" w:cstheme="minorHAnsi"/>
          <w:highlight w:val="cyan"/>
        </w:rPr>
        <w:t>Taiwan would</w:t>
      </w:r>
      <w:r w:rsidRPr="001E663D">
        <w:rPr>
          <w:rStyle w:val="StyleUnderline"/>
          <w:rFonts w:asciiTheme="minorHAnsi" w:hAnsiTheme="minorHAnsi" w:cstheme="minorHAnsi"/>
        </w:rPr>
        <w:t xml:space="preserve"> also </w:t>
      </w:r>
      <w:r w:rsidRPr="001E663D">
        <w:rPr>
          <w:rStyle w:val="StyleUnderline"/>
          <w:rFonts w:asciiTheme="minorHAnsi" w:hAnsiTheme="minorHAnsi" w:cstheme="minorHAnsi"/>
          <w:highlight w:val="cyan"/>
        </w:rPr>
        <w:t>extend to other key allies</w:t>
      </w:r>
      <w:r w:rsidRPr="001E663D">
        <w:rPr>
          <w:rStyle w:val="StyleUnderline"/>
          <w:rFonts w:asciiTheme="minorHAnsi" w:hAnsiTheme="minorHAnsi" w:cstheme="minorHAnsi"/>
        </w:rPr>
        <w:t xml:space="preserve"> such as South Korea, which might question Washington’s determination </w:t>
      </w:r>
      <w:r w:rsidRPr="001E663D">
        <w:rPr>
          <w:rStyle w:val="StyleUnderline"/>
          <w:rFonts w:asciiTheme="minorHAnsi" w:hAnsiTheme="minorHAnsi" w:cstheme="minorHAnsi"/>
          <w:highlight w:val="cyan"/>
        </w:rPr>
        <w:t>to defend it from North Korean aggression</w:t>
      </w:r>
      <w:r w:rsidRPr="001E663D">
        <w:rPr>
          <w:rFonts w:asciiTheme="minorHAnsi" w:hAnsiTheme="minorHAnsi" w:cstheme="minorHAnsi"/>
          <w:sz w:val="16"/>
        </w:rPr>
        <w:t xml:space="preserve">. Indeed, recent public-opinion polls have indicated that a </w:t>
      </w:r>
      <w:r w:rsidRPr="001E663D">
        <w:rPr>
          <w:rStyle w:val="StyleUnderline"/>
          <w:rFonts w:asciiTheme="minorHAnsi" w:hAnsiTheme="minorHAnsi" w:cstheme="minorHAnsi"/>
        </w:rPr>
        <w:t>growing proportion of the South Korean public now favors the development of a South Korean nuclear arsenal</w:t>
      </w:r>
      <w:r w:rsidRPr="001E663D">
        <w:rPr>
          <w:rFonts w:asciiTheme="minorHAnsi" w:hAnsiTheme="minorHAnsi" w:cstheme="minorHAnsi"/>
          <w:sz w:val="16"/>
        </w:rPr>
        <w:t xml:space="preserve">. Revealingly, the </w:t>
      </w:r>
      <w:r w:rsidRPr="001E663D">
        <w:rPr>
          <w:rStyle w:val="StyleUnderline"/>
          <w:rFonts w:asciiTheme="minorHAnsi" w:hAnsiTheme="minorHAnsi" w:cstheme="minorHAnsi"/>
        </w:rPr>
        <w:t>reasons invoked</w:t>
      </w:r>
      <w:r w:rsidRPr="001E663D">
        <w:rPr>
          <w:rFonts w:asciiTheme="minorHAnsi" w:hAnsiTheme="minorHAnsi" w:cstheme="minorHAnsi"/>
          <w:sz w:val="16"/>
        </w:rPr>
        <w:t xml:space="preserve"> [22] </w:t>
      </w:r>
      <w:r w:rsidRPr="001E663D">
        <w:rPr>
          <w:rStyle w:val="StyleUnderline"/>
          <w:rFonts w:asciiTheme="minorHAnsi" w:hAnsiTheme="minorHAnsi" w:cstheme="minorHAnsi"/>
        </w:rPr>
        <w:t>for such a shift were growing concerns over North Korea’s increasingly unpredictable and belligerent behavior</w:t>
      </w:r>
      <w:r w:rsidRPr="001E663D">
        <w:rPr>
          <w:rFonts w:asciiTheme="minorHAnsi" w:hAnsiTheme="minorHAnsi" w:cstheme="minorHAnsi"/>
          <w:sz w:val="16"/>
        </w:rPr>
        <w:t xml:space="preserve">, </w:t>
      </w:r>
      <w:r w:rsidRPr="001E663D">
        <w:rPr>
          <w:rStyle w:val="StyleUnderline"/>
          <w:rFonts w:asciiTheme="minorHAnsi" w:hAnsiTheme="minorHAnsi" w:cstheme="minorHAnsi"/>
        </w:rPr>
        <w:t>as well as over the continued viability of the United States’ security guarantee</w:t>
      </w:r>
      <w:r w:rsidRPr="001E663D">
        <w:rPr>
          <w:rFonts w:asciiTheme="minorHAnsi" w:hAnsiTheme="minorHAnsi" w:cstheme="minorHAnsi"/>
          <w:sz w:val="16"/>
        </w:rPr>
        <w:t xml:space="preserve">. Meanwhile, smaller regional states might find themselves both disinclined to place their faith in the United States, and cowed into submission by a more self-assured and advantageously positioned China. An </w:t>
      </w:r>
      <w:r w:rsidRPr="001E663D">
        <w:rPr>
          <w:rStyle w:val="StyleUnderline"/>
          <w:rFonts w:asciiTheme="minorHAnsi" w:hAnsiTheme="minorHAnsi" w:cstheme="minorHAnsi"/>
          <w:highlight w:val="cyan"/>
        </w:rPr>
        <w:t>abandonment of Taiwan could</w:t>
      </w:r>
      <w:r w:rsidRPr="001E663D">
        <w:rPr>
          <w:rStyle w:val="StyleUnderline"/>
          <w:rFonts w:asciiTheme="minorHAnsi" w:hAnsiTheme="minorHAnsi" w:cstheme="minorHAnsi"/>
        </w:rPr>
        <w:t xml:space="preserve"> thus </w:t>
      </w:r>
      <w:r w:rsidRPr="001E663D">
        <w:rPr>
          <w:rStyle w:val="StyleUnderline"/>
          <w:rFonts w:asciiTheme="minorHAnsi" w:hAnsiTheme="minorHAnsi" w:cstheme="minorHAnsi"/>
          <w:highlight w:val="cyan"/>
        </w:rPr>
        <w:t>lead to</w:t>
      </w:r>
      <w:r w:rsidRPr="001E663D">
        <w:rPr>
          <w:rStyle w:val="StyleUnderline"/>
          <w:rFonts w:asciiTheme="minorHAnsi" w:hAnsiTheme="minorHAnsi" w:cstheme="minorHAnsi"/>
        </w:rPr>
        <w:t xml:space="preserve"> a</w:t>
      </w:r>
      <w:r w:rsidRPr="001E663D">
        <w:rPr>
          <w:rFonts w:asciiTheme="minorHAnsi" w:hAnsiTheme="minorHAnsi" w:cstheme="minorHAnsi"/>
          <w:sz w:val="16"/>
        </w:rPr>
        <w:t xml:space="preserve"> creeping Finlandization [23]—or </w:t>
      </w:r>
      <w:r w:rsidRPr="001E663D">
        <w:rPr>
          <w:rStyle w:val="StyleUnderline"/>
          <w:rFonts w:asciiTheme="minorHAnsi" w:hAnsiTheme="minorHAnsi" w:cstheme="minorHAnsi"/>
          <w:highlight w:val="cyan"/>
        </w:rPr>
        <w:t>rapid nuclearization</w:t>
      </w:r>
      <w:r w:rsidRPr="001E663D">
        <w:rPr>
          <w:rStyle w:val="StyleUnderline"/>
          <w:rFonts w:asciiTheme="minorHAnsi" w:hAnsiTheme="minorHAnsi" w:cstheme="minorHAnsi"/>
        </w:rPr>
        <w:t>—of large tracts of the Indo-Pacific, and, in time, to the sunset of American primacy in Asia. Taiwan, therefore, most certainly matters.</w:t>
      </w:r>
    </w:p>
    <w:p w14:paraId="03AADCA7" w14:textId="77777777" w:rsidR="004B2899" w:rsidRPr="001E663D" w:rsidRDefault="004B2899" w:rsidP="004B2899">
      <w:pPr>
        <w:pStyle w:val="Heading4"/>
        <w:rPr>
          <w:rFonts w:asciiTheme="minorHAnsi" w:hAnsiTheme="minorHAnsi" w:cstheme="minorHAnsi"/>
        </w:rPr>
      </w:pPr>
      <w:r w:rsidRPr="001E663D">
        <w:rPr>
          <w:rFonts w:asciiTheme="minorHAnsi" w:hAnsiTheme="minorHAnsi" w:cstheme="minorHAnsi"/>
        </w:rPr>
        <w:t>Abandoning Taiwan crushes the credibility of US assurances-Their author oversimplifies</w:t>
      </w:r>
    </w:p>
    <w:p w14:paraId="4CDFB3EE" w14:textId="77777777" w:rsidR="004B2899" w:rsidRPr="001E663D" w:rsidRDefault="004B2899" w:rsidP="004B2899">
      <w:pPr>
        <w:rPr>
          <w:rStyle w:val="Style13ptBold"/>
          <w:rFonts w:asciiTheme="minorHAnsi" w:hAnsiTheme="minorHAnsi" w:cstheme="minorHAnsi"/>
          <w:b w:val="0"/>
        </w:rPr>
      </w:pPr>
      <w:r w:rsidRPr="001E663D">
        <w:rPr>
          <w:rStyle w:val="Style13ptBold"/>
          <w:rFonts w:asciiTheme="minorHAnsi" w:hAnsiTheme="minorHAnsi" w:cstheme="minorHAnsi"/>
        </w:rPr>
        <w:t>Deny Roy 15, Senior Fellow and Supervisor of POSCO at East-West Center, 6/23/2015, “Trading away Taiwan is no bargain for the USA”, https://csis-prod.s3.amazonaws.com/s3fs-public/legacy_files/files/publication/Pac1537.pdf</w:t>
      </w:r>
    </w:p>
    <w:p w14:paraId="3D069351" w14:textId="77777777" w:rsidR="004B2899" w:rsidRPr="001E663D" w:rsidRDefault="004B2899" w:rsidP="004B2899">
      <w:pPr>
        <w:rPr>
          <w:rStyle w:val="StyleUnderline"/>
          <w:rFonts w:asciiTheme="minorHAnsi" w:hAnsiTheme="minorHAnsi" w:cstheme="minorHAnsi"/>
        </w:rPr>
      </w:pPr>
      <w:r w:rsidRPr="001E663D">
        <w:rPr>
          <w:rStyle w:val="StyleUnderline"/>
          <w:rFonts w:asciiTheme="minorHAnsi" w:hAnsiTheme="minorHAnsi" w:cstheme="minorHAnsi"/>
          <w:highlight w:val="cyan"/>
        </w:rPr>
        <w:t>Abandoning</w:t>
      </w:r>
      <w:r w:rsidRPr="001E663D">
        <w:rPr>
          <w:rStyle w:val="StyleUnderline"/>
          <w:rFonts w:asciiTheme="minorHAnsi" w:hAnsiTheme="minorHAnsi" w:cstheme="minorHAnsi"/>
        </w:rPr>
        <w:t xml:space="preserve"> staunch, long-time friend like </w:t>
      </w:r>
      <w:r w:rsidRPr="001E663D">
        <w:rPr>
          <w:rStyle w:val="StyleUnderline"/>
          <w:rFonts w:asciiTheme="minorHAnsi" w:hAnsiTheme="minorHAnsi" w:cstheme="minorHAnsi"/>
          <w:highlight w:val="cyan"/>
        </w:rPr>
        <w:t>Taiwan would damage US credibility in the eyes of other regional governments</w:t>
      </w:r>
      <w:r w:rsidRPr="001E663D">
        <w:rPr>
          <w:rFonts w:asciiTheme="minorHAnsi" w:hAnsiTheme="minorHAnsi" w:cstheme="minorHAnsi"/>
          <w:sz w:val="16"/>
        </w:rPr>
        <w:t xml:space="preserve">. Glaser argues that in the case of Japan, this damage would be containable. Tokyo realizes that compared to Taipei, its relationship with Washington is more strongly institutionalized. Japan also has nowhere else to go, he says, other than sticking with the United States. This is probably true, although </w:t>
      </w:r>
      <w:r w:rsidRPr="001E663D">
        <w:rPr>
          <w:rStyle w:val="StyleUnderline"/>
          <w:rFonts w:asciiTheme="minorHAnsi" w:hAnsiTheme="minorHAnsi" w:cstheme="minorHAnsi"/>
        </w:rPr>
        <w:t xml:space="preserve">US abandonment of Taiwan </w:t>
      </w:r>
      <w:r w:rsidRPr="001E663D">
        <w:rPr>
          <w:rStyle w:val="StyleUnderline"/>
          <w:rFonts w:asciiTheme="minorHAnsi" w:hAnsiTheme="minorHAnsi" w:cstheme="minorHAnsi"/>
          <w:highlight w:val="cyan"/>
        </w:rPr>
        <w:t>would reinforce Japan’s fear regarding the long-term US reliability to stand up to a strengthening China</w:t>
      </w:r>
      <w:r w:rsidRPr="001E663D">
        <w:rPr>
          <w:rStyle w:val="StyleUnderline"/>
          <w:rFonts w:asciiTheme="minorHAnsi" w:hAnsiTheme="minorHAnsi" w:cstheme="minorHAnsi"/>
        </w:rPr>
        <w:t xml:space="preserve">. This would embolden Japanese advocates of accommodating China, as well as those who call for a militarily strong Japan unleashed from the alliance. What about the </w:t>
      </w:r>
      <w:r w:rsidRPr="001E663D">
        <w:rPr>
          <w:rStyle w:val="StyleUnderline"/>
          <w:rFonts w:asciiTheme="minorHAnsi" w:hAnsiTheme="minorHAnsi" w:cstheme="minorHAnsi"/>
          <w:highlight w:val="cyan"/>
        </w:rPr>
        <w:t>damage to the reputation of the US among friends</w:t>
      </w:r>
      <w:r w:rsidRPr="001E663D">
        <w:rPr>
          <w:rStyle w:val="StyleUnderline"/>
          <w:rFonts w:asciiTheme="minorHAnsi" w:hAnsiTheme="minorHAnsi" w:cstheme="minorHAnsi"/>
        </w:rPr>
        <w:t xml:space="preserve"> in Seoul, Canberra, Manila, and elsewhere? Glaser mentions only Tokyo, the relatively easy case.</w:t>
      </w:r>
    </w:p>
    <w:p w14:paraId="404E6CCF" w14:textId="77777777" w:rsidR="004B2899" w:rsidRPr="001E663D" w:rsidRDefault="004B2899" w:rsidP="004B2899">
      <w:pPr>
        <w:rPr>
          <w:rFonts w:asciiTheme="minorHAnsi" w:hAnsiTheme="minorHAnsi" w:cstheme="minorHAnsi"/>
        </w:rPr>
      </w:pPr>
    </w:p>
    <w:p w14:paraId="1BB107A2" w14:textId="77777777" w:rsidR="004B2899" w:rsidRPr="001E663D" w:rsidRDefault="004B2899" w:rsidP="004B2899">
      <w:pPr>
        <w:rPr>
          <w:rFonts w:asciiTheme="minorHAnsi" w:hAnsiTheme="minorHAnsi" w:cstheme="minorHAnsi"/>
        </w:rPr>
      </w:pPr>
    </w:p>
    <w:p w14:paraId="4AE3049F" w14:textId="77777777" w:rsidR="004B2899" w:rsidRPr="001E663D" w:rsidRDefault="004B2899" w:rsidP="004B2899">
      <w:pPr>
        <w:pStyle w:val="Heading3"/>
        <w:rPr>
          <w:rFonts w:asciiTheme="minorHAnsi" w:hAnsiTheme="minorHAnsi" w:cstheme="minorHAnsi"/>
        </w:rPr>
      </w:pPr>
      <w:r w:rsidRPr="001E663D">
        <w:rPr>
          <w:rFonts w:asciiTheme="minorHAnsi" w:hAnsiTheme="minorHAnsi" w:cstheme="minorHAnsi"/>
        </w:rPr>
        <w:t>Taiwan BMD Link</w:t>
      </w:r>
    </w:p>
    <w:p w14:paraId="023536E2" w14:textId="77777777" w:rsidR="004B2899" w:rsidRPr="001E663D" w:rsidRDefault="004B2899" w:rsidP="004B2899">
      <w:pPr>
        <w:pStyle w:val="Heading4"/>
        <w:rPr>
          <w:rFonts w:asciiTheme="minorHAnsi" w:hAnsiTheme="minorHAnsi" w:cstheme="minorHAnsi"/>
        </w:rPr>
      </w:pPr>
      <w:r w:rsidRPr="001E663D">
        <w:rPr>
          <w:rFonts w:asciiTheme="minorHAnsi" w:hAnsiTheme="minorHAnsi" w:cstheme="minorHAnsi"/>
        </w:rPr>
        <w:t>Taiwan wants missile defense systems from the US to reassure their people</w:t>
      </w:r>
    </w:p>
    <w:p w14:paraId="4E873DE3" w14:textId="77777777" w:rsidR="004B2899" w:rsidRPr="001E663D" w:rsidRDefault="004B2899" w:rsidP="004B2899">
      <w:pPr>
        <w:rPr>
          <w:rFonts w:asciiTheme="minorHAnsi" w:hAnsiTheme="minorHAnsi" w:cstheme="minorHAnsi"/>
          <w:sz w:val="24"/>
        </w:rPr>
      </w:pPr>
      <w:r w:rsidRPr="001E663D">
        <w:rPr>
          <w:rStyle w:val="Style13ptBold"/>
          <w:rFonts w:asciiTheme="minorHAnsi" w:hAnsiTheme="minorHAnsi" w:cstheme="minorHAnsi"/>
        </w:rPr>
        <w:t xml:space="preserve">Swaine and Runyon 2, </w:t>
      </w:r>
      <w:r w:rsidRPr="001E663D">
        <w:rPr>
          <w:rFonts w:asciiTheme="minorHAnsi" w:hAnsiTheme="minorHAnsi" w:cstheme="minorHAnsi"/>
        </w:rPr>
        <w:t xml:space="preserve">(Michael D. Swaine, senior associate and codirector of the China Program at the Carnegie Endowment for International Peace, Loren H. Runyon, senior intern at the National Bureau of Asian Research, “Ballistic Missiles and Missile Defense in Asia”, 2002, </w:t>
      </w:r>
      <w:hyperlink r:id="rId65" w:history="1">
        <w:r w:rsidRPr="001E663D">
          <w:rPr>
            <w:rStyle w:val="Hyperlink"/>
            <w:rFonts w:asciiTheme="minorHAnsi" w:hAnsiTheme="minorHAnsi" w:cstheme="minorHAnsi"/>
          </w:rPr>
          <w:t>https://carnegieendowment.org/files/swainenbr.pdf</w:t>
        </w:r>
      </w:hyperlink>
      <w:r w:rsidRPr="001E663D">
        <w:rPr>
          <w:rFonts w:asciiTheme="minorHAnsi" w:hAnsiTheme="minorHAnsi" w:cstheme="minorHAnsi"/>
        </w:rPr>
        <w:t>, RKK)</w:t>
      </w:r>
    </w:p>
    <w:p w14:paraId="355E19BD" w14:textId="77777777" w:rsidR="004B2899" w:rsidRPr="001E663D" w:rsidRDefault="004B2899" w:rsidP="004B2899">
      <w:pPr>
        <w:rPr>
          <w:rStyle w:val="Style13ptBold"/>
          <w:rFonts w:asciiTheme="minorHAnsi" w:hAnsiTheme="minorHAnsi" w:cstheme="minorHAnsi"/>
          <w:b w:val="0"/>
          <w:sz w:val="24"/>
        </w:rPr>
      </w:pPr>
    </w:p>
    <w:p w14:paraId="760E4432" w14:textId="77777777" w:rsidR="004B2899" w:rsidRPr="001E663D" w:rsidRDefault="004B2899" w:rsidP="004B2899">
      <w:pPr>
        <w:rPr>
          <w:rFonts w:asciiTheme="minorHAnsi" w:hAnsiTheme="minorHAnsi" w:cstheme="minorHAnsi"/>
          <w:sz w:val="16"/>
        </w:rPr>
      </w:pPr>
      <w:r w:rsidRPr="001E663D">
        <w:rPr>
          <w:rFonts w:asciiTheme="minorHAnsi" w:hAnsiTheme="minorHAnsi" w:cstheme="minorHAnsi"/>
          <w:u w:val="single"/>
        </w:rPr>
        <w:t>Taiwan supports the development and deployment of a lower-tier TMD system</w:t>
      </w:r>
      <w:r w:rsidRPr="001E663D">
        <w:rPr>
          <w:rFonts w:asciiTheme="minorHAnsi" w:hAnsiTheme="minorHAnsi" w:cstheme="minorHAnsi"/>
          <w:sz w:val="16"/>
        </w:rPr>
        <w:t xml:space="preserve">, despite recent indications of slow movement in this direction, </w:t>
      </w:r>
      <w:r w:rsidRPr="001E663D">
        <w:rPr>
          <w:rFonts w:asciiTheme="minorHAnsi" w:hAnsiTheme="minorHAnsi" w:cstheme="minorHAnsi"/>
          <w:u w:val="single"/>
        </w:rPr>
        <w:t>and probably favors the eventual acquisition of an upper-tier capability as wel</w:t>
      </w:r>
      <w:r w:rsidRPr="001E663D">
        <w:rPr>
          <w:rFonts w:asciiTheme="minorHAnsi" w:hAnsiTheme="minorHAnsi" w:cstheme="minorHAnsi"/>
          <w:sz w:val="16"/>
        </w:rPr>
        <w:t xml:space="preserve">l, even though some observers harbor serious doubts about the latter’s cost, feasibility, and likely provocative affect on Chinese behavior. </w:t>
      </w:r>
      <w:r w:rsidRPr="001E663D">
        <w:rPr>
          <w:rFonts w:asciiTheme="minorHAnsi" w:hAnsiTheme="minorHAnsi" w:cstheme="minorHAnsi"/>
          <w:u w:val="single"/>
        </w:rPr>
        <w:t xml:space="preserve">Taipei has already acquired Patriot (PAC-2) missile systems from the United States and has </w:t>
      </w:r>
      <w:r w:rsidRPr="001E663D">
        <w:rPr>
          <w:rFonts w:asciiTheme="minorHAnsi" w:hAnsiTheme="minorHAnsi" w:cstheme="minorHAnsi"/>
          <w:b/>
          <w:bCs/>
          <w:u w:val="single"/>
        </w:rPr>
        <w:t>received U.S. approval to acquire many elements of the PAC-3 system</w:t>
      </w:r>
      <w:r w:rsidRPr="001E663D">
        <w:rPr>
          <w:rFonts w:asciiTheme="minorHAnsi" w:hAnsiTheme="minorHAnsi" w:cstheme="minorHAnsi"/>
          <w:u w:val="single"/>
        </w:rPr>
        <w:t xml:space="preserve">. In addition, the </w:t>
      </w:r>
      <w:r w:rsidRPr="001E663D">
        <w:rPr>
          <w:rFonts w:asciiTheme="minorHAnsi" w:hAnsiTheme="minorHAnsi" w:cstheme="minorHAnsi"/>
          <w:b/>
          <w:bCs/>
          <w:u w:val="single"/>
        </w:rPr>
        <w:t>U.S. Congress has introduced legislation proposing strengthened U.S.-Taiwan TMD cooperation</w:t>
      </w:r>
      <w:r w:rsidRPr="001E663D">
        <w:rPr>
          <w:rFonts w:asciiTheme="minorHAnsi" w:hAnsiTheme="minorHAnsi" w:cstheme="minorHAnsi"/>
          <w:u w:val="single"/>
        </w:rPr>
        <w:t>.</w:t>
      </w:r>
      <w:r w:rsidRPr="001E663D">
        <w:rPr>
          <w:rFonts w:asciiTheme="minorHAnsi" w:hAnsiTheme="minorHAnsi" w:cstheme="minorHAnsi"/>
          <w:sz w:val="16"/>
        </w:rPr>
        <w:t xml:space="preserve"> Taiwan has also developed and is deploying two indigenous TMD-capable systems—the Tien Kung1 and -2 SAMs. These are radar-guided, able to track objects up to 200 and 300 km respectively, and described by Taiwanese defense officials as equivalent to the U.S. Patriot air-defense missile. In addition to these two systems, Taiwan is also reportedly developing a more advanced, dedicated lower-tier, anti-tactical ballistic missile (ATBM) system to augment a future U.S. PAC-3 system.125 Finally, Taiwan is reportedly developing an early-warning radar system to support these systems and is considering acquiring a long-range radar from the United States.126 </w:t>
      </w:r>
      <w:r w:rsidRPr="001E663D">
        <w:rPr>
          <w:rFonts w:asciiTheme="minorHAnsi" w:hAnsiTheme="minorHAnsi" w:cstheme="minorHAnsi"/>
          <w:u w:val="single"/>
        </w:rPr>
        <w:t xml:space="preserve">Taipei has three primary motivations for seeking to acquire TMD systems. First, the upgraded Patriot system (PAC-3) and BMD-equipped AEGIS ships would provide Taiwan with a limited but significant capability against China’s ballistic missiles, thereby contributing to the overall effort to deter Beijing from employing force. Second, </w:t>
      </w:r>
      <w:r w:rsidRPr="001E663D">
        <w:rPr>
          <w:rFonts w:asciiTheme="minorHAnsi" w:hAnsiTheme="minorHAnsi" w:cstheme="minorHAnsi"/>
          <w:b/>
          <w:bCs/>
          <w:u w:val="single"/>
        </w:rPr>
        <w:t>the deployment of TMD systems would provide psychological reassurance to the people of Taiwan.</w:t>
      </w:r>
      <w:r w:rsidRPr="001E663D">
        <w:rPr>
          <w:rFonts w:asciiTheme="minorHAnsi" w:hAnsiTheme="minorHAnsi" w:cstheme="minorHAnsi"/>
          <w:u w:val="single"/>
        </w:rPr>
        <w:t xml:space="preserve"> Passive defense measures alone (such as the hardening of possible targets and various civil defense efforts) would not provide the same degree of reassurance as would the purchase of TMD systems from the United States. Third, and more important than the military dimensions of TMD acquisitions</w:t>
      </w:r>
      <w:r w:rsidRPr="001E663D">
        <w:rPr>
          <w:rFonts w:asciiTheme="minorHAnsi" w:hAnsiTheme="minorHAnsi" w:cstheme="minorHAnsi"/>
          <w:b/>
          <w:bCs/>
          <w:u w:val="single"/>
        </w:rPr>
        <w:t>, Taipei has strong political motives to acquire a U.S.-manufactured TMD system</w:t>
      </w:r>
      <w:r w:rsidRPr="001E663D">
        <w:rPr>
          <w:rFonts w:asciiTheme="minorHAnsi" w:hAnsiTheme="minorHAnsi" w:cstheme="minorHAnsi"/>
          <w:u w:val="single"/>
        </w:rPr>
        <w:t xml:space="preserve">. Indeed, </w:t>
      </w:r>
      <w:r w:rsidRPr="001E663D">
        <w:rPr>
          <w:rFonts w:asciiTheme="minorHAnsi" w:hAnsiTheme="minorHAnsi" w:cstheme="minorHAnsi"/>
          <w:b/>
          <w:bCs/>
          <w:u w:val="single"/>
        </w:rPr>
        <w:t>many experts believe that the acquisition of TMD, from Taipei’s perspective, has less to do with addressing the threat posed by China’s ballistic missiles than with providing tangible evidence of U.S. support for the defense of Taiwan, and especially closer U.S.-Taiwan defense relation</w:t>
      </w:r>
      <w:r w:rsidRPr="001E663D">
        <w:rPr>
          <w:rFonts w:asciiTheme="minorHAnsi" w:hAnsiTheme="minorHAnsi" w:cstheme="minorHAnsi"/>
          <w:u w:val="single"/>
        </w:rPr>
        <w:t>s.</w:t>
      </w:r>
      <w:r w:rsidRPr="001E663D">
        <w:rPr>
          <w:rFonts w:asciiTheme="minorHAnsi" w:hAnsiTheme="minorHAnsi" w:cstheme="minorHAnsi"/>
          <w:sz w:val="16"/>
        </w:rPr>
        <w:t>127 At the same time, as a recent report on ballistic missile defense in Asia by the Stimson Center states, there has been little public debate in Taiwan (until recently) about whether TMD should be sought from the United States, what priority should be attached to acquiring TMD systems, and which systems should be purchased. It has been difficult for politicians in Taiwan to speak out against acquiring a system that may be capable of protecting Taiwan from China’s missiles—even if the specific system happens to be a poor fit for Taiwan.128 Nonetheless, doubts remain about various aspects of TMD systems. Taiwanese politicians remain sensitive to possible Chinese reactions to the acquisition of TMD systems by Taiwan, especially upper-tier versions. Members of the legislature regularly question the cost and utility of expensive and vulnerable early warning radars and lower-tier systems, although few understand the technical and financial aspects of the issue. Among some in the elite, lower- and especially upper-tier systems are regarded as unproven, provocative, and expensive. Moreover, while most military officers support the idea of missile defense on a political or psychological level, many are extremely skeptical of the military effectiveness of the proposed systems, for several reasons. First, missile defense in Taiwan faces greater operational challenges and must meet higher expectations than counterpart systems in the United States or Japan, considering the size, sophistication, and proximity of the Chinese ballistic missile force. Second, there is widespread concern that the announcement of the sale by the U.S. of upper-tier systems to Taiwan could provoke Beijing to launch a preemptive strike. Third, many military officers are wary of the costs of missile defense and worry that the systems will decimate their already insufficient 127 Stimson Report, p. vii. 128 Ibid, p. xi. Taiwan’s politicians find it difficult to speak out against a TMD system that may protect Taiwan from China’s missiles—even if the specific system happens to be a poor fit for Taiwan. 66 NBR ANALYSIS procurement budgets. For this reason, many officers want Taiwan to put greater efforts into developing less expensive indigenous TMD systems. The indigenous ATBM system mentioned above could eventually supplant a planned PAC-3 system in parts of Taiwan.129</w:t>
      </w:r>
    </w:p>
    <w:p w14:paraId="431AB2F5" w14:textId="77777777" w:rsidR="004B2899" w:rsidRPr="001E663D" w:rsidRDefault="004B2899" w:rsidP="004B2899">
      <w:pPr>
        <w:pStyle w:val="Heading3"/>
        <w:rPr>
          <w:rFonts w:asciiTheme="minorHAnsi" w:hAnsiTheme="minorHAnsi" w:cstheme="minorHAnsi"/>
        </w:rPr>
      </w:pPr>
      <w:r w:rsidRPr="001E663D">
        <w:rPr>
          <w:rFonts w:asciiTheme="minorHAnsi" w:hAnsiTheme="minorHAnsi" w:cstheme="minorHAnsi"/>
        </w:rPr>
        <w:t>Taiwan Spillover</w:t>
      </w:r>
    </w:p>
    <w:p w14:paraId="72503C57" w14:textId="77777777" w:rsidR="004B2899" w:rsidRPr="001E663D" w:rsidRDefault="004B2899" w:rsidP="004B2899">
      <w:pPr>
        <w:pStyle w:val="Heading4"/>
        <w:rPr>
          <w:rFonts w:asciiTheme="minorHAnsi" w:hAnsiTheme="minorHAnsi" w:cstheme="minorHAnsi"/>
        </w:rPr>
      </w:pPr>
      <w:r w:rsidRPr="001E663D">
        <w:rPr>
          <w:rFonts w:asciiTheme="minorHAnsi" w:hAnsiTheme="minorHAnsi" w:cstheme="minorHAnsi"/>
        </w:rPr>
        <w:t>The plan destroys alliances with Japan and South Korea—causes an arms race and wrecks US influence in the region</w:t>
      </w:r>
    </w:p>
    <w:p w14:paraId="0B27BF8F" w14:textId="77777777" w:rsidR="004B2899" w:rsidRPr="001E663D" w:rsidRDefault="004B2899" w:rsidP="004B2899">
      <w:pPr>
        <w:rPr>
          <w:rFonts w:asciiTheme="minorHAnsi" w:hAnsiTheme="minorHAnsi" w:cstheme="minorHAnsi"/>
        </w:rPr>
      </w:pPr>
      <w:r w:rsidRPr="001E663D">
        <w:rPr>
          <w:rStyle w:val="Style13ptBold"/>
          <w:rFonts w:asciiTheme="minorHAnsi" w:hAnsiTheme="minorHAnsi" w:cstheme="minorHAnsi"/>
        </w:rPr>
        <w:t xml:space="preserve">Tucker and Glaser 11 </w:t>
      </w:r>
      <w:r w:rsidRPr="001E663D">
        <w:rPr>
          <w:rFonts w:asciiTheme="minorHAnsi" w:hAnsiTheme="minorHAnsi" w:cstheme="minorHAnsi"/>
        </w:rPr>
        <w:t xml:space="preserve">(Nancy Bernkopf Tucker is Professor of History at Georgetown University and at the Edmund A. Walsh School of Foreign Service. She also is a Senior Scholar at the Woodrow Wilson International Center for Scholars and the author of Strait Talk. Bonnie Glaser is a Senior Fellow with the Freeman Chair in China Studies at CSIS and also a Senior Associate with the CSIS Pacific Forum, “Should the United States Abandon Taiwan?”,  Fall 2011, </w:t>
      </w:r>
      <w:hyperlink r:id="rId66" w:history="1">
        <w:r w:rsidRPr="001E663D">
          <w:rPr>
            <w:rStyle w:val="Hyperlink"/>
            <w:rFonts w:asciiTheme="minorHAnsi" w:hAnsiTheme="minorHAnsi" w:cstheme="minorHAnsi"/>
          </w:rPr>
          <w:t>https://www.ciaonet.org/attachments/19262/uploads</w:t>
        </w:r>
      </w:hyperlink>
      <w:r w:rsidRPr="001E663D">
        <w:rPr>
          <w:rFonts w:asciiTheme="minorHAnsi" w:hAnsiTheme="minorHAnsi" w:cstheme="minorHAnsi"/>
        </w:rPr>
        <w:t>, RKK)</w:t>
      </w:r>
    </w:p>
    <w:p w14:paraId="0EEC7E6F" w14:textId="77777777" w:rsidR="004B2899" w:rsidRPr="001E663D" w:rsidRDefault="004B2899" w:rsidP="004B2899">
      <w:pPr>
        <w:rPr>
          <w:rStyle w:val="Style13ptBold"/>
          <w:rFonts w:asciiTheme="minorHAnsi" w:hAnsiTheme="minorHAnsi" w:cstheme="minorHAnsi"/>
          <w:b w:val="0"/>
          <w:sz w:val="24"/>
        </w:rPr>
      </w:pPr>
    </w:p>
    <w:p w14:paraId="21BB259E" w14:textId="77777777" w:rsidR="004B2899" w:rsidRPr="001E663D" w:rsidRDefault="004B2899" w:rsidP="004B2899">
      <w:pPr>
        <w:rPr>
          <w:rFonts w:asciiTheme="minorHAnsi" w:hAnsiTheme="minorHAnsi" w:cstheme="minorHAnsi"/>
          <w:u w:val="single"/>
        </w:rPr>
      </w:pPr>
      <w:r w:rsidRPr="001E663D">
        <w:rPr>
          <w:rFonts w:asciiTheme="minorHAnsi" w:hAnsiTheme="minorHAnsi" w:cstheme="minorHAnsi"/>
          <w:u w:val="single"/>
        </w:rPr>
        <w:t>Washington’s long-term support for Taiwan also has significance for U.S. allies and friends. Asian countries which look to the United States to balance China’s rising power may not want Washington to squander resources and energy on Taiwan, but were it to conversely ignore Taiwan’s security, they would see their own safety threatened</w:t>
      </w:r>
      <w:r w:rsidRPr="001E663D">
        <w:rPr>
          <w:rFonts w:asciiTheme="minorHAnsi" w:hAnsiTheme="minorHAnsi" w:cstheme="minorHAnsi"/>
          <w:b/>
          <w:bCs/>
          <w:u w:val="single"/>
        </w:rPr>
        <w:t>. U.S. credibility, therefore, is at stake</w:t>
      </w:r>
      <w:r w:rsidRPr="001E663D">
        <w:rPr>
          <w:rFonts w:asciiTheme="minorHAnsi" w:hAnsiTheme="minorHAnsi" w:cstheme="minorHAnsi"/>
          <w:u w:val="single"/>
        </w:rPr>
        <w:t xml:space="preserve">. </w:t>
      </w:r>
      <w:r w:rsidRPr="001E663D">
        <w:rPr>
          <w:rFonts w:asciiTheme="minorHAnsi" w:hAnsiTheme="minorHAnsi" w:cstheme="minorHAnsi"/>
          <w:b/>
          <w:bCs/>
          <w:u w:val="single"/>
        </w:rPr>
        <w:t>U.S. inconstancy could convince American allies and friends to rely less on Washington, undertake an arms race, and/or bandwagon with China</w:t>
      </w:r>
      <w:r w:rsidRPr="001E663D">
        <w:rPr>
          <w:rFonts w:asciiTheme="minorHAnsi" w:hAnsiTheme="minorHAnsi" w:cstheme="minorHAnsi"/>
          <w:u w:val="single"/>
        </w:rPr>
        <w:t>.</w:t>
      </w:r>
      <w:r w:rsidRPr="001E663D">
        <w:rPr>
          <w:rFonts w:asciiTheme="minorHAnsi" w:hAnsiTheme="minorHAnsi" w:cstheme="minorHAnsi"/>
          <w:sz w:val="16"/>
        </w:rPr>
        <w:t xml:space="preserve"> After the Clinton administration dispatched two aircraft carrier battle groups to the area around Taiwan in the 1995— 1996 Taiwan Strait crisis, the region’s confidence in the United States soared and a wave of counterbalancing against China occurred. Japan, Singapore, the Philippines, and other nations all bolstered their security ties with the United States. Forsaking Taiwan would likely have the opposite effect. </w:t>
      </w:r>
      <w:r w:rsidRPr="001E663D">
        <w:rPr>
          <w:rFonts w:asciiTheme="minorHAnsi" w:hAnsiTheme="minorHAnsi" w:cstheme="minorHAnsi"/>
          <w:u w:val="single"/>
        </w:rPr>
        <w:t>A U.S. decision to abandon Taiwan leading to unification of an unwilling Taiwan with China would be particularly alarming to Japan. Tension between China and Japan remains high, and the resolution of chronic economic, security, and history problems in the foreseeable future appears unlikely</w:t>
      </w:r>
      <w:r w:rsidRPr="001E663D">
        <w:rPr>
          <w:rFonts w:asciiTheme="minorHAnsi" w:hAnsiTheme="minorHAnsi" w:cstheme="minorHAnsi"/>
          <w:sz w:val="16"/>
        </w:rPr>
        <w:t xml:space="preserve">. Dependent on sea lanes of supply and communication which pass close to Taiwan, </w:t>
      </w:r>
      <w:r w:rsidRPr="001E663D">
        <w:rPr>
          <w:rFonts w:asciiTheme="minorHAnsi" w:hAnsiTheme="minorHAnsi" w:cstheme="minorHAnsi"/>
          <w:u w:val="single"/>
        </w:rPr>
        <w:t>Tokyo would consider itself to be more vulnerable, and it would be</w:t>
      </w:r>
      <w:r w:rsidRPr="001E663D">
        <w:rPr>
          <w:rFonts w:asciiTheme="minorHAnsi" w:hAnsiTheme="minorHAnsi" w:cstheme="minorHAnsi"/>
          <w:sz w:val="16"/>
        </w:rPr>
        <w:t xml:space="preserve">. Japan would also be outflanked should China decide to use Taiwan as a military platform. </w:t>
      </w:r>
      <w:r w:rsidRPr="001E663D">
        <w:rPr>
          <w:rFonts w:asciiTheme="minorHAnsi" w:hAnsiTheme="minorHAnsi" w:cstheme="minorHAnsi"/>
          <w:u w:val="single"/>
        </w:rPr>
        <w:t>Contested claims to oil fields and islands in the East and South China Seas would be more difficult to defend</w:t>
      </w:r>
      <w:r w:rsidRPr="001E663D">
        <w:rPr>
          <w:rFonts w:asciiTheme="minorHAnsi" w:hAnsiTheme="minorHAnsi" w:cstheme="minorHAnsi"/>
          <w:sz w:val="16"/>
        </w:rPr>
        <w:t xml:space="preserve">. </w:t>
      </w:r>
      <w:r w:rsidRPr="001E663D">
        <w:rPr>
          <w:rFonts w:asciiTheme="minorHAnsi" w:hAnsiTheme="minorHAnsi" w:cstheme="minorHAnsi"/>
          <w:b/>
          <w:bCs/>
          <w:u w:val="single"/>
        </w:rPr>
        <w:t>If Japan began to doubt U.S. reliability, that could deal a fatal blow to the U.S.—Japan alliance</w:t>
      </w:r>
      <w:r w:rsidRPr="001E663D">
        <w:rPr>
          <w:rFonts w:asciiTheme="minorHAnsi" w:hAnsiTheme="minorHAnsi" w:cstheme="minorHAnsi"/>
          <w:sz w:val="16"/>
        </w:rPr>
        <w:t xml:space="preserve">. Moreover, adding to Japan’s dismay, </w:t>
      </w:r>
      <w:r w:rsidRPr="001E663D">
        <w:rPr>
          <w:rFonts w:asciiTheme="minorHAnsi" w:hAnsiTheme="minorHAnsi" w:cstheme="minorHAnsi"/>
          <w:u w:val="single"/>
        </w:rPr>
        <w:t>South Korea, increasingly reliant on its burgeoning economic ties with China, might calculate that if the United States can sever ties to Taiwan, Seoul could be safer renouncing its security alliance with Washington and aligning with Beijing</w:t>
      </w:r>
      <w:r w:rsidRPr="001E663D">
        <w:rPr>
          <w:rFonts w:asciiTheme="minorHAnsi" w:hAnsiTheme="minorHAnsi" w:cstheme="minorHAnsi"/>
          <w:sz w:val="16"/>
        </w:rPr>
        <w:t xml:space="preserve">. The current urge to seek protection against a potentially powerful and abusive China has made the United States more welcome across Southeast Asia. Aware that they cannot effectively hedge against China without U.S. collaboration, Southeast Asian nations have quietly repaired rifts and reinvigorated cooperation with Washington. They welcomed Secretary of State Hillary Clinton’s declaration in Thailand in 2009 that ‘‘the United States is back’’ in Asia. Although they don’t share Tokyo’s view of Taiwan’s geostrategic importance, they do worry about freedom of navigation and resource claims in the South China Sea. </w:t>
      </w:r>
      <w:r w:rsidRPr="001E663D">
        <w:rPr>
          <w:rFonts w:asciiTheme="minorHAnsi" w:hAnsiTheme="minorHAnsi" w:cstheme="minorHAnsi"/>
          <w:u w:val="single"/>
        </w:rPr>
        <w:t>They would likely interpret a shift in U.S. policy away from Taiwan as a signal of U.S. surrender to Chinese interests, and eventually follow suit.</w:t>
      </w:r>
    </w:p>
    <w:p w14:paraId="239EE834" w14:textId="77777777" w:rsidR="004B2899" w:rsidRPr="001E663D" w:rsidRDefault="004B2899" w:rsidP="004B2899">
      <w:pPr>
        <w:rPr>
          <w:rFonts w:asciiTheme="minorHAnsi" w:hAnsiTheme="minorHAnsi" w:cstheme="minorHAnsi"/>
        </w:rPr>
      </w:pPr>
    </w:p>
    <w:p w14:paraId="223EE983" w14:textId="77777777" w:rsidR="004B2899" w:rsidRPr="001E663D" w:rsidRDefault="004B2899" w:rsidP="004B2899">
      <w:pPr>
        <w:pStyle w:val="Heading4"/>
        <w:rPr>
          <w:rFonts w:asciiTheme="minorHAnsi" w:hAnsiTheme="minorHAnsi" w:cstheme="minorHAnsi"/>
        </w:rPr>
      </w:pPr>
      <w:r w:rsidRPr="001E663D">
        <w:rPr>
          <w:rFonts w:asciiTheme="minorHAnsi" w:hAnsiTheme="minorHAnsi" w:cstheme="minorHAnsi"/>
        </w:rPr>
        <w:t>Trump needs to maintain arms sales to demonstrate commitment to our allies and maintain those alliances</w:t>
      </w:r>
    </w:p>
    <w:p w14:paraId="6290F92A" w14:textId="77777777" w:rsidR="004B2899" w:rsidRPr="001E663D" w:rsidRDefault="004B2899" w:rsidP="004B2899">
      <w:pPr>
        <w:rPr>
          <w:rStyle w:val="Style13ptBold"/>
          <w:rFonts w:asciiTheme="minorHAnsi" w:hAnsiTheme="minorHAnsi" w:cstheme="minorHAnsi"/>
        </w:rPr>
      </w:pPr>
      <w:r w:rsidRPr="001E663D">
        <w:rPr>
          <w:rStyle w:val="Style13ptBold"/>
          <w:rFonts w:asciiTheme="minorHAnsi" w:hAnsiTheme="minorHAnsi" w:cstheme="minorHAnsi"/>
        </w:rPr>
        <w:t xml:space="preserve">McFaul 16, </w:t>
      </w:r>
      <w:r w:rsidRPr="001E663D">
        <w:rPr>
          <w:rFonts w:asciiTheme="minorHAnsi" w:hAnsiTheme="minorHAnsi" w:cstheme="minorHAnsi"/>
        </w:rPr>
        <w:t xml:space="preserve">(Michael McFaul, director of the Freeman Spogli Institute for International Studies and a Hoover fellow at Stanford University and a contributing columnist to The Washington Post, “Our allies are afraid. Here’s how Trump can reassure them”, 11/17/16,  </w:t>
      </w:r>
      <w:hyperlink r:id="rId67" w:history="1">
        <w:r w:rsidRPr="001E663D">
          <w:rPr>
            <w:rStyle w:val="Hyperlink"/>
            <w:rFonts w:asciiTheme="minorHAnsi" w:hAnsiTheme="minorHAnsi" w:cstheme="minorHAnsi"/>
          </w:rPr>
          <w:t>https://www.washingtonpost.com/opinions/global-opinions/our-allies-are-afraid-heres-how-trump-can-reassure-them/2016/11/17/6656a378-acdd-11e6-8b45-f8e493f06fcd_story.html?utm_term=.e8bccf6f144d</w:t>
        </w:r>
      </w:hyperlink>
      <w:r w:rsidRPr="001E663D">
        <w:rPr>
          <w:rFonts w:asciiTheme="minorHAnsi" w:hAnsiTheme="minorHAnsi" w:cstheme="minorHAnsi"/>
        </w:rPr>
        <w:t>, RKK)</w:t>
      </w:r>
    </w:p>
    <w:p w14:paraId="6EB3B166" w14:textId="77777777" w:rsidR="004B2899" w:rsidRPr="001E663D" w:rsidRDefault="004B2899" w:rsidP="004B2899">
      <w:pPr>
        <w:rPr>
          <w:rFonts w:asciiTheme="minorHAnsi" w:hAnsiTheme="minorHAnsi" w:cstheme="minorHAnsi"/>
          <w:sz w:val="16"/>
        </w:rPr>
      </w:pPr>
      <w:r w:rsidRPr="001E663D">
        <w:rPr>
          <w:rFonts w:asciiTheme="minorHAnsi" w:hAnsiTheme="minorHAnsi" w:cstheme="minorHAnsi"/>
          <w:sz w:val="16"/>
        </w:rPr>
        <w:t xml:space="preserve">Around the world, our allies are worried. Here in South Korea, President-elect </w:t>
      </w:r>
      <w:r w:rsidRPr="001E663D">
        <w:rPr>
          <w:rFonts w:asciiTheme="minorHAnsi" w:hAnsiTheme="minorHAnsi" w:cstheme="minorHAnsi"/>
          <w:sz w:val="24"/>
          <w:u w:val="single"/>
        </w:rPr>
        <w:t>Donald Trump’s unexpected election victory has fueled a deep sense of uncertainty about the future of American leadership in Asia and the world.</w:t>
      </w:r>
      <w:r w:rsidRPr="001E663D">
        <w:rPr>
          <w:rFonts w:asciiTheme="minorHAnsi" w:hAnsiTheme="minorHAnsi" w:cstheme="minorHAnsi"/>
          <w:sz w:val="16"/>
        </w:rPr>
        <w:t xml:space="preserve"> Government officials and foreign policy experts are scrutinizing every Trump utterance about South Korea, trade and security made during the campaign, and they don’t like what they find. As I have been asked repeatedly during my stay here, does he really believe that the U.S.-Korea Free Trade Agreement kills American jobs, that South Korea does not contribute substantially to the costs of basing our soldiers here, or that South Korea and Japan should defend themselves against the “maniac of North Korea,” including by acquiring their own nuclear weapons? A similar frightened discussion about the credibility of the United States’ commitments is occurring in Japan, Australia and most countries in the NATO alliance. In conversations, emails and public statements I get from foreign policy officials from Estonia to Canada, the question is always the same: Does Trump really believe all the crazy things he said on the campaign trail about our allies? Historically, </w:t>
      </w:r>
      <w:r w:rsidRPr="001E663D">
        <w:rPr>
          <w:rFonts w:asciiTheme="minorHAnsi" w:hAnsiTheme="minorHAnsi" w:cstheme="minorHAnsi"/>
          <w:sz w:val="24"/>
          <w:u w:val="single"/>
        </w:rPr>
        <w:t>uncertainty never enhances alliances.</w:t>
      </w:r>
      <w:r w:rsidRPr="001E663D">
        <w:rPr>
          <w:rFonts w:asciiTheme="minorHAnsi" w:hAnsiTheme="minorHAnsi" w:cstheme="minorHAnsi"/>
          <w:sz w:val="16"/>
        </w:rPr>
        <w:t xml:space="preserve"> As a candidate, Trump suggested that his unpredictability could increase his negotiating leverage, keeping those on the other side of the table guessing as to what he might do next. That strategy might work when negotiating construction contracts and may even be effective in deliberations with foes, but it does not work with allies. Above all else, </w:t>
      </w:r>
      <w:r w:rsidRPr="001E663D">
        <w:rPr>
          <w:rFonts w:asciiTheme="minorHAnsi" w:hAnsiTheme="minorHAnsi" w:cstheme="minorHAnsi"/>
          <w:sz w:val="24"/>
          <w:u w:val="single"/>
        </w:rPr>
        <w:t>uncertainty about our security commitments to our allies tempts our competitors</w:t>
      </w:r>
      <w:r w:rsidRPr="001E663D">
        <w:rPr>
          <w:rFonts w:asciiTheme="minorHAnsi" w:hAnsiTheme="minorHAnsi" w:cstheme="minorHAnsi"/>
          <w:sz w:val="16"/>
        </w:rPr>
        <w:t xml:space="preserve">. </w:t>
      </w:r>
      <w:r w:rsidRPr="001E663D">
        <w:rPr>
          <w:rFonts w:asciiTheme="minorHAnsi" w:hAnsiTheme="minorHAnsi" w:cstheme="minorHAnsi"/>
          <w:sz w:val="24"/>
          <w:u w:val="single"/>
        </w:rPr>
        <w:t>We don’t want Russia challenging our commitments to our NATO allies, North Korea poking at our fortitude to defend the Republic of Korea or China testing the waters about our staying power in Asia.</w:t>
      </w:r>
      <w:r w:rsidRPr="001E663D">
        <w:rPr>
          <w:rFonts w:asciiTheme="minorHAnsi" w:hAnsiTheme="minorHAnsi" w:cstheme="minorHAnsi"/>
          <w:sz w:val="16"/>
        </w:rPr>
        <w:t xml:space="preserve"> As his first order of business regarding foreign policy, President Trump should reset relations with all U.S. allies before thinking about a reset with Russia or anyone else. Reassuring allies in Europe and Asia is actually low-hanging fruit: Three signals could change the negative dynamics in our alliance relationships overnight. First, President Trump could state clearly that our resolve to defend our allies is not conditioned by what our allies pay us for security. Alliances are not protection rackets. Early in his administration, </w:t>
      </w:r>
      <w:r w:rsidRPr="001E663D">
        <w:rPr>
          <w:rFonts w:asciiTheme="minorHAnsi" w:hAnsiTheme="minorHAnsi" w:cstheme="minorHAnsi"/>
          <w:sz w:val="24"/>
          <w:u w:val="single"/>
        </w:rPr>
        <w:t>President Trump could add credibility to his statements by expressing support for recently announced but not yet implemented enhancements of our defense commitments to our allies, such as the deployment of the Terminal High-Altitude Area Defense (THAAD) missile defense system in South Korea or the $3.4 billion increase in defense spending planned for Europe to enhance our contributions to NATO deterrence against Russia.</w:t>
      </w:r>
      <w:r w:rsidRPr="001E663D">
        <w:rPr>
          <w:rFonts w:asciiTheme="minorHAnsi" w:hAnsiTheme="minorHAnsi" w:cstheme="minorHAnsi"/>
          <w:sz w:val="16"/>
        </w:rPr>
        <w:t xml:space="preserve"> In the second paragraph of such reassurance statements, Trump could then affirm his desire to pursue new burden-sharing arrangements with our allies. Regarding our Asian allies, he could start that conversation by acknowledging the facts about the serious expenditures that Japan and South Korea already provide to underwrite the costs of U.S. troop deployments in these two countries. Doing so would create the permissive conditions for renegotiations about upping their share. Regarding NATO, Trump could simply reaffirm existing policy; every ally should spend 2 percent of its budget on defense. No one would balk, incremental change would begin to happen, and Trump could declare victory. Second, to further reset relations with our allies, President Trump should moderate his hostile campaign pronouncements about free trade. Here in Seoul, business and government leaders fear the negative consequences for the South Korean economy of 45 percent tariffs on all Chinese goods, since Korean companies provide many of the parts for products assembled in China that are then sold to the United States. More generally, all of our allies in Europe and Asia would suffer from global economic declines triggered by a trade war between the two largest economies in the world. Trump needs to back away from these extreme ideas, which are gross violations of our own World Trade Organization obligations, and instead take a more pragmatic, evolutionary and cooperative approach. Trump also could reassure allies in Europe and Asia by continuing, not stopping, negotiations over the Transatlantic Trade and Investment Partnership (TTIP) with our European partners and agreeing to explore amendment — not complete abandonment — of the Trans-Pacific Partnership (TPP) in Asia. Prematurely walking away from the TPP full stop would be particularly insulting and destabilizing to our Asian partners who have already signed the agreement. President Trump must understand that our retreat from the TPP would create a vacuum for China to fill with its own Regional Comprehensive Economic Partnership. Third, President Trump could utter the words “democracy,” “freedom” or “liberty” when describing what makes our alliances special. As one senior Korean official told me this week, “Trump only talks about money, and never about values.” It might be too much to hope that President Trump might commit to promoting democracy abroad, but at least he could pledge to defend democracy abroad</w:t>
      </w:r>
      <w:r w:rsidRPr="001E663D">
        <w:rPr>
          <w:rFonts w:asciiTheme="minorHAnsi" w:hAnsiTheme="minorHAnsi" w:cstheme="minorHAnsi"/>
          <w:sz w:val="24"/>
          <w:u w:val="single"/>
        </w:rPr>
        <w:t>. Unlike some other foreign policy rethinks, signaling support for our alliances would not alienate Trump’s core electoral constituencies. On the contrary, public opinion polls show deep support for our alliances among the American people. And a reset with our allies would be cheap, requiring mostly rhetorical statements, confirming existing commitments and adding very few new resources.</w:t>
      </w:r>
      <w:r w:rsidRPr="001E663D">
        <w:rPr>
          <w:rFonts w:asciiTheme="minorHAnsi" w:hAnsiTheme="minorHAnsi" w:cstheme="minorHAnsi"/>
          <w:sz w:val="16"/>
        </w:rPr>
        <w:t xml:space="preserve"> So, for an easy and early win in his new administration, President Trump should focus first on resetting relations with our allies; Russia can wait.</w:t>
      </w:r>
    </w:p>
    <w:p w14:paraId="7EA97A88" w14:textId="77777777" w:rsidR="004B2899" w:rsidRPr="001E663D" w:rsidRDefault="004B2899" w:rsidP="004B2899">
      <w:pPr>
        <w:rPr>
          <w:rFonts w:asciiTheme="minorHAnsi" w:hAnsiTheme="minorHAnsi" w:cstheme="minorHAnsi"/>
        </w:rPr>
      </w:pPr>
    </w:p>
    <w:p w14:paraId="0887A1E6" w14:textId="77777777" w:rsidR="004B2899" w:rsidRPr="001E663D" w:rsidRDefault="004B2899">
      <w:pPr>
        <w:rPr>
          <w:rFonts w:asciiTheme="minorHAnsi" w:hAnsiTheme="minorHAnsi" w:cstheme="minorHAnsi"/>
        </w:rPr>
      </w:pPr>
    </w:p>
    <w:p w14:paraId="0720DE77" w14:textId="47E7E715" w:rsidR="004B2899" w:rsidRPr="001E663D" w:rsidRDefault="004B2899" w:rsidP="004B2899">
      <w:pPr>
        <w:pStyle w:val="Heading2"/>
        <w:rPr>
          <w:rFonts w:asciiTheme="minorHAnsi" w:hAnsiTheme="minorHAnsi" w:cstheme="minorHAnsi"/>
        </w:rPr>
      </w:pPr>
      <w:r w:rsidRPr="001E663D">
        <w:rPr>
          <w:rFonts w:asciiTheme="minorHAnsi" w:hAnsiTheme="minorHAnsi" w:cstheme="minorHAnsi"/>
        </w:rPr>
        <w:t>Internal Link</w:t>
      </w:r>
    </w:p>
    <w:p w14:paraId="2CB0E1CD" w14:textId="77777777" w:rsidR="004B2899" w:rsidRPr="001E663D" w:rsidRDefault="004B2899" w:rsidP="004B2899">
      <w:pPr>
        <w:pStyle w:val="Heading3"/>
        <w:rPr>
          <w:rFonts w:asciiTheme="minorHAnsi" w:hAnsiTheme="minorHAnsi" w:cstheme="minorHAnsi"/>
        </w:rPr>
      </w:pPr>
      <w:r w:rsidRPr="001E663D">
        <w:rPr>
          <w:rFonts w:asciiTheme="minorHAnsi" w:hAnsiTheme="minorHAnsi" w:cstheme="minorHAnsi"/>
        </w:rPr>
        <w:t>Arm Sales Key</w:t>
      </w:r>
    </w:p>
    <w:p w14:paraId="18D34EB7" w14:textId="77777777" w:rsidR="004B2899" w:rsidRPr="001E663D" w:rsidRDefault="004B2899" w:rsidP="004B2899">
      <w:pPr>
        <w:pStyle w:val="Heading4"/>
        <w:rPr>
          <w:rFonts w:asciiTheme="minorHAnsi" w:hAnsiTheme="minorHAnsi" w:cstheme="minorHAnsi"/>
        </w:rPr>
      </w:pPr>
      <w:r w:rsidRPr="001E663D">
        <w:rPr>
          <w:rFonts w:asciiTheme="minorHAnsi" w:hAnsiTheme="minorHAnsi" w:cstheme="minorHAnsi"/>
        </w:rPr>
        <w:t xml:space="preserve">Arms sales are </w:t>
      </w:r>
      <w:r w:rsidRPr="001E663D">
        <w:rPr>
          <w:rFonts w:asciiTheme="minorHAnsi" w:hAnsiTheme="minorHAnsi" w:cstheme="minorHAnsi"/>
          <w:u w:val="single"/>
        </w:rPr>
        <w:t xml:space="preserve">key </w:t>
      </w:r>
      <w:r w:rsidRPr="001E663D">
        <w:rPr>
          <w:rFonts w:asciiTheme="minorHAnsi" w:hAnsiTheme="minorHAnsi" w:cstheme="minorHAnsi"/>
        </w:rPr>
        <w:t xml:space="preserve">to </w:t>
      </w:r>
      <w:r w:rsidRPr="001E663D">
        <w:rPr>
          <w:rFonts w:asciiTheme="minorHAnsi" w:hAnsiTheme="minorHAnsi" w:cstheme="minorHAnsi"/>
          <w:u w:val="single"/>
        </w:rPr>
        <w:t>signaling</w:t>
      </w:r>
      <w:r w:rsidRPr="001E663D">
        <w:rPr>
          <w:rFonts w:asciiTheme="minorHAnsi" w:hAnsiTheme="minorHAnsi" w:cstheme="minorHAnsi"/>
        </w:rPr>
        <w:t>.</w:t>
      </w:r>
    </w:p>
    <w:p w14:paraId="7D7F82C4" w14:textId="77777777" w:rsidR="004B2899" w:rsidRPr="001E663D" w:rsidRDefault="004B2899" w:rsidP="004B2899">
      <w:pPr>
        <w:rPr>
          <w:rFonts w:asciiTheme="minorHAnsi" w:hAnsiTheme="minorHAnsi" w:cstheme="minorHAnsi"/>
        </w:rPr>
      </w:pPr>
      <w:r w:rsidRPr="001E663D">
        <w:rPr>
          <w:rFonts w:asciiTheme="minorHAnsi" w:hAnsiTheme="minorHAnsi" w:cstheme="minorHAnsi"/>
        </w:rPr>
        <w:t xml:space="preserve">Jennifer </w:t>
      </w:r>
      <w:r w:rsidRPr="001E663D">
        <w:rPr>
          <w:rStyle w:val="Style13ptBold"/>
          <w:rFonts w:asciiTheme="minorHAnsi" w:hAnsiTheme="minorHAnsi" w:cstheme="minorHAnsi"/>
        </w:rPr>
        <w:t>Spindel 18</w:t>
      </w:r>
      <w:r w:rsidRPr="001E663D">
        <w:rPr>
          <w:rFonts w:asciiTheme="minorHAnsi" w:hAnsiTheme="minorHAnsi" w:cstheme="minorHAnsi"/>
        </w:rPr>
        <w:t xml:space="preserve"> (Jennifer Spindel, at time of writing M.A., Political Science. University of Minnesota, now Ph.D., Political Science. University of Minnesota, May 2018, Assistant Professor, Department of International and Area Studies, OU, 5-2018, “Beyond Military Power: The Symbolic Politics of Conventional Weapons Transfers,” dissertation, University of Minnesota, Accessed: 7-10-2019 //kent – wh)</w:t>
      </w:r>
    </w:p>
    <w:p w14:paraId="1FC89390" w14:textId="77777777" w:rsidR="004B2899" w:rsidRPr="001E663D" w:rsidRDefault="004B2899" w:rsidP="004B2899">
      <w:pPr>
        <w:rPr>
          <w:rStyle w:val="StyleUnderline"/>
          <w:rFonts w:asciiTheme="minorHAnsi" w:hAnsiTheme="minorHAnsi" w:cstheme="minorHAnsi"/>
        </w:rPr>
      </w:pPr>
      <w:r w:rsidRPr="001E663D">
        <w:rPr>
          <w:rStyle w:val="StyleUnderline"/>
          <w:rFonts w:asciiTheme="minorHAnsi" w:hAnsiTheme="minorHAnsi" w:cstheme="minorHAnsi"/>
        </w:rPr>
        <w:t xml:space="preserve">The theory developed in this chapter presents an explanation of foreign policy based on a </w:t>
      </w:r>
      <w:r w:rsidRPr="001E663D">
        <w:rPr>
          <w:rStyle w:val="Emphasis"/>
          <w:rFonts w:asciiTheme="minorHAnsi" w:hAnsiTheme="minorHAnsi" w:cstheme="minorHAnsi"/>
        </w:rPr>
        <w:t>symbolic signaling mechanism</w:t>
      </w:r>
      <w:r w:rsidRPr="001E663D">
        <w:rPr>
          <w:rStyle w:val="StyleUnderline"/>
          <w:rFonts w:asciiTheme="minorHAnsi" w:hAnsiTheme="minorHAnsi" w:cstheme="minorHAnsi"/>
        </w:rPr>
        <w:t>.</w:t>
      </w:r>
      <w:r w:rsidRPr="001E663D">
        <w:rPr>
          <w:rFonts w:asciiTheme="minorHAnsi" w:hAnsiTheme="minorHAnsi" w:cstheme="minorHAnsi"/>
          <w:sz w:val="16"/>
        </w:rPr>
        <w:t xml:space="preserve"> </w:t>
      </w:r>
      <w:r w:rsidRPr="001E663D">
        <w:rPr>
          <w:rStyle w:val="StyleUnderline"/>
          <w:rFonts w:asciiTheme="minorHAnsi" w:hAnsiTheme="minorHAnsi" w:cstheme="minorHAnsi"/>
        </w:rPr>
        <w:t xml:space="preserve">States can, and often do, send signals that rely on </w:t>
      </w:r>
      <w:r w:rsidRPr="001E663D">
        <w:rPr>
          <w:rStyle w:val="Emphasis"/>
          <w:rFonts w:asciiTheme="minorHAnsi" w:hAnsiTheme="minorHAnsi" w:cstheme="minorHAnsi"/>
        </w:rPr>
        <w:t>symbols</w:t>
      </w:r>
      <w:r w:rsidRPr="001E663D">
        <w:rPr>
          <w:rStyle w:val="StyleUnderline"/>
          <w:rFonts w:asciiTheme="minorHAnsi" w:hAnsiTheme="minorHAnsi" w:cstheme="minorHAnsi"/>
        </w:rPr>
        <w:t xml:space="preserve">, rather than </w:t>
      </w:r>
      <w:r w:rsidRPr="001E663D">
        <w:rPr>
          <w:rStyle w:val="Emphasis"/>
          <w:rFonts w:asciiTheme="minorHAnsi" w:hAnsiTheme="minorHAnsi" w:cstheme="minorHAnsi"/>
        </w:rPr>
        <w:t>costly actions</w:t>
      </w:r>
      <w:r w:rsidRPr="001E663D">
        <w:rPr>
          <w:rStyle w:val="StyleUnderline"/>
          <w:rFonts w:asciiTheme="minorHAnsi" w:hAnsiTheme="minorHAnsi" w:cstheme="minorHAnsi"/>
        </w:rPr>
        <w:t>, and these signals matter because they have observable effects on states’ foreign policy behaviors</w:t>
      </w:r>
      <w:r w:rsidRPr="001E663D">
        <w:rPr>
          <w:rFonts w:asciiTheme="minorHAnsi" w:hAnsiTheme="minorHAnsi" w:cstheme="minorHAnsi"/>
          <w:sz w:val="16"/>
        </w:rPr>
        <w:t xml:space="preserve">. This type of signaling occupies the middle ground between the extremes of costly action and cheap talk: </w:t>
      </w:r>
      <w:r w:rsidRPr="001E663D">
        <w:rPr>
          <w:rStyle w:val="StyleUnderline"/>
          <w:rFonts w:asciiTheme="minorHAnsi" w:hAnsiTheme="minorHAnsi" w:cstheme="minorHAnsi"/>
        </w:rPr>
        <w:t>signals can come from social relationships and symbolic goods.1</w:t>
      </w:r>
      <w:r w:rsidRPr="001E663D">
        <w:rPr>
          <w:rFonts w:asciiTheme="minorHAnsi" w:hAnsiTheme="minorHAnsi" w:cstheme="minorHAnsi"/>
          <w:sz w:val="16"/>
        </w:rPr>
        <w:t xml:space="preserve">19 </w:t>
      </w:r>
      <w:r w:rsidRPr="001E663D">
        <w:rPr>
          <w:rStyle w:val="StyleUnderline"/>
          <w:rFonts w:asciiTheme="minorHAnsi" w:hAnsiTheme="minorHAnsi" w:cstheme="minorHAnsi"/>
        </w:rPr>
        <w:t>Weapons transfers</w:t>
      </w:r>
      <w:r w:rsidRPr="001E663D">
        <w:rPr>
          <w:rFonts w:asciiTheme="minorHAnsi" w:hAnsiTheme="minorHAnsi" w:cstheme="minorHAnsi"/>
          <w:sz w:val="16"/>
        </w:rPr>
        <w:t xml:space="preserve"> are not so exceptional that they are rare signals in international politics, nor are they so commonplace as to lose signaling meaning. They </w:t>
      </w:r>
      <w:r w:rsidRPr="001E663D">
        <w:rPr>
          <w:rStyle w:val="StyleUnderline"/>
          <w:rFonts w:asciiTheme="minorHAnsi" w:hAnsiTheme="minorHAnsi" w:cstheme="minorHAnsi"/>
        </w:rPr>
        <w:t xml:space="preserve">are instead common enough to be </w:t>
      </w:r>
      <w:r w:rsidRPr="001E663D">
        <w:rPr>
          <w:rStyle w:val="Emphasis"/>
          <w:rFonts w:asciiTheme="minorHAnsi" w:hAnsiTheme="minorHAnsi" w:cstheme="minorHAnsi"/>
        </w:rPr>
        <w:t>broadly comprehensible</w:t>
      </w:r>
      <w:r w:rsidRPr="001E663D">
        <w:rPr>
          <w:rStyle w:val="StyleUnderline"/>
          <w:rFonts w:asciiTheme="minorHAnsi" w:hAnsiTheme="minorHAnsi" w:cstheme="minorHAnsi"/>
        </w:rPr>
        <w:t xml:space="preserve">, but rare enough to have </w:t>
      </w:r>
      <w:r w:rsidRPr="001E663D">
        <w:rPr>
          <w:rStyle w:val="Emphasis"/>
          <w:rFonts w:asciiTheme="minorHAnsi" w:hAnsiTheme="minorHAnsi" w:cstheme="minorHAnsi"/>
        </w:rPr>
        <w:t>real foreign policy effects</w:t>
      </w:r>
      <w:r w:rsidRPr="001E663D">
        <w:rPr>
          <w:rFonts w:asciiTheme="minorHAnsi" w:hAnsiTheme="minorHAnsi" w:cstheme="minorHAnsi"/>
          <w:sz w:val="16"/>
        </w:rPr>
        <w:t xml:space="preserve">. Scholarship on signaling needs to be sensitive to context and contingency, and to the importance of shared meanings and understandings. Future research can identify other contexts where actors use social relationships and symbols to send political signals; I would suggest this type of signaling is not confined to weapons transfers, nor is it unique to international security.120 </w:t>
      </w:r>
      <w:r w:rsidRPr="001E663D">
        <w:rPr>
          <w:rStyle w:val="StyleUnderline"/>
          <w:rFonts w:asciiTheme="minorHAnsi" w:hAnsiTheme="minorHAnsi" w:cstheme="minorHAnsi"/>
        </w:rPr>
        <w:t xml:space="preserve">This theory also demonstrates the importance of political relationships in explaining foreign policy and international security. Foreign policy is a </w:t>
      </w:r>
      <w:r w:rsidRPr="001E663D">
        <w:rPr>
          <w:rStyle w:val="Emphasis"/>
          <w:rFonts w:asciiTheme="minorHAnsi" w:hAnsiTheme="minorHAnsi" w:cstheme="minorHAnsi"/>
        </w:rPr>
        <w:t>complex</w:t>
      </w:r>
      <w:r w:rsidRPr="001E663D">
        <w:rPr>
          <w:rStyle w:val="StyleUnderline"/>
          <w:rFonts w:asciiTheme="minorHAnsi" w:hAnsiTheme="minorHAnsi" w:cstheme="minorHAnsi"/>
        </w:rPr>
        <w:t xml:space="preserve"> and </w:t>
      </w:r>
      <w:r w:rsidRPr="001E663D">
        <w:rPr>
          <w:rStyle w:val="Emphasis"/>
          <w:rFonts w:asciiTheme="minorHAnsi" w:hAnsiTheme="minorHAnsi" w:cstheme="minorHAnsi"/>
        </w:rPr>
        <w:t>dynamic process</w:t>
      </w:r>
      <w:r w:rsidRPr="001E663D">
        <w:rPr>
          <w:rStyle w:val="StyleUnderline"/>
          <w:rFonts w:asciiTheme="minorHAnsi" w:hAnsiTheme="minorHAnsi" w:cstheme="minorHAnsi"/>
        </w:rPr>
        <w:t>, in which the past affects the present and the present will affect the futur</w:t>
      </w:r>
      <w:r w:rsidRPr="001E663D">
        <w:rPr>
          <w:rFonts w:asciiTheme="minorHAnsi" w:hAnsiTheme="minorHAnsi" w:cstheme="minorHAnsi"/>
          <w:sz w:val="16"/>
        </w:rPr>
        <w:t xml:space="preserve">e. To pull a dyad out of its historical and social context is to strip away relationships that matter for determining a state’s foreign policy choices. Further, states beyond the sender-receiver dyad matter. </w:t>
      </w:r>
      <w:r w:rsidRPr="001E663D">
        <w:rPr>
          <w:rStyle w:val="StyleUnderline"/>
          <w:rFonts w:asciiTheme="minorHAnsi" w:hAnsiTheme="minorHAnsi" w:cstheme="minorHAnsi"/>
        </w:rPr>
        <w:t xml:space="preserve">Whether through </w:t>
      </w:r>
      <w:r w:rsidRPr="001E663D">
        <w:rPr>
          <w:rStyle w:val="Emphasis"/>
          <w:rFonts w:asciiTheme="minorHAnsi" w:hAnsiTheme="minorHAnsi" w:cstheme="minorHAnsi"/>
        </w:rPr>
        <w:t>establishing hierarchies</w:t>
      </w:r>
      <w:r w:rsidRPr="001E663D">
        <w:rPr>
          <w:rStyle w:val="StyleUnderline"/>
          <w:rFonts w:asciiTheme="minorHAnsi" w:hAnsiTheme="minorHAnsi" w:cstheme="minorHAnsi"/>
        </w:rPr>
        <w:t xml:space="preserve">, or signaling to the receiver’s </w:t>
      </w:r>
      <w:r w:rsidRPr="001E663D">
        <w:rPr>
          <w:rStyle w:val="Emphasis"/>
          <w:rFonts w:asciiTheme="minorHAnsi" w:hAnsiTheme="minorHAnsi" w:cstheme="minorHAnsi"/>
        </w:rPr>
        <w:t>adversaries</w:t>
      </w:r>
      <w:r w:rsidRPr="001E663D">
        <w:rPr>
          <w:rStyle w:val="StyleUnderline"/>
          <w:rFonts w:asciiTheme="minorHAnsi" w:hAnsiTheme="minorHAnsi" w:cstheme="minorHAnsi"/>
        </w:rPr>
        <w:t>, weapons transfers affect and are affected by the policies in multiple states. Relationships are not exogenous to behavior, nor is behavior exogenous to relationships.1</w:t>
      </w:r>
      <w:r w:rsidRPr="001E663D">
        <w:rPr>
          <w:rFonts w:asciiTheme="minorHAnsi" w:hAnsiTheme="minorHAnsi" w:cstheme="minorHAnsi"/>
          <w:sz w:val="16"/>
        </w:rPr>
        <w:t xml:space="preserve">21 </w:t>
      </w:r>
      <w:r w:rsidRPr="001E663D">
        <w:rPr>
          <w:rStyle w:val="StyleUnderline"/>
          <w:rFonts w:asciiTheme="minorHAnsi" w:hAnsiTheme="minorHAnsi" w:cstheme="minorHAnsi"/>
        </w:rPr>
        <w:t>The emphasis on relationships throughout this project also shows just how much effort it takes to maintain them.</w:t>
      </w:r>
      <w:r w:rsidRPr="001E663D">
        <w:rPr>
          <w:rFonts w:asciiTheme="minorHAnsi" w:hAnsiTheme="minorHAnsi" w:cstheme="minorHAnsi"/>
          <w:sz w:val="16"/>
        </w:rPr>
        <w:t xml:space="preserve"> </w:t>
      </w:r>
      <w:r w:rsidRPr="001E663D">
        <w:rPr>
          <w:rStyle w:val="StyleUnderline"/>
          <w:rFonts w:asciiTheme="minorHAnsi" w:hAnsiTheme="minorHAnsi" w:cstheme="minorHAnsi"/>
        </w:rPr>
        <w:t xml:space="preserve">Maintaining relationships takes </w:t>
      </w:r>
      <w:r w:rsidRPr="001E663D">
        <w:rPr>
          <w:rStyle w:val="Emphasis"/>
          <w:rFonts w:asciiTheme="minorHAnsi" w:hAnsiTheme="minorHAnsi" w:cstheme="minorHAnsi"/>
        </w:rPr>
        <w:t>work</w:t>
      </w:r>
      <w:r w:rsidRPr="001E663D">
        <w:rPr>
          <w:rStyle w:val="StyleUnderline"/>
          <w:rFonts w:asciiTheme="minorHAnsi" w:hAnsiTheme="minorHAnsi" w:cstheme="minorHAnsi"/>
        </w:rPr>
        <w:t xml:space="preserve">, because </w:t>
      </w:r>
      <w:r w:rsidRPr="001E663D">
        <w:rPr>
          <w:rStyle w:val="Emphasis"/>
          <w:rFonts w:asciiTheme="minorHAnsi" w:hAnsiTheme="minorHAnsi" w:cstheme="minorHAnsi"/>
        </w:rPr>
        <w:t>the giver must constantly feed the ravenous beast.</w:t>
      </w:r>
      <w:r w:rsidRPr="001E663D">
        <w:rPr>
          <w:rFonts w:asciiTheme="minorHAnsi" w:hAnsiTheme="minorHAnsi" w:cstheme="minorHAnsi"/>
          <w:sz w:val="16"/>
        </w:rPr>
        <w:t xml:space="preserve"> Finally, </w:t>
      </w:r>
      <w:r w:rsidRPr="001E663D">
        <w:rPr>
          <w:rStyle w:val="StyleUnderline"/>
          <w:rFonts w:asciiTheme="minorHAnsi" w:hAnsiTheme="minorHAnsi" w:cstheme="minorHAnsi"/>
        </w:rPr>
        <w:t xml:space="preserve">by treating arms as both </w:t>
      </w:r>
      <w:r w:rsidRPr="001E663D">
        <w:rPr>
          <w:rStyle w:val="Emphasis"/>
          <w:rFonts w:asciiTheme="minorHAnsi" w:hAnsiTheme="minorHAnsi" w:cstheme="minorHAnsi"/>
        </w:rPr>
        <w:t>military tool and symbol</w:t>
      </w:r>
      <w:r w:rsidRPr="001E663D">
        <w:rPr>
          <w:rStyle w:val="StyleUnderline"/>
          <w:rFonts w:asciiTheme="minorHAnsi" w:hAnsiTheme="minorHAnsi" w:cstheme="minorHAnsi"/>
        </w:rPr>
        <w:t>, this chapter shows the promise of linking materialist and constructivist approaches to international security. A</w:t>
      </w:r>
      <w:r w:rsidRPr="001E663D">
        <w:rPr>
          <w:rFonts w:asciiTheme="minorHAnsi" w:hAnsiTheme="minorHAnsi" w:cstheme="minorHAnsi"/>
          <w:sz w:val="16"/>
        </w:rPr>
        <w:t xml:space="preserve">ddressing both dimensions of weapons shows that perceptions of relative power are a function of both military capabilities and relationships with other states. </w:t>
      </w:r>
      <w:r w:rsidRPr="001E663D">
        <w:rPr>
          <w:rStyle w:val="StyleUnderline"/>
          <w:rFonts w:asciiTheme="minorHAnsi" w:hAnsiTheme="minorHAnsi" w:cstheme="minorHAnsi"/>
        </w:rPr>
        <w:t xml:space="preserve">Weapons transfers serve the </w:t>
      </w:r>
      <w:r w:rsidRPr="001E663D">
        <w:rPr>
          <w:rStyle w:val="Emphasis"/>
          <w:rFonts w:asciiTheme="minorHAnsi" w:hAnsiTheme="minorHAnsi" w:cstheme="minorHAnsi"/>
        </w:rPr>
        <w:t>vital role</w:t>
      </w:r>
      <w:r w:rsidRPr="001E663D">
        <w:rPr>
          <w:rStyle w:val="StyleUnderline"/>
          <w:rFonts w:asciiTheme="minorHAnsi" w:hAnsiTheme="minorHAnsi" w:cstheme="minorHAnsi"/>
        </w:rPr>
        <w:t xml:space="preserve"> of </w:t>
      </w:r>
      <w:r w:rsidRPr="001E663D">
        <w:rPr>
          <w:rStyle w:val="Emphasis"/>
          <w:rFonts w:asciiTheme="minorHAnsi" w:hAnsiTheme="minorHAnsi" w:cstheme="minorHAnsi"/>
        </w:rPr>
        <w:t>signaling</w:t>
      </w:r>
      <w:r w:rsidRPr="001E663D">
        <w:rPr>
          <w:rStyle w:val="StyleUnderline"/>
          <w:rFonts w:asciiTheme="minorHAnsi" w:hAnsiTheme="minorHAnsi" w:cstheme="minorHAnsi"/>
        </w:rPr>
        <w:t xml:space="preserve"> and </w:t>
      </w:r>
      <w:r w:rsidRPr="001E663D">
        <w:rPr>
          <w:rStyle w:val="Emphasis"/>
          <w:rFonts w:asciiTheme="minorHAnsi" w:hAnsiTheme="minorHAnsi" w:cstheme="minorHAnsi"/>
        </w:rPr>
        <w:t>clarifying</w:t>
      </w:r>
      <w:r w:rsidRPr="001E663D">
        <w:rPr>
          <w:rStyle w:val="StyleUnderline"/>
          <w:rFonts w:asciiTheme="minorHAnsi" w:hAnsiTheme="minorHAnsi" w:cstheme="minorHAnsi"/>
        </w:rPr>
        <w:t xml:space="preserve"> these political relationships.</w:t>
      </w:r>
      <w:r w:rsidRPr="001E663D">
        <w:rPr>
          <w:rFonts w:asciiTheme="minorHAnsi" w:hAnsiTheme="minorHAnsi" w:cstheme="minorHAnsi"/>
          <w:sz w:val="16"/>
        </w:rPr>
        <w:t xml:space="preserve"> Combined with the focus on relationships, this work shows how </w:t>
      </w:r>
      <w:r w:rsidRPr="001E663D">
        <w:rPr>
          <w:rStyle w:val="StyleUnderline"/>
          <w:rFonts w:asciiTheme="minorHAnsi" w:hAnsiTheme="minorHAnsi" w:cstheme="minorHAnsi"/>
        </w:rPr>
        <w:t xml:space="preserve">international actors use </w:t>
      </w:r>
      <w:r w:rsidRPr="001E663D">
        <w:rPr>
          <w:rStyle w:val="Emphasis"/>
          <w:rFonts w:asciiTheme="minorHAnsi" w:hAnsiTheme="minorHAnsi" w:cstheme="minorHAnsi"/>
        </w:rPr>
        <w:t>symbols</w:t>
      </w:r>
      <w:r w:rsidRPr="001E663D">
        <w:rPr>
          <w:rStyle w:val="StyleUnderline"/>
          <w:rFonts w:asciiTheme="minorHAnsi" w:hAnsiTheme="minorHAnsi" w:cstheme="minorHAnsi"/>
        </w:rPr>
        <w:t xml:space="preserve"> and </w:t>
      </w:r>
      <w:r w:rsidRPr="001E663D">
        <w:rPr>
          <w:rStyle w:val="Emphasis"/>
          <w:rFonts w:asciiTheme="minorHAnsi" w:hAnsiTheme="minorHAnsi" w:cstheme="minorHAnsi"/>
        </w:rPr>
        <w:t>signals</w:t>
      </w:r>
      <w:r w:rsidRPr="001E663D">
        <w:rPr>
          <w:rStyle w:val="StyleUnderline"/>
          <w:rFonts w:asciiTheme="minorHAnsi" w:hAnsiTheme="minorHAnsi" w:cstheme="minorHAnsi"/>
        </w:rPr>
        <w:t xml:space="preserve"> to make and unmake relations that constitute world politics.</w:t>
      </w:r>
    </w:p>
    <w:p w14:paraId="6CD1C69D" w14:textId="77777777" w:rsidR="004B2899" w:rsidRPr="001E663D" w:rsidRDefault="004B2899" w:rsidP="004B2899">
      <w:pPr>
        <w:rPr>
          <w:rFonts w:asciiTheme="minorHAnsi" w:hAnsiTheme="minorHAnsi" w:cstheme="minorHAnsi"/>
        </w:rPr>
      </w:pPr>
    </w:p>
    <w:p w14:paraId="46BD63EE" w14:textId="77777777" w:rsidR="004B2899" w:rsidRPr="001E663D" w:rsidRDefault="004B2899" w:rsidP="004B2899">
      <w:pPr>
        <w:pStyle w:val="Heading4"/>
        <w:rPr>
          <w:rFonts w:asciiTheme="minorHAnsi" w:hAnsiTheme="minorHAnsi" w:cstheme="minorHAnsi"/>
        </w:rPr>
      </w:pPr>
      <w:r w:rsidRPr="001E663D">
        <w:rPr>
          <w:rFonts w:asciiTheme="minorHAnsi" w:hAnsiTheme="minorHAnsi" w:cstheme="minorHAnsi"/>
        </w:rPr>
        <w:t xml:space="preserve">Transfer of </w:t>
      </w:r>
      <w:r w:rsidRPr="001E663D">
        <w:rPr>
          <w:rFonts w:asciiTheme="minorHAnsi" w:hAnsiTheme="minorHAnsi" w:cstheme="minorHAnsi"/>
          <w:u w:val="single"/>
        </w:rPr>
        <w:t>prestigious weapons</w:t>
      </w:r>
      <w:r w:rsidRPr="001E663D">
        <w:rPr>
          <w:rFonts w:asciiTheme="minorHAnsi" w:hAnsiTheme="minorHAnsi" w:cstheme="minorHAnsi"/>
        </w:rPr>
        <w:t xml:space="preserve"> is </w:t>
      </w:r>
      <w:r w:rsidRPr="001E663D">
        <w:rPr>
          <w:rFonts w:asciiTheme="minorHAnsi" w:hAnsiTheme="minorHAnsi" w:cstheme="minorHAnsi"/>
          <w:u w:val="single"/>
        </w:rPr>
        <w:t>critical</w:t>
      </w:r>
      <w:r w:rsidRPr="001E663D">
        <w:rPr>
          <w:rFonts w:asciiTheme="minorHAnsi" w:hAnsiTheme="minorHAnsi" w:cstheme="minorHAnsi"/>
        </w:rPr>
        <w:t xml:space="preserve"> to alliance signaling.</w:t>
      </w:r>
    </w:p>
    <w:p w14:paraId="6AAF74B4" w14:textId="77777777" w:rsidR="004B2899" w:rsidRPr="001E663D" w:rsidRDefault="004B2899" w:rsidP="004B2899">
      <w:pPr>
        <w:rPr>
          <w:rFonts w:asciiTheme="minorHAnsi" w:hAnsiTheme="minorHAnsi" w:cstheme="minorHAnsi"/>
        </w:rPr>
      </w:pPr>
      <w:r w:rsidRPr="001E663D">
        <w:rPr>
          <w:rFonts w:asciiTheme="minorHAnsi" w:hAnsiTheme="minorHAnsi" w:cstheme="minorHAnsi"/>
        </w:rPr>
        <w:t xml:space="preserve">Jennifer </w:t>
      </w:r>
      <w:r w:rsidRPr="001E663D">
        <w:rPr>
          <w:rStyle w:val="Style13ptBold"/>
          <w:rFonts w:asciiTheme="minorHAnsi" w:hAnsiTheme="minorHAnsi" w:cstheme="minorHAnsi"/>
        </w:rPr>
        <w:t>Spindel 18</w:t>
      </w:r>
      <w:r w:rsidRPr="001E663D">
        <w:rPr>
          <w:rFonts w:asciiTheme="minorHAnsi" w:hAnsiTheme="minorHAnsi" w:cstheme="minorHAnsi"/>
        </w:rPr>
        <w:t xml:space="preserve"> (Jennifer Spindel, at time of writing M.A., Political Science. University of Minnesota, now Ph.D., Political Science. University of Minnesota, May 2018, Assistant Professor, Department of International and Area Studies, OU, 5-2018, “Beyond Military Power: The Symbolic Politics of Conventional Weapons Transfers,” dissertation, University of Minnesota, Accessed: 7-10-2019 //kent – wh)</w:t>
      </w:r>
    </w:p>
    <w:p w14:paraId="681D1606" w14:textId="77777777" w:rsidR="004B2899" w:rsidRPr="001E663D" w:rsidRDefault="004B2899" w:rsidP="004B2899">
      <w:pPr>
        <w:rPr>
          <w:rStyle w:val="StyleUnderline"/>
          <w:rFonts w:asciiTheme="minorHAnsi" w:hAnsiTheme="minorHAnsi" w:cstheme="minorHAnsi"/>
        </w:rPr>
      </w:pPr>
      <w:r w:rsidRPr="001E663D">
        <w:rPr>
          <w:rStyle w:val="StyleUnderline"/>
          <w:rFonts w:asciiTheme="minorHAnsi" w:hAnsiTheme="minorHAnsi" w:cstheme="minorHAnsi"/>
        </w:rPr>
        <w:t xml:space="preserve">I observed the importance of perceptions in creating </w:t>
      </w:r>
      <w:r w:rsidRPr="001E663D">
        <w:rPr>
          <w:rStyle w:val="Emphasis"/>
          <w:rFonts w:asciiTheme="minorHAnsi" w:hAnsiTheme="minorHAnsi" w:cstheme="minorHAnsi"/>
        </w:rPr>
        <w:t>prestige</w:t>
      </w:r>
      <w:r w:rsidRPr="001E663D">
        <w:rPr>
          <w:rStyle w:val="StyleUnderline"/>
          <w:rFonts w:asciiTheme="minorHAnsi" w:hAnsiTheme="minorHAnsi" w:cstheme="minorHAnsi"/>
        </w:rPr>
        <w:t xml:space="preserve"> during fieldwork at two international weapons shows</w:t>
      </w:r>
      <w:r w:rsidRPr="001E663D">
        <w:rPr>
          <w:rFonts w:asciiTheme="minorHAnsi" w:hAnsiTheme="minorHAnsi" w:cstheme="minorHAnsi"/>
          <w:sz w:val="16"/>
        </w:rPr>
        <w:t xml:space="preserve">. Many manufacturers tried to portray their weapons as particularly important by unveiling them at a designated time during the show, drawing significant crowds and creating an air of excitement by pumping music through nearby speakers, or using security ropes to allow only important visitors – usually in military uniforms or other official-looking attendees – nearest to the weapon. During an outdoor demonstration of a number of weapons, the “coolness” factor of an armored vehicle was enhanced through a hard rock soundtrack. The tempo of the music was used to manipulate the audience’s perceptions of the weapon on display, and varied based on how much perceptions of different weapons needed to be manipulated.72 More mundane weapons, like a firetruck and a fueling vehicle, were accompanied by explosions, to get the audience to pay attention and to associate these weapons with the battlefield, rather than support roles. Throughout the convention halls, brochures touted specific capabilities or linked a particular weapon to a known prestigious weapon. For example, Finnish arms company Patria emphasized its integration of weapons systems in its Armored Modular Vehicle as providing “the digital backbone for 21st century soldiers,” perhaps trying to portray this armored vehicle – usually not very technologically sophisticated – as at the technological cutting edge, and thus prestigious. </w:t>
      </w:r>
      <w:r w:rsidRPr="001E663D">
        <w:rPr>
          <w:rStyle w:val="StyleUnderline"/>
          <w:rFonts w:asciiTheme="minorHAnsi" w:hAnsiTheme="minorHAnsi" w:cstheme="minorHAnsi"/>
        </w:rPr>
        <w:t>The concept of prestige is not reducible to the economic cost of the weapons transfer. First, states often give weapons at free or significantly discounted rates to friends and allies</w:t>
      </w:r>
      <w:r w:rsidRPr="001E663D">
        <w:rPr>
          <w:rFonts w:asciiTheme="minorHAnsi" w:hAnsiTheme="minorHAnsi" w:cstheme="minorHAnsi"/>
          <w:sz w:val="16"/>
        </w:rPr>
        <w:t xml:space="preserve">. </w:t>
      </w:r>
      <w:r w:rsidRPr="001E663D">
        <w:rPr>
          <w:rStyle w:val="StyleUnderline"/>
          <w:rFonts w:asciiTheme="minorHAnsi" w:hAnsiTheme="minorHAnsi" w:cstheme="minorHAnsi"/>
        </w:rPr>
        <w:t>Second, there is no agreed upon way to calculate cost.</w:t>
      </w:r>
      <w:r w:rsidRPr="001E663D">
        <w:rPr>
          <w:rFonts w:asciiTheme="minorHAnsi" w:hAnsiTheme="minorHAnsi" w:cstheme="minorHAnsi"/>
          <w:sz w:val="16"/>
        </w:rPr>
        <w:t xml:space="preserve"> For example, the AGM-154 Joint Standoff Weapon, produced by Raytheon, has an acquisition cost of $3.3 billion. But because the Navy and Air Force ordered 12,000 missiles the per-unit production cost is $246,585.73 By contrast, General Dynamic’s M1A1 Abrams Tank has a per-unit cost of $2.38 million.74 The Abrams tank, though a useful main battle tank, was first produced in the 1970s, where as the JSOW is a brand-new missile. Determining prestige based on cost would be misleading in this case. </w:t>
      </w:r>
      <w:r w:rsidRPr="001E663D">
        <w:rPr>
          <w:rStyle w:val="StyleUnderline"/>
          <w:rFonts w:asciiTheme="minorHAnsi" w:hAnsiTheme="minorHAnsi" w:cstheme="minorHAnsi"/>
        </w:rPr>
        <w:t xml:space="preserve">Further, some transfer agreements include contracts for maintenance and/or spare parts. This would increase the value of the transfer, but would not indicate anything about prestige.75 Prestige is a </w:t>
      </w:r>
      <w:r w:rsidRPr="001E663D">
        <w:rPr>
          <w:rStyle w:val="Emphasis"/>
          <w:rFonts w:asciiTheme="minorHAnsi" w:hAnsiTheme="minorHAnsi" w:cstheme="minorHAnsi"/>
        </w:rPr>
        <w:t>heuristic</w:t>
      </w:r>
      <w:r w:rsidRPr="001E663D">
        <w:rPr>
          <w:rStyle w:val="StyleUnderline"/>
          <w:rFonts w:asciiTheme="minorHAnsi" w:hAnsiTheme="minorHAnsi" w:cstheme="minorHAnsi"/>
        </w:rPr>
        <w:t xml:space="preserve"> used by a variety of actors to make inferences about the </w:t>
      </w:r>
      <w:r w:rsidRPr="001E663D">
        <w:rPr>
          <w:rStyle w:val="Emphasis"/>
          <w:rFonts w:asciiTheme="minorHAnsi" w:hAnsiTheme="minorHAnsi" w:cstheme="minorHAnsi"/>
        </w:rPr>
        <w:t>future relationship</w:t>
      </w:r>
      <w:r w:rsidRPr="001E663D">
        <w:rPr>
          <w:rStyle w:val="StyleUnderline"/>
          <w:rFonts w:asciiTheme="minorHAnsi" w:hAnsiTheme="minorHAnsi" w:cstheme="minorHAnsi"/>
        </w:rPr>
        <w:t xml:space="preserve"> between the sending and receiving states.</w:t>
      </w:r>
      <w:r w:rsidRPr="001E663D">
        <w:rPr>
          <w:rFonts w:asciiTheme="minorHAnsi" w:hAnsiTheme="minorHAnsi" w:cstheme="minorHAnsi"/>
          <w:sz w:val="16"/>
        </w:rPr>
        <w:t xml:space="preserve"> This heuristic suggests that </w:t>
      </w:r>
      <w:r w:rsidRPr="001E663D">
        <w:rPr>
          <w:rStyle w:val="StyleUnderline"/>
          <w:rFonts w:asciiTheme="minorHAnsi" w:hAnsiTheme="minorHAnsi" w:cstheme="minorHAnsi"/>
        </w:rPr>
        <w:t xml:space="preserve">higher prestige weapons signify a </w:t>
      </w:r>
      <w:r w:rsidRPr="001E663D">
        <w:rPr>
          <w:rStyle w:val="Emphasis"/>
          <w:rFonts w:asciiTheme="minorHAnsi" w:hAnsiTheme="minorHAnsi" w:cstheme="minorHAnsi"/>
        </w:rPr>
        <w:t>greater relationship</w:t>
      </w:r>
      <w:r w:rsidRPr="001E663D">
        <w:rPr>
          <w:rStyle w:val="StyleUnderline"/>
          <w:rFonts w:asciiTheme="minorHAnsi" w:hAnsiTheme="minorHAnsi" w:cstheme="minorHAnsi"/>
        </w:rPr>
        <w:t xml:space="preserve"> to come; states woo one another with the prettiest, most attention-grabbing weapons.</w:t>
      </w:r>
      <w:r w:rsidRPr="001E663D">
        <w:rPr>
          <w:rFonts w:asciiTheme="minorHAnsi" w:hAnsiTheme="minorHAnsi" w:cstheme="minorHAnsi"/>
          <w:sz w:val="16"/>
        </w:rPr>
        <w:t xml:space="preserve"> Different types of weapons – like gifts between two individuals – reflect the weight of the relationship, and change in type and/or amount as the closeness between the states changes.76 </w:t>
      </w:r>
      <w:r w:rsidRPr="001E663D">
        <w:rPr>
          <w:rStyle w:val="StyleUnderline"/>
          <w:rFonts w:asciiTheme="minorHAnsi" w:hAnsiTheme="minorHAnsi" w:cstheme="minorHAnsi"/>
        </w:rPr>
        <w:t xml:space="preserve">Weapons are certainly valuable for their military functions, but the symbol of prestigious weapons is a way of </w:t>
      </w:r>
      <w:r w:rsidRPr="001E663D">
        <w:rPr>
          <w:rStyle w:val="Emphasis"/>
          <w:rFonts w:asciiTheme="minorHAnsi" w:hAnsiTheme="minorHAnsi" w:cstheme="minorHAnsi"/>
        </w:rPr>
        <w:t>distinguishing allies from non-allies</w:t>
      </w:r>
      <w:r w:rsidRPr="001E663D">
        <w:rPr>
          <w:rStyle w:val="StyleUnderline"/>
          <w:rFonts w:asciiTheme="minorHAnsi" w:hAnsiTheme="minorHAnsi" w:cstheme="minorHAnsi"/>
        </w:rPr>
        <w:t xml:space="preserve">,77 can be an invitation to a </w:t>
      </w:r>
      <w:r w:rsidRPr="001E663D">
        <w:rPr>
          <w:rStyle w:val="Emphasis"/>
          <w:rFonts w:asciiTheme="minorHAnsi" w:hAnsiTheme="minorHAnsi" w:cstheme="minorHAnsi"/>
        </w:rPr>
        <w:t>closer relationship</w:t>
      </w:r>
      <w:r w:rsidRPr="001E663D">
        <w:rPr>
          <w:rStyle w:val="StyleUnderline"/>
          <w:rFonts w:asciiTheme="minorHAnsi" w:hAnsiTheme="minorHAnsi" w:cstheme="minorHAnsi"/>
        </w:rPr>
        <w:t xml:space="preserve">,78 and is an expression of the sender’s </w:t>
      </w:r>
      <w:r w:rsidRPr="001E663D">
        <w:rPr>
          <w:rStyle w:val="Emphasis"/>
          <w:rFonts w:asciiTheme="minorHAnsi" w:hAnsiTheme="minorHAnsi" w:cstheme="minorHAnsi"/>
        </w:rPr>
        <w:t>perception</w:t>
      </w:r>
      <w:r w:rsidRPr="001E663D">
        <w:rPr>
          <w:rStyle w:val="StyleUnderline"/>
          <w:rFonts w:asciiTheme="minorHAnsi" w:hAnsiTheme="minorHAnsi" w:cstheme="minorHAnsi"/>
        </w:rPr>
        <w:t xml:space="preserve"> of the receiver</w:t>
      </w:r>
      <w:r w:rsidRPr="001E663D">
        <w:rPr>
          <w:rFonts w:asciiTheme="minorHAnsi" w:hAnsiTheme="minorHAnsi" w:cstheme="minorHAnsi"/>
          <w:sz w:val="16"/>
        </w:rPr>
        <w:t xml:space="preserve">.79 </w:t>
      </w:r>
      <w:r w:rsidRPr="001E663D">
        <w:rPr>
          <w:rStyle w:val="StyleUnderline"/>
          <w:rFonts w:asciiTheme="minorHAnsi" w:hAnsiTheme="minorHAnsi" w:cstheme="minorHAnsi"/>
        </w:rPr>
        <w:t xml:space="preserve">Prestigious weapons are a </w:t>
      </w:r>
      <w:r w:rsidRPr="001E663D">
        <w:rPr>
          <w:rStyle w:val="Emphasis"/>
          <w:rFonts w:asciiTheme="minorHAnsi" w:hAnsiTheme="minorHAnsi" w:cstheme="minorHAnsi"/>
        </w:rPr>
        <w:t>visible signal</w:t>
      </w:r>
      <w:r w:rsidRPr="001E663D">
        <w:rPr>
          <w:rStyle w:val="StyleUnderline"/>
          <w:rFonts w:asciiTheme="minorHAnsi" w:hAnsiTheme="minorHAnsi" w:cstheme="minorHAnsi"/>
        </w:rPr>
        <w:t xml:space="preserve"> of </w:t>
      </w:r>
      <w:r w:rsidRPr="001E663D">
        <w:rPr>
          <w:rStyle w:val="Emphasis"/>
          <w:rFonts w:asciiTheme="minorHAnsi" w:hAnsiTheme="minorHAnsi" w:cstheme="minorHAnsi"/>
        </w:rPr>
        <w:t>commitment</w:t>
      </w:r>
      <w:r w:rsidRPr="001E663D">
        <w:rPr>
          <w:rStyle w:val="StyleUnderline"/>
          <w:rFonts w:asciiTheme="minorHAnsi" w:hAnsiTheme="minorHAnsi" w:cstheme="minorHAnsi"/>
        </w:rPr>
        <w:t xml:space="preserve"> and </w:t>
      </w:r>
      <w:r w:rsidRPr="001E663D">
        <w:rPr>
          <w:rStyle w:val="Emphasis"/>
          <w:rFonts w:asciiTheme="minorHAnsi" w:hAnsiTheme="minorHAnsi" w:cstheme="minorHAnsi"/>
        </w:rPr>
        <w:t>interest</w:t>
      </w:r>
      <w:r w:rsidRPr="001E663D">
        <w:rPr>
          <w:rStyle w:val="StyleUnderline"/>
          <w:rFonts w:asciiTheme="minorHAnsi" w:hAnsiTheme="minorHAnsi" w:cstheme="minorHAnsi"/>
        </w:rPr>
        <w:t>, and states are therefore more circumspect in transferring these weapons</w:t>
      </w:r>
      <w:r w:rsidRPr="001E663D">
        <w:rPr>
          <w:rFonts w:asciiTheme="minorHAnsi" w:hAnsiTheme="minorHAnsi" w:cstheme="minorHAnsi"/>
          <w:sz w:val="16"/>
        </w:rPr>
        <w:t xml:space="preserve">. Less prestigious weapons are more likely to be transferred because they don’t signal a deep commitment; they are one of the means states have for expressing potential interest. Low prestige doesn’t mean that the weapon is devoid of use: support weapons like transport aircraft or armored personnel carriers are essential for both offensive and defensive operations. But </w:t>
      </w:r>
      <w:r w:rsidRPr="001E663D">
        <w:rPr>
          <w:rStyle w:val="StyleUnderline"/>
          <w:rFonts w:asciiTheme="minorHAnsi" w:hAnsiTheme="minorHAnsi" w:cstheme="minorHAnsi"/>
        </w:rPr>
        <w:t xml:space="preserve">because every state that has a functioning military needs to pay attention to the “tail” in the tooth-to-tail ratio, the transfer of low prestige weapons is not nearly as noticeable and does not </w:t>
      </w:r>
      <w:r w:rsidRPr="001E663D">
        <w:rPr>
          <w:rStyle w:val="Emphasis"/>
          <w:rFonts w:asciiTheme="minorHAnsi" w:hAnsiTheme="minorHAnsi" w:cstheme="minorHAnsi"/>
        </w:rPr>
        <w:t>constitute a political relationship</w:t>
      </w:r>
      <w:r w:rsidRPr="001E663D">
        <w:rPr>
          <w:rStyle w:val="StyleUnderline"/>
          <w:rFonts w:asciiTheme="minorHAnsi" w:hAnsiTheme="minorHAnsi" w:cstheme="minorHAnsi"/>
        </w:rPr>
        <w:t xml:space="preserve"> in the same way as high prestige weapons.</w:t>
      </w:r>
      <w:r w:rsidRPr="001E663D">
        <w:rPr>
          <w:rFonts w:asciiTheme="minorHAnsi" w:hAnsiTheme="minorHAnsi" w:cstheme="minorHAnsi"/>
          <w:sz w:val="16"/>
        </w:rPr>
        <w:t xml:space="preserve"> Treating prestige as a heuristic is in line with the cognitive psychology literature that reminds us that </w:t>
      </w:r>
      <w:r w:rsidRPr="001E663D">
        <w:rPr>
          <w:rStyle w:val="StyleUnderline"/>
          <w:rFonts w:asciiTheme="minorHAnsi" w:hAnsiTheme="minorHAnsi" w:cstheme="minorHAnsi"/>
        </w:rPr>
        <w:t>individuals use heuristic principles to reduce the complex task of assessing probability and predicting outcomes, especially in situations of high uncertainty</w:t>
      </w:r>
      <w:r w:rsidRPr="001E663D">
        <w:rPr>
          <w:rFonts w:asciiTheme="minorHAnsi" w:hAnsiTheme="minorHAnsi" w:cstheme="minorHAnsi"/>
          <w:sz w:val="16"/>
        </w:rPr>
        <w:t xml:space="preserve">.80 </w:t>
      </w:r>
      <w:r w:rsidRPr="001E663D">
        <w:rPr>
          <w:rStyle w:val="StyleUnderline"/>
          <w:rFonts w:asciiTheme="minorHAnsi" w:hAnsiTheme="minorHAnsi" w:cstheme="minorHAnsi"/>
        </w:rPr>
        <w:t xml:space="preserve">Weapons prestige functions as a </w:t>
      </w:r>
      <w:r w:rsidRPr="001E663D">
        <w:rPr>
          <w:rStyle w:val="Emphasis"/>
          <w:rFonts w:asciiTheme="minorHAnsi" w:hAnsiTheme="minorHAnsi" w:cstheme="minorHAnsi"/>
        </w:rPr>
        <w:t>representative</w:t>
      </w:r>
      <w:r w:rsidRPr="001E663D">
        <w:rPr>
          <w:rStyle w:val="StyleUnderline"/>
          <w:rFonts w:asciiTheme="minorHAnsi" w:hAnsiTheme="minorHAnsi" w:cstheme="minorHAnsi"/>
        </w:rPr>
        <w:t xml:space="preserve"> and an </w:t>
      </w:r>
      <w:r w:rsidRPr="001E663D">
        <w:rPr>
          <w:rStyle w:val="Emphasis"/>
          <w:rFonts w:asciiTheme="minorHAnsi" w:hAnsiTheme="minorHAnsi" w:cstheme="minorHAnsi"/>
        </w:rPr>
        <w:t>availability heuristic</w:t>
      </w:r>
      <w:r w:rsidRPr="001E663D">
        <w:rPr>
          <w:rStyle w:val="StyleUnderline"/>
          <w:rFonts w:asciiTheme="minorHAnsi" w:hAnsiTheme="minorHAnsi" w:cstheme="minorHAnsi"/>
        </w:rPr>
        <w:t>: it is the cue by which states reduce complex inputs about the future</w:t>
      </w:r>
      <w:r w:rsidRPr="001E663D">
        <w:rPr>
          <w:rFonts w:asciiTheme="minorHAnsi" w:hAnsiTheme="minorHAnsi" w:cstheme="minorHAnsi"/>
          <w:sz w:val="16"/>
        </w:rPr>
        <w:t xml:space="preserve">.81 In this case, cognitive psychology applies as much to the state as to individuals. </w:t>
      </w:r>
      <w:r w:rsidRPr="001E663D">
        <w:rPr>
          <w:rStyle w:val="StyleUnderline"/>
          <w:rFonts w:asciiTheme="minorHAnsi" w:hAnsiTheme="minorHAnsi" w:cstheme="minorHAnsi"/>
        </w:rPr>
        <w:t>States are composed of individuals, and we know that people reflect on their lifetime of experiences in making associations between particular actions as part of a larger class of actions.82 This process should be compounded in states because of both institutional and national memories</w:t>
      </w:r>
      <w:r w:rsidRPr="001E663D">
        <w:rPr>
          <w:rFonts w:asciiTheme="minorHAnsi" w:hAnsiTheme="minorHAnsi" w:cstheme="minorHAnsi"/>
          <w:sz w:val="16"/>
        </w:rPr>
        <w:t xml:space="preserve">: while an individual will rely on events from her lifetime, states institutions and bureaucracies effectively increase the “lifetime” of events on which individuals can rely for making these judgments. Further, </w:t>
      </w:r>
      <w:r w:rsidRPr="001E663D">
        <w:rPr>
          <w:rStyle w:val="StyleUnderline"/>
          <w:rFonts w:asciiTheme="minorHAnsi" w:hAnsiTheme="minorHAnsi" w:cstheme="minorHAnsi"/>
        </w:rPr>
        <w:t xml:space="preserve">the actors involved as the individual, bureaucratic, and state-level decision-making process are especially attentive to </w:t>
      </w:r>
      <w:r w:rsidRPr="001E663D">
        <w:rPr>
          <w:rStyle w:val="Emphasis"/>
          <w:rFonts w:asciiTheme="minorHAnsi" w:hAnsiTheme="minorHAnsi" w:cstheme="minorHAnsi"/>
        </w:rPr>
        <w:t>signaling</w:t>
      </w:r>
      <w:r w:rsidRPr="001E663D">
        <w:rPr>
          <w:rStyle w:val="StyleUnderline"/>
          <w:rFonts w:asciiTheme="minorHAnsi" w:hAnsiTheme="minorHAnsi" w:cstheme="minorHAnsi"/>
        </w:rPr>
        <w:t xml:space="preserve"> and </w:t>
      </w:r>
      <w:r w:rsidRPr="001E663D">
        <w:rPr>
          <w:rStyle w:val="Emphasis"/>
          <w:rFonts w:asciiTheme="minorHAnsi" w:hAnsiTheme="minorHAnsi" w:cstheme="minorHAnsi"/>
        </w:rPr>
        <w:t>intentions</w:t>
      </w:r>
      <w:r w:rsidRPr="001E663D">
        <w:rPr>
          <w:rStyle w:val="StyleUnderline"/>
          <w:rFonts w:asciiTheme="minorHAnsi" w:hAnsiTheme="minorHAnsi" w:cstheme="minorHAnsi"/>
        </w:rPr>
        <w:t xml:space="preserve">, increasing the salience of this heuristic. Prestige, then, is a </w:t>
      </w:r>
      <w:r w:rsidRPr="001E663D">
        <w:rPr>
          <w:rStyle w:val="Emphasis"/>
          <w:rFonts w:asciiTheme="minorHAnsi" w:hAnsiTheme="minorHAnsi" w:cstheme="minorHAnsi"/>
        </w:rPr>
        <w:t>perceptually determined assessment</w:t>
      </w:r>
      <w:r w:rsidRPr="001E663D">
        <w:rPr>
          <w:rStyle w:val="StyleUnderline"/>
          <w:rFonts w:asciiTheme="minorHAnsi" w:hAnsiTheme="minorHAnsi" w:cstheme="minorHAnsi"/>
        </w:rPr>
        <w:t xml:space="preserve"> of weapons, that draws on technology, firepower, and the status of states that use the weapon.</w:t>
      </w:r>
    </w:p>
    <w:p w14:paraId="3EE2CEF4" w14:textId="77777777" w:rsidR="004B2899" w:rsidRPr="001E663D" w:rsidRDefault="004B2899" w:rsidP="004B2899">
      <w:pPr>
        <w:rPr>
          <w:rFonts w:asciiTheme="minorHAnsi" w:hAnsiTheme="minorHAnsi" w:cstheme="minorHAnsi"/>
        </w:rPr>
      </w:pPr>
    </w:p>
    <w:p w14:paraId="1E2A3A43" w14:textId="77777777" w:rsidR="004B2899" w:rsidRPr="001E663D" w:rsidRDefault="004B2899" w:rsidP="004B2899">
      <w:pPr>
        <w:rPr>
          <w:rFonts w:asciiTheme="minorHAnsi" w:hAnsiTheme="minorHAnsi" w:cstheme="minorHAnsi"/>
        </w:rPr>
      </w:pPr>
    </w:p>
    <w:p w14:paraId="61005E6B" w14:textId="6789918C" w:rsidR="004B2899" w:rsidRPr="001E663D" w:rsidRDefault="004B2899" w:rsidP="004B2899">
      <w:pPr>
        <w:pStyle w:val="Heading3"/>
        <w:rPr>
          <w:rFonts w:asciiTheme="minorHAnsi" w:hAnsiTheme="minorHAnsi" w:cstheme="minorHAnsi"/>
        </w:rPr>
      </w:pPr>
      <w:r w:rsidRPr="001E663D">
        <w:rPr>
          <w:rFonts w:asciiTheme="minorHAnsi" w:hAnsiTheme="minorHAnsi" w:cstheme="minorHAnsi"/>
        </w:rPr>
        <w:t xml:space="preserve">Taiwan I/L – Spillover </w:t>
      </w:r>
    </w:p>
    <w:p w14:paraId="663317B2" w14:textId="77777777" w:rsidR="004B2899" w:rsidRPr="001E663D" w:rsidRDefault="004B2899" w:rsidP="004B2899">
      <w:pPr>
        <w:pStyle w:val="Heading4"/>
        <w:rPr>
          <w:rFonts w:asciiTheme="minorHAnsi" w:hAnsiTheme="minorHAnsi" w:cstheme="minorHAnsi"/>
        </w:rPr>
      </w:pPr>
      <w:r w:rsidRPr="001E663D">
        <w:rPr>
          <w:rFonts w:asciiTheme="minorHAnsi" w:hAnsiTheme="minorHAnsi" w:cstheme="minorHAnsi"/>
        </w:rPr>
        <w:t xml:space="preserve">Abandoning Taiwan signals </w:t>
      </w:r>
      <w:r w:rsidRPr="001E663D">
        <w:rPr>
          <w:rFonts w:asciiTheme="minorHAnsi" w:hAnsiTheme="minorHAnsi" w:cstheme="minorHAnsi"/>
          <w:u w:val="single"/>
        </w:rPr>
        <w:t>American weakness</w:t>
      </w:r>
      <w:r w:rsidRPr="001E663D">
        <w:rPr>
          <w:rFonts w:asciiTheme="minorHAnsi" w:hAnsiTheme="minorHAnsi" w:cstheme="minorHAnsi"/>
        </w:rPr>
        <w:t xml:space="preserve"> and </w:t>
      </w:r>
      <w:r w:rsidRPr="001E663D">
        <w:rPr>
          <w:rFonts w:asciiTheme="minorHAnsi" w:hAnsiTheme="minorHAnsi" w:cstheme="minorHAnsi"/>
          <w:u w:val="single"/>
        </w:rPr>
        <w:t>eviscerates</w:t>
      </w:r>
      <w:r w:rsidRPr="001E663D">
        <w:rPr>
          <w:rFonts w:asciiTheme="minorHAnsi" w:hAnsiTheme="minorHAnsi" w:cstheme="minorHAnsi"/>
        </w:rPr>
        <w:t xml:space="preserve"> global </w:t>
      </w:r>
      <w:r w:rsidRPr="001E663D">
        <w:rPr>
          <w:rFonts w:asciiTheme="minorHAnsi" w:hAnsiTheme="minorHAnsi" w:cstheme="minorHAnsi"/>
          <w:u w:val="single"/>
        </w:rPr>
        <w:t>alliances</w:t>
      </w:r>
      <w:r w:rsidRPr="001E663D">
        <w:rPr>
          <w:rFonts w:asciiTheme="minorHAnsi" w:hAnsiTheme="minorHAnsi" w:cstheme="minorHAnsi"/>
        </w:rPr>
        <w:t xml:space="preserve"> and </w:t>
      </w:r>
      <w:r w:rsidRPr="001E663D">
        <w:rPr>
          <w:rFonts w:asciiTheme="minorHAnsi" w:hAnsiTheme="minorHAnsi" w:cstheme="minorHAnsi"/>
          <w:u w:val="single"/>
        </w:rPr>
        <w:t>cooperation</w:t>
      </w:r>
      <w:r w:rsidRPr="001E663D">
        <w:rPr>
          <w:rFonts w:asciiTheme="minorHAnsi" w:hAnsiTheme="minorHAnsi" w:cstheme="minorHAnsi"/>
        </w:rPr>
        <w:t>.</w:t>
      </w:r>
    </w:p>
    <w:p w14:paraId="5120E5EC" w14:textId="77777777" w:rsidR="004B2899" w:rsidRPr="001E663D" w:rsidRDefault="004B2899" w:rsidP="004B2899">
      <w:pPr>
        <w:rPr>
          <w:rFonts w:asciiTheme="minorHAnsi" w:hAnsiTheme="minorHAnsi" w:cstheme="minorHAnsi"/>
        </w:rPr>
      </w:pPr>
      <w:r w:rsidRPr="001E663D">
        <w:rPr>
          <w:rFonts w:asciiTheme="minorHAnsi" w:hAnsiTheme="minorHAnsi" w:cstheme="minorHAnsi"/>
        </w:rPr>
        <w:t xml:space="preserve">Shelly </w:t>
      </w:r>
      <w:r w:rsidRPr="001E663D">
        <w:rPr>
          <w:rStyle w:val="Style13ptBold"/>
          <w:rFonts w:asciiTheme="minorHAnsi" w:hAnsiTheme="minorHAnsi" w:cstheme="minorHAnsi"/>
        </w:rPr>
        <w:t>Rigger 11</w:t>
      </w:r>
      <w:r w:rsidRPr="001E663D">
        <w:rPr>
          <w:rFonts w:asciiTheme="minorHAnsi" w:hAnsiTheme="minorHAnsi" w:cstheme="minorHAnsi"/>
        </w:rPr>
        <w:t xml:space="preserve"> (Shelly Rigger, Brown Professor of Political Science at Davidson, 11-2011, “Why Giving Up Taiwan Will Not Help Us with China,” American Enterprise Institute for Public Policy Research, Accessed: 07-10-2019 //kent – wh)</w:t>
      </w:r>
    </w:p>
    <w:p w14:paraId="76217BE7" w14:textId="77777777" w:rsidR="004B2899" w:rsidRPr="001E663D" w:rsidRDefault="004B2899" w:rsidP="004B2899">
      <w:pPr>
        <w:rPr>
          <w:rStyle w:val="StyleUnderline"/>
          <w:rFonts w:asciiTheme="minorHAnsi" w:hAnsiTheme="minorHAnsi" w:cstheme="minorHAnsi"/>
        </w:rPr>
      </w:pPr>
      <w:r w:rsidRPr="001E663D">
        <w:rPr>
          <w:rStyle w:val="StyleUnderline"/>
          <w:rFonts w:asciiTheme="minorHAnsi" w:hAnsiTheme="minorHAnsi" w:cstheme="minorHAnsi"/>
        </w:rPr>
        <w:t xml:space="preserve">The most-cited strategic argument for continuing US security assistance to Taiwan is that the </w:t>
      </w:r>
      <w:r w:rsidRPr="001E663D">
        <w:rPr>
          <w:rStyle w:val="Emphasis"/>
          <w:rFonts w:asciiTheme="minorHAnsi" w:hAnsiTheme="minorHAnsi" w:cstheme="minorHAnsi"/>
        </w:rPr>
        <w:t>existing security architecture</w:t>
      </w:r>
      <w:r w:rsidRPr="001E663D">
        <w:rPr>
          <w:rStyle w:val="StyleUnderline"/>
          <w:rFonts w:asciiTheme="minorHAnsi" w:hAnsiTheme="minorHAnsi" w:cstheme="minorHAnsi"/>
        </w:rPr>
        <w:t xml:space="preserve"> in the Asia-Pacific region and beyond serves the interests of many nations</w:t>
      </w:r>
      <w:r w:rsidRPr="001E663D">
        <w:rPr>
          <w:rFonts w:asciiTheme="minorHAnsi" w:hAnsiTheme="minorHAnsi" w:cstheme="minorHAnsi"/>
          <w:sz w:val="16"/>
        </w:rPr>
        <w:t>. Within the network of global security relationships, Washington’s behavior toward Taiwan indicates its attitude toward security assistance generally, including its alliance commitments and willingness to honor other obligations around the world. As retired admiral Eric McVadon said, “</w:t>
      </w:r>
      <w:r w:rsidRPr="001E663D">
        <w:rPr>
          <w:rStyle w:val="Emphasis"/>
          <w:rFonts w:asciiTheme="minorHAnsi" w:hAnsiTheme="minorHAnsi" w:cstheme="minorHAnsi"/>
        </w:rPr>
        <w:t>American credibility</w:t>
      </w:r>
      <w:r w:rsidRPr="001E663D">
        <w:rPr>
          <w:rStyle w:val="StyleUnderline"/>
          <w:rFonts w:asciiTheme="minorHAnsi" w:hAnsiTheme="minorHAnsi" w:cstheme="minorHAnsi"/>
        </w:rPr>
        <w:t xml:space="preserve"> as an alliance partner and as a bulwark of peace and stability in the region and around the world would be </w:t>
      </w:r>
      <w:r w:rsidRPr="001E663D">
        <w:rPr>
          <w:rStyle w:val="Emphasis"/>
          <w:rFonts w:asciiTheme="minorHAnsi" w:hAnsiTheme="minorHAnsi" w:cstheme="minorHAnsi"/>
        </w:rPr>
        <w:t>sorely diminished</w:t>
      </w:r>
      <w:r w:rsidRPr="001E663D">
        <w:rPr>
          <w:rStyle w:val="StyleUnderline"/>
          <w:rFonts w:asciiTheme="minorHAnsi" w:hAnsiTheme="minorHAnsi" w:cstheme="minorHAnsi"/>
        </w:rPr>
        <w:t xml:space="preserve"> were we to abandon the [Taiwan Relations Act],</w:t>
      </w:r>
      <w:r w:rsidRPr="001E663D">
        <w:rPr>
          <w:rFonts w:asciiTheme="minorHAnsi" w:hAnsiTheme="minorHAnsi" w:cstheme="minorHAnsi"/>
          <w:sz w:val="16"/>
        </w:rPr>
        <w:t xml:space="preserve"> </w:t>
      </w:r>
      <w:r w:rsidRPr="001E663D">
        <w:rPr>
          <w:rStyle w:val="StyleUnderline"/>
          <w:rFonts w:asciiTheme="minorHAnsi" w:hAnsiTheme="minorHAnsi" w:cstheme="minorHAnsi"/>
        </w:rPr>
        <w:t>cease support of Taipei, and lead Beijing to conclude that it can attack Taiwan and not be repulsed</w:t>
      </w:r>
      <w:r w:rsidRPr="001E663D">
        <w:rPr>
          <w:rFonts w:asciiTheme="minorHAnsi" w:hAnsiTheme="minorHAnsi" w:cstheme="minorHAnsi"/>
          <w:sz w:val="16"/>
        </w:rPr>
        <w:t xml:space="preserve">.”6 </w:t>
      </w:r>
      <w:r w:rsidRPr="001E663D">
        <w:rPr>
          <w:rStyle w:val="StyleUnderline"/>
          <w:rFonts w:asciiTheme="minorHAnsi" w:hAnsiTheme="minorHAnsi" w:cstheme="minorHAnsi"/>
        </w:rPr>
        <w:t xml:space="preserve">The system of alliances the United States constructed in Northeast Asia after World War II and the Korean War is not to be </w:t>
      </w:r>
      <w:r w:rsidRPr="001E663D">
        <w:rPr>
          <w:rStyle w:val="Emphasis"/>
          <w:rFonts w:asciiTheme="minorHAnsi" w:hAnsiTheme="minorHAnsi" w:cstheme="minorHAnsi"/>
        </w:rPr>
        <w:t>discarded on a whim</w:t>
      </w:r>
      <w:r w:rsidRPr="001E663D">
        <w:rPr>
          <w:rStyle w:val="StyleUnderline"/>
          <w:rFonts w:asciiTheme="minorHAnsi" w:hAnsiTheme="minorHAnsi" w:cstheme="minorHAnsi"/>
        </w:rPr>
        <w:t>.</w:t>
      </w:r>
      <w:r w:rsidRPr="001E663D">
        <w:rPr>
          <w:rFonts w:asciiTheme="minorHAnsi" w:hAnsiTheme="minorHAnsi" w:cstheme="minorHAnsi"/>
          <w:sz w:val="16"/>
        </w:rPr>
        <w:t xml:space="preserve"> From 1895 to 1945 Japan, Russia, and China battled for regional supremacy, devastating huge swaths of Korea and China. American security guarantees put in place in the midtwentieth century suspended those conflicts. </w:t>
      </w:r>
      <w:r w:rsidRPr="001E663D">
        <w:rPr>
          <w:rStyle w:val="StyleUnderline"/>
          <w:rFonts w:asciiTheme="minorHAnsi" w:hAnsiTheme="minorHAnsi" w:cstheme="minorHAnsi"/>
        </w:rPr>
        <w:t xml:space="preserve">Ample evidence exists in current affairs—including conflicts over contested islands in the East and South China Seas—to suggest that </w:t>
      </w:r>
      <w:r w:rsidRPr="001E663D">
        <w:rPr>
          <w:rStyle w:val="Emphasis"/>
          <w:rFonts w:asciiTheme="minorHAnsi" w:hAnsiTheme="minorHAnsi" w:cstheme="minorHAnsi"/>
        </w:rPr>
        <w:t>military rivalry</w:t>
      </w:r>
      <w:r w:rsidRPr="001E663D">
        <w:rPr>
          <w:rStyle w:val="StyleUnderline"/>
          <w:rFonts w:asciiTheme="minorHAnsi" w:hAnsiTheme="minorHAnsi" w:cstheme="minorHAnsi"/>
        </w:rPr>
        <w:t xml:space="preserve"> could return to East Asia</w:t>
      </w:r>
      <w:r w:rsidRPr="001E663D">
        <w:rPr>
          <w:rFonts w:asciiTheme="minorHAnsi" w:hAnsiTheme="minorHAnsi" w:cstheme="minorHAnsi"/>
          <w:sz w:val="16"/>
        </w:rPr>
        <w:t xml:space="preserve">. </w:t>
      </w:r>
      <w:r w:rsidRPr="001E663D">
        <w:rPr>
          <w:rStyle w:val="StyleUnderline"/>
          <w:rFonts w:asciiTheme="minorHAnsi" w:hAnsiTheme="minorHAnsi" w:cstheme="minorHAnsi"/>
        </w:rPr>
        <w:t xml:space="preserve">The US presence, however it may offend China, actually lightens Beijing’s military burden by </w:t>
      </w:r>
      <w:r w:rsidRPr="001E663D">
        <w:rPr>
          <w:rStyle w:val="Emphasis"/>
          <w:rFonts w:asciiTheme="minorHAnsi" w:hAnsiTheme="minorHAnsi" w:cstheme="minorHAnsi"/>
        </w:rPr>
        <w:t>restraining neighboring countries’</w:t>
      </w:r>
      <w:r w:rsidRPr="001E663D">
        <w:rPr>
          <w:rStyle w:val="StyleUnderline"/>
          <w:rFonts w:asciiTheme="minorHAnsi" w:hAnsiTheme="minorHAnsi" w:cstheme="minorHAnsi"/>
        </w:rPr>
        <w:t xml:space="preserve"> military investments and easing their strategic anxiety. </w:t>
      </w:r>
      <w:r w:rsidRPr="001E663D">
        <w:rPr>
          <w:rFonts w:asciiTheme="minorHAnsi" w:hAnsiTheme="minorHAnsi" w:cstheme="minorHAnsi"/>
          <w:sz w:val="16"/>
        </w:rPr>
        <w:t xml:space="preserve">As Glaser acknowledges, “the U.S. alliance with Japan also benefits China by enabling Japan to spend far less on defense. Although the United States’ power far exceeds Japan’s, China has seen the alliance as adding to regional stability, because it fears Japan more than the United States.”7 </w:t>
      </w:r>
      <w:r w:rsidRPr="001E663D">
        <w:rPr>
          <w:rStyle w:val="StyleUnderline"/>
          <w:rFonts w:asciiTheme="minorHAnsi" w:hAnsiTheme="minorHAnsi" w:cstheme="minorHAnsi"/>
        </w:rPr>
        <w:t>Taming the military rivalries that once ravaged Northeast Asia freed countries in the region to pursue domestic development and provided a foundation for explosive economic growth and a liberal economic order based on free markets and open trade</w:t>
      </w:r>
      <w:r w:rsidRPr="001E663D">
        <w:rPr>
          <w:rFonts w:asciiTheme="minorHAnsi" w:hAnsiTheme="minorHAnsi" w:cstheme="minorHAnsi"/>
          <w:sz w:val="16"/>
        </w:rPr>
        <w:t xml:space="preserve">. </w:t>
      </w:r>
      <w:r w:rsidRPr="001E663D">
        <w:rPr>
          <w:rStyle w:val="StyleUnderline"/>
          <w:rFonts w:asciiTheme="minorHAnsi" w:hAnsiTheme="minorHAnsi" w:cstheme="minorHAnsi"/>
        </w:rPr>
        <w:t xml:space="preserve">Military alliances </w:t>
      </w:r>
      <w:r w:rsidRPr="001E663D">
        <w:rPr>
          <w:rStyle w:val="Emphasis"/>
          <w:rFonts w:asciiTheme="minorHAnsi" w:hAnsiTheme="minorHAnsi" w:cstheme="minorHAnsi"/>
        </w:rPr>
        <w:t>stabilized the international system</w:t>
      </w:r>
      <w:r w:rsidRPr="001E663D">
        <w:rPr>
          <w:rStyle w:val="StyleUnderline"/>
          <w:rFonts w:asciiTheme="minorHAnsi" w:hAnsiTheme="minorHAnsi" w:cstheme="minorHAnsi"/>
        </w:rPr>
        <w:t xml:space="preserve"> while new economic and political organizations from</w:t>
      </w:r>
      <w:r w:rsidRPr="001E663D">
        <w:rPr>
          <w:rFonts w:asciiTheme="minorHAnsi" w:hAnsiTheme="minorHAnsi" w:cstheme="minorHAnsi"/>
          <w:sz w:val="16"/>
        </w:rPr>
        <w:t xml:space="preserve"> the United Nations to the World Trade Organization nurtured nations’ shared interests. This system, in which the United States has served as chief enforcer and guarantor, secured six decades of peace, stability, and prosperity in non-Communist Northeast Asia. This US-led order is far from perfect. Developing countries suffered terribly from proxy wars and economic isolation during the Cold War, and since then new threats—from climate change to transnational terrorism— have appeared. Although the bipolar competition between two superpowers has disappeared, </w:t>
      </w:r>
      <w:r w:rsidRPr="001E663D">
        <w:rPr>
          <w:rStyle w:val="StyleUnderline"/>
          <w:rFonts w:asciiTheme="minorHAnsi" w:hAnsiTheme="minorHAnsi" w:cstheme="minorHAnsi"/>
        </w:rPr>
        <w:t xml:space="preserve">the need for </w:t>
      </w:r>
      <w:r w:rsidRPr="001E663D">
        <w:rPr>
          <w:rStyle w:val="Emphasis"/>
          <w:rFonts w:asciiTheme="minorHAnsi" w:hAnsiTheme="minorHAnsi" w:cstheme="minorHAnsi"/>
        </w:rPr>
        <w:t>global cooperation</w:t>
      </w:r>
      <w:r w:rsidRPr="001E663D">
        <w:rPr>
          <w:rStyle w:val="StyleUnderline"/>
          <w:rFonts w:asciiTheme="minorHAnsi" w:hAnsiTheme="minorHAnsi" w:cstheme="minorHAnsi"/>
        </w:rPr>
        <w:t xml:space="preserve"> to address economic and military challenges has not. Nations continue to look to the United States to </w:t>
      </w:r>
      <w:r w:rsidRPr="001E663D">
        <w:rPr>
          <w:rStyle w:val="Emphasis"/>
          <w:rFonts w:asciiTheme="minorHAnsi" w:hAnsiTheme="minorHAnsi" w:cstheme="minorHAnsi"/>
        </w:rPr>
        <w:t>provide leadership</w:t>
      </w:r>
      <w:r w:rsidRPr="001E663D">
        <w:rPr>
          <w:rStyle w:val="StyleUnderline"/>
          <w:rFonts w:asciiTheme="minorHAnsi" w:hAnsiTheme="minorHAnsi" w:cstheme="minorHAnsi"/>
        </w:rPr>
        <w:t xml:space="preserve"> in mobilizing that cooperation and addressing those threats, and how the United States </w:t>
      </w:r>
      <w:r w:rsidRPr="001E663D">
        <w:rPr>
          <w:rStyle w:val="Emphasis"/>
          <w:rFonts w:asciiTheme="minorHAnsi" w:hAnsiTheme="minorHAnsi" w:cstheme="minorHAnsi"/>
        </w:rPr>
        <w:t>manages its relationships</w:t>
      </w:r>
      <w:r w:rsidRPr="001E663D">
        <w:rPr>
          <w:rStyle w:val="StyleUnderline"/>
          <w:rFonts w:asciiTheme="minorHAnsi" w:hAnsiTheme="minorHAnsi" w:cstheme="minorHAnsi"/>
        </w:rPr>
        <w:t xml:space="preserve"> with longtime friends, including Taiwan, is an </w:t>
      </w:r>
      <w:r w:rsidRPr="001E663D">
        <w:rPr>
          <w:rStyle w:val="Emphasis"/>
          <w:rFonts w:asciiTheme="minorHAnsi" w:hAnsiTheme="minorHAnsi" w:cstheme="minorHAnsi"/>
        </w:rPr>
        <w:t>important measure</w:t>
      </w:r>
      <w:r w:rsidRPr="001E663D">
        <w:rPr>
          <w:rStyle w:val="StyleUnderline"/>
          <w:rFonts w:asciiTheme="minorHAnsi" w:hAnsiTheme="minorHAnsi" w:cstheme="minorHAnsi"/>
        </w:rPr>
        <w:t xml:space="preserve"> of its commitment to that leadership role</w:t>
      </w:r>
      <w:r w:rsidRPr="001E663D">
        <w:rPr>
          <w:rFonts w:asciiTheme="minorHAnsi" w:hAnsiTheme="minorHAnsi" w:cstheme="minorHAnsi"/>
          <w:sz w:val="16"/>
        </w:rPr>
        <w:t xml:space="preserve">. Glaser dismisses the idea that security assistance to Taiwan helps sustain the postwar security architecture in East Asia. He writes, “the risks of reduced U.S. credibility for protecting allies . . . should be small, especially if any change in policy on Taiwan is accompanied by countervailing measures.”8 </w:t>
      </w:r>
      <w:r w:rsidRPr="001E663D">
        <w:rPr>
          <w:rStyle w:val="StyleUnderline"/>
          <w:rFonts w:asciiTheme="minorHAnsi" w:hAnsiTheme="minorHAnsi" w:cstheme="minorHAnsi"/>
        </w:rPr>
        <w:t xml:space="preserve">Certainly, other nations differentiate between Taiwan—which not only is not a formal US ally, but which the US government does not even recognize as a state—and other US defense partners. </w:t>
      </w:r>
      <w:r w:rsidRPr="001E663D">
        <w:rPr>
          <w:rStyle w:val="Emphasis"/>
          <w:rFonts w:asciiTheme="minorHAnsi" w:hAnsiTheme="minorHAnsi" w:cstheme="minorHAnsi"/>
        </w:rPr>
        <w:t>Nonetheless</w:t>
      </w:r>
      <w:r w:rsidRPr="001E663D">
        <w:rPr>
          <w:rStyle w:val="StyleUnderline"/>
          <w:rFonts w:asciiTheme="minorHAnsi" w:hAnsiTheme="minorHAnsi" w:cstheme="minorHAnsi"/>
        </w:rPr>
        <w:t xml:space="preserve">, no competent security planner would dismiss a US retreat from a longstanding security commitment as irrelevant, especially if it appears </w:t>
      </w:r>
      <w:r w:rsidRPr="001E663D">
        <w:rPr>
          <w:rStyle w:val="Emphasis"/>
          <w:rFonts w:asciiTheme="minorHAnsi" w:hAnsiTheme="minorHAnsi" w:cstheme="minorHAnsi"/>
        </w:rPr>
        <w:t>driven by American weakness.</w:t>
      </w:r>
      <w:r w:rsidRPr="001E663D">
        <w:rPr>
          <w:rFonts w:asciiTheme="minorHAnsi" w:hAnsiTheme="minorHAnsi" w:cstheme="minorHAnsi"/>
          <w:sz w:val="16"/>
        </w:rPr>
        <w:t xml:space="preserve"> </w:t>
      </w:r>
      <w:r w:rsidRPr="001E663D">
        <w:rPr>
          <w:rStyle w:val="StyleUnderline"/>
          <w:rFonts w:asciiTheme="minorHAnsi" w:hAnsiTheme="minorHAnsi" w:cstheme="minorHAnsi"/>
        </w:rPr>
        <w:t xml:space="preserve">If Washington appears to be </w:t>
      </w:r>
      <w:r w:rsidRPr="001E663D">
        <w:rPr>
          <w:rStyle w:val="Emphasis"/>
          <w:rFonts w:asciiTheme="minorHAnsi" w:hAnsiTheme="minorHAnsi" w:cstheme="minorHAnsi"/>
        </w:rPr>
        <w:t>backing away</w:t>
      </w:r>
      <w:r w:rsidRPr="001E663D">
        <w:rPr>
          <w:rStyle w:val="StyleUnderline"/>
          <w:rFonts w:asciiTheme="minorHAnsi" w:hAnsiTheme="minorHAnsi" w:cstheme="minorHAnsi"/>
        </w:rPr>
        <w:t xml:space="preserve"> from its commitment to the alliances and institutions in which it has invested so much, other governments will take that as a sign that they may not be able to rely on US-backed </w:t>
      </w:r>
      <w:r w:rsidRPr="001E663D">
        <w:rPr>
          <w:rStyle w:val="Emphasis"/>
          <w:rFonts w:asciiTheme="minorHAnsi" w:hAnsiTheme="minorHAnsi" w:cstheme="minorHAnsi"/>
        </w:rPr>
        <w:t>security arrangements</w:t>
      </w:r>
      <w:r w:rsidRPr="001E663D">
        <w:rPr>
          <w:rStyle w:val="StyleUnderline"/>
          <w:rFonts w:asciiTheme="minorHAnsi" w:hAnsiTheme="minorHAnsi" w:cstheme="minorHAnsi"/>
        </w:rPr>
        <w:t xml:space="preserve"> to ensure their future security, forcing them to become more </w:t>
      </w:r>
      <w:r w:rsidRPr="001E663D">
        <w:rPr>
          <w:rStyle w:val="Emphasis"/>
          <w:rFonts w:asciiTheme="minorHAnsi" w:hAnsiTheme="minorHAnsi" w:cstheme="minorHAnsi"/>
        </w:rPr>
        <w:t>competitive</w:t>
      </w:r>
      <w:r w:rsidRPr="001E663D">
        <w:rPr>
          <w:rStyle w:val="StyleUnderline"/>
          <w:rFonts w:asciiTheme="minorHAnsi" w:hAnsiTheme="minorHAnsi" w:cstheme="minorHAnsi"/>
        </w:rPr>
        <w:t xml:space="preserve"> and </w:t>
      </w:r>
      <w:r w:rsidRPr="001E663D">
        <w:rPr>
          <w:rStyle w:val="Emphasis"/>
          <w:rFonts w:asciiTheme="minorHAnsi" w:hAnsiTheme="minorHAnsi" w:cstheme="minorHAnsi"/>
        </w:rPr>
        <w:t>individualistic</w:t>
      </w:r>
      <w:r w:rsidRPr="001E663D">
        <w:rPr>
          <w:rStyle w:val="StyleUnderline"/>
          <w:rFonts w:asciiTheme="minorHAnsi" w:hAnsiTheme="minorHAnsi" w:cstheme="minorHAnsi"/>
        </w:rPr>
        <w:t>.</w:t>
      </w:r>
      <w:r w:rsidRPr="001E663D">
        <w:rPr>
          <w:rFonts w:asciiTheme="minorHAnsi" w:hAnsiTheme="minorHAnsi" w:cstheme="minorHAnsi"/>
          <w:sz w:val="16"/>
        </w:rPr>
        <w:t xml:space="preserve"> According to retired Army colonel and military analyst Albert Willner, </w:t>
      </w:r>
      <w:r w:rsidRPr="001E663D">
        <w:rPr>
          <w:rStyle w:val="StyleUnderline"/>
          <w:rFonts w:asciiTheme="minorHAnsi" w:hAnsiTheme="minorHAnsi" w:cstheme="minorHAnsi"/>
        </w:rPr>
        <w:t xml:space="preserve">America’s friends already are </w:t>
      </w:r>
      <w:r w:rsidRPr="001E663D">
        <w:rPr>
          <w:rStyle w:val="Emphasis"/>
          <w:rFonts w:asciiTheme="minorHAnsi" w:hAnsiTheme="minorHAnsi" w:cstheme="minorHAnsi"/>
        </w:rPr>
        <w:t>on the alert</w:t>
      </w:r>
      <w:r w:rsidRPr="001E663D">
        <w:rPr>
          <w:rStyle w:val="StyleUnderline"/>
          <w:rFonts w:asciiTheme="minorHAnsi" w:hAnsiTheme="minorHAnsi" w:cstheme="minorHAnsi"/>
        </w:rPr>
        <w:t xml:space="preserve"> for signs of a decline in US commitments. </w:t>
      </w:r>
      <w:r w:rsidRPr="001E663D">
        <w:rPr>
          <w:rFonts w:asciiTheme="minorHAnsi" w:hAnsiTheme="minorHAnsi" w:cstheme="minorHAnsi"/>
          <w:sz w:val="16"/>
        </w:rPr>
        <w:t>He said in an interview, “</w:t>
      </w:r>
      <w:r w:rsidRPr="001E663D">
        <w:rPr>
          <w:rStyle w:val="StyleUnderline"/>
          <w:rFonts w:asciiTheme="minorHAnsi" w:hAnsiTheme="minorHAnsi" w:cstheme="minorHAnsi"/>
        </w:rPr>
        <w:t xml:space="preserve">There is a growing sense in the world that the US is a </w:t>
      </w:r>
      <w:r w:rsidRPr="001E663D">
        <w:rPr>
          <w:rStyle w:val="Emphasis"/>
          <w:rFonts w:asciiTheme="minorHAnsi" w:hAnsiTheme="minorHAnsi" w:cstheme="minorHAnsi"/>
        </w:rPr>
        <w:t>fair-weather friend,</w:t>
      </w:r>
      <w:r w:rsidRPr="001E663D">
        <w:rPr>
          <w:rStyle w:val="StyleUnderline"/>
          <w:rFonts w:asciiTheme="minorHAnsi" w:hAnsiTheme="minorHAnsi" w:cstheme="minorHAnsi"/>
        </w:rPr>
        <w:t xml:space="preserve"> it won’t be there for the long run</w:t>
      </w:r>
      <w:r w:rsidRPr="001E663D">
        <w:rPr>
          <w:rFonts w:asciiTheme="minorHAnsi" w:hAnsiTheme="minorHAnsi" w:cstheme="minorHAnsi"/>
          <w:sz w:val="16"/>
        </w:rPr>
        <w:t>. This causes people in many countries to maneuver ahead of time, to get into position in anticipation of the day the US pulls back</w:t>
      </w:r>
      <w:r w:rsidRPr="001E663D">
        <w:rPr>
          <w:rStyle w:val="StyleUnderline"/>
          <w:rFonts w:asciiTheme="minorHAnsi" w:hAnsiTheme="minorHAnsi" w:cstheme="minorHAnsi"/>
        </w:rPr>
        <w:t xml:space="preserve">. If the US makes decisions regarding Taiwan that reinforce this perception, it will have </w:t>
      </w:r>
      <w:r w:rsidRPr="001E663D">
        <w:rPr>
          <w:rStyle w:val="Emphasis"/>
          <w:rFonts w:asciiTheme="minorHAnsi" w:hAnsiTheme="minorHAnsi" w:cstheme="minorHAnsi"/>
        </w:rPr>
        <w:t>profound implications</w:t>
      </w:r>
      <w:r w:rsidRPr="001E663D">
        <w:rPr>
          <w:rStyle w:val="StyleUnderline"/>
          <w:rFonts w:asciiTheme="minorHAnsi" w:hAnsiTheme="minorHAnsi" w:cstheme="minorHAnsi"/>
        </w:rPr>
        <w:t xml:space="preserve"> for our other relationships</w:t>
      </w:r>
      <w:r w:rsidRPr="001E663D">
        <w:rPr>
          <w:rFonts w:asciiTheme="minorHAnsi" w:hAnsiTheme="minorHAnsi" w:cstheme="minorHAnsi"/>
          <w:sz w:val="16"/>
        </w:rPr>
        <w:t xml:space="preserve">.” </w:t>
      </w:r>
      <w:r w:rsidRPr="001E663D">
        <w:rPr>
          <w:rStyle w:val="StyleUnderline"/>
          <w:rFonts w:asciiTheme="minorHAnsi" w:hAnsiTheme="minorHAnsi" w:cstheme="minorHAnsi"/>
        </w:rPr>
        <w:t>Another strategic interest the United States has in maintaining close ties to Taiwan rests with Taiwan’s position on the front line of China’s rise. China’s behavior toward Taiwan indicates how it will perform its role as a lead actor on the world stage</w:t>
      </w:r>
      <w:r w:rsidRPr="001E663D">
        <w:rPr>
          <w:rFonts w:asciiTheme="minorHAnsi" w:hAnsiTheme="minorHAnsi" w:cstheme="minorHAnsi"/>
          <w:sz w:val="16"/>
        </w:rPr>
        <w:t>. As Randall Schriver, a former deputy assistant secretary of state for East Asian and Pacific affairs, put it, “Beijing’s ambitions go beyond Taiwan, but right now, it’s the Taiwan issue that drives their military modernization, so it’s very important to us. Taiwan is a prism through which we can understand China’s evolution, and gain insights into it.” Richard Bush, a leading analyst of the US-PRC-Taiwan relationship, summarized these concerns when he said, “</w:t>
      </w:r>
      <w:r w:rsidRPr="001E663D">
        <w:rPr>
          <w:rStyle w:val="StyleUnderline"/>
          <w:rFonts w:asciiTheme="minorHAnsi" w:hAnsiTheme="minorHAnsi" w:cstheme="minorHAnsi"/>
        </w:rPr>
        <w:t xml:space="preserve">How the Taiwan Strait issue is resolved is an important test— perhaps the </w:t>
      </w:r>
      <w:r w:rsidRPr="001E663D">
        <w:rPr>
          <w:rStyle w:val="Emphasis"/>
          <w:rFonts w:asciiTheme="minorHAnsi" w:hAnsiTheme="minorHAnsi" w:cstheme="minorHAnsi"/>
        </w:rPr>
        <w:t>most important tes</w:t>
      </w:r>
      <w:r w:rsidRPr="001E663D">
        <w:rPr>
          <w:rStyle w:val="StyleUnderline"/>
          <w:rFonts w:asciiTheme="minorHAnsi" w:hAnsiTheme="minorHAnsi" w:cstheme="minorHAnsi"/>
        </w:rPr>
        <w:t>t—of what kind of great power China will be and of how the US will play its role as the guardian of the international system.</w:t>
      </w:r>
      <w:r w:rsidRPr="001E663D">
        <w:rPr>
          <w:rFonts w:asciiTheme="minorHAnsi" w:hAnsiTheme="minorHAnsi" w:cstheme="minorHAnsi"/>
          <w:sz w:val="16"/>
        </w:rPr>
        <w:t xml:space="preserve">” By extension, </w:t>
      </w:r>
      <w:r w:rsidRPr="001E663D">
        <w:rPr>
          <w:rStyle w:val="StyleUnderline"/>
          <w:rFonts w:asciiTheme="minorHAnsi" w:hAnsiTheme="minorHAnsi" w:cstheme="minorHAnsi"/>
        </w:rPr>
        <w:t xml:space="preserve">how the United States and its allies treat Taiwan is an </w:t>
      </w:r>
      <w:r w:rsidRPr="001E663D">
        <w:rPr>
          <w:rStyle w:val="Emphasis"/>
          <w:rFonts w:asciiTheme="minorHAnsi" w:hAnsiTheme="minorHAnsi" w:cstheme="minorHAnsi"/>
        </w:rPr>
        <w:t>important indicator</w:t>
      </w:r>
      <w:r w:rsidRPr="001E663D">
        <w:rPr>
          <w:rStyle w:val="StyleUnderline"/>
          <w:rFonts w:asciiTheme="minorHAnsi" w:hAnsiTheme="minorHAnsi" w:cstheme="minorHAnsi"/>
        </w:rPr>
        <w:t xml:space="preserve"> of what other countries in the region can expect from Washington as the PRC’s influence expands. They may ask, if the United States acquiesces to a rising China on the Taiwan issue, will it </w:t>
      </w:r>
      <w:r w:rsidRPr="001E663D">
        <w:rPr>
          <w:rStyle w:val="Emphasis"/>
          <w:rFonts w:asciiTheme="minorHAnsi" w:hAnsiTheme="minorHAnsi" w:cstheme="minorHAnsi"/>
        </w:rPr>
        <w:t>also acquiesce</w:t>
      </w:r>
      <w:r w:rsidRPr="001E663D">
        <w:rPr>
          <w:rStyle w:val="StyleUnderline"/>
          <w:rFonts w:asciiTheme="minorHAnsi" w:hAnsiTheme="minorHAnsi" w:cstheme="minorHAnsi"/>
        </w:rPr>
        <w:t xml:space="preserve"> on issues important to them?</w:t>
      </w:r>
    </w:p>
    <w:p w14:paraId="7D9B3FB4" w14:textId="77777777" w:rsidR="004B2899" w:rsidRPr="001E663D" w:rsidRDefault="004B2899" w:rsidP="004B2899">
      <w:pPr>
        <w:rPr>
          <w:rFonts w:asciiTheme="minorHAnsi" w:hAnsiTheme="minorHAnsi" w:cstheme="minorHAnsi"/>
        </w:rPr>
      </w:pPr>
    </w:p>
    <w:p w14:paraId="18897A50" w14:textId="77777777" w:rsidR="004B2899" w:rsidRPr="001E663D" w:rsidRDefault="004B2899" w:rsidP="004B2899">
      <w:pPr>
        <w:rPr>
          <w:rFonts w:asciiTheme="minorHAnsi" w:hAnsiTheme="minorHAnsi" w:cstheme="minorHAnsi"/>
        </w:rPr>
      </w:pPr>
    </w:p>
    <w:p w14:paraId="674419A0" w14:textId="77777777" w:rsidR="004B2899" w:rsidRPr="001E663D" w:rsidRDefault="004B2899">
      <w:pPr>
        <w:rPr>
          <w:rFonts w:asciiTheme="minorHAnsi" w:hAnsiTheme="minorHAnsi" w:cstheme="minorHAnsi"/>
        </w:rPr>
      </w:pPr>
    </w:p>
    <w:p w14:paraId="7FB218A2" w14:textId="02104D1E" w:rsidR="004B2899" w:rsidRPr="001E663D" w:rsidRDefault="004B2899" w:rsidP="004B2899">
      <w:pPr>
        <w:pStyle w:val="Heading2"/>
        <w:rPr>
          <w:rFonts w:asciiTheme="minorHAnsi" w:hAnsiTheme="minorHAnsi" w:cstheme="minorHAnsi"/>
        </w:rPr>
      </w:pPr>
      <w:r w:rsidRPr="001E663D">
        <w:rPr>
          <w:rFonts w:asciiTheme="minorHAnsi" w:hAnsiTheme="minorHAnsi" w:cstheme="minorHAnsi"/>
        </w:rPr>
        <w:t>Impact</w:t>
      </w:r>
    </w:p>
    <w:p w14:paraId="753C2B7B" w14:textId="77777777" w:rsidR="004B2899" w:rsidRPr="001E663D" w:rsidRDefault="004B2899" w:rsidP="004B2899">
      <w:pPr>
        <w:pStyle w:val="Heading3"/>
        <w:rPr>
          <w:rFonts w:asciiTheme="minorHAnsi" w:hAnsiTheme="minorHAnsi" w:cstheme="minorHAnsi"/>
        </w:rPr>
      </w:pPr>
      <w:r w:rsidRPr="001E663D">
        <w:rPr>
          <w:rFonts w:asciiTheme="minorHAnsi" w:hAnsiTheme="minorHAnsi" w:cstheme="minorHAnsi"/>
        </w:rPr>
        <w:t>2NC Prolif = War</w:t>
      </w:r>
    </w:p>
    <w:p w14:paraId="205D1455" w14:textId="77777777" w:rsidR="004B2899" w:rsidRPr="001E663D" w:rsidRDefault="004B2899" w:rsidP="004B2899">
      <w:pPr>
        <w:pStyle w:val="Heading4"/>
        <w:rPr>
          <w:rFonts w:asciiTheme="minorHAnsi" w:hAnsiTheme="minorHAnsi" w:cstheme="minorHAnsi"/>
        </w:rPr>
      </w:pPr>
      <w:r w:rsidRPr="001E663D">
        <w:rPr>
          <w:rFonts w:asciiTheme="minorHAnsi" w:hAnsiTheme="minorHAnsi" w:cstheme="minorHAnsi"/>
        </w:rPr>
        <w:t>Asian Proliferation increases the risk of war</w:t>
      </w:r>
    </w:p>
    <w:p w14:paraId="2DE1C417" w14:textId="77777777" w:rsidR="004B2899" w:rsidRPr="001E663D" w:rsidRDefault="004B2899" w:rsidP="004B2899">
      <w:pPr>
        <w:rPr>
          <w:rFonts w:asciiTheme="minorHAnsi" w:hAnsiTheme="minorHAnsi" w:cstheme="minorHAnsi"/>
        </w:rPr>
      </w:pPr>
      <w:r w:rsidRPr="001E663D">
        <w:rPr>
          <w:rStyle w:val="Style13ptBold"/>
          <w:rFonts w:asciiTheme="minorHAnsi" w:hAnsiTheme="minorHAnsi" w:cstheme="minorHAnsi"/>
        </w:rPr>
        <w:t>Kroenig 16</w:t>
      </w:r>
      <w:r w:rsidRPr="001E663D">
        <w:rPr>
          <w:rFonts w:asciiTheme="minorHAnsi" w:hAnsiTheme="minorHAnsi" w:cstheme="minorHAnsi"/>
        </w:rPr>
        <w:t xml:space="preserve"> [Matthew Kroenig 16, Associate Professor in the Department of Government and School of Foreign Service at Georgetown University and a Senior Fellow in the Brent Scowcroft Center on International Security at the Atlantic Council, “Approaching Critical Mass: Asia’s Multipolar Nuclear Future,” National Bureau of Asian Research Special Report #58, June 2016]</w:t>
      </w:r>
    </w:p>
    <w:p w14:paraId="492C7D92" w14:textId="77777777" w:rsidR="004B2899" w:rsidRPr="001E663D" w:rsidRDefault="004B2899" w:rsidP="004B2899">
      <w:pPr>
        <w:rPr>
          <w:rFonts w:asciiTheme="minorHAnsi" w:hAnsiTheme="minorHAnsi" w:cstheme="minorHAnsi"/>
        </w:rPr>
      </w:pPr>
    </w:p>
    <w:p w14:paraId="4ADA345D" w14:textId="77777777" w:rsidR="004B2899" w:rsidRPr="001E663D" w:rsidRDefault="004B2899" w:rsidP="004B2899">
      <w:pPr>
        <w:rPr>
          <w:rStyle w:val="StyleUnderline"/>
          <w:rFonts w:asciiTheme="minorHAnsi" w:hAnsiTheme="minorHAnsi" w:cstheme="minorHAnsi"/>
        </w:rPr>
      </w:pPr>
      <w:r w:rsidRPr="001E663D">
        <w:rPr>
          <w:rFonts w:asciiTheme="minorHAnsi" w:hAnsiTheme="minorHAnsi" w:cstheme="minorHAnsi"/>
          <w:sz w:val="16"/>
        </w:rPr>
        <w:t>H</w:t>
      </w:r>
      <w:r w:rsidRPr="001E663D">
        <w:rPr>
          <w:rStyle w:val="StyleUnderline"/>
          <w:rFonts w:asciiTheme="minorHAnsi" w:hAnsiTheme="minorHAnsi" w:cstheme="minorHAnsi"/>
        </w:rPr>
        <w:t>ow might arms races and arms control operate differently under nuclear multipolarity?</w:t>
      </w:r>
      <w:r w:rsidRPr="001E663D">
        <w:rPr>
          <w:rFonts w:asciiTheme="minorHAnsi" w:hAnsiTheme="minorHAnsi" w:cstheme="minorHAnsi"/>
          <w:sz w:val="16"/>
        </w:rPr>
        <w:t xml:space="preserve"> In bipolar nuclear relationships, </w:t>
      </w:r>
      <w:r w:rsidRPr="001E663D">
        <w:rPr>
          <w:rStyle w:val="StyleUnderline"/>
          <w:rFonts w:asciiTheme="minorHAnsi" w:hAnsiTheme="minorHAnsi" w:cstheme="minorHAnsi"/>
        </w:rPr>
        <w:t>states considering changes to their nuclear force</w:t>
      </w:r>
      <w:r w:rsidRPr="001E663D">
        <w:rPr>
          <w:rFonts w:asciiTheme="minorHAnsi" w:hAnsiTheme="minorHAnsi" w:cstheme="minorHAnsi"/>
          <w:sz w:val="16"/>
        </w:rPr>
        <w:t xml:space="preserve">s and posture would have to make judgements about whether such changes </w:t>
      </w:r>
      <w:r w:rsidRPr="001E663D">
        <w:rPr>
          <w:rStyle w:val="StyleUnderline"/>
          <w:rFonts w:asciiTheme="minorHAnsi" w:hAnsiTheme="minorHAnsi" w:cstheme="minorHAnsi"/>
        </w:rPr>
        <w:t>might provoke an adversary</w:t>
      </w:r>
      <w:r w:rsidRPr="001E663D">
        <w:rPr>
          <w:rFonts w:asciiTheme="minorHAnsi" w:hAnsiTheme="minorHAnsi" w:cstheme="minorHAnsi"/>
          <w:sz w:val="16"/>
        </w:rPr>
        <w:t xml:space="preserve"> to respond, </w:t>
      </w:r>
      <w:r w:rsidRPr="00DE2559">
        <w:rPr>
          <w:rStyle w:val="Emphasis"/>
          <w:rFonts w:asciiTheme="minorHAnsi" w:hAnsiTheme="minorHAnsi" w:cstheme="minorHAnsi"/>
          <w:highlight w:val="cyan"/>
        </w:rPr>
        <w:t>potentially instigating an arms race and making the initial state less secure</w:t>
      </w:r>
      <w:r w:rsidRPr="001E663D">
        <w:rPr>
          <w:rFonts w:asciiTheme="minorHAnsi" w:hAnsiTheme="minorHAnsi" w:cstheme="minorHAnsi"/>
          <w:sz w:val="16"/>
        </w:rPr>
        <w:t xml:space="preserve">.8 </w:t>
      </w:r>
      <w:r w:rsidRPr="001E663D">
        <w:rPr>
          <w:rStyle w:val="StyleUnderline"/>
          <w:rFonts w:asciiTheme="minorHAnsi" w:hAnsiTheme="minorHAnsi" w:cstheme="minorHAnsi"/>
        </w:rPr>
        <w:t xml:space="preserve">Under nuclear multipolarity, these calculations are complicated by the possibility of </w:t>
      </w:r>
      <w:r w:rsidRPr="00DE2559">
        <w:rPr>
          <w:rStyle w:val="Emphasis"/>
          <w:rFonts w:asciiTheme="minorHAnsi" w:hAnsiTheme="minorHAnsi" w:cstheme="minorHAnsi"/>
          <w:highlight w:val="cyan"/>
        </w:rPr>
        <w:t>multiple states reacting</w:t>
      </w:r>
      <w:r w:rsidRPr="001E663D">
        <w:rPr>
          <w:rFonts w:asciiTheme="minorHAnsi" w:hAnsiTheme="minorHAnsi" w:cstheme="minorHAnsi"/>
          <w:sz w:val="16"/>
        </w:rPr>
        <w:t xml:space="preserve">. Several dynamics are possible. First, </w:t>
      </w:r>
      <w:r w:rsidRPr="001E663D">
        <w:rPr>
          <w:rStyle w:val="StyleUnderline"/>
          <w:rFonts w:asciiTheme="minorHAnsi" w:hAnsiTheme="minorHAnsi" w:cstheme="minorHAnsi"/>
        </w:rPr>
        <w:t xml:space="preserve">a single change at one end of the multipolar order could trickle </w:t>
      </w:r>
      <w:r w:rsidRPr="00DE2559">
        <w:rPr>
          <w:rStyle w:val="Emphasis"/>
          <w:rFonts w:asciiTheme="minorHAnsi" w:hAnsiTheme="minorHAnsi" w:cstheme="minorHAnsi"/>
          <w:highlight w:val="cyan"/>
        </w:rPr>
        <w:t>throughout</w:t>
      </w:r>
      <w:r w:rsidRPr="00DE2559">
        <w:rPr>
          <w:rStyle w:val="StyleUnderline"/>
          <w:rFonts w:asciiTheme="minorHAnsi" w:hAnsiTheme="minorHAnsi" w:cstheme="minorHAnsi"/>
          <w:highlight w:val="cyan"/>
        </w:rPr>
        <w:t xml:space="preserve"> </w:t>
      </w:r>
      <w:r w:rsidRPr="00DE2559">
        <w:rPr>
          <w:rStyle w:val="Emphasis"/>
          <w:rFonts w:asciiTheme="minorHAnsi" w:hAnsiTheme="minorHAnsi" w:cstheme="minorHAnsi"/>
          <w:highlight w:val="cyan"/>
        </w:rPr>
        <w:t>the</w:t>
      </w:r>
      <w:r w:rsidRPr="00DE2559">
        <w:rPr>
          <w:rStyle w:val="StyleUnderline"/>
          <w:rFonts w:asciiTheme="minorHAnsi" w:hAnsiTheme="minorHAnsi" w:cstheme="minorHAnsi"/>
          <w:highlight w:val="cyan"/>
        </w:rPr>
        <w:t xml:space="preserve"> </w:t>
      </w:r>
      <w:r w:rsidRPr="00DE2559">
        <w:rPr>
          <w:rStyle w:val="Emphasis"/>
          <w:rFonts w:asciiTheme="minorHAnsi" w:hAnsiTheme="minorHAnsi" w:cstheme="minorHAnsi"/>
          <w:highlight w:val="cyan"/>
        </w:rPr>
        <w:t>system</w:t>
      </w:r>
      <w:r w:rsidRPr="001E663D">
        <w:rPr>
          <w:rStyle w:val="StyleUnderline"/>
          <w:rFonts w:asciiTheme="minorHAnsi" w:hAnsiTheme="minorHAnsi" w:cstheme="minorHAnsi"/>
        </w:rPr>
        <w:t>.</w:t>
      </w:r>
      <w:r w:rsidRPr="001E663D">
        <w:rPr>
          <w:rFonts w:asciiTheme="minorHAnsi" w:hAnsiTheme="minorHAnsi" w:cstheme="minorHAnsi"/>
          <w:sz w:val="16"/>
        </w:rPr>
        <w:t xml:space="preserve"> For example, it is conceivable that as Russia moves nuclear weapons to the center of its military doctrine and strategy that the United States may respond by developing more flexible nuclear and nonnuclear strike options and missile defenses. </w:t>
      </w:r>
      <w:r w:rsidRPr="001E663D">
        <w:rPr>
          <w:rStyle w:val="StyleUnderline"/>
          <w:rFonts w:asciiTheme="minorHAnsi" w:hAnsiTheme="minorHAnsi" w:cstheme="minorHAnsi"/>
        </w:rPr>
        <w:t>These changes in Washington may cause Beijing to fear that its retaliatory capability is being placed at risk, leading China to gradually expand and modernize its strategic forces</w:t>
      </w:r>
      <w:r w:rsidRPr="001E663D">
        <w:rPr>
          <w:rFonts w:asciiTheme="minorHAnsi" w:hAnsiTheme="minorHAnsi" w:cstheme="minorHAnsi"/>
          <w:sz w:val="16"/>
        </w:rPr>
        <w:t xml:space="preserve">. </w:t>
      </w:r>
      <w:r w:rsidRPr="001E663D">
        <w:rPr>
          <w:rStyle w:val="StyleUnderline"/>
          <w:rFonts w:asciiTheme="minorHAnsi" w:hAnsiTheme="minorHAnsi" w:cstheme="minorHAnsi"/>
        </w:rPr>
        <w:t>Such a move could then spur India to build up its forces</w:t>
      </w:r>
      <w:r w:rsidRPr="001E663D">
        <w:rPr>
          <w:rFonts w:asciiTheme="minorHAnsi" w:hAnsiTheme="minorHAnsi" w:cstheme="minorHAnsi"/>
          <w:sz w:val="16"/>
        </w:rPr>
        <w:t xml:space="preserve"> to maintain an assured retaliatory capability vis-à-vis China, </w:t>
      </w:r>
      <w:r w:rsidRPr="001E663D">
        <w:rPr>
          <w:rStyle w:val="StyleUnderline"/>
          <w:rFonts w:asciiTheme="minorHAnsi" w:hAnsiTheme="minorHAnsi" w:cstheme="minorHAnsi"/>
        </w:rPr>
        <w:t>which could then prompt alterations in Pakistan’s strategy.</w:t>
      </w:r>
      <w:r w:rsidRPr="001E663D">
        <w:rPr>
          <w:rFonts w:asciiTheme="minorHAnsi" w:hAnsiTheme="minorHAnsi" w:cstheme="minorHAnsi"/>
          <w:sz w:val="16"/>
        </w:rPr>
        <w:t xml:space="preserve"> It is also possible of course that changes could flow in the other direction. Pakistan’s nuclear warfighting approach may instigate amendments to Indian strategy and capabilities with an effect that could be felt in Beijing and, eventually, Washington and Moscow.9 Second, </w:t>
      </w:r>
      <w:r w:rsidRPr="001E663D">
        <w:rPr>
          <w:rStyle w:val="StyleUnderline"/>
          <w:rFonts w:asciiTheme="minorHAnsi" w:hAnsiTheme="minorHAnsi" w:cstheme="minorHAnsi"/>
        </w:rPr>
        <w:t xml:space="preserve">to the degree that one or more states occupy a central role in the nuclear order due to the existence of multiple nuclear adversaries or allies, a single change to posture and strategy, even in a peripheral state, could lead to </w:t>
      </w:r>
      <w:r w:rsidRPr="00DE2559">
        <w:rPr>
          <w:rStyle w:val="Emphasis"/>
          <w:rFonts w:asciiTheme="minorHAnsi" w:hAnsiTheme="minorHAnsi" w:cstheme="minorHAnsi"/>
          <w:highlight w:val="cyan"/>
        </w:rPr>
        <w:t>arms race dynamics</w:t>
      </w:r>
      <w:r w:rsidRPr="00DE2559">
        <w:rPr>
          <w:rStyle w:val="StyleUnderline"/>
          <w:rFonts w:asciiTheme="minorHAnsi" w:hAnsiTheme="minorHAnsi" w:cstheme="minorHAnsi"/>
          <w:highlight w:val="cyan"/>
        </w:rPr>
        <w:t xml:space="preserve"> </w:t>
      </w:r>
      <w:r w:rsidRPr="00DE2559">
        <w:rPr>
          <w:rStyle w:val="StyleUnderline"/>
          <w:rFonts w:asciiTheme="minorHAnsi" w:hAnsiTheme="minorHAnsi" w:cstheme="minorHAnsi"/>
        </w:rPr>
        <w:t xml:space="preserve">that </w:t>
      </w:r>
      <w:r w:rsidRPr="00DE2559">
        <w:rPr>
          <w:rStyle w:val="Emphasis"/>
          <w:rFonts w:asciiTheme="minorHAnsi" w:hAnsiTheme="minorHAnsi" w:cstheme="minorHAnsi"/>
          <w:highlight w:val="cyan"/>
        </w:rPr>
        <w:t>engulf multiple states simultaneously</w:t>
      </w:r>
      <w:r w:rsidRPr="001E663D">
        <w:rPr>
          <w:rFonts w:asciiTheme="minorHAnsi" w:hAnsiTheme="minorHAnsi" w:cstheme="minorHAnsi"/>
          <w:sz w:val="16"/>
        </w:rPr>
        <w:t xml:space="preserve">. </w:t>
      </w:r>
      <w:r w:rsidRPr="001E663D">
        <w:rPr>
          <w:rStyle w:val="Emphasis"/>
          <w:rFonts w:asciiTheme="minorHAnsi" w:hAnsiTheme="minorHAnsi" w:cstheme="minorHAnsi"/>
        </w:rPr>
        <w:t>If North Korea</w:t>
      </w:r>
      <w:r w:rsidRPr="001E663D">
        <w:rPr>
          <w:rFonts w:asciiTheme="minorHAnsi" w:hAnsiTheme="minorHAnsi" w:cstheme="minorHAnsi"/>
          <w:sz w:val="16"/>
        </w:rPr>
        <w:t xml:space="preserve">, a single U.S. rival, </w:t>
      </w:r>
      <w:r w:rsidRPr="001E663D">
        <w:rPr>
          <w:rStyle w:val="StyleUnderline"/>
          <w:rFonts w:asciiTheme="minorHAnsi" w:hAnsiTheme="minorHAnsi" w:cstheme="minorHAnsi"/>
        </w:rPr>
        <w:t>were to make improvements to its nuclear capabilities,</w:t>
      </w:r>
      <w:r w:rsidRPr="001E663D">
        <w:rPr>
          <w:rFonts w:asciiTheme="minorHAnsi" w:hAnsiTheme="minorHAnsi" w:cstheme="minorHAnsi"/>
          <w:sz w:val="16"/>
        </w:rPr>
        <w:t xml:space="preserve"> for example, </w:t>
      </w:r>
      <w:r w:rsidRPr="001E663D">
        <w:rPr>
          <w:rStyle w:val="StyleUnderline"/>
          <w:rFonts w:asciiTheme="minorHAnsi" w:hAnsiTheme="minorHAnsi" w:cstheme="minorHAnsi"/>
        </w:rPr>
        <w:t>Washington may seek to respond by developing new capabilities</w:t>
      </w:r>
      <w:r w:rsidRPr="001E663D">
        <w:rPr>
          <w:rFonts w:asciiTheme="minorHAnsi" w:hAnsiTheme="minorHAnsi" w:cstheme="minorHAnsi"/>
          <w:sz w:val="16"/>
        </w:rPr>
        <w:t xml:space="preserve">, such as missile defense systems, to defend against attacks emanating from Pyongyang. But in so doing, </w:t>
      </w:r>
      <w:r w:rsidRPr="001E663D">
        <w:rPr>
          <w:rStyle w:val="StyleUnderline"/>
          <w:rFonts w:asciiTheme="minorHAnsi" w:hAnsiTheme="minorHAnsi" w:cstheme="minorHAnsi"/>
        </w:rPr>
        <w:t xml:space="preserve">Washington’s capabilities may begin to call into question the survivability of arsenals in Russia and China, </w:t>
      </w:r>
      <w:r w:rsidRPr="00DE2559">
        <w:rPr>
          <w:rStyle w:val="Emphasis"/>
          <w:rFonts w:asciiTheme="minorHAnsi" w:hAnsiTheme="minorHAnsi" w:cstheme="minorHAnsi"/>
          <w:highlight w:val="cyan"/>
        </w:rPr>
        <w:t>provoking an arms buildup in those two countries</w:t>
      </w:r>
      <w:r w:rsidRPr="001E663D">
        <w:rPr>
          <w:rStyle w:val="Emphasis"/>
          <w:rFonts w:asciiTheme="minorHAnsi" w:hAnsiTheme="minorHAnsi" w:cstheme="minorHAnsi"/>
        </w:rPr>
        <w:t>.</w:t>
      </w:r>
      <w:r w:rsidRPr="001E663D">
        <w:rPr>
          <w:rFonts w:asciiTheme="minorHAnsi" w:hAnsiTheme="minorHAnsi" w:cstheme="minorHAnsi"/>
          <w:sz w:val="16"/>
        </w:rPr>
        <w:t xml:space="preserve"> If, on the other hand, the United States refrains from responding, </w:t>
      </w:r>
      <w:r w:rsidRPr="00DE2559">
        <w:rPr>
          <w:rStyle w:val="Emphasis"/>
          <w:rFonts w:asciiTheme="minorHAnsi" w:hAnsiTheme="minorHAnsi" w:cstheme="minorHAnsi"/>
          <w:highlight w:val="cyan"/>
        </w:rPr>
        <w:t>South Korea and Japan may question the strength of U.S. extended deterrence guarantees and develop independent nuclear arsenals</w:t>
      </w:r>
      <w:r w:rsidRPr="001E663D">
        <w:rPr>
          <w:rStyle w:val="Emphasis"/>
          <w:rFonts w:asciiTheme="minorHAnsi" w:hAnsiTheme="minorHAnsi" w:cstheme="minorHAnsi"/>
        </w:rPr>
        <w:t xml:space="preserve">. </w:t>
      </w:r>
      <w:r w:rsidRPr="001E663D">
        <w:rPr>
          <w:rFonts w:asciiTheme="minorHAnsi" w:hAnsiTheme="minorHAnsi" w:cstheme="minorHAnsi"/>
          <w:sz w:val="16"/>
        </w:rPr>
        <w:t>In this example, the allied decision is about initiating a nuclear weapons production program, but in theory it could also include decisions about enhancements to an existing arsenal. Indeed, this discussion brings to light a dilemma that centrally located states in multipolar nuclear orders face between actions that threaten to instigate arms buildup by multiple adversaries and those that do the same for allies. These ideas are similar to the concept advanced by others about Asia consisting of overlapping triangles, with the United States, Russia, and China competing in Northeast Asia and China, India, and Pakistan constituting a similar triad in South Asia.10 The above discussion indicates, however</w:t>
      </w:r>
      <w:r w:rsidRPr="001E663D">
        <w:rPr>
          <w:rStyle w:val="StyleUnderline"/>
          <w:rFonts w:asciiTheme="minorHAnsi" w:hAnsiTheme="minorHAnsi" w:cstheme="minorHAnsi"/>
        </w:rPr>
        <w:t>, that the most important feedback loops may not be triadic but rather a chain of linked dyads or a dynamic of four, five, or even more states engaging nearly simultaneously.</w:t>
      </w:r>
      <w:r w:rsidRPr="001E663D">
        <w:rPr>
          <w:rFonts w:asciiTheme="minorHAnsi" w:hAnsiTheme="minorHAnsi" w:cstheme="minorHAnsi"/>
          <w:sz w:val="16"/>
        </w:rPr>
        <w:t xml:space="preserve"> Of course, in order for changes in nuclear posture to disseminate through the system, whether in triangular or dyadic fashion, statesmen in the nuclear powers must to some degree be disciples of Albert Wohlstetter. Wohlstetter believed that the balance of nuclear terror was “delicate” and that nations must continually adjust their nuclear posture to maintain an adequate nuclear deterrence force in the face of nuclear competition from rivals.11 His primary intellectual rival, Bernard Brodie, disagreed.12 Brodie and those in his tradition believe that a minimal nuclear force is sufficient for nuclear deterrence and that states thus need not worry greatly about, or respond to, developments in adversarial nuclear postures. If leaders of nuclear-armed states view nuclear deterrence through a Wohlstetterian lens, it is much more likely that developments in one nuclear state will quickly disseminate through the system. If, however, one state is following Brodie, then the link could be broken. At present, it appears that two states in the center of this nuclear chain, China and India, have postures much more in line with a Brodian perspective. This could dampen the extent of reactive arms races in a multipolar nuclear Asia to some degree. Although such arms races could continue to exist if developments led Beijing or New Delhi to assess that its second-strike capabilities might be at risk, such competition could be even more severe in the future if China or India, or both, switched to a Wohlstetterian view on the requirements for successful nuclear deterrence. </w:t>
      </w:r>
      <w:r w:rsidRPr="001E663D">
        <w:rPr>
          <w:rStyle w:val="StyleUnderline"/>
          <w:rFonts w:asciiTheme="minorHAnsi" w:hAnsiTheme="minorHAnsi" w:cstheme="minorHAnsi"/>
        </w:rPr>
        <w:t>Multipolar nuclear relationships have implications for both arms races and arms control.</w:t>
      </w:r>
      <w:r w:rsidRPr="001E663D">
        <w:rPr>
          <w:rFonts w:asciiTheme="minorHAnsi" w:hAnsiTheme="minorHAnsi" w:cstheme="minorHAnsi"/>
          <w:sz w:val="16"/>
        </w:rPr>
        <w:t xml:space="preserve"> In a multipolar nuclear order, </w:t>
      </w:r>
      <w:r w:rsidRPr="001E663D">
        <w:rPr>
          <w:rStyle w:val="StyleUnderline"/>
          <w:rFonts w:asciiTheme="minorHAnsi" w:hAnsiTheme="minorHAnsi" w:cstheme="minorHAnsi"/>
        </w:rPr>
        <w:t>not only do bilateral nuclear arms control agreements become less valuable, but multilateral arms control agreements become more difficult to strike</w:t>
      </w:r>
      <w:r w:rsidRPr="001E663D">
        <w:rPr>
          <w:rFonts w:asciiTheme="minorHAnsi" w:hAnsiTheme="minorHAnsi" w:cstheme="minorHAnsi"/>
          <w:sz w:val="16"/>
        </w:rPr>
        <w:t xml:space="preserve">. As everyday experience and international relations scholarship instruct us, the more parties to a negotiation, the more difficult it is to reach an agreement acceptable to all.13 Further, </w:t>
      </w:r>
      <w:r w:rsidRPr="001E663D">
        <w:rPr>
          <w:rStyle w:val="StyleUnderline"/>
          <w:rFonts w:asciiTheme="minorHAnsi" w:hAnsiTheme="minorHAnsi" w:cstheme="minorHAnsi"/>
        </w:rPr>
        <w:t>bringing in more actors,</w:t>
      </w:r>
      <w:r w:rsidRPr="001E663D">
        <w:rPr>
          <w:rFonts w:asciiTheme="minorHAnsi" w:hAnsiTheme="minorHAnsi" w:cstheme="minorHAnsi"/>
          <w:sz w:val="16"/>
        </w:rPr>
        <w:t xml:space="preserve"> with more heterogeneous capabilities, </w:t>
      </w:r>
      <w:r w:rsidRPr="001E663D">
        <w:rPr>
          <w:rStyle w:val="StyleUnderline"/>
          <w:rFonts w:asciiTheme="minorHAnsi" w:hAnsiTheme="minorHAnsi" w:cstheme="minorHAnsi"/>
        </w:rPr>
        <w:t>makes it less palatable and less feasible to find agreeable symmetrical restraints.</w:t>
      </w:r>
      <w:r w:rsidRPr="001E663D">
        <w:rPr>
          <w:rFonts w:asciiTheme="minorHAnsi" w:hAnsiTheme="minorHAnsi" w:cstheme="minorHAnsi"/>
          <w:sz w:val="16"/>
        </w:rPr>
        <w:t xml:space="preserve"> In addition, for those who believe that arms control can be a strategic tool to advance national security, in many cases it will be difficult to divine precisely how a specific agreement would lock in national advantages across a range of potential competitor states, especially if the agreement includes only some, but not all, possible competitors. Escalation and Stability </w:t>
      </w:r>
      <w:r w:rsidRPr="00DE2559">
        <w:rPr>
          <w:rStyle w:val="Emphasis"/>
          <w:rFonts w:asciiTheme="minorHAnsi" w:hAnsiTheme="minorHAnsi" w:cstheme="minorHAnsi"/>
          <w:highlight w:val="cyan"/>
        </w:rPr>
        <w:t>The most important reason to be concerned about nuclear weapons in Asia, of course, is the threat that nuclear weapons might be used</w:t>
      </w:r>
      <w:r w:rsidRPr="001E663D">
        <w:rPr>
          <w:rStyle w:val="Emphasis"/>
          <w:rFonts w:asciiTheme="minorHAnsi" w:hAnsiTheme="minorHAnsi" w:cstheme="minorHAnsi"/>
        </w:rPr>
        <w:t>.</w:t>
      </w:r>
      <w:r w:rsidRPr="001E663D">
        <w:rPr>
          <w:rFonts w:asciiTheme="minorHAnsi" w:hAnsiTheme="minorHAnsi" w:cstheme="minorHAnsi"/>
          <w:sz w:val="16"/>
        </w:rPr>
        <w:t xml:space="preserve"> To be sure, the use of nuclear weapons remains remote, </w:t>
      </w:r>
      <w:r w:rsidRPr="001E663D">
        <w:rPr>
          <w:rStyle w:val="StyleUnderline"/>
          <w:rFonts w:asciiTheme="minorHAnsi" w:hAnsiTheme="minorHAnsi" w:cstheme="minorHAnsi"/>
        </w:rPr>
        <w:t>but the probability is not zero and the consequences could be catastrophic</w:t>
      </w:r>
      <w:r w:rsidRPr="001E663D">
        <w:rPr>
          <w:rFonts w:asciiTheme="minorHAnsi" w:hAnsiTheme="minorHAnsi" w:cstheme="minorHAnsi"/>
          <w:sz w:val="16"/>
        </w:rPr>
        <w:t xml:space="preserve">. </w:t>
      </w:r>
      <w:r w:rsidRPr="001E663D">
        <w:rPr>
          <w:rStyle w:val="StyleUnderline"/>
          <w:rFonts w:asciiTheme="minorHAnsi" w:hAnsiTheme="minorHAnsi" w:cstheme="minorHAnsi"/>
        </w:rPr>
        <w:t>The subject,</w:t>
      </w:r>
      <w:r w:rsidRPr="001E663D">
        <w:rPr>
          <w:rFonts w:asciiTheme="minorHAnsi" w:hAnsiTheme="minorHAnsi" w:cstheme="minorHAnsi"/>
          <w:sz w:val="16"/>
        </w:rPr>
        <w:t xml:space="preserve"> therefore, </w:t>
      </w:r>
      <w:r w:rsidRPr="001E663D">
        <w:rPr>
          <w:rStyle w:val="StyleUnderline"/>
          <w:rFonts w:asciiTheme="minorHAnsi" w:hAnsiTheme="minorHAnsi" w:cstheme="minorHAnsi"/>
        </w:rPr>
        <w:t>deserves careful scrutiny</w:t>
      </w:r>
      <w:r w:rsidRPr="001E663D">
        <w:rPr>
          <w:rFonts w:asciiTheme="minorHAnsi" w:hAnsiTheme="minorHAnsi" w:cstheme="minorHAnsi"/>
          <w:sz w:val="16"/>
        </w:rPr>
        <w:t xml:space="preserve">. Nuclear use would overturn a 70-year tradition of nonuse, </w:t>
      </w:r>
      <w:r w:rsidRPr="001E663D">
        <w:rPr>
          <w:rStyle w:val="StyleUnderline"/>
          <w:rFonts w:asciiTheme="minorHAnsi" w:hAnsiTheme="minorHAnsi" w:cstheme="minorHAnsi"/>
        </w:rPr>
        <w:t>could result in large-scale death and destruction</w:t>
      </w:r>
      <w:r w:rsidRPr="001E663D">
        <w:rPr>
          <w:rFonts w:asciiTheme="minorHAnsi" w:hAnsiTheme="minorHAnsi" w:cstheme="minorHAnsi"/>
          <w:sz w:val="16"/>
        </w:rPr>
        <w:t xml:space="preserve">, and </w:t>
      </w:r>
      <w:r w:rsidRPr="001E663D">
        <w:rPr>
          <w:rStyle w:val="StyleUnderline"/>
          <w:rFonts w:asciiTheme="minorHAnsi" w:hAnsiTheme="minorHAnsi" w:cstheme="minorHAnsi"/>
        </w:rPr>
        <w:t>might set a precedent that shapes how nuclear weapons are viewed, proliferated, and postured decades hence</w:t>
      </w:r>
      <w:r w:rsidRPr="001E663D">
        <w:rPr>
          <w:rFonts w:asciiTheme="minorHAnsi" w:hAnsiTheme="minorHAnsi" w:cstheme="minorHAnsi"/>
          <w:sz w:val="16"/>
        </w:rPr>
        <w:t xml:space="preserve">. The </w:t>
      </w:r>
      <w:r w:rsidRPr="001E663D">
        <w:rPr>
          <w:rStyle w:val="StyleUnderline"/>
          <w:rFonts w:asciiTheme="minorHAnsi" w:hAnsiTheme="minorHAnsi" w:cstheme="minorHAnsi"/>
        </w:rPr>
        <w:t>dangers of escalation may be magnified in a multipolar nuclear order in which small skirmishes present</w:t>
      </w:r>
      <w:r w:rsidRPr="001E663D">
        <w:rPr>
          <w:rFonts w:asciiTheme="minorHAnsi" w:hAnsiTheme="minorHAnsi" w:cstheme="minorHAnsi"/>
          <w:sz w:val="16"/>
        </w:rPr>
        <w:t xml:space="preserve"> </w:t>
      </w:r>
      <w:r w:rsidRPr="00DE2559">
        <w:rPr>
          <w:rStyle w:val="Emphasis"/>
          <w:rFonts w:asciiTheme="minorHAnsi" w:hAnsiTheme="minorHAnsi" w:cstheme="minorHAnsi"/>
          <w:highlight w:val="cyan"/>
        </w:rPr>
        <w:t>the potential to quickly draw in multiple powers</w:t>
      </w:r>
      <w:r w:rsidRPr="001E663D">
        <w:rPr>
          <w:rFonts w:asciiTheme="minorHAnsi" w:hAnsiTheme="minorHAnsi" w:cstheme="minorHAnsi"/>
          <w:sz w:val="16"/>
        </w:rPr>
        <w:t xml:space="preserve">, each with a finger on the nuclear trigger. The following discussion will explore the logic of crisis escalation and strategic stability in a multipolar nuclear order.14 First and foremost, the </w:t>
      </w:r>
      <w:r w:rsidRPr="001E663D">
        <w:rPr>
          <w:rStyle w:val="StyleUnderline"/>
          <w:rFonts w:asciiTheme="minorHAnsi" w:hAnsiTheme="minorHAnsi" w:cstheme="minorHAnsi"/>
        </w:rPr>
        <w:t>existence of multipolar nuclear powers means that crises may pit multiple nuclear-armed states against one another</w:t>
      </w:r>
      <w:r w:rsidRPr="001E663D">
        <w:rPr>
          <w:rFonts w:asciiTheme="minorHAnsi" w:hAnsiTheme="minorHAnsi" w:cstheme="minorHAnsi"/>
          <w:sz w:val="16"/>
        </w:rPr>
        <w:t xml:space="preserve">. This may be the result of formal planning if a state’s strategy calls for fighting multiple nuclear-armed adversaries simultaneously. A state may choose such a strategy if it believes that a war with one of these states would inevitably mean war with both. Alternatively, </w:t>
      </w:r>
      <w:r w:rsidRPr="001E663D">
        <w:rPr>
          <w:rStyle w:val="StyleUnderline"/>
          <w:rFonts w:asciiTheme="minorHAnsi" w:hAnsiTheme="minorHAnsi" w:cstheme="minorHAnsi"/>
        </w:rPr>
        <w:t>in a war between state A and state B, state A may decide to conduct a preventive strike on state C for fear that it would otherwise seek to exploit the aftermath of the war between states A and B.</w:t>
      </w:r>
      <w:r w:rsidRPr="001E663D">
        <w:rPr>
          <w:rFonts w:asciiTheme="minorHAnsi" w:hAnsiTheme="minorHAnsi" w:cstheme="minorHAnsi"/>
          <w:sz w:val="16"/>
        </w:rPr>
        <w:t xml:space="preserve"> Given U.S. nuclear strategy in the early Cold War, for example, </w:t>
      </w:r>
      <w:r w:rsidRPr="001E663D">
        <w:rPr>
          <w:rStyle w:val="StyleUnderline"/>
          <w:rFonts w:asciiTheme="minorHAnsi" w:hAnsiTheme="minorHAnsi" w:cstheme="minorHAnsi"/>
        </w:rPr>
        <w:t>it is likely that a nuclear war between the United States and the Soviet Union would have also resulted in U.S. nuclear attacks against China</w:t>
      </w:r>
      <w:r w:rsidRPr="001E663D">
        <w:rPr>
          <w:rFonts w:asciiTheme="minorHAnsi" w:hAnsiTheme="minorHAnsi" w:cstheme="minorHAnsi"/>
          <w:sz w:val="16"/>
        </w:rPr>
        <w:t xml:space="preserve">, even if China had not been a direct participant in the precipitating dispute. In addition, </w:t>
      </w:r>
      <w:r w:rsidRPr="001E663D">
        <w:rPr>
          <w:rStyle w:val="StyleUnderline"/>
          <w:rFonts w:asciiTheme="minorHAnsi" w:hAnsiTheme="minorHAnsi" w:cstheme="minorHAnsi"/>
        </w:rPr>
        <w:t>conflicts of interest between nuclear powers may inadvertently impinge on the interests of other nuclear-armed states, drawing them into conflict</w:t>
      </w:r>
      <w:r w:rsidRPr="001E663D">
        <w:rPr>
          <w:rFonts w:asciiTheme="minorHAnsi" w:hAnsiTheme="minorHAnsi" w:cstheme="minorHAnsi"/>
          <w:sz w:val="16"/>
        </w:rPr>
        <w:t xml:space="preserve">. There is always a danger that one nuclear power could take action against a nuclear rival and that this action would unintentionally cross a red line for a third nuclear power, triggering a tripartite nuclear crisis. Linton Brooks and Mira Rapp-Hooper have dubbed this category of phenomena the “security trilemma.”15 For example, if the United States were to engage in a show of force in an effort to signal resolve to Russia, such as the flushing of nuclear submarines, this action could inadvertently trigger a crisis for China. </w:t>
      </w:r>
      <w:r w:rsidRPr="00DE2559">
        <w:rPr>
          <w:rStyle w:val="Emphasis"/>
          <w:rFonts w:asciiTheme="minorHAnsi" w:hAnsiTheme="minorHAnsi" w:cstheme="minorHAnsi"/>
          <w:highlight w:val="cyan"/>
        </w:rPr>
        <w:t>There is also the issue of “catalytic” war</w:t>
      </w:r>
      <w:r w:rsidRPr="001E663D">
        <w:rPr>
          <w:rStyle w:val="Emphasis"/>
          <w:rFonts w:asciiTheme="minorHAnsi" w:hAnsiTheme="minorHAnsi" w:cstheme="minorHAnsi"/>
        </w:rPr>
        <w:t xml:space="preserve">. </w:t>
      </w:r>
      <w:r w:rsidRPr="001E663D">
        <w:rPr>
          <w:rFonts w:asciiTheme="minorHAnsi" w:hAnsiTheme="minorHAnsi" w:cstheme="minorHAnsi"/>
          <w:sz w:val="16"/>
        </w:rPr>
        <w:t xml:space="preserve">This may be the first mechanism by which Cold War strategists feared that multiple nuclear players could increase the motivations for a nuclear exchange. </w:t>
      </w:r>
      <w:r w:rsidRPr="001E663D">
        <w:rPr>
          <w:rStyle w:val="StyleUnderline"/>
          <w:rFonts w:asciiTheme="minorHAnsi" w:hAnsiTheme="minorHAnsi" w:cstheme="minorHAnsi"/>
        </w:rPr>
        <w:t>They worried that a third nuclear power, such as China, might conduct a nuclear strike on one of the superpowers, leading the wounded superpower to conclude wrongly that the other superpower was responsible and thereby retaliate against an innocent state presumed to be the aggressor</w:t>
      </w:r>
      <w:r w:rsidRPr="001E663D">
        <w:rPr>
          <w:rFonts w:asciiTheme="minorHAnsi" w:hAnsiTheme="minorHAnsi" w:cstheme="minorHAnsi"/>
          <w:sz w:val="16"/>
        </w:rPr>
        <w:t xml:space="preserve">. This outcome was seen as potentially attractive to the third state as a way of destroying the superpowers and promoting itself within the global power hierarchy. Fortunately, this scenario never came to pass during the Cold War. With modern intelligence, reconnaissance, and early warning capabilities among the major powers, it is more difficult to imagine such a scenario today, although this risk is still conceivable among less technologically developed states. In addition to acting directly against one another, nuclear powers could be drawn into smaller conflicts between their allies and brought face to face in peak crises. </w:t>
      </w:r>
      <w:r w:rsidRPr="001E663D">
        <w:rPr>
          <w:rStyle w:val="StyleUnderline"/>
          <w:rFonts w:asciiTheme="minorHAnsi" w:hAnsiTheme="minorHAnsi" w:cstheme="minorHAnsi"/>
        </w:rPr>
        <w:t>International relations theorists discuss the concept of “chain ganging” within alliance relationships, the dangers of which are more severe when the possibility of nuclear escalation is present</w:t>
      </w:r>
      <w:r w:rsidRPr="001E663D">
        <w:rPr>
          <w:rFonts w:asciiTheme="minorHAnsi" w:hAnsiTheme="minorHAnsi" w:cstheme="minorHAnsi"/>
          <w:sz w:val="16"/>
        </w:rPr>
        <w:t xml:space="preserve">.16 Although this was a potential problem even in a bipolar nuclear order, </w:t>
      </w:r>
      <w:r w:rsidRPr="00DE2559">
        <w:rPr>
          <w:rStyle w:val="Emphasis"/>
          <w:rFonts w:asciiTheme="minorHAnsi" w:hAnsiTheme="minorHAnsi" w:cstheme="minorHAnsi"/>
          <w:highlight w:val="cyan"/>
        </w:rPr>
        <w:t>the more nuclear weapons states present, the greater the likelihood of multiple nuclear powers entering a crisis</w:t>
      </w:r>
      <w:r w:rsidRPr="001E663D">
        <w:rPr>
          <w:rStyle w:val="Emphasis"/>
          <w:rFonts w:asciiTheme="minorHAnsi" w:hAnsiTheme="minorHAnsi" w:cstheme="minorHAnsi"/>
        </w:rPr>
        <w:t>.</w:t>
      </w:r>
      <w:r w:rsidRPr="001E663D">
        <w:rPr>
          <w:rFonts w:asciiTheme="minorHAnsi" w:hAnsiTheme="minorHAnsi" w:cstheme="minorHAnsi"/>
          <w:sz w:val="16"/>
        </w:rPr>
        <w:t xml:space="preserve"> </w:t>
      </w:r>
      <w:r w:rsidRPr="001E663D">
        <w:rPr>
          <w:rStyle w:val="StyleUnderline"/>
          <w:rFonts w:asciiTheme="minorHAnsi" w:hAnsiTheme="minorHAnsi" w:cstheme="minorHAnsi"/>
        </w:rPr>
        <w:t xml:space="preserve">A similar logic suggests that the more fingers on the nuclear trigger, the more likely it is that nuclear weapons will be used. </w:t>
      </w:r>
      <w:r w:rsidRPr="001E663D">
        <w:rPr>
          <w:rFonts w:asciiTheme="minorHAnsi" w:hAnsiTheme="minorHAnsi" w:cstheme="minorHAnsi"/>
          <w:sz w:val="16"/>
        </w:rPr>
        <w:t xml:space="preserve">Multipolar nuclear crises are not without historical precedent.17 Several Cold War crises featured the Soviet Union against the United States and its European nuclear-armed allies, Britain and later France. The 1973 Arab-Israeli War involved the United States, the Soviet Union, and a nuclear-armed Israel. The United States has been an interested party in regional nuclear disputes, including the Sino-Soviet border war of 1969 and several crises in the past two decades on the Indian subcontinent. Indeed, </w:t>
      </w:r>
      <w:r w:rsidRPr="001E663D">
        <w:rPr>
          <w:rStyle w:val="StyleUnderline"/>
          <w:rFonts w:asciiTheme="minorHAnsi" w:hAnsiTheme="minorHAnsi" w:cstheme="minorHAnsi"/>
        </w:rPr>
        <w:t>many of these crises stand out as among the most dangerous of the nuclear era.</w:t>
      </w:r>
      <w:r w:rsidRPr="001E663D">
        <w:rPr>
          <w:rFonts w:asciiTheme="minorHAnsi" w:hAnsiTheme="minorHAnsi" w:cstheme="minorHAnsi"/>
          <w:sz w:val="16"/>
        </w:rPr>
        <w:t xml:space="preserve"> Some scholars argue that </w:t>
      </w:r>
      <w:r w:rsidRPr="001E663D">
        <w:rPr>
          <w:rStyle w:val="StyleUnderline"/>
          <w:rFonts w:asciiTheme="minorHAnsi" w:hAnsiTheme="minorHAnsi" w:cstheme="minorHAnsi"/>
        </w:rPr>
        <w:t>the existence of multiple nuclear powers might actually lead to international stability, but this view has not gained much traction beyond the ivory tower</w:t>
      </w:r>
      <w:r w:rsidRPr="001E663D">
        <w:rPr>
          <w:rFonts w:asciiTheme="minorHAnsi" w:hAnsiTheme="minorHAnsi" w:cstheme="minorHAnsi"/>
          <w:sz w:val="16"/>
        </w:rPr>
        <w:t xml:space="preserve">.18 At least one empirical study, however, shows that multipolar nuclear crises may be less dangerous than their bipolar counterparts.19 A statistical analysis of data from the International Crisis Behavior Project demonstrates that crises involving nuclear powers are more likely to end without violence and that, as the number of nuclear powers involved increases, the probability of full-scale war decreases. Before taking too much comfort in this finding, however, </w:t>
      </w:r>
      <w:r w:rsidRPr="001E663D">
        <w:rPr>
          <w:rStyle w:val="StyleUnderline"/>
          <w:rFonts w:asciiTheme="minorHAnsi" w:hAnsiTheme="minorHAnsi" w:cstheme="minorHAnsi"/>
        </w:rPr>
        <w:t>we must remember that the statistical research on how nuclear weapons affect international conflict is in its infancy and has produced some contradictory findings</w:t>
      </w:r>
      <w:r w:rsidRPr="001E663D">
        <w:rPr>
          <w:rFonts w:asciiTheme="minorHAnsi" w:hAnsiTheme="minorHAnsi" w:cstheme="minorHAnsi"/>
          <w:sz w:val="16"/>
        </w:rPr>
        <w:t xml:space="preserve">.20 Moreover, even </w:t>
      </w:r>
      <w:r w:rsidRPr="001E663D">
        <w:rPr>
          <w:rStyle w:val="StyleUnderline"/>
          <w:rFonts w:asciiTheme="minorHAnsi" w:hAnsiTheme="minorHAnsi" w:cstheme="minorHAnsi"/>
        </w:rPr>
        <w:t>if the probability of war among multiple nuclear powers is lower than between two nuclear states or nonnuclear states, the probability is not zero, and the consequences of any such war would potentially be much more devastating.</w:t>
      </w:r>
    </w:p>
    <w:p w14:paraId="3017A3F6" w14:textId="77777777" w:rsidR="004B2899" w:rsidRPr="001E663D" w:rsidRDefault="004B2899" w:rsidP="004B2899">
      <w:pPr>
        <w:rPr>
          <w:rFonts w:asciiTheme="minorHAnsi" w:hAnsiTheme="minorHAnsi" w:cstheme="minorHAnsi"/>
        </w:rPr>
      </w:pPr>
    </w:p>
    <w:p w14:paraId="15F9D57C" w14:textId="77777777" w:rsidR="004B2899" w:rsidRPr="001E663D" w:rsidRDefault="004B2899" w:rsidP="004B2899">
      <w:pPr>
        <w:pStyle w:val="Heading4"/>
        <w:rPr>
          <w:rFonts w:asciiTheme="minorHAnsi" w:hAnsiTheme="minorHAnsi" w:cstheme="minorHAnsi"/>
        </w:rPr>
      </w:pPr>
      <w:r w:rsidRPr="001E663D">
        <w:rPr>
          <w:rFonts w:asciiTheme="minorHAnsi" w:hAnsiTheme="minorHAnsi" w:cstheme="minorHAnsi"/>
        </w:rPr>
        <w:t>Proliferation causes Asian war—goes nuclear</w:t>
      </w:r>
    </w:p>
    <w:p w14:paraId="2C7FA39B" w14:textId="77777777" w:rsidR="004B2899" w:rsidRPr="001E663D" w:rsidRDefault="004B2899" w:rsidP="004B2899">
      <w:pPr>
        <w:rPr>
          <w:rFonts w:asciiTheme="minorHAnsi" w:hAnsiTheme="minorHAnsi" w:cstheme="minorHAnsi"/>
        </w:rPr>
      </w:pPr>
      <w:r w:rsidRPr="001E663D">
        <w:rPr>
          <w:rStyle w:val="Style13ptBold"/>
          <w:rFonts w:asciiTheme="minorHAnsi" w:hAnsiTheme="minorHAnsi" w:cstheme="minorHAnsi"/>
        </w:rPr>
        <w:t xml:space="preserve">Beauchamp 16 </w:t>
      </w:r>
      <w:r w:rsidRPr="001E663D">
        <w:rPr>
          <w:rFonts w:asciiTheme="minorHAnsi" w:hAnsiTheme="minorHAnsi" w:cstheme="minorHAnsi"/>
        </w:rPr>
        <w:t>(Zack Beauchamp, senior correspondent at Vox, where he covers global politics and ideology, and a host of Worldly, Vox's podcast on foreign policy and international relations, “Trump’s comments on Japanese nukes are worrisome — even by Trump standards”, 3/31/16, RKK)</w:t>
      </w:r>
    </w:p>
    <w:p w14:paraId="37B43592" w14:textId="77777777" w:rsidR="004B2899" w:rsidRPr="001E663D" w:rsidRDefault="004B2899" w:rsidP="004B2899">
      <w:pPr>
        <w:rPr>
          <w:rStyle w:val="Style13ptBold"/>
          <w:rFonts w:asciiTheme="minorHAnsi" w:hAnsiTheme="minorHAnsi" w:cstheme="minorHAnsi"/>
        </w:rPr>
      </w:pPr>
    </w:p>
    <w:p w14:paraId="1777E7BA" w14:textId="77777777" w:rsidR="004B2899" w:rsidRPr="001E663D" w:rsidRDefault="004B2899" w:rsidP="004B2899">
      <w:pPr>
        <w:rPr>
          <w:rFonts w:asciiTheme="minorHAnsi" w:hAnsiTheme="minorHAnsi" w:cstheme="minorHAnsi"/>
          <w:sz w:val="16"/>
        </w:rPr>
      </w:pPr>
      <w:r w:rsidRPr="001E663D">
        <w:rPr>
          <w:rFonts w:asciiTheme="minorHAnsi" w:hAnsiTheme="minorHAnsi" w:cstheme="minorHAnsi"/>
          <w:sz w:val="16"/>
        </w:rPr>
        <w:t xml:space="preserve">"If you look at the way US policy has evolved since 1945, it's hard to find a policy in which US foreign policy has been more consistent than nonproliferation," Mark Bell, a research fellow at Harvard's Belfer Center for Science and International Affairs, says. "The US, since 1945, has been extraordinarily consistent in trying to prevent other countries from acquiring nuclear weapons." As Miller points out in a 2014 paper, the conventional wisdom in the early to mid–Cold War was that nuclear weapons were very likely to spread around the world. That was prevented, in part, by a concerted US policy effort. "Through a mix of bilateral diplomacy, threats of sanctions, security guarantees, and the promotion of the NPT [Non-Proliferation Treaty]," Miller writes, "the United States succeeded in slowing or rolling back several nuclear programs." Trump would be tearing up this longstanding policy, taking a step into the unknown. Accurately predicting the consequences is thus essentially impossible. Were South Korea or even Japan to acquire nuclear weapons, it's possible this would work out okay, deterring Chinese and North Korean aggression without substantially altering the region's security balance. Both Pakistan and India acquired nuclear weapons, and, so far at least, it hasn't led to World War III. That's the best case. But there are plenty of plausible worse scenarios as well. For example, </w:t>
      </w:r>
      <w:r w:rsidRPr="001E663D">
        <w:rPr>
          <w:rFonts w:asciiTheme="minorHAnsi" w:hAnsiTheme="minorHAnsi" w:cstheme="minorHAnsi"/>
          <w:u w:val="single"/>
        </w:rPr>
        <w:t>if either country does decide to build nuclear weapons, it will take that country some time to develop its program, and to build enough of an arsenal to serve as a reliable deterrent. During this time, adversaries such as China or even North Korea would have an incentive to try to disrupt that development to maintain their nuclear superiority. "You have a Trump presidency ... and he decides to pull out troops from Japan and South Korea, you have Japan and South Korea potentially racing to develop nuclear weapons without the benefit of US troops being there</w:t>
      </w:r>
      <w:r w:rsidRPr="001E663D">
        <w:rPr>
          <w:rFonts w:asciiTheme="minorHAnsi" w:hAnsiTheme="minorHAnsi" w:cstheme="minorHAnsi"/>
          <w:sz w:val="16"/>
        </w:rPr>
        <w:t>," Miller says. "</w:t>
      </w:r>
      <w:r w:rsidRPr="001E663D">
        <w:rPr>
          <w:rFonts w:asciiTheme="minorHAnsi" w:hAnsiTheme="minorHAnsi" w:cstheme="minorHAnsi"/>
          <w:u w:val="single"/>
        </w:rPr>
        <w:t>That provides a lot of incentive for countries in the region like China or North Korea to try to stop that process</w:t>
      </w:r>
      <w:r w:rsidRPr="001E663D">
        <w:rPr>
          <w:rFonts w:asciiTheme="minorHAnsi" w:hAnsiTheme="minorHAnsi" w:cstheme="minorHAnsi"/>
          <w:sz w:val="16"/>
        </w:rPr>
        <w:t>." As Bell puts it, ominously, "</w:t>
      </w:r>
      <w:r w:rsidRPr="001E663D">
        <w:rPr>
          <w:rFonts w:asciiTheme="minorHAnsi" w:hAnsiTheme="minorHAnsi" w:cstheme="minorHAnsi"/>
          <w:b/>
          <w:bCs/>
          <w:u w:val="single"/>
        </w:rPr>
        <w:t>We're talking about the remote possibility of an actual nuclear war between Japan and China</w:t>
      </w:r>
      <w:r w:rsidRPr="001E663D">
        <w:rPr>
          <w:rFonts w:asciiTheme="minorHAnsi" w:hAnsiTheme="minorHAnsi" w:cstheme="minorHAnsi"/>
          <w:sz w:val="16"/>
        </w:rPr>
        <w:t xml:space="preserve">." That possibility, it is worth stressing, is indeed extremely remote. The risk is not that, for example, China would simply launch a nuclear war against Japan, which would be far too dangerous and costly to be worth it. Rather, </w:t>
      </w:r>
      <w:r w:rsidRPr="001E663D">
        <w:rPr>
          <w:rFonts w:asciiTheme="minorHAnsi" w:hAnsiTheme="minorHAnsi" w:cstheme="minorHAnsi"/>
          <w:b/>
          <w:bCs/>
          <w:u w:val="single"/>
        </w:rPr>
        <w:t>the risk is that, for example, China might try to bully or threaten Japan out of developing nuclear weapons, and that in a period of tension, this bullying could potentially spiral out of control into a full-blown conflict neither side actually wanted.</w:t>
      </w:r>
      <w:r w:rsidRPr="001E663D">
        <w:rPr>
          <w:rFonts w:asciiTheme="minorHAnsi" w:hAnsiTheme="minorHAnsi" w:cstheme="minorHAnsi"/>
          <w:sz w:val="16"/>
        </w:rPr>
        <w:t xml:space="preserve"> And there are other risks. According to scholars, successful nuclear deterrence results in something called the stability/instability paradox: </w:t>
      </w:r>
      <w:r w:rsidRPr="001E663D">
        <w:rPr>
          <w:rFonts w:asciiTheme="minorHAnsi" w:hAnsiTheme="minorHAnsi" w:cstheme="minorHAnsi"/>
          <w:u w:val="single"/>
        </w:rPr>
        <w:t>The fact that major wars are unlikely makes countries feel safer in engaging in small provocations against one another, knowing that nuclear deterrents make those small provocations unlikely to escalate to full-blown war. Consider, for instance, the South and East China Seas — areas where Japan, South Korea, and China have territorial disputes. If the former two powers are nuclear-armed, and unrestrained by the United States, the chances of low-level conflict could go up.</w:t>
      </w:r>
      <w:r w:rsidRPr="001E663D">
        <w:rPr>
          <w:rFonts w:asciiTheme="minorHAnsi" w:hAnsiTheme="minorHAnsi" w:cstheme="minorHAnsi"/>
          <w:sz w:val="16"/>
        </w:rPr>
        <w:t xml:space="preserve"> "Certainly, we would be worried about these sort of lower-level, stability-instability paradox type things," Bell says. That's not an exhaustive list of things that could happen if Trump were elected and followed through on these policies. Since no one can really know what will happen, there's no sense in listing every single hypothetical possibility. These examples, rather, illustrate just how serious the ideas we're discussing are. It is very easy to detach ourselves from the potential consequences of a Trump presidency: to see his candidacy as clownish, and simply assume that his outlandish policy ideas would never be implemented. But Trump is the leading Republican candidate; it is time to take his ideas seriously. And </w:t>
      </w:r>
      <w:r w:rsidRPr="001E663D">
        <w:rPr>
          <w:rFonts w:asciiTheme="minorHAnsi" w:hAnsiTheme="minorHAnsi" w:cstheme="minorHAnsi"/>
          <w:u w:val="single"/>
        </w:rPr>
        <w:t xml:space="preserve">nothing is more serious than nuclear weapons. </w:t>
      </w:r>
      <w:r w:rsidRPr="001E663D">
        <w:rPr>
          <w:rFonts w:asciiTheme="minorHAnsi" w:hAnsiTheme="minorHAnsi" w:cstheme="minorHAnsi"/>
          <w:sz w:val="16"/>
        </w:rPr>
        <w:t>So when Trump just throws out ideas like, "Let Japan and South Korea have nuclear weapons," with little apparent thought about the potentially catastrophic consequences, it should worry you. "Things that are of that magnitude, you don't just word-vomit out into the dialogue," Lind says. "There's no sense whatsoever that he understands what our grand strategy is."</w:t>
      </w:r>
    </w:p>
    <w:p w14:paraId="6E017B32" w14:textId="77777777" w:rsidR="004B2899" w:rsidRPr="001E663D" w:rsidRDefault="004B2899" w:rsidP="004B2899">
      <w:pPr>
        <w:rPr>
          <w:rFonts w:asciiTheme="minorHAnsi" w:hAnsiTheme="minorHAnsi" w:cstheme="minorHAnsi"/>
        </w:rPr>
      </w:pPr>
    </w:p>
    <w:p w14:paraId="49E028F2" w14:textId="77777777" w:rsidR="004B2899" w:rsidRPr="001E663D" w:rsidRDefault="004B2899" w:rsidP="004B2899">
      <w:pPr>
        <w:pStyle w:val="Heading4"/>
        <w:rPr>
          <w:rFonts w:asciiTheme="minorHAnsi" w:hAnsiTheme="minorHAnsi" w:cstheme="minorHAnsi"/>
        </w:rPr>
      </w:pPr>
      <w:r w:rsidRPr="001E663D">
        <w:rPr>
          <w:rFonts w:asciiTheme="minorHAnsi" w:hAnsiTheme="minorHAnsi" w:cstheme="minorHAnsi"/>
        </w:rPr>
        <w:t>East Asia proliferation goes nuclear</w:t>
      </w:r>
    </w:p>
    <w:p w14:paraId="378FA874" w14:textId="77777777" w:rsidR="004B2899" w:rsidRPr="001E663D" w:rsidRDefault="004B2899" w:rsidP="004B2899">
      <w:pPr>
        <w:rPr>
          <w:rFonts w:asciiTheme="minorHAnsi" w:hAnsiTheme="minorHAnsi" w:cstheme="minorHAnsi"/>
        </w:rPr>
      </w:pPr>
      <w:r w:rsidRPr="001E663D">
        <w:rPr>
          <w:rStyle w:val="Style13ptBold"/>
          <w:rFonts w:asciiTheme="minorHAnsi" w:hAnsiTheme="minorHAnsi" w:cstheme="minorHAnsi"/>
        </w:rPr>
        <w:t xml:space="preserve">Adams 14 </w:t>
      </w:r>
      <w:r w:rsidRPr="001E663D">
        <w:rPr>
          <w:rFonts w:asciiTheme="minorHAnsi" w:hAnsiTheme="minorHAnsi" w:cstheme="minorHAnsi"/>
        </w:rPr>
        <w:t xml:space="preserve">(Shar Adams, writer for the Epcoh Times, citing Professor Desmod Ball, senior defense and security expert at the Australian National University, “Asian Cold War: Escalating Conflict in North-East Asia Bigger Threat Than War on Terror”, 10/13/14, </w:t>
      </w:r>
      <w:hyperlink r:id="rId68" w:history="1">
        <w:r w:rsidRPr="001E663D">
          <w:rPr>
            <w:rStyle w:val="Hyperlink"/>
            <w:rFonts w:asciiTheme="minorHAnsi" w:hAnsiTheme="minorHAnsi" w:cstheme="minorHAnsi"/>
          </w:rPr>
          <w:t>https://www.theepochtimes.com/asian-cold-war-escalating-conflict-in-north-east-asia-bigger-threat-than-war-on-terror_1014683.html</w:t>
        </w:r>
      </w:hyperlink>
      <w:r w:rsidRPr="001E663D">
        <w:rPr>
          <w:rFonts w:asciiTheme="minorHAnsi" w:hAnsiTheme="minorHAnsi" w:cstheme="minorHAnsi"/>
        </w:rPr>
        <w:t>, RKK)</w:t>
      </w:r>
    </w:p>
    <w:p w14:paraId="1D3E2A22" w14:textId="77777777" w:rsidR="004B2899" w:rsidRPr="001E663D" w:rsidRDefault="004B2899" w:rsidP="004B2899">
      <w:pPr>
        <w:rPr>
          <w:rStyle w:val="Style13ptBold"/>
          <w:rFonts w:asciiTheme="minorHAnsi" w:hAnsiTheme="minorHAnsi" w:cstheme="minorHAnsi"/>
        </w:rPr>
      </w:pPr>
    </w:p>
    <w:p w14:paraId="74E31278" w14:textId="77777777" w:rsidR="004B2899" w:rsidRPr="001E663D" w:rsidRDefault="004B2899" w:rsidP="004B2899">
      <w:pPr>
        <w:rPr>
          <w:rFonts w:asciiTheme="minorHAnsi" w:hAnsiTheme="minorHAnsi" w:cstheme="minorHAnsi"/>
          <w:sz w:val="16"/>
        </w:rPr>
      </w:pPr>
      <w:r w:rsidRPr="001E663D">
        <w:rPr>
          <w:rFonts w:asciiTheme="minorHAnsi" w:hAnsiTheme="minorHAnsi" w:cstheme="minorHAnsi"/>
          <w:sz w:val="16"/>
        </w:rPr>
        <w:t xml:space="preserve">The world may be focused on the “war on terror”, but </w:t>
      </w:r>
      <w:r w:rsidRPr="001E663D">
        <w:rPr>
          <w:rFonts w:asciiTheme="minorHAnsi" w:hAnsiTheme="minorHAnsi" w:cstheme="minorHAnsi"/>
          <w:u w:val="single"/>
        </w:rPr>
        <w:t>the arms build up in North-East Asia poses a far greater threat to global stability</w:t>
      </w:r>
      <w:r w:rsidRPr="001E663D">
        <w:rPr>
          <w:rFonts w:asciiTheme="minorHAnsi" w:hAnsiTheme="minorHAnsi" w:cstheme="minorHAnsi"/>
          <w:sz w:val="16"/>
        </w:rPr>
        <w:t>, says Professor Desmond Ball, a senior defence and security expert at the Australian National University (ANU). A former head of ANU’s Strategic &amp; Defence Studies Centre, Professor Ball is no lightweight when it comes to security concerns. It is Professor Ball’s expertise in command and control systems, particularly in relation to nuclear war, that underlies his concerns about North-East Asia. “</w:t>
      </w:r>
      <w:r w:rsidRPr="001E663D">
        <w:rPr>
          <w:rFonts w:asciiTheme="minorHAnsi" w:hAnsiTheme="minorHAnsi" w:cstheme="minorHAnsi"/>
          <w:u w:val="single"/>
        </w:rPr>
        <w:t>North-East Asia has now become the most disturbing part of the globe</w:t>
      </w:r>
      <w:r w:rsidRPr="001E663D">
        <w:rPr>
          <w:rFonts w:asciiTheme="minorHAnsi" w:hAnsiTheme="minorHAnsi" w:cstheme="minorHAnsi"/>
          <w:sz w:val="16"/>
        </w:rPr>
        <w:t xml:space="preserve">,” Prof Ball told Epoch Times in an exclusive interview. China, Japan and South Korea – </w:t>
      </w:r>
      <w:r w:rsidRPr="001E663D">
        <w:rPr>
          <w:rFonts w:asciiTheme="minorHAnsi" w:hAnsiTheme="minorHAnsi" w:cstheme="minorHAnsi"/>
          <w:u w:val="single"/>
        </w:rPr>
        <w:t>countries that are “economic engines of the global economy” – are embroiled in an arms race of unprecedented proportions, punctuated by “very dangerous military activities</w:t>
      </w:r>
      <w:r w:rsidRPr="001E663D">
        <w:rPr>
          <w:rFonts w:asciiTheme="minorHAnsi" w:hAnsiTheme="minorHAnsi" w:cstheme="minorHAnsi"/>
          <w:sz w:val="16"/>
        </w:rPr>
        <w:t xml:space="preserve">”, he says. Unlike the arms race seen during the Cold War, however, </w:t>
      </w:r>
      <w:r w:rsidRPr="001E663D">
        <w:rPr>
          <w:rFonts w:asciiTheme="minorHAnsi" w:hAnsiTheme="minorHAnsi" w:cstheme="minorHAnsi"/>
          <w:u w:val="single"/>
        </w:rPr>
        <w:t>there are no mechanisms in place to constrain the military escalation in Asia</w:t>
      </w:r>
      <w:r w:rsidRPr="001E663D">
        <w:rPr>
          <w:rFonts w:asciiTheme="minorHAnsi" w:hAnsiTheme="minorHAnsi" w:cstheme="minorHAnsi"/>
          <w:sz w:val="16"/>
        </w:rPr>
        <w:t xml:space="preserve">. “Indeed, </w:t>
      </w:r>
      <w:r w:rsidRPr="001E663D">
        <w:rPr>
          <w:rFonts w:asciiTheme="minorHAnsi" w:hAnsiTheme="minorHAnsi" w:cstheme="minorHAnsi"/>
          <w:b/>
          <w:bCs/>
          <w:u w:val="single"/>
        </w:rPr>
        <w:t>the escalation dynamic could move very rapidly and strongly to large scale conflict, including nuclear conflict</w:t>
      </w:r>
      <w:r w:rsidRPr="001E663D">
        <w:rPr>
          <w:rFonts w:asciiTheme="minorHAnsi" w:hAnsiTheme="minorHAnsi" w:cstheme="minorHAnsi"/>
          <w:sz w:val="16"/>
        </w:rPr>
        <w:t xml:space="preserve">,” said Prof Ball. “It is happening as we watch.” Military spending in Asia has grown steadily over the last decade. According to a 2013 Stockholm International Peace Research Institute report, China is now the world’s second largest military spender behind the United States, spending an estimated $188 billion in 2013. Japan and South Korea are also among the world’s top 10 military spenders. When North Korea and Taiwan are included, North-East Asian countries constitute around 85 per cent of military spending in Asia. But what is more disturbing, Prof Ball says, is the motivation for the acquisitions. “The primary reason now for the acquisitions, whether they are air warfare destroyers, missiles or defense submarines, is simply to match what the other [countries] are getting,” he said. While he believes it is likely that Japan would have embarked on military modernisation, he says it is China’s military provocation of countries across Asia that is fuelling the build-up. Since China lay claim to all of the South China Sea, it has escalated territorial disputes with Vietnam, the Philippines and Malaysia. What started with skirmishes between locals and Chinese fishing boats or navy vessels has now become territorial grabs – island building on contested rocky outcrops. In a sign of things to come, the South China Morning Post reported in June: “China is looking to expand its biggest installation in the Spratly Islands into a fully formed artificial island, complete with airstrip and sea port, to better project its military strength in the South China Sea.” According to Filipino media, the artificial island falls within the Philippines’ 200-mile Exclusive Economic Zone. Prof Ball says China’s behaviour in the South China Sea is provocative, but “in the scale of what we are talking about, that is nothing” compared with conflicts in North-East Asia, where </w:t>
      </w:r>
      <w:r w:rsidRPr="001E663D">
        <w:rPr>
          <w:rFonts w:asciiTheme="minorHAnsi" w:hAnsiTheme="minorHAnsi" w:cstheme="minorHAnsi"/>
          <w:u w:val="single"/>
        </w:rPr>
        <w:t>China and Japan are contesting claims over the Tokyo-controlled Senkaku Islands</w:t>
      </w:r>
      <w:r w:rsidRPr="001E663D">
        <w:rPr>
          <w:rFonts w:asciiTheme="minorHAnsi" w:hAnsiTheme="minorHAnsi" w:cstheme="minorHAnsi"/>
          <w:sz w:val="16"/>
        </w:rPr>
        <w:t xml:space="preserve"> (claimed as the Diaoyus by China). Of the Senkakus conflict, Prof Ball says: “</w:t>
      </w:r>
      <w:r w:rsidRPr="001E663D">
        <w:rPr>
          <w:rFonts w:asciiTheme="minorHAnsi" w:hAnsiTheme="minorHAnsi" w:cstheme="minorHAnsi"/>
          <w:b/>
          <w:bCs/>
          <w:u w:val="single"/>
        </w:rPr>
        <w:t>We are talking about actual footsteps towards nuclear war – submarines and missiles</w:t>
      </w:r>
      <w:r w:rsidRPr="001E663D">
        <w:rPr>
          <w:rFonts w:asciiTheme="minorHAnsi" w:hAnsiTheme="minorHAnsi" w:cstheme="minorHAnsi"/>
          <w:sz w:val="16"/>
        </w:rPr>
        <w:t xml:space="preserve">.” Chinese and Japanese activity in the Senkakus region has escalated to the point where sometimes there are “at least 40 aircraft jostling” over the contested area, he said. Alarm bells were set off near the Senkakus in January last year when a Chinese military vessel trained its fire-control radar on a Japanese naval destroyer. The incident spurred the Japanese Defense Ministry to go public about that event and reveal another incident from a few days prior, when a Chinese frigate directed fire-control radar at a Japanese military helicopter. Fire-control radars are not like surveillance or early warning radars – they have one purpose and that is to lock onto a target in order to fire a missile. “Someone does that to us, we fire back,” Prof Ball said. Prof Ball is recognised for encouraging openness and transparency, and for his advocacy of multilateral institutions. He has been called one of the region’s “most energetic and activist leaders in establishing forums for security dialogue and measures for building confidence”. In his experience visiting China over the years, however, Prof Ball says gaining open dialogue and transparency with Chinese military leaders is difficult. He recounted a private meeting with a Chinese admiral shortly after the fire-control radar incident. Prof Ball had seen direct evidence of the encounter – “tapes of the radar frequencies, the pulse rates and the pulse repetition frequencies” – and wanted to know what had happened on the Chinese side and why it took place. “In a private meeting, I asked the admiral why … and he denied it to my face,” Prof Ball said. The Chinese admiral would not even concede that an incident had happened. “I don’t see the point of this sort of dialogue,” he added. </w:t>
      </w:r>
      <w:r w:rsidRPr="001E663D">
        <w:rPr>
          <w:rFonts w:asciiTheme="minorHAnsi" w:hAnsiTheme="minorHAnsi" w:cstheme="minorHAnsi"/>
          <w:u w:val="single"/>
        </w:rPr>
        <w:t>With so many players in the region and few barriers against conflict escalation, the North-East Asian nuclear arms race is now far more complex and dangerous than the Cold War</w:t>
      </w:r>
      <w:r w:rsidRPr="001E663D">
        <w:rPr>
          <w:rFonts w:asciiTheme="minorHAnsi" w:hAnsiTheme="minorHAnsi" w:cstheme="minorHAnsi"/>
          <w:sz w:val="16"/>
        </w:rPr>
        <w:t xml:space="preserve">, he says. In the Cold War, there were mechanisms at each level of potential confrontation, including a direct hotline between the US and Soviet leaders. </w:t>
      </w:r>
      <w:r w:rsidRPr="001E663D">
        <w:rPr>
          <w:rFonts w:asciiTheme="minorHAnsi" w:hAnsiTheme="minorHAnsi" w:cstheme="minorHAnsi"/>
          <w:u w:val="single"/>
        </w:rPr>
        <w:t>“Once things get serious here, [there is] nothing to slow things down</w:t>
      </w:r>
      <w:r w:rsidRPr="001E663D">
        <w:rPr>
          <w:rFonts w:asciiTheme="minorHAnsi" w:hAnsiTheme="minorHAnsi" w:cstheme="minorHAnsi"/>
          <w:sz w:val="16"/>
        </w:rPr>
        <w:t>. On the contrary, you have all the incentives to go first,” he said. As a key ally to Japan and South Korea, the United States would ultimately be involved in any escalated conflict and could play a decisive role in the region. While Prof Ball believes it is too late for arms control mechanisms, he says it is critical that Washington ensures policy development and informed debate. He says there need to be counter measures and counter counter measures developed for each level of escalation – and fast. “Given the high potential for things to go seriously wrong, we need to do all we can to put in place processes to dampen and slow things down,” said Prof Ball.</w:t>
      </w:r>
    </w:p>
    <w:p w14:paraId="70260015" w14:textId="77777777" w:rsidR="004B2899" w:rsidRPr="001E663D" w:rsidRDefault="004B2899" w:rsidP="004B2899">
      <w:pPr>
        <w:pStyle w:val="Heading3"/>
        <w:rPr>
          <w:rFonts w:asciiTheme="minorHAnsi" w:hAnsiTheme="minorHAnsi" w:cstheme="minorHAnsi"/>
        </w:rPr>
      </w:pPr>
      <w:r w:rsidRPr="001E663D">
        <w:rPr>
          <w:rFonts w:asciiTheme="minorHAnsi" w:hAnsiTheme="minorHAnsi" w:cstheme="minorHAnsi"/>
        </w:rPr>
        <w:t>Taiwan Prolif = Domino</w:t>
      </w:r>
    </w:p>
    <w:p w14:paraId="7CDE2C0C" w14:textId="77777777" w:rsidR="004B2899" w:rsidRPr="001E663D" w:rsidRDefault="004B2899" w:rsidP="004B2899">
      <w:pPr>
        <w:pStyle w:val="Heading4"/>
        <w:rPr>
          <w:rFonts w:asciiTheme="minorHAnsi" w:hAnsiTheme="minorHAnsi" w:cstheme="minorHAnsi"/>
        </w:rPr>
      </w:pPr>
      <w:r w:rsidRPr="001E663D">
        <w:rPr>
          <w:rFonts w:asciiTheme="minorHAnsi" w:hAnsiTheme="minorHAnsi" w:cstheme="minorHAnsi"/>
        </w:rPr>
        <w:t xml:space="preserve">Taiwan is </w:t>
      </w:r>
      <w:r w:rsidRPr="001E663D">
        <w:rPr>
          <w:rFonts w:asciiTheme="minorHAnsi" w:hAnsiTheme="minorHAnsi" w:cstheme="minorHAnsi"/>
          <w:u w:val="single"/>
        </w:rPr>
        <w:t>critical</w:t>
      </w:r>
      <w:r w:rsidRPr="001E663D">
        <w:rPr>
          <w:rFonts w:asciiTheme="minorHAnsi" w:hAnsiTheme="minorHAnsi" w:cstheme="minorHAnsi"/>
        </w:rPr>
        <w:t xml:space="preserve"> to </w:t>
      </w:r>
      <w:r w:rsidRPr="001E663D">
        <w:rPr>
          <w:rFonts w:asciiTheme="minorHAnsi" w:hAnsiTheme="minorHAnsi" w:cstheme="minorHAnsi"/>
          <w:u w:val="single"/>
        </w:rPr>
        <w:t>broader non-proliferation</w:t>
      </w:r>
      <w:r w:rsidRPr="001E663D">
        <w:rPr>
          <w:rFonts w:asciiTheme="minorHAnsi" w:hAnsiTheme="minorHAnsi" w:cstheme="minorHAnsi"/>
        </w:rPr>
        <w:t>.</w:t>
      </w:r>
    </w:p>
    <w:p w14:paraId="724CC377" w14:textId="77777777" w:rsidR="004B2899" w:rsidRPr="001E663D" w:rsidRDefault="004B2899" w:rsidP="004B2899">
      <w:pPr>
        <w:rPr>
          <w:rFonts w:asciiTheme="minorHAnsi" w:hAnsiTheme="minorHAnsi" w:cstheme="minorHAnsi"/>
        </w:rPr>
      </w:pPr>
      <w:r w:rsidRPr="001E663D">
        <w:rPr>
          <w:rFonts w:asciiTheme="minorHAnsi" w:hAnsiTheme="minorHAnsi" w:cstheme="minorHAnsi"/>
        </w:rPr>
        <w:t xml:space="preserve">Togzhan </w:t>
      </w:r>
      <w:r w:rsidRPr="001E663D">
        <w:rPr>
          <w:rStyle w:val="Style13ptBold"/>
          <w:rFonts w:asciiTheme="minorHAnsi" w:hAnsiTheme="minorHAnsi" w:cstheme="minorHAnsi"/>
        </w:rPr>
        <w:t>Kassenova 12</w:t>
      </w:r>
      <w:r w:rsidRPr="001E663D">
        <w:rPr>
          <w:rFonts w:asciiTheme="minorHAnsi" w:hAnsiTheme="minorHAnsi" w:cstheme="minorHAnsi"/>
        </w:rPr>
        <w:t xml:space="preserve"> (Togzhan Kassenova, nonresident fellow in the Nuclear Policy Program at the Carnegie Endowment., 3-22-2012, "Global Non-Proliferation and the Taiwan Dilemma," Carnegie Endowment for International Peace, https://carnegieendowment.org/2012/03/22/global-non-proliferation-and-taiwan-dilemma-pub-47675, Accessed: 7-11-2019 //kent – wh)</w:t>
      </w:r>
    </w:p>
    <w:p w14:paraId="05F396DB" w14:textId="77777777" w:rsidR="004B2899" w:rsidRPr="001E663D" w:rsidRDefault="004B2899" w:rsidP="004B2899">
      <w:pPr>
        <w:rPr>
          <w:rFonts w:asciiTheme="minorHAnsi" w:hAnsiTheme="minorHAnsi" w:cstheme="minorHAnsi"/>
          <w:sz w:val="16"/>
        </w:rPr>
      </w:pPr>
      <w:r w:rsidRPr="001E663D">
        <w:rPr>
          <w:rStyle w:val="StyleUnderline"/>
          <w:rFonts w:asciiTheme="minorHAnsi" w:hAnsiTheme="minorHAnsi" w:cstheme="minorHAnsi"/>
        </w:rPr>
        <w:t xml:space="preserve">Taiwan is </w:t>
      </w:r>
      <w:r w:rsidRPr="001E663D">
        <w:rPr>
          <w:rStyle w:val="Emphasis"/>
          <w:rFonts w:asciiTheme="minorHAnsi" w:hAnsiTheme="minorHAnsi" w:cstheme="minorHAnsi"/>
        </w:rPr>
        <w:t>critical</w:t>
      </w:r>
      <w:r w:rsidRPr="001E663D">
        <w:rPr>
          <w:rStyle w:val="StyleUnderline"/>
          <w:rFonts w:asciiTheme="minorHAnsi" w:hAnsiTheme="minorHAnsi" w:cstheme="minorHAnsi"/>
        </w:rPr>
        <w:t xml:space="preserve"> to the global non-proliferation regime for a number of reasons</w:t>
      </w:r>
      <w:r w:rsidRPr="001E663D">
        <w:rPr>
          <w:rFonts w:asciiTheme="minorHAnsi" w:hAnsiTheme="minorHAnsi" w:cstheme="minorHAnsi"/>
          <w:sz w:val="16"/>
        </w:rPr>
        <w:t xml:space="preserve">. First, </w:t>
      </w:r>
      <w:r w:rsidRPr="001E663D">
        <w:rPr>
          <w:rStyle w:val="StyleUnderline"/>
          <w:rFonts w:asciiTheme="minorHAnsi" w:hAnsiTheme="minorHAnsi" w:cstheme="minorHAnsi"/>
        </w:rPr>
        <w:t xml:space="preserve">Taiwan is one of the world’s leading producers of </w:t>
      </w:r>
      <w:r w:rsidRPr="001E663D">
        <w:rPr>
          <w:rStyle w:val="Emphasis"/>
          <w:rFonts w:asciiTheme="minorHAnsi" w:hAnsiTheme="minorHAnsi" w:cstheme="minorHAnsi"/>
        </w:rPr>
        <w:t xml:space="preserve">dual-use, high-tech materials </w:t>
      </w:r>
      <w:r w:rsidRPr="001E663D">
        <w:rPr>
          <w:rStyle w:val="StyleUnderline"/>
          <w:rFonts w:asciiTheme="minorHAnsi" w:hAnsiTheme="minorHAnsi" w:cstheme="minorHAnsi"/>
        </w:rPr>
        <w:t xml:space="preserve">and technologies. </w:t>
      </w:r>
      <w:r w:rsidRPr="001E663D">
        <w:rPr>
          <w:rFonts w:asciiTheme="minorHAnsi" w:hAnsiTheme="minorHAnsi" w:cstheme="minorHAnsi"/>
          <w:sz w:val="16"/>
        </w:rPr>
        <w:t xml:space="preserve">While these materials and technologies are indispensable for many peaceful purposes, </w:t>
      </w:r>
      <w:r w:rsidRPr="001E663D">
        <w:rPr>
          <w:rStyle w:val="StyleUnderline"/>
          <w:rFonts w:asciiTheme="minorHAnsi" w:hAnsiTheme="minorHAnsi" w:cstheme="minorHAnsi"/>
        </w:rPr>
        <w:t xml:space="preserve">some can also </w:t>
      </w:r>
      <w:r w:rsidRPr="001E663D">
        <w:rPr>
          <w:rStyle w:val="Emphasis"/>
          <w:rFonts w:asciiTheme="minorHAnsi" w:hAnsiTheme="minorHAnsi" w:cstheme="minorHAnsi"/>
        </w:rPr>
        <w:t>benefit WMD programs</w:t>
      </w:r>
      <w:r w:rsidRPr="001E663D">
        <w:rPr>
          <w:rStyle w:val="StyleUnderline"/>
          <w:rFonts w:asciiTheme="minorHAnsi" w:hAnsiTheme="minorHAnsi" w:cstheme="minorHAnsi"/>
        </w:rPr>
        <w:t>.</w:t>
      </w:r>
      <w:r w:rsidRPr="001E663D">
        <w:rPr>
          <w:rFonts w:asciiTheme="minorHAnsi" w:hAnsiTheme="minorHAnsi" w:cstheme="minorHAnsi"/>
          <w:sz w:val="16"/>
        </w:rPr>
        <w:t xml:space="preserve"> For example, </w:t>
      </w:r>
      <w:r w:rsidRPr="001E663D">
        <w:rPr>
          <w:rStyle w:val="StyleUnderline"/>
          <w:rFonts w:asciiTheme="minorHAnsi" w:hAnsiTheme="minorHAnsi" w:cstheme="minorHAnsi"/>
        </w:rPr>
        <w:t xml:space="preserve">Taiwan is the world’s leading producer of </w:t>
      </w:r>
      <w:r w:rsidRPr="001E663D">
        <w:rPr>
          <w:rStyle w:val="Emphasis"/>
          <w:rFonts w:asciiTheme="minorHAnsi" w:hAnsiTheme="minorHAnsi" w:cstheme="minorHAnsi"/>
        </w:rPr>
        <w:t>semi-conductor material</w:t>
      </w:r>
      <w:r w:rsidRPr="001E663D">
        <w:rPr>
          <w:rStyle w:val="StyleUnderline"/>
          <w:rFonts w:asciiTheme="minorHAnsi" w:hAnsiTheme="minorHAnsi" w:cstheme="minorHAnsi"/>
        </w:rPr>
        <w:t>, which is used to produce computers, telephones and radios, but can also be used for nuclear weapons and missile programs</w:t>
      </w:r>
      <w:r w:rsidRPr="001E663D">
        <w:rPr>
          <w:rFonts w:asciiTheme="minorHAnsi" w:hAnsiTheme="minorHAnsi" w:cstheme="minorHAnsi"/>
          <w:sz w:val="16"/>
        </w:rPr>
        <w:t>. In one example from 2006-2007, the Royal Team Corporation, a Taiwanese trading company, carried out 14 transactions to supply precision machinery workstation computers to North Korea. The equipment, it turned out, was destined for North Korea’s missile and nuclear weapon programs.1</w:t>
      </w:r>
    </w:p>
    <w:p w14:paraId="6CEF1550" w14:textId="77777777" w:rsidR="004B2899" w:rsidRPr="001E663D" w:rsidRDefault="004B2899" w:rsidP="004B2899">
      <w:pPr>
        <w:rPr>
          <w:rFonts w:asciiTheme="minorHAnsi" w:hAnsiTheme="minorHAnsi" w:cstheme="minorHAnsi"/>
          <w:sz w:val="16"/>
        </w:rPr>
      </w:pPr>
    </w:p>
    <w:p w14:paraId="2B11A263" w14:textId="77777777" w:rsidR="004B2899" w:rsidRPr="001E663D" w:rsidRDefault="004B2899" w:rsidP="004B2899">
      <w:pPr>
        <w:rPr>
          <w:rFonts w:asciiTheme="minorHAnsi" w:hAnsiTheme="minorHAnsi" w:cstheme="minorHAnsi"/>
          <w:sz w:val="16"/>
        </w:rPr>
      </w:pPr>
      <w:r w:rsidRPr="001E663D">
        <w:rPr>
          <w:rStyle w:val="StyleUnderline"/>
          <w:rFonts w:asciiTheme="minorHAnsi" w:hAnsiTheme="minorHAnsi" w:cstheme="minorHAnsi"/>
        </w:rPr>
        <w:t xml:space="preserve">Taiwan can also serve as a </w:t>
      </w:r>
      <w:r w:rsidRPr="001E663D">
        <w:rPr>
          <w:rStyle w:val="Emphasis"/>
          <w:rFonts w:asciiTheme="minorHAnsi" w:hAnsiTheme="minorHAnsi" w:cstheme="minorHAnsi"/>
        </w:rPr>
        <w:t>transit point</w:t>
      </w:r>
      <w:r w:rsidRPr="001E663D">
        <w:rPr>
          <w:rStyle w:val="StyleUnderline"/>
          <w:rFonts w:asciiTheme="minorHAnsi" w:hAnsiTheme="minorHAnsi" w:cstheme="minorHAnsi"/>
        </w:rPr>
        <w:t xml:space="preserve"> for WMD-sensitive transfers</w:t>
      </w:r>
      <w:r w:rsidRPr="001E663D">
        <w:rPr>
          <w:rFonts w:asciiTheme="minorHAnsi" w:hAnsiTheme="minorHAnsi" w:cstheme="minorHAnsi"/>
          <w:sz w:val="16"/>
        </w:rPr>
        <w:t>. For example, in a case that became public in 2006, Meisho Yoko, a Tokyo-based company, exported freeze-drying equipment that could be used in bio-warfare applications to North Korea. Meisho Yoko exported the equipment via a trading company in Taiwan.2 In another case, the Japanese company, Tokyo Vacuum, exported vacuum pumps, which are controlled items, to North Korea via a Taiwanese company called Transmeritis.3</w:t>
      </w:r>
    </w:p>
    <w:p w14:paraId="5E8F8169" w14:textId="77777777" w:rsidR="004B2899" w:rsidRPr="001E663D" w:rsidRDefault="004B2899" w:rsidP="004B2899">
      <w:pPr>
        <w:rPr>
          <w:rFonts w:asciiTheme="minorHAnsi" w:hAnsiTheme="minorHAnsi" w:cstheme="minorHAnsi"/>
          <w:sz w:val="16"/>
        </w:rPr>
      </w:pPr>
    </w:p>
    <w:p w14:paraId="426483FE" w14:textId="77777777" w:rsidR="004B2899" w:rsidRPr="001E663D" w:rsidRDefault="004B2899" w:rsidP="004B2899">
      <w:pPr>
        <w:rPr>
          <w:rStyle w:val="StyleUnderline"/>
          <w:rFonts w:asciiTheme="minorHAnsi" w:hAnsiTheme="minorHAnsi" w:cstheme="minorHAnsi"/>
        </w:rPr>
      </w:pPr>
      <w:r w:rsidRPr="001E663D">
        <w:rPr>
          <w:rStyle w:val="StyleUnderline"/>
          <w:rFonts w:asciiTheme="minorHAnsi" w:hAnsiTheme="minorHAnsi" w:cstheme="minorHAnsi"/>
        </w:rPr>
        <w:t xml:space="preserve">These cases serve as a reminder that the non-proliferation challenge facing the Taiwanese government is </w:t>
      </w:r>
      <w:r w:rsidRPr="001E663D">
        <w:rPr>
          <w:rStyle w:val="Emphasis"/>
          <w:rFonts w:asciiTheme="minorHAnsi" w:hAnsiTheme="minorHAnsi" w:cstheme="minorHAnsi"/>
        </w:rPr>
        <w:t>not an abstract one</w:t>
      </w:r>
      <w:r w:rsidRPr="001E663D">
        <w:rPr>
          <w:rFonts w:asciiTheme="minorHAnsi" w:hAnsiTheme="minorHAnsi" w:cstheme="minorHAnsi"/>
          <w:sz w:val="16"/>
        </w:rPr>
        <w:t xml:space="preserve">. </w:t>
      </w:r>
      <w:r w:rsidRPr="001E663D">
        <w:rPr>
          <w:rStyle w:val="StyleUnderline"/>
          <w:rFonts w:asciiTheme="minorHAnsi" w:hAnsiTheme="minorHAnsi" w:cstheme="minorHAnsi"/>
        </w:rPr>
        <w:t xml:space="preserve">Taiwan’s geographic location makes it one of the world’s </w:t>
      </w:r>
      <w:r w:rsidRPr="001E663D">
        <w:rPr>
          <w:rStyle w:val="Emphasis"/>
          <w:rFonts w:asciiTheme="minorHAnsi" w:hAnsiTheme="minorHAnsi" w:cstheme="minorHAnsi"/>
        </w:rPr>
        <w:t>key transit and trans-shipment hubs</w:t>
      </w:r>
      <w:r w:rsidRPr="001E663D">
        <w:rPr>
          <w:rStyle w:val="StyleUnderline"/>
          <w:rFonts w:asciiTheme="minorHAnsi" w:hAnsiTheme="minorHAnsi" w:cstheme="minorHAnsi"/>
        </w:rPr>
        <w:t xml:space="preserve"> for commodities, in general. As such, Taiwan deals with high volumes of cargo at its ports, rendering it susceptible to </w:t>
      </w:r>
      <w:r w:rsidRPr="001E663D">
        <w:rPr>
          <w:rStyle w:val="Emphasis"/>
          <w:rFonts w:asciiTheme="minorHAnsi" w:hAnsiTheme="minorHAnsi" w:cstheme="minorHAnsi"/>
        </w:rPr>
        <w:t>malicious actors</w:t>
      </w:r>
      <w:r w:rsidRPr="001E663D">
        <w:rPr>
          <w:rStyle w:val="StyleUnderline"/>
          <w:rFonts w:asciiTheme="minorHAnsi" w:hAnsiTheme="minorHAnsi" w:cstheme="minorHAnsi"/>
        </w:rPr>
        <w:t xml:space="preserve"> that seek to smuggle WMD</w:t>
      </w:r>
      <w:r w:rsidRPr="001E663D">
        <w:rPr>
          <w:rFonts w:asciiTheme="minorHAnsi" w:hAnsiTheme="minorHAnsi" w:cstheme="minorHAnsi"/>
          <w:sz w:val="16"/>
        </w:rPr>
        <w:t xml:space="preserve">. </w:t>
      </w:r>
      <w:r w:rsidRPr="001E663D">
        <w:rPr>
          <w:rStyle w:val="StyleUnderline"/>
          <w:rFonts w:asciiTheme="minorHAnsi" w:hAnsiTheme="minorHAnsi" w:cstheme="minorHAnsi"/>
        </w:rPr>
        <w:t xml:space="preserve">Taiwan’s commitment to </w:t>
      </w:r>
      <w:r w:rsidRPr="001E663D">
        <w:rPr>
          <w:rStyle w:val="Emphasis"/>
          <w:rFonts w:asciiTheme="minorHAnsi" w:hAnsiTheme="minorHAnsi" w:cstheme="minorHAnsi"/>
        </w:rPr>
        <w:t>securing its ports</w:t>
      </w:r>
      <w:r w:rsidRPr="001E663D">
        <w:rPr>
          <w:rStyle w:val="StyleUnderline"/>
          <w:rFonts w:asciiTheme="minorHAnsi" w:hAnsiTheme="minorHAnsi" w:cstheme="minorHAnsi"/>
        </w:rPr>
        <w:t xml:space="preserve"> from being used for WMD transfers is an </w:t>
      </w:r>
      <w:r w:rsidRPr="001E663D">
        <w:rPr>
          <w:rStyle w:val="Emphasis"/>
          <w:rFonts w:asciiTheme="minorHAnsi" w:hAnsiTheme="minorHAnsi" w:cstheme="minorHAnsi"/>
        </w:rPr>
        <w:t>important component</w:t>
      </w:r>
      <w:r w:rsidRPr="001E663D">
        <w:rPr>
          <w:rStyle w:val="StyleUnderline"/>
          <w:rFonts w:asciiTheme="minorHAnsi" w:hAnsiTheme="minorHAnsi" w:cstheme="minorHAnsi"/>
        </w:rPr>
        <w:t xml:space="preserve"> of the world’s fight against WMD proliferation.</w:t>
      </w:r>
    </w:p>
    <w:p w14:paraId="252881DD" w14:textId="77777777" w:rsidR="004B2899" w:rsidRPr="001E663D" w:rsidRDefault="004B2899" w:rsidP="004B2899">
      <w:pPr>
        <w:rPr>
          <w:rFonts w:asciiTheme="minorHAnsi" w:hAnsiTheme="minorHAnsi" w:cstheme="minorHAnsi"/>
          <w:sz w:val="16"/>
        </w:rPr>
      </w:pPr>
    </w:p>
    <w:p w14:paraId="1E0AC5EB" w14:textId="77777777" w:rsidR="004B2899" w:rsidRPr="001E663D" w:rsidRDefault="004B2899" w:rsidP="004B2899">
      <w:pPr>
        <w:rPr>
          <w:rStyle w:val="StyleUnderline"/>
          <w:rFonts w:asciiTheme="minorHAnsi" w:hAnsiTheme="minorHAnsi" w:cstheme="minorHAnsi"/>
        </w:rPr>
      </w:pPr>
      <w:r w:rsidRPr="001E663D">
        <w:rPr>
          <w:rStyle w:val="StyleUnderline"/>
          <w:rFonts w:asciiTheme="minorHAnsi" w:hAnsiTheme="minorHAnsi" w:cstheme="minorHAnsi"/>
        </w:rPr>
        <w:t xml:space="preserve">Taiwan is also among the countries that have </w:t>
      </w:r>
      <w:r w:rsidRPr="001E663D">
        <w:rPr>
          <w:rStyle w:val="Emphasis"/>
          <w:rFonts w:asciiTheme="minorHAnsi" w:hAnsiTheme="minorHAnsi" w:cstheme="minorHAnsi"/>
        </w:rPr>
        <w:t>advanced nuclear power programs.</w:t>
      </w:r>
      <w:r w:rsidRPr="001E663D">
        <w:rPr>
          <w:rFonts w:asciiTheme="minorHAnsi" w:hAnsiTheme="minorHAnsi" w:cstheme="minorHAnsi"/>
          <w:sz w:val="16"/>
        </w:rPr>
        <w:t xml:space="preserve"> Universally, </w:t>
      </w:r>
      <w:r w:rsidRPr="001E663D">
        <w:rPr>
          <w:rStyle w:val="StyleUnderline"/>
          <w:rFonts w:asciiTheme="minorHAnsi" w:hAnsiTheme="minorHAnsi" w:cstheme="minorHAnsi"/>
        </w:rPr>
        <w:t xml:space="preserve">nuclear power programs have </w:t>
      </w:r>
      <w:r w:rsidRPr="001E663D">
        <w:rPr>
          <w:rStyle w:val="Emphasis"/>
          <w:rFonts w:asciiTheme="minorHAnsi" w:hAnsiTheme="minorHAnsi" w:cstheme="minorHAnsi"/>
        </w:rPr>
        <w:t>inherent proliferation risks</w:t>
      </w:r>
      <w:r w:rsidRPr="001E663D">
        <w:rPr>
          <w:rStyle w:val="StyleUnderline"/>
          <w:rFonts w:asciiTheme="minorHAnsi" w:hAnsiTheme="minorHAnsi" w:cstheme="minorHAnsi"/>
        </w:rPr>
        <w:t>.</w:t>
      </w:r>
      <w:r w:rsidRPr="001E663D">
        <w:rPr>
          <w:rFonts w:asciiTheme="minorHAnsi" w:hAnsiTheme="minorHAnsi" w:cstheme="minorHAnsi"/>
          <w:sz w:val="16"/>
        </w:rPr>
        <w:t xml:space="preserve"> On the one hand, </w:t>
      </w:r>
      <w:r w:rsidRPr="001E663D">
        <w:rPr>
          <w:rStyle w:val="StyleUnderline"/>
          <w:rFonts w:asciiTheme="minorHAnsi" w:hAnsiTheme="minorHAnsi" w:cstheme="minorHAnsi"/>
        </w:rPr>
        <w:t xml:space="preserve">mastering certain elements of the nuclear fuel production process, such as uranium enrichment and spent fuel reprocessing, gives countries the capability to </w:t>
      </w:r>
      <w:r w:rsidRPr="001E663D">
        <w:rPr>
          <w:rStyle w:val="Emphasis"/>
          <w:rFonts w:asciiTheme="minorHAnsi" w:hAnsiTheme="minorHAnsi" w:cstheme="minorHAnsi"/>
        </w:rPr>
        <w:t>produce nuclear material</w:t>
      </w:r>
      <w:r w:rsidRPr="001E663D">
        <w:rPr>
          <w:rStyle w:val="StyleUnderline"/>
          <w:rFonts w:asciiTheme="minorHAnsi" w:hAnsiTheme="minorHAnsi" w:cstheme="minorHAnsi"/>
        </w:rPr>
        <w:t xml:space="preserve"> for a weapons program</w:t>
      </w:r>
      <w:r w:rsidRPr="001E663D">
        <w:rPr>
          <w:rFonts w:asciiTheme="minorHAnsi" w:hAnsiTheme="minorHAnsi" w:cstheme="minorHAnsi"/>
          <w:sz w:val="16"/>
        </w:rPr>
        <w:t xml:space="preserve">;4 on the other hand, peaceful nuclear energy programs rely on material and technology that is by definition dual-use in nature. Although </w:t>
      </w:r>
      <w:r w:rsidRPr="001E663D">
        <w:rPr>
          <w:rStyle w:val="StyleUnderline"/>
          <w:rFonts w:asciiTheme="minorHAnsi" w:hAnsiTheme="minorHAnsi" w:cstheme="minorHAnsi"/>
        </w:rPr>
        <w:t>Taiwan</w:t>
      </w:r>
      <w:r w:rsidRPr="001E663D">
        <w:rPr>
          <w:rFonts w:asciiTheme="minorHAnsi" w:hAnsiTheme="minorHAnsi" w:cstheme="minorHAnsi"/>
          <w:sz w:val="16"/>
        </w:rPr>
        <w:t xml:space="preserve"> currently does not enrich uranium or reprocess spent fuel, it </w:t>
      </w:r>
      <w:r w:rsidRPr="001E663D">
        <w:rPr>
          <w:rStyle w:val="StyleUnderline"/>
          <w:rFonts w:asciiTheme="minorHAnsi" w:hAnsiTheme="minorHAnsi" w:cstheme="minorHAnsi"/>
        </w:rPr>
        <w:t xml:space="preserve">does plan to further expand its </w:t>
      </w:r>
      <w:r w:rsidRPr="001E663D">
        <w:rPr>
          <w:rStyle w:val="Emphasis"/>
          <w:rFonts w:asciiTheme="minorHAnsi" w:hAnsiTheme="minorHAnsi" w:cstheme="minorHAnsi"/>
        </w:rPr>
        <w:t>nuclear energy program</w:t>
      </w:r>
      <w:r w:rsidRPr="001E663D">
        <w:rPr>
          <w:rStyle w:val="StyleUnderline"/>
          <w:rFonts w:asciiTheme="minorHAnsi" w:hAnsiTheme="minorHAnsi" w:cstheme="minorHAnsi"/>
        </w:rPr>
        <w:t xml:space="preserve"> and will therefore continue to rely on </w:t>
      </w:r>
      <w:r w:rsidRPr="001E663D">
        <w:rPr>
          <w:rStyle w:val="Emphasis"/>
          <w:rFonts w:asciiTheme="minorHAnsi" w:hAnsiTheme="minorHAnsi" w:cstheme="minorHAnsi"/>
        </w:rPr>
        <w:t>proliferation-sensitive materials</w:t>
      </w:r>
      <w:r w:rsidRPr="001E663D">
        <w:rPr>
          <w:rStyle w:val="StyleUnderline"/>
          <w:rFonts w:asciiTheme="minorHAnsi" w:hAnsiTheme="minorHAnsi" w:cstheme="minorHAnsi"/>
        </w:rPr>
        <w:t xml:space="preserve"> and technologies.</w:t>
      </w:r>
    </w:p>
    <w:p w14:paraId="1E57788D" w14:textId="77777777" w:rsidR="004B2899" w:rsidRPr="001E663D" w:rsidRDefault="004B2899" w:rsidP="004B2899">
      <w:pPr>
        <w:rPr>
          <w:rFonts w:asciiTheme="minorHAnsi" w:hAnsiTheme="minorHAnsi" w:cstheme="minorHAnsi"/>
        </w:rPr>
      </w:pPr>
    </w:p>
    <w:p w14:paraId="0B69FE7C" w14:textId="77777777" w:rsidR="004B2899" w:rsidRPr="001E663D" w:rsidRDefault="004B2899" w:rsidP="004B2899">
      <w:pPr>
        <w:pStyle w:val="Heading3"/>
        <w:rPr>
          <w:rFonts w:asciiTheme="minorHAnsi" w:hAnsiTheme="minorHAnsi" w:cstheme="minorHAnsi"/>
        </w:rPr>
      </w:pPr>
      <w:r w:rsidRPr="001E663D">
        <w:rPr>
          <w:rFonts w:asciiTheme="minorHAnsi" w:hAnsiTheme="minorHAnsi" w:cstheme="minorHAnsi"/>
        </w:rPr>
        <w:t>2NC Taiwan Independence Scenario</w:t>
      </w:r>
    </w:p>
    <w:p w14:paraId="7C5490FE" w14:textId="77777777" w:rsidR="004B2899" w:rsidRPr="001E663D" w:rsidRDefault="004B2899" w:rsidP="004B2899">
      <w:pPr>
        <w:pStyle w:val="Heading4"/>
        <w:rPr>
          <w:rFonts w:asciiTheme="minorHAnsi" w:hAnsiTheme="minorHAnsi" w:cstheme="minorHAnsi"/>
        </w:rPr>
      </w:pPr>
      <w:r w:rsidRPr="001E663D">
        <w:rPr>
          <w:rFonts w:asciiTheme="minorHAnsi" w:hAnsiTheme="minorHAnsi" w:cstheme="minorHAnsi"/>
        </w:rPr>
        <w:t>Abandoned Taiwan gets desperate and declares independence causes war with Taiwan and wrecks the alliance structure – the link alone turns the case</w:t>
      </w:r>
    </w:p>
    <w:p w14:paraId="534B5815" w14:textId="77777777" w:rsidR="004B2899" w:rsidRPr="001E663D" w:rsidRDefault="004B2899" w:rsidP="004B2899">
      <w:pPr>
        <w:pStyle w:val="NormalWeb"/>
        <w:spacing w:before="0" w:beforeAutospacing="0" w:after="0" w:afterAutospacing="0"/>
        <w:rPr>
          <w:rFonts w:asciiTheme="minorHAnsi" w:hAnsiTheme="minorHAnsi" w:cstheme="minorHAnsi"/>
        </w:rPr>
      </w:pPr>
      <w:r w:rsidRPr="001E663D">
        <w:rPr>
          <w:rStyle w:val="Style13ptBold"/>
          <w:rFonts w:asciiTheme="minorHAnsi" w:eastAsiaTheme="majorEastAsia" w:hAnsiTheme="minorHAnsi" w:cstheme="minorHAnsi"/>
        </w:rPr>
        <w:t xml:space="preserve">Aitken 13 </w:t>
      </w:r>
      <w:r w:rsidRPr="001E663D">
        <w:rPr>
          <w:rFonts w:asciiTheme="minorHAnsi" w:hAnsiTheme="minorHAnsi" w:cstheme="minorHAnsi"/>
        </w:rPr>
        <w:t xml:space="preserve">(Aaron Aitken, Graduate of the Master of Arts program at Carleton University’s Norman Paterson School of International Affairs, “The Future of U.S.-Taiwan Arms Sales”, 2/21/13, </w:t>
      </w:r>
      <w:hyperlink r:id="rId69" w:history="1">
        <w:r w:rsidRPr="001E663D">
          <w:rPr>
            <w:rFonts w:asciiTheme="minorHAnsi" w:hAnsiTheme="minorHAnsi" w:cstheme="minorHAnsi"/>
            <w:sz w:val="22"/>
            <w:u w:val="single"/>
          </w:rPr>
          <w:t>https://journals.library.ualberta.ca/agora/index.php/ps_sandbox/article/view/19032/14712</w:t>
        </w:r>
      </w:hyperlink>
      <w:r w:rsidRPr="001E663D">
        <w:rPr>
          <w:rFonts w:asciiTheme="minorHAnsi" w:hAnsiTheme="minorHAnsi" w:cstheme="minorHAnsi"/>
        </w:rPr>
        <w:t>, RKK)</w:t>
      </w:r>
    </w:p>
    <w:p w14:paraId="0C7F088E" w14:textId="77777777" w:rsidR="004B2899" w:rsidRPr="001E663D" w:rsidRDefault="004B2899" w:rsidP="004B2899">
      <w:pPr>
        <w:rPr>
          <w:rStyle w:val="Style13ptBold"/>
          <w:rFonts w:asciiTheme="minorHAnsi" w:hAnsiTheme="minorHAnsi" w:cstheme="minorHAnsi"/>
          <w:b w:val="0"/>
        </w:rPr>
      </w:pPr>
    </w:p>
    <w:p w14:paraId="0077EAC9" w14:textId="77777777" w:rsidR="004B2899" w:rsidRPr="001E663D" w:rsidRDefault="004B2899" w:rsidP="004B2899">
      <w:pPr>
        <w:rPr>
          <w:rFonts w:asciiTheme="minorHAnsi" w:hAnsiTheme="minorHAnsi" w:cstheme="minorHAnsi"/>
        </w:rPr>
      </w:pPr>
      <w:r w:rsidRPr="001E663D">
        <w:rPr>
          <w:rFonts w:asciiTheme="minorHAnsi" w:hAnsiTheme="minorHAnsi" w:cstheme="minorHAnsi"/>
          <w:sz w:val="16"/>
        </w:rPr>
        <w:t>Abandoning Taiwan would, however, force the United States to overcome a number of challenging domestic obstacles. The most significant obstacle to halting arms sales is that it would require ending or modifying the TRA. As the TRA is a piece of domestic legislation, this would require the consent of Congress. There are two factors that make this unlikely. First</w:t>
      </w:r>
      <w:r w:rsidRPr="001E663D">
        <w:rPr>
          <w:rFonts w:asciiTheme="minorHAnsi" w:hAnsiTheme="minorHAnsi" w:cstheme="minorHAnsi"/>
          <w:u w:val="single"/>
        </w:rPr>
        <w:t>, the domestic defense industry in the United States, which has a powerful lobbying arm, has a vested interest in continuing arms sales to Taiwan</w:t>
      </w:r>
      <w:r w:rsidRPr="001E663D">
        <w:rPr>
          <w:rFonts w:asciiTheme="minorHAnsi" w:hAnsiTheme="minorHAnsi" w:cstheme="minorHAnsi"/>
          <w:sz w:val="16"/>
        </w:rPr>
        <w:t xml:space="preserve">. In the 2006-2009 period, Taiwan ranked fourth among global U.S. arms customers.29 As such, the defense lobby has and will likely continue to have a significant impact on Taiwanese policy within the United States. Perhaps most famously, both Clinton and Bush Sr. supported the sale of F-16s to Taiwan in 1992 in hopes of winning votes by protecting the defense industry. 30 Given the current tough economic circumstances in the U.S., such a strategy will likely continue to have considerable appeal for lawmakers, which defense lobbyists will be more than happy to point out. Secondly, </w:t>
      </w:r>
      <w:r w:rsidRPr="001E663D">
        <w:rPr>
          <w:rFonts w:asciiTheme="minorHAnsi" w:hAnsiTheme="minorHAnsi" w:cstheme="minorHAnsi"/>
          <w:u w:val="single"/>
        </w:rPr>
        <w:t>Congress has had a longstanding pro-Taiwanese stance</w:t>
      </w:r>
      <w:r w:rsidRPr="001E663D">
        <w:rPr>
          <w:rFonts w:asciiTheme="minorHAnsi" w:hAnsiTheme="minorHAnsi" w:cstheme="minorHAnsi"/>
          <w:sz w:val="16"/>
        </w:rPr>
        <w:t>. In 2011, a bipartisan group of over forty-five senators actively supported selling Taiwan new F-16 C/D fighter craft. 31 Given the overwhelming pro-Taiwanese disposition of Congress, ending or modifying the TRA would require the expenditure of considerable political capital on behalf of the administration, and there seems to be no such inclination at this time. Just as designed, the TRA essentially prevents the administration from unilaterally abandoning Taiwan under pressure from China. More importantly</w:t>
      </w:r>
      <w:r w:rsidRPr="001E663D">
        <w:rPr>
          <w:rFonts w:asciiTheme="minorHAnsi" w:hAnsiTheme="minorHAnsi" w:cstheme="minorHAnsi"/>
          <w:u w:val="single"/>
        </w:rPr>
        <w:t xml:space="preserve">, even if it were possible to overcome domestic opposition and end arms sales, such a policy would be major strategic error, as it would compromise the U.S.’s regional clout by emboldening the Chinese and </w:t>
      </w:r>
      <w:r w:rsidRPr="001E663D">
        <w:rPr>
          <w:rFonts w:asciiTheme="minorHAnsi" w:hAnsiTheme="minorHAnsi" w:cstheme="minorHAnsi"/>
          <w:b/>
          <w:bCs/>
          <w:u w:val="single"/>
        </w:rPr>
        <w:t>casting doubt on U.S. strength in the eyes of its Asian allies</w:t>
      </w:r>
      <w:r w:rsidRPr="001E663D">
        <w:rPr>
          <w:rFonts w:asciiTheme="minorHAnsi" w:hAnsiTheme="minorHAnsi" w:cstheme="minorHAnsi"/>
          <w:sz w:val="16"/>
        </w:rPr>
        <w:t xml:space="preserve">. As Nancy Tucker and Bonnie Glaser argue in the fall 2011 issue of The Washington Quarterly, </w:t>
      </w:r>
      <w:r w:rsidRPr="001E663D">
        <w:rPr>
          <w:rFonts w:asciiTheme="minorHAnsi" w:hAnsiTheme="minorHAnsi" w:cstheme="minorHAnsi"/>
          <w:u w:val="single"/>
        </w:rPr>
        <w:t>such a move would “prove to an increasingly confident China that Washington has become weak, vacillating, and unreliable</w:t>
      </w:r>
      <w:r w:rsidRPr="001E663D">
        <w:rPr>
          <w:rFonts w:asciiTheme="minorHAnsi" w:hAnsiTheme="minorHAnsi" w:cstheme="minorHAnsi"/>
          <w:sz w:val="16"/>
        </w:rPr>
        <w:t xml:space="preserve">.”32 Combined with strong nationalistic sentiments within China, </w:t>
      </w:r>
      <w:r w:rsidRPr="001E663D">
        <w:rPr>
          <w:rFonts w:asciiTheme="minorHAnsi" w:hAnsiTheme="minorHAnsi" w:cstheme="minorHAnsi"/>
          <w:u w:val="single"/>
        </w:rPr>
        <w:t>such a perception would only encourage China to continue taking an aggressive stance towards Taiwan. At the same time, without U.S. support to bolster its confidence, Taiwan might put recently improving ties with China on hold. In the worst-case scenario, an abandoned and desperate Taiwan might even declare independence</w:t>
      </w:r>
      <w:r w:rsidRPr="001E663D">
        <w:rPr>
          <w:rFonts w:asciiTheme="minorHAnsi" w:hAnsiTheme="minorHAnsi" w:cstheme="minorHAnsi"/>
          <w:sz w:val="16"/>
        </w:rPr>
        <w:t xml:space="preserve">.33 Under the boundaries delineated by China’s ASL, </w:t>
      </w:r>
      <w:r w:rsidRPr="001E663D">
        <w:rPr>
          <w:rFonts w:asciiTheme="minorHAnsi" w:hAnsiTheme="minorHAnsi" w:cstheme="minorHAnsi"/>
          <w:u w:val="single"/>
        </w:rPr>
        <w:t>this would almost certainly provoke an immediate military response—creating a major conflict with the potential to shatter the peace in East Asia</w:t>
      </w:r>
      <w:r w:rsidRPr="001E663D">
        <w:rPr>
          <w:rFonts w:asciiTheme="minorHAnsi" w:hAnsiTheme="minorHAnsi" w:cstheme="minorHAnsi"/>
          <w:sz w:val="16"/>
        </w:rPr>
        <w:t xml:space="preserve">. </w:t>
      </w:r>
      <w:r w:rsidRPr="001E663D">
        <w:rPr>
          <w:rFonts w:asciiTheme="minorHAnsi" w:hAnsiTheme="minorHAnsi" w:cstheme="minorHAnsi"/>
          <w:u w:val="single"/>
        </w:rPr>
        <w:t xml:space="preserve">Even if an abandoned Taiwan did peacefully agree to reunification under increased Chinese pressure, </w:t>
      </w:r>
      <w:r w:rsidRPr="001E663D">
        <w:rPr>
          <w:rFonts w:asciiTheme="minorHAnsi" w:hAnsiTheme="minorHAnsi" w:cstheme="minorHAnsi"/>
          <w:b/>
          <w:bCs/>
          <w:u w:val="single"/>
        </w:rPr>
        <w:t>such a move would call the United States’ commitment to democracy and liberal values into question, which would compromise its soft power</w:t>
      </w:r>
      <w:r w:rsidRPr="001E663D">
        <w:rPr>
          <w:rFonts w:asciiTheme="minorHAnsi" w:hAnsiTheme="minorHAnsi" w:cstheme="minorHAnsi"/>
          <w:sz w:val="16"/>
        </w:rPr>
        <w:t xml:space="preserve">. </w:t>
      </w:r>
      <w:r w:rsidRPr="001E663D">
        <w:rPr>
          <w:rFonts w:asciiTheme="minorHAnsi" w:hAnsiTheme="minorHAnsi" w:cstheme="minorHAnsi"/>
          <w:u w:val="single"/>
        </w:rPr>
        <w:t>America’s support for Taiwan also serves as a barometer by which other Asian nations can measure the United States’ commitment to resisting the hegemonic ambitions of the Chinese</w:t>
      </w:r>
      <w:r w:rsidRPr="001E663D">
        <w:rPr>
          <w:rFonts w:asciiTheme="minorHAnsi" w:hAnsiTheme="minorHAnsi" w:cstheme="minorHAnsi"/>
          <w:b/>
          <w:bCs/>
          <w:u w:val="single"/>
        </w:rPr>
        <w:t>. If America suddenly abandoned Taiwan, Pacific nations with strong ties to the United States, like Japan, South Korea, Australia, Thailand, and the Philippines, might be prompted reevaluate their alliances with the United States</w:t>
      </w:r>
      <w:r w:rsidRPr="001E663D">
        <w:rPr>
          <w:rFonts w:asciiTheme="minorHAnsi" w:hAnsiTheme="minorHAnsi" w:cstheme="minorHAnsi"/>
          <w:u w:val="single"/>
        </w:rPr>
        <w:t>. This would undoubtedly harm some of the United States’ key interests in the region.</w:t>
      </w:r>
      <w:r w:rsidRPr="001E663D">
        <w:rPr>
          <w:rFonts w:asciiTheme="minorHAnsi" w:hAnsiTheme="minorHAnsi" w:cstheme="minorHAnsi"/>
          <w:sz w:val="16"/>
        </w:rPr>
        <w:t xml:space="preserve"> As Secretary of State Hillary Clinton notes, the United States’ alliances with these nations “leverage [America’s] regional presence and enhance [its] regional leadership at a time of evolving security challenges.” 34 As such</w:t>
      </w:r>
      <w:r w:rsidRPr="001E663D">
        <w:rPr>
          <w:rFonts w:asciiTheme="minorHAnsi" w:hAnsiTheme="minorHAnsi" w:cstheme="minorHAnsi"/>
          <w:u w:val="single"/>
        </w:rPr>
        <w:t xml:space="preserve">, there is good reason to think that the negative ramifications of abandoning Taiwan outweigh any of the potential benefits of trying to win Beijing’s favor. </w:t>
      </w:r>
      <w:r w:rsidRPr="001E663D">
        <w:rPr>
          <w:rFonts w:asciiTheme="minorHAnsi" w:hAnsiTheme="minorHAnsi" w:cstheme="minorHAnsi"/>
          <w:sz w:val="16"/>
          <w:szCs w:val="16"/>
        </w:rPr>
        <w:t>If the U.S. should not abandon its commitments to Taipei, should it move towards the opposite end of the spectrum and actually increase arms sales to Taiwan? There is an ardent group of analysts and policy makers who support this very stance. This group is critical of both those in the U.S. who are reluctant to sell arms to Taiwan as well as those in Taiwan who have been reluctant to approve arms sales. This group is particularly concerned about maintaining the military ‘balance of power’ across the Taiwan Strait. As Richard D. Fisher notes, “force of arms remains a key tool for Beijing to achieve its goal of unification under its terms.”35 This claim is supported by the Secretary of Defense’s latest report to Congress, which found that Chinese “defense planers continue to regard Taiwan as the Chinese military’s primary mission.”36 This leads some analysts to argue that the U.S. must do more to help Taiwan maintain the capacity to resist China’s force of arms, and they cite the U.S.’s obligations to Taiwan under the TRA to justify this position. It certainly does seem as if China will soon have the capability to take Taiwan by force. China’s rapid economic growth has been accompanied by a rapid expansion of its military budget and capabilities. In the 2000-2010 period, China’s military spending grew at an average of 12.1 per cent per annum, and total military spending reached $160 billion in 2010. 37 This has effectively allowed China to develop a credible capacity to threaten Taiwan on short notice. China currently has 1000-1200 short ranged ballistic missiles within range of Taiwan, about 400,000 troops deployed in the two military regions across from Taiwan, and over 490 combat aircraft within unrefueled range of Taiwan.38 Taiwan’s military budget, by contrast, peaked in 2000 at $12.9 billion and is projected to decrease to $10.2 billion in 2011.39 Overall defense spending now sits at only 2.1 per cent of Taiwanese GDP, despite a 2005 promise to increase defense spending to 3 per cent of GDP.40 Partly as a result of this significant gap in spending, the Office of the Secretary of Defense argues that although it remains unlikely that the Chinese would currently be able to execute a full-scale invasion of Taiwan, “the balance of military force continues to shift in Beijing’s favor.”41 If this trend continues unabated, it seems likely that China will acquire the capacity to invade within the coming decades, unless of course, Taiwan acquires additional defensive material. This projection forms the basis on which critics argue for increased quantitative and qualitative arms sales to Taiwan, so as to ensure that the PRC cannot invade or seriously threaten it.</w:t>
      </w:r>
    </w:p>
    <w:p w14:paraId="1376C12B" w14:textId="77777777" w:rsidR="004B2899" w:rsidRPr="001E663D" w:rsidRDefault="004B2899" w:rsidP="004B2899">
      <w:pPr>
        <w:rPr>
          <w:rFonts w:asciiTheme="minorHAnsi" w:hAnsiTheme="minorHAnsi" w:cstheme="minorHAnsi"/>
        </w:rPr>
      </w:pPr>
    </w:p>
    <w:p w14:paraId="31E68A9E" w14:textId="77777777" w:rsidR="004B2899" w:rsidRPr="001E663D" w:rsidRDefault="004B2899" w:rsidP="004B2899">
      <w:pPr>
        <w:pStyle w:val="Heading3"/>
        <w:rPr>
          <w:rFonts w:asciiTheme="minorHAnsi" w:hAnsiTheme="minorHAnsi" w:cstheme="minorHAnsi"/>
        </w:rPr>
      </w:pPr>
      <w:r w:rsidRPr="001E663D">
        <w:rPr>
          <w:rFonts w:asciiTheme="minorHAnsi" w:hAnsiTheme="minorHAnsi" w:cstheme="minorHAnsi"/>
        </w:rPr>
        <w:t>2NC Taiwan Conventional Scenario</w:t>
      </w:r>
    </w:p>
    <w:p w14:paraId="74609D79" w14:textId="77777777" w:rsidR="004B2899" w:rsidRPr="001E663D" w:rsidRDefault="004B2899" w:rsidP="004B2899">
      <w:pPr>
        <w:pStyle w:val="Heading4"/>
        <w:rPr>
          <w:rFonts w:asciiTheme="minorHAnsi" w:hAnsiTheme="minorHAnsi" w:cstheme="minorHAnsi"/>
        </w:rPr>
      </w:pPr>
      <w:r w:rsidRPr="001E663D">
        <w:rPr>
          <w:rFonts w:asciiTheme="minorHAnsi" w:hAnsiTheme="minorHAnsi" w:cstheme="minorHAnsi"/>
        </w:rPr>
        <w:t>Taiwan will develop ballistic missiles if the US stops selling them arms</w:t>
      </w:r>
    </w:p>
    <w:p w14:paraId="39860F23" w14:textId="77777777" w:rsidR="004B2899" w:rsidRPr="001E663D" w:rsidRDefault="004B2899" w:rsidP="004B2899">
      <w:pPr>
        <w:rPr>
          <w:rFonts w:asciiTheme="minorHAnsi" w:hAnsiTheme="minorHAnsi" w:cstheme="minorHAnsi"/>
          <w:sz w:val="24"/>
        </w:rPr>
      </w:pPr>
      <w:r w:rsidRPr="001E663D">
        <w:rPr>
          <w:rStyle w:val="Style13ptBold"/>
          <w:rFonts w:asciiTheme="minorHAnsi" w:hAnsiTheme="minorHAnsi" w:cstheme="minorHAnsi"/>
        </w:rPr>
        <w:t xml:space="preserve">Swaine and Runyon 2, </w:t>
      </w:r>
      <w:r w:rsidRPr="001E663D">
        <w:rPr>
          <w:rFonts w:asciiTheme="minorHAnsi" w:hAnsiTheme="minorHAnsi" w:cstheme="minorHAnsi"/>
        </w:rPr>
        <w:t xml:space="preserve">(Michael D. Swaine, senior associate and codirector of the China Program at the Carnegie Endowment for International Peace, Loren H. Runyon, senior intern at the National Bureau of Asian Research, “Ballistic Missiles and Missile Defense in Asia”, 2002, </w:t>
      </w:r>
      <w:hyperlink r:id="rId70" w:history="1">
        <w:r w:rsidRPr="001E663D">
          <w:rPr>
            <w:rStyle w:val="Hyperlink"/>
            <w:rFonts w:asciiTheme="minorHAnsi" w:hAnsiTheme="minorHAnsi" w:cstheme="minorHAnsi"/>
          </w:rPr>
          <w:t>https://carnegieendowment.org/files/swainenbr.pdf</w:t>
        </w:r>
      </w:hyperlink>
      <w:r w:rsidRPr="001E663D">
        <w:rPr>
          <w:rFonts w:asciiTheme="minorHAnsi" w:hAnsiTheme="minorHAnsi" w:cstheme="minorHAnsi"/>
        </w:rPr>
        <w:t>, RKK)</w:t>
      </w:r>
    </w:p>
    <w:p w14:paraId="66FF8602" w14:textId="77777777" w:rsidR="004B2899" w:rsidRPr="001E663D" w:rsidRDefault="004B2899" w:rsidP="004B2899">
      <w:pPr>
        <w:rPr>
          <w:rStyle w:val="Style13ptBold"/>
          <w:rFonts w:asciiTheme="minorHAnsi" w:hAnsiTheme="minorHAnsi" w:cstheme="minorHAnsi"/>
          <w:b w:val="0"/>
          <w:sz w:val="24"/>
        </w:rPr>
      </w:pPr>
    </w:p>
    <w:p w14:paraId="73C4E1D3" w14:textId="77777777" w:rsidR="004B2899" w:rsidRPr="001E663D" w:rsidRDefault="004B2899" w:rsidP="004B2899">
      <w:pPr>
        <w:rPr>
          <w:rFonts w:asciiTheme="minorHAnsi" w:hAnsiTheme="minorHAnsi" w:cstheme="minorHAnsi"/>
          <w:sz w:val="24"/>
          <w:u w:val="single"/>
        </w:rPr>
      </w:pPr>
      <w:r w:rsidRPr="001E663D">
        <w:rPr>
          <w:rFonts w:asciiTheme="minorHAnsi" w:hAnsiTheme="minorHAnsi" w:cstheme="minorHAnsi"/>
          <w:sz w:val="16"/>
        </w:rPr>
        <w:t xml:space="preserve">The Ching Feng is a single-stage, liquid-fueled BSRBM similar to the U.S. Lance. Israel is believed to have aided Taiwan in building this missile. However, even though the Ching Feng is believed to have become operational in the early 1980s, it may have been terminated under U.S. pressure. Its short range makes it inadequate as an offensive weapon against the Chinese mainland if launched from Taiwan proper, although it could reach the mainland if launched from Taiwan’s offshore islands.66 </w:t>
      </w:r>
      <w:r w:rsidRPr="001E663D">
        <w:rPr>
          <w:rFonts w:asciiTheme="minorHAnsi" w:hAnsiTheme="minorHAnsi" w:cstheme="minorHAnsi"/>
          <w:sz w:val="24"/>
          <w:u w:val="single"/>
        </w:rPr>
        <w:t>Some officials of the Taiwanese government have at times denied that Taiwan possesses or is developing any missiles other than the above-mentioned Ching Feng, although other officials and scholars have suggested that at least some research and development is underway on missiles with ranges up to 1,000 km</w:t>
      </w:r>
      <w:r w:rsidRPr="001E663D">
        <w:rPr>
          <w:rFonts w:asciiTheme="minorHAnsi" w:hAnsiTheme="minorHAnsi" w:cstheme="minorHAnsi"/>
          <w:sz w:val="16"/>
        </w:rPr>
        <w:t xml:space="preserve">. Reports from China suggest that in 1995 Taiwan began developing a 950 km range solid-fueled missile—the Tien Ma—based on the Tien Kung-2 SAM. Some sources even suggest that these missiles are operational and have been deployed and mixed in with silo-based Tien Kung-2 sites near Taipei and on the offshore islands. However, no concrete evidence exists to confirm an active Taiwanese SRBM or MRBM program.67 </w:t>
      </w:r>
      <w:r w:rsidRPr="001E663D">
        <w:rPr>
          <w:rFonts w:asciiTheme="minorHAnsi" w:hAnsiTheme="minorHAnsi" w:cstheme="minorHAnsi"/>
          <w:sz w:val="24"/>
          <w:u w:val="single"/>
        </w:rPr>
        <w:t>Taiwan might develop an inventory of mobile SRBMs during the next 10–15 years as part of its ongoing effort to counter China’s increasing military capabilities</w:t>
      </w:r>
      <w:r w:rsidRPr="001E663D">
        <w:rPr>
          <w:rFonts w:asciiTheme="minorHAnsi" w:hAnsiTheme="minorHAnsi" w:cstheme="minorHAnsi"/>
          <w:sz w:val="16"/>
        </w:rPr>
        <w:t>. However, the likely size and configuration of such a missile inventory is difficult to assess</w:t>
      </w:r>
      <w:r w:rsidRPr="001E663D">
        <w:rPr>
          <w:rFonts w:asciiTheme="minorHAnsi" w:hAnsiTheme="minorHAnsi" w:cstheme="minorHAnsi"/>
          <w:sz w:val="24"/>
          <w:u w:val="single"/>
        </w:rPr>
        <w:t xml:space="preserve">. </w:t>
      </w:r>
      <w:r w:rsidRPr="001E663D">
        <w:rPr>
          <w:rFonts w:asciiTheme="minorHAnsi" w:hAnsiTheme="minorHAnsi" w:cstheme="minorHAnsi"/>
          <w:b/>
          <w:bCs/>
          <w:sz w:val="24"/>
          <w:u w:val="single"/>
        </w:rPr>
        <w:t>Some observers believe that Taiwan might focus greater efforts on acquiring MRBMs (or even IRBMs) as part of a counter-strike deterrence capability against China if the United States decides not to sell Taiwan upper-tier BMD systems or to include Taiwan in a future East Asian BMD system</w:t>
      </w:r>
      <w:r w:rsidRPr="001E663D">
        <w:rPr>
          <w:rFonts w:asciiTheme="minorHAnsi" w:hAnsiTheme="minorHAnsi" w:cstheme="minorHAnsi"/>
          <w:sz w:val="24"/>
          <w:u w:val="single"/>
        </w:rPr>
        <w:t>.68 However, the United States will almost certainly resist such deployments as an excessively provocative move and a violation of MTCR restrictions.</w:t>
      </w:r>
    </w:p>
    <w:p w14:paraId="63185975" w14:textId="77777777" w:rsidR="004B2899" w:rsidRPr="001E663D" w:rsidRDefault="004B2899" w:rsidP="004B2899">
      <w:pPr>
        <w:pStyle w:val="Heading4"/>
        <w:rPr>
          <w:rFonts w:asciiTheme="minorHAnsi" w:hAnsiTheme="minorHAnsi" w:cstheme="minorHAnsi"/>
        </w:rPr>
      </w:pPr>
      <w:r w:rsidRPr="001E663D">
        <w:rPr>
          <w:rFonts w:asciiTheme="minorHAnsi" w:hAnsiTheme="minorHAnsi" w:cstheme="minorHAnsi"/>
        </w:rPr>
        <w:t>Missile prolif causes nuclear war</w:t>
      </w:r>
    </w:p>
    <w:p w14:paraId="382CB672" w14:textId="77777777" w:rsidR="004B2899" w:rsidRPr="001E663D" w:rsidRDefault="004B2899" w:rsidP="004B2899">
      <w:pPr>
        <w:rPr>
          <w:rFonts w:asciiTheme="minorHAnsi" w:hAnsiTheme="minorHAnsi" w:cstheme="minorHAnsi"/>
        </w:rPr>
      </w:pPr>
      <w:r w:rsidRPr="001E663D">
        <w:rPr>
          <w:rStyle w:val="Style13ptBold"/>
          <w:rFonts w:asciiTheme="minorHAnsi" w:hAnsiTheme="minorHAnsi" w:cstheme="minorHAnsi"/>
        </w:rPr>
        <w:t>Minstry 3</w:t>
      </w:r>
      <w:r w:rsidRPr="001E663D">
        <w:rPr>
          <w:rFonts w:asciiTheme="minorHAnsi" w:hAnsiTheme="minorHAnsi" w:cstheme="minorHAnsi"/>
        </w:rPr>
        <w:t xml:space="preserve"> – Dinshaw Mistry, 2003. Professor of Political Science at the University of Cincinnati, “Introduction,” in Containing Missile Proliferation: Strategic Technology, Security Regimes, and International Cooperation in Arms Control, p. 12</w:t>
      </w:r>
    </w:p>
    <w:p w14:paraId="265FFE32" w14:textId="77777777" w:rsidR="004B2899" w:rsidRPr="001E663D" w:rsidRDefault="004B2899" w:rsidP="004B2899">
      <w:pPr>
        <w:rPr>
          <w:rFonts w:asciiTheme="minorHAnsi" w:hAnsiTheme="minorHAnsi" w:cstheme="minorHAnsi"/>
        </w:rPr>
      </w:pPr>
    </w:p>
    <w:p w14:paraId="4BA78247" w14:textId="77777777" w:rsidR="004B2899" w:rsidRPr="001E663D" w:rsidRDefault="004B2899" w:rsidP="004B2899">
      <w:pPr>
        <w:rPr>
          <w:rFonts w:asciiTheme="minorHAnsi" w:hAnsiTheme="minorHAnsi" w:cstheme="minorHAnsi"/>
          <w:sz w:val="18"/>
          <w:szCs w:val="18"/>
        </w:rPr>
      </w:pPr>
      <w:r w:rsidRPr="001E663D">
        <w:rPr>
          <w:rStyle w:val="StyleUnderline"/>
          <w:rFonts w:asciiTheme="minorHAnsi" w:hAnsiTheme="minorHAnsi" w:cstheme="minorHAnsi"/>
          <w:highlight w:val="yellow"/>
        </w:rPr>
        <w:t>Missile prolif</w:t>
      </w:r>
      <w:r w:rsidRPr="001E663D">
        <w:rPr>
          <w:rStyle w:val="StyleUnderline"/>
          <w:rFonts w:asciiTheme="minorHAnsi" w:hAnsiTheme="minorHAnsi" w:cstheme="minorHAnsi"/>
        </w:rPr>
        <w:t xml:space="preserve">eration can also </w:t>
      </w:r>
      <w:r w:rsidRPr="001E663D">
        <w:rPr>
          <w:rStyle w:val="StyleUnderline"/>
          <w:rFonts w:asciiTheme="minorHAnsi" w:hAnsiTheme="minorHAnsi" w:cstheme="minorHAnsi"/>
          <w:highlight w:val="yellow"/>
        </w:rPr>
        <w:t>increase the likelihood of</w:t>
      </w:r>
      <w:r w:rsidRPr="001E663D">
        <w:rPr>
          <w:rStyle w:val="StyleUnderline"/>
          <w:rFonts w:asciiTheme="minorHAnsi" w:hAnsiTheme="minorHAnsi" w:cstheme="minorHAnsi"/>
        </w:rPr>
        <w:t xml:space="preserve"> interstate </w:t>
      </w:r>
      <w:r w:rsidRPr="001E663D">
        <w:rPr>
          <w:rStyle w:val="StyleUnderline"/>
          <w:rFonts w:asciiTheme="minorHAnsi" w:hAnsiTheme="minorHAnsi" w:cstheme="minorHAnsi"/>
          <w:highlight w:val="yellow"/>
        </w:rPr>
        <w:t>conflict</w:t>
      </w:r>
      <w:r w:rsidRPr="001E663D">
        <w:rPr>
          <w:rFonts w:asciiTheme="minorHAnsi" w:hAnsiTheme="minorHAnsi" w:cstheme="minorHAnsi"/>
          <w:sz w:val="18"/>
          <w:szCs w:val="18"/>
        </w:rPr>
        <w:t xml:space="preserve"> in the long term. </w:t>
      </w:r>
      <w:r w:rsidRPr="001E663D">
        <w:rPr>
          <w:rStyle w:val="StyleUnderline"/>
          <w:rFonts w:asciiTheme="minorHAnsi" w:hAnsiTheme="minorHAnsi" w:cstheme="minorHAnsi"/>
        </w:rPr>
        <w:t xml:space="preserve">International conflict </w:t>
      </w:r>
      <w:r w:rsidRPr="001E663D">
        <w:rPr>
          <w:rStyle w:val="StyleUnderline"/>
          <w:rFonts w:asciiTheme="minorHAnsi" w:hAnsiTheme="minorHAnsi" w:cstheme="minorHAnsi"/>
          <w:highlight w:val="yellow"/>
        </w:rPr>
        <w:t>studies suggest</w:t>
      </w:r>
      <w:r w:rsidRPr="001E663D">
        <w:rPr>
          <w:rStyle w:val="StyleUnderline"/>
          <w:rFonts w:asciiTheme="minorHAnsi" w:hAnsiTheme="minorHAnsi" w:cstheme="minorHAnsi"/>
        </w:rPr>
        <w:t xml:space="preserve"> that </w:t>
      </w:r>
      <w:r w:rsidRPr="001E663D">
        <w:rPr>
          <w:rStyle w:val="StyleUnderline"/>
          <w:rFonts w:asciiTheme="minorHAnsi" w:hAnsiTheme="minorHAnsi" w:cstheme="minorHAnsi"/>
          <w:highlight w:val="yellow"/>
        </w:rPr>
        <w:t>neighboring states are more likely to fight</w:t>
      </w:r>
      <w:r w:rsidRPr="001E663D">
        <w:rPr>
          <w:rStyle w:val="StyleUnderline"/>
          <w:rFonts w:asciiTheme="minorHAnsi" w:hAnsiTheme="minorHAnsi" w:cstheme="minorHAnsi"/>
        </w:rPr>
        <w:t xml:space="preserve"> wars with each other, </w:t>
      </w:r>
      <w:r w:rsidRPr="001E663D">
        <w:rPr>
          <w:rStyle w:val="StyleUnderline"/>
          <w:rFonts w:asciiTheme="minorHAnsi" w:hAnsiTheme="minorHAnsi" w:cstheme="minorHAnsi"/>
          <w:highlight w:val="yellow"/>
        </w:rPr>
        <w:t>and that proximity correlates</w:t>
      </w:r>
      <w:r w:rsidRPr="001E663D">
        <w:rPr>
          <w:rStyle w:val="StyleUnderline"/>
          <w:rFonts w:asciiTheme="minorHAnsi" w:hAnsiTheme="minorHAnsi" w:cstheme="minorHAnsi"/>
        </w:rPr>
        <w:t xml:space="preserve"> positively </w:t>
      </w:r>
      <w:r w:rsidRPr="001E663D">
        <w:rPr>
          <w:rStyle w:val="StyleUnderline"/>
          <w:rFonts w:asciiTheme="minorHAnsi" w:hAnsiTheme="minorHAnsi" w:cstheme="minorHAnsi"/>
          <w:highlight w:val="yellow"/>
        </w:rPr>
        <w:t>with conflict</w:t>
      </w:r>
      <w:r w:rsidRPr="001E663D">
        <w:rPr>
          <w:rFonts w:asciiTheme="minorHAnsi" w:hAnsiTheme="minorHAnsi" w:cstheme="minorHAnsi"/>
          <w:sz w:val="18"/>
          <w:szCs w:val="18"/>
        </w:rPr>
        <w:t xml:space="preserve">.9 </w:t>
      </w:r>
      <w:r w:rsidRPr="001E663D">
        <w:rPr>
          <w:rStyle w:val="StyleUnderline"/>
          <w:rFonts w:asciiTheme="minorHAnsi" w:hAnsiTheme="minorHAnsi" w:cstheme="minorHAnsi"/>
          <w:highlight w:val="yellow"/>
        </w:rPr>
        <w:t>Ballistic missiles can</w:t>
      </w:r>
      <w:r w:rsidRPr="001E663D">
        <w:rPr>
          <w:rStyle w:val="StyleUnderline"/>
          <w:rFonts w:asciiTheme="minorHAnsi" w:hAnsiTheme="minorHAnsi" w:cstheme="minorHAnsi"/>
        </w:rPr>
        <w:t xml:space="preserve"> quickly </w:t>
      </w:r>
      <w:r w:rsidRPr="001E663D">
        <w:rPr>
          <w:rStyle w:val="StyleUnderline"/>
          <w:rFonts w:asciiTheme="minorHAnsi" w:hAnsiTheme="minorHAnsi" w:cstheme="minorHAnsi"/>
          <w:highlight w:val="yellow"/>
        </w:rPr>
        <w:t>strike distant states</w:t>
      </w:r>
      <w:r w:rsidRPr="001E663D">
        <w:rPr>
          <w:rStyle w:val="StyleUnderline"/>
          <w:rFonts w:asciiTheme="minorHAnsi" w:hAnsiTheme="minorHAnsi" w:cstheme="minorHAnsi"/>
        </w:rPr>
        <w:t xml:space="preserve"> and thereby bring distant states “closer” to each other, </w:t>
      </w:r>
      <w:r w:rsidRPr="001E663D">
        <w:rPr>
          <w:rStyle w:val="StyleUnderline"/>
          <w:rFonts w:asciiTheme="minorHAnsi" w:hAnsiTheme="minorHAnsi" w:cstheme="minorHAnsi"/>
          <w:highlight w:val="yellow"/>
        </w:rPr>
        <w:t>which</w:t>
      </w:r>
      <w:r w:rsidRPr="001E663D">
        <w:rPr>
          <w:rFonts w:asciiTheme="minorHAnsi" w:hAnsiTheme="minorHAnsi" w:cstheme="minorHAnsi"/>
          <w:sz w:val="18"/>
          <w:szCs w:val="18"/>
        </w:rPr>
        <w:t xml:space="preserve"> (especially if deterrence stability cannot be attained) </w:t>
      </w:r>
      <w:r w:rsidRPr="001E663D">
        <w:rPr>
          <w:rStyle w:val="StyleUnderline"/>
          <w:rFonts w:asciiTheme="minorHAnsi" w:hAnsiTheme="minorHAnsi" w:cstheme="minorHAnsi"/>
          <w:highlight w:val="yellow"/>
        </w:rPr>
        <w:t>could increase</w:t>
      </w:r>
      <w:r w:rsidRPr="001E663D">
        <w:rPr>
          <w:rStyle w:val="StyleUnderline"/>
          <w:rFonts w:asciiTheme="minorHAnsi" w:hAnsiTheme="minorHAnsi" w:cstheme="minorHAnsi"/>
        </w:rPr>
        <w:t xml:space="preserve"> interstate </w:t>
      </w:r>
      <w:r w:rsidRPr="001E663D">
        <w:rPr>
          <w:rStyle w:val="StyleUnderline"/>
          <w:rFonts w:asciiTheme="minorHAnsi" w:hAnsiTheme="minorHAnsi" w:cstheme="minorHAnsi"/>
          <w:highlight w:val="yellow"/>
        </w:rPr>
        <w:t>tensions and the likelihood of regional conflict</w:t>
      </w:r>
      <w:r w:rsidRPr="001E663D">
        <w:rPr>
          <w:rStyle w:val="StyleUnderline"/>
          <w:rFonts w:asciiTheme="minorHAnsi" w:hAnsiTheme="minorHAnsi" w:cstheme="minorHAnsi"/>
        </w:rPr>
        <w:t xml:space="preserve">. Moreover, </w:t>
      </w:r>
      <w:r w:rsidRPr="001E663D">
        <w:rPr>
          <w:rStyle w:val="StyleUnderline"/>
          <w:rFonts w:asciiTheme="minorHAnsi" w:hAnsiTheme="minorHAnsi" w:cstheme="minorHAnsi"/>
          <w:highlight w:val="yellow"/>
        </w:rPr>
        <w:t>missile deployments can be provocative in a region where nuclear weapons are vulnerable to a preemptive strike</w:t>
      </w:r>
      <w:r w:rsidRPr="001E663D">
        <w:rPr>
          <w:rFonts w:asciiTheme="minorHAnsi" w:hAnsiTheme="minorHAnsi" w:cstheme="minorHAnsi"/>
          <w:sz w:val="18"/>
          <w:szCs w:val="18"/>
          <w:highlight w:val="yellow"/>
        </w:rPr>
        <w:t xml:space="preserve">. </w:t>
      </w:r>
      <w:r w:rsidRPr="001E663D">
        <w:rPr>
          <w:rStyle w:val="StyleUnderline"/>
          <w:rFonts w:asciiTheme="minorHAnsi" w:hAnsiTheme="minorHAnsi" w:cstheme="minorHAnsi"/>
          <w:highlight w:val="yellow"/>
        </w:rPr>
        <w:t xml:space="preserve">Missiles </w:t>
      </w:r>
      <w:r w:rsidRPr="001E663D">
        <w:rPr>
          <w:rStyle w:val="StyleUnderline"/>
          <w:rFonts w:asciiTheme="minorHAnsi" w:hAnsiTheme="minorHAnsi" w:cstheme="minorHAnsi"/>
        </w:rPr>
        <w:t xml:space="preserve">then </w:t>
      </w:r>
      <w:r w:rsidRPr="001E663D">
        <w:rPr>
          <w:rStyle w:val="StyleUnderline"/>
          <w:rFonts w:asciiTheme="minorHAnsi" w:hAnsiTheme="minorHAnsi" w:cstheme="minorHAnsi"/>
          <w:highlight w:val="yellow"/>
        </w:rPr>
        <w:t>undermine the stability of deterrence</w:t>
      </w:r>
      <w:r w:rsidRPr="001E663D">
        <w:rPr>
          <w:rFonts w:asciiTheme="minorHAnsi" w:hAnsiTheme="minorHAnsi" w:cstheme="minorHAnsi"/>
          <w:sz w:val="18"/>
          <w:szCs w:val="18"/>
        </w:rPr>
        <w:t>.</w:t>
      </w:r>
    </w:p>
    <w:p w14:paraId="743DCDE2" w14:textId="77777777" w:rsidR="004B2899" w:rsidRPr="001E663D" w:rsidRDefault="004B2899" w:rsidP="004B2899">
      <w:pPr>
        <w:rPr>
          <w:rFonts w:asciiTheme="minorHAnsi" w:hAnsiTheme="minorHAnsi" w:cstheme="minorHAnsi"/>
        </w:rPr>
      </w:pPr>
    </w:p>
    <w:p w14:paraId="464887AB" w14:textId="77777777" w:rsidR="004B2899" w:rsidRPr="001E663D" w:rsidRDefault="004B2899" w:rsidP="004B2899">
      <w:pPr>
        <w:rPr>
          <w:rFonts w:asciiTheme="minorHAnsi" w:hAnsiTheme="minorHAnsi" w:cstheme="minorHAnsi"/>
        </w:rPr>
      </w:pPr>
    </w:p>
    <w:p w14:paraId="7AAEE2B6" w14:textId="77777777" w:rsidR="004B2899" w:rsidRPr="001E663D" w:rsidRDefault="004B2899" w:rsidP="004B2899">
      <w:pPr>
        <w:rPr>
          <w:rFonts w:asciiTheme="minorHAnsi" w:hAnsiTheme="minorHAnsi" w:cstheme="minorHAnsi"/>
        </w:rPr>
      </w:pPr>
    </w:p>
    <w:p w14:paraId="54A9C0C8" w14:textId="77777777" w:rsidR="004B2899" w:rsidRPr="001E663D" w:rsidRDefault="004B2899">
      <w:pPr>
        <w:rPr>
          <w:rFonts w:asciiTheme="minorHAnsi" w:hAnsiTheme="minorHAnsi" w:cstheme="minorHAnsi"/>
        </w:rPr>
      </w:pPr>
    </w:p>
    <w:p w14:paraId="70D57280" w14:textId="77777777" w:rsidR="004B2899" w:rsidRPr="001E663D" w:rsidRDefault="004B2899" w:rsidP="004B2899">
      <w:pPr>
        <w:pStyle w:val="Heading2"/>
        <w:rPr>
          <w:rFonts w:asciiTheme="minorHAnsi" w:hAnsiTheme="minorHAnsi" w:cstheme="minorHAnsi"/>
        </w:rPr>
      </w:pPr>
      <w:r w:rsidRPr="001E663D">
        <w:rPr>
          <w:rFonts w:asciiTheme="minorHAnsi" w:hAnsiTheme="minorHAnsi" w:cstheme="minorHAnsi"/>
        </w:rPr>
        <w:t>A2: Taiwan Can’t Prolif</w:t>
      </w:r>
    </w:p>
    <w:p w14:paraId="47969D46" w14:textId="77777777" w:rsidR="004B2899" w:rsidRPr="001E663D" w:rsidRDefault="004B2899" w:rsidP="004B2899">
      <w:pPr>
        <w:pStyle w:val="Heading3"/>
        <w:rPr>
          <w:rFonts w:asciiTheme="minorHAnsi" w:hAnsiTheme="minorHAnsi" w:cstheme="minorHAnsi"/>
        </w:rPr>
      </w:pPr>
      <w:r w:rsidRPr="001E663D">
        <w:rPr>
          <w:rFonts w:asciiTheme="minorHAnsi" w:hAnsiTheme="minorHAnsi" w:cstheme="minorHAnsi"/>
        </w:rPr>
        <w:t>A2: Taiwan Won’t Do It</w:t>
      </w:r>
    </w:p>
    <w:p w14:paraId="781C5B2C" w14:textId="77777777" w:rsidR="004B2899" w:rsidRPr="001E663D" w:rsidRDefault="004B2899" w:rsidP="004B2899">
      <w:pPr>
        <w:pStyle w:val="Heading4"/>
        <w:rPr>
          <w:rFonts w:asciiTheme="minorHAnsi" w:hAnsiTheme="minorHAnsi" w:cstheme="minorHAnsi"/>
        </w:rPr>
      </w:pPr>
      <w:r w:rsidRPr="001E663D">
        <w:rPr>
          <w:rFonts w:asciiTheme="minorHAnsi" w:hAnsiTheme="minorHAnsi" w:cstheme="minorHAnsi"/>
        </w:rPr>
        <w:t>Proliferation likely- Taiwan wants nuclear capability</w:t>
      </w:r>
    </w:p>
    <w:p w14:paraId="72E29188" w14:textId="77777777" w:rsidR="004B2899" w:rsidRPr="001E663D" w:rsidRDefault="004B2899" w:rsidP="004B2899">
      <w:pPr>
        <w:rPr>
          <w:rStyle w:val="Style13ptBold"/>
          <w:rFonts w:asciiTheme="minorHAnsi" w:hAnsiTheme="minorHAnsi" w:cstheme="minorHAnsi"/>
          <w:b w:val="0"/>
        </w:rPr>
      </w:pPr>
      <w:r w:rsidRPr="001E663D">
        <w:rPr>
          <w:rStyle w:val="Style13ptBold"/>
          <w:rFonts w:asciiTheme="minorHAnsi" w:hAnsiTheme="minorHAnsi" w:cstheme="minorHAnsi"/>
        </w:rPr>
        <w:t>Mizokami 17 (Kyle Mizokami is a defense and national security writer featured in Diplomat, Foreign Policy, founder of the Japan Security Watch, 3-4-17 “China’s Greatest Nightmare: Taiwan Armed with Nuclear Weapons, The National Interest, https://nationalinterest.org/blog/chinas-greatest-nightmare-taiwan-armed-nuclear-weapons-19661)</w:t>
      </w:r>
    </w:p>
    <w:p w14:paraId="78F5F3A2" w14:textId="77777777" w:rsidR="004B2899" w:rsidRPr="001E663D" w:rsidRDefault="004B2899" w:rsidP="004B2899">
      <w:pPr>
        <w:rPr>
          <w:rFonts w:asciiTheme="minorHAnsi" w:hAnsiTheme="minorHAnsi" w:cstheme="minorHAnsi"/>
        </w:rPr>
      </w:pPr>
      <w:r w:rsidRPr="001E663D">
        <w:rPr>
          <w:rFonts w:asciiTheme="minorHAnsi" w:hAnsiTheme="minorHAnsi" w:cstheme="minorHAnsi"/>
        </w:rPr>
        <w:t xml:space="preserve">It would have been one of the greatest crises of postwar Asia: the revelation of a Taiwanese atomic bomb. </w:t>
      </w:r>
      <w:r w:rsidRPr="001E663D">
        <w:rPr>
          <w:rFonts w:asciiTheme="minorHAnsi" w:hAnsiTheme="minorHAnsi" w:cstheme="minorHAnsi"/>
          <w:u w:val="single"/>
        </w:rPr>
        <w:t>For Taiwan, the bomb would have evened the odds against a numerically superior foe.</w:t>
      </w:r>
      <w:r w:rsidRPr="001E663D">
        <w:rPr>
          <w:rFonts w:asciiTheme="minorHAnsi" w:hAnsiTheme="minorHAnsi" w:cstheme="minorHAnsi"/>
        </w:rPr>
        <w:t xml:space="preserve"> For China, a bomb would have been casus belli, justification for an attack on the island country it considered a rogue province. Active from the 1960s to the 1980s, Taipei’s efforts to develop nuclear weapons were finally abandoned due to diplomatic pressure by its most important ally, the United States. Taiwan’s nuclear program goes back to 1964, when the People’s Republic of China tested its first nuclear device. The test was not exactly a surprise to outside observers, but it was still Taiwan’s nightmare come true. Chinese and Taiwanese air and naval forces occasionally skirmished, and it threatened to turn into all-out war. Suddenly Taipei was confronted with the possibility that such a war could turn nuclear. Even just one nuclear device detonated on an island the size of Maryland would have devastating consequences for the civilian population. </w:t>
      </w:r>
      <w:r w:rsidRPr="001E663D">
        <w:rPr>
          <w:rFonts w:asciiTheme="minorHAnsi" w:hAnsiTheme="minorHAnsi" w:cstheme="minorHAnsi"/>
          <w:u w:val="single"/>
        </w:rPr>
        <w:t>From Taiwan’s perspective, a nuclear arsenal would be the ultimate guarantor of national sovereignty. Even if the United States split with the country</w:t>
      </w:r>
      <w:r w:rsidRPr="001E663D">
        <w:rPr>
          <w:rFonts w:asciiTheme="minorHAnsi" w:hAnsiTheme="minorHAnsi" w:cstheme="minorHAnsi"/>
        </w:rPr>
        <w:t xml:space="preserve">, </w:t>
      </w:r>
      <w:r w:rsidRPr="001E663D">
        <w:rPr>
          <w:rFonts w:asciiTheme="minorHAnsi" w:hAnsiTheme="minorHAnsi" w:cstheme="minorHAnsi"/>
          <w:sz w:val="10"/>
          <w:szCs w:val="10"/>
        </w:rPr>
        <w:t>as it eventually did</w:t>
      </w:r>
      <w:r w:rsidRPr="001E663D">
        <w:rPr>
          <w:rFonts w:asciiTheme="minorHAnsi" w:hAnsiTheme="minorHAnsi" w:cstheme="minorHAnsi"/>
        </w:rPr>
        <w:t xml:space="preserve">, </w:t>
      </w:r>
      <w:r w:rsidRPr="001E663D">
        <w:rPr>
          <w:rFonts w:asciiTheme="minorHAnsi" w:hAnsiTheme="minorHAnsi" w:cstheme="minorHAnsi"/>
          <w:u w:val="single"/>
        </w:rPr>
        <w:t>Taiwanese nukes would keep the Chinese People’s Liberation Army at bay</w:t>
      </w:r>
      <w:r w:rsidRPr="001E663D">
        <w:rPr>
          <w:rFonts w:asciiTheme="minorHAnsi" w:hAnsiTheme="minorHAnsi" w:cstheme="minorHAnsi"/>
        </w:rPr>
        <w:t xml:space="preserve">, a deterrent not only against Chinese nuclear power, but against conventional forces as well. In hindsight, this would have had a good chance of success, as North Korea’s own procurement of nuclear weapons has made the United States and South Korea reluctant to retaliate over the country’s various military provocations. The Taiwanese bomb program began in 1967, using the Chung-Shan Institute of Science and Technology’s Institute for Nuclear Energy Research as a cover. In 1969, Canada sold the country a heavy-water nuclear research reactor as a prelude to what it hoped were commercial energy-producing reactor sales—none too soon, as the Trudeau government recognized the People’s Republic of China in 1970. The reactor, known as the </w:t>
      </w:r>
      <w:hyperlink r:id="rId71" w:anchor="v=onepage&amp;q=taiwan%20canada%20nuclear%20reactor&amp;f=false" w:tgtFrame="_blank" w:history="1">
        <w:r w:rsidRPr="001E663D">
          <w:rPr>
            <w:rStyle w:val="Hyperlink"/>
            <w:rFonts w:asciiTheme="minorHAnsi" w:hAnsiTheme="minorHAnsi" w:cstheme="minorHAnsi"/>
          </w:rPr>
          <w:t>Taiwan Research Reactor</w:t>
        </w:r>
      </w:hyperlink>
      <w:r w:rsidRPr="001E663D">
        <w:rPr>
          <w:rFonts w:asciiTheme="minorHAnsi" w:hAnsiTheme="minorHAnsi" w:cstheme="minorHAnsi"/>
        </w:rPr>
        <w:t xml:space="preserve">, went critical in 1973, and Taiwan set about creating a stockpile of weapons-grade plutonium. Taiwan’s nuclear program was under careful surveillance by the United States, which recognized Taiwan as the rightful Chinese government and protected the country from the mainland. Still, </w:t>
      </w:r>
      <w:r w:rsidRPr="001E663D">
        <w:rPr>
          <w:rFonts w:asciiTheme="minorHAnsi" w:hAnsiTheme="minorHAnsi" w:cstheme="minorHAnsi"/>
          <w:u w:val="single"/>
        </w:rPr>
        <w:t>Washington was afraid a Taiwanese bomb would unnecessarily enrage China</w:t>
      </w:r>
      <w:r w:rsidRPr="001E663D">
        <w:rPr>
          <w:rFonts w:asciiTheme="minorHAnsi" w:hAnsiTheme="minorHAnsi" w:cstheme="minorHAnsi"/>
        </w:rPr>
        <w:t xml:space="preserve">, </w:t>
      </w:r>
      <w:r w:rsidRPr="001E663D">
        <w:rPr>
          <w:rFonts w:asciiTheme="minorHAnsi" w:hAnsiTheme="minorHAnsi" w:cstheme="minorHAnsi"/>
          <w:sz w:val="16"/>
          <w:szCs w:val="16"/>
        </w:rPr>
        <w:t>and by 1966 took steps to prevent the bomb from happening. Washington ensured that Taiwanese reactors fell under International Atomic Energy Agency guidelines, which would prevent diversion of nuclear fuel for the purposes of building a weapon.</w:t>
      </w:r>
      <w:r w:rsidRPr="001E663D">
        <w:rPr>
          <w:rFonts w:asciiTheme="minorHAnsi" w:hAnsiTheme="minorHAnsi" w:cstheme="minorHAnsi"/>
        </w:rPr>
        <w:t xml:space="preserve"> </w:t>
      </w:r>
      <w:r w:rsidRPr="001E663D">
        <w:rPr>
          <w:rFonts w:asciiTheme="minorHAnsi" w:hAnsiTheme="minorHAnsi" w:cstheme="minorHAnsi"/>
          <w:sz w:val="16"/>
          <w:szCs w:val="16"/>
        </w:rPr>
        <w:t xml:space="preserve">But the entire point of the program was to build a weapon, and it was inevitable that Taiwan would be caught in the act. In 1975, the CIA </w:t>
      </w:r>
      <w:hyperlink r:id="rId72" w:tgtFrame="_blank" w:history="1">
        <w:r w:rsidRPr="001E663D">
          <w:rPr>
            <w:rStyle w:val="Hyperlink"/>
            <w:rFonts w:asciiTheme="minorHAnsi" w:hAnsiTheme="minorHAnsi" w:cstheme="minorHAnsi"/>
            <w:sz w:val="16"/>
            <w:szCs w:val="16"/>
          </w:rPr>
          <w:t>reported</w:t>
        </w:r>
      </w:hyperlink>
      <w:r w:rsidRPr="001E663D">
        <w:rPr>
          <w:rFonts w:asciiTheme="minorHAnsi" w:hAnsiTheme="minorHAnsi" w:cstheme="minorHAnsi"/>
          <w:sz w:val="16"/>
          <w:szCs w:val="16"/>
        </w:rPr>
        <w:t>, “Taipei conducts its small nuclear program with a weapon option clearly in mind, and it will be in a position to fabricate a nuclear device after five years or so.” At this point, the United States, Germany, France, Norway and Israel had all supplied assistance. The program had procured heavy water from America and uranium from South Africa.</w:t>
      </w:r>
      <w:r w:rsidRPr="001E663D">
        <w:rPr>
          <w:rFonts w:asciiTheme="minorHAnsi" w:hAnsiTheme="minorHAnsi" w:cstheme="minorHAnsi"/>
        </w:rPr>
        <w:t xml:space="preserve"> </w:t>
      </w:r>
      <w:r w:rsidRPr="001E663D">
        <w:rPr>
          <w:rFonts w:asciiTheme="minorHAnsi" w:hAnsiTheme="minorHAnsi" w:cstheme="minorHAnsi"/>
          <w:sz w:val="16"/>
          <w:szCs w:val="16"/>
        </w:rPr>
        <w:t>In 1976–77, the IAEA inspected the activities at the military-run Institute for Nuclear Energy Research. The IAEA discovered discrepancies in the Taiwanese program, and in 1976, the United States protested the nuclear-weapons program. In response, the island government promised to “</w:t>
      </w:r>
      <w:hyperlink r:id="rId73" w:tgtFrame="_blank" w:history="1">
        <w:r w:rsidRPr="001E663D">
          <w:rPr>
            <w:rStyle w:val="Hyperlink"/>
            <w:rFonts w:asciiTheme="minorHAnsi" w:hAnsiTheme="minorHAnsi" w:cstheme="minorHAnsi"/>
            <w:sz w:val="16"/>
            <w:szCs w:val="16"/>
          </w:rPr>
          <w:t>henceforth not engage in any activities relating to reprocessing</w:t>
        </w:r>
      </w:hyperlink>
      <w:r w:rsidRPr="001E663D">
        <w:rPr>
          <w:rFonts w:asciiTheme="minorHAnsi" w:hAnsiTheme="minorHAnsi" w:cstheme="minorHAnsi"/>
          <w:sz w:val="16"/>
          <w:szCs w:val="16"/>
        </w:rPr>
        <w:t>.”</w:t>
      </w:r>
      <w:r w:rsidRPr="001E663D">
        <w:rPr>
          <w:rFonts w:asciiTheme="minorHAnsi" w:hAnsiTheme="minorHAnsi" w:cstheme="minorHAnsi"/>
        </w:rPr>
        <w:t xml:space="preserve"> </w:t>
      </w:r>
      <w:r w:rsidRPr="001E663D">
        <w:rPr>
          <w:rFonts w:asciiTheme="minorHAnsi" w:hAnsiTheme="minorHAnsi" w:cstheme="minorHAnsi"/>
          <w:sz w:val="16"/>
          <w:szCs w:val="16"/>
        </w:rPr>
        <w:t>Despite the promise, in 1977 the United States again detected suspicious activities at INER. The U.S. State Department demanded changes to Taiwan’s research program that were more in line with peaceful research than nuclear weapons, but stopped short of demanding Taiwan cease all nuclear research and development. In 1978 the United States yet again detected a covert program, this time a secret uranium-reprocessing program, and forced Taiwan to stop.</w:t>
      </w:r>
      <w:r w:rsidRPr="001E663D">
        <w:rPr>
          <w:rFonts w:asciiTheme="minorHAnsi" w:hAnsiTheme="minorHAnsi" w:cstheme="minorHAnsi"/>
        </w:rPr>
        <w:t xml:space="preserve"> </w:t>
      </w:r>
      <w:r w:rsidRPr="001E663D">
        <w:rPr>
          <w:rFonts w:asciiTheme="minorHAnsi" w:hAnsiTheme="minorHAnsi" w:cstheme="minorHAnsi"/>
          <w:sz w:val="16"/>
          <w:szCs w:val="16"/>
        </w:rPr>
        <w:t xml:space="preserve">After being caught in the act many times, Taiwan’s nuclear-weapons program went into a period of dormancy. In the mid-1980s, the program was started up again, and INER was detected building a uranium-reprocessing facility that violated the commitments Taiwan made in the 1970s. In December 1987, Col. Chang Hsien-yi, the deputy director of INER and a longtime CIA asset, </w:t>
      </w:r>
      <w:hyperlink r:id="rId74" w:tgtFrame="_blank" w:history="1">
        <w:r w:rsidRPr="001E663D">
          <w:rPr>
            <w:rStyle w:val="Hyperlink"/>
            <w:rFonts w:asciiTheme="minorHAnsi" w:hAnsiTheme="minorHAnsi" w:cstheme="minorHAnsi"/>
            <w:sz w:val="16"/>
            <w:szCs w:val="16"/>
          </w:rPr>
          <w:t>defected to the United States</w:t>
        </w:r>
      </w:hyperlink>
      <w:r w:rsidRPr="001E663D">
        <w:rPr>
          <w:rFonts w:asciiTheme="minorHAnsi" w:hAnsiTheme="minorHAnsi" w:cstheme="minorHAnsi"/>
          <w:sz w:val="16"/>
          <w:szCs w:val="16"/>
        </w:rPr>
        <w:t xml:space="preserve"> with proof of Taiwan’s nuclear program. The previously top-secret material was used to confront the Taiwanese government, which ended its nuclear program once and for all in 1988. At the time of Colonel Chang’s defection, Taiwan is thought to have been just one or two years away from a bomb.</w:t>
      </w:r>
      <w:r w:rsidRPr="001E663D">
        <w:rPr>
          <w:rFonts w:asciiTheme="minorHAnsi" w:hAnsiTheme="minorHAnsi" w:cstheme="minorHAnsi"/>
        </w:rPr>
        <w:t xml:space="preserve"> </w:t>
      </w:r>
      <w:r w:rsidRPr="001E663D">
        <w:rPr>
          <w:rFonts w:asciiTheme="minorHAnsi" w:hAnsiTheme="minorHAnsi" w:cstheme="minorHAnsi"/>
          <w:sz w:val="16"/>
          <w:szCs w:val="16"/>
        </w:rPr>
        <w:t>What kind of bomb was Taiwan attempting to develop? Two possibilities are low-yield tactical nuclear weapons and a higher-yield city killer. A tactical nuclear weapon would be useful to target the mainland ports, airfields and headquarters driving a Chinese invasion of Taiwan. While that wouldn’t initially be of much help on the invasion beachheads, it might bring the logistics supporting such an invasion to a halt. This tactical nuke would probably have been delivered by the Ching Feng, a.k.a. the “</w:t>
      </w:r>
      <w:hyperlink r:id="rId75" w:tgtFrame="_blank" w:history="1">
        <w:r w:rsidRPr="001E663D">
          <w:rPr>
            <w:rStyle w:val="Hyperlink"/>
            <w:rFonts w:asciiTheme="minorHAnsi" w:hAnsiTheme="minorHAnsi" w:cstheme="minorHAnsi"/>
            <w:sz w:val="16"/>
            <w:szCs w:val="16"/>
          </w:rPr>
          <w:t>Green Bee</w:t>
        </w:r>
      </w:hyperlink>
      <w:r w:rsidRPr="001E663D">
        <w:rPr>
          <w:rFonts w:asciiTheme="minorHAnsi" w:hAnsiTheme="minorHAnsi" w:cstheme="minorHAnsi"/>
          <w:sz w:val="16"/>
          <w:szCs w:val="16"/>
        </w:rPr>
        <w:t>,” a short-range tactical missile that bore an uncanny resemblance to the U.S.-made Lance missile. There are rumors the missile was actually of Israeli origin, having been drawn from stocks supplied by the United States, or developed based on Lance technology.</w:t>
      </w:r>
      <w:r w:rsidRPr="001E663D">
        <w:rPr>
          <w:rFonts w:asciiTheme="minorHAnsi" w:hAnsiTheme="minorHAnsi" w:cstheme="minorHAnsi"/>
        </w:rPr>
        <w:t xml:space="preserve"> Another, far worse possibility is that </w:t>
      </w:r>
      <w:r w:rsidRPr="001E663D">
        <w:rPr>
          <w:rFonts w:asciiTheme="minorHAnsi" w:hAnsiTheme="minorHAnsi" w:cstheme="minorHAnsi"/>
          <w:u w:val="single"/>
        </w:rPr>
        <w:t xml:space="preserve">Taiwan could have developed a larger, city-killing bomb. This could have been used to threaten Beijing directly, trading the destruction of one government for another, </w:t>
      </w:r>
      <w:r w:rsidRPr="001E663D">
        <w:rPr>
          <w:rFonts w:asciiTheme="minorHAnsi" w:hAnsiTheme="minorHAnsi" w:cstheme="minorHAnsi"/>
        </w:rPr>
        <w:t xml:space="preserve">and would have been a more useful deterrent. Still, the 1,800-mile distance it would take to deliver a nuke on Beijing was at the time as insurmountable as the Taiwan Strait itself. Not even Israel had the technology to assist in developing long-range missiles or aircraft to deliver such a nuke. </w:t>
      </w:r>
      <w:r w:rsidRPr="001E663D">
        <w:rPr>
          <w:rFonts w:asciiTheme="minorHAnsi" w:hAnsiTheme="minorHAnsi" w:cstheme="minorHAnsi"/>
          <w:b/>
          <w:u w:val="single"/>
        </w:rPr>
        <w:t>Taiwan’s nuclear-weapons program, although understandable, was ill considered</w:t>
      </w:r>
      <w:r w:rsidRPr="001E663D">
        <w:rPr>
          <w:rFonts w:asciiTheme="minorHAnsi" w:hAnsiTheme="minorHAnsi" w:cstheme="minorHAnsi"/>
          <w:b/>
        </w:rPr>
        <w:t>.</w:t>
      </w:r>
      <w:r w:rsidRPr="001E663D">
        <w:rPr>
          <w:rFonts w:asciiTheme="minorHAnsi" w:hAnsiTheme="minorHAnsi" w:cstheme="minorHAnsi"/>
          <w:b/>
          <w:u w:val="single"/>
        </w:rPr>
        <w:t xml:space="preserve"> A Taiwanese-Chinese nuclear standoff would have destabilized the entire region—ironic, considering Taiwan was seeking nuclear weapons to stabilize its defense posture. There was really no military dilemma that Taiwanese nuclear weapons would have decisively solved; any strike would have only been made worse by the inevitable Chinese nuclear counterattack.</w:t>
      </w:r>
    </w:p>
    <w:p w14:paraId="0E9076FB" w14:textId="77777777" w:rsidR="004B2899" w:rsidRPr="001E663D" w:rsidRDefault="004B2899" w:rsidP="004B2899">
      <w:pPr>
        <w:rPr>
          <w:rFonts w:asciiTheme="minorHAnsi" w:hAnsiTheme="minorHAnsi" w:cstheme="minorHAnsi"/>
        </w:rPr>
      </w:pPr>
    </w:p>
    <w:p w14:paraId="573128AA" w14:textId="77777777" w:rsidR="004B2899" w:rsidRPr="001E663D" w:rsidRDefault="004B2899" w:rsidP="004B2899">
      <w:pPr>
        <w:pStyle w:val="Heading3"/>
        <w:rPr>
          <w:rFonts w:asciiTheme="minorHAnsi" w:hAnsiTheme="minorHAnsi" w:cstheme="minorHAnsi"/>
        </w:rPr>
      </w:pPr>
      <w:r w:rsidRPr="001E663D">
        <w:rPr>
          <w:rFonts w:asciiTheme="minorHAnsi" w:hAnsiTheme="minorHAnsi" w:cstheme="minorHAnsi"/>
        </w:rPr>
        <w:t>A2: Cost</w:t>
      </w:r>
    </w:p>
    <w:p w14:paraId="13F1E56A" w14:textId="77777777" w:rsidR="004B2899" w:rsidRPr="001E663D" w:rsidRDefault="004B2899" w:rsidP="004B2899">
      <w:pPr>
        <w:pStyle w:val="Heading4"/>
        <w:rPr>
          <w:rFonts w:asciiTheme="minorHAnsi" w:hAnsiTheme="minorHAnsi" w:cstheme="minorHAnsi"/>
        </w:rPr>
      </w:pPr>
      <w:r w:rsidRPr="001E663D">
        <w:rPr>
          <w:rFonts w:asciiTheme="minorHAnsi" w:hAnsiTheme="minorHAnsi" w:cstheme="minorHAnsi"/>
        </w:rPr>
        <w:t>Taiwan has the capacity to build a nuclear weapon – it has in the past and can do it again</w:t>
      </w:r>
    </w:p>
    <w:p w14:paraId="41FADD50" w14:textId="77777777" w:rsidR="004B2899" w:rsidRPr="001E663D" w:rsidRDefault="004B2899" w:rsidP="004B2899">
      <w:pPr>
        <w:rPr>
          <w:rFonts w:asciiTheme="minorHAnsi" w:hAnsiTheme="minorHAnsi" w:cstheme="minorHAnsi"/>
        </w:rPr>
      </w:pPr>
      <w:r w:rsidRPr="001E663D">
        <w:rPr>
          <w:rStyle w:val="Style13ptBold"/>
          <w:rFonts w:asciiTheme="minorHAnsi" w:hAnsiTheme="minorHAnsi" w:cstheme="minorHAnsi"/>
        </w:rPr>
        <w:t>Mizokami 17</w:t>
      </w:r>
      <w:r w:rsidRPr="001E663D">
        <w:rPr>
          <w:rFonts w:asciiTheme="minorHAnsi" w:hAnsiTheme="minorHAnsi" w:cstheme="minorHAnsi"/>
        </w:rPr>
        <w:t xml:space="preserve"> [Kyle Mizokami is a writer based in San Francisco who has appeared in The Diplomat, Foreign Policy, War is Boring and The Daily Beast, “China's Greatest Nightmare: Taiwan Armed with Nuclear Weapons,” </w:t>
      </w:r>
      <w:r w:rsidRPr="001E663D">
        <w:rPr>
          <w:rFonts w:asciiTheme="minorHAnsi" w:hAnsiTheme="minorHAnsi" w:cstheme="minorHAnsi"/>
          <w:i/>
          <w:iCs/>
        </w:rPr>
        <w:t xml:space="preserve">The National Interest, </w:t>
      </w:r>
      <w:hyperlink r:id="rId76" w:history="1">
        <w:r w:rsidRPr="001E663D">
          <w:rPr>
            <w:rStyle w:val="Hyperlink"/>
            <w:rFonts w:asciiTheme="minorHAnsi" w:hAnsiTheme="minorHAnsi" w:cstheme="minorHAnsi"/>
          </w:rPr>
          <w:t>https://nationalinterest.org/blog/chinas-greatest-nightmare-taiwan-armed-nuclear-weapons-19661</w:t>
        </w:r>
      </w:hyperlink>
      <w:r w:rsidRPr="001E663D">
        <w:rPr>
          <w:rFonts w:asciiTheme="minorHAnsi" w:hAnsiTheme="minorHAnsi" w:cstheme="minorHAnsi"/>
        </w:rPr>
        <w:t>, 3/4/17, accessed 7/10/19]</w:t>
      </w:r>
    </w:p>
    <w:p w14:paraId="50091CAE" w14:textId="77777777" w:rsidR="004B2899" w:rsidRPr="001E663D" w:rsidRDefault="004B2899" w:rsidP="004B2899">
      <w:pPr>
        <w:rPr>
          <w:rFonts w:asciiTheme="minorHAnsi" w:hAnsiTheme="minorHAnsi" w:cstheme="minorHAnsi"/>
          <w:sz w:val="16"/>
          <w:szCs w:val="16"/>
        </w:rPr>
      </w:pPr>
      <w:r w:rsidRPr="001E663D">
        <w:rPr>
          <w:rFonts w:asciiTheme="minorHAnsi" w:hAnsiTheme="minorHAnsi" w:cstheme="minorHAnsi"/>
          <w:sz w:val="16"/>
          <w:szCs w:val="16"/>
        </w:rPr>
        <w:t>The Taiwanese bomb program began in 1967, using the Chung-Shan Institute of Science and Technology’s Institute for Nuclear Energy Research as a cover.</w:t>
      </w:r>
      <w:r w:rsidRPr="001E663D">
        <w:rPr>
          <w:rFonts w:asciiTheme="minorHAnsi" w:hAnsiTheme="minorHAnsi" w:cstheme="minorHAnsi"/>
        </w:rPr>
        <w:t xml:space="preserve"> </w:t>
      </w:r>
      <w:r w:rsidRPr="001E663D">
        <w:rPr>
          <w:rStyle w:val="StyleUnderline"/>
          <w:rFonts w:asciiTheme="minorHAnsi" w:hAnsiTheme="minorHAnsi" w:cstheme="minorHAnsi"/>
        </w:rPr>
        <w:t>In 1969, Canada sold the country a heavy-water nuclear research reactor as a prelude to what it hoped were commercial energy-producing reactor sales—none too soon, as the Trudeau government recognized the People’s Republic of China in 1970</w:t>
      </w:r>
      <w:r w:rsidRPr="001E663D">
        <w:rPr>
          <w:rFonts w:asciiTheme="minorHAnsi" w:hAnsiTheme="minorHAnsi" w:cstheme="minorHAnsi"/>
        </w:rPr>
        <w:t xml:space="preserve">. </w:t>
      </w:r>
      <w:r w:rsidRPr="001E663D">
        <w:rPr>
          <w:rFonts w:asciiTheme="minorHAnsi" w:hAnsiTheme="minorHAnsi" w:cstheme="minorHAnsi"/>
          <w:sz w:val="16"/>
          <w:szCs w:val="16"/>
        </w:rPr>
        <w:t>The reactor, known as the Taiwan Research Reactor, went critical in 1973, and Taiwan set about creating a stockpile of weapons-grade plutonium.</w:t>
      </w:r>
    </w:p>
    <w:p w14:paraId="089E1828" w14:textId="77777777" w:rsidR="004B2899" w:rsidRPr="001E663D" w:rsidRDefault="004B2899" w:rsidP="004B2899">
      <w:pPr>
        <w:rPr>
          <w:rFonts w:asciiTheme="minorHAnsi" w:hAnsiTheme="minorHAnsi" w:cstheme="minorHAnsi"/>
          <w:sz w:val="16"/>
          <w:szCs w:val="16"/>
        </w:rPr>
      </w:pPr>
      <w:r w:rsidRPr="001E663D">
        <w:rPr>
          <w:rFonts w:asciiTheme="minorHAnsi" w:hAnsiTheme="minorHAnsi" w:cstheme="minorHAnsi"/>
          <w:sz w:val="16"/>
          <w:szCs w:val="16"/>
        </w:rPr>
        <w:t xml:space="preserve">Taiwan’s nuclear program was under careful surveillance by the United States, which recognized Taiwan as the rightful Chinese government and protected the country from the mainland. Still, </w:t>
      </w:r>
      <w:r w:rsidRPr="001E663D">
        <w:rPr>
          <w:rStyle w:val="StyleUnderline"/>
          <w:rFonts w:asciiTheme="minorHAnsi" w:hAnsiTheme="minorHAnsi" w:cstheme="minorHAnsi"/>
        </w:rPr>
        <w:t>Washington was afraid a Taiwanese bomb would unnecessarily enrage China, and by 1966 took steps to prevent the bomb from happening.</w:t>
      </w:r>
      <w:r w:rsidRPr="001E663D">
        <w:rPr>
          <w:rFonts w:asciiTheme="minorHAnsi" w:hAnsiTheme="minorHAnsi" w:cstheme="minorHAnsi"/>
        </w:rPr>
        <w:t xml:space="preserve"> </w:t>
      </w:r>
      <w:r w:rsidRPr="001E663D">
        <w:rPr>
          <w:rFonts w:asciiTheme="minorHAnsi" w:hAnsiTheme="minorHAnsi" w:cstheme="minorHAnsi"/>
          <w:sz w:val="16"/>
          <w:szCs w:val="16"/>
        </w:rPr>
        <w:t>Washington ensured that Taiwanese reactors fell under International Atomic Energy Agency guidelines, which would prevent diversion of nuclear fuel for the purposes of building a weapon.</w:t>
      </w:r>
    </w:p>
    <w:p w14:paraId="34115AF3" w14:textId="77777777" w:rsidR="004B2899" w:rsidRPr="001E663D" w:rsidRDefault="004B2899" w:rsidP="004B2899">
      <w:pPr>
        <w:rPr>
          <w:rFonts w:asciiTheme="minorHAnsi" w:hAnsiTheme="minorHAnsi" w:cstheme="minorHAnsi"/>
          <w:sz w:val="16"/>
          <w:szCs w:val="16"/>
        </w:rPr>
      </w:pPr>
      <w:r w:rsidRPr="001E663D">
        <w:rPr>
          <w:rStyle w:val="StyleUnderline"/>
          <w:rFonts w:asciiTheme="minorHAnsi" w:hAnsiTheme="minorHAnsi" w:cstheme="minorHAnsi"/>
        </w:rPr>
        <w:t>But the entire point of the program was to build a weapon, and it was inevitable that Taiwan would be caught in the act. In 1975, the CIA reported, “Taipei conducts its small nuclear program with a weapon option clearly in mind, and it will be in a position to fabricate a nuclear device after five years or so</w:t>
      </w:r>
      <w:r w:rsidRPr="001E663D">
        <w:rPr>
          <w:rFonts w:asciiTheme="minorHAnsi" w:hAnsiTheme="minorHAnsi" w:cstheme="minorHAnsi"/>
        </w:rPr>
        <w:t xml:space="preserve">.” </w:t>
      </w:r>
      <w:r w:rsidRPr="001E663D">
        <w:rPr>
          <w:rFonts w:asciiTheme="minorHAnsi" w:hAnsiTheme="minorHAnsi" w:cstheme="minorHAnsi"/>
          <w:sz w:val="16"/>
          <w:szCs w:val="16"/>
        </w:rPr>
        <w:t>At this point, the United States, Germany, France, Norway and Israel had all supplied assistance. The program had procured heavy water from America and uranium from South Africa.</w:t>
      </w:r>
    </w:p>
    <w:p w14:paraId="18DADA65" w14:textId="77777777" w:rsidR="004B2899" w:rsidRPr="001E663D" w:rsidRDefault="004B2899" w:rsidP="004B2899">
      <w:pPr>
        <w:pStyle w:val="Heading3"/>
        <w:rPr>
          <w:rFonts w:asciiTheme="minorHAnsi" w:hAnsiTheme="minorHAnsi" w:cstheme="minorHAnsi"/>
        </w:rPr>
      </w:pPr>
      <w:r w:rsidRPr="001E663D">
        <w:rPr>
          <w:rFonts w:asciiTheme="minorHAnsi" w:hAnsiTheme="minorHAnsi" w:cstheme="minorHAnsi"/>
        </w:rPr>
        <w:t>A2: Materials</w:t>
      </w:r>
    </w:p>
    <w:p w14:paraId="1EF91E6C" w14:textId="77777777" w:rsidR="004B2899" w:rsidRPr="001E663D" w:rsidRDefault="004B2899" w:rsidP="004B2899">
      <w:pPr>
        <w:pStyle w:val="Heading4"/>
        <w:rPr>
          <w:rFonts w:asciiTheme="minorHAnsi" w:hAnsiTheme="minorHAnsi" w:cstheme="minorHAnsi"/>
        </w:rPr>
      </w:pPr>
      <w:r w:rsidRPr="001E663D">
        <w:rPr>
          <w:rFonts w:asciiTheme="minorHAnsi" w:hAnsiTheme="minorHAnsi" w:cstheme="minorHAnsi"/>
        </w:rPr>
        <w:t>Taiwan has the materials as well as the technological capacity to assemble a nuclear warhead</w:t>
      </w:r>
    </w:p>
    <w:p w14:paraId="5610E4E2" w14:textId="77777777" w:rsidR="004B2899" w:rsidRPr="001E663D" w:rsidRDefault="004B2899" w:rsidP="004B2899">
      <w:pPr>
        <w:rPr>
          <w:rFonts w:asciiTheme="minorHAnsi" w:hAnsiTheme="minorHAnsi" w:cstheme="minorHAnsi"/>
        </w:rPr>
      </w:pPr>
      <w:r w:rsidRPr="001E663D">
        <w:rPr>
          <w:rStyle w:val="Style13ptBold"/>
          <w:rFonts w:asciiTheme="minorHAnsi" w:hAnsiTheme="minorHAnsi" w:cstheme="minorHAnsi"/>
        </w:rPr>
        <w:t>Vincent 4</w:t>
      </w:r>
      <w:r w:rsidRPr="001E663D">
        <w:rPr>
          <w:rFonts w:asciiTheme="minorHAnsi" w:hAnsiTheme="minorHAnsi" w:cstheme="minorHAnsi"/>
        </w:rPr>
        <w:t xml:space="preserve"> [Michael Vincent is a reporter for ABC who interviews professionals regarding international nuclear policy, “Taiwan's nuclear capacity causes concern,” </w:t>
      </w:r>
      <w:r w:rsidRPr="001E663D">
        <w:rPr>
          <w:rFonts w:asciiTheme="minorHAnsi" w:hAnsiTheme="minorHAnsi" w:cstheme="minorHAnsi"/>
          <w:i/>
          <w:iCs/>
        </w:rPr>
        <w:t xml:space="preserve">ABC News, </w:t>
      </w:r>
      <w:hyperlink r:id="rId77" w:history="1">
        <w:r w:rsidRPr="001E663D">
          <w:rPr>
            <w:rStyle w:val="Hyperlink"/>
            <w:rFonts w:asciiTheme="minorHAnsi" w:hAnsiTheme="minorHAnsi" w:cstheme="minorHAnsi"/>
          </w:rPr>
          <w:t>https://www.abc.net.au/worldtoday/content/2004/s1220792.htm</w:t>
        </w:r>
      </w:hyperlink>
      <w:r w:rsidRPr="001E663D">
        <w:rPr>
          <w:rFonts w:asciiTheme="minorHAnsi" w:hAnsiTheme="minorHAnsi" w:cstheme="minorHAnsi"/>
        </w:rPr>
        <w:t>, 10/15/04, accessed 7/10/19]</w:t>
      </w:r>
    </w:p>
    <w:p w14:paraId="61298F29" w14:textId="77777777" w:rsidR="004B2899" w:rsidRPr="001E663D" w:rsidRDefault="004B2899" w:rsidP="004B2899">
      <w:pPr>
        <w:rPr>
          <w:rFonts w:asciiTheme="minorHAnsi" w:hAnsiTheme="minorHAnsi" w:cstheme="minorHAnsi"/>
          <w:sz w:val="16"/>
          <w:szCs w:val="16"/>
        </w:rPr>
      </w:pPr>
      <w:r w:rsidRPr="001E663D">
        <w:rPr>
          <w:rFonts w:asciiTheme="minorHAnsi" w:hAnsiTheme="minorHAnsi" w:cstheme="minorHAnsi"/>
          <w:sz w:val="16"/>
          <w:szCs w:val="16"/>
        </w:rPr>
        <w:t>But as Michael Vincent reports</w:t>
      </w:r>
      <w:r w:rsidRPr="001E663D">
        <w:rPr>
          <w:rFonts w:asciiTheme="minorHAnsi" w:hAnsiTheme="minorHAnsi" w:cstheme="minorHAnsi"/>
        </w:rPr>
        <w:t xml:space="preserve">, </w:t>
      </w:r>
      <w:r w:rsidRPr="001E663D">
        <w:rPr>
          <w:rStyle w:val="StyleUnderline"/>
          <w:rFonts w:asciiTheme="minorHAnsi" w:hAnsiTheme="minorHAnsi" w:cstheme="minorHAnsi"/>
        </w:rPr>
        <w:t>Taiwanese defence analysts say the country would have no problem building nuclear weapons if the government deemed it necessary.</w:t>
      </w:r>
      <w:r w:rsidRPr="001E663D">
        <w:rPr>
          <w:rFonts w:asciiTheme="minorHAnsi" w:hAnsiTheme="minorHAnsi" w:cstheme="minorHAnsi"/>
        </w:rPr>
        <w:t xml:space="preserve"> </w:t>
      </w:r>
      <w:r w:rsidRPr="001E663D">
        <w:rPr>
          <w:rFonts w:asciiTheme="minorHAnsi" w:hAnsiTheme="minorHAnsi" w:cstheme="minorHAnsi"/>
          <w:sz w:val="16"/>
          <w:szCs w:val="16"/>
        </w:rPr>
        <w:t>MICHAEL VINCENT:</w:t>
      </w:r>
      <w:r w:rsidRPr="001E663D">
        <w:rPr>
          <w:rFonts w:asciiTheme="minorHAnsi" w:hAnsiTheme="minorHAnsi" w:cstheme="minorHAnsi"/>
        </w:rPr>
        <w:t xml:space="preserve"> </w:t>
      </w:r>
      <w:r w:rsidRPr="001E663D">
        <w:rPr>
          <w:rStyle w:val="StyleUnderline"/>
          <w:rFonts w:asciiTheme="minorHAnsi" w:hAnsiTheme="minorHAnsi" w:cstheme="minorHAnsi"/>
        </w:rPr>
        <w:t xml:space="preserve">The Taiwan Straits are one of the world's potential flashpoints. </w:t>
      </w:r>
      <w:r w:rsidRPr="001E663D">
        <w:rPr>
          <w:rFonts w:asciiTheme="minorHAnsi" w:hAnsiTheme="minorHAnsi" w:cstheme="minorHAnsi"/>
          <w:sz w:val="16"/>
          <w:szCs w:val="16"/>
        </w:rPr>
        <w:t>Beijing has threatened pre-emptive strikes if Taiwan makes any new attempt to develop nuclear weapons</w:t>
      </w:r>
      <w:r w:rsidRPr="001E663D">
        <w:rPr>
          <w:rFonts w:asciiTheme="minorHAnsi" w:hAnsiTheme="minorHAnsi" w:cstheme="minorHAnsi"/>
        </w:rPr>
        <w:t xml:space="preserve">. </w:t>
      </w:r>
      <w:r w:rsidRPr="001E663D">
        <w:rPr>
          <w:rStyle w:val="StyleUnderline"/>
          <w:rFonts w:asciiTheme="minorHAnsi" w:hAnsiTheme="minorHAnsi" w:cstheme="minorHAnsi"/>
        </w:rPr>
        <w:t>Taiwan tried in the 1980s</w:t>
      </w:r>
      <w:r w:rsidRPr="001E663D">
        <w:rPr>
          <w:rFonts w:asciiTheme="minorHAnsi" w:hAnsiTheme="minorHAnsi" w:cstheme="minorHAnsi"/>
        </w:rPr>
        <w:t xml:space="preserve">, </w:t>
      </w:r>
      <w:r w:rsidRPr="001E663D">
        <w:rPr>
          <w:rFonts w:asciiTheme="minorHAnsi" w:hAnsiTheme="minorHAnsi" w:cstheme="minorHAnsi"/>
          <w:sz w:val="16"/>
          <w:szCs w:val="16"/>
        </w:rPr>
        <w:t>but stopped under US pressure. Now however, claims about Taiwan's real nuclear capabilities have been raised in Europe in the home of the international nuclear weapons watchdog</w:t>
      </w:r>
      <w:r w:rsidRPr="001E663D">
        <w:rPr>
          <w:rFonts w:asciiTheme="minorHAnsi" w:hAnsiTheme="minorHAnsi" w:cstheme="minorHAnsi"/>
        </w:rPr>
        <w:t xml:space="preserve">. </w:t>
      </w:r>
      <w:r w:rsidRPr="001E663D">
        <w:rPr>
          <w:rStyle w:val="StyleUnderline"/>
          <w:rFonts w:asciiTheme="minorHAnsi" w:hAnsiTheme="minorHAnsi" w:cstheme="minorHAnsi"/>
        </w:rPr>
        <w:t>Unnamed diplomats linked to the International Atomic Energy Agency in Vienna have been quoted overnight as saying the agency has evidence Taiwan did experiment with separating plutonium</w:t>
      </w:r>
      <w:r w:rsidRPr="001E663D">
        <w:rPr>
          <w:rFonts w:asciiTheme="minorHAnsi" w:hAnsiTheme="minorHAnsi" w:cstheme="minorHAnsi"/>
        </w:rPr>
        <w:t xml:space="preserve"> in the 1980s – that, in essence, </w:t>
      </w:r>
      <w:r w:rsidRPr="001E663D">
        <w:rPr>
          <w:rStyle w:val="StyleUnderline"/>
          <w:rFonts w:asciiTheme="minorHAnsi" w:hAnsiTheme="minorHAnsi" w:cstheme="minorHAnsi"/>
        </w:rPr>
        <w:t>Taiwan's weapons program is more advanced than previously revealed</w:t>
      </w:r>
      <w:r w:rsidRPr="001E663D">
        <w:rPr>
          <w:rFonts w:asciiTheme="minorHAnsi" w:hAnsiTheme="minorHAnsi" w:cstheme="minorHAnsi"/>
        </w:rPr>
        <w:t xml:space="preserve">. </w:t>
      </w:r>
      <w:r w:rsidRPr="001E663D">
        <w:rPr>
          <w:rFonts w:asciiTheme="minorHAnsi" w:hAnsiTheme="minorHAnsi" w:cstheme="minorHAnsi"/>
          <w:sz w:val="16"/>
          <w:szCs w:val="16"/>
        </w:rPr>
        <w:t>Taiwan has been quick to deny the embarrassing report. Deputy Minister of Atomic Energy Yang Chao-yie. YANG CHAO-YIE (translated): We did not conduct any plutonium experiments around 1980, but before that</w:t>
      </w:r>
      <w:r w:rsidRPr="001E663D">
        <w:rPr>
          <w:rFonts w:asciiTheme="minorHAnsi" w:hAnsiTheme="minorHAnsi" w:cstheme="minorHAnsi"/>
        </w:rPr>
        <w:t xml:space="preserve"> </w:t>
      </w:r>
      <w:r w:rsidRPr="001E663D">
        <w:rPr>
          <w:rStyle w:val="StyleUnderline"/>
          <w:rFonts w:asciiTheme="minorHAnsi" w:hAnsiTheme="minorHAnsi" w:cstheme="minorHAnsi"/>
        </w:rPr>
        <w:t>we did have some plutonium research.</w:t>
      </w:r>
      <w:r w:rsidRPr="001E663D">
        <w:rPr>
          <w:rFonts w:asciiTheme="minorHAnsi" w:hAnsiTheme="minorHAnsi" w:cstheme="minorHAnsi"/>
          <w:b/>
          <w:u w:val="single"/>
        </w:rPr>
        <w:t xml:space="preserve"> </w:t>
      </w:r>
      <w:r w:rsidRPr="001E663D">
        <w:rPr>
          <w:rFonts w:asciiTheme="minorHAnsi" w:hAnsiTheme="minorHAnsi" w:cstheme="minorHAnsi"/>
          <w:sz w:val="16"/>
          <w:szCs w:val="16"/>
        </w:rPr>
        <w:t>MICHAEL VINCENT: What that research was he would not say. Across the straits, the Foreign Ministry Beijing said it was investigating the reports, but couldn't comment until more is known. But Taiwan says it fully cooperates with IAEA and allows its inspectors to go wherever they want, whenever they want. And the Chairman of Taiwan's Mainland Affairs Council, Joseph Wu, has been quick to stress his government's position on nuclear weapons. JOSEPH WU: Let me make it very, very clear at this point that we do not have that option and we don't want to develop that option. The nuclear option has not been on the government agenda. MICHAEL VINCENT: Despite those denials, some analysts believe</w:t>
      </w:r>
      <w:r w:rsidRPr="001E663D">
        <w:rPr>
          <w:rFonts w:asciiTheme="minorHAnsi" w:hAnsiTheme="minorHAnsi" w:cstheme="minorHAnsi"/>
        </w:rPr>
        <w:t xml:space="preserve"> </w:t>
      </w:r>
      <w:r w:rsidRPr="001E663D">
        <w:rPr>
          <w:rStyle w:val="StyleUnderline"/>
          <w:rFonts w:asciiTheme="minorHAnsi" w:hAnsiTheme="minorHAnsi" w:cstheme="minorHAnsi"/>
        </w:rPr>
        <w:t>Taiwan could quickly develop nuclear weapons if it was threatened.</w:t>
      </w:r>
      <w:r w:rsidRPr="001E663D">
        <w:rPr>
          <w:rFonts w:asciiTheme="minorHAnsi" w:hAnsiTheme="minorHAnsi" w:cstheme="minorHAnsi"/>
          <w:b/>
          <w:u w:val="single"/>
        </w:rPr>
        <w:t xml:space="preserve"> </w:t>
      </w:r>
      <w:r w:rsidRPr="001E663D">
        <w:rPr>
          <w:rFonts w:asciiTheme="minorHAnsi" w:hAnsiTheme="minorHAnsi" w:cstheme="minorHAnsi"/>
          <w:sz w:val="16"/>
          <w:szCs w:val="16"/>
        </w:rPr>
        <w:t>Andrew Yang is a defence analyst at the Chinese Council of Advanced Policy Studies in Taipei. ANDREW YANG</w:t>
      </w:r>
      <w:r w:rsidRPr="001E663D">
        <w:rPr>
          <w:rFonts w:asciiTheme="minorHAnsi" w:hAnsiTheme="minorHAnsi" w:cstheme="minorHAnsi"/>
        </w:rPr>
        <w:t xml:space="preserve">: </w:t>
      </w:r>
      <w:r w:rsidRPr="001E663D">
        <w:rPr>
          <w:rStyle w:val="StyleUnderline"/>
          <w:rFonts w:asciiTheme="minorHAnsi" w:hAnsiTheme="minorHAnsi" w:cstheme="minorHAnsi"/>
        </w:rPr>
        <w:t>In terms of the technological know how, it is no problem for Taiwan</w:t>
      </w:r>
      <w:r w:rsidRPr="001E663D">
        <w:rPr>
          <w:rFonts w:asciiTheme="minorHAnsi" w:hAnsiTheme="minorHAnsi" w:cstheme="minorHAnsi"/>
        </w:rPr>
        <w:t xml:space="preserve">. </w:t>
      </w:r>
      <w:r w:rsidRPr="001E663D">
        <w:rPr>
          <w:rFonts w:asciiTheme="minorHAnsi" w:hAnsiTheme="minorHAnsi" w:cstheme="minorHAnsi"/>
          <w:sz w:val="16"/>
          <w:szCs w:val="16"/>
        </w:rPr>
        <w:t>But actually conducting or activating this program would raise a lot of concerns in the international community. Beijing has already indicated if Taiwan reactivated its own nuclear weapon program that would be conducive to pre-emptive strikes if necessary.</w:t>
      </w:r>
    </w:p>
    <w:p w14:paraId="126608AA" w14:textId="77777777" w:rsidR="004B2899" w:rsidRPr="001E663D" w:rsidRDefault="004B2899" w:rsidP="004B2899">
      <w:pPr>
        <w:pStyle w:val="Heading3"/>
        <w:rPr>
          <w:rFonts w:asciiTheme="minorHAnsi" w:hAnsiTheme="minorHAnsi" w:cstheme="minorHAnsi"/>
        </w:rPr>
      </w:pPr>
      <w:r w:rsidRPr="001E663D">
        <w:rPr>
          <w:rFonts w:asciiTheme="minorHAnsi" w:hAnsiTheme="minorHAnsi" w:cstheme="minorHAnsi"/>
        </w:rPr>
        <w:t>A2: NPT</w:t>
      </w:r>
    </w:p>
    <w:p w14:paraId="6F672364" w14:textId="77777777" w:rsidR="004B2899" w:rsidRPr="001E663D" w:rsidRDefault="004B2899" w:rsidP="004B2899">
      <w:pPr>
        <w:pStyle w:val="Heading4"/>
        <w:rPr>
          <w:rFonts w:asciiTheme="minorHAnsi" w:hAnsiTheme="minorHAnsi" w:cstheme="minorHAnsi"/>
        </w:rPr>
      </w:pPr>
      <w:r w:rsidRPr="001E663D">
        <w:rPr>
          <w:rFonts w:asciiTheme="minorHAnsi" w:hAnsiTheme="minorHAnsi" w:cstheme="minorHAnsi"/>
        </w:rPr>
        <w:t>Taiwan doesn’t adhere to the NPT because its not recognized as an independent state by those who ratified the treaty</w:t>
      </w:r>
    </w:p>
    <w:p w14:paraId="62C5B806" w14:textId="77777777" w:rsidR="004B2899" w:rsidRPr="001E663D" w:rsidRDefault="004B2899" w:rsidP="004B2899">
      <w:pPr>
        <w:rPr>
          <w:rFonts w:asciiTheme="minorHAnsi" w:hAnsiTheme="minorHAnsi" w:cstheme="minorHAnsi"/>
        </w:rPr>
      </w:pPr>
      <w:r w:rsidRPr="001E663D">
        <w:rPr>
          <w:rStyle w:val="Style13ptBold"/>
          <w:rFonts w:asciiTheme="minorHAnsi" w:hAnsiTheme="minorHAnsi" w:cstheme="minorHAnsi"/>
        </w:rPr>
        <w:t>Atomic Energy Council 18</w:t>
      </w:r>
      <w:r w:rsidRPr="001E663D">
        <w:rPr>
          <w:rFonts w:asciiTheme="minorHAnsi" w:hAnsiTheme="minorHAnsi" w:cstheme="minorHAnsi"/>
        </w:rPr>
        <w:t xml:space="preserve"> [The Atomic Energy Council is a Taiwanese government agency that publishes data regarding Taiwanese atomic energy, “Nuclear Power in Taiwan.” </w:t>
      </w:r>
      <w:r w:rsidRPr="001E663D">
        <w:rPr>
          <w:rFonts w:asciiTheme="minorHAnsi" w:hAnsiTheme="minorHAnsi" w:cstheme="minorHAnsi"/>
          <w:i/>
          <w:iCs/>
        </w:rPr>
        <w:t>World Nuclear</w:t>
      </w:r>
      <w:r w:rsidRPr="001E663D">
        <w:rPr>
          <w:rFonts w:asciiTheme="minorHAnsi" w:hAnsiTheme="minorHAnsi" w:cstheme="minorHAnsi"/>
        </w:rPr>
        <w:t xml:space="preserve">, May 2019, </w:t>
      </w:r>
      <w:hyperlink r:id="rId78" w:anchor="ECSArticleLink5" w:history="1">
        <w:r w:rsidRPr="001E663D">
          <w:rPr>
            <w:rStyle w:val="Hyperlink"/>
            <w:rFonts w:asciiTheme="minorHAnsi" w:hAnsiTheme="minorHAnsi" w:cstheme="minorHAnsi"/>
          </w:rPr>
          <w:t>https://www.world-nuclear.org/information-library/country-profiles/others/nuclear-power-in-taiwan.aspx#ECSArticleLink5</w:t>
        </w:r>
      </w:hyperlink>
      <w:r w:rsidRPr="001E663D">
        <w:rPr>
          <w:rFonts w:asciiTheme="minorHAnsi" w:hAnsiTheme="minorHAnsi" w:cstheme="minorHAnsi"/>
        </w:rPr>
        <w:t>, accessed 7/10/19]</w:t>
      </w:r>
    </w:p>
    <w:p w14:paraId="5631B264" w14:textId="77777777" w:rsidR="004B2899" w:rsidRPr="001E663D" w:rsidRDefault="004B2899" w:rsidP="004B2899">
      <w:pPr>
        <w:rPr>
          <w:rStyle w:val="Emphasis"/>
          <w:rFonts w:asciiTheme="minorHAnsi" w:hAnsiTheme="minorHAnsi" w:cstheme="minorHAnsi"/>
        </w:rPr>
      </w:pPr>
      <w:r w:rsidRPr="001E663D">
        <w:rPr>
          <w:rStyle w:val="Emphasis"/>
          <w:rFonts w:asciiTheme="minorHAnsi" w:hAnsiTheme="minorHAnsi" w:cstheme="minorHAnsi"/>
        </w:rPr>
        <w:t>All nuclear facilities on Taiwan are subject to a non-governmental safeguards agreement with the International Atomic Energy Agency</w:t>
      </w:r>
      <w:r w:rsidRPr="001E663D">
        <w:rPr>
          <w:rFonts w:asciiTheme="minorHAnsi" w:hAnsiTheme="minorHAnsi" w:cstheme="minorHAnsi"/>
        </w:rPr>
        <w:t xml:space="preserve">, </w:t>
      </w:r>
      <w:r w:rsidRPr="001E663D">
        <w:rPr>
          <w:rFonts w:asciiTheme="minorHAnsi" w:hAnsiTheme="minorHAnsi" w:cstheme="minorHAnsi"/>
          <w:sz w:val="16"/>
          <w:szCs w:val="16"/>
        </w:rPr>
        <w:t>and all fall under full safeguards</w:t>
      </w:r>
      <w:r w:rsidRPr="001E663D">
        <w:rPr>
          <w:rFonts w:asciiTheme="minorHAnsi" w:hAnsiTheme="minorHAnsi" w:cstheme="minorHAnsi"/>
        </w:rPr>
        <w:t>.</w:t>
      </w:r>
      <w:r w:rsidRPr="001E663D">
        <w:rPr>
          <w:rStyle w:val="StyleUnderline"/>
          <w:rFonts w:asciiTheme="minorHAnsi" w:hAnsiTheme="minorHAnsi" w:cstheme="minorHAnsi"/>
        </w:rPr>
        <w:t>Taiwan signed the Nuclear Non-Proliferation Treaty (NPT</w:t>
      </w:r>
      <w:r w:rsidRPr="001E663D">
        <w:rPr>
          <w:rFonts w:asciiTheme="minorHAnsi" w:hAnsiTheme="minorHAnsi" w:cstheme="minorHAnsi"/>
        </w:rPr>
        <w:t xml:space="preserve">) </w:t>
      </w:r>
      <w:r w:rsidRPr="001E663D">
        <w:rPr>
          <w:rFonts w:asciiTheme="minorHAnsi" w:hAnsiTheme="minorHAnsi" w:cstheme="minorHAnsi"/>
          <w:sz w:val="16"/>
          <w:szCs w:val="16"/>
        </w:rPr>
        <w:t>in 1968 and ratified it</w:t>
      </w:r>
      <w:r w:rsidRPr="001E663D">
        <w:rPr>
          <w:rFonts w:asciiTheme="minorHAnsi" w:hAnsiTheme="minorHAnsi" w:cstheme="minorHAnsi"/>
        </w:rPr>
        <w:t xml:space="preserve"> </w:t>
      </w:r>
      <w:r w:rsidRPr="001E663D">
        <w:rPr>
          <w:rStyle w:val="StyleUnderline"/>
          <w:rFonts w:asciiTheme="minorHAnsi" w:hAnsiTheme="minorHAnsi" w:cstheme="minorHAnsi"/>
        </w:rPr>
        <w:t>but</w:t>
      </w:r>
      <w:r w:rsidRPr="001E663D">
        <w:rPr>
          <w:rFonts w:asciiTheme="minorHAnsi" w:hAnsiTheme="minorHAnsi" w:cstheme="minorHAnsi"/>
        </w:rPr>
        <w:t xml:space="preserve"> </w:t>
      </w:r>
      <w:r w:rsidRPr="001E663D">
        <w:rPr>
          <w:rStyle w:val="StyleUnderline"/>
          <w:rFonts w:asciiTheme="minorHAnsi" w:hAnsiTheme="minorHAnsi" w:cstheme="minorHAnsi"/>
        </w:rPr>
        <w:t>after 1971 the People's Republic of China replaced Taiwan in the NPT and the IAEA</w:t>
      </w:r>
      <w:r w:rsidRPr="001E663D">
        <w:rPr>
          <w:rFonts w:asciiTheme="minorHAnsi" w:hAnsiTheme="minorHAnsi" w:cstheme="minorHAnsi"/>
          <w:sz w:val="16"/>
          <w:szCs w:val="16"/>
        </w:rPr>
        <w:t>. In terms of such treaties and organisations, and for those countries which adhere to a one-China Policy,</w:t>
      </w:r>
      <w:r w:rsidRPr="001E663D">
        <w:rPr>
          <w:rFonts w:asciiTheme="minorHAnsi" w:hAnsiTheme="minorHAnsi" w:cstheme="minorHAnsi"/>
        </w:rPr>
        <w:t xml:space="preserve"> </w:t>
      </w:r>
      <w:r w:rsidRPr="001E663D">
        <w:rPr>
          <w:rStyle w:val="Emphasis"/>
          <w:rFonts w:asciiTheme="minorHAnsi" w:hAnsiTheme="minorHAnsi" w:cstheme="minorHAnsi"/>
        </w:rPr>
        <w:t>Taiwan does not exist as an independent state</w:t>
      </w:r>
      <w:r w:rsidRPr="001E663D">
        <w:rPr>
          <w:rFonts w:asciiTheme="minorHAnsi" w:hAnsiTheme="minorHAnsi" w:cstheme="minorHAnsi"/>
        </w:rPr>
        <w:t xml:space="preserve">. </w:t>
      </w:r>
      <w:r w:rsidRPr="001E663D">
        <w:rPr>
          <w:rFonts w:asciiTheme="minorHAnsi" w:hAnsiTheme="minorHAnsi" w:cstheme="minorHAnsi"/>
          <w:sz w:val="16"/>
          <w:szCs w:val="16"/>
        </w:rPr>
        <w:t>The USA recognises Taiwan as an independent state and has state to state relations with it. Taiwan has a unique status</w:t>
      </w:r>
      <w:r w:rsidRPr="001E663D">
        <w:rPr>
          <w:rFonts w:asciiTheme="minorHAnsi" w:hAnsiTheme="minorHAnsi" w:cstheme="minorHAnsi"/>
        </w:rPr>
        <w:t xml:space="preserve">. </w:t>
      </w:r>
      <w:r w:rsidRPr="001E663D">
        <w:rPr>
          <w:rStyle w:val="StyleUnderline"/>
          <w:rFonts w:asciiTheme="minorHAnsi" w:hAnsiTheme="minorHAnsi" w:cstheme="minorHAnsi"/>
        </w:rPr>
        <w:t>Nuclear safeguards are applied in Taiwan under a trilateral agreement between Taiwan, the USA and the IAEA</w:t>
      </w:r>
      <w:r w:rsidRPr="001E663D">
        <w:rPr>
          <w:rFonts w:asciiTheme="minorHAnsi" w:hAnsiTheme="minorHAnsi" w:cstheme="minorHAnsi"/>
        </w:rPr>
        <w:t>.</w:t>
      </w:r>
      <w:r w:rsidRPr="001E663D">
        <w:rPr>
          <w:rStyle w:val="Emphasis"/>
          <w:rFonts w:asciiTheme="minorHAnsi" w:hAnsiTheme="minorHAnsi" w:cstheme="minorHAnsi"/>
        </w:rPr>
        <w:t>Thus the IAEA applies safeguards in Taiwan to all nuclear material and nuclear facilities as if it were an NPT non-nuclear-weapon state Party; it conducts regular inspections including Additional Protocol verification activities.</w:t>
      </w:r>
    </w:p>
    <w:p w14:paraId="4B959BF7" w14:textId="77777777" w:rsidR="004B2899" w:rsidRPr="001E663D" w:rsidRDefault="004B2899" w:rsidP="004B2899">
      <w:pPr>
        <w:rPr>
          <w:rFonts w:asciiTheme="minorHAnsi" w:hAnsiTheme="minorHAnsi" w:cstheme="minorHAnsi"/>
        </w:rPr>
      </w:pPr>
    </w:p>
    <w:p w14:paraId="18EA4DDD" w14:textId="77777777" w:rsidR="004B2899" w:rsidRPr="001E663D" w:rsidRDefault="004B2899">
      <w:pPr>
        <w:rPr>
          <w:rFonts w:asciiTheme="minorHAnsi" w:hAnsiTheme="minorHAnsi" w:cstheme="minorHAnsi"/>
        </w:rPr>
      </w:pPr>
    </w:p>
    <w:p w14:paraId="4D964320" w14:textId="1E880150" w:rsidR="00BA3737" w:rsidRPr="001E663D" w:rsidRDefault="00BA3737" w:rsidP="00BA3737">
      <w:pPr>
        <w:pStyle w:val="Heading1"/>
        <w:rPr>
          <w:rFonts w:asciiTheme="minorHAnsi" w:hAnsiTheme="minorHAnsi" w:cstheme="minorHAnsi"/>
        </w:rPr>
      </w:pPr>
      <w:r w:rsidRPr="001E663D">
        <w:rPr>
          <w:rFonts w:asciiTheme="minorHAnsi" w:hAnsiTheme="minorHAnsi" w:cstheme="minorHAnsi"/>
        </w:rPr>
        <w:t>da - deterrence</w:t>
      </w:r>
    </w:p>
    <w:p w14:paraId="1899FFFD" w14:textId="77777777" w:rsidR="00BA3737" w:rsidRPr="001E663D" w:rsidRDefault="00BA3737" w:rsidP="00BA3737">
      <w:pPr>
        <w:pStyle w:val="Heading3"/>
        <w:rPr>
          <w:rFonts w:asciiTheme="minorHAnsi" w:hAnsiTheme="minorHAnsi" w:cstheme="minorHAnsi"/>
        </w:rPr>
      </w:pPr>
      <w:r w:rsidRPr="001E663D">
        <w:rPr>
          <w:rFonts w:asciiTheme="minorHAnsi" w:hAnsiTheme="minorHAnsi" w:cstheme="minorHAnsi"/>
        </w:rPr>
        <w:t>1nc</w:t>
      </w:r>
    </w:p>
    <w:p w14:paraId="66FE4CD2" w14:textId="77777777" w:rsidR="00BA3737" w:rsidRPr="001E663D" w:rsidRDefault="00BA3737" w:rsidP="00BA3737">
      <w:pPr>
        <w:pStyle w:val="Heading4"/>
        <w:rPr>
          <w:rFonts w:asciiTheme="minorHAnsi" w:hAnsiTheme="minorHAnsi" w:cstheme="minorHAnsi"/>
        </w:rPr>
      </w:pPr>
      <w:r w:rsidRPr="001E663D">
        <w:rPr>
          <w:rFonts w:asciiTheme="minorHAnsi" w:hAnsiTheme="minorHAnsi" w:cstheme="minorHAnsi"/>
        </w:rPr>
        <w:t>China is militarizing now</w:t>
      </w:r>
    </w:p>
    <w:p w14:paraId="44D6122B" w14:textId="77777777" w:rsidR="00BA3737" w:rsidRPr="001E663D" w:rsidRDefault="00BA3737" w:rsidP="00BA3737">
      <w:pPr>
        <w:rPr>
          <w:rFonts w:asciiTheme="minorHAnsi" w:hAnsiTheme="minorHAnsi" w:cstheme="minorHAnsi"/>
        </w:rPr>
      </w:pPr>
      <w:r w:rsidRPr="001E663D">
        <w:rPr>
          <w:rFonts w:asciiTheme="minorHAnsi" w:hAnsiTheme="minorHAnsi" w:cstheme="minorHAnsi"/>
          <w:b/>
          <w:bCs/>
        </w:rPr>
        <w:t>Gertz ’18</w:t>
      </w:r>
      <w:r w:rsidRPr="001E663D">
        <w:rPr>
          <w:rFonts w:asciiTheme="minorHAnsi" w:hAnsiTheme="minorHAnsi" w:cstheme="minorHAnsi"/>
        </w:rPr>
        <w:t xml:space="preserve"> (Bill Gertz, senior editor of the Washington Free Beacon, previously a national security reporter, editor, and columnist for 27 years at the Washington Times, “China Speeding Up Large-Scale Military Buildup”, The Washington Free Beacon, </w:t>
      </w:r>
      <w:hyperlink r:id="rId79" w:history="1">
        <w:r w:rsidRPr="001E663D">
          <w:rPr>
            <w:rStyle w:val="Hyperlink"/>
            <w:rFonts w:asciiTheme="minorHAnsi" w:hAnsiTheme="minorHAnsi" w:cstheme="minorHAnsi"/>
          </w:rPr>
          <w:t>https://freebeacon.com/national-security/china-speeding-large-scale-military-buildup/</w:t>
        </w:r>
      </w:hyperlink>
      <w:r w:rsidRPr="001E663D">
        <w:rPr>
          <w:rFonts w:asciiTheme="minorHAnsi" w:hAnsiTheme="minorHAnsi" w:cstheme="minorHAnsi"/>
        </w:rPr>
        <w:t>)q</w:t>
      </w:r>
    </w:p>
    <w:p w14:paraId="6383DB74" w14:textId="77777777" w:rsidR="00BA3737" w:rsidRPr="001E663D" w:rsidRDefault="00BA3737" w:rsidP="00BA3737">
      <w:pPr>
        <w:rPr>
          <w:rFonts w:asciiTheme="minorHAnsi" w:hAnsiTheme="minorHAnsi" w:cstheme="minorHAnsi"/>
        </w:rPr>
      </w:pPr>
      <w:r w:rsidRPr="001E663D">
        <w:rPr>
          <w:rFonts w:asciiTheme="minorHAnsi" w:hAnsiTheme="minorHAnsi" w:cstheme="minorHAnsi"/>
        </w:rPr>
        <w:t>Beijing is sharply speeding up a large-scale buildup of military forces in preparation for a future conflict with the United States, according to the congressional commission report made public Wednesday.</w:t>
      </w:r>
    </w:p>
    <w:p w14:paraId="5486D731" w14:textId="77777777" w:rsidR="00BA3737" w:rsidRPr="001E663D" w:rsidRDefault="00BA3737" w:rsidP="00BA3737">
      <w:pPr>
        <w:rPr>
          <w:rFonts w:asciiTheme="minorHAnsi" w:hAnsiTheme="minorHAnsi" w:cstheme="minorHAnsi"/>
        </w:rPr>
      </w:pPr>
      <w:r w:rsidRPr="001E663D">
        <w:rPr>
          <w:rFonts w:asciiTheme="minorHAnsi" w:hAnsiTheme="minorHAnsi" w:cstheme="minorHAnsi"/>
        </w:rPr>
        <w:t>"Today, the United States and its allies and partners are facing a China more capable and increasingly confident in its ability to use the military as a tool to intimidate countries throughout the Indo-Pacific and support the expansion of its global interests," says the annual report of the U.S.-China Economic and Security Review Commission.</w:t>
      </w:r>
    </w:p>
    <w:p w14:paraId="53FA5BC6" w14:textId="77777777" w:rsidR="00BA3737" w:rsidRPr="001E663D" w:rsidRDefault="00BA3737" w:rsidP="00BA3737">
      <w:pPr>
        <w:rPr>
          <w:rFonts w:asciiTheme="minorHAnsi" w:hAnsiTheme="minorHAnsi" w:cstheme="minorHAnsi"/>
        </w:rPr>
      </w:pPr>
      <w:r w:rsidRPr="001E663D">
        <w:rPr>
          <w:rFonts w:asciiTheme="minorHAnsi" w:hAnsiTheme="minorHAnsi" w:cstheme="minorHAnsi"/>
        </w:rPr>
        <w:t xml:space="preserve">Two decades of modernization of forces by the People's Liberation Army, </w:t>
      </w:r>
      <w:r w:rsidRPr="001E663D">
        <w:rPr>
          <w:rStyle w:val="StyleUnderline"/>
          <w:rFonts w:asciiTheme="minorHAnsi" w:hAnsiTheme="minorHAnsi" w:cstheme="minorHAnsi"/>
        </w:rPr>
        <w:t>the Communist Party of China-led army, "has already resulted in a force capable of contesting U.S. operations in the region, presenting challenges to the U.S. military’s</w:t>
      </w:r>
      <w:r w:rsidRPr="001E663D">
        <w:rPr>
          <w:rFonts w:asciiTheme="minorHAnsi" w:hAnsiTheme="minorHAnsi" w:cstheme="minorHAnsi"/>
        </w:rPr>
        <w:t xml:space="preserve"> longstanding assumption of enjoying ground, air, maritime, and information dominance in a conflict in the post-Cold War era."</w:t>
      </w:r>
    </w:p>
    <w:p w14:paraId="469FA720" w14:textId="77777777" w:rsidR="00BA3737" w:rsidRPr="001E663D" w:rsidRDefault="00BA3737" w:rsidP="00BA3737">
      <w:pPr>
        <w:rPr>
          <w:rFonts w:asciiTheme="minorHAnsi" w:hAnsiTheme="minorHAnsi" w:cstheme="minorHAnsi"/>
        </w:rPr>
      </w:pPr>
      <w:r w:rsidRPr="001E663D">
        <w:rPr>
          <w:rFonts w:asciiTheme="minorHAnsi" w:hAnsiTheme="minorHAnsi" w:cstheme="minorHAnsi"/>
        </w:rPr>
        <w:t xml:space="preserve">The 539-page annual report by the bipartisan commission was made public Wednesday and outlines a range of troubling Chinese activities and policies in addition to the </w:t>
      </w:r>
      <w:r w:rsidRPr="001E663D">
        <w:rPr>
          <w:rStyle w:val="StyleUnderline"/>
          <w:rFonts w:asciiTheme="minorHAnsi" w:hAnsiTheme="minorHAnsi" w:cstheme="minorHAnsi"/>
        </w:rPr>
        <w:t>military buildup, including large-scale cyber theft of American technology, increased arms sales to rogue states like Iran, and bullying of regional countries in Asia, including Taiwan.</w:t>
      </w:r>
    </w:p>
    <w:p w14:paraId="75DB5B8D" w14:textId="77777777" w:rsidR="00BA3737" w:rsidRPr="001E663D" w:rsidRDefault="00BA3737" w:rsidP="00BA3737">
      <w:pPr>
        <w:rPr>
          <w:rFonts w:asciiTheme="minorHAnsi" w:hAnsiTheme="minorHAnsi" w:cstheme="minorHAnsi"/>
        </w:rPr>
      </w:pPr>
      <w:r w:rsidRPr="001E663D">
        <w:rPr>
          <w:rFonts w:asciiTheme="minorHAnsi" w:hAnsiTheme="minorHAnsi" w:cstheme="minorHAnsi"/>
        </w:rPr>
        <w:t xml:space="preserve">The report warns that Chinese supreme leader </w:t>
      </w:r>
      <w:r w:rsidRPr="001E663D">
        <w:rPr>
          <w:rStyle w:val="StyleUnderline"/>
          <w:rFonts w:asciiTheme="minorHAnsi" w:hAnsiTheme="minorHAnsi" w:cstheme="minorHAnsi"/>
        </w:rPr>
        <w:t>Xi Jinping "significantly accelerated China’s military modernization goals in late 2017, requiring the People’s Liberation Army (PLA) to become a fully ‘modern' military by 2035 and a ‘world-class' military by mid-century,"</w:t>
      </w:r>
      <w:r w:rsidRPr="001E663D">
        <w:rPr>
          <w:rFonts w:asciiTheme="minorHAnsi" w:hAnsiTheme="minorHAnsi" w:cstheme="minorHAnsi"/>
        </w:rPr>
        <w:t xml:space="preserve"> the report said.</w:t>
      </w:r>
    </w:p>
    <w:p w14:paraId="7B5423C2" w14:textId="77777777" w:rsidR="00BA3737" w:rsidRPr="001E663D" w:rsidRDefault="00BA3737" w:rsidP="00BA3737">
      <w:pPr>
        <w:rPr>
          <w:rFonts w:asciiTheme="minorHAnsi" w:hAnsiTheme="minorHAnsi" w:cstheme="minorHAnsi"/>
        </w:rPr>
      </w:pPr>
      <w:r w:rsidRPr="001E663D">
        <w:rPr>
          <w:rFonts w:asciiTheme="minorHAnsi" w:hAnsiTheme="minorHAnsi" w:cstheme="minorHAnsi"/>
        </w:rPr>
        <w:t>The new guidance from Xi directs the PLA to achieve these goals nearly 15 years sooner than previous military modernization goals.</w:t>
      </w:r>
    </w:p>
    <w:p w14:paraId="65ECCD46" w14:textId="77777777" w:rsidR="00BA3737" w:rsidRPr="001E663D" w:rsidRDefault="00BA3737" w:rsidP="00BA3737">
      <w:pPr>
        <w:rPr>
          <w:rFonts w:asciiTheme="minorHAnsi" w:hAnsiTheme="minorHAnsi" w:cstheme="minorHAnsi"/>
        </w:rPr>
      </w:pPr>
      <w:r w:rsidRPr="001E663D">
        <w:rPr>
          <w:rFonts w:asciiTheme="minorHAnsi" w:hAnsiTheme="minorHAnsi" w:cstheme="minorHAnsi"/>
        </w:rPr>
        <w:t>Prior to reaching its military buildup goals, China also may resort to covert information and non-kinetic warfare to achieve its objectives.</w:t>
      </w:r>
    </w:p>
    <w:p w14:paraId="488BE3C0" w14:textId="77777777" w:rsidR="00BA3737" w:rsidRPr="001E663D" w:rsidRDefault="00BA3737" w:rsidP="00BA3737">
      <w:pPr>
        <w:rPr>
          <w:rStyle w:val="StyleUnderline"/>
          <w:rFonts w:asciiTheme="minorHAnsi" w:hAnsiTheme="minorHAnsi" w:cstheme="minorHAnsi"/>
        </w:rPr>
      </w:pPr>
      <w:r w:rsidRPr="001E663D">
        <w:rPr>
          <w:rFonts w:asciiTheme="minorHAnsi" w:hAnsiTheme="minorHAnsi" w:cstheme="minorHAnsi"/>
        </w:rPr>
        <w:t xml:space="preserve">The commission said the military buildup is part of </w:t>
      </w:r>
      <w:r w:rsidRPr="001E663D">
        <w:rPr>
          <w:rStyle w:val="StyleUnderline"/>
          <w:rFonts w:asciiTheme="minorHAnsi" w:hAnsiTheme="minorHAnsi" w:cstheme="minorHAnsi"/>
        </w:rPr>
        <w:t>Chinese efforts to take control over Asia and is increasing the danger of war.</w:t>
      </w:r>
    </w:p>
    <w:p w14:paraId="39AD171D" w14:textId="77777777" w:rsidR="00BA3737" w:rsidRPr="001E663D" w:rsidRDefault="00BA3737" w:rsidP="00BA3737">
      <w:pPr>
        <w:rPr>
          <w:rFonts w:asciiTheme="minorHAnsi" w:hAnsiTheme="minorHAnsi" w:cstheme="minorHAnsi"/>
        </w:rPr>
      </w:pPr>
      <w:r w:rsidRPr="001E663D">
        <w:rPr>
          <w:rFonts w:asciiTheme="minorHAnsi" w:hAnsiTheme="minorHAnsi" w:cstheme="minorHAnsi"/>
        </w:rPr>
        <w:t>"Prior to the PLA achieving its objectives of becoming a ‘modern' and ‘world-class' military, Beijing may use coercive tactics below the threshold of military conflict rather than resorting to a highly risky use of military force to achieve its goals in the region," the report said.</w:t>
      </w:r>
    </w:p>
    <w:p w14:paraId="405C8F9F" w14:textId="77777777" w:rsidR="00BA3737" w:rsidRPr="001E663D" w:rsidRDefault="00BA3737" w:rsidP="00BA3737">
      <w:pPr>
        <w:rPr>
          <w:rFonts w:asciiTheme="minorHAnsi" w:hAnsiTheme="minorHAnsi" w:cstheme="minorHAnsi"/>
        </w:rPr>
      </w:pPr>
      <w:r w:rsidRPr="001E663D">
        <w:rPr>
          <w:rFonts w:asciiTheme="minorHAnsi" w:hAnsiTheme="minorHAnsi" w:cstheme="minorHAnsi"/>
        </w:rPr>
        <w:t xml:space="preserve">"However, as </w:t>
      </w:r>
      <w:r w:rsidRPr="001E663D">
        <w:rPr>
          <w:rStyle w:val="StyleUnderline"/>
          <w:rFonts w:asciiTheme="minorHAnsi" w:hAnsiTheme="minorHAnsi" w:cstheme="minorHAnsi"/>
        </w:rPr>
        <w:t>military modernization progresses and Beijing’s confidence in the PLA increases, the danger will grow that deterrence will fail and China will use force in support of its claims to regional hegemony."</w:t>
      </w:r>
    </w:p>
    <w:p w14:paraId="39FEA9AB" w14:textId="77777777" w:rsidR="00BA3737" w:rsidRPr="001E663D" w:rsidRDefault="00BA3737" w:rsidP="00BA3737">
      <w:pPr>
        <w:rPr>
          <w:rFonts w:asciiTheme="minorHAnsi" w:hAnsiTheme="minorHAnsi" w:cstheme="minorHAnsi"/>
        </w:rPr>
      </w:pPr>
      <w:r w:rsidRPr="001E663D">
        <w:rPr>
          <w:rFonts w:asciiTheme="minorHAnsi" w:hAnsiTheme="minorHAnsi" w:cstheme="minorHAnsi"/>
        </w:rPr>
        <w:t>The report warns that the buildup poses new dangers for the United States and its allies in Asia that are seeking to maintain the traditional democratic and free market order in the region against Beijing's communist expansionism.</w:t>
      </w:r>
    </w:p>
    <w:p w14:paraId="79BFD5F7" w14:textId="77777777" w:rsidR="00BA3737" w:rsidRPr="001E663D" w:rsidRDefault="00BA3737" w:rsidP="00BA3737">
      <w:pPr>
        <w:rPr>
          <w:rFonts w:asciiTheme="minorHAnsi" w:hAnsiTheme="minorHAnsi" w:cstheme="minorHAnsi"/>
        </w:rPr>
      </w:pPr>
      <w:r w:rsidRPr="001E663D">
        <w:rPr>
          <w:rFonts w:asciiTheme="minorHAnsi" w:hAnsiTheme="minorHAnsi" w:cstheme="minorHAnsi"/>
        </w:rPr>
        <w:t>Caroline Bartholomew, a China commission co-chairman, said the rapid buildup includes a streamlined command structure and improved Chinese military ability to contest U.S. military operations.</w:t>
      </w:r>
    </w:p>
    <w:p w14:paraId="4F80648F" w14:textId="77777777" w:rsidR="00BA3737" w:rsidRPr="001E663D" w:rsidRDefault="00BA3737" w:rsidP="00BA3737">
      <w:pPr>
        <w:rPr>
          <w:rFonts w:asciiTheme="minorHAnsi" w:hAnsiTheme="minorHAnsi" w:cstheme="minorHAnsi"/>
        </w:rPr>
      </w:pPr>
      <w:r w:rsidRPr="001E663D">
        <w:rPr>
          <w:rFonts w:asciiTheme="minorHAnsi" w:hAnsiTheme="minorHAnsi" w:cstheme="minorHAnsi"/>
        </w:rPr>
        <w:t>The commission has asked the U.S. intelligence community to produce a report on how China's Belt and Road Initiative will be used for military purposes, she said.</w:t>
      </w:r>
    </w:p>
    <w:p w14:paraId="0B9E974C" w14:textId="77777777" w:rsidR="00BA3737" w:rsidRPr="001E663D" w:rsidRDefault="00BA3737" w:rsidP="00BA3737">
      <w:pPr>
        <w:rPr>
          <w:rFonts w:asciiTheme="minorHAnsi" w:hAnsiTheme="minorHAnsi" w:cstheme="minorHAnsi"/>
        </w:rPr>
      </w:pPr>
      <w:r w:rsidRPr="001E663D">
        <w:rPr>
          <w:rFonts w:asciiTheme="minorHAnsi" w:hAnsiTheme="minorHAnsi" w:cstheme="minorHAnsi"/>
          <w:u w:val="single"/>
        </w:rPr>
        <w:t xml:space="preserve">"China is pouring resources in cyber and space warfare weapons, artificial intelligence, long-range missiles, and other advanced weapons systems," </w:t>
      </w:r>
      <w:r w:rsidRPr="001E663D">
        <w:rPr>
          <w:rFonts w:asciiTheme="minorHAnsi" w:hAnsiTheme="minorHAnsi" w:cstheme="minorHAnsi"/>
        </w:rPr>
        <w:t>Bartholomew said during a press conference on the release of the report.</w:t>
      </w:r>
    </w:p>
    <w:p w14:paraId="5E1EEDD0" w14:textId="77777777" w:rsidR="00BA3737" w:rsidRPr="001E663D" w:rsidRDefault="00BA3737" w:rsidP="00BA3737">
      <w:pPr>
        <w:rPr>
          <w:rFonts w:asciiTheme="minorHAnsi" w:hAnsiTheme="minorHAnsi" w:cstheme="minorHAnsi"/>
        </w:rPr>
      </w:pPr>
      <w:r w:rsidRPr="001E663D">
        <w:rPr>
          <w:rFonts w:asciiTheme="minorHAnsi" w:hAnsiTheme="minorHAnsi" w:cstheme="minorHAnsi"/>
        </w:rPr>
        <w:t>"It is already outpacing the United States in some of these areas," she said.</w:t>
      </w:r>
    </w:p>
    <w:p w14:paraId="63962F09" w14:textId="77777777" w:rsidR="00BA3737" w:rsidRPr="001E663D" w:rsidRDefault="00BA3737" w:rsidP="00BA3737">
      <w:pPr>
        <w:rPr>
          <w:rFonts w:asciiTheme="minorHAnsi" w:hAnsiTheme="minorHAnsi" w:cstheme="minorHAnsi"/>
        </w:rPr>
      </w:pPr>
      <w:r w:rsidRPr="001E663D">
        <w:rPr>
          <w:rFonts w:asciiTheme="minorHAnsi" w:hAnsiTheme="minorHAnsi" w:cstheme="minorHAnsi"/>
        </w:rPr>
        <w:t>"Our report clearly documents China's increasing campaign to influence countries around the world through both implied and real diplomatic, economic, and military threats," Bartholomew said.</w:t>
      </w:r>
    </w:p>
    <w:p w14:paraId="13974A62" w14:textId="77777777" w:rsidR="00BA3737" w:rsidRPr="001E663D" w:rsidRDefault="00BA3737" w:rsidP="00BA3737">
      <w:pPr>
        <w:rPr>
          <w:rFonts w:asciiTheme="minorHAnsi" w:hAnsiTheme="minorHAnsi" w:cstheme="minorHAnsi"/>
        </w:rPr>
      </w:pPr>
      <w:r w:rsidRPr="001E663D">
        <w:rPr>
          <w:rFonts w:asciiTheme="minorHAnsi" w:hAnsiTheme="minorHAnsi" w:cstheme="minorHAnsi"/>
        </w:rPr>
        <w:t>The report said the arms buildup already has weakened the decades-long American military supremacy in the ground, air, maritime, and information domains within the second island chain—referring to China's strategy of projecting power further from its coasts through two island chains stretching from northeast Asia through southeast and as far east as Japan and Guam.</w:t>
      </w:r>
    </w:p>
    <w:p w14:paraId="2E0D4A79" w14:textId="77777777" w:rsidR="00BA3737" w:rsidRPr="001E663D" w:rsidRDefault="00BA3737" w:rsidP="00BA3737">
      <w:pPr>
        <w:rPr>
          <w:rFonts w:asciiTheme="minorHAnsi" w:hAnsiTheme="minorHAnsi" w:cstheme="minorHAnsi"/>
        </w:rPr>
      </w:pPr>
      <w:r w:rsidRPr="001E663D">
        <w:rPr>
          <w:rFonts w:asciiTheme="minorHAnsi" w:hAnsiTheme="minorHAnsi" w:cstheme="minorHAnsi"/>
        </w:rPr>
        <w:t>"</w:t>
      </w:r>
      <w:r w:rsidRPr="001E663D">
        <w:rPr>
          <w:rFonts w:asciiTheme="minorHAnsi" w:hAnsiTheme="minorHAnsi" w:cstheme="minorHAnsi"/>
          <w:u w:val="single"/>
        </w:rPr>
        <w:t>By 2035, if not before, China will likely be able to contest U.S. operations throughout the entire Indo-Pacific region</w:t>
      </w:r>
      <w:r w:rsidRPr="001E663D">
        <w:rPr>
          <w:rFonts w:asciiTheme="minorHAnsi" w:hAnsiTheme="minorHAnsi" w:cstheme="minorHAnsi"/>
        </w:rPr>
        <w:t>," the report said. "As China continues to achieve its military modernization goals, the PLA will become increasingly capable of contesting all domains of warfare throughout the Indo-Pacific region and beyond."</w:t>
      </w:r>
    </w:p>
    <w:p w14:paraId="4EEED8A0" w14:textId="77777777" w:rsidR="00BA3737" w:rsidRPr="001E663D" w:rsidRDefault="00BA3737" w:rsidP="00BA3737">
      <w:pPr>
        <w:rPr>
          <w:rFonts w:asciiTheme="minorHAnsi" w:hAnsiTheme="minorHAnsi" w:cstheme="minorHAnsi"/>
        </w:rPr>
      </w:pPr>
      <w:r w:rsidRPr="001E663D">
        <w:rPr>
          <w:rFonts w:asciiTheme="minorHAnsi" w:hAnsiTheme="minorHAnsi" w:cstheme="minorHAnsi"/>
        </w:rPr>
        <w:t>The Chinese strategy appears designed to contest the U.S. military by developing high-technology weapons, such as maneuvering missiles capable of targeting ships at sea, space weaponry, cyber warfare tools, and other advanced arms.</w:t>
      </w:r>
    </w:p>
    <w:p w14:paraId="3BF955B5" w14:textId="77777777" w:rsidR="00BA3737" w:rsidRPr="001E663D" w:rsidRDefault="00BA3737" w:rsidP="00BA3737">
      <w:pPr>
        <w:rPr>
          <w:rFonts w:asciiTheme="minorHAnsi" w:hAnsiTheme="minorHAnsi" w:cstheme="minorHAnsi"/>
        </w:rPr>
      </w:pPr>
      <w:r w:rsidRPr="001E663D">
        <w:rPr>
          <w:rFonts w:asciiTheme="minorHAnsi" w:hAnsiTheme="minorHAnsi" w:cstheme="minorHAnsi"/>
        </w:rPr>
        <w:t>The report said large-scale Chinese investment in such weapons threatens a key U.S. military advantage.</w:t>
      </w:r>
    </w:p>
    <w:p w14:paraId="6759C396" w14:textId="77777777" w:rsidR="00BA3737" w:rsidRPr="001E663D" w:rsidRDefault="00BA3737" w:rsidP="00BA3737">
      <w:pPr>
        <w:rPr>
          <w:rFonts w:asciiTheme="minorHAnsi" w:hAnsiTheme="minorHAnsi" w:cstheme="minorHAnsi"/>
        </w:rPr>
      </w:pPr>
      <w:r w:rsidRPr="001E663D">
        <w:rPr>
          <w:rFonts w:asciiTheme="minorHAnsi" w:hAnsiTheme="minorHAnsi" w:cstheme="minorHAnsi"/>
        </w:rPr>
        <w:t>"China's rapid development and fielding of advanced weapons systems would seriously erode historical U.S. advantages in networked, precision strike warfare during a potential Indo-Pacific conflict," the report said.</w:t>
      </w:r>
    </w:p>
    <w:p w14:paraId="79B15297" w14:textId="77777777" w:rsidR="00BA3737" w:rsidRPr="001E663D" w:rsidRDefault="00BA3737" w:rsidP="00BA3737">
      <w:pPr>
        <w:rPr>
          <w:rFonts w:asciiTheme="minorHAnsi" w:hAnsiTheme="minorHAnsi" w:cstheme="minorHAnsi"/>
        </w:rPr>
      </w:pPr>
      <w:r w:rsidRPr="001E663D">
        <w:rPr>
          <w:rFonts w:asciiTheme="minorHAnsi" w:hAnsiTheme="minorHAnsi" w:cstheme="minorHAnsi"/>
        </w:rPr>
        <w:t>Another key development was China's recent creation of the Strategic Support Force, a military service-level branch that combines intelligence, information, cyber, space, and electronic warfare groups in one place.</w:t>
      </w:r>
    </w:p>
    <w:p w14:paraId="22BA69C9" w14:textId="77777777" w:rsidR="00BA3737" w:rsidRPr="001E663D" w:rsidRDefault="00BA3737" w:rsidP="00BA3737">
      <w:pPr>
        <w:rPr>
          <w:rFonts w:asciiTheme="minorHAnsi" w:hAnsiTheme="minorHAnsi" w:cstheme="minorHAnsi"/>
        </w:rPr>
      </w:pPr>
      <w:r w:rsidRPr="001E663D">
        <w:rPr>
          <w:rFonts w:asciiTheme="minorHAnsi" w:hAnsiTheme="minorHAnsi" w:cstheme="minorHAnsi"/>
        </w:rPr>
        <w:t>"The new force signals Beijing’s intent to build a military capable of dominating these domains of warfare," the report said.</w:t>
      </w:r>
    </w:p>
    <w:p w14:paraId="64791278" w14:textId="77777777" w:rsidR="00BA3737" w:rsidRPr="001E663D" w:rsidRDefault="00BA3737" w:rsidP="00BA3737">
      <w:pPr>
        <w:rPr>
          <w:rFonts w:asciiTheme="minorHAnsi" w:hAnsiTheme="minorHAnsi" w:cstheme="minorHAnsi"/>
        </w:rPr>
      </w:pPr>
      <w:r w:rsidRPr="001E663D">
        <w:rPr>
          <w:rFonts w:asciiTheme="minorHAnsi" w:hAnsiTheme="minorHAnsi" w:cstheme="minorHAnsi"/>
        </w:rPr>
        <w:t>The rapid buildup of advanced naval forces also is a key feature of the buildup, with deployment of large numbers of highly capable warships.</w:t>
      </w:r>
    </w:p>
    <w:p w14:paraId="13C66641" w14:textId="77777777" w:rsidR="00BA3737" w:rsidRPr="001E663D" w:rsidRDefault="00BA3737" w:rsidP="00BA3737">
      <w:pPr>
        <w:rPr>
          <w:rFonts w:asciiTheme="minorHAnsi" w:hAnsiTheme="minorHAnsi" w:cstheme="minorHAnsi"/>
        </w:rPr>
      </w:pPr>
      <w:r w:rsidRPr="001E663D">
        <w:rPr>
          <w:rFonts w:asciiTheme="minorHAnsi" w:hAnsiTheme="minorHAnsi" w:cstheme="minorHAnsi"/>
        </w:rPr>
        <w:t>The warships provide "naval expeditionary capabilities deployable around the globe as early as 2025, well ahead of the PLA's broader 2035 modernization goals," the report said.</w:t>
      </w:r>
    </w:p>
    <w:p w14:paraId="3D4D8B3A" w14:textId="77777777" w:rsidR="00BA3737" w:rsidRPr="001E663D" w:rsidRDefault="00BA3737" w:rsidP="00BA3737">
      <w:pPr>
        <w:rPr>
          <w:rFonts w:asciiTheme="minorHAnsi" w:hAnsiTheme="minorHAnsi" w:cstheme="minorHAnsi"/>
        </w:rPr>
      </w:pPr>
      <w:r w:rsidRPr="001E663D">
        <w:rPr>
          <w:rFonts w:asciiTheme="minorHAnsi" w:hAnsiTheme="minorHAnsi" w:cstheme="minorHAnsi"/>
        </w:rPr>
        <w:t>Also, China has rapidly fielded numerous types of medium- and long-range missiles fired from aircraft, ships, submarines, and ground launchers. The missiles "substantially improve China's capability to strike both fixed and moving targets out to the second island chain," the report said.</w:t>
      </w:r>
    </w:p>
    <w:p w14:paraId="62E31213" w14:textId="77777777" w:rsidR="00BA3737" w:rsidRPr="001E663D" w:rsidRDefault="00BA3737" w:rsidP="00BA3737">
      <w:pPr>
        <w:rPr>
          <w:rFonts w:asciiTheme="minorHAnsi" w:hAnsiTheme="minorHAnsi" w:cstheme="minorHAnsi"/>
          <w:u w:val="single"/>
        </w:rPr>
      </w:pPr>
      <w:r w:rsidRPr="001E663D">
        <w:rPr>
          <w:rFonts w:asciiTheme="minorHAnsi" w:hAnsiTheme="minorHAnsi" w:cstheme="minorHAnsi"/>
          <w:u w:val="single"/>
        </w:rPr>
        <w:t>"China’' ability to threaten U.S. air bases, aircraft carriers, and other surface ships presents serious strategic and operational challenges for the United States and its allies and partners throughout the Indo-Pacific," the report noted.</w:t>
      </w:r>
    </w:p>
    <w:p w14:paraId="3C395338" w14:textId="77777777" w:rsidR="00BA3737" w:rsidRPr="001E663D" w:rsidRDefault="00BA3737" w:rsidP="00BA3737">
      <w:pPr>
        <w:rPr>
          <w:rFonts w:asciiTheme="minorHAnsi" w:hAnsiTheme="minorHAnsi" w:cstheme="minorHAnsi"/>
        </w:rPr>
      </w:pPr>
      <w:r w:rsidRPr="001E663D">
        <w:rPr>
          <w:rFonts w:asciiTheme="minorHAnsi" w:hAnsiTheme="minorHAnsi" w:cstheme="minorHAnsi"/>
        </w:rPr>
        <w:t>Another concern with the buildup is that China's military appears to be preparing for a conflict as a way to deal with the so-called "peace disease" and inability to conduct joint combat operations.</w:t>
      </w:r>
    </w:p>
    <w:p w14:paraId="7E3A6FE5" w14:textId="77777777" w:rsidR="00BA3737" w:rsidRPr="001E663D" w:rsidRDefault="00BA3737" w:rsidP="00BA3737">
      <w:pPr>
        <w:rPr>
          <w:rFonts w:asciiTheme="minorHAnsi" w:hAnsiTheme="minorHAnsi" w:cstheme="minorHAnsi"/>
        </w:rPr>
      </w:pPr>
      <w:r w:rsidRPr="001E663D">
        <w:rPr>
          <w:rFonts w:asciiTheme="minorHAnsi" w:hAnsiTheme="minorHAnsi" w:cstheme="minorHAnsi"/>
        </w:rPr>
        <w:t>"Much of Chinese leaders' concerns center on the PLA's lack of recent combat experience and the perceived inability of many operational commanders to carry out basic command functions such as leading and directing troops in combat," the report said.</w:t>
      </w:r>
    </w:p>
    <w:p w14:paraId="22E39B41" w14:textId="77777777" w:rsidR="00BA3737" w:rsidRPr="001E663D" w:rsidRDefault="00BA3737" w:rsidP="00BA3737">
      <w:pPr>
        <w:rPr>
          <w:rFonts w:asciiTheme="minorHAnsi" w:hAnsiTheme="minorHAnsi" w:cstheme="minorHAnsi"/>
        </w:rPr>
      </w:pPr>
      <w:r w:rsidRPr="001E663D">
        <w:rPr>
          <w:rFonts w:asciiTheme="minorHAnsi" w:hAnsiTheme="minorHAnsi" w:cstheme="minorHAnsi"/>
        </w:rPr>
        <w:t>Xi has promoted a "strong military thought" ideology since 2017 that seeks to dispel the PLA's shortcomings in war preparedness and "combat mindset," the report said.</w:t>
      </w:r>
    </w:p>
    <w:p w14:paraId="10C7D838" w14:textId="77777777" w:rsidR="00BA3737" w:rsidRPr="001E663D" w:rsidRDefault="00BA3737" w:rsidP="00BA3737">
      <w:pPr>
        <w:rPr>
          <w:rFonts w:asciiTheme="minorHAnsi" w:hAnsiTheme="minorHAnsi" w:cstheme="minorHAnsi"/>
          <w:u w:val="single"/>
        </w:rPr>
      </w:pPr>
      <w:r w:rsidRPr="001E663D">
        <w:rPr>
          <w:rFonts w:asciiTheme="minorHAnsi" w:hAnsiTheme="minorHAnsi" w:cstheme="minorHAnsi"/>
          <w:u w:val="single"/>
        </w:rPr>
        <w:t>The military buildup is driven by Xi's promotion of a so-called "China Dream" that is based on China achieving global supremacy by displacing the United States as the world's sole superpower.</w:t>
      </w:r>
    </w:p>
    <w:p w14:paraId="5DBE9A62" w14:textId="77777777" w:rsidR="00BA3737" w:rsidRPr="001E663D" w:rsidRDefault="00BA3737" w:rsidP="00BA3737">
      <w:pPr>
        <w:rPr>
          <w:rFonts w:asciiTheme="minorHAnsi" w:hAnsiTheme="minorHAnsi" w:cstheme="minorHAnsi"/>
          <w:u w:val="single"/>
        </w:rPr>
      </w:pPr>
      <w:r w:rsidRPr="001E663D">
        <w:rPr>
          <w:rFonts w:asciiTheme="minorHAnsi" w:hAnsiTheme="minorHAnsi" w:cstheme="minorHAnsi"/>
          <w:u w:val="single"/>
        </w:rPr>
        <w:t>Through an economic program called the Belt and Road Initiative, China also is planning for future expeditionary warfare.</w:t>
      </w:r>
    </w:p>
    <w:p w14:paraId="74358AB9" w14:textId="77777777" w:rsidR="00BA3737" w:rsidRPr="001E663D" w:rsidRDefault="00BA3737" w:rsidP="00BA3737">
      <w:pPr>
        <w:rPr>
          <w:rFonts w:asciiTheme="minorHAnsi" w:hAnsiTheme="minorHAnsi" w:cstheme="minorHAnsi"/>
        </w:rPr>
      </w:pPr>
      <w:r w:rsidRPr="001E663D">
        <w:rPr>
          <w:rFonts w:asciiTheme="minorHAnsi" w:hAnsiTheme="minorHAnsi" w:cstheme="minorHAnsi"/>
        </w:rPr>
        <w:t>Retaking Taiwan and solidifying its hold over disputed maritime zones in the South China Sea and East China Sea are key military objectives for the Chinese.</w:t>
      </w:r>
    </w:p>
    <w:p w14:paraId="4517D557" w14:textId="77777777" w:rsidR="00BA3737" w:rsidRPr="001E663D" w:rsidRDefault="00BA3737" w:rsidP="00BA3737">
      <w:pPr>
        <w:rPr>
          <w:rFonts w:asciiTheme="minorHAnsi" w:hAnsiTheme="minorHAnsi" w:cstheme="minorHAnsi"/>
        </w:rPr>
      </w:pPr>
      <w:r w:rsidRPr="001E663D">
        <w:rPr>
          <w:rFonts w:asciiTheme="minorHAnsi" w:hAnsiTheme="minorHAnsi" w:cstheme="minorHAnsi"/>
        </w:rPr>
        <w:t>The new commander of the Indo-Pacific Command, Adm. Philip Davidson, told Congress in April: "China is pursuing a long-term strategy to reduce U.S. access and influence in the [Indo-Pacific] region and become the clear regional hegemon, and Beijing has already made significant progress along this path. China is no longer a rising power but an arrived great power and peer competitor to the United States in the region."</w:t>
      </w:r>
    </w:p>
    <w:p w14:paraId="3E604771" w14:textId="77777777" w:rsidR="00BA3737" w:rsidRPr="001E663D" w:rsidRDefault="00BA3737" w:rsidP="00BA3737">
      <w:pPr>
        <w:rPr>
          <w:rFonts w:asciiTheme="minorHAnsi" w:hAnsiTheme="minorHAnsi" w:cstheme="minorHAnsi"/>
        </w:rPr>
      </w:pPr>
      <w:r w:rsidRPr="001E663D">
        <w:rPr>
          <w:rFonts w:asciiTheme="minorHAnsi" w:hAnsiTheme="minorHAnsi" w:cstheme="minorHAnsi"/>
        </w:rPr>
        <w:t>Roy Kamphausen, a China commission member, said that China's doctrine for using nuclear arms in a future conflict is unclear.</w:t>
      </w:r>
    </w:p>
    <w:p w14:paraId="0EA195EB" w14:textId="77777777" w:rsidR="00BA3737" w:rsidRPr="001E663D" w:rsidRDefault="00BA3737" w:rsidP="00BA3737">
      <w:pPr>
        <w:rPr>
          <w:rFonts w:asciiTheme="minorHAnsi" w:hAnsiTheme="minorHAnsi" w:cstheme="minorHAnsi"/>
        </w:rPr>
      </w:pPr>
      <w:r w:rsidRPr="001E663D">
        <w:rPr>
          <w:rFonts w:asciiTheme="minorHAnsi" w:hAnsiTheme="minorHAnsi" w:cstheme="minorHAnsi"/>
        </w:rPr>
        <w:t>"At the conventional level, the risk of escalation [during a regional conflict] though remains undiminished and trending higher," Kamphausen said.</w:t>
      </w:r>
    </w:p>
    <w:p w14:paraId="68010002" w14:textId="77777777" w:rsidR="00BA3737" w:rsidRPr="001E663D" w:rsidRDefault="00BA3737" w:rsidP="00BA3737">
      <w:pPr>
        <w:rPr>
          <w:rFonts w:asciiTheme="minorHAnsi" w:hAnsiTheme="minorHAnsi" w:cstheme="minorHAnsi"/>
        </w:rPr>
      </w:pPr>
      <w:r w:rsidRPr="001E663D">
        <w:rPr>
          <w:rFonts w:asciiTheme="minorHAnsi" w:hAnsiTheme="minorHAnsi" w:cstheme="minorHAnsi"/>
        </w:rPr>
        <w:t>China's handling of conflicts and their escalation differs from how the United States handles conflicts,</w:t>
      </w:r>
    </w:p>
    <w:p w14:paraId="096A29F1" w14:textId="77777777" w:rsidR="00BA3737" w:rsidRPr="001E663D" w:rsidRDefault="00BA3737" w:rsidP="00BA3737">
      <w:pPr>
        <w:rPr>
          <w:rFonts w:asciiTheme="minorHAnsi" w:hAnsiTheme="minorHAnsi" w:cstheme="minorHAnsi"/>
        </w:rPr>
      </w:pPr>
      <w:r w:rsidRPr="001E663D">
        <w:rPr>
          <w:rFonts w:asciiTheme="minorHAnsi" w:hAnsiTheme="minorHAnsi" w:cstheme="minorHAnsi"/>
        </w:rPr>
        <w:t>"So the risk remains high on the conventional side, even if the threat of crossing the nuclear threshold remains low," Kamphausen said.</w:t>
      </w:r>
    </w:p>
    <w:p w14:paraId="48D7B487" w14:textId="77777777" w:rsidR="00BA3737" w:rsidRPr="001E663D" w:rsidRDefault="00BA3737" w:rsidP="00BA3737">
      <w:pPr>
        <w:rPr>
          <w:rFonts w:asciiTheme="minorHAnsi" w:hAnsiTheme="minorHAnsi" w:cstheme="minorHAnsi"/>
        </w:rPr>
      </w:pPr>
    </w:p>
    <w:p w14:paraId="1F4CF27B" w14:textId="77777777" w:rsidR="00EE615F" w:rsidRPr="001E663D" w:rsidRDefault="00EE615F" w:rsidP="00EE615F">
      <w:pPr>
        <w:pStyle w:val="Heading4"/>
        <w:rPr>
          <w:rFonts w:asciiTheme="minorHAnsi" w:hAnsiTheme="minorHAnsi" w:cstheme="minorHAnsi"/>
        </w:rPr>
      </w:pPr>
      <w:r w:rsidRPr="001E663D">
        <w:rPr>
          <w:rFonts w:asciiTheme="minorHAnsi" w:hAnsiTheme="minorHAnsi" w:cstheme="minorHAnsi"/>
        </w:rPr>
        <w:t>Current arms sale necessary to counter Chinese advances in the Taiwan Strait</w:t>
      </w:r>
    </w:p>
    <w:p w14:paraId="65FF26CB" w14:textId="77777777" w:rsidR="00EE615F" w:rsidRPr="001E663D" w:rsidRDefault="00EE615F" w:rsidP="00EE615F">
      <w:pPr>
        <w:rPr>
          <w:rFonts w:asciiTheme="minorHAnsi" w:hAnsiTheme="minorHAnsi" w:cstheme="minorHAnsi"/>
        </w:rPr>
      </w:pPr>
      <w:r w:rsidRPr="001E663D">
        <w:rPr>
          <w:rFonts w:asciiTheme="minorHAnsi" w:hAnsiTheme="minorHAnsi" w:cstheme="minorHAnsi"/>
          <w:b/>
          <w:bCs/>
        </w:rPr>
        <w:t>Ching 7/9</w:t>
      </w:r>
      <w:r w:rsidRPr="001E663D">
        <w:rPr>
          <w:rFonts w:asciiTheme="minorHAnsi" w:hAnsiTheme="minorHAnsi" w:cstheme="minorHAnsi"/>
        </w:rPr>
        <w:t xml:space="preserve">/19 (Nike Ching, State Department Correspondent of Voice of America News Center, “US: Taiwan Arms Sale to Promote Peace, No Change on 'One China' Policy”, Voice of America, </w:t>
      </w:r>
      <w:hyperlink r:id="rId80" w:history="1">
        <w:r w:rsidRPr="001E663D">
          <w:rPr>
            <w:rStyle w:val="Hyperlink"/>
            <w:rFonts w:asciiTheme="minorHAnsi" w:hAnsiTheme="minorHAnsi" w:cstheme="minorHAnsi"/>
          </w:rPr>
          <w:t>https://www.voanews.com/usa/us-taiwan-arms-sale-promote-peace-no-change-one-china-policy</w:t>
        </w:r>
      </w:hyperlink>
      <w:r w:rsidRPr="001E663D">
        <w:rPr>
          <w:rFonts w:asciiTheme="minorHAnsi" w:hAnsiTheme="minorHAnsi" w:cstheme="minorHAnsi"/>
        </w:rPr>
        <w:t>)q</w:t>
      </w:r>
    </w:p>
    <w:p w14:paraId="08803498" w14:textId="77777777" w:rsidR="00EE615F" w:rsidRPr="001E663D" w:rsidRDefault="00EE615F" w:rsidP="00EE615F">
      <w:pPr>
        <w:rPr>
          <w:rFonts w:asciiTheme="minorHAnsi" w:hAnsiTheme="minorHAnsi" w:cstheme="minorHAnsi"/>
        </w:rPr>
      </w:pPr>
      <w:r w:rsidRPr="001E663D">
        <w:rPr>
          <w:rFonts w:asciiTheme="minorHAnsi" w:hAnsiTheme="minorHAnsi" w:cstheme="minorHAnsi"/>
        </w:rPr>
        <w:t>STATE DEPARTMENT - The United States said Tuesday that its arms sale to Taiwan is aimed at promoting “peace and stability” in the Asia Pacific region and Washington is not changing its "One China" policy.</w:t>
      </w:r>
    </w:p>
    <w:p w14:paraId="396E6A29" w14:textId="77777777" w:rsidR="00EE615F" w:rsidRPr="001E663D" w:rsidRDefault="00EE615F" w:rsidP="00EE615F">
      <w:pPr>
        <w:rPr>
          <w:rStyle w:val="StyleUnderline"/>
          <w:rFonts w:asciiTheme="minorHAnsi" w:hAnsiTheme="minorHAnsi" w:cstheme="minorHAnsi"/>
        </w:rPr>
      </w:pPr>
      <w:r w:rsidRPr="001E663D">
        <w:rPr>
          <w:rStyle w:val="StyleUnderline"/>
          <w:rFonts w:asciiTheme="minorHAnsi" w:hAnsiTheme="minorHAnsi" w:cstheme="minorHAnsi"/>
        </w:rPr>
        <w:t>China has demanded the U.S. to cancel the sale after the State Department approved a request by Taiwan to purchase an estimated $2.2 billion worth of military equipment.</w:t>
      </w:r>
    </w:p>
    <w:p w14:paraId="5BEB708C" w14:textId="77777777" w:rsidR="00EE615F" w:rsidRPr="001E663D" w:rsidRDefault="00EE615F" w:rsidP="00EE615F">
      <w:pPr>
        <w:rPr>
          <w:rFonts w:asciiTheme="minorHAnsi" w:hAnsiTheme="minorHAnsi" w:cstheme="minorHAnsi"/>
        </w:rPr>
      </w:pPr>
      <w:r w:rsidRPr="001E663D">
        <w:rPr>
          <w:rFonts w:asciiTheme="minorHAnsi" w:hAnsiTheme="minorHAnsi" w:cstheme="minorHAnsi"/>
        </w:rPr>
        <w:t>The deal, announced Monday by the Defense Department's Defense Security Cooperation Agency, includes 108 M1A2T Abrams tanks, 250 Stinger shoulder-fired anti-aircraft missiles and over 1,500 anti-tank missiles. The agency said the package would not alter the basic military balance in the region.</w:t>
      </w:r>
    </w:p>
    <w:p w14:paraId="724999E6" w14:textId="77777777" w:rsidR="00EE615F" w:rsidRPr="001E663D" w:rsidRDefault="00EE615F" w:rsidP="00EE615F">
      <w:pPr>
        <w:rPr>
          <w:rFonts w:asciiTheme="minorHAnsi" w:hAnsiTheme="minorHAnsi" w:cstheme="minorHAnsi"/>
        </w:rPr>
      </w:pPr>
      <w:r w:rsidRPr="001E663D">
        <w:rPr>
          <w:rStyle w:val="StyleUnderline"/>
          <w:rFonts w:asciiTheme="minorHAnsi" w:hAnsiTheme="minorHAnsi" w:cstheme="minorHAnsi"/>
        </w:rPr>
        <w:t>“Our interest in Taiwan, especially as it relates to these military sales, is to promote peace and stability across the [Taiwan] Strait, across the region,"</w:t>
      </w:r>
      <w:r w:rsidRPr="001E663D">
        <w:rPr>
          <w:rFonts w:asciiTheme="minorHAnsi" w:hAnsiTheme="minorHAnsi" w:cstheme="minorHAnsi"/>
        </w:rPr>
        <w:t xml:space="preserve"> said State Department spokeswoman Morgan Ortagus during a briefing.</w:t>
      </w:r>
    </w:p>
    <w:p w14:paraId="0CA2141A" w14:textId="77777777" w:rsidR="00EE615F" w:rsidRPr="001E663D" w:rsidRDefault="00EE615F" w:rsidP="00EE615F">
      <w:pPr>
        <w:rPr>
          <w:rStyle w:val="StyleUnderline"/>
          <w:rFonts w:asciiTheme="minorHAnsi" w:hAnsiTheme="minorHAnsi" w:cstheme="minorHAnsi"/>
        </w:rPr>
      </w:pPr>
      <w:r w:rsidRPr="001E663D">
        <w:rPr>
          <w:rStyle w:val="StyleUnderline"/>
          <w:rFonts w:asciiTheme="minorHAnsi" w:hAnsiTheme="minorHAnsi" w:cstheme="minorHAnsi"/>
        </w:rPr>
        <w:t>Ortagus added, "There is no change, of course, in our long-standing One China policy,” which is based on three U.S.-China Joint Communiques and the Taiwan Relations Act.</w:t>
      </w:r>
    </w:p>
    <w:p w14:paraId="40E9F38D" w14:textId="77777777" w:rsidR="00EE615F" w:rsidRPr="001E663D" w:rsidRDefault="00EE615F" w:rsidP="00EE615F">
      <w:pPr>
        <w:rPr>
          <w:rFonts w:asciiTheme="minorHAnsi" w:hAnsiTheme="minorHAnsi" w:cstheme="minorHAnsi"/>
        </w:rPr>
      </w:pPr>
      <w:r w:rsidRPr="001E663D">
        <w:rPr>
          <w:rFonts w:asciiTheme="minorHAnsi" w:hAnsiTheme="minorHAnsi" w:cstheme="minorHAnsi"/>
        </w:rPr>
        <w:t>A State Department official told VOA the approved sale is consistent with U.S. law and policy.</w:t>
      </w:r>
    </w:p>
    <w:p w14:paraId="6A313459" w14:textId="77777777" w:rsidR="00EE615F" w:rsidRPr="001E663D" w:rsidRDefault="00EE615F" w:rsidP="00EE615F">
      <w:pPr>
        <w:rPr>
          <w:rStyle w:val="StyleUnderline"/>
          <w:rFonts w:asciiTheme="minorHAnsi" w:hAnsiTheme="minorHAnsi" w:cstheme="minorHAnsi"/>
        </w:rPr>
      </w:pPr>
      <w:r w:rsidRPr="001E663D">
        <w:rPr>
          <w:rStyle w:val="StyleUnderline"/>
          <w:rFonts w:asciiTheme="minorHAnsi" w:hAnsiTheme="minorHAnsi" w:cstheme="minorHAnsi"/>
        </w:rPr>
        <w:t>"This proposed sale serves U.S. national, economic, and security interests by supporting the recipient's continuing efforts to modernize its armed forces and to maintain a credible defensive capability," the official said.</w:t>
      </w:r>
    </w:p>
    <w:p w14:paraId="7CB22926" w14:textId="77777777" w:rsidR="00EE615F" w:rsidRPr="001E663D" w:rsidRDefault="00EE615F" w:rsidP="00EE615F">
      <w:pPr>
        <w:rPr>
          <w:rFonts w:asciiTheme="minorHAnsi" w:hAnsiTheme="minorHAnsi" w:cstheme="minorHAnsi"/>
        </w:rPr>
      </w:pPr>
      <w:r w:rsidRPr="001E663D">
        <w:rPr>
          <w:rFonts w:asciiTheme="minorHAnsi" w:hAnsiTheme="minorHAnsi" w:cstheme="minorHAnsi"/>
        </w:rPr>
        <w:t>In Taipei, Taiwan President Tsai Ing-wen expressed appreciation for the deal, saying the defensive weapons provided by the U.S. will boost Taiwan's self-defense capabilities and deter potential military threats.</w:t>
      </w:r>
    </w:p>
    <w:p w14:paraId="59E18972" w14:textId="77777777" w:rsidR="00EE615F" w:rsidRPr="001E663D" w:rsidRDefault="00EE615F" w:rsidP="00EE615F">
      <w:pPr>
        <w:rPr>
          <w:rFonts w:asciiTheme="minorHAnsi" w:hAnsiTheme="minorHAnsi" w:cstheme="minorHAnsi"/>
        </w:rPr>
      </w:pPr>
      <w:r w:rsidRPr="001E663D">
        <w:rPr>
          <w:rFonts w:asciiTheme="minorHAnsi" w:hAnsiTheme="minorHAnsi" w:cstheme="minorHAnsi"/>
        </w:rPr>
        <w:t>In a tweet on Tuesday, Tsai said Taiwan will continue to invest in national defense, defend democracy while promoting regional peace and stability.</w:t>
      </w:r>
    </w:p>
    <w:p w14:paraId="3C62B0F5" w14:textId="77777777" w:rsidR="00EE615F" w:rsidRPr="001E663D" w:rsidRDefault="00EE615F" w:rsidP="00EE615F">
      <w:pPr>
        <w:rPr>
          <w:rFonts w:asciiTheme="minorHAnsi" w:hAnsiTheme="minorHAnsi" w:cstheme="minorHAnsi"/>
        </w:rPr>
      </w:pPr>
      <w:r w:rsidRPr="001E663D">
        <w:rPr>
          <w:rFonts w:asciiTheme="minorHAnsi" w:hAnsiTheme="minorHAnsi" w:cstheme="minorHAnsi"/>
        </w:rPr>
        <w:t>The potential deal has angered China, Taiwan's bitter cross-Strait rival. Foreign Ministry spokesman Geng Shuang called on the U.S. Tuesday to "immediately cancel" the deal, saying it "seriously violates the one-China principle ...grossly interferes in China's internal affairs and undermines China's sovereignty and security interests."</w:t>
      </w:r>
    </w:p>
    <w:p w14:paraId="312B78FA" w14:textId="77777777" w:rsidR="00EE615F" w:rsidRPr="001E663D" w:rsidRDefault="00EE615F" w:rsidP="00EE615F">
      <w:pPr>
        <w:rPr>
          <w:rFonts w:asciiTheme="minorHAnsi" w:hAnsiTheme="minorHAnsi" w:cstheme="minorHAnsi"/>
        </w:rPr>
      </w:pPr>
      <w:r w:rsidRPr="001E663D">
        <w:rPr>
          <w:rFonts w:asciiTheme="minorHAnsi" w:hAnsiTheme="minorHAnsi" w:cstheme="minorHAnsi"/>
        </w:rPr>
        <w:t>Geng also said China has already filed formal complaints with the U.S. through diplomatic channels.</w:t>
      </w:r>
    </w:p>
    <w:p w14:paraId="6BCCDDB8" w14:textId="77777777" w:rsidR="00EE615F" w:rsidRPr="001E663D" w:rsidRDefault="00EE615F" w:rsidP="00EE615F">
      <w:pPr>
        <w:rPr>
          <w:rFonts w:asciiTheme="minorHAnsi" w:hAnsiTheme="minorHAnsi" w:cstheme="minorHAnsi"/>
        </w:rPr>
      </w:pPr>
      <w:r w:rsidRPr="001E663D">
        <w:rPr>
          <w:rFonts w:asciiTheme="minorHAnsi" w:hAnsiTheme="minorHAnsi" w:cstheme="minorHAnsi"/>
        </w:rPr>
        <w:t xml:space="preserve">The two sides split after the 1949 civil war when Chaing Kai-shek's Nationalist forces were driven off the mainland by Mao Zedong's Communists and sought refuge on Taiwan. </w:t>
      </w:r>
      <w:r w:rsidRPr="001E663D">
        <w:rPr>
          <w:rStyle w:val="StyleUnderline"/>
          <w:rFonts w:asciiTheme="minorHAnsi" w:hAnsiTheme="minorHAnsi" w:cstheme="minorHAnsi"/>
        </w:rPr>
        <w:t>But Beijing considers the self-ruled island part of its territory and has vowed to take control of it, by force if necessary.</w:t>
      </w:r>
    </w:p>
    <w:p w14:paraId="2D62BFF3" w14:textId="77777777" w:rsidR="00EE615F" w:rsidRPr="001E663D" w:rsidRDefault="00EE615F" w:rsidP="00EE615F">
      <w:pPr>
        <w:rPr>
          <w:rFonts w:asciiTheme="minorHAnsi" w:hAnsiTheme="minorHAnsi" w:cstheme="minorHAnsi"/>
        </w:rPr>
      </w:pPr>
      <w:r w:rsidRPr="001E663D">
        <w:rPr>
          <w:rFonts w:asciiTheme="minorHAnsi" w:hAnsiTheme="minorHAnsi" w:cstheme="minorHAnsi"/>
        </w:rPr>
        <w:t>The U.S. switched diplomatic recognition from Taiwan to China in 1979, but U.S. presidents are bound by law to supply it with arms and come to its defense.</w:t>
      </w:r>
    </w:p>
    <w:p w14:paraId="406A9A87" w14:textId="77777777" w:rsidR="00EE615F" w:rsidRPr="001E663D" w:rsidRDefault="00EE615F" w:rsidP="00EE615F">
      <w:pPr>
        <w:rPr>
          <w:rFonts w:asciiTheme="minorHAnsi" w:hAnsiTheme="minorHAnsi" w:cstheme="minorHAnsi"/>
        </w:rPr>
      </w:pPr>
      <w:r w:rsidRPr="001E663D">
        <w:rPr>
          <w:rFonts w:asciiTheme="minorHAnsi" w:hAnsiTheme="minorHAnsi" w:cstheme="minorHAnsi"/>
        </w:rPr>
        <w:t>The agreement also comes amid the Trump administration's ongoing trade dispute with Beijing, with the two nations exchanging back-and-forth tariffs on each other's goods since last year.</w:t>
      </w:r>
    </w:p>
    <w:p w14:paraId="54B7114C" w14:textId="77777777" w:rsidR="00EE615F" w:rsidRPr="001E663D" w:rsidRDefault="00EE615F" w:rsidP="00EE615F">
      <w:pPr>
        <w:rPr>
          <w:rFonts w:asciiTheme="minorHAnsi" w:hAnsiTheme="minorHAnsi" w:cstheme="minorHAnsi"/>
        </w:rPr>
      </w:pPr>
      <w:r w:rsidRPr="001E663D">
        <w:rPr>
          <w:rFonts w:asciiTheme="minorHAnsi" w:hAnsiTheme="minorHAnsi" w:cstheme="minorHAnsi"/>
        </w:rPr>
        <w:t>The U.S. announcement of the possible military sales to Taiwan was welcomed by the U.S.-Taiwan Business Council, an organization dedicated to developing the trade and business relationship between the U.S. and Taiwan.</w:t>
      </w:r>
    </w:p>
    <w:p w14:paraId="0E1F6BCD" w14:textId="77777777" w:rsidR="00EE615F" w:rsidRPr="001E663D" w:rsidRDefault="00EE615F" w:rsidP="00EE615F">
      <w:pPr>
        <w:rPr>
          <w:rFonts w:asciiTheme="minorHAnsi" w:hAnsiTheme="minorHAnsi" w:cstheme="minorHAnsi"/>
          <w:u w:val="single"/>
        </w:rPr>
      </w:pPr>
      <w:r w:rsidRPr="001E663D">
        <w:rPr>
          <w:rFonts w:asciiTheme="minorHAnsi" w:hAnsiTheme="minorHAnsi" w:cstheme="minorHAnsi"/>
          <w:u w:val="single"/>
        </w:rPr>
        <w:t>Council President Rupert Hammond-Chambers said, "These tanks and missiles will provide the Taiwan army with a modern capability to deter and complicate the operational planning of the People's Liberation Army (PLA) forces that coerce and threaten Taiwan."</w:t>
      </w:r>
    </w:p>
    <w:p w14:paraId="66774D1F" w14:textId="77777777" w:rsidR="00EE615F" w:rsidRPr="001E663D" w:rsidRDefault="00EE615F" w:rsidP="00EE615F">
      <w:pPr>
        <w:rPr>
          <w:rStyle w:val="StyleUnderline"/>
          <w:rFonts w:asciiTheme="minorHAnsi" w:hAnsiTheme="minorHAnsi" w:cstheme="minorHAnsi"/>
        </w:rPr>
      </w:pPr>
      <w:r w:rsidRPr="001E663D">
        <w:rPr>
          <w:rFonts w:asciiTheme="minorHAnsi" w:hAnsiTheme="minorHAnsi" w:cstheme="minorHAnsi"/>
        </w:rPr>
        <w:t xml:space="preserve">Relations between Beijing and Taipei have been strained </w:t>
      </w:r>
      <w:r w:rsidRPr="001E663D">
        <w:rPr>
          <w:rStyle w:val="StyleUnderline"/>
          <w:rFonts w:asciiTheme="minorHAnsi" w:hAnsiTheme="minorHAnsi" w:cstheme="minorHAnsi"/>
        </w:rPr>
        <w:t>since President Tsai Ing-wen</w:t>
      </w:r>
      <w:r w:rsidRPr="001E663D">
        <w:rPr>
          <w:rFonts w:asciiTheme="minorHAnsi" w:hAnsiTheme="minorHAnsi" w:cstheme="minorHAnsi"/>
        </w:rPr>
        <w:t>, the leader of the pro-independence Democratic Progressive Party</w:t>
      </w:r>
      <w:r w:rsidRPr="001E663D">
        <w:rPr>
          <w:rStyle w:val="StyleUnderline"/>
          <w:rFonts w:asciiTheme="minorHAnsi" w:hAnsiTheme="minorHAnsi" w:cstheme="minorHAnsi"/>
        </w:rPr>
        <w:t>, took office in 2016 and refused to accept the concept of China and Taiwan joined together as "one China."</w:t>
      </w:r>
    </w:p>
    <w:p w14:paraId="09D67A34" w14:textId="77777777" w:rsidR="00EE615F" w:rsidRPr="001E663D" w:rsidRDefault="00EE615F" w:rsidP="00EE615F">
      <w:pPr>
        <w:rPr>
          <w:rStyle w:val="StyleUnderline"/>
          <w:rFonts w:asciiTheme="minorHAnsi" w:hAnsiTheme="minorHAnsi" w:cstheme="minorHAnsi"/>
        </w:rPr>
      </w:pPr>
      <w:r w:rsidRPr="001E663D">
        <w:rPr>
          <w:rStyle w:val="StyleUnderline"/>
          <w:rFonts w:asciiTheme="minorHAnsi" w:hAnsiTheme="minorHAnsi" w:cstheme="minorHAnsi"/>
        </w:rPr>
        <w:t>Beijing has since mounted an aggressive posture toward Taipei, such as carrying out military exercises in the Taiwan Strait, blocking Taipei's participation in international organizations, and persuading several nations to switch diplomatic relations from Taiwan to China.</w:t>
      </w:r>
    </w:p>
    <w:p w14:paraId="041ACB80" w14:textId="77777777" w:rsidR="00EE615F" w:rsidRPr="001E663D" w:rsidRDefault="00EE615F" w:rsidP="00EE615F">
      <w:pPr>
        <w:rPr>
          <w:rFonts w:asciiTheme="minorHAnsi" w:hAnsiTheme="minorHAnsi" w:cstheme="minorHAnsi"/>
          <w:u w:val="single"/>
        </w:rPr>
      </w:pPr>
    </w:p>
    <w:p w14:paraId="11D0D8A2" w14:textId="77777777" w:rsidR="00BA3737" w:rsidRPr="001E663D" w:rsidRDefault="00BA3737" w:rsidP="00BA3737">
      <w:pPr>
        <w:pStyle w:val="Heading4"/>
        <w:rPr>
          <w:rFonts w:asciiTheme="minorHAnsi" w:hAnsiTheme="minorHAnsi" w:cstheme="minorHAnsi"/>
        </w:rPr>
      </w:pPr>
      <w:r w:rsidRPr="001E663D">
        <w:rPr>
          <w:rFonts w:asciiTheme="minorHAnsi" w:hAnsiTheme="minorHAnsi" w:cstheme="minorHAnsi"/>
        </w:rPr>
        <w:t>Arms trade to Taiwan key to deter Chinese invasion</w:t>
      </w:r>
    </w:p>
    <w:p w14:paraId="141370E8" w14:textId="77777777" w:rsidR="00BA3737" w:rsidRPr="001E663D" w:rsidRDefault="00BA3737" w:rsidP="00BA3737">
      <w:pPr>
        <w:rPr>
          <w:rFonts w:asciiTheme="minorHAnsi" w:hAnsiTheme="minorHAnsi" w:cstheme="minorHAnsi"/>
        </w:rPr>
      </w:pPr>
      <w:r w:rsidRPr="001E663D">
        <w:rPr>
          <w:rFonts w:asciiTheme="minorHAnsi" w:hAnsiTheme="minorHAnsi" w:cstheme="minorHAnsi"/>
          <w:b/>
          <w:bCs/>
        </w:rPr>
        <w:t>Bowman and Smits 6/26</w:t>
      </w:r>
      <w:r w:rsidRPr="001E663D">
        <w:rPr>
          <w:rFonts w:asciiTheme="minorHAnsi" w:hAnsiTheme="minorHAnsi" w:cstheme="minorHAnsi"/>
        </w:rPr>
        <w:t>/19 (Bradley Bowman, senior director for the Center on Military and Political Power at the Foundation for Defense of Democracies, Mikhael Smits, research analyst, “Trade deal with China or not, the US must bolster Taiwan’s defense”, Defense News, https://www.defensenews.com/opinion/commentary/2019/06/26/trade-deal-with-china-or-not-the-us-must-bolster-taiwans-defense/)q</w:t>
      </w:r>
    </w:p>
    <w:p w14:paraId="48DF34A5" w14:textId="77777777" w:rsidR="00BA3737" w:rsidRPr="001E663D" w:rsidRDefault="00BA3737" w:rsidP="00BA3737">
      <w:pPr>
        <w:rPr>
          <w:rFonts w:asciiTheme="minorHAnsi" w:hAnsiTheme="minorHAnsi" w:cstheme="minorHAnsi"/>
        </w:rPr>
      </w:pPr>
      <w:r w:rsidRPr="001E663D">
        <w:rPr>
          <w:rFonts w:asciiTheme="minorHAnsi" w:hAnsiTheme="minorHAnsi" w:cstheme="minorHAnsi"/>
        </w:rPr>
        <w:t>At the G-20 summit this week, Chinese President Xi Jinping may pressure U.S. President Donald Trump to halt a planned U.S. arms deal with Taiwan. Xi may even offer a tantalizing (but unreliable) concession on the trade dispute in return for concessions on Taiwan. Accepting such an offer would undermine U.S. national security and the democratic principles Americans support.</w:t>
      </w:r>
    </w:p>
    <w:p w14:paraId="35F378E8" w14:textId="77777777" w:rsidR="00BA3737" w:rsidRPr="001E663D" w:rsidRDefault="00BA3737" w:rsidP="00BA3737">
      <w:pPr>
        <w:rPr>
          <w:rFonts w:asciiTheme="minorHAnsi" w:hAnsiTheme="minorHAnsi" w:cstheme="minorHAnsi"/>
          <w:u w:val="single"/>
        </w:rPr>
      </w:pPr>
      <w:r w:rsidRPr="001E663D">
        <w:rPr>
          <w:rFonts w:asciiTheme="minorHAnsi" w:hAnsiTheme="minorHAnsi" w:cstheme="minorHAnsi"/>
        </w:rPr>
        <w:t xml:space="preserve">Bullies tend to start fights they think they can win, an important consideration when it comes to deterring Beijing from aggression against Taiwan. </w:t>
      </w:r>
      <w:r w:rsidRPr="001E663D">
        <w:rPr>
          <w:rFonts w:asciiTheme="minorHAnsi" w:hAnsiTheme="minorHAnsi" w:cstheme="minorHAnsi"/>
          <w:u w:val="single"/>
        </w:rPr>
        <w:t>Unfortunately, due to China’s massive military mobilization and Washington’s past reluctance to provide sufficient arms to Taiwan, the military balance of power in the Taiwan Strait has shifted in Beijing’s direction — making war there more likely. To begin reducing this risk, Washington would be wise to follow through on delivery of the pending arms package for Taiwan.</w:t>
      </w:r>
    </w:p>
    <w:p w14:paraId="58722363" w14:textId="77777777" w:rsidR="00BA3737" w:rsidRPr="001E663D" w:rsidRDefault="00BA3737" w:rsidP="00BA3737">
      <w:pPr>
        <w:rPr>
          <w:rFonts w:asciiTheme="minorHAnsi" w:hAnsiTheme="minorHAnsi" w:cstheme="minorHAnsi"/>
        </w:rPr>
      </w:pPr>
      <w:r w:rsidRPr="001E663D">
        <w:rPr>
          <w:rFonts w:asciiTheme="minorHAnsi" w:hAnsiTheme="minorHAnsi" w:cstheme="minorHAnsi"/>
        </w:rPr>
        <w:t>Based on the hope that economic liberalization would lead to political liberalization, Washington facilitated Beijing’s integration into the global economy. American support for China’s entry into the World Trade Organization epitomized this strategy. Unfortunately, increased wealth did not launch an inexorable march toward freedom in China. Instead, the Chinese Communist Party, or CCP, used its financial windfall to fund a major military expansion, bully its neighbors and attempt to push the U.S. out of the region.</w:t>
      </w:r>
    </w:p>
    <w:p w14:paraId="2DC47544" w14:textId="77777777" w:rsidR="00BA3737" w:rsidRPr="001E663D" w:rsidRDefault="00BA3737" w:rsidP="00BA3737">
      <w:pPr>
        <w:rPr>
          <w:rFonts w:asciiTheme="minorHAnsi" w:hAnsiTheme="minorHAnsi" w:cstheme="minorHAnsi"/>
        </w:rPr>
      </w:pPr>
      <w:r w:rsidRPr="001E663D">
        <w:rPr>
          <w:rFonts w:asciiTheme="minorHAnsi" w:hAnsiTheme="minorHAnsi" w:cstheme="minorHAnsi"/>
        </w:rPr>
        <w:t>These dynamics have been perhaps most pronounced in the Taiwan Strait.</w:t>
      </w:r>
    </w:p>
    <w:p w14:paraId="64D3858C" w14:textId="77777777" w:rsidR="00BA3737" w:rsidRPr="001E663D" w:rsidRDefault="00BA3737" w:rsidP="00BA3737">
      <w:pPr>
        <w:rPr>
          <w:rFonts w:asciiTheme="minorHAnsi" w:hAnsiTheme="minorHAnsi" w:cstheme="minorHAnsi"/>
        </w:rPr>
      </w:pPr>
      <w:r w:rsidRPr="001E663D">
        <w:rPr>
          <w:rStyle w:val="StyleUnderline"/>
          <w:rFonts w:asciiTheme="minorHAnsi" w:hAnsiTheme="minorHAnsi" w:cstheme="minorHAnsi"/>
        </w:rPr>
        <w:t>Taiwan is prosperous and democratic, which creates an uncomfortable contrast for the CCP and an object of emulation for its subjects on the mainland.</w:t>
      </w:r>
      <w:r w:rsidRPr="001E663D">
        <w:rPr>
          <w:rFonts w:asciiTheme="minorHAnsi" w:hAnsiTheme="minorHAnsi" w:cstheme="minorHAnsi"/>
        </w:rPr>
        <w:t xml:space="preserve"> As in Hong Kong, the people of Taiwan have grown accustomed to their freedoms and are reluctant to give them up.</w:t>
      </w:r>
    </w:p>
    <w:p w14:paraId="21B72F84" w14:textId="77777777" w:rsidR="00BA3737" w:rsidRPr="001E663D" w:rsidRDefault="00BA3737" w:rsidP="00BA3737">
      <w:pPr>
        <w:rPr>
          <w:rFonts w:asciiTheme="minorHAnsi" w:hAnsiTheme="minorHAnsi" w:cstheme="minorHAnsi"/>
        </w:rPr>
      </w:pPr>
      <w:r w:rsidRPr="001E663D">
        <w:rPr>
          <w:rFonts w:asciiTheme="minorHAnsi" w:hAnsiTheme="minorHAnsi" w:cstheme="minorHAnsi"/>
        </w:rPr>
        <w:t xml:space="preserve">Impatient — and determined to exert control over the island — Beijing has employed political and military means to isolate and intimidate Taiwan. First, Beijing has pressed countries to cut ties with Taiwan. In 2018 alone, China successfully pressured three more countries to sever Taiwanese relations, leaving only 17 that recognize the island’s government. </w:t>
      </w:r>
      <w:r w:rsidRPr="001E663D">
        <w:rPr>
          <w:rStyle w:val="StyleUnderline"/>
          <w:rFonts w:asciiTheme="minorHAnsi" w:hAnsiTheme="minorHAnsi" w:cstheme="minorHAnsi"/>
        </w:rPr>
        <w:t>Taiwan’s diplomatic isolation makes American support all the more important.</w:t>
      </w:r>
    </w:p>
    <w:p w14:paraId="0BA6A4C3" w14:textId="77777777" w:rsidR="00BA3737" w:rsidRPr="001E663D" w:rsidRDefault="00BA3737" w:rsidP="00BA3737">
      <w:pPr>
        <w:rPr>
          <w:rFonts w:asciiTheme="minorHAnsi" w:hAnsiTheme="minorHAnsi" w:cstheme="minorHAnsi"/>
        </w:rPr>
      </w:pPr>
      <w:r w:rsidRPr="001E663D">
        <w:rPr>
          <w:rFonts w:asciiTheme="minorHAnsi" w:hAnsiTheme="minorHAnsi" w:cstheme="minorHAnsi"/>
        </w:rPr>
        <w:t>More dangerously, due primarily to its extraordinary military buildup, Beijing is moving ever closer to an ability to successfully invade the island.</w:t>
      </w:r>
    </w:p>
    <w:p w14:paraId="130B7D19" w14:textId="77777777" w:rsidR="00BA3737" w:rsidRPr="001E663D" w:rsidRDefault="00BA3737" w:rsidP="00BA3737">
      <w:pPr>
        <w:rPr>
          <w:rFonts w:asciiTheme="minorHAnsi" w:hAnsiTheme="minorHAnsi" w:cstheme="minorHAnsi"/>
        </w:rPr>
      </w:pPr>
      <w:r w:rsidRPr="001E663D">
        <w:rPr>
          <w:rFonts w:asciiTheme="minorHAnsi" w:hAnsiTheme="minorHAnsi" w:cstheme="minorHAnsi"/>
        </w:rPr>
        <w:t>The U.S. Defense Department’s Indo-Pacific Strategy Report released this month notes that “China has never renounced the use of military force against Taiwan, and continues to develop and deploy advanced military capabilities needed for a potential military campaign.”</w:t>
      </w:r>
    </w:p>
    <w:p w14:paraId="3ACADAA9" w14:textId="77777777" w:rsidR="00BA3737" w:rsidRPr="001E663D" w:rsidRDefault="00BA3737" w:rsidP="00BA3737">
      <w:pPr>
        <w:rPr>
          <w:rStyle w:val="StyleUnderline"/>
          <w:rFonts w:asciiTheme="minorHAnsi" w:hAnsiTheme="minorHAnsi" w:cstheme="minorHAnsi"/>
        </w:rPr>
      </w:pPr>
      <w:r w:rsidRPr="001E663D">
        <w:rPr>
          <w:rStyle w:val="StyleUnderline"/>
          <w:rFonts w:asciiTheme="minorHAnsi" w:hAnsiTheme="minorHAnsi" w:cstheme="minorHAnsi"/>
        </w:rPr>
        <w:t>Indeed, as demonstrated by an increased number of military exercises near Taiwan, the report warns that the People’s Liberation Army is “preparing for a contingency to unify Taiwan with the mainland by force.”</w:t>
      </w:r>
    </w:p>
    <w:p w14:paraId="1333502D" w14:textId="77777777" w:rsidR="00BA3737" w:rsidRPr="001E663D" w:rsidRDefault="00BA3737" w:rsidP="00BA3737">
      <w:pPr>
        <w:rPr>
          <w:rFonts w:asciiTheme="minorHAnsi" w:hAnsiTheme="minorHAnsi" w:cstheme="minorHAnsi"/>
        </w:rPr>
      </w:pPr>
      <w:r w:rsidRPr="001E663D">
        <w:rPr>
          <w:rFonts w:asciiTheme="minorHAnsi" w:hAnsiTheme="minorHAnsi" w:cstheme="minorHAnsi"/>
        </w:rPr>
        <w:t xml:space="preserve">In the past, Taiwan’s superior technology and geography gave Taiwan a military edge when it came to a potential conflict in the strait. </w:t>
      </w:r>
      <w:r w:rsidRPr="001E663D">
        <w:rPr>
          <w:rStyle w:val="StyleUnderline"/>
          <w:rFonts w:asciiTheme="minorHAnsi" w:hAnsiTheme="minorHAnsi" w:cstheme="minorHAnsi"/>
        </w:rPr>
        <w:t>However, as the Pentagon noted, due to China’s military buildup, those advantages are now largely gone.</w:t>
      </w:r>
    </w:p>
    <w:p w14:paraId="32978C77" w14:textId="77777777" w:rsidR="00BA3737" w:rsidRPr="001E663D" w:rsidRDefault="00BA3737" w:rsidP="00BA3737">
      <w:pPr>
        <w:rPr>
          <w:rFonts w:asciiTheme="minorHAnsi" w:hAnsiTheme="minorHAnsi" w:cstheme="minorHAnsi"/>
        </w:rPr>
      </w:pPr>
      <w:r w:rsidRPr="001E663D">
        <w:rPr>
          <w:rFonts w:asciiTheme="minorHAnsi" w:hAnsiTheme="minorHAnsi" w:cstheme="minorHAnsi"/>
        </w:rPr>
        <w:t>In fact, as the Defense Intelligence Agency’s 2019 report on Chinese military power assessed, “Beijing’s longstanding interest to eventually compel Taiwan’s reunification with the mainland and deter any attempt by Taiwan to declare independence has served as the primary driver for China’s military modernization.”</w:t>
      </w:r>
    </w:p>
    <w:p w14:paraId="7AF47AF5" w14:textId="77777777" w:rsidR="00BA3737" w:rsidRPr="001E663D" w:rsidRDefault="00BA3737" w:rsidP="00BA3737">
      <w:pPr>
        <w:rPr>
          <w:rFonts w:asciiTheme="minorHAnsi" w:hAnsiTheme="minorHAnsi" w:cstheme="minorHAnsi"/>
        </w:rPr>
      </w:pPr>
      <w:r w:rsidRPr="001E663D">
        <w:rPr>
          <w:rFonts w:asciiTheme="minorHAnsi" w:hAnsiTheme="minorHAnsi" w:cstheme="minorHAnsi"/>
        </w:rPr>
        <w:t>Simultaneously, based on an overzealous and counterproductive desire in previous administrations to avoid offending Beijing, Washington has often been reluctant to provide Taiwan the arms it needed. Fearful to not provoke the Chinese, the Obama administration rejected Taiwanese requests for 66 new F-16 fighter jets — instead only offering modifications for its aging aircraft.</w:t>
      </w:r>
    </w:p>
    <w:p w14:paraId="101DFF05" w14:textId="77777777" w:rsidR="00BA3737" w:rsidRPr="001E663D" w:rsidRDefault="00BA3737" w:rsidP="00BA3737">
      <w:pPr>
        <w:rPr>
          <w:rFonts w:asciiTheme="minorHAnsi" w:hAnsiTheme="minorHAnsi" w:cstheme="minorHAnsi"/>
        </w:rPr>
      </w:pPr>
      <w:r w:rsidRPr="001E663D">
        <w:rPr>
          <w:rFonts w:asciiTheme="minorHAnsi" w:hAnsiTheme="minorHAnsi" w:cstheme="minorHAnsi"/>
        </w:rPr>
        <w:t xml:space="preserve">Admittedly, America’s arms sales to Taiwan are relatively modest compared to China’s military buildup. </w:t>
      </w:r>
      <w:r w:rsidRPr="001E663D">
        <w:rPr>
          <w:rFonts w:asciiTheme="minorHAnsi" w:hAnsiTheme="minorHAnsi" w:cstheme="minorHAnsi"/>
          <w:u w:val="single"/>
        </w:rPr>
        <w:t>However, the failure to provide Taiwan the required weapons exacerbated the shift toward Beijing in the military balance.</w:t>
      </w:r>
      <w:r w:rsidRPr="001E663D">
        <w:rPr>
          <w:rFonts w:asciiTheme="minorHAnsi" w:hAnsiTheme="minorHAnsi" w:cstheme="minorHAnsi"/>
        </w:rPr>
        <w:t xml:space="preserve"> As a result, across most combat domains, Beijing has established both a quantitative and qualitative advantage over Taiwan.</w:t>
      </w:r>
    </w:p>
    <w:p w14:paraId="69CD1996" w14:textId="77777777" w:rsidR="00BA3737" w:rsidRPr="001E663D" w:rsidRDefault="00BA3737" w:rsidP="00BA3737">
      <w:pPr>
        <w:rPr>
          <w:rFonts w:asciiTheme="minorHAnsi" w:hAnsiTheme="minorHAnsi" w:cstheme="minorHAnsi"/>
        </w:rPr>
      </w:pPr>
      <w:r w:rsidRPr="001E663D">
        <w:rPr>
          <w:rFonts w:asciiTheme="minorHAnsi" w:hAnsiTheme="minorHAnsi" w:cstheme="minorHAnsi"/>
        </w:rPr>
        <w:t>Consequently, there is a risk that Beijing planners and decision-makers might determine they could launch a successful offensive against Taiwan. That perception in Beijing makes aggression in the strait and a war with the United States more likely.</w:t>
      </w:r>
    </w:p>
    <w:p w14:paraId="7C5B8739" w14:textId="77777777" w:rsidR="00BA3737" w:rsidRPr="001E663D" w:rsidRDefault="00BA3737" w:rsidP="00BA3737">
      <w:pPr>
        <w:rPr>
          <w:rFonts w:asciiTheme="minorHAnsi" w:hAnsiTheme="minorHAnsi" w:cstheme="minorHAnsi"/>
        </w:rPr>
      </w:pPr>
      <w:r w:rsidRPr="001E663D">
        <w:rPr>
          <w:rFonts w:asciiTheme="minorHAnsi" w:hAnsiTheme="minorHAnsi" w:cstheme="minorHAnsi"/>
        </w:rPr>
        <w:t>The bipartisan National Defense Strategy Commission listed aggression against Taiwan as a top concern, arguing that allowing China to absorb Taiwan by military force would constitute a “crushing blow to America’s credibility and regional position.”</w:t>
      </w:r>
    </w:p>
    <w:p w14:paraId="5E5F9FF3" w14:textId="77777777" w:rsidR="00BA3737" w:rsidRPr="001E663D" w:rsidRDefault="00BA3737" w:rsidP="00BA3737">
      <w:pPr>
        <w:rPr>
          <w:rFonts w:asciiTheme="minorHAnsi" w:hAnsiTheme="minorHAnsi" w:cstheme="minorHAnsi"/>
        </w:rPr>
      </w:pPr>
      <w:r w:rsidRPr="001E663D">
        <w:rPr>
          <w:rFonts w:asciiTheme="minorHAnsi" w:hAnsiTheme="minorHAnsi" w:cstheme="minorHAnsi"/>
        </w:rPr>
        <w:t>In addition to genuine hard-power concerns, there is also a matter of principle. When an authoritarian power threatens and bullies a democratic people, America is not neutral.</w:t>
      </w:r>
    </w:p>
    <w:p w14:paraId="15880C11" w14:textId="77777777" w:rsidR="00BA3737" w:rsidRPr="001E663D" w:rsidRDefault="00BA3737" w:rsidP="00BA3737">
      <w:pPr>
        <w:rPr>
          <w:rFonts w:asciiTheme="minorHAnsi" w:hAnsiTheme="minorHAnsi" w:cstheme="minorHAnsi"/>
          <w:u w:val="single"/>
        </w:rPr>
      </w:pPr>
      <w:r w:rsidRPr="001E663D">
        <w:rPr>
          <w:rFonts w:asciiTheme="minorHAnsi" w:hAnsiTheme="minorHAnsi" w:cstheme="minorHAnsi"/>
          <w:u w:val="single"/>
        </w:rPr>
        <w:t>Furthermore, providing Taiwan the means to defend itself is not just consistent with sound policy and good principle — it is the law.</w:t>
      </w:r>
      <w:r w:rsidRPr="001E663D">
        <w:rPr>
          <w:rFonts w:asciiTheme="minorHAnsi" w:hAnsiTheme="minorHAnsi" w:cstheme="minorHAnsi"/>
        </w:rPr>
        <w:t xml:space="preserve"> </w:t>
      </w:r>
      <w:r w:rsidRPr="001E663D">
        <w:rPr>
          <w:rFonts w:asciiTheme="minorHAnsi" w:hAnsiTheme="minorHAnsi" w:cstheme="minorHAnsi"/>
          <w:u w:val="single"/>
        </w:rPr>
        <w:t>The Taiwan Relations Act made clear that the establishment of diplomatic relations with Beijing rested on the expectation that the future of Taiwan would be “determined by peaceful means.” To make this a reality, the law says the U.S. will provide the weapons “necessary to enable Taiwan to maintain a sufficient self-defense capability.”</w:t>
      </w:r>
    </w:p>
    <w:p w14:paraId="1F439309" w14:textId="77777777" w:rsidR="00BA3737" w:rsidRPr="001E663D" w:rsidRDefault="00BA3737" w:rsidP="00BA3737">
      <w:pPr>
        <w:rPr>
          <w:rFonts w:asciiTheme="minorHAnsi" w:hAnsiTheme="minorHAnsi" w:cstheme="minorHAnsi"/>
        </w:rPr>
      </w:pPr>
      <w:r w:rsidRPr="001E663D">
        <w:rPr>
          <w:rFonts w:asciiTheme="minorHAnsi" w:hAnsiTheme="minorHAnsi" w:cstheme="minorHAnsi"/>
        </w:rPr>
        <w:t xml:space="preserve">Admittedly, successive U.S. administrations have interpreted and implemented this rather vague statute differently. </w:t>
      </w:r>
      <w:r w:rsidRPr="001E663D">
        <w:rPr>
          <w:rStyle w:val="StyleUnderline"/>
          <w:rFonts w:asciiTheme="minorHAnsi" w:hAnsiTheme="minorHAnsi" w:cstheme="minorHAnsi"/>
        </w:rPr>
        <w:t>However, what seems clear is that Taiwan’s ability to defend itself against an increasingly belligerent and capable military threat from the mainland is in doubt.</w:t>
      </w:r>
      <w:r w:rsidRPr="001E663D">
        <w:rPr>
          <w:rFonts w:asciiTheme="minorHAnsi" w:hAnsiTheme="minorHAnsi" w:cstheme="minorHAnsi"/>
        </w:rPr>
        <w:t xml:space="preserve"> That would suggest that the current arms package under consideration is not only permissible and advisable under the law, but essential.</w:t>
      </w:r>
    </w:p>
    <w:p w14:paraId="7E6C9635" w14:textId="77777777" w:rsidR="00BA3737" w:rsidRPr="001E663D" w:rsidRDefault="00BA3737" w:rsidP="00BA3737">
      <w:pPr>
        <w:rPr>
          <w:rFonts w:asciiTheme="minorHAnsi" w:hAnsiTheme="minorHAnsi" w:cstheme="minorHAnsi"/>
        </w:rPr>
      </w:pPr>
      <w:r w:rsidRPr="001E663D">
        <w:rPr>
          <w:rFonts w:asciiTheme="minorHAnsi" w:hAnsiTheme="minorHAnsi" w:cstheme="minorHAnsi"/>
        </w:rPr>
        <w:t>The administration deserves credit for expanding freedom of navigation operations in the Taiwan Strait and, at least initially, asking Congress to support new arms sales to Taiwan. Those are good first steps, but they are not enough. In addition to providing these arms without delay and stopping the erosion of U.S. military superiority vis-a-vis China, Washington should also provide Taiwan the fighter aircraft and other weapons it needs to make Beijing think twice before undertaking aggression in the strait.</w:t>
      </w:r>
    </w:p>
    <w:p w14:paraId="26CB7C92" w14:textId="77777777" w:rsidR="00BA3737" w:rsidRPr="001E663D" w:rsidRDefault="00BA3737" w:rsidP="00BA3737">
      <w:pPr>
        <w:rPr>
          <w:rFonts w:asciiTheme="minorHAnsi" w:hAnsiTheme="minorHAnsi" w:cstheme="minorHAnsi"/>
        </w:rPr>
      </w:pPr>
      <w:r w:rsidRPr="001E663D">
        <w:rPr>
          <w:rFonts w:asciiTheme="minorHAnsi" w:hAnsiTheme="minorHAnsi" w:cstheme="minorHAnsi"/>
        </w:rPr>
        <w:t>In its report this month, the Pentagon reiterated the U.S. commitment to Taiwan’s self-defense, invoking the words of the Taiwan Relations Act.</w:t>
      </w:r>
    </w:p>
    <w:p w14:paraId="6776B6B1" w14:textId="77777777" w:rsidR="00BA3737" w:rsidRPr="001E663D" w:rsidRDefault="00BA3737" w:rsidP="00BA3737">
      <w:pPr>
        <w:rPr>
          <w:rFonts w:asciiTheme="minorHAnsi" w:hAnsiTheme="minorHAnsi" w:cstheme="minorHAnsi"/>
          <w:u w:val="single"/>
        </w:rPr>
      </w:pPr>
      <w:r w:rsidRPr="001E663D">
        <w:rPr>
          <w:rFonts w:asciiTheme="minorHAnsi" w:hAnsiTheme="minorHAnsi" w:cstheme="minorHAnsi"/>
        </w:rPr>
        <w:t xml:space="preserve">Those are good words. But in any potential conversation with President Xi this week, President Trump would do well to remember that it will take more than words to </w:t>
      </w:r>
      <w:r w:rsidRPr="001E663D">
        <w:rPr>
          <w:rFonts w:asciiTheme="minorHAnsi" w:hAnsiTheme="minorHAnsi" w:cstheme="minorHAnsi"/>
          <w:u w:val="single"/>
        </w:rPr>
        <w:t>deter aggression from the bullies in Beijing.</w:t>
      </w:r>
    </w:p>
    <w:p w14:paraId="504B9358" w14:textId="77777777" w:rsidR="00BA3737" w:rsidRPr="001E663D" w:rsidRDefault="00BA3737" w:rsidP="00BA3737">
      <w:pPr>
        <w:pStyle w:val="Heading4"/>
        <w:rPr>
          <w:rFonts w:asciiTheme="minorHAnsi" w:hAnsiTheme="minorHAnsi" w:cstheme="minorHAnsi"/>
        </w:rPr>
      </w:pPr>
      <w:r w:rsidRPr="001E663D">
        <w:rPr>
          <w:rFonts w:asciiTheme="minorHAnsi" w:hAnsiTheme="minorHAnsi" w:cstheme="minorHAnsi"/>
        </w:rPr>
        <w:t>Great power war – US-China</w:t>
      </w:r>
    </w:p>
    <w:p w14:paraId="7E607826" w14:textId="77777777" w:rsidR="00BA3737" w:rsidRPr="001E663D" w:rsidRDefault="00BA3737" w:rsidP="00BA3737">
      <w:pPr>
        <w:rPr>
          <w:rFonts w:asciiTheme="minorHAnsi" w:hAnsiTheme="minorHAnsi" w:cstheme="minorHAnsi"/>
        </w:rPr>
      </w:pPr>
      <w:r w:rsidRPr="001E663D">
        <w:rPr>
          <w:rFonts w:asciiTheme="minorHAnsi" w:hAnsiTheme="minorHAnsi" w:cstheme="minorHAnsi"/>
          <w:b/>
          <w:bCs/>
        </w:rPr>
        <w:t>Wong ’18</w:t>
      </w:r>
      <w:r w:rsidRPr="001E663D">
        <w:rPr>
          <w:rFonts w:asciiTheme="minorHAnsi" w:hAnsiTheme="minorHAnsi" w:cstheme="minorHAnsi"/>
        </w:rPr>
        <w:t xml:space="preserve"> (Catherine Wong, reporter with the South China Morning Post in Beijing, “China’s rising challenge to US raises risk of South China Sea conflict, Philippines warns”, South China Morning Post, 2/19/18, </w:t>
      </w:r>
      <w:hyperlink r:id="rId81" w:history="1">
        <w:r w:rsidRPr="001E663D">
          <w:rPr>
            <w:rStyle w:val="Hyperlink"/>
            <w:rFonts w:asciiTheme="minorHAnsi" w:hAnsiTheme="minorHAnsi" w:cstheme="minorHAnsi"/>
          </w:rPr>
          <w:t>https://www.scmp.com/news/china/diplomacy-defence/article/2133864/chinas-rising-challenge-us-raises-risk-south-china-sea</w:t>
        </w:r>
      </w:hyperlink>
      <w:r w:rsidRPr="001E663D">
        <w:rPr>
          <w:rFonts w:asciiTheme="minorHAnsi" w:hAnsiTheme="minorHAnsi" w:cstheme="minorHAnsi"/>
        </w:rPr>
        <w:t>)q</w:t>
      </w:r>
    </w:p>
    <w:p w14:paraId="55EE3A32" w14:textId="77777777" w:rsidR="00BA3737" w:rsidRPr="001E663D" w:rsidRDefault="00BA3737" w:rsidP="00BA3737">
      <w:pPr>
        <w:rPr>
          <w:rFonts w:asciiTheme="minorHAnsi" w:hAnsiTheme="minorHAnsi" w:cstheme="minorHAnsi"/>
          <w:sz w:val="16"/>
        </w:rPr>
      </w:pPr>
      <w:r w:rsidRPr="001E663D">
        <w:rPr>
          <w:rStyle w:val="StyleUnderline"/>
          <w:rFonts w:asciiTheme="minorHAnsi" w:hAnsiTheme="minorHAnsi" w:cstheme="minorHAnsi"/>
        </w:rPr>
        <w:t>The risk of “miscalculation” and armed conflict in the South China Sea is rising as China starts to challenge US dominance in the disputed waters</w:t>
      </w:r>
      <w:r w:rsidRPr="001E663D">
        <w:rPr>
          <w:rFonts w:asciiTheme="minorHAnsi" w:hAnsiTheme="minorHAnsi" w:cstheme="minorHAnsi"/>
          <w:sz w:val="16"/>
        </w:rPr>
        <w:t>, according to the Philippines’ envoy to Beijing.</w:t>
      </w:r>
    </w:p>
    <w:p w14:paraId="2F3B7BB0" w14:textId="77777777" w:rsidR="00BA3737" w:rsidRPr="001E663D" w:rsidRDefault="00BA3737" w:rsidP="00BA3737">
      <w:pPr>
        <w:rPr>
          <w:rFonts w:asciiTheme="minorHAnsi" w:hAnsiTheme="minorHAnsi" w:cstheme="minorHAnsi"/>
          <w:sz w:val="16"/>
          <w:szCs w:val="16"/>
        </w:rPr>
      </w:pPr>
      <w:r w:rsidRPr="001E663D">
        <w:rPr>
          <w:rFonts w:asciiTheme="minorHAnsi" w:hAnsiTheme="minorHAnsi" w:cstheme="minorHAnsi"/>
          <w:sz w:val="16"/>
          <w:szCs w:val="16"/>
        </w:rPr>
        <w:t xml:space="preserve">The assessment comes as Beijing appears to have expanded its communications links and other facilities on artificial islands in the area. </w:t>
      </w:r>
    </w:p>
    <w:p w14:paraId="1804DB84" w14:textId="77777777" w:rsidR="00BA3737" w:rsidRPr="001E663D" w:rsidRDefault="00BA3737" w:rsidP="00BA3737">
      <w:pPr>
        <w:rPr>
          <w:rFonts w:asciiTheme="minorHAnsi" w:hAnsiTheme="minorHAnsi" w:cstheme="minorHAnsi"/>
          <w:sz w:val="16"/>
          <w:szCs w:val="16"/>
        </w:rPr>
      </w:pPr>
      <w:r w:rsidRPr="001E663D">
        <w:rPr>
          <w:rFonts w:asciiTheme="minorHAnsi" w:hAnsiTheme="minorHAnsi" w:cstheme="minorHAnsi"/>
          <w:sz w:val="16"/>
          <w:szCs w:val="16"/>
        </w:rPr>
        <w:t>At a forum in Manila on Monday, ambassador Chito Sta. Romana said the balance of power in the region was shifting as the two global powers vied for control of the waters.</w:t>
      </w:r>
    </w:p>
    <w:p w14:paraId="0D6622DC" w14:textId="77777777" w:rsidR="00BA3737" w:rsidRPr="001E663D" w:rsidRDefault="00BA3737" w:rsidP="00BA3737">
      <w:pPr>
        <w:rPr>
          <w:rFonts w:asciiTheme="minorHAnsi" w:hAnsiTheme="minorHAnsi" w:cstheme="minorHAnsi"/>
          <w:sz w:val="16"/>
          <w:szCs w:val="16"/>
        </w:rPr>
      </w:pPr>
      <w:r w:rsidRPr="001E663D">
        <w:rPr>
          <w:rFonts w:asciiTheme="minorHAnsi" w:hAnsiTheme="minorHAnsi" w:cstheme="minorHAnsi"/>
          <w:sz w:val="16"/>
          <w:szCs w:val="16"/>
        </w:rPr>
        <w:t>He added that the Philippines should not become entangled in the tense maritime rivalry.</w:t>
      </w:r>
    </w:p>
    <w:p w14:paraId="2254057A" w14:textId="77777777" w:rsidR="00BA3737" w:rsidRPr="001E663D" w:rsidRDefault="00BA3737" w:rsidP="00BA3737">
      <w:pPr>
        <w:rPr>
          <w:rFonts w:asciiTheme="minorHAnsi" w:hAnsiTheme="minorHAnsi" w:cstheme="minorHAnsi"/>
          <w:sz w:val="16"/>
        </w:rPr>
      </w:pPr>
      <w:r w:rsidRPr="001E663D">
        <w:rPr>
          <w:rFonts w:asciiTheme="minorHAnsi" w:hAnsiTheme="minorHAnsi" w:cstheme="minorHAnsi"/>
          <w:sz w:val="16"/>
        </w:rPr>
        <w:t xml:space="preserve">“Whereas before the </w:t>
      </w:r>
      <w:r w:rsidRPr="001E663D">
        <w:rPr>
          <w:rStyle w:val="StyleUnderline"/>
          <w:rFonts w:asciiTheme="minorHAnsi" w:hAnsiTheme="minorHAnsi" w:cstheme="minorHAnsi"/>
        </w:rPr>
        <w:t>South China Sea was dominated by the US 7th Fleet, now the Chinese navy is starting to challenge the dominance</w:t>
      </w:r>
      <w:r w:rsidRPr="001E663D">
        <w:rPr>
          <w:rFonts w:asciiTheme="minorHAnsi" w:hAnsiTheme="minorHAnsi" w:cstheme="minorHAnsi"/>
          <w:sz w:val="16"/>
        </w:rPr>
        <w:t>,” Sta. Romana said. “I think we will see a shift in the balance of power.”</w:t>
      </w:r>
    </w:p>
    <w:p w14:paraId="0C62CB9A" w14:textId="77777777" w:rsidR="00BA3737" w:rsidRPr="001E663D" w:rsidRDefault="00BA3737" w:rsidP="00BA3737">
      <w:pPr>
        <w:rPr>
          <w:rFonts w:asciiTheme="minorHAnsi" w:hAnsiTheme="minorHAnsi" w:cstheme="minorHAnsi"/>
          <w:sz w:val="16"/>
          <w:szCs w:val="16"/>
        </w:rPr>
      </w:pPr>
      <w:r w:rsidRPr="001E663D">
        <w:rPr>
          <w:rFonts w:asciiTheme="minorHAnsi" w:hAnsiTheme="minorHAnsi" w:cstheme="minorHAnsi"/>
          <w:sz w:val="16"/>
          <w:szCs w:val="16"/>
        </w:rPr>
        <w:t>But he also said the South China Sea had not become “a Chinese lake”.</w:t>
      </w:r>
    </w:p>
    <w:p w14:paraId="452981DA" w14:textId="77777777" w:rsidR="00BA3737" w:rsidRPr="001E663D" w:rsidRDefault="00BA3737" w:rsidP="00BA3737">
      <w:pPr>
        <w:rPr>
          <w:rFonts w:asciiTheme="minorHAnsi" w:hAnsiTheme="minorHAnsi" w:cstheme="minorHAnsi"/>
          <w:sz w:val="16"/>
          <w:szCs w:val="16"/>
        </w:rPr>
      </w:pPr>
      <w:r w:rsidRPr="001E663D">
        <w:rPr>
          <w:rFonts w:asciiTheme="minorHAnsi" w:hAnsiTheme="minorHAnsi" w:cstheme="minorHAnsi"/>
          <w:sz w:val="16"/>
          <w:szCs w:val="16"/>
        </w:rPr>
        <w:t>“Look at the US aircraft carrier, it’s still going through the South China Sea,” he added, referring to the USS Carl Vinson, which has patrolled the disputed waters and is on a visit to the Philippines.</w:t>
      </w:r>
    </w:p>
    <w:p w14:paraId="646756CB" w14:textId="77777777" w:rsidR="00BA3737" w:rsidRPr="001E663D" w:rsidRDefault="00BA3737" w:rsidP="00BA3737">
      <w:pPr>
        <w:rPr>
          <w:rFonts w:asciiTheme="minorHAnsi" w:hAnsiTheme="minorHAnsi" w:cstheme="minorHAnsi"/>
          <w:sz w:val="16"/>
          <w:szCs w:val="16"/>
        </w:rPr>
      </w:pPr>
      <w:r w:rsidRPr="001E663D">
        <w:rPr>
          <w:rFonts w:asciiTheme="minorHAnsi" w:hAnsiTheme="minorHAnsi" w:cstheme="minorHAnsi"/>
          <w:sz w:val="16"/>
          <w:szCs w:val="16"/>
        </w:rPr>
        <w:t>He compared the two powers to elephants fighting and trampling on the grass, saying: “What we don’t want is for us to be the grass.”</w:t>
      </w:r>
    </w:p>
    <w:p w14:paraId="6B799857" w14:textId="77777777" w:rsidR="00BA3737" w:rsidRPr="001E663D" w:rsidRDefault="00BA3737" w:rsidP="00BA3737">
      <w:pPr>
        <w:rPr>
          <w:rFonts w:asciiTheme="minorHAnsi" w:hAnsiTheme="minorHAnsi" w:cstheme="minorHAnsi"/>
          <w:sz w:val="16"/>
          <w:szCs w:val="16"/>
        </w:rPr>
      </w:pPr>
      <w:r w:rsidRPr="001E663D">
        <w:rPr>
          <w:rFonts w:asciiTheme="minorHAnsi" w:hAnsiTheme="minorHAnsi" w:cstheme="minorHAnsi"/>
          <w:sz w:val="16"/>
          <w:szCs w:val="16"/>
        </w:rPr>
        <w:t>The Carl Vinson, with a fleet of about 40 fighter jets and roughly 5,000 American sailors, arrived in Manila this week in a display of American presence in the Philippines.</w:t>
      </w:r>
    </w:p>
    <w:p w14:paraId="32D61F58" w14:textId="77777777" w:rsidR="00BA3737" w:rsidRPr="001E663D" w:rsidRDefault="00BA3737" w:rsidP="00BA3737">
      <w:pPr>
        <w:rPr>
          <w:rFonts w:asciiTheme="minorHAnsi" w:hAnsiTheme="minorHAnsi" w:cstheme="minorHAnsi"/>
          <w:sz w:val="16"/>
          <w:szCs w:val="16"/>
        </w:rPr>
      </w:pPr>
      <w:r w:rsidRPr="001E663D">
        <w:rPr>
          <w:rFonts w:asciiTheme="minorHAnsi" w:hAnsiTheme="minorHAnsi" w:cstheme="minorHAnsi"/>
          <w:sz w:val="16"/>
          <w:szCs w:val="16"/>
        </w:rPr>
        <w:t>The United States is also poised to send an aircraft carrier to Vietnam in March, the first time in more than four decades.</w:t>
      </w:r>
    </w:p>
    <w:p w14:paraId="5B7D2F6F" w14:textId="77777777" w:rsidR="00BA3737" w:rsidRPr="001E663D" w:rsidRDefault="00BA3737" w:rsidP="00BA3737">
      <w:pPr>
        <w:rPr>
          <w:rFonts w:asciiTheme="minorHAnsi" w:hAnsiTheme="minorHAnsi" w:cstheme="minorHAnsi"/>
          <w:sz w:val="16"/>
          <w:szCs w:val="16"/>
        </w:rPr>
      </w:pPr>
      <w:r w:rsidRPr="001E663D">
        <w:rPr>
          <w:rFonts w:asciiTheme="minorHAnsi" w:hAnsiTheme="minorHAnsi" w:cstheme="minorHAnsi"/>
          <w:sz w:val="16"/>
          <w:szCs w:val="16"/>
        </w:rPr>
        <w:t>But the presence of the warship would not change China’s established advantage in the region, according to Xu Liping, a researcher on Asian-Pacific studies at the Chinese Academy of Social Sciences.</w:t>
      </w:r>
    </w:p>
    <w:p w14:paraId="6C91A590" w14:textId="77777777" w:rsidR="00BA3737" w:rsidRPr="001E663D" w:rsidRDefault="00BA3737" w:rsidP="00BA3737">
      <w:pPr>
        <w:rPr>
          <w:rStyle w:val="StyleUnderline"/>
          <w:rFonts w:asciiTheme="minorHAnsi" w:hAnsiTheme="minorHAnsi" w:cstheme="minorHAnsi"/>
        </w:rPr>
      </w:pPr>
      <w:r w:rsidRPr="001E663D">
        <w:rPr>
          <w:rStyle w:val="StyleUnderline"/>
          <w:rFonts w:asciiTheme="minorHAnsi" w:hAnsiTheme="minorHAnsi" w:cstheme="minorHAnsi"/>
        </w:rPr>
        <w:t>“The aircraft carriers’ visits are only symbolic – to show that America still has a military presence in the region and that it is still a hegemon,” Xu said.</w:t>
      </w:r>
    </w:p>
    <w:p w14:paraId="2A898943" w14:textId="77777777" w:rsidR="00BA3737" w:rsidRPr="001E663D" w:rsidRDefault="00BA3737" w:rsidP="00BA3737">
      <w:pPr>
        <w:rPr>
          <w:rStyle w:val="StyleUnderline"/>
          <w:rFonts w:asciiTheme="minorHAnsi" w:hAnsiTheme="minorHAnsi" w:cstheme="minorHAnsi"/>
        </w:rPr>
      </w:pPr>
      <w:r w:rsidRPr="001E663D">
        <w:rPr>
          <w:rStyle w:val="StyleUnderline"/>
          <w:rFonts w:asciiTheme="minorHAnsi" w:hAnsiTheme="minorHAnsi" w:cstheme="minorHAnsi"/>
        </w:rPr>
        <w:t>“But with the military construction programme on the three major islands in the South China Sea, China has built an effective network of intelligence gathering and defence abilities.”</w:t>
      </w:r>
    </w:p>
    <w:p w14:paraId="7963A43B" w14:textId="77777777" w:rsidR="00BA3737" w:rsidRPr="001E663D" w:rsidRDefault="00BA3737" w:rsidP="00BA3737">
      <w:pPr>
        <w:rPr>
          <w:rFonts w:asciiTheme="minorHAnsi" w:hAnsiTheme="minorHAnsi" w:cstheme="minorHAnsi"/>
          <w:sz w:val="16"/>
        </w:rPr>
      </w:pPr>
      <w:r w:rsidRPr="001E663D">
        <w:rPr>
          <w:rFonts w:asciiTheme="minorHAnsi" w:hAnsiTheme="minorHAnsi" w:cstheme="minorHAnsi"/>
          <w:sz w:val="16"/>
        </w:rPr>
        <w:t xml:space="preserve">In a US congressional hearing last week, Admiral Harry Harris, head of the US Pacific Command, said </w:t>
      </w:r>
      <w:r w:rsidRPr="001E663D">
        <w:rPr>
          <w:rStyle w:val="StyleUnderline"/>
          <w:rFonts w:asciiTheme="minorHAnsi" w:hAnsiTheme="minorHAnsi" w:cstheme="minorHAnsi"/>
        </w:rPr>
        <w:t>Beijing had unilaterally built seven new military bases in the South China Sea</w:t>
      </w:r>
      <w:r w:rsidRPr="001E663D">
        <w:rPr>
          <w:rFonts w:asciiTheme="minorHAnsi" w:hAnsiTheme="minorHAnsi" w:cstheme="minorHAnsi"/>
          <w:sz w:val="16"/>
        </w:rPr>
        <w:t>, with new facilities including “aircraft hangers, barracks facilities, radar facilities, weapon emplacements [and] 10,000-foot runways”.</w:t>
      </w:r>
    </w:p>
    <w:p w14:paraId="7EA063EA" w14:textId="77777777" w:rsidR="00BA3737" w:rsidRPr="001E663D" w:rsidRDefault="00BA3737" w:rsidP="00BA3737">
      <w:pPr>
        <w:rPr>
          <w:rFonts w:asciiTheme="minorHAnsi" w:hAnsiTheme="minorHAnsi" w:cstheme="minorHAnsi"/>
          <w:sz w:val="16"/>
          <w:szCs w:val="16"/>
        </w:rPr>
      </w:pPr>
      <w:r w:rsidRPr="001E663D">
        <w:rPr>
          <w:rFonts w:asciiTheme="minorHAnsi" w:hAnsiTheme="minorHAnsi" w:cstheme="minorHAnsi"/>
          <w:sz w:val="16"/>
          <w:szCs w:val="16"/>
        </w:rPr>
        <w:t>US think tank CSIS Asia Maritime Transparency Initiative also said last week that the northeastern corner of Fiery Cross Reef, known as Yongshu Reef in China, had been equipped with a communications or sensor array bigger than those found on other artificial islands in the Spratlys chain. It said the facility could potentially serve as a signals intelligence or communications hub for Chinese forces in the area.</w:t>
      </w:r>
    </w:p>
    <w:p w14:paraId="6A260B34" w14:textId="77777777" w:rsidR="00BA3737" w:rsidRPr="001E663D" w:rsidRDefault="00BA3737" w:rsidP="00BA3737">
      <w:pPr>
        <w:rPr>
          <w:rFonts w:asciiTheme="minorHAnsi" w:hAnsiTheme="minorHAnsi" w:cstheme="minorHAnsi"/>
          <w:sz w:val="16"/>
        </w:rPr>
      </w:pPr>
      <w:r w:rsidRPr="001E663D">
        <w:rPr>
          <w:rFonts w:asciiTheme="minorHAnsi" w:hAnsiTheme="minorHAnsi" w:cstheme="minorHAnsi"/>
          <w:sz w:val="16"/>
        </w:rPr>
        <w:t xml:space="preserve">Aaron Rabena, programme convenor at the Manila-based Asia-Pacific Pathways to Progress Foundation, described </w:t>
      </w:r>
      <w:r w:rsidRPr="001E663D">
        <w:rPr>
          <w:rStyle w:val="StyleUnderline"/>
          <w:rFonts w:asciiTheme="minorHAnsi" w:hAnsiTheme="minorHAnsi" w:cstheme="minorHAnsi"/>
        </w:rPr>
        <w:t>China’s reclamation activities in the South China Sea as a “real game-changer” that challenged the US’ prior dominance in the region</w:t>
      </w:r>
      <w:r w:rsidRPr="001E663D">
        <w:rPr>
          <w:rFonts w:asciiTheme="minorHAnsi" w:hAnsiTheme="minorHAnsi" w:cstheme="minorHAnsi"/>
          <w:sz w:val="16"/>
        </w:rPr>
        <w:t>.</w:t>
      </w:r>
    </w:p>
    <w:p w14:paraId="5088CC31" w14:textId="77777777" w:rsidR="00BA3737" w:rsidRPr="001E663D" w:rsidRDefault="00BA3737" w:rsidP="00BA3737">
      <w:pPr>
        <w:rPr>
          <w:rStyle w:val="StyleUnderline"/>
          <w:rFonts w:asciiTheme="minorHAnsi" w:hAnsiTheme="minorHAnsi" w:cstheme="minorHAnsi"/>
        </w:rPr>
      </w:pPr>
      <w:r w:rsidRPr="001E663D">
        <w:rPr>
          <w:rStyle w:val="StyleUnderline"/>
          <w:rFonts w:asciiTheme="minorHAnsi" w:hAnsiTheme="minorHAnsi" w:cstheme="minorHAnsi"/>
        </w:rPr>
        <w:t>“Strategic advantage and balance of power draws from both geography and capability – China now has both in the South China Sea,” he said.</w:t>
      </w:r>
    </w:p>
    <w:p w14:paraId="2B0E48C5" w14:textId="77777777" w:rsidR="00BA3737" w:rsidRPr="001E663D" w:rsidRDefault="00BA3737" w:rsidP="00BA3737">
      <w:pPr>
        <w:rPr>
          <w:rFonts w:asciiTheme="minorHAnsi" w:hAnsiTheme="minorHAnsi" w:cstheme="minorHAnsi"/>
          <w:sz w:val="16"/>
          <w:szCs w:val="16"/>
        </w:rPr>
      </w:pPr>
      <w:r w:rsidRPr="001E663D">
        <w:rPr>
          <w:rFonts w:asciiTheme="minorHAnsi" w:hAnsiTheme="minorHAnsi" w:cstheme="minorHAnsi"/>
          <w:sz w:val="16"/>
          <w:szCs w:val="16"/>
        </w:rPr>
        <w:t>And, as a defence treaty ally of the US and a smaller regional player, Manila could be caught in the crossfire.</w:t>
      </w:r>
    </w:p>
    <w:p w14:paraId="5E0A86A8" w14:textId="77777777" w:rsidR="00BA3737" w:rsidRPr="001E663D" w:rsidRDefault="00BA3737" w:rsidP="00BA3737">
      <w:pPr>
        <w:rPr>
          <w:rFonts w:asciiTheme="minorHAnsi" w:hAnsiTheme="minorHAnsi" w:cstheme="minorHAnsi"/>
          <w:sz w:val="16"/>
        </w:rPr>
      </w:pPr>
      <w:r w:rsidRPr="001E663D">
        <w:rPr>
          <w:rStyle w:val="StyleUnderline"/>
          <w:rFonts w:asciiTheme="minorHAnsi" w:hAnsiTheme="minorHAnsi" w:cstheme="minorHAnsi"/>
        </w:rPr>
        <w:t>“An armed conflict in the South China Sea could mean a full-blown great power war between Beijing and Washington,”</w:t>
      </w:r>
      <w:r w:rsidRPr="001E663D">
        <w:rPr>
          <w:rFonts w:asciiTheme="minorHAnsi" w:hAnsiTheme="minorHAnsi" w:cstheme="minorHAnsi"/>
          <w:sz w:val="16"/>
        </w:rPr>
        <w:t xml:space="preserve"> Rabena said. “The Philippines might get entangled and be drawn into a conflict.”</w:t>
      </w:r>
    </w:p>
    <w:p w14:paraId="31E882A0" w14:textId="77777777" w:rsidR="00BA3737" w:rsidRPr="001E663D" w:rsidRDefault="00BA3737" w:rsidP="00BA3737">
      <w:pPr>
        <w:pStyle w:val="Heading3"/>
        <w:rPr>
          <w:rFonts w:asciiTheme="minorHAnsi" w:hAnsiTheme="minorHAnsi" w:cstheme="minorHAnsi"/>
        </w:rPr>
      </w:pPr>
      <w:r w:rsidRPr="001E663D">
        <w:rPr>
          <w:rFonts w:asciiTheme="minorHAnsi" w:hAnsiTheme="minorHAnsi" w:cstheme="minorHAnsi"/>
        </w:rPr>
        <w:t>2nc – uq</w:t>
      </w:r>
    </w:p>
    <w:p w14:paraId="3FE7FE9B" w14:textId="77777777" w:rsidR="00BA3737" w:rsidRPr="001E663D" w:rsidRDefault="00BA3737" w:rsidP="00BA3737">
      <w:pPr>
        <w:pStyle w:val="Heading4"/>
        <w:rPr>
          <w:rFonts w:asciiTheme="minorHAnsi" w:hAnsiTheme="minorHAnsi" w:cstheme="minorHAnsi"/>
        </w:rPr>
      </w:pPr>
      <w:r w:rsidRPr="001E663D">
        <w:rPr>
          <w:rFonts w:asciiTheme="minorHAnsi" w:hAnsiTheme="minorHAnsi" w:cstheme="minorHAnsi"/>
        </w:rPr>
        <w:t>SQ SCS is resisting the current Chinese militarization but is deteriorating</w:t>
      </w:r>
    </w:p>
    <w:p w14:paraId="421F48EA" w14:textId="77777777" w:rsidR="00BA3737" w:rsidRPr="001E663D" w:rsidRDefault="00BA3737" w:rsidP="00BA3737">
      <w:pPr>
        <w:rPr>
          <w:rFonts w:asciiTheme="minorHAnsi" w:hAnsiTheme="minorHAnsi" w:cstheme="minorHAnsi"/>
        </w:rPr>
      </w:pPr>
      <w:r w:rsidRPr="001E663D">
        <w:rPr>
          <w:rFonts w:asciiTheme="minorHAnsi" w:hAnsiTheme="minorHAnsi" w:cstheme="minorHAnsi"/>
          <w:b/>
          <w:bCs/>
        </w:rPr>
        <w:t>Romaniuk and Burgers 3/20</w:t>
      </w:r>
      <w:r w:rsidRPr="001E663D">
        <w:rPr>
          <w:rFonts w:asciiTheme="minorHAnsi" w:hAnsiTheme="minorHAnsi" w:cstheme="minorHAnsi"/>
        </w:rPr>
        <w:t>/19 (Scott N. Romaniuk, Postdoctoral Research Fellow in Security Studies at the China Institute, University of Alberta, Tobias Burgers, doctoral candidate at the Otto-Suhr-Institute (Free University of Berlin) where he researches the rise and use of cyber and robotic systems in security relations, and the future of military conflict, “China’s Next Phase of Militarization in the South China Sea”, The Diplomat, https://thediplomat.com/2019/03/chinas-next-phase-of-militarization-in-the-south-china-sea/)</w:t>
      </w:r>
    </w:p>
    <w:p w14:paraId="453D1339" w14:textId="77777777" w:rsidR="00BA3737" w:rsidRPr="001E663D" w:rsidRDefault="00BA3737" w:rsidP="00BA3737">
      <w:pPr>
        <w:rPr>
          <w:rFonts w:asciiTheme="minorHAnsi" w:hAnsiTheme="minorHAnsi" w:cstheme="minorHAnsi"/>
          <w:sz w:val="16"/>
          <w:szCs w:val="16"/>
        </w:rPr>
      </w:pPr>
      <w:r w:rsidRPr="001E663D">
        <w:rPr>
          <w:rFonts w:asciiTheme="minorHAnsi" w:hAnsiTheme="minorHAnsi" w:cstheme="minorHAnsi"/>
          <w:sz w:val="16"/>
          <w:szCs w:val="16"/>
        </w:rPr>
        <w:t>China’s astonishing expansion into the South China Sea’s 1.35 million square miles and its subsequent militarization of the region over the past several years has cultivated a complex security environment. The initial phase of that growing complexity was predicated on geopolitical interest and expansion, notably during U.S. President Barack Obama’s second term in office.</w:t>
      </w:r>
    </w:p>
    <w:p w14:paraId="53173FDB" w14:textId="77777777" w:rsidR="00BA3737" w:rsidRPr="001E663D" w:rsidRDefault="00BA3737" w:rsidP="00BA3737">
      <w:pPr>
        <w:rPr>
          <w:rStyle w:val="StyleUnderline"/>
          <w:rFonts w:asciiTheme="minorHAnsi" w:hAnsiTheme="minorHAnsi" w:cstheme="minorHAnsi"/>
        </w:rPr>
      </w:pPr>
      <w:r w:rsidRPr="001E663D">
        <w:rPr>
          <w:rFonts w:asciiTheme="minorHAnsi" w:hAnsiTheme="minorHAnsi" w:cstheme="minorHAnsi"/>
          <w:sz w:val="16"/>
        </w:rPr>
        <w:t xml:space="preserve">Although it has been argued that regional tensions may remain stable because China has ceased its land acquisition endeavors to the south, the complex regional security environment may enter into a new phase of heightened tension and complexity during 2019. </w:t>
      </w:r>
      <w:r w:rsidRPr="001E663D">
        <w:rPr>
          <w:rStyle w:val="StyleUnderline"/>
          <w:rFonts w:asciiTheme="minorHAnsi" w:hAnsiTheme="minorHAnsi" w:cstheme="minorHAnsi"/>
        </w:rPr>
        <w:t xml:space="preserve">This </w:t>
      </w:r>
      <w:r w:rsidRPr="00144912">
        <w:rPr>
          <w:rStyle w:val="StyleUnderline"/>
          <w:rFonts w:asciiTheme="minorHAnsi" w:hAnsiTheme="minorHAnsi" w:cstheme="minorHAnsi"/>
          <w:highlight w:val="cyan"/>
        </w:rPr>
        <w:t xml:space="preserve">next phase could emerge as a result of China’s dedicated push to consolidate its gains in the </w:t>
      </w:r>
      <w:r w:rsidRPr="00144912">
        <w:rPr>
          <w:rStyle w:val="StyleUnderline"/>
          <w:rFonts w:asciiTheme="minorHAnsi" w:hAnsiTheme="minorHAnsi" w:cstheme="minorHAnsi"/>
        </w:rPr>
        <w:t xml:space="preserve">South China Sea </w:t>
      </w:r>
      <w:r w:rsidRPr="00144912">
        <w:rPr>
          <w:rStyle w:val="StyleUnderline"/>
          <w:rFonts w:asciiTheme="minorHAnsi" w:hAnsiTheme="minorHAnsi" w:cstheme="minorHAnsi"/>
          <w:highlight w:val="cyan"/>
        </w:rPr>
        <w:t>(SCS) through the use of military</w:t>
      </w:r>
      <w:r w:rsidRPr="001E663D">
        <w:rPr>
          <w:rStyle w:val="StyleUnderline"/>
          <w:rFonts w:asciiTheme="minorHAnsi" w:hAnsiTheme="minorHAnsi" w:cstheme="minorHAnsi"/>
        </w:rPr>
        <w:t xml:space="preserve"> and political </w:t>
      </w:r>
      <w:r w:rsidRPr="00144912">
        <w:rPr>
          <w:rStyle w:val="StyleUnderline"/>
          <w:rFonts w:asciiTheme="minorHAnsi" w:hAnsiTheme="minorHAnsi" w:cstheme="minorHAnsi"/>
          <w:highlight w:val="cyan"/>
        </w:rPr>
        <w:t>powers</w:t>
      </w:r>
      <w:r w:rsidRPr="001E663D">
        <w:rPr>
          <w:rStyle w:val="StyleUnderline"/>
          <w:rFonts w:asciiTheme="minorHAnsi" w:hAnsiTheme="minorHAnsi" w:cstheme="minorHAnsi"/>
        </w:rPr>
        <w:t xml:space="preserve"> in tandem with sharp threats as a result of military patrols and a quantum leap in the deployment of surveillance aircraft, guided-missile destroyers, and a bank of military equipment.</w:t>
      </w:r>
    </w:p>
    <w:p w14:paraId="3DF99FB5" w14:textId="77777777" w:rsidR="00BA3737" w:rsidRPr="001E663D" w:rsidRDefault="00BA3737" w:rsidP="00BA3737">
      <w:pPr>
        <w:rPr>
          <w:rFonts w:asciiTheme="minorHAnsi" w:hAnsiTheme="minorHAnsi" w:cstheme="minorHAnsi"/>
          <w:sz w:val="16"/>
          <w:szCs w:val="16"/>
        </w:rPr>
      </w:pPr>
      <w:r w:rsidRPr="001E663D">
        <w:rPr>
          <w:rFonts w:asciiTheme="minorHAnsi" w:hAnsiTheme="minorHAnsi" w:cstheme="minorHAnsi"/>
          <w:sz w:val="16"/>
          <w:szCs w:val="16"/>
        </w:rPr>
        <w:t>Despite a momentary lull in adding to its treasure trove of SCS features, China’s behavior in the SCS exemplifies the aim of achieving regional dominance. However, Beijing has yet to achieve the level of control it seeks over the strategically vital waterway. In a region where five other parties – Vietnam, the Philippines, Indonesia, Malaysia, and Taiwan – have made territorial claims, China’s position remains under pressure and its territorial assets under continued threat.</w:t>
      </w:r>
    </w:p>
    <w:p w14:paraId="2C70B2DB" w14:textId="77777777" w:rsidR="00BA3737" w:rsidRPr="001E663D" w:rsidRDefault="00BA3737" w:rsidP="00BA3737">
      <w:pPr>
        <w:rPr>
          <w:rFonts w:asciiTheme="minorHAnsi" w:hAnsiTheme="minorHAnsi" w:cstheme="minorHAnsi"/>
          <w:sz w:val="16"/>
          <w:szCs w:val="16"/>
        </w:rPr>
      </w:pPr>
      <w:r w:rsidRPr="001E663D">
        <w:rPr>
          <w:rFonts w:asciiTheme="minorHAnsi" w:hAnsiTheme="minorHAnsi" w:cstheme="minorHAnsi"/>
          <w:sz w:val="16"/>
          <w:szCs w:val="16"/>
        </w:rPr>
        <w:t>Indeed, Beijing’s outcry over what it sees as provocative U.S. incursions, which China has treated as naked military aggression, serves as a strong indication that China’s assets in the SCS and the country’s interests in the region remain vulnerable. So long as external threats persist, acquisition and buildup can be expected to move forward.</w:t>
      </w:r>
    </w:p>
    <w:p w14:paraId="7A8A35B3" w14:textId="77777777" w:rsidR="00BA3737" w:rsidRPr="001E663D" w:rsidRDefault="00BA3737" w:rsidP="00BA3737">
      <w:pPr>
        <w:rPr>
          <w:rFonts w:asciiTheme="minorHAnsi" w:hAnsiTheme="minorHAnsi" w:cstheme="minorHAnsi"/>
          <w:sz w:val="16"/>
        </w:rPr>
      </w:pPr>
      <w:r w:rsidRPr="001E663D">
        <w:rPr>
          <w:rFonts w:asciiTheme="minorHAnsi" w:hAnsiTheme="minorHAnsi" w:cstheme="minorHAnsi"/>
          <w:sz w:val="16"/>
        </w:rPr>
        <w:t xml:space="preserve">With China’s initial island-building campaign nearly 10 years old, the next phase of China’s SCS expansion is the consolidation and military fortification of its territorial assets – garrisoning the many tiny islets once deemed uninhabitable, including the strategic Scarborough Shoal (Huangyan Dao), lying just 140 miles west of the large Philippine island of Luzon and currently under development. The establishment of military bases has culminated in the creation of China’s “strategic triangle.” </w:t>
      </w:r>
      <w:r w:rsidRPr="001E663D">
        <w:rPr>
          <w:rStyle w:val="StyleUnderline"/>
          <w:rFonts w:asciiTheme="minorHAnsi" w:hAnsiTheme="minorHAnsi" w:cstheme="minorHAnsi"/>
        </w:rPr>
        <w:t>Even with the construction of aircraft bases, detection systems, and weapon delivery systems, the impact of China’s methodical efforts in the SCS have failed to yield considerable change in the status quo of power relations.</w:t>
      </w:r>
    </w:p>
    <w:p w14:paraId="233B126F" w14:textId="77777777" w:rsidR="00BA3737" w:rsidRPr="001E663D" w:rsidRDefault="00BA3737" w:rsidP="00BA3737">
      <w:pPr>
        <w:rPr>
          <w:rFonts w:asciiTheme="minorHAnsi" w:hAnsiTheme="minorHAnsi" w:cstheme="minorHAnsi"/>
          <w:sz w:val="16"/>
          <w:szCs w:val="16"/>
        </w:rPr>
      </w:pPr>
      <w:r w:rsidRPr="001E663D">
        <w:rPr>
          <w:rFonts w:asciiTheme="minorHAnsi" w:hAnsiTheme="minorHAnsi" w:cstheme="minorHAnsi"/>
          <w:sz w:val="16"/>
          <w:szCs w:val="16"/>
        </w:rPr>
        <w:t>Over the past several years, China has expanded existing reefs and atolls by thousands of acres, but its military presence and preparedness still fall short of a level adequate for claiming control over the entire SCS. The process is likely to be a much longer one than expected. Islet acquisition and development has not mitigated existing territorial claims by other states sharing the sea, nor are those claims – supported by distant partners and allies – likely to disappear in the near or distant future.</w:t>
      </w:r>
    </w:p>
    <w:p w14:paraId="2C3EF049" w14:textId="77777777" w:rsidR="00BA3737" w:rsidRPr="001E663D" w:rsidRDefault="00BA3737" w:rsidP="00BA3737">
      <w:pPr>
        <w:rPr>
          <w:rFonts w:asciiTheme="minorHAnsi" w:hAnsiTheme="minorHAnsi" w:cstheme="minorHAnsi"/>
          <w:sz w:val="16"/>
          <w:szCs w:val="16"/>
        </w:rPr>
      </w:pPr>
      <w:r w:rsidRPr="001E663D">
        <w:rPr>
          <w:rFonts w:asciiTheme="minorHAnsi" w:hAnsiTheme="minorHAnsi" w:cstheme="minorHAnsi"/>
          <w:sz w:val="16"/>
          <w:szCs w:val="16"/>
        </w:rPr>
        <w:t>A combination of three factors exponentially raises the potential for further militarization in the SCS: China’s past expansion and continuing consolidation, which clash with persistent claims by states situated adjacent to the SCS; Washington’s declaration that the freedom of navigation (FON) principle of customary international law should be preserved; and Beijing’s departure from past promises not to further develop its SCS assets.</w:t>
      </w:r>
    </w:p>
    <w:p w14:paraId="0594F0B2" w14:textId="77777777" w:rsidR="00BA3737" w:rsidRPr="001E663D" w:rsidRDefault="00BA3737" w:rsidP="00BA3737">
      <w:pPr>
        <w:rPr>
          <w:rFonts w:asciiTheme="minorHAnsi" w:hAnsiTheme="minorHAnsi" w:cstheme="minorHAnsi"/>
          <w:sz w:val="16"/>
          <w:szCs w:val="16"/>
        </w:rPr>
      </w:pPr>
      <w:r w:rsidRPr="001E663D">
        <w:rPr>
          <w:rFonts w:asciiTheme="minorHAnsi" w:hAnsiTheme="minorHAnsi" w:cstheme="minorHAnsi"/>
          <w:sz w:val="16"/>
          <w:szCs w:val="16"/>
        </w:rPr>
        <w:t>Civilian and rescue operations have been the main justification for the ongoing construction of military installations and the placement of weapons and weapon systems, including sophisticated combat aircraft, surface-to-air missiles (SAMs), anti-ship (ballistic) missiles, and jamming technology, in spite of President Xi Jinping’s guarantee that China’s territorial assets would not be militarized. Beijing has indicated that future United Nation’s (UN) peacekeeping missions involving the People’s Liberation Army (PLA) would necessitate additional bases. These steps are key to strengthening China’s anti-access/area-denial (A2/AD) capacity.</w:t>
      </w:r>
    </w:p>
    <w:p w14:paraId="3DE29DC7" w14:textId="77777777" w:rsidR="00BA3737" w:rsidRPr="001E663D" w:rsidRDefault="00BA3737" w:rsidP="00BA3737">
      <w:pPr>
        <w:rPr>
          <w:rFonts w:asciiTheme="minorHAnsi" w:hAnsiTheme="minorHAnsi" w:cstheme="minorHAnsi"/>
          <w:sz w:val="16"/>
        </w:rPr>
      </w:pPr>
      <w:r w:rsidRPr="001E663D">
        <w:rPr>
          <w:rFonts w:asciiTheme="minorHAnsi" w:hAnsiTheme="minorHAnsi" w:cstheme="minorHAnsi"/>
          <w:u w:val="single"/>
        </w:rPr>
        <w:t>In light of China’s inability to match all aspects of U.S. military capability – at least in qualitative terms, though numerically-speaking, China possesses extraordinary military strength – in the short term, a military presence beyond China’s immediate borders is a logical and necessary rung if China hopes to project its power to a level that goes beyond parity in the SCS. China’s military investment continues to increase and the country, while facing a cluster of opposition off its eastern shores, has only a single front on which to focus</w:t>
      </w:r>
      <w:r w:rsidRPr="001E663D">
        <w:rPr>
          <w:rFonts w:asciiTheme="minorHAnsi" w:hAnsiTheme="minorHAnsi" w:cstheme="minorHAnsi"/>
          <w:sz w:val="16"/>
        </w:rPr>
        <w:t>. Such incidents as the arrest of Huawei’s chief financial officers, Meng Wanzhou and China’s persistent trade dispute with the United States have generated considerable attention, providing useful foliage for Chinese activities in the SCS. As a result, China’s interests in the SCS have become relatively peripheral in the media.</w:t>
      </w:r>
    </w:p>
    <w:p w14:paraId="39CBAF37" w14:textId="77777777" w:rsidR="00BA3737" w:rsidRPr="001E663D" w:rsidRDefault="00BA3737" w:rsidP="00BA3737">
      <w:pPr>
        <w:rPr>
          <w:rFonts w:asciiTheme="minorHAnsi" w:hAnsiTheme="minorHAnsi" w:cstheme="minorHAnsi"/>
          <w:sz w:val="16"/>
        </w:rPr>
      </w:pPr>
      <w:r w:rsidRPr="001E663D">
        <w:rPr>
          <w:rFonts w:asciiTheme="minorHAnsi" w:hAnsiTheme="minorHAnsi" w:cstheme="minorHAnsi"/>
          <w:u w:val="single"/>
        </w:rPr>
        <w:t>Distracting issues also give China valuable time to establish a stronger military presence on its existing holdings in the SCS rather than seeking to expand and pursue additional reclamation projects. China has turned to other methods for rolling out its claim to the south</w:t>
      </w:r>
      <w:r w:rsidRPr="001E663D">
        <w:rPr>
          <w:rFonts w:asciiTheme="minorHAnsi" w:hAnsiTheme="minorHAnsi" w:cstheme="minorHAnsi"/>
          <w:sz w:val="16"/>
        </w:rPr>
        <w:t xml:space="preserve"> in the recent past, with Brunei deepening its economic reliance on China via financial and trading arrangements. At the wave of a political wand, China not only secured a piece of its own interests, but those of Brunei as well, while acquiring a much-needed ally in the SCS region that can either remain silent or sway in a direction that suits Beijing’s strategic interests.</w:t>
      </w:r>
    </w:p>
    <w:p w14:paraId="560D953D" w14:textId="77777777" w:rsidR="00BA3737" w:rsidRPr="001E663D" w:rsidRDefault="00BA3737" w:rsidP="00BA3737">
      <w:pPr>
        <w:rPr>
          <w:rFonts w:asciiTheme="minorHAnsi" w:hAnsiTheme="minorHAnsi" w:cstheme="minorHAnsi"/>
          <w:sz w:val="16"/>
          <w:szCs w:val="16"/>
        </w:rPr>
      </w:pPr>
      <w:r w:rsidRPr="001E663D">
        <w:rPr>
          <w:rFonts w:asciiTheme="minorHAnsi" w:hAnsiTheme="minorHAnsi" w:cstheme="minorHAnsi"/>
          <w:sz w:val="16"/>
          <w:szCs w:val="16"/>
        </w:rPr>
        <w:t>The Philippines has cozied up to China after being successfully seduced by the promise of China’s Belt and Road. The grandiose development strategy is as much a political instrument as it is an economic initiative and one with which Beijing can increase its political influence over the policy trajectories of SCS states in the context of SCS claims and territory.</w:t>
      </w:r>
    </w:p>
    <w:p w14:paraId="62233134" w14:textId="77777777" w:rsidR="00BA3737" w:rsidRPr="001E663D" w:rsidRDefault="00BA3737" w:rsidP="00BA3737">
      <w:pPr>
        <w:rPr>
          <w:rFonts w:asciiTheme="minorHAnsi" w:hAnsiTheme="minorHAnsi" w:cstheme="minorHAnsi"/>
          <w:u w:val="single"/>
        </w:rPr>
      </w:pPr>
      <w:r w:rsidRPr="001E663D">
        <w:rPr>
          <w:rFonts w:asciiTheme="minorHAnsi" w:hAnsiTheme="minorHAnsi" w:cstheme="minorHAnsi"/>
          <w:u w:val="single"/>
        </w:rPr>
        <w:t>Vietnam, however, remains comparably defiant and stalwart in its approach to the SCS, with a record of challenging China and systematic efforts to turn the SCS into a “lake” of its own. Vietnam’s efforts to proscribe Chinese ventures in the SCS, notably the creation of further artificial islands, an influx of warships, and the potential establishment of an air defense identification zone (ADIZ), demonstrate the limits of Beijing’s friendly pressure on others to quietly remove their flags from disputed areas.</w:t>
      </w:r>
    </w:p>
    <w:p w14:paraId="7B23953E" w14:textId="452F6F62" w:rsidR="00BA3737" w:rsidRPr="001E663D" w:rsidRDefault="00BA3737" w:rsidP="00BA3737">
      <w:pPr>
        <w:rPr>
          <w:rFonts w:asciiTheme="minorHAnsi" w:hAnsiTheme="minorHAnsi" w:cstheme="minorHAnsi"/>
          <w:u w:val="single"/>
        </w:rPr>
      </w:pPr>
      <w:r w:rsidRPr="001E663D">
        <w:rPr>
          <w:rFonts w:asciiTheme="minorHAnsi" w:hAnsiTheme="minorHAnsi" w:cstheme="minorHAnsi"/>
          <w:sz w:val="16"/>
        </w:rPr>
        <w:t xml:space="preserve">China has demonstrated that other avenues exist for inching its way forward in the SCS and expanding its de facto control. Dragging out formal talks and buying off its neighbors are just two possible tactics. Four years after Russia annexed Crimea from Ukraine, Moscow has and continues to employ similar tactics to tighten its hold on and increasingly fortify the Black Sea peninsula. </w:t>
      </w:r>
      <w:r w:rsidRPr="001E663D">
        <w:rPr>
          <w:rFonts w:asciiTheme="minorHAnsi" w:hAnsiTheme="minorHAnsi" w:cstheme="minorHAnsi"/>
          <w:u w:val="single"/>
        </w:rPr>
        <w:t>Similarly, the idea that China will maintain its presence on numerous features in the SCS and increase its military presence in a show of control cannot easily be gainsaid, particularly as the culmination of China’s efforts to date have significantly augmented China’s military presence in the SCS and drastically upgraded Beijing’s peacetime and wartime position.</w:t>
      </w:r>
    </w:p>
    <w:p w14:paraId="47D0E4C2" w14:textId="680809BC" w:rsidR="00696667" w:rsidRPr="001E663D" w:rsidRDefault="00696667" w:rsidP="00696667">
      <w:pPr>
        <w:rPr>
          <w:rFonts w:asciiTheme="minorHAnsi" w:hAnsiTheme="minorHAnsi" w:cstheme="minorHAnsi"/>
        </w:rPr>
      </w:pPr>
    </w:p>
    <w:p w14:paraId="176A5183" w14:textId="61CF84CD" w:rsidR="00696667" w:rsidRPr="001E663D" w:rsidRDefault="0019102D" w:rsidP="00902E88">
      <w:pPr>
        <w:pStyle w:val="Heading4"/>
        <w:rPr>
          <w:rFonts w:asciiTheme="minorHAnsi" w:hAnsiTheme="minorHAnsi" w:cstheme="minorHAnsi"/>
        </w:rPr>
      </w:pPr>
      <w:r w:rsidRPr="001E663D">
        <w:rPr>
          <w:rFonts w:asciiTheme="minorHAnsi" w:hAnsiTheme="minorHAnsi" w:cstheme="minorHAnsi"/>
        </w:rPr>
        <w:t xml:space="preserve">US-China tensions raising in SCS now – airforce, navy, nuclear missile competition </w:t>
      </w:r>
    </w:p>
    <w:p w14:paraId="10B3035C" w14:textId="3F3DA87F" w:rsidR="00696667" w:rsidRPr="001E663D" w:rsidRDefault="00696667" w:rsidP="00696667">
      <w:pPr>
        <w:rPr>
          <w:rFonts w:asciiTheme="minorHAnsi" w:hAnsiTheme="minorHAnsi" w:cstheme="minorHAnsi"/>
        </w:rPr>
      </w:pPr>
      <w:r w:rsidRPr="001E663D">
        <w:rPr>
          <w:rFonts w:asciiTheme="minorHAnsi" w:hAnsiTheme="minorHAnsi" w:cstheme="minorHAnsi"/>
          <w:b/>
          <w:bCs/>
        </w:rPr>
        <w:t xml:space="preserve">Roblin </w:t>
      </w:r>
      <w:r w:rsidR="00902E88" w:rsidRPr="001E663D">
        <w:rPr>
          <w:rFonts w:asciiTheme="minorHAnsi" w:hAnsiTheme="minorHAnsi" w:cstheme="minorHAnsi"/>
          <w:b/>
          <w:bCs/>
        </w:rPr>
        <w:t>5/22</w:t>
      </w:r>
      <w:r w:rsidR="00902E88" w:rsidRPr="001E663D">
        <w:rPr>
          <w:rFonts w:asciiTheme="minorHAnsi" w:hAnsiTheme="minorHAnsi" w:cstheme="minorHAnsi"/>
        </w:rPr>
        <w:t xml:space="preserve">/19 </w:t>
      </w:r>
      <w:r w:rsidRPr="001E663D">
        <w:rPr>
          <w:rFonts w:asciiTheme="minorHAnsi" w:hAnsiTheme="minorHAnsi" w:cstheme="minorHAnsi"/>
        </w:rPr>
        <w:t xml:space="preserve">(Sébastien Roblin, Master’s Degree in Conflict Resolution from Georgetown University and served as a university instructor for the Peace Corps in China, </w:t>
      </w:r>
      <w:r w:rsidR="00902E88" w:rsidRPr="001E663D">
        <w:rPr>
          <w:rFonts w:asciiTheme="minorHAnsi" w:hAnsiTheme="minorHAnsi" w:cstheme="minorHAnsi"/>
        </w:rPr>
        <w:t>worked in education, editing, and refugee resettlement in France and the United States, “China's Military Is the Biggest on the Planet (But Can It Fight America and Win?)”, The National Interest, https://nationalinterest.org/blog/buzz/chinas-military-biggest-planet-can-it-fight-america-and-win-58862)</w:t>
      </w:r>
    </w:p>
    <w:p w14:paraId="4F0B3B27" w14:textId="77777777" w:rsidR="00696667" w:rsidRPr="001E663D" w:rsidRDefault="00696667" w:rsidP="00696667">
      <w:pPr>
        <w:rPr>
          <w:rFonts w:asciiTheme="minorHAnsi" w:hAnsiTheme="minorHAnsi" w:cstheme="minorHAnsi"/>
        </w:rPr>
      </w:pPr>
      <w:r w:rsidRPr="001E663D">
        <w:rPr>
          <w:rFonts w:asciiTheme="minorHAnsi" w:hAnsiTheme="minorHAnsi" w:cstheme="minorHAnsi"/>
        </w:rPr>
        <w:t>International waters are generally defined as being twelve nautical miles from a country' shoreline. But, Beijing claims vast swathes of the South China Sea as its exclusive preserve, even if those waters are hundreds of miles distant from mainland China and directly adjected to other Asian countries</w:t>
      </w:r>
      <w:r w:rsidRPr="001E663D">
        <w:rPr>
          <w:rStyle w:val="StyleUnderline"/>
          <w:rFonts w:asciiTheme="minorHAnsi" w:hAnsiTheme="minorHAnsi" w:cstheme="minorHAnsi"/>
        </w:rPr>
        <w:t>. In recent years, Beijing has taken to creating artificial islands and deploying military bases on them to reinforce its claims, as well as harassing ships and aircraft passing through the South China Sea.</w:t>
      </w:r>
      <w:r w:rsidRPr="001E663D">
        <w:rPr>
          <w:rFonts w:asciiTheme="minorHAnsi" w:hAnsiTheme="minorHAnsi" w:cstheme="minorHAnsi"/>
        </w:rPr>
        <w:t xml:space="preserve"> It utilizes a vast naval militia of sorts, including hundreds of nominally civilian boats and vessels, to advance Chinese foreign policy and control.</w:t>
      </w:r>
    </w:p>
    <w:p w14:paraId="14CCB09C" w14:textId="77777777" w:rsidR="00696667" w:rsidRPr="001E663D" w:rsidRDefault="00696667" w:rsidP="00696667">
      <w:pPr>
        <w:rPr>
          <w:rFonts w:asciiTheme="minorHAnsi" w:hAnsiTheme="minorHAnsi" w:cstheme="minorHAnsi"/>
        </w:rPr>
      </w:pPr>
      <w:r w:rsidRPr="001E663D">
        <w:rPr>
          <w:rFonts w:asciiTheme="minorHAnsi" w:hAnsiTheme="minorHAnsi" w:cstheme="minorHAnsi"/>
        </w:rPr>
        <w:t>Two superpowers eye each other uneasily across the Pacific—one well established after decades of Cold War conflict, the other a rising power eager to reclaim regional hegemony. Fortunately, despite profoundly different political systems, China and the United States are not as intrinsically hostile to each other as were the West and the Soviet Union—in fact, they have a high degree of economic interdependence.</w:t>
      </w:r>
    </w:p>
    <w:p w14:paraId="184CCF21" w14:textId="77777777" w:rsidR="00696667" w:rsidRPr="001E663D" w:rsidRDefault="00696667" w:rsidP="00696667">
      <w:pPr>
        <w:rPr>
          <w:rFonts w:asciiTheme="minorHAnsi" w:hAnsiTheme="minorHAnsi" w:cstheme="minorHAnsi"/>
        </w:rPr>
      </w:pPr>
      <w:r w:rsidRPr="001E663D">
        <w:rPr>
          <w:rFonts w:asciiTheme="minorHAnsi" w:hAnsiTheme="minorHAnsi" w:cstheme="minorHAnsi"/>
        </w:rPr>
        <w:t>Still, history shows that there is often a risk of war when a rising power challenges the ascendancy of an existing one. Beijing and Washington have profound—though fortunately not comprehensive—disagreements on matters of global governance. They also have reasons to mistrust each other. Fortunately, there are historical examples of rival superpowers coexisting mostly peacefully for long periods of time. For example, see the century in between the defeat of Napoleon and World War I, during which there was no European-wide war.</w:t>
      </w:r>
    </w:p>
    <w:p w14:paraId="4BDEBF9B" w14:textId="77777777" w:rsidR="00696667" w:rsidRPr="001E663D" w:rsidRDefault="00696667" w:rsidP="00696667">
      <w:pPr>
        <w:rPr>
          <w:rFonts w:asciiTheme="minorHAnsi" w:hAnsiTheme="minorHAnsi" w:cstheme="minorHAnsi"/>
        </w:rPr>
      </w:pPr>
      <w:r w:rsidRPr="001E663D">
        <w:rPr>
          <w:rFonts w:asciiTheme="minorHAnsi" w:hAnsiTheme="minorHAnsi" w:cstheme="minorHAnsi"/>
        </w:rPr>
        <w:t>(This first appeared late last year.)</w:t>
      </w:r>
    </w:p>
    <w:p w14:paraId="58013EFE" w14:textId="77777777" w:rsidR="00696667" w:rsidRPr="001E663D" w:rsidRDefault="00696667" w:rsidP="00696667">
      <w:pPr>
        <w:rPr>
          <w:rFonts w:asciiTheme="minorHAnsi" w:hAnsiTheme="minorHAnsi" w:cstheme="minorHAnsi"/>
        </w:rPr>
      </w:pPr>
      <w:r w:rsidRPr="001E663D">
        <w:rPr>
          <w:rFonts w:asciiTheme="minorHAnsi" w:hAnsiTheme="minorHAnsi" w:cstheme="minorHAnsi"/>
        </w:rPr>
        <w:t>Still, the balance of power between nations will likely play a role alongside diplomacy—a fleet that is never used in war may still prevent one, for example, by deterring possible opponents.</w:t>
      </w:r>
    </w:p>
    <w:p w14:paraId="5372FE88" w14:textId="77777777" w:rsidR="00696667" w:rsidRPr="001E663D" w:rsidRDefault="00696667" w:rsidP="00696667">
      <w:pPr>
        <w:rPr>
          <w:rFonts w:asciiTheme="minorHAnsi" w:hAnsiTheme="minorHAnsi" w:cstheme="minorHAnsi"/>
        </w:rPr>
      </w:pPr>
      <w:r w:rsidRPr="001E663D">
        <w:rPr>
          <w:rFonts w:asciiTheme="minorHAnsi" w:hAnsiTheme="minorHAnsi" w:cstheme="minorHAnsi"/>
          <w:u w:val="single"/>
        </w:rPr>
        <w:t>China today has the largest military on the planet, with two million active personnel in the People’s Liberation Army (PLA). However, China only spends slightly over one-third as much as the United States, accounting for thirteen percent of annual global military spending in 2017, compared to thirty-five percent by the United States according to SIPRI.</w:t>
      </w:r>
    </w:p>
    <w:p w14:paraId="51BA1F8F" w14:textId="77777777" w:rsidR="00696667" w:rsidRPr="001E663D" w:rsidRDefault="00696667" w:rsidP="00696667">
      <w:pPr>
        <w:rPr>
          <w:rFonts w:asciiTheme="minorHAnsi" w:hAnsiTheme="minorHAnsi" w:cstheme="minorHAnsi"/>
        </w:rPr>
      </w:pPr>
      <w:r w:rsidRPr="001E663D">
        <w:rPr>
          <w:rFonts w:asciiTheme="minorHAnsi" w:hAnsiTheme="minorHAnsi" w:cstheme="minorHAnsi"/>
        </w:rPr>
        <w:t>Yet, the Chinese government is aware that the large size of its forces in part reflects an antiquated mid-twentieth century force structure emphasizing massive, low-quality ground armies. Starting in 2015, Chinese President Xi Jinping—who seems set to remain in power indefinitely—announced a major reform initiative to radically downsize PLA ground forces to improve their quality.</w:t>
      </w:r>
    </w:p>
    <w:p w14:paraId="4222B992" w14:textId="77777777" w:rsidR="00696667" w:rsidRPr="001E663D" w:rsidRDefault="00696667" w:rsidP="00696667">
      <w:pPr>
        <w:rPr>
          <w:rFonts w:asciiTheme="minorHAnsi" w:hAnsiTheme="minorHAnsi" w:cstheme="minorHAnsi"/>
        </w:rPr>
      </w:pPr>
      <w:r w:rsidRPr="001E663D">
        <w:rPr>
          <w:rFonts w:asciiTheme="minorHAnsi" w:hAnsiTheme="minorHAnsi" w:cstheme="minorHAnsi"/>
          <w:u w:val="single"/>
        </w:rPr>
        <w:t>PLA ground and air forces still exhibit a wide range of quality, fielding both early Cold War systems and cutting-edge variants.</w:t>
      </w:r>
      <w:r w:rsidRPr="001E663D">
        <w:rPr>
          <w:rFonts w:asciiTheme="minorHAnsi" w:hAnsiTheme="minorHAnsi" w:cstheme="minorHAnsi"/>
        </w:rPr>
        <w:t xml:space="preserve"> For example, the PLA musters 8,000 tanks—but 3,000 are 1950s-era Type 59 and Type 63 tanks. At the same time, the PLA also fields 500 Type 99 tanks which are in a similar ballpark to the very capable U.S. M1 Abrams. The PLA Air Force also has a similar issue. For instance, of its 1,700 aircraft, roughly a third are dated J-7 fighters, while another fourth include modern fourth-generation J-10s and J-11s comparable to U.S. F-15s and F-16s and even a few fifth-generation stealth fighters.</w:t>
      </w:r>
    </w:p>
    <w:p w14:paraId="13389D34" w14:textId="77777777" w:rsidR="00696667" w:rsidRPr="001E663D" w:rsidRDefault="00696667" w:rsidP="00696667">
      <w:pPr>
        <w:rPr>
          <w:rFonts w:asciiTheme="minorHAnsi" w:hAnsiTheme="minorHAnsi" w:cstheme="minorHAnsi"/>
          <w:u w:val="single"/>
        </w:rPr>
      </w:pPr>
      <w:r w:rsidRPr="001E663D">
        <w:rPr>
          <w:rFonts w:asciiTheme="minorHAnsi" w:hAnsiTheme="minorHAnsi" w:cstheme="minorHAnsi"/>
          <w:u w:val="single"/>
        </w:rPr>
        <w:t>By contrast, the U.S. military operates over two-thousand fourth-generation combat jets, increasingly being supplemented by fifth-generation stealth designs. These newer U.S. planes theoretically enjoy a massive edge in long-range aerial combat and in penetrating enemy airspace.</w:t>
      </w:r>
    </w:p>
    <w:p w14:paraId="72795ECA" w14:textId="434A44A7" w:rsidR="00696667" w:rsidRPr="001E663D" w:rsidRDefault="00696667" w:rsidP="00696667">
      <w:pPr>
        <w:rPr>
          <w:rFonts w:asciiTheme="minorHAnsi" w:hAnsiTheme="minorHAnsi" w:cstheme="minorHAnsi"/>
        </w:rPr>
      </w:pPr>
      <w:r w:rsidRPr="001E663D">
        <w:rPr>
          <w:rFonts w:asciiTheme="minorHAnsi" w:hAnsiTheme="minorHAnsi" w:cstheme="minorHAnsi"/>
          <w:u w:val="single"/>
        </w:rPr>
        <w:t>America's massive military spending reflects its technology-oriented approach to warfare, a paradigm which seeks to send a drone or guided missile in place of a man (or woman) whenever possible</w:t>
      </w:r>
      <w:r w:rsidRPr="001E663D">
        <w:rPr>
          <w:rFonts w:asciiTheme="minorHAnsi" w:hAnsiTheme="minorHAnsi" w:cstheme="minorHAnsi"/>
        </w:rPr>
        <w:t>—especially as every friendly casualty may result in a political firestorm</w:t>
      </w:r>
      <w:r w:rsidRPr="001E663D">
        <w:rPr>
          <w:rFonts w:asciiTheme="minorHAnsi" w:hAnsiTheme="minorHAnsi" w:cstheme="minorHAnsi"/>
          <w:u w:val="single"/>
        </w:rPr>
        <w:t>. Therefore, the Pentagon prefers to develop comprehensive intelligence and communication capabilities to direct a few weapons systems with a high degree of precision.</w:t>
      </w:r>
      <w:r w:rsidRPr="001E663D">
        <w:rPr>
          <w:rFonts w:asciiTheme="minorHAnsi" w:hAnsiTheme="minorHAnsi" w:cstheme="minorHAnsi"/>
        </w:rPr>
        <w:t xml:space="preserve"> This in contrast to fielding a larger, and cheaper, number of platforms which was typical in the past such as World War II. This paradigm favors ‘networked warfare', in which various weapons systems exchange sensor data. A ship, for example, may detect an attacking jet and pass the targeting data to a nearby fighter which can then use the telemetry to launch a missile without exposing itself by turning on its radar—or vice versa.</w:t>
      </w:r>
    </w:p>
    <w:p w14:paraId="02AAB82D" w14:textId="77777777" w:rsidR="00696667" w:rsidRPr="001E663D" w:rsidRDefault="00696667" w:rsidP="00696667">
      <w:pPr>
        <w:rPr>
          <w:rFonts w:asciiTheme="minorHAnsi" w:hAnsiTheme="minorHAnsi" w:cstheme="minorHAnsi"/>
        </w:rPr>
      </w:pPr>
      <w:r w:rsidRPr="001E663D">
        <w:rPr>
          <w:rFonts w:asciiTheme="minorHAnsi" w:hAnsiTheme="minorHAnsi" w:cstheme="minorHAnsi"/>
          <w:u w:val="single"/>
        </w:rPr>
        <w:t>China is also an enthusiastic adopter of this doctrine and has arguably made greater strides in developing armed drones and advancing networking capabilities than Russia or various European countries. On the one hand, Chinese industry still lags notably behind in the development of technologies such as jet engines and suffers quality control issues. However, on the other, it is relatively strong in the realm of electronics and is happy to copy both Western and Russian technologies. Furthermore, Chinese hackers have also proven reasonably adept at hacking into foreign computer systems and perpetrating industrial espionage</w:t>
      </w:r>
      <w:r w:rsidRPr="001E663D">
        <w:rPr>
          <w:rFonts w:asciiTheme="minorHAnsi" w:hAnsiTheme="minorHAnsi" w:cstheme="minorHAnsi"/>
        </w:rPr>
        <w:t>, but Beijing has at least so far refrained from election-manipulation tactics practiced by its neighbor Russia.</w:t>
      </w:r>
    </w:p>
    <w:p w14:paraId="3D639B26" w14:textId="77777777" w:rsidR="00696667" w:rsidRPr="001E663D" w:rsidRDefault="00696667" w:rsidP="00696667">
      <w:pPr>
        <w:rPr>
          <w:rFonts w:asciiTheme="minorHAnsi" w:hAnsiTheme="minorHAnsi" w:cstheme="minorHAnsi"/>
        </w:rPr>
      </w:pPr>
      <w:r w:rsidRPr="001E663D">
        <w:rPr>
          <w:rFonts w:asciiTheme="minorHAnsi" w:hAnsiTheme="minorHAnsi" w:cstheme="minorHAnsi"/>
        </w:rPr>
        <w:t>Posture for Intervention Abroad and Defense At Home</w:t>
      </w:r>
    </w:p>
    <w:p w14:paraId="0FD4E3E6" w14:textId="77777777" w:rsidR="00696667" w:rsidRPr="001E663D" w:rsidRDefault="00696667" w:rsidP="00696667">
      <w:pPr>
        <w:rPr>
          <w:rFonts w:asciiTheme="minorHAnsi" w:hAnsiTheme="minorHAnsi" w:cstheme="minorHAnsi"/>
          <w:u w:val="single"/>
        </w:rPr>
      </w:pPr>
      <w:r w:rsidRPr="001E663D">
        <w:rPr>
          <w:rFonts w:asciiTheme="minorHAnsi" w:hAnsiTheme="minorHAnsi" w:cstheme="minorHAnsi"/>
        </w:rPr>
        <w:t xml:space="preserve">Operationally, the PLA and U.S. military have very different needs. The U.S. is geographically isolated from its foes and instead depends on a massive network of overseas bases on six continents to engage or contain adversaries. This requires globe-spanning logistical capabilities including hundreds of transport planes, aerial refueling tankers to keep jet fighters and transports aloft, and amphibious transports and carriers to convey Marine units. Just as importantly, strong diplomatic alliances are necessary to maintain those overseas bases and keep them supplied with fuel, personnel and munitions. </w:t>
      </w:r>
      <w:r w:rsidRPr="001E663D">
        <w:rPr>
          <w:rFonts w:asciiTheme="minorHAnsi" w:hAnsiTheme="minorHAnsi" w:cstheme="minorHAnsi"/>
          <w:u w:val="single"/>
        </w:rPr>
        <w:t>For example, U.S. operations in Asia are heavily dependent on alliances with South Korea, Japan, Singapore, the Philippines and more recently, India. Several of these Asian countries, as well as western and central Europe, also rely upon U.S. military forces to meet their security needs.</w:t>
      </w:r>
    </w:p>
    <w:p w14:paraId="7113ACCD" w14:textId="77777777" w:rsidR="00696667" w:rsidRPr="001E663D" w:rsidRDefault="00696667" w:rsidP="00696667">
      <w:pPr>
        <w:rPr>
          <w:rFonts w:asciiTheme="minorHAnsi" w:hAnsiTheme="minorHAnsi" w:cstheme="minorHAnsi"/>
          <w:u w:val="single"/>
        </w:rPr>
      </w:pPr>
      <w:r w:rsidRPr="001E663D">
        <w:rPr>
          <w:rFonts w:asciiTheme="minorHAnsi" w:hAnsiTheme="minorHAnsi" w:cstheme="minorHAnsi"/>
        </w:rPr>
        <w:t xml:space="preserve">China is only beginning to acquire such logistics and is situated in a very crowded neighborhood surrounded by potential military competitors such as India, Russia and Japan. (Personally, this author does not believe contemporary Japan will become an aggressive military power anytime soon, but the Chinese don't see it that way due to their bitter memories of Japanese invasion.) Additionally, Beijing has only a few military alliances with Pakistan, North Korea, and a few southeast Asian nations. </w:t>
      </w:r>
      <w:r w:rsidRPr="001E663D">
        <w:rPr>
          <w:rFonts w:asciiTheme="minorHAnsi" w:hAnsiTheme="minorHAnsi" w:cstheme="minorHAnsi"/>
          <w:u w:val="single"/>
        </w:rPr>
        <w:t>But, China is slowly developing multi-national institutions such as the Shanghai Cooperation Organization and its aspirational Silk Road project in hopes of fostering stronger ties.</w:t>
      </w:r>
    </w:p>
    <w:p w14:paraId="18A72F88" w14:textId="77777777" w:rsidR="00696667" w:rsidRPr="001E663D" w:rsidRDefault="00696667" w:rsidP="00696667">
      <w:pPr>
        <w:rPr>
          <w:rFonts w:asciiTheme="minorHAnsi" w:hAnsiTheme="minorHAnsi" w:cstheme="minorHAnsi"/>
        </w:rPr>
      </w:pPr>
      <w:r w:rsidRPr="001E663D">
        <w:rPr>
          <w:rFonts w:asciiTheme="minorHAnsi" w:hAnsiTheme="minorHAnsi" w:cstheme="minorHAnsi"/>
        </w:rPr>
        <w:t>However, China still retains tense relations with India, a country with a comparably huge population but only one-quarter of the gross domestic product, from which China seized Himalayan territory in a brief 1962 war. Moreover, Beijing has built up its forces and road network on its border with India, and also constructed a series of bases in nearby countries to ‘envelop' India.</w:t>
      </w:r>
    </w:p>
    <w:p w14:paraId="38A08098" w14:textId="77777777" w:rsidR="00696667" w:rsidRPr="001E663D" w:rsidRDefault="00696667" w:rsidP="00696667">
      <w:pPr>
        <w:rPr>
          <w:rFonts w:asciiTheme="minorHAnsi" w:hAnsiTheme="minorHAnsi" w:cstheme="minorHAnsi"/>
        </w:rPr>
      </w:pPr>
      <w:r w:rsidRPr="001E663D">
        <w:rPr>
          <w:rFonts w:asciiTheme="minorHAnsi" w:hAnsiTheme="minorHAnsi" w:cstheme="minorHAnsi"/>
        </w:rPr>
        <w:t>China is also expanding its capacities for longer-range expeditionary operations befitting its status a superpower—particularly in Africa, where Chinese companies maintain a dominant and ever-growing presence. Beijing's non-interference and no-questions-asked approach to human rights and corruption issues have won it many friendly governments on the African continent.</w:t>
      </w:r>
    </w:p>
    <w:p w14:paraId="346579E4" w14:textId="77777777" w:rsidR="00696667" w:rsidRPr="001E663D" w:rsidRDefault="00696667" w:rsidP="00696667">
      <w:pPr>
        <w:rPr>
          <w:rFonts w:asciiTheme="minorHAnsi" w:hAnsiTheme="minorHAnsi" w:cstheme="minorHAnsi"/>
        </w:rPr>
      </w:pPr>
      <w:r w:rsidRPr="001E663D">
        <w:rPr>
          <w:rFonts w:asciiTheme="minorHAnsi" w:hAnsiTheme="minorHAnsi" w:cstheme="minorHAnsi"/>
        </w:rPr>
        <w:t>For example, Chinese troops have deployed as peacekeepers in Mali, where they have seen some action, and recently opened a naval base in Djibouti—just seven miles across from a long-established American base there. The PLA and Peoples’ Liberation Army Navy (PLAN) have also concentrated on training a Special Forces and Marine branch suitable for more expeditionary operations.</w:t>
      </w:r>
    </w:p>
    <w:p w14:paraId="497821F1" w14:textId="77777777" w:rsidR="00696667" w:rsidRPr="001E663D" w:rsidRDefault="00696667" w:rsidP="00696667">
      <w:pPr>
        <w:rPr>
          <w:rFonts w:asciiTheme="minorHAnsi" w:hAnsiTheme="minorHAnsi" w:cstheme="minorHAnsi"/>
        </w:rPr>
      </w:pPr>
      <w:r w:rsidRPr="001E663D">
        <w:rPr>
          <w:rFonts w:asciiTheme="minorHAnsi" w:hAnsiTheme="minorHAnsi" w:cstheme="minorHAnsi"/>
        </w:rPr>
        <w:t>Despite all of this, the United States military still has vastly more recent combat experience, particularly in joint operations coordinating multiple services. The PLA’s last major armed conflict was a not very successful punitive invasion of Vietnam in 1979. Today, the PLA is only beginning to implement a more joint-operations oriented doctrine while struggling to overcome the traditional parochialism of the military hierarchy, which occupies a prestigious place in its society.</w:t>
      </w:r>
    </w:p>
    <w:p w14:paraId="415C4996" w14:textId="77777777" w:rsidR="00696667" w:rsidRPr="001E663D" w:rsidRDefault="00696667" w:rsidP="00696667">
      <w:pPr>
        <w:rPr>
          <w:rFonts w:asciiTheme="minorHAnsi" w:hAnsiTheme="minorHAnsi" w:cstheme="minorHAnsi"/>
        </w:rPr>
      </w:pPr>
      <w:r w:rsidRPr="001E663D">
        <w:rPr>
          <w:rFonts w:asciiTheme="minorHAnsi" w:hAnsiTheme="minorHAnsi" w:cstheme="minorHAnsi"/>
        </w:rPr>
        <w:t>Nuclear Doctrine</w:t>
      </w:r>
    </w:p>
    <w:p w14:paraId="4BE3DE3A" w14:textId="20BB0284" w:rsidR="00696667" w:rsidRPr="001E663D" w:rsidRDefault="00696667" w:rsidP="00696667">
      <w:pPr>
        <w:rPr>
          <w:rFonts w:asciiTheme="minorHAnsi" w:hAnsiTheme="minorHAnsi" w:cstheme="minorHAnsi"/>
          <w:u w:val="single"/>
        </w:rPr>
      </w:pPr>
      <w:r w:rsidRPr="001E663D">
        <w:rPr>
          <w:rFonts w:asciiTheme="minorHAnsi" w:hAnsiTheme="minorHAnsi" w:cstheme="minorHAnsi"/>
        </w:rPr>
        <w:t xml:space="preserve">The United States maintains more than twenty times the number of nuclear warheads that China does (1,350 compared to 45 deployed and 4,000 compared to 270 when including stockpiles, according to the Arms Control Association). This reflects Washington's more aggressive nuclear posture, which holds that the U.S. has the right to launch a nuclear first strike in a conflict, even if it has only been attacked with conventional weapons. (Moscow has a similar stance, claiming it may use tactical nuclear weapons to ‘de-escalate' a conventional war.) </w:t>
      </w:r>
      <w:r w:rsidRPr="001E663D">
        <w:rPr>
          <w:rFonts w:asciiTheme="minorHAnsi" w:hAnsiTheme="minorHAnsi" w:cstheme="minorHAnsi"/>
          <w:u w:val="single"/>
        </w:rPr>
        <w:t>China, by contrast, has a defensive nuclear doctrine claiming it will only employ nukes if attacked with them first.</w:t>
      </w:r>
    </w:p>
    <w:p w14:paraId="1DBBFAD5" w14:textId="77777777" w:rsidR="00696667" w:rsidRPr="001E663D" w:rsidRDefault="00696667" w:rsidP="00696667">
      <w:pPr>
        <w:rPr>
          <w:rFonts w:asciiTheme="minorHAnsi" w:hAnsiTheme="minorHAnsi" w:cstheme="minorHAnsi"/>
        </w:rPr>
      </w:pPr>
      <w:r w:rsidRPr="001E663D">
        <w:rPr>
          <w:rFonts w:asciiTheme="minorHAnsi" w:hAnsiTheme="minorHAnsi" w:cstheme="minorHAnsi"/>
          <w:u w:val="single"/>
        </w:rPr>
        <w:t xml:space="preserve">While some might scoff at the distinction—after all, doctrine does not prevent a country from launching a first strike if it wants to—the reality is that offensive and defensive nuclear warfare involve different force structures. </w:t>
      </w:r>
      <w:r w:rsidRPr="001E663D">
        <w:rPr>
          <w:rFonts w:asciiTheme="minorHAnsi" w:hAnsiTheme="minorHAnsi" w:cstheme="minorHAnsi"/>
        </w:rPr>
        <w:t>The United States has a massive arsenal in a nuclear ‘triad'. This is made up of ballistic missile submarines (which are basically so hard to hunt there is no way to stop them all); nuclear bombers (useful for signaling to an opponent the possibility of a nuclear attack, or for hitting mobile targets); and ground-based missile silos (the least flexible of the three, but these allow more targets to be hit and force an enemy to devote resources to attack them). Such an arsenal is capable of launching a broader assault designed to disable an opponent's military capability to retaliate and therefore more easily includes the option of a first strike.</w:t>
      </w:r>
    </w:p>
    <w:p w14:paraId="41DD7DC3" w14:textId="77777777" w:rsidR="00696667" w:rsidRPr="001E663D" w:rsidRDefault="00696667" w:rsidP="00696667">
      <w:pPr>
        <w:rPr>
          <w:rFonts w:asciiTheme="minorHAnsi" w:hAnsiTheme="minorHAnsi" w:cstheme="minorHAnsi"/>
          <w:u w:val="single"/>
        </w:rPr>
      </w:pPr>
      <w:r w:rsidRPr="001E663D">
        <w:rPr>
          <w:rFonts w:asciiTheme="minorHAnsi" w:hAnsiTheme="minorHAnsi" w:cstheme="minorHAnsi"/>
          <w:u w:val="single"/>
        </w:rPr>
        <w:t>In contrast, China holds a no-first-use doctrine because it maintains only nuclear ballistic missiles and a few ballistic missile submarines—though it may one day re-introduce a nuclear bomber component. China's smaller arsenal is also inadequate to deliver a knock-out first strike but is instead a deterrence-oriented ‘counter-value' force threatening nuclear annihilation of an adversary's largest cities were China to come under attack. Beijing has become nervous, in recent years, by the expansion of U.S. ballistic missile defense capabilities, which may eventually prompt a move to enlarge the arsenal.</w:t>
      </w:r>
    </w:p>
    <w:p w14:paraId="3831898A" w14:textId="77777777" w:rsidR="00696667" w:rsidRPr="001E663D" w:rsidRDefault="00696667" w:rsidP="00696667">
      <w:pPr>
        <w:rPr>
          <w:rFonts w:asciiTheme="minorHAnsi" w:hAnsiTheme="minorHAnsi" w:cstheme="minorHAnsi"/>
        </w:rPr>
      </w:pPr>
      <w:r w:rsidRPr="001E663D">
        <w:rPr>
          <w:rFonts w:asciiTheme="minorHAnsi" w:hAnsiTheme="minorHAnsi" w:cstheme="minorHAnsi"/>
        </w:rPr>
        <w:t>Staring Contest over the Pacific</w:t>
      </w:r>
    </w:p>
    <w:p w14:paraId="54F8A638" w14:textId="77777777" w:rsidR="00696667" w:rsidRPr="001E663D" w:rsidRDefault="00696667" w:rsidP="00696667">
      <w:pPr>
        <w:rPr>
          <w:rFonts w:asciiTheme="minorHAnsi" w:hAnsiTheme="minorHAnsi" w:cstheme="minorHAnsi"/>
        </w:rPr>
      </w:pPr>
      <w:r w:rsidRPr="001E663D">
        <w:rPr>
          <w:rFonts w:asciiTheme="minorHAnsi" w:hAnsiTheme="minorHAnsi" w:cstheme="minorHAnsi"/>
        </w:rPr>
        <w:t>It is at sea that the United States and China are most openly in competition. Today, U.S. warships regularly operate off of Chinese littoral water, but not vice versa. As maritime invasions dealt China crippling and humiliating blows in the nineteenth and early twentieth centuries, Beijing places great importance on pushing the U.S. Navy away from its belt of bases it calls the ‘first island chain', and preferably even further to the second or third (which includes Hawaii).</w:t>
      </w:r>
    </w:p>
    <w:p w14:paraId="3E71259B" w14:textId="77777777" w:rsidR="00696667" w:rsidRPr="001E663D" w:rsidRDefault="00696667" w:rsidP="00696667">
      <w:pPr>
        <w:rPr>
          <w:rFonts w:asciiTheme="minorHAnsi" w:hAnsiTheme="minorHAnsi" w:cstheme="minorHAnsi"/>
        </w:rPr>
      </w:pPr>
      <w:r w:rsidRPr="001E663D">
        <w:rPr>
          <w:rFonts w:asciiTheme="minorHAnsi" w:hAnsiTheme="minorHAnsi" w:cstheme="minorHAnsi"/>
        </w:rPr>
        <w:t>International waters are generally defined as being twelve nautical miles from a country' shoreline. But, Beijing claims vast swathes of the South China Sea as its exclusive preserve, even if those waters are hundreds of miles distant from mainland China and directly adjected to other Asian countries. In recent years, Beijing has taken to creating artificial islands and deploying military bases on them to reinforce its claims, as well as harassing ships and aircraft passing through the South China Sea. It utilizes a vast naval militia of sorts, including hundreds of nominally civilian boats and vessels, to advance Chinese foreign policy and control.</w:t>
      </w:r>
    </w:p>
    <w:p w14:paraId="7CD10E86" w14:textId="77777777" w:rsidR="00696667" w:rsidRPr="001E663D" w:rsidRDefault="00696667" w:rsidP="00696667">
      <w:pPr>
        <w:rPr>
          <w:rFonts w:asciiTheme="minorHAnsi" w:hAnsiTheme="minorHAnsi" w:cstheme="minorHAnsi"/>
        </w:rPr>
      </w:pPr>
      <w:r w:rsidRPr="001E663D">
        <w:rPr>
          <w:rFonts w:asciiTheme="minorHAnsi" w:hAnsiTheme="minorHAnsi" w:cstheme="minorHAnsi"/>
        </w:rPr>
        <w:t>For its part, the U.S. Navy has continued to dispatch destroyers and cruisers on ‘Freedom of Navigation’ patrols to maintain a presence in these international waters. More importantly, it has a network of bases in Japan, South Korea, the Philippines and Singapore, as well as on islands such as Guam and Hawaii, which would be hard to dislodge it from—unless alliances with those countries are allowed to fray.</w:t>
      </w:r>
    </w:p>
    <w:p w14:paraId="28E9EEBF" w14:textId="77777777" w:rsidR="00696667" w:rsidRPr="001E663D" w:rsidRDefault="00696667" w:rsidP="00696667">
      <w:pPr>
        <w:rPr>
          <w:rFonts w:asciiTheme="minorHAnsi" w:hAnsiTheme="minorHAnsi" w:cstheme="minorHAnsi"/>
          <w:u w:val="single"/>
        </w:rPr>
      </w:pPr>
      <w:r w:rsidRPr="001E663D">
        <w:rPr>
          <w:rFonts w:asciiTheme="minorHAnsi" w:hAnsiTheme="minorHAnsi" w:cstheme="minorHAnsi"/>
          <w:u w:val="single"/>
        </w:rPr>
        <w:t>However, China has built up a sufficient arsenal of ground-based ballistic missiles, warplanes, and naval assets that arguably it has won military superiority in its littoral waters—something which was not the case a few decades ago. Also, the conventional missile force could pose a significant threat both to crucial U.S. airbases and even carriers at hundreds of miles away at sea.</w:t>
      </w:r>
    </w:p>
    <w:p w14:paraId="052870A5" w14:textId="77777777" w:rsidR="00696667" w:rsidRPr="001E663D" w:rsidRDefault="00696667" w:rsidP="00696667">
      <w:pPr>
        <w:rPr>
          <w:rFonts w:asciiTheme="minorHAnsi" w:hAnsiTheme="minorHAnsi" w:cstheme="minorHAnsi"/>
        </w:rPr>
      </w:pPr>
      <w:r w:rsidRPr="001E663D">
        <w:rPr>
          <w:rFonts w:asciiTheme="minorHAnsi" w:hAnsiTheme="minorHAnsi" w:cstheme="minorHAnsi"/>
          <w:u w:val="single"/>
        </w:rPr>
        <w:t>On the other hand, China is only beginning to catch up with United States's unique fleet of eleven nuclear-powered supercarriers</w:t>
      </w:r>
      <w:r w:rsidRPr="001E663D">
        <w:rPr>
          <w:rFonts w:asciiTheme="minorHAnsi" w:hAnsiTheme="minorHAnsi" w:cstheme="minorHAnsi"/>
        </w:rPr>
        <w:t>, each of which carries dozens of Super Hornet and Growler fighters and, eventually, F-35B stealth jets. Each carrier is furthermore protected by a task force of escorting warships boasting networked radars, submarine-detecting sonars, and missile defenses.</w:t>
      </w:r>
    </w:p>
    <w:p w14:paraId="01CB1C44" w14:textId="77777777" w:rsidR="00696667" w:rsidRPr="001E663D" w:rsidRDefault="00696667" w:rsidP="00696667">
      <w:pPr>
        <w:rPr>
          <w:rFonts w:asciiTheme="minorHAnsi" w:hAnsiTheme="minorHAnsi" w:cstheme="minorHAnsi"/>
        </w:rPr>
      </w:pPr>
      <w:r w:rsidRPr="001E663D">
        <w:rPr>
          <w:rFonts w:asciiTheme="minorHAnsi" w:hAnsiTheme="minorHAnsi" w:cstheme="minorHAnsi"/>
        </w:rPr>
        <w:t>Currently, China has two lower-capability ski-jump style carriers in service carrying smaller wings of J-15 fighters. But China plans on building two larger carriers with superior catapult-assisted takeoff, and eventually two nuclear supercarriers with newer electromagnetic catapults. It also is building up a fleet of both small and large surface combatants armed with very long-range anti-ship missiles—though the doctrine and sensors to pull off such long-range attacks may still be in development.</w:t>
      </w:r>
    </w:p>
    <w:p w14:paraId="7A55A93B" w14:textId="7DF381E5" w:rsidR="00696667" w:rsidRPr="001E663D" w:rsidRDefault="00696667" w:rsidP="00696667">
      <w:pPr>
        <w:rPr>
          <w:rFonts w:asciiTheme="minorHAnsi" w:hAnsiTheme="minorHAnsi" w:cstheme="minorHAnsi"/>
        </w:rPr>
      </w:pPr>
      <w:r w:rsidRPr="001E663D">
        <w:rPr>
          <w:rFonts w:asciiTheme="minorHAnsi" w:hAnsiTheme="minorHAnsi" w:cstheme="minorHAnsi"/>
        </w:rPr>
        <w:t>The U.S. and Chinese Navies also have very different submarine fleets. The U.S. Navy has to operate across vast distances and has built up a force of forty to fifty attack submarines, and eighteen Ohio-class ballistic and cruise-missile subs, that can remain underwater nigh indefinitely due to nuclear propulsion. China has in service only slightly over a dozen nuclear-powered submarines, but seventy much cheaper diesel, or quieter AIP-powered submarines, which are suitable for short-range operations off of China’s coast. Though noisier than U.S or Russian submarines, the numerous Chinese diesel and AIP submarines could still be quite effective in an anti-ship role.</w:t>
      </w:r>
    </w:p>
    <w:p w14:paraId="1B57AC9B" w14:textId="3DE0F64C" w:rsidR="00696667" w:rsidRPr="001E663D" w:rsidRDefault="00696667" w:rsidP="00696667">
      <w:pPr>
        <w:rPr>
          <w:rFonts w:asciiTheme="minorHAnsi" w:hAnsiTheme="minorHAnsi" w:cstheme="minorHAnsi"/>
        </w:rPr>
      </w:pPr>
      <w:r w:rsidRPr="001E663D">
        <w:rPr>
          <w:rFonts w:asciiTheme="minorHAnsi" w:hAnsiTheme="minorHAnsi" w:cstheme="minorHAnsi"/>
        </w:rPr>
        <w:t>China and the United States will likely remain fixated on each other as potential military competitors for decades to come—but if relations are prudently managed, they won’t have to become actual adversaries in a war. The two countries’ respective capabilities, however, will play a role in how their global influence is perceived.</w:t>
      </w:r>
    </w:p>
    <w:p w14:paraId="1F21674F" w14:textId="570A4EB3" w:rsidR="00BA3737" w:rsidRPr="001E663D" w:rsidRDefault="00BA3737" w:rsidP="00BA3737">
      <w:pPr>
        <w:pStyle w:val="Heading3"/>
        <w:rPr>
          <w:rFonts w:asciiTheme="minorHAnsi" w:hAnsiTheme="minorHAnsi" w:cstheme="minorHAnsi"/>
        </w:rPr>
      </w:pPr>
      <w:r w:rsidRPr="001E663D">
        <w:rPr>
          <w:rFonts w:asciiTheme="minorHAnsi" w:hAnsiTheme="minorHAnsi" w:cstheme="minorHAnsi"/>
        </w:rPr>
        <w:t>2nc – link</w:t>
      </w:r>
    </w:p>
    <w:p w14:paraId="4179FD2C" w14:textId="77777777" w:rsidR="002E5C3D" w:rsidRPr="001E663D" w:rsidRDefault="002E5C3D" w:rsidP="002E5C3D">
      <w:pPr>
        <w:rPr>
          <w:rFonts w:asciiTheme="minorHAnsi" w:hAnsiTheme="minorHAnsi" w:cstheme="minorHAnsi"/>
        </w:rPr>
      </w:pPr>
    </w:p>
    <w:p w14:paraId="66FA912A" w14:textId="3C5A7A40" w:rsidR="00EE615F" w:rsidRPr="001E663D" w:rsidRDefault="00EE615F" w:rsidP="00EE615F">
      <w:pPr>
        <w:pStyle w:val="Heading4"/>
        <w:rPr>
          <w:rFonts w:asciiTheme="minorHAnsi" w:hAnsiTheme="minorHAnsi" w:cstheme="minorHAnsi"/>
        </w:rPr>
      </w:pPr>
      <w:r w:rsidRPr="001E663D">
        <w:rPr>
          <w:rFonts w:asciiTheme="minorHAnsi" w:hAnsiTheme="minorHAnsi" w:cstheme="minorHAnsi"/>
        </w:rPr>
        <w:t>Taiwan arms are key to Chinese deterrence</w:t>
      </w:r>
    </w:p>
    <w:p w14:paraId="359FE3C8" w14:textId="77777777" w:rsidR="00EE615F" w:rsidRPr="001E663D" w:rsidRDefault="00EE615F" w:rsidP="00EE615F">
      <w:pPr>
        <w:rPr>
          <w:rFonts w:asciiTheme="minorHAnsi" w:hAnsiTheme="minorHAnsi" w:cstheme="minorHAnsi"/>
        </w:rPr>
      </w:pPr>
      <w:r w:rsidRPr="001E663D">
        <w:rPr>
          <w:rFonts w:asciiTheme="minorHAnsi" w:hAnsiTheme="minorHAnsi" w:cstheme="minorHAnsi"/>
          <w:b/>
          <w:bCs/>
        </w:rPr>
        <w:t>Rigger ’11</w:t>
      </w:r>
      <w:r w:rsidRPr="001E663D">
        <w:rPr>
          <w:rFonts w:asciiTheme="minorHAnsi" w:hAnsiTheme="minorHAnsi" w:cstheme="minorHAnsi"/>
        </w:rPr>
        <w:t xml:space="preserve"> (Shelley Rigger, Brown Professor and chair of political science at Davidson college, “Why giving up Taiwan will not help us with China”, American Enterprise Institute”, 11/29/11, http://www.aei.org/publication/why-giving-up-taiwan-will-not-help-us-with-china/)</w:t>
      </w:r>
    </w:p>
    <w:p w14:paraId="51F23C3B" w14:textId="77777777" w:rsidR="00EE615F" w:rsidRPr="001E663D" w:rsidRDefault="00EE615F" w:rsidP="00EE615F">
      <w:pPr>
        <w:rPr>
          <w:rFonts w:asciiTheme="minorHAnsi" w:hAnsiTheme="minorHAnsi" w:cstheme="minorHAnsi"/>
        </w:rPr>
      </w:pPr>
      <w:r w:rsidRPr="001E663D">
        <w:rPr>
          <w:rFonts w:asciiTheme="minorHAnsi" w:hAnsiTheme="minorHAnsi" w:cstheme="minorHAnsi"/>
        </w:rPr>
        <w:t>Taiwan Still Matters to US Interests</w:t>
      </w:r>
    </w:p>
    <w:p w14:paraId="54FD95B3" w14:textId="77777777" w:rsidR="00EE615F" w:rsidRPr="001E663D" w:rsidRDefault="00EE615F" w:rsidP="00EE615F">
      <w:pPr>
        <w:rPr>
          <w:rFonts w:asciiTheme="minorHAnsi" w:hAnsiTheme="minorHAnsi" w:cstheme="minorHAnsi"/>
        </w:rPr>
      </w:pPr>
      <w:r w:rsidRPr="001E663D">
        <w:rPr>
          <w:rFonts w:asciiTheme="minorHAnsi" w:hAnsiTheme="minorHAnsi" w:cstheme="minorHAnsi"/>
        </w:rPr>
        <w:t>While Gilley may be right in the long run—Taiwan’s people and leaders may decide someday that US defense assistance has become an obstacle to their preferred path of rapprochement with the PRC—for now, the conventional strategic and normative arguments for keeping the defense relationship in place remain compelling.</w:t>
      </w:r>
    </w:p>
    <w:p w14:paraId="1F64CDF2" w14:textId="77777777" w:rsidR="00EE615F" w:rsidRPr="001E663D" w:rsidRDefault="00EE615F" w:rsidP="00EE615F">
      <w:pPr>
        <w:rPr>
          <w:rFonts w:asciiTheme="minorHAnsi" w:hAnsiTheme="minorHAnsi" w:cstheme="minorHAnsi"/>
        </w:rPr>
      </w:pPr>
      <w:r w:rsidRPr="001E663D">
        <w:rPr>
          <w:rFonts w:asciiTheme="minorHAnsi" w:hAnsiTheme="minorHAnsi" w:cstheme="minorHAnsi"/>
        </w:rPr>
        <w:t>The most-cited strategic argument for continuing US security assistance to Taiwan is that the existing security architecture in the Asia-Pacific region and beyond serves the interests of many nations. Within the network of global security relationships, Washington’s behavior toward Taiwan indicates its attitude toward security assistance generally, including its alliance commitments and willingness to honor other obligations around the world. As retired admiral Eric McVadon said, “American credibility as an alliance partner and as a bulwark of peace and stability in the region and around the world would be sorely diminished were we to abandon the [Taiwan Relations Act], cease support of Taipei, and lead Beijing to conclude that it can attack Taiwan and not be repulsed.”[6]</w:t>
      </w:r>
    </w:p>
    <w:p w14:paraId="793D6F30" w14:textId="77777777" w:rsidR="00EE615F" w:rsidRPr="001E663D" w:rsidRDefault="00EE615F" w:rsidP="00EE615F">
      <w:pPr>
        <w:rPr>
          <w:rFonts w:asciiTheme="minorHAnsi" w:hAnsiTheme="minorHAnsi" w:cstheme="minorHAnsi"/>
        </w:rPr>
      </w:pPr>
      <w:r w:rsidRPr="001E663D">
        <w:rPr>
          <w:rFonts w:asciiTheme="minorHAnsi" w:hAnsiTheme="minorHAnsi" w:cstheme="minorHAnsi"/>
        </w:rPr>
        <w:t>The system of alliances the United States constructed in Northeast Asia after World War II and the Korean War is not to be discarded on a whim. From 1895 to 1945 Japan, Russia, and China battled for regional supremacy, devastating huge swaths of Korea and China. American security guarantees put in place in the mid-twentieth century suspended those conflicts. Ample evidence exists in current affairs—including conflicts over contested islands in the East and South China Seas—to suggest that military rivalry could return to East Asia. The US presence, however it may offend China, actually lightens Beijing’s military burden by restraining neighboring countries’ military investments and easing their strategic anxiety. As Glaser acknowledges, “the U.S. alliance with Japan also benefits China by enabling Japan to spend far less on defense. Although the United States’ power far exceeds Japan’s, China has seen the alliance as adding to regional stability, because it fears Japan more than the United States.”[7]</w:t>
      </w:r>
    </w:p>
    <w:p w14:paraId="44DF8012" w14:textId="77777777" w:rsidR="00EE615F" w:rsidRPr="001E663D" w:rsidRDefault="00EE615F" w:rsidP="00EE615F">
      <w:pPr>
        <w:rPr>
          <w:rFonts w:asciiTheme="minorHAnsi" w:hAnsiTheme="minorHAnsi" w:cstheme="minorHAnsi"/>
        </w:rPr>
      </w:pPr>
      <w:r w:rsidRPr="001E663D">
        <w:rPr>
          <w:rFonts w:asciiTheme="minorHAnsi" w:hAnsiTheme="minorHAnsi" w:cstheme="minorHAnsi"/>
        </w:rPr>
        <w:t>Taming the military rivalries that once ravaged Northeast Asia freed countries in the region to pursue domestic development and provided a foundation for explosive economic growth and a liberal economic order based on free markets and open trade. Military alliances stabilized the international system while new economic and political organizations from the United Nations to the World Trade Organization nurtured nations’ shared interests. This system, in which the United States has served as chief enforcer and guarantor, secured six decades of peace, stability, and prosperity in non-Communist Northeast Asia.</w:t>
      </w:r>
    </w:p>
    <w:p w14:paraId="4D41014A" w14:textId="77777777" w:rsidR="00EE615F" w:rsidRPr="001E663D" w:rsidRDefault="00EE615F" w:rsidP="00EE615F">
      <w:pPr>
        <w:rPr>
          <w:rFonts w:asciiTheme="minorHAnsi" w:hAnsiTheme="minorHAnsi" w:cstheme="minorHAnsi"/>
        </w:rPr>
      </w:pPr>
      <w:r w:rsidRPr="001E663D">
        <w:rPr>
          <w:rFonts w:asciiTheme="minorHAnsi" w:hAnsiTheme="minorHAnsi" w:cstheme="minorHAnsi"/>
        </w:rPr>
        <w:t>This US-led order is far from perfect. Developing countries suffered terribly from proxy wars and economic isolation during the Cold War, and since then new threats—from climate change to transnational terrorism—have appeared. Although the bipolar competition between two superpowers has disappeared, the need for global cooperation to address economic and military challenges has not. Nations continue to look to the United States to provide leadership in mobilizing that cooperation and addressing those threats, and how the United States manages its relationships with longtime friends, including Taiwan, is an important measure of its commitment to that leadership role.</w:t>
      </w:r>
    </w:p>
    <w:p w14:paraId="51DB4A0D" w14:textId="77777777" w:rsidR="00EE615F" w:rsidRPr="001E663D" w:rsidRDefault="00EE615F" w:rsidP="00EE615F">
      <w:pPr>
        <w:rPr>
          <w:rFonts w:asciiTheme="minorHAnsi" w:hAnsiTheme="minorHAnsi" w:cstheme="minorHAnsi"/>
        </w:rPr>
      </w:pPr>
      <w:r w:rsidRPr="001E663D">
        <w:rPr>
          <w:rFonts w:asciiTheme="minorHAnsi" w:hAnsiTheme="minorHAnsi" w:cstheme="minorHAnsi"/>
        </w:rPr>
        <w:t>Glaser dismisses the idea that security assistance to Taiwan helps sustain the postwar security architecture in East Asia. He writes, “the risks of reduced U.S. credibility for protecting allies . . . should be small, especially if any change in policy on Taiwan is accompanied by countervailing measures.”[8] Certainly, other nations differentiate between Taiwan—which not only is not a formal US ally, but which the US government does not even recognize as a state—and other US defense partners. Nonetheless, no competent security planner would dismiss a US retreat from a long-standing security commitment as irrelevant, especially if it appears driven by American weakness.</w:t>
      </w:r>
    </w:p>
    <w:p w14:paraId="64B4AA37" w14:textId="77777777" w:rsidR="00EE615F" w:rsidRPr="001E663D" w:rsidRDefault="00EE615F" w:rsidP="00EE615F">
      <w:pPr>
        <w:rPr>
          <w:rFonts w:asciiTheme="minorHAnsi" w:hAnsiTheme="minorHAnsi" w:cstheme="minorHAnsi"/>
        </w:rPr>
      </w:pPr>
      <w:r w:rsidRPr="001E663D">
        <w:rPr>
          <w:rFonts w:asciiTheme="minorHAnsi" w:hAnsiTheme="minorHAnsi" w:cstheme="minorHAnsi"/>
        </w:rPr>
        <w:t>If Washington appears to be backing away from its commitment to the alliances and institutions in which it has invested so much, other governments will take that as a sign that they may not be able to rely on US-backed security arrangements to ensure their future security, forcing them to become more competitive and individualistic. According to retired Army colonel and military analyst Albert Willner, America’s friends already are on the alert for signs of a decline in US commitments. He said in an interview, “There is a growing sense in the world that the US is a fair-weather friend, it won’t be there for the long run. This causes people in many countries to maneuver ahead of time, to get into position in anticipation of the day the US pulls back. If the US makes decisions regarding Taiwan that reinforce this perception, it will have profound implications for our other relationships.”</w:t>
      </w:r>
    </w:p>
    <w:p w14:paraId="01F2E37D" w14:textId="77777777" w:rsidR="00EE615F" w:rsidRPr="001E663D" w:rsidRDefault="00EE615F" w:rsidP="00EE615F">
      <w:pPr>
        <w:rPr>
          <w:rFonts w:asciiTheme="minorHAnsi" w:hAnsiTheme="minorHAnsi" w:cstheme="minorHAnsi"/>
        </w:rPr>
      </w:pPr>
      <w:r w:rsidRPr="001E663D">
        <w:rPr>
          <w:rFonts w:asciiTheme="minorHAnsi" w:hAnsiTheme="minorHAnsi" w:cstheme="minorHAnsi"/>
        </w:rPr>
        <w:t>Another strategic interest the United States has in maintaining close ties to Taiwan rests with Taiwan’s position on the front line of China’s rise. China’s behavior toward Taiwan indicates how it will perform its role as a lead actor on the world stage. As Randall Schriver, a former deputy assistant secretary of state for East Asian and Pacific affairs, put it, “Beijing’s ambitions go beyond Taiwan, but right now, it’s the Taiwan issue that drives their military modernization, so it’s very important to us. Taiwan is a prism through which we can understand China’s evolution, and gain insights into it.” Richard Bush, a leading analyst of the US-PRC-Taiwan relationship, summarized these concerns when he said, “How the Taiwan Strait issue is resolved is an important test—perhaps the most important test—of what kind of great power China will be and of how the US will play its role as the guardian of the international system.” By extension, how the United States and its allies treat Taiwan is an important indicator of what other countries in the region can expect from Washington as the PRC’s influence expands. They may ask, if the United States acquiesces to a rising China on the Taiwan issue, will it also acquiesce on issues important to them?</w:t>
      </w:r>
    </w:p>
    <w:p w14:paraId="5E0DEE47" w14:textId="77777777" w:rsidR="00EE615F" w:rsidRPr="001E663D" w:rsidRDefault="00EE615F" w:rsidP="00EE615F">
      <w:pPr>
        <w:rPr>
          <w:rFonts w:asciiTheme="minorHAnsi" w:hAnsiTheme="minorHAnsi" w:cstheme="minorHAnsi"/>
        </w:rPr>
      </w:pPr>
      <w:r w:rsidRPr="001E663D">
        <w:rPr>
          <w:rFonts w:asciiTheme="minorHAnsi" w:hAnsiTheme="minorHAnsi" w:cstheme="minorHAnsi"/>
        </w:rPr>
        <w:t>Beyond these strategic arguments, moral reasons exist for why the United States should not be hasty in ending its security assistance to Taiwan. One is that Washington and Taipei share decades of friendship, cooperation, common purpose, and shared sacrifice. US officials tend to trust democratic Taiwan more than the authoritarian PRC.</w:t>
      </w:r>
    </w:p>
    <w:p w14:paraId="577AF8A7" w14:textId="77777777" w:rsidR="00EE615F" w:rsidRPr="001E663D" w:rsidRDefault="00EE615F" w:rsidP="00EE615F">
      <w:pPr>
        <w:rPr>
          <w:rFonts w:asciiTheme="minorHAnsi" w:hAnsiTheme="minorHAnsi" w:cstheme="minorHAnsi"/>
        </w:rPr>
      </w:pPr>
      <w:r w:rsidRPr="001E663D">
        <w:rPr>
          <w:rFonts w:asciiTheme="minorHAnsi" w:hAnsiTheme="minorHAnsi" w:cstheme="minorHAnsi"/>
        </w:rPr>
        <w:t>The United States made itself responsible for Taiwan when it required Taipei to restrain its own ambitions in exchange for American support. And as McVadon observed, affinity with Taiwan comes naturally to Americans of a certain age: “Americans of my generation feel close to Taiwan, have affection for its people, and cannot bring themselves to succumb to the reasoning that we would be better off by abandoning support for Taiwan. Taiwan is like a blood brother; it need not do any more to warrant loyalty. The PRC is, in contrast, a stranger. Its qualities run hot and cold. Its origin and upbringing create uncertainties; trust has to be developed. And these feelings, in both cases, are reciprocal. . . . It is easy to feel close to Taiwan.”</w:t>
      </w:r>
    </w:p>
    <w:p w14:paraId="23A20DDD" w14:textId="77777777" w:rsidR="00EE615F" w:rsidRPr="001E663D" w:rsidRDefault="00EE615F" w:rsidP="00EE615F">
      <w:pPr>
        <w:rPr>
          <w:rFonts w:asciiTheme="minorHAnsi" w:hAnsiTheme="minorHAnsi" w:cstheme="minorHAnsi"/>
        </w:rPr>
      </w:pPr>
      <w:r w:rsidRPr="001E663D">
        <w:rPr>
          <w:rFonts w:asciiTheme="minorHAnsi" w:hAnsiTheme="minorHAnsi" w:cstheme="minorHAnsi"/>
        </w:rPr>
        <w:t>Fidelity to American values also matters to Taiwan policy because US treatment of Taiwan stands as a critical test of America’s commitment to its core foreign policy values: democracy, freedom, and market economics. Taiwan’s democratic transition signals success for America’s efforts to encourage democratization around the world without outside intervention or bloodshed. “Taiwan has grown into a society that represents most of our important values that we try to promote elsewhere in the world,” says an American diplomat with experience in Taiwan and China. “Look at all we’ve done to promote these values in Iraq and Afghanistan. Taiwan achieved everything we want, all on its own.” “It sounds syrupy,” says another former US official, “but Taiwan can offer hope to other countries. The fact that it can stay vibrant in spite of all its limitations is inspiring.”</w:t>
      </w:r>
    </w:p>
    <w:p w14:paraId="1AFAA00B" w14:textId="77777777" w:rsidR="00EE615F" w:rsidRPr="001E663D" w:rsidRDefault="00EE615F" w:rsidP="00EE615F">
      <w:pPr>
        <w:rPr>
          <w:rFonts w:asciiTheme="minorHAnsi" w:hAnsiTheme="minorHAnsi" w:cstheme="minorHAnsi"/>
        </w:rPr>
      </w:pPr>
      <w:r w:rsidRPr="001E663D">
        <w:rPr>
          <w:rFonts w:asciiTheme="minorHAnsi" w:hAnsiTheme="minorHAnsi" w:cstheme="minorHAnsi"/>
        </w:rPr>
        <w:t>If societies aspiring to install or consolidate democratic political systems look to Taiwan for inspiration, they look to the United States and its allies for signs that they will support young democracies. Nancy Bernkopf Tucker, the leading historian of US-Taiwan relations, pointed out that “the US bears some responsibility for Taiwan’s democracy, not least because it made those changes with encouragement and pressure from us.” The diplomat quoted above concurs: “If we are seen as reducing our commitment to Taiwan, it will have an impact on our position around the world. It would seem we don’t believe in our own values. Taiwan is a means to an end for the US, at least in the sense that it helps us maintain our values and credibility around the world. Our presidents describe Taiwan as a beacon of democracy in their congratulatory statements, but when we get down to business, that conviction is not carried out with the gusto it deserves.”</w:t>
      </w:r>
    </w:p>
    <w:p w14:paraId="1BDA87C9" w14:textId="77777777" w:rsidR="00EE615F" w:rsidRPr="001E663D" w:rsidRDefault="00EE615F" w:rsidP="00EE615F">
      <w:pPr>
        <w:rPr>
          <w:rFonts w:asciiTheme="minorHAnsi" w:hAnsiTheme="minorHAnsi" w:cstheme="minorHAnsi"/>
        </w:rPr>
      </w:pPr>
      <w:r w:rsidRPr="001E663D">
        <w:rPr>
          <w:rFonts w:asciiTheme="minorHAnsi" w:hAnsiTheme="minorHAnsi" w:cstheme="minorHAnsi"/>
        </w:rPr>
        <w:t>Critics of Glaser’s Foreign Affairs article stressed this argument, prompting him to reply: “Although my article focused on U.S. national security interests, it is true that the United States has a significant interest in supporting freedom and democracy around the world, including in Taiwan. These interests offer the strongest argument for Washington to maintain its current commitment to Taipei. But the United States should pursue these other interests [support for freedom and democracy] only if they do not pose a serious national security risk.”[9] Perhaps Glaser is right that the United States cannot afford to sacrifice other interests to protect Taiwan’s democracy. But would a retreat from the security relationship really serve the interests Glaser sees as more important?</w:t>
      </w:r>
    </w:p>
    <w:p w14:paraId="2997EFEE" w14:textId="77777777" w:rsidR="00EE615F" w:rsidRPr="001E663D" w:rsidRDefault="00EE615F" w:rsidP="00EE615F">
      <w:pPr>
        <w:rPr>
          <w:rFonts w:asciiTheme="minorHAnsi" w:hAnsiTheme="minorHAnsi" w:cstheme="minorHAnsi"/>
        </w:rPr>
      </w:pPr>
      <w:r w:rsidRPr="001E663D">
        <w:rPr>
          <w:rFonts w:asciiTheme="minorHAnsi" w:hAnsiTheme="minorHAnsi" w:cstheme="minorHAnsi"/>
        </w:rPr>
        <w:t>No Silver Bullet for US-China Woes</w:t>
      </w:r>
    </w:p>
    <w:p w14:paraId="44DC42FF" w14:textId="77777777" w:rsidR="00EE615F" w:rsidRPr="001E663D" w:rsidRDefault="00EE615F" w:rsidP="00EE615F">
      <w:pPr>
        <w:rPr>
          <w:rFonts w:asciiTheme="minorHAnsi" w:hAnsiTheme="minorHAnsi" w:cstheme="minorHAnsi"/>
        </w:rPr>
      </w:pPr>
      <w:r w:rsidRPr="001E663D">
        <w:rPr>
          <w:rFonts w:asciiTheme="minorHAnsi" w:hAnsiTheme="minorHAnsi" w:cstheme="minorHAnsi"/>
        </w:rPr>
        <w:t>Even if it were true that Sino-American tensions could be melted away with a single policy change in Washington, the United States should still continue to support Taiwan to maintain the credibility of its alliances and uphold its commitment to democracy as a desirable and feasible goal for developing nations. But, in reality, ending US defense assistance to Taipei is unlikely to produce the salutary effects the critics of current US policy anticipate. Such a change would indeed delight Beijing; however, it would create new problems just as intractable as the old ones but less familiar and potentially even more challenging.</w:t>
      </w:r>
    </w:p>
    <w:p w14:paraId="5102F9B1" w14:textId="77777777" w:rsidR="00EE615F" w:rsidRPr="001E663D" w:rsidRDefault="00EE615F" w:rsidP="00EE615F">
      <w:pPr>
        <w:rPr>
          <w:rFonts w:asciiTheme="minorHAnsi" w:hAnsiTheme="minorHAnsi" w:cstheme="minorHAnsi"/>
        </w:rPr>
      </w:pPr>
      <w:r w:rsidRPr="001E663D">
        <w:rPr>
          <w:rFonts w:asciiTheme="minorHAnsi" w:hAnsiTheme="minorHAnsi" w:cstheme="minorHAnsi"/>
        </w:rPr>
        <w:t>The point of departure for critics of America’s existing Taiwan policy is their shared belief that ending security assistance to Taiwan would improve US-China relations. As Freeman puts it, “The kind of long-term relationship of friendship and cooperation China and America want with each other is incompatible with our emotionally fraught differences over the Taiwan issue. These differences propel mutual hostility and the sort of ruinous military rivalry between the two countries that has already begun. We are coming to a point at which we can no longer finesse our differences over Taiwan. We must either resolve them or live with the increasingly adverse consequences of our failure to do so.”[10]</w:t>
      </w:r>
    </w:p>
    <w:p w14:paraId="7A31D8F5" w14:textId="77777777" w:rsidR="00EE615F" w:rsidRPr="001E663D" w:rsidRDefault="00EE615F" w:rsidP="00EE615F">
      <w:pPr>
        <w:rPr>
          <w:rFonts w:asciiTheme="minorHAnsi" w:hAnsiTheme="minorHAnsi" w:cstheme="minorHAnsi"/>
        </w:rPr>
      </w:pPr>
      <w:r w:rsidRPr="001E663D">
        <w:rPr>
          <w:rFonts w:asciiTheme="minorHAnsi" w:hAnsiTheme="minorHAnsi" w:cstheme="minorHAnsi"/>
        </w:rPr>
        <w:t>As a syllogism, this argument makes sense: Beijing believes Taiwan should be unified with the mainland, and it views US security assistance to Taiwan as the primary reason it is not. Because unification is a core issue for the PRC, leaders in Beijing cannot ignore or overlook US intervention; they must constantly challenge it. Thus, if the United States ended its security assistance to Taiwan, the biggest irritant in US-China relations would disappear.</w:t>
      </w:r>
    </w:p>
    <w:p w14:paraId="655D3127" w14:textId="77777777" w:rsidR="00EE615F" w:rsidRPr="001E663D" w:rsidRDefault="00EE615F" w:rsidP="00EE615F">
      <w:pPr>
        <w:rPr>
          <w:rFonts w:asciiTheme="minorHAnsi" w:hAnsiTheme="minorHAnsi" w:cstheme="minorHAnsi"/>
        </w:rPr>
      </w:pPr>
      <w:r w:rsidRPr="001E663D">
        <w:rPr>
          <w:rFonts w:asciiTheme="minorHAnsi" w:hAnsiTheme="minorHAnsi" w:cstheme="minorHAnsi"/>
        </w:rPr>
        <w:t>In practice, unfortunately, there is no guarantee that a change in US policy toward Taiwan would instantly or automatically end, or even significantly reduce, the tensions the Taiwan issue creates in Sino-American relations. Ending security assistance to Taiwan would raise expectations in China without removing the existing obstacles to peaceful unification. It likely would provoke panic in Taiwan, but it would not make the Taiwanese people any more enthusiastic about unification. On the contrary, the more vulnerable and threatened the Taiwanese people felt, the harder it would be for them to consider China’s overtures rationally.</w:t>
      </w:r>
    </w:p>
    <w:p w14:paraId="433392A3" w14:textId="77777777" w:rsidR="00EE615F" w:rsidRPr="001E663D" w:rsidRDefault="00EE615F" w:rsidP="00EE615F">
      <w:pPr>
        <w:rPr>
          <w:rFonts w:asciiTheme="minorHAnsi" w:hAnsiTheme="minorHAnsi" w:cstheme="minorHAnsi"/>
        </w:rPr>
      </w:pPr>
      <w:r w:rsidRPr="001E663D">
        <w:rPr>
          <w:rFonts w:asciiTheme="minorHAnsi" w:hAnsiTheme="minorHAnsi" w:cstheme="minorHAnsi"/>
        </w:rPr>
        <w:t>For decades, the United States has justified arms sales to Taiwan on the grounds that Taipei can negotiate with Beijing more effectively from a position of strength than of weakness. It is easy to dismiss this logic as a rationalization, but as Randall Schriver said, “In what other instance involving a negotiation is the weaker party better off? . . . Historically, what you find is where there is equal power—or, at least, credible deterrent power—you get better outcomes.” Neither Beijing nor Taipei is well served by a negotiating process that leads to a bad deal, including one Taiwanese citizens cannot accept. Successfully pressuring Taiwan’s negotiators into accepting a deal might seem like a victory for Beijing, but if Taiwan’s domestic politics make it impossible to implement the deal, the long-term result might be worse than no deal at all.</w:t>
      </w:r>
    </w:p>
    <w:p w14:paraId="2C8D5F84" w14:textId="77777777" w:rsidR="00EE615F" w:rsidRPr="001E663D" w:rsidRDefault="00EE615F" w:rsidP="00EE615F">
      <w:pPr>
        <w:rPr>
          <w:rFonts w:asciiTheme="minorHAnsi" w:hAnsiTheme="minorHAnsi" w:cstheme="minorHAnsi"/>
        </w:rPr>
      </w:pPr>
      <w:r w:rsidRPr="001E663D">
        <w:rPr>
          <w:rFonts w:asciiTheme="minorHAnsi" w:hAnsiTheme="minorHAnsi" w:cstheme="minorHAnsi"/>
        </w:rPr>
        <w:t>Ending US defense assistance to Taiwan—whether by repealing the Taiwan Relations Act or by simply declining to provide defensive equipment to Taiwan’s armed forces—would not “ripen” Taiwan for peaceful unification or obviate the rationale the United States has historically followed regarding Taiwan. It would, however, intensify the debate over Taiwan policy within the United States. Taiwan still has many US friends and supporters, and many foreign policy experts would question a decision to change course. The policy changes Gilley, Glaser, Freeman, and Owens recommend would stimulate a debate over China policy at a time when negative attitudes toward the PRC already are on the rise. The last thing Sino-American relations need is an acrimonious, politically charged debate in Washington over policy toward China and Taiwan. In sum, changing America’s Taiwan policy could easily induce a poisonous turn in the domestic politics of US China policy without making peaceful unification easier.</w:t>
      </w:r>
    </w:p>
    <w:p w14:paraId="46961ECC" w14:textId="77777777" w:rsidR="00EE615F" w:rsidRPr="001E663D" w:rsidRDefault="00EE615F" w:rsidP="00EE615F">
      <w:pPr>
        <w:rPr>
          <w:rFonts w:asciiTheme="minorHAnsi" w:hAnsiTheme="minorHAnsi" w:cstheme="minorHAnsi"/>
        </w:rPr>
      </w:pPr>
      <w:r w:rsidRPr="001E663D">
        <w:rPr>
          <w:rFonts w:asciiTheme="minorHAnsi" w:hAnsiTheme="minorHAnsi" w:cstheme="minorHAnsi"/>
        </w:rPr>
        <w:t>A change in US Taiwan policy would challenge China in yet another way. Although Chinese leaders no doubt are genuinely furious about what they see as US interference in China’s domestic affairs, US security assistance to Taiwan actually reinforces their current policy direction. In recent years, Beijing has insisted domestic economic and social development must come first; risky and expensive undertakings, however attractive, cannot be allowed to undermine that goal. As long as Taiwan does not lunge for formal independence, unification can wait.</w:t>
      </w:r>
    </w:p>
    <w:p w14:paraId="08285BC5" w14:textId="77777777" w:rsidR="00EE615F" w:rsidRPr="001E663D" w:rsidRDefault="00EE615F" w:rsidP="00EE615F">
      <w:pPr>
        <w:rPr>
          <w:rFonts w:asciiTheme="minorHAnsi" w:hAnsiTheme="minorHAnsi" w:cstheme="minorHAnsi"/>
        </w:rPr>
      </w:pPr>
      <w:r w:rsidRPr="001E663D">
        <w:rPr>
          <w:rFonts w:asciiTheme="minorHAnsi" w:hAnsiTheme="minorHAnsi" w:cstheme="minorHAnsi"/>
        </w:rPr>
        <w:t>US security assistance—both the possibility of direct intervention and support for Taiwan’s self-defense—makes unification risky and expensive. If the United States withdraws its support, we should expect nationalists and hardliners in the PRC to press the Chinese Communist Party leadership to solve the Taiwan problem sooner rather than later. China’s newly muscular posture in the East and South China Seas is already raising eyebrows around the region; the last thing Beijing needs is a reinvigorated nationalist movement howling for satisfaction on another offshore issue. Although we can hardly expect them to admit it, the status quo in the Taiwan Strait serves the political interests of Chinese leaders whose top priority is domestic development and regime stability.</w:t>
      </w:r>
    </w:p>
    <w:p w14:paraId="0F553803" w14:textId="77777777" w:rsidR="00EE615F" w:rsidRPr="001E663D" w:rsidRDefault="00EE615F" w:rsidP="00EE615F">
      <w:pPr>
        <w:rPr>
          <w:rFonts w:asciiTheme="minorHAnsi" w:hAnsiTheme="minorHAnsi" w:cstheme="minorHAnsi"/>
        </w:rPr>
      </w:pPr>
      <w:r w:rsidRPr="001E663D">
        <w:rPr>
          <w:rFonts w:asciiTheme="minorHAnsi" w:hAnsiTheme="minorHAnsi" w:cstheme="minorHAnsi"/>
        </w:rPr>
        <w:t>Indeed, even the best-case scenario for Beijing is unpredictable and potentially destabilizing. We can say Gilley is right, and Taiwan is moving toward Finlandization. In fact, there is ample evidence for a consensus within Taiwan that deeper engagement with mainland China is both inevitable and desirable. At the same time, however, the Taiwanese people are more attached than ever to their political autonomy and distinctive identity. Withdrawing US security assistance would not change these attitudes, but many Taiwanese people would view this action, rightly or wrongly, as a deathblow to the island’s autonomy. Some would try to flee. Others would urge their government to develop doomsday weapons to keep the PRC at bay, a desperate measure the United States has so far dissuaded Taiwan from pursuing. Others still would encourage Taipei to hold out as long as possible.</w:t>
      </w:r>
    </w:p>
    <w:p w14:paraId="53527B58" w14:textId="77777777" w:rsidR="00EE615F" w:rsidRPr="001E663D" w:rsidRDefault="00EE615F" w:rsidP="00EE615F">
      <w:pPr>
        <w:rPr>
          <w:rFonts w:asciiTheme="minorHAnsi" w:hAnsiTheme="minorHAnsi" w:cstheme="minorHAnsi"/>
        </w:rPr>
      </w:pPr>
      <w:r w:rsidRPr="001E663D">
        <w:rPr>
          <w:rFonts w:asciiTheme="minorHAnsi" w:hAnsiTheme="minorHAnsi" w:cstheme="minorHAnsi"/>
        </w:rPr>
        <w:t>The economic costs of undermining the Taiwanese people’s confidence in their own security would be huge, and negotiating a peaceful, mutually acceptable unification in such an environment would be nearly impossible. To finish the job, China would almost certainly be forced to resort to coercive measures—precisely the expensive and risky undertaking Chinese leaders are hoping to avoid. And even if its coercive measures succeeded in winning the Taiwan government’s acquiescence, integrating 23 million sullen and terrified Taiwanese into the PRC would be yet another daunting and expensive project. US security assistance stabilizes both sides of the Taiwan Strait by reassuring the Taiwanese people and justifying Beijing’s decision to be patient.</w:t>
      </w:r>
    </w:p>
    <w:p w14:paraId="1E52B7E9" w14:textId="77777777" w:rsidR="00EE615F" w:rsidRPr="001E663D" w:rsidRDefault="00EE615F" w:rsidP="00EE615F">
      <w:pPr>
        <w:rPr>
          <w:rFonts w:asciiTheme="minorHAnsi" w:hAnsiTheme="minorHAnsi" w:cstheme="minorHAnsi"/>
        </w:rPr>
      </w:pPr>
      <w:r w:rsidRPr="001E663D">
        <w:rPr>
          <w:rFonts w:asciiTheme="minorHAnsi" w:hAnsiTheme="minorHAnsi" w:cstheme="minorHAnsi"/>
        </w:rPr>
        <w:t>Should the United States Oppose Peaceful Unification?</w:t>
      </w:r>
    </w:p>
    <w:p w14:paraId="6666306C" w14:textId="77777777" w:rsidR="00EE615F" w:rsidRPr="001E663D" w:rsidRDefault="00EE615F" w:rsidP="00EE615F">
      <w:pPr>
        <w:rPr>
          <w:rFonts w:asciiTheme="minorHAnsi" w:hAnsiTheme="minorHAnsi" w:cstheme="minorHAnsi"/>
        </w:rPr>
      </w:pPr>
      <w:r w:rsidRPr="001E663D">
        <w:rPr>
          <w:rFonts w:asciiTheme="minorHAnsi" w:hAnsiTheme="minorHAnsi" w:cstheme="minorHAnsi"/>
        </w:rPr>
        <w:t>Arguments like these often are misread as justifications for containment, attempts to use Taiwan to prevent China from increasing its national power and status. In reality, although some advocates of containment do include Taiwan in their strategic thinking, a policy that supports Taipei’s efforts to craft a relationship with the PRC that serves both sides’ interests is not anti-China. Since Richard Nixon’s first visit to China in 1972, the United States has been steadfastly agnostic on the question of unification. Nixon said, “We will support any peaceful resolution of the Taiwan issue that can be worked out.”[11]</w:t>
      </w:r>
    </w:p>
    <w:p w14:paraId="795C83B6" w14:textId="77777777" w:rsidR="00EE615F" w:rsidRPr="001E663D" w:rsidRDefault="00EE615F" w:rsidP="00EE615F">
      <w:pPr>
        <w:rPr>
          <w:rFonts w:asciiTheme="minorHAnsi" w:hAnsiTheme="minorHAnsi" w:cstheme="minorHAnsi"/>
        </w:rPr>
      </w:pPr>
      <w:r w:rsidRPr="001E663D">
        <w:rPr>
          <w:rFonts w:asciiTheme="minorHAnsi" w:hAnsiTheme="minorHAnsi" w:cstheme="minorHAnsi"/>
        </w:rPr>
        <w:t>Nor does the current US policy militate against China’s long-term goal of unification. The United States has never taken a position as to how the cross-strait relationship ultimately should be resolved. Instead, it holds that any outcome is acceptable, so long as the two sides arrive at it through a peaceful, mutual, and noncoercive process. Washington has made clear that Beijing should not bully Taiwan and Taiwan should not provoke or insult the PRC. During the administration of Taiwan’s President Chen Shui-bian, US officials forcefully reminded the country’s leaders to respect Beijing’s bottom lines and avoid gratuitous offense or unilateral action. When cross-strait tensions eased under President Ma Ying-jeou, US officials were quick to express encouragement for the warming trend.</w:t>
      </w:r>
    </w:p>
    <w:p w14:paraId="6D35CD35" w14:textId="77777777" w:rsidR="00EE615F" w:rsidRPr="001E663D" w:rsidRDefault="00EE615F" w:rsidP="00EE615F">
      <w:pPr>
        <w:rPr>
          <w:rFonts w:asciiTheme="minorHAnsi" w:hAnsiTheme="minorHAnsi" w:cstheme="minorHAnsi"/>
        </w:rPr>
      </w:pPr>
      <w:r w:rsidRPr="001E663D">
        <w:rPr>
          <w:rFonts w:asciiTheme="minorHAnsi" w:hAnsiTheme="minorHAnsi" w:cstheme="minorHAnsi"/>
        </w:rPr>
        <w:t>Although the United States has an interest in seeing Taiwan’s future decided peacefully and democratically, it does not want to block Taiwan from forging a permanent peace—or even unifying—with mainland China. Today, few in Taiwan believe Beijing is prepared to offer a unification proposal that would preserve their democratic system, but if it were to offer such a deal in the future, they might well support it. And if they did, nothing in such an arrangement would be inconsistent with the interests of other nations, including the United States, assuming the PRC did not use Taiwan’s territory as a base for expanding its military reach in the western Pacific.</w:t>
      </w:r>
    </w:p>
    <w:p w14:paraId="440E6044" w14:textId="77777777" w:rsidR="00EE615F" w:rsidRPr="001E663D" w:rsidRDefault="00EE615F" w:rsidP="00EE615F">
      <w:pPr>
        <w:rPr>
          <w:rFonts w:asciiTheme="minorHAnsi" w:hAnsiTheme="minorHAnsi" w:cstheme="minorHAnsi"/>
        </w:rPr>
      </w:pPr>
      <w:r w:rsidRPr="001E663D">
        <w:rPr>
          <w:rFonts w:asciiTheme="minorHAnsi" w:hAnsiTheme="minorHAnsi" w:cstheme="minorHAnsi"/>
        </w:rPr>
        <w:t>Much Ado about Nothing?</w:t>
      </w:r>
    </w:p>
    <w:p w14:paraId="768FEDD6" w14:textId="77777777" w:rsidR="00EE615F" w:rsidRPr="001E663D" w:rsidRDefault="00EE615F" w:rsidP="00EE615F">
      <w:pPr>
        <w:rPr>
          <w:rFonts w:asciiTheme="minorHAnsi" w:hAnsiTheme="minorHAnsi" w:cstheme="minorHAnsi"/>
        </w:rPr>
      </w:pPr>
      <w:r w:rsidRPr="001E663D">
        <w:rPr>
          <w:rFonts w:asciiTheme="minorHAnsi" w:hAnsiTheme="minorHAnsi" w:cstheme="minorHAnsi"/>
        </w:rPr>
        <w:t>Critics of existing US Taiwan policy resist the characterization that they advocate “abandoning” Taiwan. All of the individuals cited in this article made clear that Taiwan’s democracy is valuable and should be encouraged. As Admiral Owens put it, “We must always protect the democracy and freedoms Taiwan has developed, but weapons sales do not do this.”[12] But how can the United States protect and encourage Taiwan’s democracy while cutting off security assistance? The critics square this circle with a key assumption: the PRC has no desire to dismantle Taiwan’s democratic system or restrict the Taiwanese people’s freedom, so the whole enterprise of Taiwan “holding out” against the PRC is much ado about nothing. Unfortunately, the evidence to support this assumption is scant.</w:t>
      </w:r>
    </w:p>
    <w:p w14:paraId="0AA4227B" w14:textId="77777777" w:rsidR="00EE615F" w:rsidRPr="001E663D" w:rsidRDefault="00EE615F" w:rsidP="00EE615F">
      <w:pPr>
        <w:rPr>
          <w:rFonts w:asciiTheme="minorHAnsi" w:hAnsiTheme="minorHAnsi" w:cstheme="minorHAnsi"/>
        </w:rPr>
      </w:pPr>
      <w:r w:rsidRPr="001E663D">
        <w:rPr>
          <w:rFonts w:asciiTheme="minorHAnsi" w:hAnsiTheme="minorHAnsi" w:cstheme="minorHAnsi"/>
        </w:rPr>
        <w:t>Chas Freeman argues unification is compatible with Taiwan’s democracy because the PRC leadership says so: “American priorities look all the more inverted when one considers that Beijing has offered to negotiate what amounts to purely symbolic reunification with Taiwan, forgoing any political or military presence of its own on the island. This offer cannot be dismissed as incredible.”[13] He offers Hong Kong and Macau as proof of Beijing’s “willingness to tolerate amazingly different politico-economic orders on what is nominally its territory.”[14]</w:t>
      </w:r>
    </w:p>
    <w:p w14:paraId="55CB8659" w14:textId="77777777" w:rsidR="00EE615F" w:rsidRPr="001E663D" w:rsidRDefault="00EE615F" w:rsidP="00EE615F">
      <w:pPr>
        <w:rPr>
          <w:rFonts w:asciiTheme="minorHAnsi" w:hAnsiTheme="minorHAnsi" w:cstheme="minorHAnsi"/>
        </w:rPr>
      </w:pPr>
      <w:r w:rsidRPr="001E663D">
        <w:rPr>
          <w:rFonts w:asciiTheme="minorHAnsi" w:hAnsiTheme="minorHAnsi" w:cstheme="minorHAnsi"/>
        </w:rPr>
        <w:t>Readers will have their own views of how well Hong Kong is faring fifteen years into its fifty years of promised autonomy, but it is not hard to fathom why many in Taiwan are skeptical about China’s offer. To give just one example, the PRC has trotted out various formulations of its “One China Principle” in conversations with Taiwanese officials, some of them quite generous, implying that Taiwan and the mainland are both parts of a China that is not defined by either state. In the international arena, however, the One China Principle has not changed. It states there is only one China in the world, Taiwan is part of China, and the sole legal government and international representative of China is the People’s Republic. A key PRC policy document, “The One-China Principle and the Taiwan Issue,” confirms, “the government of the PRC naturally should fully enjoy and exercise China’s sovereignty, including its sovereignty over Taiwan.”[15] How can Taiwan agree to the One China Principle when the definitions are so slippery?</w:t>
      </w:r>
    </w:p>
    <w:p w14:paraId="7BEDF0FA" w14:textId="77777777" w:rsidR="00EE615F" w:rsidRPr="001E663D" w:rsidRDefault="00EE615F" w:rsidP="00EE615F">
      <w:pPr>
        <w:rPr>
          <w:rFonts w:asciiTheme="minorHAnsi" w:hAnsiTheme="minorHAnsi" w:cstheme="minorHAnsi"/>
        </w:rPr>
      </w:pPr>
      <w:r w:rsidRPr="001E663D">
        <w:rPr>
          <w:rFonts w:asciiTheme="minorHAnsi" w:hAnsiTheme="minorHAnsi" w:cstheme="minorHAnsi"/>
        </w:rPr>
        <w:t>Gilley offers a different rationale for why Taiwan need not fear the PRC. Americans, he argues, fundamentally misunderstand China’s domestic politics when they believe “that Beijing is motivated by nationalism and that the PRC’s irredentist claims to Taiwan stem from a broader national discourse of humiliation and weakness . . . [and that it is] striving to reincorporate Taiwan into China in order to avert a domestic nationalist backlash and a crisis of legitimacy.”[16] Gilley dismisses this interpretation. He says Chinese leaders have long since relinquished an ideologically charged view of Taiwan and that today “both sides have embraced a view of security that is premised on high-level contact, trust, and reduced threats of force.”[17]</w:t>
      </w:r>
    </w:p>
    <w:p w14:paraId="72428F31" w14:textId="77777777" w:rsidR="00EE615F" w:rsidRPr="001E663D" w:rsidRDefault="00EE615F" w:rsidP="00EE615F">
      <w:pPr>
        <w:rPr>
          <w:rFonts w:asciiTheme="minorHAnsi" w:hAnsiTheme="minorHAnsi" w:cstheme="minorHAnsi"/>
        </w:rPr>
      </w:pPr>
      <w:r w:rsidRPr="001E663D">
        <w:rPr>
          <w:rFonts w:asciiTheme="minorHAnsi" w:hAnsiTheme="minorHAnsi" w:cstheme="minorHAnsi"/>
        </w:rPr>
        <w:t>The real driver of China’s policy, says Gilley, is geostrategic. Beijing wants to dominate its offshore regions, and it wants to ensure that Taiwan cannot “serve as a base for foreign military operations against China [or] . . . constrain Beijing’s ability to develop and project naval power and ensure maritime security in East Asia.” Taiwan is a problem for Beijing in this regard only if it is aligned with the United States. A Finlandized Taiwan poses no threat, since China’s concern is “with Taiwan’s geostrategic status, not with the precise nature of its political ties to China.”[18] Therefore, unification (or Gilley’s idea of Finlandization) need not impinge on Taiwan’s domestic autonomy at all. In the near term, meanwhile, Gilley says that dropping arms sales might cause China to scale back military preparations aimed at Taiwan.</w:t>
      </w:r>
    </w:p>
    <w:p w14:paraId="7E7C4C0C" w14:textId="77777777" w:rsidR="00EE615F" w:rsidRPr="001E663D" w:rsidRDefault="00EE615F" w:rsidP="00EE615F">
      <w:pPr>
        <w:rPr>
          <w:rFonts w:asciiTheme="minorHAnsi" w:hAnsiTheme="minorHAnsi" w:cstheme="minorHAnsi"/>
        </w:rPr>
      </w:pPr>
      <w:r w:rsidRPr="001E663D">
        <w:rPr>
          <w:rFonts w:asciiTheme="minorHAnsi" w:hAnsiTheme="minorHAnsi" w:cstheme="minorHAnsi"/>
        </w:rPr>
        <w:t>The problem with these arguments is that they are based on an analytical judgment that cannot be proven. Certainly it makes sense today that Beijing would not want to kill the goose that lays the golden eggs by blowing up the underpinnings of Taiwan’s success, nor does it have any interest in scaring its other neighbors, many of which are already on edge. But how long will this logic prevail? After Finlandization, what happens if Chinese nationalists flood the streets of Beijing demanding “real” unification? What happens if a crowd starts singing Taiwan’s national anthem during a joint appearance of the PRC president and his Taiwanese counterpart? Will “autonomy” require limiting what Taiwanese citizens say and publish? Once China “fully enjoys and exercises its sovereignty over Taiwan,” as the PRC white paper put it, what steps can other nations take to defend Taiwan’s democracy? With so many questions still open, it is not hard to see why so few in Taiwan are ready to take Beijing’s promises at face value.</w:t>
      </w:r>
    </w:p>
    <w:p w14:paraId="017E754E" w14:textId="77777777" w:rsidR="00EE615F" w:rsidRPr="001E663D" w:rsidRDefault="00EE615F" w:rsidP="00EE615F">
      <w:pPr>
        <w:rPr>
          <w:rFonts w:asciiTheme="minorHAnsi" w:hAnsiTheme="minorHAnsi" w:cstheme="minorHAnsi"/>
        </w:rPr>
      </w:pPr>
      <w:r w:rsidRPr="001E663D">
        <w:rPr>
          <w:rFonts w:asciiTheme="minorHAnsi" w:hAnsiTheme="minorHAnsi" w:cstheme="minorHAnsi"/>
        </w:rPr>
        <w:t>Taiwan’s ability to have its independence recognized internationally is nil and growing niller every day, but China’s ability to force its will on Taiwan is strong and growing stronger. In other words, the issue motivating Beijing’s deterrence policy is already moot, but the factor driving Taiwan’s arms purchases is anything but. China’s arms buildup continues unabated, and its campaign to isolate Taiwan internationally has diminished only marginally. In this context, asking a weak Taiwan to surrender its self-defense capabilities on faith that China will play nicely seems the very definition of “oddly misguided” thinking.</w:t>
      </w:r>
    </w:p>
    <w:p w14:paraId="6B66D812" w14:textId="77777777" w:rsidR="00EE615F" w:rsidRPr="001E663D" w:rsidRDefault="00EE615F" w:rsidP="00EE615F">
      <w:pPr>
        <w:rPr>
          <w:rFonts w:asciiTheme="minorHAnsi" w:hAnsiTheme="minorHAnsi" w:cstheme="minorHAnsi"/>
        </w:rPr>
      </w:pPr>
      <w:r w:rsidRPr="001E663D">
        <w:rPr>
          <w:rFonts w:asciiTheme="minorHAnsi" w:hAnsiTheme="minorHAnsi" w:cstheme="minorHAnsi"/>
        </w:rPr>
        <w:t>Gilley, Glaser, Freeman, and Owens believe arms sales are the driver for China’s military buildup opposite Taiwan. But that buildup has continued uninterrupted through periods of arms sales and periods when arms sales were suspended; it continued under Sinophobic Taiwanese presidents and is continuing now under the most proengagement president Taiwan has ever seen. The evidence suggests China’s military posture has its own logic, which in turn suggests that a change in US policy would do little to alter it.</w:t>
      </w:r>
    </w:p>
    <w:p w14:paraId="637C2738" w14:textId="77777777" w:rsidR="00EE615F" w:rsidRPr="001E663D" w:rsidRDefault="00EE615F" w:rsidP="00EE615F">
      <w:pPr>
        <w:rPr>
          <w:rFonts w:asciiTheme="minorHAnsi" w:hAnsiTheme="minorHAnsi" w:cstheme="minorHAnsi"/>
        </w:rPr>
      </w:pPr>
      <w:r w:rsidRPr="001E663D">
        <w:rPr>
          <w:rFonts w:asciiTheme="minorHAnsi" w:hAnsiTheme="minorHAnsi" w:cstheme="minorHAnsi"/>
        </w:rPr>
        <w:t>Foreign Affairs published several letters criticizing the Gilley and Glaser articles, especially the two authors’ sanguine view of China’s military deployments. Both authors published rejoinders to their critics in which they made critical concessions. In Gilley’s words, “If China were to reduce its threat to Taiwan by promising verifiable and immediate force reductions, as well as by allowing Taipei to continually expand its role in international organizations, Taiwan may decide that participating in U.S. military planning, purchasing major weapons systems from the United States, and denying offshore naval security to China are no longer worth it. However, an implicit U.S. promise to intervene in the event of any invasion of Taiwan would be necessary in order for Taipei to choose to change course” (emphasis added).[19] Glaser made a similar concession, writing, “The United States could stop selling arms to Taiwan but maintain its pledge to defend Taiwan should China launch an unprovoked attack; it could continue to sell Taiwan arms but make clear that it will not intervene on Taiwan’s behalf should a conflict occur, even if Taiwan did not provoke it; or it could link its continued support to the Taiwanese government’s willingness to refrain from moving toward independence.”[20]</w:t>
      </w:r>
    </w:p>
    <w:p w14:paraId="2CF97E50" w14:textId="77777777" w:rsidR="00EE615F" w:rsidRPr="001E663D" w:rsidRDefault="00EE615F" w:rsidP="00EE615F">
      <w:pPr>
        <w:rPr>
          <w:rFonts w:asciiTheme="minorHAnsi" w:hAnsiTheme="minorHAnsi" w:cstheme="minorHAnsi"/>
        </w:rPr>
      </w:pPr>
      <w:r w:rsidRPr="001E663D">
        <w:rPr>
          <w:rFonts w:asciiTheme="minorHAnsi" w:hAnsiTheme="minorHAnsi" w:cstheme="minorHAnsi"/>
        </w:rPr>
        <w:t>Both authors, in other words, admitted that some kind of US security guarantee was necessary for Taiwan: in exchange for ending arms sales, the United States would need to make an implicit (or explicit) “promise to intervene.” Three serious problems with this line of argument exist. First, in the absence of arms sales, a promise to intervene might not be credible. Could the United States mount a successful defense of Taiwan if the island had been disarmed? Second, such a policy invites envelope pushing on both sides of the strait. America’s decades-old policy of strategic ambiguity is based on the idea that keeping the two sides guessing about how the United States will react in a crisis restrains Taiwan’s tendency toward recklessness and Beijing’s tendency toward aggression. Gilley and Glaser are recommending the United States ditch that policy.</w:t>
      </w:r>
    </w:p>
    <w:p w14:paraId="7A6F9D46" w14:textId="77777777" w:rsidR="00EE615F" w:rsidRPr="001E663D" w:rsidRDefault="00EE615F" w:rsidP="00EE615F">
      <w:pPr>
        <w:rPr>
          <w:rFonts w:asciiTheme="minorHAnsi" w:hAnsiTheme="minorHAnsi" w:cstheme="minorHAnsi"/>
        </w:rPr>
      </w:pPr>
      <w:r w:rsidRPr="001E663D">
        <w:rPr>
          <w:rFonts w:asciiTheme="minorHAnsi" w:hAnsiTheme="minorHAnsi" w:cstheme="minorHAnsi"/>
        </w:rPr>
        <w:t>Finally, trading arms sales for a promise of intervention would completely undermine the thrust of Gilley and Glaser’s original articles. On what basis can we conclude that such a policy would be any less offensive to China than America’s current policy? Indeed, Beijing would probably find the promise of direct military intervention even more of an intrusion into China’s domestic affairs than arms sales. And surely such a change in US policy would only accelerate the development Freeman is most concerned about, an expensive and destabilizing race for military dominance between the United States and the PRC.</w:t>
      </w:r>
    </w:p>
    <w:p w14:paraId="26F17AF2" w14:textId="77777777" w:rsidR="00EE615F" w:rsidRPr="001E663D" w:rsidRDefault="00EE615F" w:rsidP="00EE615F">
      <w:pPr>
        <w:rPr>
          <w:rFonts w:asciiTheme="minorHAnsi" w:hAnsiTheme="minorHAnsi" w:cstheme="minorHAnsi"/>
        </w:rPr>
      </w:pPr>
      <w:r w:rsidRPr="001E663D">
        <w:rPr>
          <w:rFonts w:asciiTheme="minorHAnsi" w:hAnsiTheme="minorHAnsi" w:cstheme="minorHAnsi"/>
        </w:rPr>
        <w:t>Taiwan as an End in Itself</w:t>
      </w:r>
    </w:p>
    <w:p w14:paraId="19065AC7" w14:textId="77777777" w:rsidR="00EE615F" w:rsidRPr="001E663D" w:rsidRDefault="00EE615F" w:rsidP="00EE615F">
      <w:pPr>
        <w:rPr>
          <w:rFonts w:asciiTheme="minorHAnsi" w:hAnsiTheme="minorHAnsi" w:cstheme="minorHAnsi"/>
        </w:rPr>
      </w:pPr>
      <w:r w:rsidRPr="001E663D">
        <w:rPr>
          <w:rFonts w:asciiTheme="minorHAnsi" w:hAnsiTheme="minorHAnsi" w:cstheme="minorHAnsi"/>
        </w:rPr>
        <w:t>Critics of America’s Taiwan policy couch their arguments in terms of US national interests. Up to this point, I have responded to their arguments in the same terms. But I am not content to limit the debate to American interests, because I believe US policy should take into account what is at stake for Taiwan, too. Of course, the United States cannot allow its policy to be driven by Taiwan’s interests or its people’s preferences, but Americans should at least inform themselves about what could be lost if Washington changes its policy. Taiwan and its people may serve as means to American ends, but we should acknowledge their right—a right shared by all people—to be recognized as ends in themselves.</w:t>
      </w:r>
    </w:p>
    <w:p w14:paraId="23D53500" w14:textId="77777777" w:rsidR="00EE615F" w:rsidRPr="001E663D" w:rsidRDefault="00EE615F" w:rsidP="00EE615F">
      <w:pPr>
        <w:rPr>
          <w:rFonts w:asciiTheme="minorHAnsi" w:hAnsiTheme="minorHAnsi" w:cstheme="minorHAnsi"/>
        </w:rPr>
      </w:pPr>
      <w:r w:rsidRPr="001E663D">
        <w:rPr>
          <w:rFonts w:asciiTheme="minorHAnsi" w:hAnsiTheme="minorHAnsi" w:cstheme="minorHAnsi"/>
        </w:rPr>
        <w:t>The Taiwanese people treasure their democratic achievements and their personal freedom. They also love their island homeland. Still, most recognize and acknowledge their Chinese roots. It is not inconceivable that the two sides could negotiate a form of unification that protects Taiwan’s political system and honors its unique position in China’s past, present, and future. A loose confederation would not please hard-line unificationists in China or hard-line independentistas in Taiwan, but it might satisfy moderates on both sides. Maintaining peaceful interactions between the two sides, interactions that enhance their mutual interests and build cross-strait confidence, is the most sensible near-term goal.</w:t>
      </w:r>
    </w:p>
    <w:p w14:paraId="455EF706" w14:textId="77777777" w:rsidR="00EE615F" w:rsidRPr="001E663D" w:rsidRDefault="00EE615F" w:rsidP="00EE615F">
      <w:pPr>
        <w:rPr>
          <w:rFonts w:asciiTheme="minorHAnsi" w:hAnsiTheme="minorHAnsi" w:cstheme="minorHAnsi"/>
        </w:rPr>
      </w:pPr>
      <w:r w:rsidRPr="001E663D">
        <w:rPr>
          <w:rFonts w:asciiTheme="minorHAnsi" w:hAnsiTheme="minorHAnsi" w:cstheme="minorHAnsi"/>
        </w:rPr>
        <w:t>The United States and other countries have no interest in encouraging conflict in the Taiwan Strait; on the contrary, given the deep interdependence among the PRC, Taiwan, and the global economy, instability in the strait would be a catastrophe for everyone. But lasting peace and stability cannot be built on a foundation of might-makes-right. China’s leaders and people are understandably proud of their accomplishments in recent decades. The PRC’s fast-growing economic power and international influence give Beijing both the means and the will to prevent outsiders from intruding and interfering in matters it defines as core interests. But this capability does not predetermine the choices Beijing will make regarding Taiwan. The PRC has great latitude in how it handles its relations with Taiwan.</w:t>
      </w:r>
    </w:p>
    <w:p w14:paraId="67377998" w14:textId="77777777" w:rsidR="00EE615F" w:rsidRPr="001E663D" w:rsidRDefault="00EE615F" w:rsidP="00EE615F">
      <w:pPr>
        <w:rPr>
          <w:rFonts w:asciiTheme="minorHAnsi" w:hAnsiTheme="minorHAnsi" w:cstheme="minorHAnsi"/>
        </w:rPr>
      </w:pPr>
      <w:r w:rsidRPr="001E663D">
        <w:rPr>
          <w:rFonts w:asciiTheme="minorHAnsi" w:hAnsiTheme="minorHAnsi" w:cstheme="minorHAnsi"/>
        </w:rPr>
        <w:t>Taiwan offers proof that development—both political and economic—is possible, but its experience reveals how fragile states’ independence really is. It shows that the autonomy most nations take for granted ultimately rests on the forbearance of the strong or on wobbly balances of power that, when they shift, leave states defenseless. In one sense, Taiwan is extremely unlucky: thanks to Chinese nationalists on both sides of the Taiwan Strait, it lost its chance at full independence. In another sense, though, it is lucky: unlike the many countries that have seats in the United Nations but are at the mercy of political and economic forces that make life miserable, Taiwan is wealthy, successful, and protected for now by powerful friends. Taiwan is able to mobilize others to support its survival, if not its sovereignty. Turning away from Taiwan is a decision the United States should not make lightly. We all have too much to lose.</w:t>
      </w:r>
    </w:p>
    <w:p w14:paraId="5640A2F2" w14:textId="77777777" w:rsidR="00EE615F" w:rsidRPr="001E663D" w:rsidRDefault="00EE615F" w:rsidP="00EE615F">
      <w:pPr>
        <w:rPr>
          <w:rFonts w:asciiTheme="minorHAnsi" w:hAnsiTheme="minorHAnsi" w:cstheme="minorHAnsi"/>
        </w:rPr>
      </w:pPr>
    </w:p>
    <w:p w14:paraId="08B7F8E1" w14:textId="77777777" w:rsidR="00EE615F" w:rsidRPr="001E663D" w:rsidRDefault="00EE615F" w:rsidP="00EE615F">
      <w:pPr>
        <w:rPr>
          <w:rFonts w:asciiTheme="minorHAnsi" w:hAnsiTheme="minorHAnsi" w:cstheme="minorHAnsi"/>
        </w:rPr>
      </w:pPr>
    </w:p>
    <w:p w14:paraId="6234C245" w14:textId="77777777" w:rsidR="00FD79E5" w:rsidRPr="001E663D" w:rsidRDefault="00FD79E5" w:rsidP="00FD79E5">
      <w:pPr>
        <w:pStyle w:val="Heading4"/>
        <w:rPr>
          <w:rFonts w:asciiTheme="minorHAnsi" w:hAnsiTheme="minorHAnsi" w:cstheme="minorHAnsi"/>
        </w:rPr>
      </w:pPr>
      <w:r w:rsidRPr="001E663D">
        <w:rPr>
          <w:rFonts w:asciiTheme="minorHAnsi" w:hAnsiTheme="minorHAnsi" w:cstheme="minorHAnsi"/>
        </w:rPr>
        <w:t>Taiwan key to American maintenance in Asia</w:t>
      </w:r>
    </w:p>
    <w:p w14:paraId="1D0DB76C" w14:textId="77777777" w:rsidR="00FD79E5" w:rsidRPr="001E663D" w:rsidRDefault="00FD79E5" w:rsidP="00FD79E5">
      <w:pPr>
        <w:rPr>
          <w:rFonts w:asciiTheme="minorHAnsi" w:hAnsiTheme="minorHAnsi" w:cstheme="minorHAnsi"/>
        </w:rPr>
      </w:pPr>
      <w:r w:rsidRPr="001E663D">
        <w:rPr>
          <w:rFonts w:asciiTheme="minorHAnsi" w:hAnsiTheme="minorHAnsi" w:cstheme="minorHAnsi"/>
          <w:b/>
          <w:bCs/>
        </w:rPr>
        <w:t>Twinning ’13</w:t>
      </w:r>
      <w:r w:rsidRPr="001E663D">
        <w:rPr>
          <w:rFonts w:asciiTheme="minorHAnsi" w:hAnsiTheme="minorHAnsi" w:cstheme="minorHAnsi"/>
        </w:rPr>
        <w:t xml:space="preserve"> (Daniel Twinning, senior fellow for Asia at the German Marshall Fund of the United States, The Taiwan Linchpin Friday, 2/1/13, https://www.hoover.org/research/taiwan-linchpin)</w:t>
      </w:r>
    </w:p>
    <w:p w14:paraId="3242625B" w14:textId="77777777" w:rsidR="00FD79E5" w:rsidRPr="001E663D" w:rsidRDefault="00FD79E5" w:rsidP="00FD79E5">
      <w:pPr>
        <w:rPr>
          <w:rFonts w:asciiTheme="minorHAnsi" w:hAnsiTheme="minorHAnsi" w:cstheme="minorHAnsi"/>
        </w:rPr>
      </w:pPr>
      <w:r w:rsidRPr="001E663D">
        <w:rPr>
          <w:rFonts w:asciiTheme="minorHAnsi" w:hAnsiTheme="minorHAnsi" w:cstheme="minorHAnsi"/>
        </w:rPr>
        <w:t>Chinese control of Taiwan would, among other things, sever the sea lanes than connect Japan and its ally, the United States.</w:t>
      </w:r>
    </w:p>
    <w:p w14:paraId="37C418C6" w14:textId="77777777" w:rsidR="00FD79E5" w:rsidRPr="001E663D" w:rsidRDefault="00FD79E5" w:rsidP="00FD79E5">
      <w:pPr>
        <w:rPr>
          <w:rFonts w:asciiTheme="minorHAnsi" w:hAnsiTheme="minorHAnsi" w:cstheme="minorHAnsi"/>
        </w:rPr>
      </w:pPr>
      <w:r w:rsidRPr="001E663D">
        <w:rPr>
          <w:rStyle w:val="StyleUnderline"/>
          <w:rFonts w:asciiTheme="minorHAnsi" w:hAnsiTheme="minorHAnsi" w:cstheme="minorHAnsi"/>
        </w:rPr>
        <w:t>Hostile control of Taiwan which enabled projection of naval and air power from its territory would dramatically erode the United States’ ability to defend Japan</w:t>
      </w:r>
      <w:r w:rsidRPr="001E663D">
        <w:rPr>
          <w:rFonts w:asciiTheme="minorHAnsi" w:hAnsiTheme="minorHAnsi" w:cstheme="minorHAnsi"/>
        </w:rPr>
        <w:t>. American bases on Okinawa would become less defensible and more vulnerable to embargo or attack. The ability of the United States Navy to secure the sea lanes around Japan would be called into question. This would raise doubts not only about the defense of Japan, but the security of the maritime routes connecting Japan to the economies of Southeast Asia, India, the Persian Gulf, and Central Asia.</w:t>
      </w:r>
    </w:p>
    <w:p w14:paraId="78F723FD" w14:textId="77777777" w:rsidR="00FD79E5" w:rsidRPr="001E663D" w:rsidRDefault="00FD79E5" w:rsidP="00FD79E5">
      <w:pPr>
        <w:rPr>
          <w:rFonts w:asciiTheme="minorHAnsi" w:hAnsiTheme="minorHAnsi" w:cstheme="minorHAnsi"/>
        </w:rPr>
      </w:pPr>
      <w:r w:rsidRPr="001E663D">
        <w:rPr>
          <w:rFonts w:asciiTheme="minorHAnsi" w:hAnsiTheme="minorHAnsi" w:cstheme="minorHAnsi"/>
        </w:rPr>
        <w:t xml:space="preserve">Okinawa serves not only as the frontline defense of Japan, but as the hub of American power projection into Southeast Asia. </w:t>
      </w:r>
      <w:r w:rsidRPr="001E663D">
        <w:rPr>
          <w:rStyle w:val="StyleUnderline"/>
          <w:rFonts w:asciiTheme="minorHAnsi" w:hAnsiTheme="minorHAnsi" w:cstheme="minorHAnsi"/>
        </w:rPr>
        <w:t>Hostile control of Taiwan would geographically sever the primary base of U.S. expeditionary forces in Asia from strategic regions</w:t>
      </w:r>
      <w:r w:rsidRPr="001E663D">
        <w:rPr>
          <w:rFonts w:asciiTheme="minorHAnsi" w:hAnsiTheme="minorHAnsi" w:cstheme="minorHAnsi"/>
        </w:rPr>
        <w:t xml:space="preserve"> like the South China Sea and the Indo-Malaysian archipelago. Asian states that have sought closer security ties with the United States, including Indonesia and Vietnam, might reconsider their strategic choices should Taiwan move from being a facilitator to an obstacle to U.S. power projection in maritime Southeast Asia.</w:t>
      </w:r>
    </w:p>
    <w:p w14:paraId="3C2CACBA" w14:textId="77777777" w:rsidR="00FD79E5" w:rsidRPr="001E663D" w:rsidRDefault="00FD79E5" w:rsidP="00FD79E5">
      <w:pPr>
        <w:rPr>
          <w:rFonts w:asciiTheme="minorHAnsi" w:hAnsiTheme="minorHAnsi" w:cstheme="minorHAnsi"/>
        </w:rPr>
      </w:pPr>
      <w:r w:rsidRPr="001E663D">
        <w:rPr>
          <w:rFonts w:asciiTheme="minorHAnsi" w:hAnsiTheme="minorHAnsi" w:cstheme="minorHAnsi"/>
        </w:rPr>
        <w:t xml:space="preserve">The freedom of maneuver that U.S. air and naval forces enjoy in East and Southeast Asia — </w:t>
      </w:r>
      <w:r w:rsidRPr="001E663D">
        <w:rPr>
          <w:rStyle w:val="StyleUnderline"/>
          <w:rFonts w:asciiTheme="minorHAnsi" w:hAnsiTheme="minorHAnsi" w:cstheme="minorHAnsi"/>
        </w:rPr>
        <w:t>the basis for American primacy and the prosperity it has underwritten in this vast region</w:t>
      </w:r>
      <w:r w:rsidRPr="001E663D">
        <w:rPr>
          <w:rFonts w:asciiTheme="minorHAnsi" w:hAnsiTheme="minorHAnsi" w:cstheme="minorHAnsi"/>
        </w:rPr>
        <w:t xml:space="preserve"> — would be meaningfully constrained should the air and maritime commons around Taiwan come under contestation. In short, </w:t>
      </w:r>
      <w:r w:rsidRPr="001E663D">
        <w:rPr>
          <w:rStyle w:val="StyleUnderline"/>
          <w:rFonts w:asciiTheme="minorHAnsi" w:hAnsiTheme="minorHAnsi" w:cstheme="minorHAnsi"/>
        </w:rPr>
        <w:t>the operation of the U.S. alliance system in Asia, and the reassurance American forward-deployed forces have offered Asian partners for decades, could be overturned</w:t>
      </w:r>
      <w:r w:rsidRPr="001E663D">
        <w:rPr>
          <w:rFonts w:asciiTheme="minorHAnsi" w:hAnsiTheme="minorHAnsi" w:cstheme="minorHAnsi"/>
        </w:rPr>
        <w:t xml:space="preserve"> </w:t>
      </w:r>
      <w:r w:rsidRPr="001E663D">
        <w:rPr>
          <w:rStyle w:val="StyleUnderline"/>
          <w:rFonts w:asciiTheme="minorHAnsi" w:hAnsiTheme="minorHAnsi" w:cstheme="minorHAnsi"/>
        </w:rPr>
        <w:t xml:space="preserve">if Taiwan flipped from friendly to unfriendly hands. </w:t>
      </w:r>
      <w:r w:rsidRPr="001E663D">
        <w:rPr>
          <w:rFonts w:asciiTheme="minorHAnsi" w:hAnsiTheme="minorHAnsi" w:cstheme="minorHAnsi"/>
        </w:rPr>
        <w:t>Given the centrality of East Asia to global growth, the consequences for the world economy would be crippling.</w:t>
      </w:r>
    </w:p>
    <w:p w14:paraId="18EB3350" w14:textId="77777777" w:rsidR="00FD79E5" w:rsidRPr="001E663D" w:rsidRDefault="00FD79E5" w:rsidP="00FD79E5">
      <w:pPr>
        <w:rPr>
          <w:rFonts w:asciiTheme="minorHAnsi" w:hAnsiTheme="minorHAnsi" w:cstheme="minorHAnsi"/>
        </w:rPr>
      </w:pPr>
    </w:p>
    <w:p w14:paraId="5F84F7DF" w14:textId="77777777" w:rsidR="00BA3737" w:rsidRPr="001E663D" w:rsidRDefault="00BA3737" w:rsidP="00BA3737">
      <w:pPr>
        <w:pStyle w:val="Heading3"/>
        <w:rPr>
          <w:rFonts w:asciiTheme="minorHAnsi" w:hAnsiTheme="minorHAnsi" w:cstheme="minorHAnsi"/>
        </w:rPr>
      </w:pPr>
      <w:r w:rsidRPr="001E663D">
        <w:rPr>
          <w:rFonts w:asciiTheme="minorHAnsi" w:hAnsiTheme="minorHAnsi" w:cstheme="minorHAnsi"/>
        </w:rPr>
        <w:t>2nc – i/l</w:t>
      </w:r>
    </w:p>
    <w:p w14:paraId="0B260C5E" w14:textId="77777777" w:rsidR="00BA3737" w:rsidRPr="001E663D" w:rsidRDefault="00BA3737" w:rsidP="00BA3737">
      <w:pPr>
        <w:pStyle w:val="Heading4"/>
        <w:rPr>
          <w:rFonts w:asciiTheme="minorHAnsi" w:hAnsiTheme="minorHAnsi" w:cstheme="minorHAnsi"/>
        </w:rPr>
      </w:pPr>
      <w:r w:rsidRPr="001E663D">
        <w:rPr>
          <w:rFonts w:asciiTheme="minorHAnsi" w:hAnsiTheme="minorHAnsi" w:cstheme="minorHAnsi"/>
        </w:rPr>
        <w:t>US will defend Taiwan when needed.</w:t>
      </w:r>
    </w:p>
    <w:p w14:paraId="4DB52A45" w14:textId="77777777" w:rsidR="00BA3737" w:rsidRPr="001E663D" w:rsidRDefault="00BA3737" w:rsidP="00BA3737">
      <w:pPr>
        <w:rPr>
          <w:rFonts w:asciiTheme="minorHAnsi" w:hAnsiTheme="minorHAnsi" w:cstheme="minorHAnsi"/>
        </w:rPr>
      </w:pPr>
      <w:r w:rsidRPr="001E663D">
        <w:rPr>
          <w:rStyle w:val="Style13ptBold"/>
          <w:rFonts w:asciiTheme="minorHAnsi" w:hAnsiTheme="minorHAnsi" w:cstheme="minorHAnsi"/>
        </w:rPr>
        <w:t>Bush 16</w:t>
      </w:r>
      <w:r w:rsidRPr="001E663D">
        <w:rPr>
          <w:rFonts w:asciiTheme="minorHAnsi" w:hAnsiTheme="minorHAnsi" w:cstheme="minorHAnsi"/>
        </w:rPr>
        <w:t xml:space="preserve"> (Richard C. Bush, III is senior fellow and director of the Center for East Asia Policy Studies at Brookings, where he holds the Chen-Fu and Cecilia Yen Koo Chair in Taiwan Studies. July 2016. “The United States Security Partnership with Taiwan” ORDER from CHAOS Foreign Policy in a Troubled World.  </w:t>
      </w:r>
      <w:hyperlink r:id="rId82" w:history="1">
        <w:r w:rsidRPr="001E663D">
          <w:rPr>
            <w:rStyle w:val="Hyperlink"/>
            <w:rFonts w:asciiTheme="minorHAnsi" w:hAnsiTheme="minorHAnsi" w:cstheme="minorHAnsi"/>
          </w:rPr>
          <w:t>https://www.brookings.edu/wp-content/uploads/2016/07/Paper-7v3.pdf</w:t>
        </w:r>
      </w:hyperlink>
      <w:r w:rsidRPr="001E663D">
        <w:rPr>
          <w:rFonts w:asciiTheme="minorHAnsi" w:hAnsiTheme="minorHAnsi" w:cstheme="minorHAnsi"/>
        </w:rPr>
        <w:t>)</w:t>
      </w:r>
    </w:p>
    <w:p w14:paraId="3A2374C8" w14:textId="77777777" w:rsidR="00BA3737" w:rsidRPr="001E663D" w:rsidRDefault="00BA3737" w:rsidP="00BA3737">
      <w:pPr>
        <w:rPr>
          <w:rFonts w:asciiTheme="minorHAnsi" w:hAnsiTheme="minorHAnsi" w:cstheme="minorHAnsi"/>
        </w:rPr>
      </w:pPr>
      <w:r w:rsidRPr="001E663D">
        <w:rPr>
          <w:rFonts w:asciiTheme="minorHAnsi" w:hAnsiTheme="minorHAnsi" w:cstheme="minorHAnsi"/>
        </w:rPr>
        <w:t>The United States Factor in Taiwan’s Security Reliance on the United States has been the constant element of Taiwan’s security strategy. The Taiwan Relations Act provided Taipei confidence in the United States even after the termination of the U.S.-ROC mutual defense treaty</w:t>
      </w:r>
      <w:r w:rsidRPr="001E663D">
        <w:rPr>
          <w:rStyle w:val="StyleUnderline"/>
          <w:rFonts w:asciiTheme="minorHAnsi" w:hAnsiTheme="minorHAnsi" w:cstheme="minorHAnsi"/>
        </w:rPr>
        <w:t>. On the American side of the coin, concern for Taiwan’s security has lasted through several administrations due to the political support Taiwan enjoys in the United States and the knowledge that Asian allies and partners treat Taiwan as a larger litmus test of U.S. resolve.</w:t>
      </w:r>
      <w:r w:rsidRPr="001E663D">
        <w:rPr>
          <w:rFonts w:asciiTheme="minorHAnsi" w:hAnsiTheme="minorHAnsi" w:cstheme="minorHAnsi"/>
        </w:rPr>
        <w:t xml:space="preserve"> Finally, </w:t>
      </w:r>
      <w:r w:rsidRPr="001E663D">
        <w:rPr>
          <w:rStyle w:val="StyleUnderline"/>
          <w:rFonts w:asciiTheme="minorHAnsi" w:hAnsiTheme="minorHAnsi" w:cstheme="minorHAnsi"/>
        </w:rPr>
        <w:t>Beijing was long discouraged from attacking Taiwan because of the risk that capable U.S. armed forces would intervene to protect Taiwan</w:t>
      </w:r>
      <w:r w:rsidRPr="001E663D">
        <w:rPr>
          <w:rFonts w:asciiTheme="minorHAnsi" w:hAnsiTheme="minorHAnsi" w:cstheme="minorHAnsi"/>
        </w:rPr>
        <w:t xml:space="preserve">. Washington does not, however, explicitly commit itself to Taiwan’s defense. To do so would only unnecessarily complicate relations with China. Instead </w:t>
      </w:r>
      <w:r w:rsidRPr="001E663D">
        <w:rPr>
          <w:rStyle w:val="StyleUnderline"/>
          <w:rFonts w:asciiTheme="minorHAnsi" w:hAnsiTheme="minorHAnsi" w:cstheme="minorHAnsi"/>
        </w:rPr>
        <w:t>U.S. officials cite the Taiwan Relations Act, speak in general terms about Washington’s “abiding interest” in peace and stability in the Taiwan Strait, and reiterate opposition to either side’s unilaterally changing the status quo—without saying how the United States would respond to such an attempt.</w:t>
      </w:r>
      <w:r w:rsidRPr="001E663D">
        <w:rPr>
          <w:rFonts w:asciiTheme="minorHAnsi" w:hAnsiTheme="minorHAnsi" w:cstheme="minorHAnsi"/>
        </w:rPr>
        <w:t xml:space="preserve"> Despite the ambiguity of public American rhetoric, the capabilities that the PRC has acquired to complicate any U.S. intervention suggest that it assumes the </w:t>
      </w:r>
      <w:r w:rsidRPr="001E663D">
        <w:rPr>
          <w:rStyle w:val="StyleUnderline"/>
          <w:rFonts w:asciiTheme="minorHAnsi" w:hAnsiTheme="minorHAnsi" w:cstheme="minorHAnsi"/>
        </w:rPr>
        <w:t>United States will in fact act to defend Taiwan.</w:t>
      </w:r>
      <w:r w:rsidRPr="001E663D">
        <w:rPr>
          <w:rFonts w:asciiTheme="minorHAnsi" w:hAnsiTheme="minorHAnsi" w:cstheme="minorHAnsi"/>
        </w:rPr>
        <w:t xml:space="preserve"> Beijing looks at both American words and deeds to assess its intentions. The other significant element of the post-1979 U.S.-Taiwan security partnership was sales of advanced military equipment, which continued even after Washington established diplomatic relations with Beijing and ended the defense treaty with Taiwan. The level of arms sales has been relatively high over the last two decades. In the first term of the Obama administration, for example, the United States transferred over $12 billion in weaponry to Taiwan. For many years, however, </w:t>
      </w:r>
      <w:r w:rsidRPr="001E663D">
        <w:rPr>
          <w:rStyle w:val="StyleUnderline"/>
          <w:rFonts w:asciiTheme="minorHAnsi" w:hAnsiTheme="minorHAnsi" w:cstheme="minorHAnsi"/>
        </w:rPr>
        <w:t>U.S. arms sales to Taiwan had as much a political purpose as military one</w:t>
      </w:r>
      <w:r w:rsidRPr="001E663D">
        <w:rPr>
          <w:rFonts w:asciiTheme="minorHAnsi" w:hAnsiTheme="minorHAnsi" w:cstheme="minorHAnsi"/>
        </w:rPr>
        <w:t xml:space="preserve">. Both in Beijing and Taipei, these transfers were regarded as a signal of U.S. commitment to Taiwan’s security. To be sure, advanced platforms like the F-16s that the George H.W. Bush administration announced in 1992 certainly improved Taiwan’s capabilities. But aside from U.S. support, the main reason that Taiwan remained militarily secure was the PLA’s relative backwardness, not Taiwan’s strength. That quality gap began to shrink in the late 1990s. </w:t>
      </w:r>
      <w:r w:rsidRPr="001E663D">
        <w:rPr>
          <w:rStyle w:val="StyleUnderline"/>
          <w:rFonts w:asciiTheme="minorHAnsi" w:hAnsiTheme="minorHAnsi" w:cstheme="minorHAnsi"/>
        </w:rPr>
        <w:t>The one area of U.S.-Taiwan security relations that was dormant until the mid-1990s was interaction between the two militaries on everything except arms sales. As China-Taiwan relations deteriorated in that period, the Clinton administration took steps to restore interaction between the two military establishments. If the United States might actually have to come to Taiwan’s defense, it would need contacts within the Taiwan military to de-conflict responses. Reportedly, those contacts have “nearly doubled in recent years.”</w:t>
      </w:r>
      <w:r w:rsidRPr="001E663D">
        <w:rPr>
          <w:rFonts w:asciiTheme="minorHAnsi" w:hAnsiTheme="minorHAnsi" w:cstheme="minorHAnsi"/>
        </w:rPr>
        <w:t>5</w:t>
      </w:r>
    </w:p>
    <w:p w14:paraId="7D43DCB7" w14:textId="77777777" w:rsidR="00BA3737" w:rsidRPr="001E663D" w:rsidRDefault="00BA3737" w:rsidP="00BA3737">
      <w:pPr>
        <w:rPr>
          <w:rFonts w:asciiTheme="minorHAnsi" w:hAnsiTheme="minorHAnsi" w:cstheme="minorHAnsi"/>
        </w:rPr>
      </w:pPr>
    </w:p>
    <w:p w14:paraId="2F77644C" w14:textId="77777777" w:rsidR="00BA3737" w:rsidRPr="001E663D" w:rsidRDefault="00BA3737" w:rsidP="00BA3737">
      <w:pPr>
        <w:rPr>
          <w:rFonts w:asciiTheme="minorHAnsi" w:hAnsiTheme="minorHAnsi" w:cstheme="minorHAnsi"/>
        </w:rPr>
      </w:pPr>
    </w:p>
    <w:p w14:paraId="124F8F5B" w14:textId="77777777" w:rsidR="00BA3737" w:rsidRPr="001E663D" w:rsidRDefault="00BA3737" w:rsidP="00BA3737">
      <w:pPr>
        <w:pStyle w:val="Heading4"/>
        <w:rPr>
          <w:rFonts w:asciiTheme="minorHAnsi" w:hAnsiTheme="minorHAnsi" w:cstheme="minorHAnsi"/>
        </w:rPr>
      </w:pPr>
      <w:r w:rsidRPr="001E663D">
        <w:rPr>
          <w:rFonts w:asciiTheme="minorHAnsi" w:hAnsiTheme="minorHAnsi" w:cstheme="minorHAnsi"/>
        </w:rPr>
        <w:t>South china sea conflict strain US-China relations.</w:t>
      </w:r>
    </w:p>
    <w:p w14:paraId="113B3E13" w14:textId="77777777" w:rsidR="00BA3737" w:rsidRPr="001E663D" w:rsidRDefault="00BA3737" w:rsidP="00BA3737">
      <w:pPr>
        <w:rPr>
          <w:rFonts w:asciiTheme="minorHAnsi" w:hAnsiTheme="minorHAnsi" w:cstheme="minorHAnsi"/>
        </w:rPr>
      </w:pPr>
      <w:r w:rsidRPr="001E663D">
        <w:rPr>
          <w:rStyle w:val="Style13ptBold"/>
          <w:rFonts w:asciiTheme="minorHAnsi" w:hAnsiTheme="minorHAnsi" w:cstheme="minorHAnsi"/>
        </w:rPr>
        <w:t>Watson et. al. 18</w:t>
      </w:r>
      <w:r w:rsidRPr="001E663D">
        <w:rPr>
          <w:rFonts w:asciiTheme="minorHAnsi" w:hAnsiTheme="minorHAnsi" w:cstheme="minorHAnsi"/>
        </w:rPr>
        <w:t xml:space="preserve"> </w:t>
      </w:r>
      <w:r w:rsidRPr="001E663D">
        <w:rPr>
          <w:rFonts w:asciiTheme="minorHAnsi" w:hAnsiTheme="minorHAnsi" w:cstheme="minorHAnsi"/>
          <w:sz w:val="20"/>
          <w:szCs w:val="20"/>
        </w:rPr>
        <w:t>(</w:t>
      </w:r>
      <w:r w:rsidRPr="001E663D">
        <w:rPr>
          <w:rFonts w:asciiTheme="minorHAnsi" w:hAnsiTheme="minorHAnsi" w:cstheme="minorHAnsi"/>
          <w:color w:val="222222"/>
          <w:sz w:val="20"/>
          <w:szCs w:val="20"/>
          <w:shd w:val="clear" w:color="auto" w:fill="FFFFFF"/>
        </w:rPr>
        <w:t xml:space="preserve">Ivan Watson is a senior international correspondent for CNN based out of Hong Kong. Earlier in his career he was a producer for CNN based in Russia and was then a reporter for NPR. </w:t>
      </w:r>
      <w:r w:rsidRPr="001E663D">
        <w:rPr>
          <w:rFonts w:asciiTheme="minorHAnsi" w:hAnsiTheme="minorHAnsi" w:cstheme="minorHAnsi"/>
          <w:sz w:val="20"/>
          <w:szCs w:val="20"/>
        </w:rPr>
        <w:t xml:space="preserve">Brad Lendon joined CNN in 2004 after working two decades in newspapers across the country. His first job at Stars and Stripes in Japan spurred his interest in military matters, on which he contributes frequently to CNN's report. Brad Lendon joined CNN in 2004 after working two decades in newspapers across the country. His first job at Stars and Stripes in Japan spurred his interest in military matters, on which he contributes frequently to CNN's report. “The Battle for the South China Sea” August 2018. CNN Special Report. </w:t>
      </w:r>
      <w:hyperlink r:id="rId83" w:history="1">
        <w:r w:rsidRPr="001E663D">
          <w:rPr>
            <w:rStyle w:val="Hyperlink"/>
            <w:rFonts w:asciiTheme="minorHAnsi" w:hAnsiTheme="minorHAnsi" w:cstheme="minorHAnsi"/>
            <w:sz w:val="20"/>
            <w:szCs w:val="20"/>
          </w:rPr>
          <w:t>https://edition.cnn.com/interactive/2018/08/asia/south-china-sea/</w:t>
        </w:r>
      </w:hyperlink>
      <w:r w:rsidRPr="001E663D">
        <w:rPr>
          <w:rFonts w:asciiTheme="minorHAnsi" w:hAnsiTheme="minorHAnsi" w:cstheme="minorHAnsi"/>
          <w:sz w:val="20"/>
          <w:szCs w:val="20"/>
        </w:rPr>
        <w:t>)</w:t>
      </w:r>
    </w:p>
    <w:p w14:paraId="28C9123B" w14:textId="77777777" w:rsidR="00BA3737" w:rsidRPr="001E663D" w:rsidRDefault="00BA3737" w:rsidP="00BA3737">
      <w:pPr>
        <w:pStyle w:val="NormalWeb"/>
        <w:spacing w:before="0" w:beforeAutospacing="0" w:after="0" w:afterAutospacing="0"/>
        <w:rPr>
          <w:rFonts w:asciiTheme="minorHAnsi" w:hAnsiTheme="minorHAnsi" w:cstheme="minorHAnsi"/>
          <w:color w:val="000000"/>
        </w:rPr>
      </w:pPr>
      <w:r w:rsidRPr="001E663D">
        <w:rPr>
          <w:rFonts w:asciiTheme="minorHAnsi" w:hAnsiTheme="minorHAnsi" w:cstheme="minorHAnsi"/>
          <w:color w:val="000000"/>
        </w:rPr>
        <w:t>Establishing a presence in the South China Sea is about more than prestige and power.</w:t>
      </w:r>
    </w:p>
    <w:p w14:paraId="44CD252B" w14:textId="77777777" w:rsidR="00BA3737" w:rsidRPr="001E663D" w:rsidRDefault="00BA3737" w:rsidP="00BA3737">
      <w:pPr>
        <w:pStyle w:val="NormalWeb"/>
        <w:spacing w:before="0" w:beforeAutospacing="0" w:after="0" w:afterAutospacing="0"/>
        <w:rPr>
          <w:rFonts w:asciiTheme="minorHAnsi" w:hAnsiTheme="minorHAnsi" w:cstheme="minorHAnsi"/>
          <w:color w:val="000000"/>
          <w:sz w:val="16"/>
        </w:rPr>
      </w:pPr>
      <w:r w:rsidRPr="001E663D">
        <w:rPr>
          <w:rStyle w:val="StyleUnderline"/>
          <w:rFonts w:asciiTheme="minorHAnsi" w:hAnsiTheme="minorHAnsi" w:cstheme="minorHAnsi"/>
        </w:rPr>
        <w:t>Several claimants are trying to take control of fishing rights and</w:t>
      </w:r>
      <w:r w:rsidRPr="001E663D">
        <w:rPr>
          <w:rFonts w:asciiTheme="minorHAnsi" w:hAnsiTheme="minorHAnsi" w:cstheme="minorHAnsi"/>
          <w:color w:val="000000"/>
          <w:sz w:val="16"/>
        </w:rPr>
        <w:t xml:space="preserve"> potentially much more valuable, yet </w:t>
      </w:r>
      <w:r w:rsidRPr="001E663D">
        <w:rPr>
          <w:rStyle w:val="StyleUnderline"/>
          <w:rFonts w:asciiTheme="minorHAnsi" w:hAnsiTheme="minorHAnsi" w:cstheme="minorHAnsi"/>
        </w:rPr>
        <w:t>unproven, oil and gas reserves deep beneath the water</w:t>
      </w:r>
      <w:r w:rsidRPr="001E663D">
        <w:rPr>
          <w:rFonts w:asciiTheme="minorHAnsi" w:hAnsiTheme="minorHAnsi" w:cstheme="minorHAnsi"/>
          <w:color w:val="000000"/>
          <w:sz w:val="16"/>
        </w:rPr>
        <w:t>. The Chinese government maintains that the vast majority of any resources in the South China Sea belong to Beijing, and has disrupted attempts by Vietnam to explore its own waters off its shores.</w:t>
      </w:r>
    </w:p>
    <w:p w14:paraId="0D17C442" w14:textId="77777777" w:rsidR="00BA3737" w:rsidRPr="001E663D" w:rsidRDefault="00BA3737" w:rsidP="00BA3737">
      <w:pPr>
        <w:pStyle w:val="NormalWeb"/>
        <w:spacing w:before="0" w:beforeAutospacing="0" w:after="0" w:afterAutospacing="0"/>
        <w:rPr>
          <w:rFonts w:asciiTheme="minorHAnsi" w:hAnsiTheme="minorHAnsi" w:cstheme="minorHAnsi"/>
          <w:color w:val="000000"/>
          <w:sz w:val="16"/>
        </w:rPr>
      </w:pPr>
      <w:r w:rsidRPr="001E663D">
        <w:rPr>
          <w:rStyle w:val="StyleUnderline"/>
          <w:rFonts w:asciiTheme="minorHAnsi" w:hAnsiTheme="minorHAnsi" w:cstheme="minorHAnsi"/>
        </w:rPr>
        <w:t>Controlling access to the South China Sea would also give the holder power over one of the world's most valuable trading routes, conferring huge influence to whichever country dominates its waters</w:t>
      </w:r>
      <w:r w:rsidRPr="001E663D">
        <w:rPr>
          <w:rFonts w:asciiTheme="minorHAnsi" w:hAnsiTheme="minorHAnsi" w:cstheme="minorHAnsi"/>
          <w:color w:val="000000"/>
          <w:sz w:val="16"/>
        </w:rPr>
        <w:t>. The sea hosts one-third of global shipping, worth more than $3 trillion in 2016, </w:t>
      </w:r>
      <w:hyperlink r:id="rId84" w:history="1">
        <w:r w:rsidRPr="001E663D">
          <w:rPr>
            <w:rStyle w:val="Hyperlink"/>
            <w:rFonts w:asciiTheme="minorHAnsi" w:eastAsiaTheme="majorEastAsia" w:hAnsiTheme="minorHAnsi" w:cstheme="minorHAnsi"/>
            <w:sz w:val="16"/>
          </w:rPr>
          <w:t>according to the Center for Strategic &amp; International Studies’ (CSIS) China Power Project</w:t>
        </w:r>
      </w:hyperlink>
      <w:r w:rsidRPr="001E663D">
        <w:rPr>
          <w:rFonts w:asciiTheme="minorHAnsi" w:hAnsiTheme="minorHAnsi" w:cstheme="minorHAnsi"/>
          <w:color w:val="000000"/>
          <w:sz w:val="16"/>
        </w:rPr>
        <w:t>. That included $874 billion of Chinese exports, as well as $125 billion in US imports to the region.</w:t>
      </w:r>
    </w:p>
    <w:p w14:paraId="63D0BF16" w14:textId="77777777" w:rsidR="00BA3737" w:rsidRPr="001E663D" w:rsidRDefault="00BA3737" w:rsidP="00BA3737">
      <w:pPr>
        <w:pStyle w:val="NormalWeb"/>
        <w:spacing w:before="0" w:beforeAutospacing="0" w:after="0" w:afterAutospacing="0"/>
        <w:rPr>
          <w:rFonts w:asciiTheme="minorHAnsi" w:hAnsiTheme="minorHAnsi" w:cstheme="minorHAnsi"/>
          <w:color w:val="000000"/>
          <w:sz w:val="16"/>
          <w:szCs w:val="16"/>
        </w:rPr>
      </w:pPr>
      <w:r w:rsidRPr="001E663D">
        <w:rPr>
          <w:rFonts w:asciiTheme="minorHAnsi" w:hAnsiTheme="minorHAnsi" w:cstheme="minorHAnsi"/>
          <w:color w:val="000000"/>
          <w:sz w:val="16"/>
          <w:szCs w:val="16"/>
        </w:rPr>
        <w:t>More than 80% of trade to and from Vietnam and Indonesia passes through the sea, according to CSIS figures. It's also an important access point to the Strait of Malacca, a narrow shipping passage which gives access to the Indian Ocean and trade with countries beyond.</w:t>
      </w:r>
    </w:p>
    <w:p w14:paraId="5A3FA826" w14:textId="77777777" w:rsidR="00BA3737" w:rsidRPr="001E663D" w:rsidRDefault="00BA3737" w:rsidP="00BA3737">
      <w:pPr>
        <w:pStyle w:val="NormalWeb"/>
        <w:spacing w:before="0" w:beforeAutospacing="0" w:after="0" w:afterAutospacing="0"/>
        <w:rPr>
          <w:rFonts w:asciiTheme="minorHAnsi" w:hAnsiTheme="minorHAnsi" w:cstheme="minorHAnsi"/>
          <w:color w:val="000000"/>
          <w:sz w:val="16"/>
        </w:rPr>
      </w:pPr>
      <w:r w:rsidRPr="001E663D">
        <w:rPr>
          <w:rFonts w:asciiTheme="minorHAnsi" w:hAnsiTheme="minorHAnsi" w:cstheme="minorHAnsi"/>
          <w:color w:val="000000"/>
          <w:sz w:val="16"/>
        </w:rPr>
        <w:t xml:space="preserve">However, </w:t>
      </w:r>
      <w:r w:rsidRPr="001E663D">
        <w:rPr>
          <w:rStyle w:val="StyleUnderline"/>
          <w:rFonts w:asciiTheme="minorHAnsi" w:hAnsiTheme="minorHAnsi" w:cstheme="minorHAnsi"/>
        </w:rPr>
        <w:t>it's not just resources and trading routes that are motivating the US to challenge China's dominance in the region. If the South China Sea were effectively closed to American ships and aircraft by an increasingly powerful Chinese military, it would limit US effectiveness as a world power</w:t>
      </w:r>
      <w:r w:rsidRPr="001E663D">
        <w:rPr>
          <w:rFonts w:asciiTheme="minorHAnsi" w:hAnsiTheme="minorHAnsi" w:cstheme="minorHAnsi"/>
          <w:color w:val="000000"/>
          <w:sz w:val="16"/>
        </w:rPr>
        <w:t>.</w:t>
      </w:r>
    </w:p>
    <w:p w14:paraId="5722AEFE" w14:textId="77777777" w:rsidR="00BA3737" w:rsidRPr="001E663D" w:rsidRDefault="00BA3737" w:rsidP="00BA3737">
      <w:pPr>
        <w:pStyle w:val="NormalWeb"/>
        <w:spacing w:before="0" w:beforeAutospacing="0" w:after="0" w:afterAutospacing="0"/>
        <w:rPr>
          <w:rFonts w:asciiTheme="minorHAnsi" w:hAnsiTheme="minorHAnsi" w:cstheme="minorHAnsi"/>
          <w:color w:val="000000"/>
          <w:sz w:val="16"/>
          <w:szCs w:val="16"/>
        </w:rPr>
      </w:pPr>
      <w:r w:rsidRPr="001E663D">
        <w:rPr>
          <w:rFonts w:asciiTheme="minorHAnsi" w:hAnsiTheme="minorHAnsi" w:cstheme="minorHAnsi"/>
          <w:color w:val="000000"/>
          <w:sz w:val="16"/>
          <w:szCs w:val="16"/>
        </w:rPr>
        <w:t>China’s rapid expansion in the South China Sea is the realization of a dream by the country’s leader, Xi Jinping.</w:t>
      </w:r>
    </w:p>
    <w:p w14:paraId="68A02368" w14:textId="77777777" w:rsidR="00BA3737" w:rsidRPr="001E663D" w:rsidRDefault="00BA3737" w:rsidP="00BA3737">
      <w:pPr>
        <w:pStyle w:val="NormalWeb"/>
        <w:spacing w:before="0" w:beforeAutospacing="0" w:after="0" w:afterAutospacing="0"/>
        <w:rPr>
          <w:rFonts w:asciiTheme="minorHAnsi" w:hAnsiTheme="minorHAnsi" w:cstheme="minorHAnsi"/>
          <w:color w:val="000000"/>
          <w:sz w:val="16"/>
        </w:rPr>
      </w:pPr>
      <w:r w:rsidRPr="001E663D">
        <w:rPr>
          <w:rFonts w:asciiTheme="minorHAnsi" w:hAnsiTheme="minorHAnsi" w:cstheme="minorHAnsi"/>
          <w:color w:val="000000"/>
          <w:sz w:val="16"/>
        </w:rPr>
        <w:t xml:space="preserve">In April, standing on the deck of the </w:t>
      </w:r>
      <w:r w:rsidRPr="001E663D">
        <w:rPr>
          <w:rStyle w:val="StyleUnderline"/>
          <w:rFonts w:asciiTheme="minorHAnsi" w:hAnsiTheme="minorHAnsi" w:cstheme="minorHAnsi"/>
        </w:rPr>
        <w:t>Chinese</w:t>
      </w:r>
      <w:r w:rsidRPr="001E663D">
        <w:rPr>
          <w:rFonts w:asciiTheme="minorHAnsi" w:hAnsiTheme="minorHAnsi" w:cstheme="minorHAnsi"/>
          <w:color w:val="000000"/>
          <w:sz w:val="16"/>
        </w:rPr>
        <w:t xml:space="preserve"> destroyer Changsha in the South China Sea, Xi reviewed one of the largest displays of Chinese military might in the country’s history. It was a stunning display of naval power by a nation that has invested vast sums of money to modernize its outdated fleet.</w:t>
      </w:r>
    </w:p>
    <w:p w14:paraId="627B4484" w14:textId="77777777" w:rsidR="00BA3737" w:rsidRPr="001E663D" w:rsidRDefault="00BA3737" w:rsidP="00BA3737">
      <w:pPr>
        <w:pStyle w:val="NormalWeb"/>
        <w:spacing w:before="0" w:beforeAutospacing="0" w:after="0" w:afterAutospacing="0"/>
        <w:rPr>
          <w:rStyle w:val="StyleUnderline"/>
          <w:rFonts w:asciiTheme="minorHAnsi" w:hAnsiTheme="minorHAnsi" w:cstheme="minorHAnsi"/>
        </w:rPr>
      </w:pPr>
      <w:r w:rsidRPr="001E663D">
        <w:rPr>
          <w:rFonts w:asciiTheme="minorHAnsi" w:hAnsiTheme="minorHAnsi" w:cstheme="minorHAnsi"/>
          <w:color w:val="000000"/>
          <w:sz w:val="16"/>
        </w:rPr>
        <w:t xml:space="preserve">Its </w:t>
      </w:r>
      <w:r w:rsidRPr="001E663D">
        <w:rPr>
          <w:rStyle w:val="StyleUnderline"/>
          <w:rFonts w:asciiTheme="minorHAnsi" w:hAnsiTheme="minorHAnsi" w:cstheme="minorHAnsi"/>
        </w:rPr>
        <w:t>shipbuilding capacity is accelerating rapidly</w:t>
      </w:r>
      <w:r w:rsidRPr="001E663D">
        <w:rPr>
          <w:rFonts w:asciiTheme="minorHAnsi" w:hAnsiTheme="minorHAnsi" w:cstheme="minorHAnsi"/>
          <w:color w:val="000000"/>
          <w:sz w:val="16"/>
        </w:rPr>
        <w:t xml:space="preserve"> -- the Chinese navy launched its second aircraft carrier in April 2017, while a third one is rumored to be under construction. On a single day in July 2018, China launched two new, highly sophisticated destroyers to join its impressive fleet. </w:t>
      </w:r>
      <w:r w:rsidRPr="001E663D">
        <w:rPr>
          <w:rStyle w:val="StyleUnderline"/>
          <w:rFonts w:asciiTheme="minorHAnsi" w:hAnsiTheme="minorHAnsi" w:cstheme="minorHAnsi"/>
        </w:rPr>
        <w:t>The expansion of the country's fleet and rapid militarization of artificial islands sends a clear message to China's rivals in the region -- the South China Sea is now firmly under its control.</w:t>
      </w:r>
    </w:p>
    <w:p w14:paraId="2E005FD5" w14:textId="77777777" w:rsidR="00BA3737" w:rsidRPr="001E663D" w:rsidRDefault="00BA3737" w:rsidP="00BA3737">
      <w:pPr>
        <w:pStyle w:val="NormalWeb"/>
        <w:spacing w:before="0" w:beforeAutospacing="0" w:after="0" w:afterAutospacing="0"/>
        <w:rPr>
          <w:rStyle w:val="StyleUnderline"/>
          <w:rFonts w:asciiTheme="minorHAnsi" w:hAnsiTheme="minorHAnsi" w:cstheme="minorHAnsi"/>
        </w:rPr>
      </w:pPr>
      <w:r w:rsidRPr="001E663D">
        <w:rPr>
          <w:rStyle w:val="StyleUnderline"/>
          <w:rFonts w:asciiTheme="minorHAnsi" w:hAnsiTheme="minorHAnsi" w:cstheme="minorHAnsi"/>
        </w:rPr>
        <w:t>The United States says Beijing has broken a promise made to former US President Barack Obama in 2015 not to militarize its artificial islands</w:t>
      </w:r>
      <w:r w:rsidRPr="001E663D">
        <w:rPr>
          <w:rFonts w:asciiTheme="minorHAnsi" w:hAnsiTheme="minorHAnsi" w:cstheme="minorHAnsi"/>
          <w:color w:val="000000"/>
          <w:sz w:val="16"/>
        </w:rPr>
        <w:t xml:space="preserve">. Washington is leading a coalition of other nations to regularly conduct freedom of navigation operations in the sea to demonstrate the right of passage through international waters. </w:t>
      </w:r>
      <w:r w:rsidRPr="001E663D">
        <w:rPr>
          <w:rStyle w:val="StyleUnderline"/>
          <w:rFonts w:asciiTheme="minorHAnsi" w:hAnsiTheme="minorHAnsi" w:cstheme="minorHAnsi"/>
        </w:rPr>
        <w:t>China says the American presence demonstrates why it needs to deploy more troops and military hardware to the South China Sea. It says it needs to prepare to defend itself in the region.</w:t>
      </w:r>
    </w:p>
    <w:p w14:paraId="5F694D16" w14:textId="77777777" w:rsidR="00BA3737" w:rsidRPr="001E663D" w:rsidRDefault="00BA3737" w:rsidP="00BA3737">
      <w:pPr>
        <w:pStyle w:val="NormalWeb"/>
        <w:spacing w:before="0" w:beforeAutospacing="0" w:after="0" w:afterAutospacing="0"/>
        <w:rPr>
          <w:rFonts w:asciiTheme="minorHAnsi" w:hAnsiTheme="minorHAnsi" w:cstheme="minorHAnsi"/>
          <w:color w:val="000000"/>
          <w:sz w:val="16"/>
        </w:rPr>
      </w:pPr>
      <w:r w:rsidRPr="001E663D">
        <w:rPr>
          <w:rStyle w:val="StyleUnderline"/>
          <w:rFonts w:asciiTheme="minorHAnsi" w:hAnsiTheme="minorHAnsi" w:cstheme="minorHAnsi"/>
        </w:rPr>
        <w:t>"The US military presence by the South China Sea far exceeds the total military strength of China and other littoral countries,"</w:t>
      </w:r>
      <w:r w:rsidRPr="001E663D">
        <w:rPr>
          <w:rFonts w:asciiTheme="minorHAnsi" w:hAnsiTheme="minorHAnsi" w:cstheme="minorHAnsi"/>
          <w:color w:val="000000"/>
          <w:sz w:val="16"/>
        </w:rPr>
        <w:t xml:space="preserve"> Chinese Foreign Ministry spokeswoman Hua Chunying said in May. "Does the US truly want the freedom of navigation entitled under the international law? Or does it just want the freedom to do whatever it likes as a hegemon?"</w:t>
      </w:r>
    </w:p>
    <w:p w14:paraId="65BF359C" w14:textId="77777777" w:rsidR="00BA3737" w:rsidRPr="001E663D" w:rsidRDefault="00BA3737" w:rsidP="00BA3737">
      <w:pPr>
        <w:rPr>
          <w:rFonts w:asciiTheme="minorHAnsi" w:hAnsiTheme="minorHAnsi" w:cstheme="minorHAnsi"/>
          <w:sz w:val="16"/>
          <w:szCs w:val="16"/>
        </w:rPr>
      </w:pPr>
      <w:r w:rsidRPr="001E663D">
        <w:rPr>
          <w:rStyle w:val="StyleUnderline"/>
          <w:rFonts w:asciiTheme="minorHAnsi" w:hAnsiTheme="minorHAnsi" w:cstheme="minorHAnsi"/>
        </w:rPr>
        <w:t>The standoff between Washington and Beijing in the South China Sea has regional powers on edge. They fear a miscalculation could lead to accidental war</w:t>
      </w:r>
      <w:r w:rsidRPr="001E663D">
        <w:rPr>
          <w:rFonts w:asciiTheme="minorHAnsi" w:hAnsiTheme="minorHAnsi" w:cstheme="minorHAnsi"/>
          <w:sz w:val="16"/>
          <w:szCs w:val="16"/>
        </w:rPr>
        <w:t>. However</w:t>
      </w:r>
      <w:r w:rsidRPr="001E663D">
        <w:rPr>
          <w:rStyle w:val="StyleUnderline"/>
          <w:rFonts w:asciiTheme="minorHAnsi" w:hAnsiTheme="minorHAnsi" w:cstheme="minorHAnsi"/>
        </w:rPr>
        <w:t>, neither the US nor China is likely to back down</w:t>
      </w:r>
      <w:r w:rsidRPr="001E663D">
        <w:rPr>
          <w:rFonts w:asciiTheme="minorHAnsi" w:hAnsiTheme="minorHAnsi" w:cstheme="minorHAnsi"/>
          <w:sz w:val="16"/>
          <w:szCs w:val="16"/>
        </w:rPr>
        <w:t>. According to China’s state media, President Xi Jinping told US Secretary of Defense James Mattis in June that “any inch of territory passed down from ancestors cannot be lost.” US commanders say they’ve kept these waters open for five decades, and they won’t stop now. These US Navy flights will continue, challenging Beijing’s expansion, with no end in sight.</w:t>
      </w:r>
    </w:p>
    <w:p w14:paraId="73787BBC" w14:textId="77777777" w:rsidR="00BA3737" w:rsidRPr="001E663D" w:rsidRDefault="00BA3737" w:rsidP="00BA3737">
      <w:pPr>
        <w:rPr>
          <w:rFonts w:asciiTheme="minorHAnsi" w:hAnsiTheme="minorHAnsi" w:cstheme="minorHAnsi"/>
        </w:rPr>
      </w:pPr>
    </w:p>
    <w:p w14:paraId="702FC1DF" w14:textId="77777777" w:rsidR="00BA3737" w:rsidRPr="001E663D" w:rsidRDefault="00BA3737" w:rsidP="00BA3737">
      <w:pPr>
        <w:pStyle w:val="Heading4"/>
        <w:rPr>
          <w:rFonts w:asciiTheme="minorHAnsi" w:hAnsiTheme="minorHAnsi" w:cstheme="minorHAnsi"/>
        </w:rPr>
      </w:pPr>
      <w:r w:rsidRPr="001E663D">
        <w:rPr>
          <w:rFonts w:asciiTheme="minorHAnsi" w:hAnsiTheme="minorHAnsi" w:cstheme="minorHAnsi"/>
        </w:rPr>
        <w:t>China ECS expansion draws the US to conflict</w:t>
      </w:r>
    </w:p>
    <w:p w14:paraId="732D7B79" w14:textId="77777777" w:rsidR="00BA3737" w:rsidRPr="001E663D" w:rsidRDefault="00BA3737" w:rsidP="00BA3737">
      <w:pPr>
        <w:rPr>
          <w:rFonts w:asciiTheme="minorHAnsi" w:hAnsiTheme="minorHAnsi" w:cstheme="minorHAnsi"/>
        </w:rPr>
      </w:pPr>
      <w:r w:rsidRPr="001E663D">
        <w:rPr>
          <w:rFonts w:asciiTheme="minorHAnsi" w:hAnsiTheme="minorHAnsi" w:cstheme="minorHAnsi"/>
          <w:b/>
          <w:bCs/>
        </w:rPr>
        <w:t>Carpenter 6/8</w:t>
      </w:r>
      <w:r w:rsidRPr="001E663D">
        <w:rPr>
          <w:rFonts w:asciiTheme="minorHAnsi" w:hAnsiTheme="minorHAnsi" w:cstheme="minorHAnsi"/>
        </w:rPr>
        <w:t>/19 (Ted Galen Carpenter, senior fellow in security studies at the Cato Institute and a contributing editor at the National Interest, the author of twelve books and more than either hundred articles on international affairs, “Forget the U.S.-China Trade War: Is a Conflict Over Taiwan the Real Threat?”, The National Interest, https://nationalinterest.org/feature/forget-us-china-trade-war-conflict-over-taiwan-real-threat-61627)q</w:t>
      </w:r>
    </w:p>
    <w:p w14:paraId="32E6CDB7" w14:textId="77777777" w:rsidR="00BA3737" w:rsidRPr="001E663D" w:rsidRDefault="00BA3737" w:rsidP="00BA3737">
      <w:pPr>
        <w:rPr>
          <w:rFonts w:asciiTheme="minorHAnsi" w:hAnsiTheme="minorHAnsi" w:cstheme="minorHAnsi"/>
          <w:sz w:val="16"/>
        </w:rPr>
      </w:pPr>
      <w:r w:rsidRPr="001E663D">
        <w:rPr>
          <w:rFonts w:asciiTheme="minorHAnsi" w:hAnsiTheme="minorHAnsi" w:cstheme="minorHAnsi"/>
          <w:sz w:val="16"/>
        </w:rPr>
        <w:t xml:space="preserve">The vitriolic exchange constituted a worrisome escalation of the animosity between Taipei and Beijing that has been roiling for the past three years. The victory of the pro-independence Democratic Progressive Party (DPP) in Taiwan’s 2016 elections dashed any hopes Chinese leaders had that the burgeoning economic ties with the mainland would translate gradually into increased Taiwanese popular support for political reunification. </w:t>
      </w:r>
      <w:r w:rsidRPr="001E663D">
        <w:rPr>
          <w:rStyle w:val="StyleUnderline"/>
          <w:rFonts w:asciiTheme="minorHAnsi" w:hAnsiTheme="minorHAnsi" w:cstheme="minorHAnsi"/>
        </w:rPr>
        <w:t xml:space="preserve">Anger at that strategy’s failure led Beijing to revive a campaign to increase Taiwan’s diplomatic isolation </w:t>
      </w:r>
      <w:r w:rsidRPr="001E663D">
        <w:rPr>
          <w:rFonts w:asciiTheme="minorHAnsi" w:hAnsiTheme="minorHAnsi" w:cstheme="minorHAnsi"/>
          <w:sz w:val="16"/>
        </w:rPr>
        <w:t xml:space="preserve">by poaching the few small nations that still maintain formal relations with Taipei. </w:t>
      </w:r>
      <w:r w:rsidRPr="001E663D">
        <w:rPr>
          <w:rStyle w:val="StyleUnderline"/>
          <w:rFonts w:asciiTheme="minorHAnsi" w:hAnsiTheme="minorHAnsi" w:cstheme="minorHAnsi"/>
        </w:rPr>
        <w:t>The PRC’s menacing military activities also increased. Chinese war games in and around the Taiwan Strait have soared since 2016.</w:t>
      </w:r>
      <w:r w:rsidRPr="001E663D">
        <w:rPr>
          <w:rFonts w:asciiTheme="minorHAnsi" w:hAnsiTheme="minorHAnsi" w:cstheme="minorHAnsi"/>
          <w:sz w:val="16"/>
        </w:rPr>
        <w:t xml:space="preserve"> The U.S. Defense Intelligence Agency’s 2019 report to Congress also concludes that Beijing is building up its ground, air, and naval forces to achieve a more robust capability to invade Taiwan.</w:t>
      </w:r>
    </w:p>
    <w:p w14:paraId="5B6EA997" w14:textId="77777777" w:rsidR="00BA3737" w:rsidRPr="001E663D" w:rsidRDefault="00BA3737" w:rsidP="00BA3737">
      <w:pPr>
        <w:rPr>
          <w:rFonts w:asciiTheme="minorHAnsi" w:hAnsiTheme="minorHAnsi" w:cstheme="minorHAnsi"/>
          <w:sz w:val="16"/>
        </w:rPr>
      </w:pPr>
      <w:r w:rsidRPr="001E663D">
        <w:rPr>
          <w:rStyle w:val="StyleUnderline"/>
          <w:rFonts w:asciiTheme="minorHAnsi" w:hAnsiTheme="minorHAnsi" w:cstheme="minorHAnsi"/>
        </w:rPr>
        <w:t>Anger at Beijing’s treatment of Taiwan has led to congressional and executive branch measures to strengthen Washington’s backing for Taipei</w:t>
      </w:r>
      <w:r w:rsidRPr="001E663D">
        <w:rPr>
          <w:rFonts w:asciiTheme="minorHAnsi" w:hAnsiTheme="minorHAnsi" w:cstheme="minorHAnsi"/>
          <w:sz w:val="16"/>
        </w:rPr>
        <w:t xml:space="preserve">. A major step occurred in March 2018 when President Trump signed into law </w:t>
      </w:r>
      <w:r w:rsidRPr="001E663D">
        <w:rPr>
          <w:rStyle w:val="StyleUnderline"/>
          <w:rFonts w:asciiTheme="minorHAnsi" w:hAnsiTheme="minorHAnsi" w:cstheme="minorHAnsi"/>
        </w:rPr>
        <w:t>the Taiwan Travel Act (TTA), which encouraged high-level U.S. officials to meet with their Taiwan counterparts</w:t>
      </w:r>
      <w:r w:rsidRPr="001E663D">
        <w:rPr>
          <w:rFonts w:asciiTheme="minorHAnsi" w:hAnsiTheme="minorHAnsi" w:cstheme="minorHAnsi"/>
          <w:sz w:val="16"/>
        </w:rPr>
        <w:t xml:space="preserve">. That legislation, which passed both houses of Congress, ended Washington’s cautious practice under the Taiwan Relations Act (TRA) of holding meetings only with relatively low-level Taiwanese officials. </w:t>
      </w:r>
    </w:p>
    <w:p w14:paraId="3F6CE3F7" w14:textId="77777777" w:rsidR="00BA3737" w:rsidRPr="001E663D" w:rsidRDefault="00BA3737" w:rsidP="00BA3737">
      <w:pPr>
        <w:rPr>
          <w:rFonts w:asciiTheme="minorHAnsi" w:hAnsiTheme="minorHAnsi" w:cstheme="minorHAnsi"/>
          <w:sz w:val="16"/>
        </w:rPr>
      </w:pPr>
      <w:r w:rsidRPr="001E663D">
        <w:rPr>
          <w:rFonts w:asciiTheme="minorHAnsi" w:hAnsiTheme="minorHAnsi" w:cstheme="minorHAnsi"/>
          <w:sz w:val="16"/>
        </w:rPr>
        <w:t xml:space="preserve">It was especially noticeable that the TTA specifically promoted interaction by “cabinet-level national security officials.” That provision proved to be more than a symbolic gesture when </w:t>
      </w:r>
      <w:r w:rsidRPr="001E663D">
        <w:rPr>
          <w:rStyle w:val="StyleUnderline"/>
          <w:rFonts w:asciiTheme="minorHAnsi" w:hAnsiTheme="minorHAnsi" w:cstheme="minorHAnsi"/>
        </w:rPr>
        <w:t>National Security</w:t>
      </w:r>
      <w:r w:rsidRPr="001E663D">
        <w:rPr>
          <w:rFonts w:asciiTheme="minorHAnsi" w:hAnsiTheme="minorHAnsi" w:cstheme="minorHAnsi"/>
          <w:sz w:val="16"/>
        </w:rPr>
        <w:t xml:space="preserve"> </w:t>
      </w:r>
      <w:r w:rsidRPr="001E663D">
        <w:rPr>
          <w:rStyle w:val="StyleUnderline"/>
          <w:rFonts w:asciiTheme="minorHAnsi" w:hAnsiTheme="minorHAnsi" w:cstheme="minorHAnsi"/>
        </w:rPr>
        <w:t>Adviser John Bolton met with Taiwan National Security Council Secretary-General David Lee in May</w:t>
      </w:r>
      <w:r w:rsidRPr="001E663D">
        <w:rPr>
          <w:rFonts w:asciiTheme="minorHAnsi" w:hAnsiTheme="minorHAnsi" w:cstheme="minorHAnsi"/>
          <w:sz w:val="16"/>
        </w:rPr>
        <w:t xml:space="preserve">. Bolton’s intention to push for stronger security ties between the United States and Taiwan cannot be overstated. Before his current stint in government service, he pushed for highly dangerous and provocative policies. </w:t>
      </w:r>
      <w:r w:rsidRPr="001E663D">
        <w:rPr>
          <w:rStyle w:val="StyleUnderline"/>
          <w:rFonts w:asciiTheme="minorHAnsi" w:hAnsiTheme="minorHAnsi" w:cstheme="minorHAnsi"/>
        </w:rPr>
        <w:t>He urged the United States to establish formal diplomatic relations with Taiwan and even advocated moving U.S. military forces from Okinawa to Taiwan.</w:t>
      </w:r>
      <w:r w:rsidRPr="001E663D">
        <w:rPr>
          <w:rFonts w:asciiTheme="minorHAnsi" w:hAnsiTheme="minorHAnsi" w:cstheme="minorHAnsi"/>
          <w:sz w:val="16"/>
        </w:rPr>
        <w:t xml:space="preserve"> Either measure would cross a bright red line as far as Beijing is concerned and would likely trigger PRC military action to prevent Taiwan’s permanent political separation from the mainland. </w:t>
      </w:r>
      <w:r w:rsidRPr="001E663D">
        <w:rPr>
          <w:rStyle w:val="StyleUnderline"/>
          <w:rFonts w:asciiTheme="minorHAnsi" w:hAnsiTheme="minorHAnsi" w:cstheme="minorHAnsi"/>
        </w:rPr>
        <w:t>Having someone with those views holding a crucial policy post and sitting just a few doors down from the Oval Office greatly increases the likelihood of a further boost in U.S. support for Taiwan, despite the risk of war with China.</w:t>
      </w:r>
    </w:p>
    <w:p w14:paraId="4F7259F7" w14:textId="77777777" w:rsidR="00BA3737" w:rsidRPr="001E663D" w:rsidRDefault="00BA3737" w:rsidP="00BA3737">
      <w:pPr>
        <w:rPr>
          <w:rStyle w:val="StyleUnderline"/>
          <w:rFonts w:asciiTheme="minorHAnsi" w:hAnsiTheme="minorHAnsi" w:cstheme="minorHAnsi"/>
        </w:rPr>
      </w:pPr>
      <w:r w:rsidRPr="001E663D">
        <w:rPr>
          <w:rFonts w:asciiTheme="minorHAnsi" w:hAnsiTheme="minorHAnsi" w:cstheme="minorHAnsi"/>
          <w:sz w:val="16"/>
        </w:rPr>
        <w:t xml:space="preserve">There are multiple signs from various sources of growing U.S. backing for Taiwan’s de facto independence. Congress certainly is stepping up its support. By a unanimous voice vote in early May, the House of Representatives passed the Taiwan Assurance Act, which expresses firm support for Taiwan while urging Taipei to increase its own defense spending. </w:t>
      </w:r>
      <w:r w:rsidRPr="001E663D">
        <w:rPr>
          <w:rStyle w:val="StyleUnderline"/>
          <w:rFonts w:asciiTheme="minorHAnsi" w:hAnsiTheme="minorHAnsi" w:cstheme="minorHAnsi"/>
        </w:rPr>
        <w:t>The legislation also recommends that Washington continue “regular sales of defense articles” to Taiwan and back Taipei’s participation in international organizations—something Beijing emphatically resists.</w:t>
      </w:r>
    </w:p>
    <w:p w14:paraId="70F22D66" w14:textId="77777777" w:rsidR="00BA3737" w:rsidRPr="001E663D" w:rsidRDefault="00BA3737" w:rsidP="00BA3737">
      <w:pPr>
        <w:rPr>
          <w:rFonts w:asciiTheme="minorHAnsi" w:hAnsiTheme="minorHAnsi" w:cstheme="minorHAnsi"/>
          <w:sz w:val="16"/>
        </w:rPr>
      </w:pPr>
      <w:r w:rsidRPr="001E663D">
        <w:rPr>
          <w:rFonts w:asciiTheme="minorHAnsi" w:hAnsiTheme="minorHAnsi" w:cstheme="minorHAnsi"/>
          <w:sz w:val="16"/>
        </w:rPr>
        <w:t xml:space="preserve">The Trump administration doesn’t seem to need much prodding. U.S. warships have transited the Taiwan Strait on several occasions over the past year to demonstrate military support for Taipei. At the Shangri-La Dialogue session, Acting Secretary of Defense Patrick Shanahan stated that </w:t>
      </w:r>
      <w:r w:rsidRPr="001E663D">
        <w:rPr>
          <w:rStyle w:val="StyleUnderline"/>
          <w:rFonts w:asciiTheme="minorHAnsi" w:hAnsiTheme="minorHAnsi" w:cstheme="minorHAnsi"/>
        </w:rPr>
        <w:t>the United States would no longer “tiptoe around” destabilizing Chinese behavior regarding Taiwan or the South China Sea</w:t>
      </w:r>
      <w:r w:rsidRPr="001E663D">
        <w:rPr>
          <w:rFonts w:asciiTheme="minorHAnsi" w:hAnsiTheme="minorHAnsi" w:cstheme="minorHAnsi"/>
          <w:sz w:val="16"/>
        </w:rPr>
        <w:t>.</w:t>
      </w:r>
    </w:p>
    <w:p w14:paraId="15C485A3" w14:textId="77777777" w:rsidR="00BA3737" w:rsidRPr="001E663D" w:rsidRDefault="00BA3737" w:rsidP="00BA3737">
      <w:pPr>
        <w:rPr>
          <w:rFonts w:asciiTheme="minorHAnsi" w:hAnsiTheme="minorHAnsi" w:cstheme="minorHAnsi"/>
          <w:sz w:val="16"/>
        </w:rPr>
      </w:pPr>
      <w:r w:rsidRPr="001E663D">
        <w:rPr>
          <w:rStyle w:val="StyleUnderline"/>
          <w:rFonts w:asciiTheme="minorHAnsi" w:hAnsiTheme="minorHAnsi" w:cstheme="minorHAnsi"/>
        </w:rPr>
        <w:t>While Americans are focused on the ongoing trade war between the United States and China, the danger is growing of an actual shooting war that could involve Taiwan.</w:t>
      </w:r>
      <w:r w:rsidRPr="001E663D">
        <w:rPr>
          <w:rFonts w:asciiTheme="minorHAnsi" w:hAnsiTheme="minorHAnsi" w:cstheme="minorHAnsi"/>
          <w:sz w:val="16"/>
        </w:rPr>
        <w:t xml:space="preserve"> The rhetoric coming out of both Beijing and Taipei is increasingly confrontational and shrill. Taiwan’s governing party is firmly committed to resisting the PRC’s pressure for unification; indeed, incumbent president Tsai Ing-wen is being challenged by an even more hardline, pro-independence faction within the DPP. At the same time, Chinese leaders seem intent on pushing their reunification agenda with greater insistence and urgency.</w:t>
      </w:r>
    </w:p>
    <w:p w14:paraId="2F478121" w14:textId="77777777" w:rsidR="00BA3737" w:rsidRPr="001E663D" w:rsidRDefault="00BA3737" w:rsidP="00BA3737">
      <w:pPr>
        <w:rPr>
          <w:rFonts w:asciiTheme="minorHAnsi" w:hAnsiTheme="minorHAnsi" w:cstheme="minorHAnsi"/>
          <w:sz w:val="16"/>
        </w:rPr>
      </w:pPr>
      <w:r w:rsidRPr="001E663D">
        <w:rPr>
          <w:rFonts w:asciiTheme="minorHAnsi" w:hAnsiTheme="minorHAnsi" w:cstheme="minorHAnsi"/>
          <w:sz w:val="16"/>
        </w:rPr>
        <w:t xml:space="preserve">Those are not comforting trends. Washington has a vague but very real commitment under the Taiwan Relations Act to protect the island’s security. Both Congress and the </w:t>
      </w:r>
      <w:r w:rsidRPr="001E663D">
        <w:rPr>
          <w:rStyle w:val="StyleUnderline"/>
          <w:rFonts w:asciiTheme="minorHAnsi" w:hAnsiTheme="minorHAnsi" w:cstheme="minorHAnsi"/>
        </w:rPr>
        <w:t>Trump administration seem to be drifting toward boosting the traditional level of U.S. support in response to Beijing’s escalating pressure on Taiwan</w:t>
      </w:r>
      <w:r w:rsidRPr="001E663D">
        <w:rPr>
          <w:rFonts w:asciiTheme="minorHAnsi" w:hAnsiTheme="minorHAnsi" w:cstheme="minorHAnsi"/>
          <w:sz w:val="16"/>
        </w:rPr>
        <w:t>. The danger is growing that the TRA’s paper security commitment may be put to a real-world test. U.S. leaders and the American people need to ask themselves whether they are really willing to risk war with a nuclear-armed power to protect Taiwan. The prudent answer clearly should be “no.”</w:t>
      </w:r>
    </w:p>
    <w:p w14:paraId="65318A54" w14:textId="77777777" w:rsidR="00BA3737" w:rsidRPr="001E663D" w:rsidRDefault="00BA3737" w:rsidP="00BA3737">
      <w:pPr>
        <w:rPr>
          <w:rFonts w:asciiTheme="minorHAnsi" w:hAnsiTheme="minorHAnsi" w:cstheme="minorHAnsi"/>
        </w:rPr>
      </w:pPr>
    </w:p>
    <w:p w14:paraId="3894B353" w14:textId="77777777" w:rsidR="00BA3737" w:rsidRPr="001E663D" w:rsidRDefault="00BA3737" w:rsidP="00BA3737">
      <w:pPr>
        <w:pStyle w:val="Heading3"/>
        <w:rPr>
          <w:rFonts w:asciiTheme="minorHAnsi" w:hAnsiTheme="minorHAnsi" w:cstheme="minorHAnsi"/>
        </w:rPr>
      </w:pPr>
      <w:r w:rsidRPr="001E663D">
        <w:rPr>
          <w:rFonts w:asciiTheme="minorHAnsi" w:hAnsiTheme="minorHAnsi" w:cstheme="minorHAnsi"/>
        </w:rPr>
        <w:t xml:space="preserve">2nc - ! </w:t>
      </w:r>
    </w:p>
    <w:p w14:paraId="3BB045D4" w14:textId="6A00922D" w:rsidR="00BA3737" w:rsidRPr="001E663D" w:rsidRDefault="00EE615F" w:rsidP="00BA3737">
      <w:pPr>
        <w:pStyle w:val="Heading4"/>
        <w:rPr>
          <w:rFonts w:asciiTheme="minorHAnsi" w:hAnsiTheme="minorHAnsi" w:cstheme="minorHAnsi"/>
        </w:rPr>
      </w:pPr>
      <w:r w:rsidRPr="001E663D">
        <w:rPr>
          <w:rFonts w:asciiTheme="minorHAnsi" w:hAnsiTheme="minorHAnsi" w:cstheme="minorHAnsi"/>
        </w:rPr>
        <w:t>Escalation leads to war</w:t>
      </w:r>
    </w:p>
    <w:p w14:paraId="7473A536" w14:textId="77777777" w:rsidR="00BA3737" w:rsidRPr="001E663D" w:rsidRDefault="00BA3737" w:rsidP="00BA3737">
      <w:pPr>
        <w:rPr>
          <w:rFonts w:asciiTheme="minorHAnsi" w:hAnsiTheme="minorHAnsi" w:cstheme="minorHAnsi"/>
        </w:rPr>
      </w:pPr>
      <w:r w:rsidRPr="001E663D">
        <w:rPr>
          <w:rFonts w:asciiTheme="minorHAnsi" w:hAnsiTheme="minorHAnsi" w:cstheme="minorHAnsi"/>
          <w:b/>
          <w:bCs/>
        </w:rPr>
        <w:t>Talmadge ’18</w:t>
      </w:r>
      <w:r w:rsidRPr="001E663D">
        <w:rPr>
          <w:rFonts w:asciiTheme="minorHAnsi" w:hAnsiTheme="minorHAnsi" w:cstheme="minorHAnsi"/>
        </w:rPr>
        <w:t xml:space="preserve"> (Caitlin Talmadge, Associate Professor of Security Studies at the Edmund A. Walsh School of Foreign Service at Georgetown University, “Beijing’s Nuclear Option”, Foreign Affairs, November/December 2018, https://www.foreignaffairs.com/articles/china/2018-10-15/beijings-nuclear-option)q</w:t>
      </w:r>
    </w:p>
    <w:p w14:paraId="13960899" w14:textId="77777777" w:rsidR="00BA3737" w:rsidRPr="001E663D" w:rsidRDefault="00BA3737" w:rsidP="00BA3737">
      <w:pPr>
        <w:rPr>
          <w:rFonts w:asciiTheme="minorHAnsi" w:hAnsiTheme="minorHAnsi" w:cstheme="minorHAnsi"/>
        </w:rPr>
      </w:pPr>
      <w:r w:rsidRPr="001E663D">
        <w:rPr>
          <w:rFonts w:asciiTheme="minorHAnsi" w:hAnsiTheme="minorHAnsi" w:cstheme="minorHAnsi"/>
        </w:rPr>
        <w:t xml:space="preserve">As China’s power has grown in recent years, so, too, has the risk of war with the United States. Under President Xi Jinping, </w:t>
      </w:r>
      <w:r w:rsidRPr="001E663D">
        <w:rPr>
          <w:rStyle w:val="StyleUnderline"/>
          <w:rFonts w:asciiTheme="minorHAnsi" w:hAnsiTheme="minorHAnsi" w:cstheme="minorHAnsi"/>
        </w:rPr>
        <w:t>China has increased its political and economic pressure on Taiwan and built military installations on coral reefs in the South China Sea, fueling Washington’s fears that Chinese expansionism will threaten U.S. allies and influence in the region.</w:t>
      </w:r>
      <w:r w:rsidRPr="001E663D">
        <w:rPr>
          <w:rFonts w:asciiTheme="minorHAnsi" w:hAnsiTheme="minorHAnsi" w:cstheme="minorHAnsi"/>
        </w:rPr>
        <w:t xml:space="preserve"> U.S. destroyers have transited the Taiwan Strait, to loud protests from Beijing. American policymakers have wondered aloud whether they should send an aircraft carrier through the strait as well. Chinese fighter jets have intercepted U.S. aircraft in the skies above the South China Sea. Meanwhile, U.S. President Donald Trump has brought long-simmering economic disputes to a rolling boil.</w:t>
      </w:r>
    </w:p>
    <w:p w14:paraId="7DD49258" w14:textId="77777777" w:rsidR="00BA3737" w:rsidRPr="001E663D" w:rsidRDefault="00BA3737" w:rsidP="00BA3737">
      <w:pPr>
        <w:rPr>
          <w:rFonts w:asciiTheme="minorHAnsi" w:hAnsiTheme="minorHAnsi" w:cstheme="minorHAnsi"/>
        </w:rPr>
      </w:pPr>
      <w:r w:rsidRPr="001E663D">
        <w:rPr>
          <w:rStyle w:val="StyleUnderline"/>
          <w:rFonts w:asciiTheme="minorHAnsi" w:hAnsiTheme="minorHAnsi" w:cstheme="minorHAnsi"/>
        </w:rPr>
        <w:t xml:space="preserve">A war between the two countries remains unlikely, but the prospect of a military confrontation—resulting, for example, from a Chinese campaign against Taiwan—no longer seems as implausible as it once did. </w:t>
      </w:r>
      <w:r w:rsidRPr="001E663D">
        <w:rPr>
          <w:rFonts w:asciiTheme="minorHAnsi" w:hAnsiTheme="minorHAnsi" w:cstheme="minorHAnsi"/>
        </w:rPr>
        <w:t>And the odds of such a confrontation going nuclear are higher than most policymakers and analysts think.</w:t>
      </w:r>
    </w:p>
    <w:p w14:paraId="5EFF4615" w14:textId="77777777" w:rsidR="00BA3737" w:rsidRPr="001E663D" w:rsidRDefault="00BA3737" w:rsidP="00BA3737">
      <w:pPr>
        <w:rPr>
          <w:rFonts w:asciiTheme="minorHAnsi" w:hAnsiTheme="minorHAnsi" w:cstheme="minorHAnsi"/>
        </w:rPr>
      </w:pPr>
      <w:r w:rsidRPr="001E663D">
        <w:rPr>
          <w:rFonts w:asciiTheme="minorHAnsi" w:hAnsiTheme="minorHAnsi" w:cstheme="minorHAnsi"/>
        </w:rPr>
        <w:t>Members of China’s strategic com­munity tend to dismiss such concerns. Likewise, U.S. studies of a potential war with China often exclude nuclear weapons from the analysis entirely, treating them as basically irrelevant to the course of a conflict. Asked about the issue in 2015, Dennis Blair, the former commander of U.S. forces in the Indo-Pacific, estimated the likelihood of a U.S.-Chinese nuclear crisis as “somewhere between nil and zero.”</w:t>
      </w:r>
    </w:p>
    <w:p w14:paraId="0230873F" w14:textId="77777777" w:rsidR="00BA3737" w:rsidRPr="001E663D" w:rsidRDefault="00BA3737" w:rsidP="00BA3737">
      <w:pPr>
        <w:rPr>
          <w:rFonts w:asciiTheme="minorHAnsi" w:hAnsiTheme="minorHAnsi" w:cstheme="minorHAnsi"/>
        </w:rPr>
      </w:pPr>
      <w:r w:rsidRPr="001E663D">
        <w:rPr>
          <w:rFonts w:asciiTheme="minorHAnsi" w:hAnsiTheme="minorHAnsi" w:cstheme="minorHAnsi"/>
        </w:rPr>
        <w:t xml:space="preserve">This assurance is misguided. If deployed against China, the Pentagon’s preferred style of conventional warfare would be a potential recipe for nuclear escalation. Since the end of the Cold War, the United States’ signature approach to war has been simple: punch deep into enemy territory in order to rapidly knock out the opponent’s key military assets at minimal cost. But the Pentagon developed this formula in wars against Afghanistan, Iraq, Libya, and Serbia, none of which was a nuclear power. </w:t>
      </w:r>
    </w:p>
    <w:p w14:paraId="1AC139C8" w14:textId="77777777" w:rsidR="00BA3737" w:rsidRPr="001E663D" w:rsidRDefault="00BA3737" w:rsidP="00BA3737">
      <w:pPr>
        <w:rPr>
          <w:rFonts w:asciiTheme="minorHAnsi" w:hAnsiTheme="minorHAnsi" w:cstheme="minorHAnsi"/>
        </w:rPr>
      </w:pPr>
      <w:r w:rsidRPr="001E663D">
        <w:rPr>
          <w:rFonts w:asciiTheme="minorHAnsi" w:hAnsiTheme="minorHAnsi" w:cstheme="minorHAnsi"/>
        </w:rPr>
        <w:t>China, by contrast, not only has nuclear weapons; it has also intermingled them with its conventional military forces, making it difficult to attack one without attacking the other. This means that a major U.S. military campaign targeting China’s conventional forces would likely also threaten its nuclear arsenal. Faced with such a threat, Chinese leaders could decide to use their nuclear weapons while they were still able to.</w:t>
      </w:r>
    </w:p>
    <w:p w14:paraId="01D2627D" w14:textId="77777777" w:rsidR="00BA3737" w:rsidRPr="001E663D" w:rsidRDefault="00BA3737" w:rsidP="00BA3737">
      <w:pPr>
        <w:rPr>
          <w:rFonts w:asciiTheme="minorHAnsi" w:hAnsiTheme="minorHAnsi" w:cstheme="minorHAnsi"/>
        </w:rPr>
      </w:pPr>
      <w:r w:rsidRPr="001E663D">
        <w:rPr>
          <w:rFonts w:asciiTheme="minorHAnsi" w:hAnsiTheme="minorHAnsi" w:cstheme="minorHAnsi"/>
        </w:rPr>
        <w:t>As U.S. and Chinese leaders navigate a relationship fraught with mutual suspicion, they must come to grips with the fact that a conventional war could skid into a nuclear confrontation. Although this risk is not high in absolute terms, its consequences for the region and the world would be devastating. As long as the United States and China continue to pursue their current grand strategies, the risk is likely to endure. This means that leaders on both sides should dispense with the illusion that they can easily fight a limited war. They should focus instead on managing or resolving the political, economic, and military tensions that might lead to a conflict in the first place.</w:t>
      </w:r>
    </w:p>
    <w:p w14:paraId="7F18FBB2" w14:textId="77777777" w:rsidR="00BA3737" w:rsidRPr="001E663D" w:rsidRDefault="00BA3737" w:rsidP="00BA3737">
      <w:pPr>
        <w:rPr>
          <w:rFonts w:asciiTheme="minorHAnsi" w:hAnsiTheme="minorHAnsi" w:cstheme="minorHAnsi"/>
        </w:rPr>
      </w:pPr>
      <w:r w:rsidRPr="001E663D">
        <w:rPr>
          <w:rFonts w:asciiTheme="minorHAnsi" w:hAnsiTheme="minorHAnsi" w:cstheme="minorHAnsi"/>
        </w:rPr>
        <w:t>A NEW KIND OF THREAT</w:t>
      </w:r>
    </w:p>
    <w:p w14:paraId="7C7CD4E6" w14:textId="77777777" w:rsidR="00BA3737" w:rsidRPr="001E663D" w:rsidRDefault="00BA3737" w:rsidP="00BA3737">
      <w:pPr>
        <w:rPr>
          <w:rFonts w:asciiTheme="minorHAnsi" w:hAnsiTheme="minorHAnsi" w:cstheme="minorHAnsi"/>
        </w:rPr>
      </w:pPr>
      <w:r w:rsidRPr="001E663D">
        <w:rPr>
          <w:rFonts w:asciiTheme="minorHAnsi" w:hAnsiTheme="minorHAnsi" w:cstheme="minorHAnsi"/>
        </w:rPr>
        <w:t>There are some reasons for optimism. For one, China has long stood out for its nonaggressive nuclear doctrine. After its first nuclear test, in 1964, China largely avoided the Cold War arms race, building a much smaller and simpler nuclear arsenal than its resources would have allowed. Chinese leaders have consistently characterized nuclear weapons as useful only for deterring nuclear aggression and coercion. Historically, this narrow purpose required only a handful of nuclear weapons that could ensure Chinese retaliation in the event of an attack. To this day, China maintains a “no first use” pledge, promising that it will never be the first to use nuclear weapons.</w:t>
      </w:r>
    </w:p>
    <w:p w14:paraId="5C00686D" w14:textId="77777777" w:rsidR="00BA3737" w:rsidRPr="001E663D" w:rsidRDefault="00BA3737" w:rsidP="00BA3737">
      <w:pPr>
        <w:rPr>
          <w:rFonts w:asciiTheme="minorHAnsi" w:hAnsiTheme="minorHAnsi" w:cstheme="minorHAnsi"/>
        </w:rPr>
      </w:pPr>
      <w:r w:rsidRPr="001E663D">
        <w:rPr>
          <w:rFonts w:asciiTheme="minorHAnsi" w:hAnsiTheme="minorHAnsi" w:cstheme="minorHAnsi"/>
        </w:rPr>
        <w:t>The prospect of a nuclear conflict can also seem like a relic of the Cold War. Back then, the United States and its allies lived in fear of a Warsaw Pact offensive rapidly overrunning Europe. NATO stood ready to use nuclear weapons first to stalemate such an attack. Both Washington and Moscow also consistently worried that their nuclear forces could be taken out in a bolt-from-the-blue nuclear strike by the other side. This mutual fear increased the risk that one superpower might rush to launch in the erroneous belief that it was already under attack. Initially, the danger of unauthorized strikes also loomed large. In the 1950s, lax safety procedures for U.S. nuclear weapons stationed on NATO soil, as well as minimal civilian oversight of U.S. military commanders, raised a serious risk that nuclear escalation could have occurred without explicit orders from the U.S. president.</w:t>
      </w:r>
    </w:p>
    <w:p w14:paraId="16B2F498" w14:textId="77777777" w:rsidR="00BA3737" w:rsidRPr="001E663D" w:rsidRDefault="00BA3737" w:rsidP="00BA3737">
      <w:pPr>
        <w:rPr>
          <w:rFonts w:asciiTheme="minorHAnsi" w:hAnsiTheme="minorHAnsi" w:cstheme="minorHAnsi"/>
        </w:rPr>
      </w:pPr>
      <w:r w:rsidRPr="001E663D">
        <w:rPr>
          <w:rFonts w:asciiTheme="minorHAnsi" w:hAnsiTheme="minorHAnsi" w:cstheme="minorHAnsi"/>
        </w:rPr>
        <w:t>The good news is that these Cold War worries have little bearing on U.S.-Chinese relations today. Neither country could rapidly overrun the other’s territory in a conventional war. Neither seems worried about a nuclear bolt from the blue. And civilian political control of nuclear weapons is relatively strong in both countries. What remains, in theory, is the comforting logic of mutual deterrence: in a war between two nuclear powers, neither side will launch a nuclear strike for fear that its enemy will respond in kind.</w:t>
      </w:r>
    </w:p>
    <w:p w14:paraId="6A5E1A45" w14:textId="77777777" w:rsidR="00BA3737" w:rsidRPr="001E663D" w:rsidRDefault="00BA3737" w:rsidP="00BA3737">
      <w:pPr>
        <w:rPr>
          <w:rFonts w:asciiTheme="minorHAnsi" w:hAnsiTheme="minorHAnsi" w:cstheme="minorHAnsi"/>
        </w:rPr>
      </w:pPr>
      <w:r w:rsidRPr="001E663D">
        <w:rPr>
          <w:rFonts w:asciiTheme="minorHAnsi" w:hAnsiTheme="minorHAnsi" w:cstheme="minorHAnsi"/>
          <w:u w:val="single"/>
        </w:rPr>
        <w:t>The bad news is that one other trigger remains: a conventional war that threatens China’s nuclear arsenal.</w:t>
      </w:r>
      <w:r w:rsidRPr="001E663D">
        <w:rPr>
          <w:rFonts w:asciiTheme="minorHAnsi" w:hAnsiTheme="minorHAnsi" w:cstheme="minorHAnsi"/>
        </w:rPr>
        <w:t xml:space="preserve"> </w:t>
      </w:r>
      <w:r w:rsidRPr="001E663D">
        <w:rPr>
          <w:rFonts w:asciiTheme="minorHAnsi" w:hAnsiTheme="minorHAnsi" w:cstheme="minorHAnsi"/>
          <w:u w:val="single"/>
        </w:rPr>
        <w:t>Conventional forces can threaten nuclear forces in ways that generate pressures to escalate—</w:t>
      </w:r>
      <w:r w:rsidRPr="001E663D">
        <w:rPr>
          <w:rFonts w:asciiTheme="minorHAnsi" w:hAnsiTheme="minorHAnsi" w:cstheme="minorHAnsi"/>
        </w:rPr>
        <w:t xml:space="preserve">especially when ever more capable U.S. conventional forces face adversaries with relatively small and fragile nuclear arsenals, such as China. </w:t>
      </w:r>
      <w:r w:rsidRPr="001E663D">
        <w:rPr>
          <w:rFonts w:asciiTheme="minorHAnsi" w:hAnsiTheme="minorHAnsi" w:cstheme="minorHAnsi"/>
          <w:u w:val="single"/>
        </w:rPr>
        <w:t>If U.S. operations endangered or damaged China’s nuclear forces, Chinese leaders might come to think that Washington had aims beyond winning the conventional war—that it might be seeking to disable or destroy China’s nuclear arsenal outright</w:t>
      </w:r>
      <w:r w:rsidRPr="001E663D">
        <w:rPr>
          <w:rFonts w:asciiTheme="minorHAnsi" w:hAnsiTheme="minorHAnsi" w:cstheme="minorHAnsi"/>
        </w:rPr>
        <w:t xml:space="preserve">, perhaps as a prelude to regime change. In the fog of war, </w:t>
      </w:r>
      <w:r w:rsidRPr="001E663D">
        <w:rPr>
          <w:rFonts w:asciiTheme="minorHAnsi" w:hAnsiTheme="minorHAnsi" w:cstheme="minorHAnsi"/>
          <w:u w:val="single"/>
        </w:rPr>
        <w:t>Beijing might reluctantly conclude that limited nuclear escalation—an initial strike small enough that it could avoid full-scale U.S. retaliation</w:t>
      </w:r>
      <w:r w:rsidRPr="001E663D">
        <w:rPr>
          <w:rFonts w:asciiTheme="minorHAnsi" w:hAnsiTheme="minorHAnsi" w:cstheme="minorHAnsi"/>
        </w:rPr>
        <w:t>—was a viable option to defend itself.</w:t>
      </w:r>
    </w:p>
    <w:p w14:paraId="3722CBF8" w14:textId="77777777" w:rsidR="00BA3737" w:rsidRPr="001E663D" w:rsidRDefault="00BA3737" w:rsidP="00BA3737">
      <w:pPr>
        <w:rPr>
          <w:rFonts w:asciiTheme="minorHAnsi" w:hAnsiTheme="minorHAnsi" w:cstheme="minorHAnsi"/>
        </w:rPr>
      </w:pPr>
      <w:r w:rsidRPr="001E663D">
        <w:rPr>
          <w:rFonts w:asciiTheme="minorHAnsi" w:hAnsiTheme="minorHAnsi" w:cstheme="minorHAnsi"/>
        </w:rPr>
        <w:t>STRAIT SHOOTERS</w:t>
      </w:r>
    </w:p>
    <w:p w14:paraId="4CF7A915" w14:textId="77777777" w:rsidR="00BA3737" w:rsidRPr="001E663D" w:rsidRDefault="00BA3737" w:rsidP="00BA3737">
      <w:pPr>
        <w:rPr>
          <w:rFonts w:asciiTheme="minorHAnsi" w:hAnsiTheme="minorHAnsi" w:cstheme="minorHAnsi"/>
          <w:u w:val="single"/>
        </w:rPr>
      </w:pPr>
      <w:r w:rsidRPr="001E663D">
        <w:rPr>
          <w:rFonts w:asciiTheme="minorHAnsi" w:hAnsiTheme="minorHAnsi" w:cstheme="minorHAnsi"/>
          <w:u w:val="single"/>
        </w:rPr>
        <w:t>The most worrisome flash point for a U.S.-Chinese war is Taiwan. Beijing’s long-term objective of reunifying the island with mainland China</w:t>
      </w:r>
      <w:r w:rsidRPr="001E663D">
        <w:rPr>
          <w:rFonts w:asciiTheme="minorHAnsi" w:hAnsiTheme="minorHAnsi" w:cstheme="minorHAnsi"/>
        </w:rPr>
        <w:t xml:space="preserve"> is clearly in conflict with Washington’s longstanding desire to maintain the status quo in the strait. It is not difficult to imagine how this might lead to war. For example, China could decide that the political or military window for regaining control over the island was closing and launch an attack, using air and naval forces to blockade Taiwanese harbors or bombard the island. </w:t>
      </w:r>
      <w:r w:rsidRPr="001E663D">
        <w:rPr>
          <w:rFonts w:asciiTheme="minorHAnsi" w:hAnsiTheme="minorHAnsi" w:cstheme="minorHAnsi"/>
          <w:u w:val="single"/>
        </w:rPr>
        <w:t xml:space="preserve">Although U.S. law does not require Washington to intervene in such a scenario, the Taiwan Relations Act states that the United States will </w:t>
      </w:r>
      <w:r w:rsidRPr="001E663D">
        <w:rPr>
          <w:rFonts w:asciiTheme="minorHAnsi" w:hAnsiTheme="minorHAnsi" w:cstheme="minorHAnsi"/>
        </w:rPr>
        <w:t xml:space="preserve">“consider any effort to determine the future of Taiwan by other than peaceful means, including by boycotts or embargoes, a threat to the peace and security of the Western Pacific area and of grave concern to the United States.” </w:t>
      </w:r>
      <w:r w:rsidRPr="001E663D">
        <w:rPr>
          <w:rFonts w:asciiTheme="minorHAnsi" w:hAnsiTheme="minorHAnsi" w:cstheme="minorHAnsi"/>
          <w:u w:val="single"/>
        </w:rPr>
        <w:t>Were Washington to intervene on Taipei’s behalf, the world’s sole superpower and its rising competitor would find themselves in the first great-power war of the twenty-first century.</w:t>
      </w:r>
    </w:p>
    <w:p w14:paraId="541E691D" w14:textId="77777777" w:rsidR="00BA3737" w:rsidRPr="001E663D" w:rsidRDefault="00BA3737" w:rsidP="00BA3737">
      <w:pPr>
        <w:rPr>
          <w:rFonts w:asciiTheme="minorHAnsi" w:hAnsiTheme="minorHAnsi" w:cstheme="minorHAnsi"/>
        </w:rPr>
      </w:pPr>
      <w:r w:rsidRPr="001E663D">
        <w:rPr>
          <w:rFonts w:asciiTheme="minorHAnsi" w:hAnsiTheme="minorHAnsi" w:cstheme="minorHAnsi"/>
        </w:rPr>
        <w:t xml:space="preserve">In the course of such a war, U.S. conventional military operations would likely threaten, disable, or outright eliminate some Chinese nuclear capabilities—whether doing so was Washington’s stated objective or not. In fact, if the United States engaged in the style of warfare it has practiced over the last 30 years, this outcome would be all but guaranteed. </w:t>
      </w:r>
    </w:p>
    <w:p w14:paraId="2DB35940" w14:textId="77777777" w:rsidR="00BA3737" w:rsidRPr="001E663D" w:rsidRDefault="00BA3737" w:rsidP="00BA3737">
      <w:pPr>
        <w:rPr>
          <w:rFonts w:asciiTheme="minorHAnsi" w:hAnsiTheme="minorHAnsi" w:cstheme="minorHAnsi"/>
        </w:rPr>
      </w:pPr>
      <w:r w:rsidRPr="001E663D">
        <w:rPr>
          <w:rFonts w:asciiTheme="minorHAnsi" w:hAnsiTheme="minorHAnsi" w:cstheme="minorHAnsi"/>
        </w:rPr>
        <w:t xml:space="preserve">Consider submarine warfare. China could use its conventionally armed attack submarines to blockade Taiwanese harbors or bomb the island, or to attack U.S. and allied forces in the region. If that happened, the U.S. Navy would almost certainly undertake an antisubmarine campaign, which would likely threaten China’s “boomers,” the four nuclear-armed ballistic missile submarines that form its naval nuclear deterrent. China’s conventionally armed and nuclear-armed submarines share the same shore-based communications system; a U.S. attack on these transmitters would thus not only disrupt the activities of China’s attack submarine force but also cut off its boomers from contact with Beijing, leaving Chinese leaders unsure of the fate of their naval nuclear force. In addition, nuclear ballistic missile submarines depend on attack submarines for protection, just as lumbering bomber aircraft rely on nimble fighter jets. If the United States started sinking Chinese attack submarines, it would be sinking the very force that protects China’s ballistic missile submarines, leaving the latter dramatically more vulnerable. </w:t>
      </w:r>
    </w:p>
    <w:p w14:paraId="5473AC50" w14:textId="77777777" w:rsidR="00BA3737" w:rsidRPr="001E663D" w:rsidRDefault="00BA3737" w:rsidP="00BA3737">
      <w:pPr>
        <w:rPr>
          <w:rFonts w:asciiTheme="minorHAnsi" w:hAnsiTheme="minorHAnsi" w:cstheme="minorHAnsi"/>
        </w:rPr>
      </w:pPr>
      <w:r w:rsidRPr="001E663D">
        <w:rPr>
          <w:rFonts w:asciiTheme="minorHAnsi" w:hAnsiTheme="minorHAnsi" w:cstheme="minorHAnsi"/>
        </w:rPr>
        <w:t>Even more dangerous, U.S. forces hunting Chinese attack submarines could inadvertently sink a Chinese boomer instead. After all, at least some Chinese attack submarines might be escorting ballistic missile submarines, especially in wartime, when China might flush its boomers from their ports and try to send them within range of the continental United States. Since correctly identifying targets remains one of the trickiest challenges of undersea warfare, a U.S. submarine crew might come within shooting range of a Chinese submarine without being sure of its type, especially in a crowded, noisy environment like the Taiwan Strait. Platitudes about caution are easy in peacetime. In wartime, when Chinese attack submarines might already have launched deadly strikes, the U.S. crew might decide to shoot first and ask questions later.</w:t>
      </w:r>
    </w:p>
    <w:p w14:paraId="74A65E83" w14:textId="77777777" w:rsidR="00BA3737" w:rsidRPr="001E663D" w:rsidRDefault="00BA3737" w:rsidP="00BA3737">
      <w:pPr>
        <w:rPr>
          <w:rFonts w:asciiTheme="minorHAnsi" w:hAnsiTheme="minorHAnsi" w:cstheme="minorHAnsi"/>
        </w:rPr>
      </w:pPr>
      <w:r w:rsidRPr="001E663D">
        <w:rPr>
          <w:rFonts w:asciiTheme="minorHAnsi" w:hAnsiTheme="minorHAnsi" w:cstheme="minorHAnsi"/>
        </w:rPr>
        <w:t>Adding to China’s sense of vulnerability, the small size of its nuclear-armed submarine force means that just two such incidents would eliminate half of its sea-based deterrent. Meanwhile, any Chinese boomers that escaped this fate would likely be cut off from communication with onshore commanders, left without an escort force, and unable to return to destroyed ports. If that happened, China would essentially have no naval nuclear deterrent.</w:t>
      </w:r>
    </w:p>
    <w:p w14:paraId="2D84C58C" w14:textId="77777777" w:rsidR="00BA3737" w:rsidRPr="001E663D" w:rsidRDefault="00BA3737" w:rsidP="00BA3737">
      <w:pPr>
        <w:rPr>
          <w:rFonts w:asciiTheme="minorHAnsi" w:hAnsiTheme="minorHAnsi" w:cstheme="minorHAnsi"/>
        </w:rPr>
      </w:pPr>
      <w:r w:rsidRPr="001E663D">
        <w:rPr>
          <w:rFonts w:asciiTheme="minorHAnsi" w:hAnsiTheme="minorHAnsi" w:cstheme="minorHAnsi"/>
        </w:rPr>
        <w:t>The situation is similar onshore, where any U.S. military campaign would have to contend with China’s growing land-based conventional ballistic missile force. Much of this force is within range of Taiwan, ready to launch ballistic missiles against the island or at any allies coming to its aid. Once again, U.S. victory would hinge on the ability to degrade this conventional ballistic missile force. And once again, it would be virtually impossible to do so while leaving China’s nuclear ballistic missile force unscathed. Chinese conventional and nuclear ballistic missiles are often attached to the same base headquarters, meaning that they likely share transportation and supply networks, patrol routes, and other supporting infrastructure. It is also possible that they share some command-and-control networks, or that the United States would be unable to distinguish between the conventional and nuclear networks even if they were physically separate.</w:t>
      </w:r>
    </w:p>
    <w:p w14:paraId="599B4C5F" w14:textId="77777777" w:rsidR="00BA3737" w:rsidRPr="001E663D" w:rsidRDefault="00BA3737" w:rsidP="00BA3737">
      <w:pPr>
        <w:rPr>
          <w:rFonts w:asciiTheme="minorHAnsi" w:hAnsiTheme="minorHAnsi" w:cstheme="minorHAnsi"/>
        </w:rPr>
      </w:pPr>
      <w:r w:rsidRPr="001E663D">
        <w:rPr>
          <w:rFonts w:asciiTheme="minorHAnsi" w:hAnsiTheme="minorHAnsi" w:cstheme="minorHAnsi"/>
          <w:u w:val="single"/>
        </w:rPr>
        <w:t>To add to the challenge, some of China’s ballistic missiles can carry either a conventional or a nuclear warhead, and the two versions are virtually indistinguishable to U.S. aerial surveillance.</w:t>
      </w:r>
      <w:r w:rsidRPr="001E663D">
        <w:rPr>
          <w:rFonts w:asciiTheme="minorHAnsi" w:hAnsiTheme="minorHAnsi" w:cstheme="minorHAnsi"/>
        </w:rPr>
        <w:t xml:space="preserve"> In a war, targeting the conventional variants would likely mean destroying some nuclear ones in the process. Furthermore, sending manned aircraft to attack Chinese missile launch sites and bases would require at least partial control of the airspace over China, which in turn would require weakening Chinese air defenses. But degrading China’s coastal air defense network in order to fight a conventional war would also leave much of its nuclear force without protection.</w:t>
      </w:r>
    </w:p>
    <w:p w14:paraId="35CDC16A" w14:textId="77777777" w:rsidR="00BA3737" w:rsidRPr="001E663D" w:rsidRDefault="00BA3737" w:rsidP="00BA3737">
      <w:pPr>
        <w:rPr>
          <w:rFonts w:asciiTheme="minorHAnsi" w:hAnsiTheme="minorHAnsi" w:cstheme="minorHAnsi"/>
        </w:rPr>
      </w:pPr>
      <w:r w:rsidRPr="001E663D">
        <w:rPr>
          <w:rFonts w:asciiTheme="minorHAnsi" w:hAnsiTheme="minorHAnsi" w:cstheme="minorHAnsi"/>
        </w:rPr>
        <w:t>Once China was under attack, its leaders might come to fear that even intercontinental ballistic missiles located deep in the country’s interior were vulnerable. For years, observers have pointed to the U.S. military’s failed attempts to locate and destroy Iraqi Scud missiles during the 1990–91 Gulf War as evidence that mobile missiles are virtually impervious to attack. Therefore, the thinking goes, China could retain a nuclear deterrent no matter what harm U.S. forces inflicted on its coastal areas. Yet recent research suggests otherwise. Chinese intercontinental ballistic missiles are larger and less mobile than the Iraqi Scuds were, and they are harder to move without detection. The United States is also likely to have been tracking them much more closely in peacetime. As a result, China is unlikely to view a failed Scud hunt in Iraq nearly 30 years ago as reassurance that its residual nuclear force is safe today, especially during an ongoing, high-intensity conventional war.</w:t>
      </w:r>
    </w:p>
    <w:p w14:paraId="3181BE60" w14:textId="77777777" w:rsidR="00BA3737" w:rsidRPr="001E663D" w:rsidRDefault="00BA3737" w:rsidP="00BA3737">
      <w:pPr>
        <w:rPr>
          <w:rFonts w:asciiTheme="minorHAnsi" w:hAnsiTheme="minorHAnsi" w:cstheme="minorHAnsi"/>
        </w:rPr>
      </w:pPr>
      <w:r w:rsidRPr="001E663D">
        <w:rPr>
          <w:rFonts w:asciiTheme="minorHAnsi" w:hAnsiTheme="minorHAnsi" w:cstheme="minorHAnsi"/>
        </w:rPr>
        <w:t>China’s vehement criticism of a U.S. regional missile defense system designed to guard against a potential North Korean attack already reflects these latent fears. Beijing’s worry is that this system could help Washington block the handful of missiles China might launch in the aftermath of a U.S. attack on its arsenal. That sort of campaign might seem much more plausible in Beijing’s eyes if a conventional war had already begun to seriously undermine other parts of China’s nuclear deterrent. It does not help that China’s real-time awareness of the state of its forces would probably be limited, since blinding the adversary is a standard part of the U.S. military playbook.</w:t>
      </w:r>
    </w:p>
    <w:p w14:paraId="59712B8F" w14:textId="77777777" w:rsidR="00BA3737" w:rsidRPr="001E663D" w:rsidRDefault="00BA3737" w:rsidP="00BA3737">
      <w:pPr>
        <w:rPr>
          <w:rFonts w:asciiTheme="minorHAnsi" w:hAnsiTheme="minorHAnsi" w:cstheme="minorHAnsi"/>
        </w:rPr>
      </w:pPr>
      <w:r w:rsidRPr="001E663D">
        <w:rPr>
          <w:rFonts w:asciiTheme="minorHAnsi" w:hAnsiTheme="minorHAnsi" w:cstheme="minorHAnsi"/>
        </w:rPr>
        <w:t>Put simply, the favored U.S. strategy to ensure a conventional victory would likely endanger much of China’s nuclear arsenal in the process, at sea and on land. Whether the United States actually intended to target all of China’s nuclear weapons would be incidental</w:t>
      </w:r>
      <w:r w:rsidRPr="001E663D">
        <w:rPr>
          <w:rFonts w:asciiTheme="minorHAnsi" w:hAnsiTheme="minorHAnsi" w:cstheme="minorHAnsi"/>
          <w:u w:val="single"/>
        </w:rPr>
        <w:t>. All that would matter is that Chinese leaders would consider them threatened.</w:t>
      </w:r>
    </w:p>
    <w:p w14:paraId="65A1001D" w14:textId="77777777" w:rsidR="00BA3737" w:rsidRPr="001E663D" w:rsidRDefault="00BA3737" w:rsidP="00BA3737">
      <w:pPr>
        <w:rPr>
          <w:rFonts w:asciiTheme="minorHAnsi" w:hAnsiTheme="minorHAnsi" w:cstheme="minorHAnsi"/>
        </w:rPr>
      </w:pPr>
      <w:r w:rsidRPr="001E663D">
        <w:rPr>
          <w:rFonts w:asciiTheme="minorHAnsi" w:hAnsiTheme="minorHAnsi" w:cstheme="minorHAnsi"/>
        </w:rPr>
        <w:t>LESSONS FROM THE PAST</w:t>
      </w:r>
    </w:p>
    <w:p w14:paraId="6C8E3957" w14:textId="77777777" w:rsidR="00BA3737" w:rsidRPr="001E663D" w:rsidRDefault="00BA3737" w:rsidP="00BA3737">
      <w:pPr>
        <w:rPr>
          <w:rFonts w:asciiTheme="minorHAnsi" w:hAnsiTheme="minorHAnsi" w:cstheme="minorHAnsi"/>
        </w:rPr>
      </w:pPr>
      <w:r w:rsidRPr="001E663D">
        <w:rPr>
          <w:rFonts w:asciiTheme="minorHAnsi" w:hAnsiTheme="minorHAnsi" w:cstheme="minorHAnsi"/>
        </w:rPr>
        <w:t>At that point, the question becomes, How will China react? Will it practice restraint and uphold the “no first use” pledge once its nuclear forces appear to be under attack? Or will it use those weapons while it still can, gambling that limited escalation will either halt the U.S. campaign or intimidate Washington into backing down?</w:t>
      </w:r>
    </w:p>
    <w:p w14:paraId="273AB285" w14:textId="77777777" w:rsidR="00BA3737" w:rsidRPr="001E663D" w:rsidRDefault="00BA3737" w:rsidP="00BA3737">
      <w:pPr>
        <w:rPr>
          <w:rFonts w:asciiTheme="minorHAnsi" w:hAnsiTheme="minorHAnsi" w:cstheme="minorHAnsi"/>
        </w:rPr>
      </w:pPr>
      <w:r w:rsidRPr="001E663D">
        <w:rPr>
          <w:rFonts w:asciiTheme="minorHAnsi" w:hAnsiTheme="minorHAnsi" w:cstheme="minorHAnsi"/>
        </w:rPr>
        <w:t>Chinese writings and statements remain deliberately ambiguous on this point. It is unclear which exact set of capabilities China considers part of its core nuclear deterrent and which it considers less crucial. For example, if China already recognizes that its sea-based nuclear deterrent is relatively small and weak, then losing some of its ballistic missile submarines in a war might not prompt any radical discontinuity in its calculus.</w:t>
      </w:r>
    </w:p>
    <w:p w14:paraId="11DF7229" w14:textId="77777777" w:rsidR="00BA3737" w:rsidRPr="001E663D" w:rsidRDefault="00BA3737" w:rsidP="00BA3737">
      <w:pPr>
        <w:rPr>
          <w:rFonts w:asciiTheme="minorHAnsi" w:hAnsiTheme="minorHAnsi" w:cstheme="minorHAnsi"/>
        </w:rPr>
      </w:pPr>
      <w:r w:rsidRPr="001E663D">
        <w:rPr>
          <w:rFonts w:asciiTheme="minorHAnsi" w:hAnsiTheme="minorHAnsi" w:cstheme="minorHAnsi"/>
        </w:rPr>
        <w:t xml:space="preserve">The danger lies in wartime developments that could shift China’s assumptions about U.S. intentions. </w:t>
      </w:r>
      <w:r w:rsidRPr="001E663D">
        <w:rPr>
          <w:rFonts w:asciiTheme="minorHAnsi" w:hAnsiTheme="minorHAnsi" w:cstheme="minorHAnsi"/>
          <w:u w:val="single"/>
        </w:rPr>
        <w:t>If Beijing interprets the erosion of its sea- and land-based nuclear forces as a deliberate effort to destroy its nuclear deterrent, or perhaps even as a prelude to a nuclear attack, it might see limited nuclear escalation as a way to force an end to the conflict. For example, China could use nuclear weapons to instantaneously destroy the U.S. air bases that posed the biggest threat to its arsenal.</w:t>
      </w:r>
      <w:r w:rsidRPr="001E663D">
        <w:rPr>
          <w:rFonts w:asciiTheme="minorHAnsi" w:hAnsiTheme="minorHAnsi" w:cstheme="minorHAnsi"/>
        </w:rPr>
        <w:t xml:space="preserve"> It could also launch a nuclear strike with no direct military purpose—on an unpopulated area or at sea—as a way to signal that the United States had crossed a redline.</w:t>
      </w:r>
    </w:p>
    <w:p w14:paraId="442B3A34" w14:textId="77777777" w:rsidR="00BA3737" w:rsidRPr="001E663D" w:rsidRDefault="00BA3737" w:rsidP="00BA3737">
      <w:pPr>
        <w:rPr>
          <w:rFonts w:asciiTheme="minorHAnsi" w:hAnsiTheme="minorHAnsi" w:cstheme="minorHAnsi"/>
        </w:rPr>
      </w:pPr>
      <w:r w:rsidRPr="001E663D">
        <w:rPr>
          <w:rFonts w:asciiTheme="minorHAnsi" w:hAnsiTheme="minorHAnsi" w:cstheme="minorHAnsi"/>
        </w:rPr>
        <w:t>If such escalation appears far-fetched, China’s history suggests otherwise. In 1</w:t>
      </w:r>
      <w:r w:rsidRPr="001E663D">
        <w:rPr>
          <w:rFonts w:asciiTheme="minorHAnsi" w:hAnsiTheme="minorHAnsi" w:cstheme="minorHAnsi"/>
          <w:u w:val="single"/>
        </w:rPr>
        <w:t>969, similar dynamics brought China to the brink of nuclear war with the Soviet Union.</w:t>
      </w:r>
      <w:r w:rsidRPr="001E663D">
        <w:rPr>
          <w:rFonts w:asciiTheme="minorHAnsi" w:hAnsiTheme="minorHAnsi" w:cstheme="minorHAnsi"/>
        </w:rPr>
        <w:t xml:space="preserve"> In early March of that year, Chinese troops ambushed Soviet guards amid rising tensions over a disputed border area. Less than two weeks later, the two countries were fighting an undeclared border war with heavy artillery and aircraft. </w:t>
      </w:r>
      <w:r w:rsidRPr="001E663D">
        <w:rPr>
          <w:rFonts w:asciiTheme="minorHAnsi" w:hAnsiTheme="minorHAnsi" w:cstheme="minorHAnsi"/>
          <w:u w:val="single"/>
        </w:rPr>
        <w:t>The conflict quickly escalated beyond what Chinese leaders had expected, and before the end of March, Moscow was making thinly veiled nuclear threats to pressure China to back down.</w:t>
      </w:r>
    </w:p>
    <w:p w14:paraId="4964B648" w14:textId="77777777" w:rsidR="00BA3737" w:rsidRPr="001E663D" w:rsidRDefault="00BA3737" w:rsidP="00BA3737">
      <w:pPr>
        <w:rPr>
          <w:rFonts w:asciiTheme="minorHAnsi" w:hAnsiTheme="minorHAnsi" w:cstheme="minorHAnsi"/>
        </w:rPr>
      </w:pPr>
      <w:r w:rsidRPr="001E663D">
        <w:rPr>
          <w:rFonts w:asciiTheme="minorHAnsi" w:hAnsiTheme="minorHAnsi" w:cstheme="minorHAnsi"/>
          <w:u w:val="single"/>
        </w:rPr>
        <w:t>Chinese leaders initially dismissed these warnings, only to radically upgrade their threat assessment once they learned that the Soviets had privately discussed nuclear attack plans</w:t>
      </w:r>
      <w:r w:rsidRPr="001E663D">
        <w:rPr>
          <w:rFonts w:asciiTheme="minorHAnsi" w:hAnsiTheme="minorHAnsi" w:cstheme="minorHAnsi"/>
        </w:rPr>
        <w:t xml:space="preserve"> with other countries. </w:t>
      </w:r>
      <w:r w:rsidRPr="001E663D">
        <w:rPr>
          <w:rFonts w:asciiTheme="minorHAnsi" w:hAnsiTheme="minorHAnsi" w:cstheme="minorHAnsi"/>
          <w:u w:val="single"/>
        </w:rPr>
        <w:t>Moscow never intended to follow through on its nuclear threat, archives would later reveal, but Chinese leaders believed otherwise</w:t>
      </w:r>
      <w:r w:rsidRPr="001E663D">
        <w:rPr>
          <w:rFonts w:asciiTheme="minorHAnsi" w:hAnsiTheme="minorHAnsi" w:cstheme="minorHAnsi"/>
        </w:rPr>
        <w:t>. On three separate occasions, they were convinced that a Soviet nuclear attack was imminent</w:t>
      </w:r>
      <w:r w:rsidRPr="001E663D">
        <w:rPr>
          <w:rFonts w:asciiTheme="minorHAnsi" w:hAnsiTheme="minorHAnsi" w:cstheme="minorHAnsi"/>
          <w:u w:val="single"/>
        </w:rPr>
        <w:t>. Once, when Moscow sent representatives to talks in Beijing, China suspected that the plane transporting the delegation was in fact carrying nuclear weapons. Increasingly fearful, China test-fired a thermonuclear weapon in the Lop Nur desert and put its rudimentary nuclear forces on alert—a dangerous step in itself, as it increased the risk of an unauthorized or accidental launch.</w:t>
      </w:r>
      <w:r w:rsidRPr="001E663D">
        <w:rPr>
          <w:rFonts w:asciiTheme="minorHAnsi" w:hAnsiTheme="minorHAnsi" w:cstheme="minorHAnsi"/>
        </w:rPr>
        <w:t xml:space="preserve"> Only after numerous preparations for Soviet nuclear attacks that never came did Beijing finally agree to negotiations. </w:t>
      </w:r>
    </w:p>
    <w:p w14:paraId="37B1B662" w14:textId="77777777" w:rsidR="00BA3737" w:rsidRPr="001E663D" w:rsidRDefault="00BA3737" w:rsidP="00BA3737">
      <w:pPr>
        <w:rPr>
          <w:rFonts w:asciiTheme="minorHAnsi" w:hAnsiTheme="minorHAnsi" w:cstheme="minorHAnsi"/>
        </w:rPr>
      </w:pPr>
      <w:r w:rsidRPr="001E663D">
        <w:rPr>
          <w:rFonts w:asciiTheme="minorHAnsi" w:hAnsiTheme="minorHAnsi" w:cstheme="minorHAnsi"/>
        </w:rPr>
        <w:t>China is a different country today than it was in the time of Mao Zedong, but the 1969 conflict offers important lessons. China started a war in which it believed nuclear weapons would be irrelevant, even though the Soviet arsenal was several orders of magnitude larger than China’s, just as the U.S. arsenal dwarfs China’s today. Once the conventional war did not go as planned, the Chinese reversed their assessment of the possibility of a nuclear attack to a degree bordering on paranoia</w:t>
      </w:r>
      <w:r w:rsidRPr="001E663D">
        <w:rPr>
          <w:rFonts w:asciiTheme="minorHAnsi" w:hAnsiTheme="minorHAnsi" w:cstheme="minorHAnsi"/>
          <w:u w:val="single"/>
        </w:rPr>
        <w:t>. Most worrying, China signaled that it was actually considering using its nuclear weapons, even though it had to expect devastating retaliation.</w:t>
      </w:r>
      <w:r w:rsidRPr="001E663D">
        <w:rPr>
          <w:rFonts w:asciiTheme="minorHAnsi" w:hAnsiTheme="minorHAnsi" w:cstheme="minorHAnsi"/>
        </w:rPr>
        <w:t xml:space="preserve"> Ambiguous wartime information and worst-case thinking led it to take nuclear risks it would have considered unthinkable only months earlier. This pattern could unfold again today.</w:t>
      </w:r>
    </w:p>
    <w:p w14:paraId="37AE995B" w14:textId="77777777" w:rsidR="00BA3737" w:rsidRPr="001E663D" w:rsidRDefault="00BA3737" w:rsidP="00BA3737">
      <w:pPr>
        <w:rPr>
          <w:rFonts w:asciiTheme="minorHAnsi" w:hAnsiTheme="minorHAnsi" w:cstheme="minorHAnsi"/>
        </w:rPr>
      </w:pPr>
      <w:r w:rsidRPr="001E663D">
        <w:rPr>
          <w:rFonts w:asciiTheme="minorHAnsi" w:hAnsiTheme="minorHAnsi" w:cstheme="minorHAnsi"/>
        </w:rPr>
        <w:t>KEEP THEM GUESSING</w:t>
      </w:r>
    </w:p>
    <w:p w14:paraId="403E0409" w14:textId="77777777" w:rsidR="00BA3737" w:rsidRPr="001E663D" w:rsidRDefault="00BA3737" w:rsidP="00BA3737">
      <w:pPr>
        <w:rPr>
          <w:rFonts w:asciiTheme="minorHAnsi" w:hAnsiTheme="minorHAnsi" w:cstheme="minorHAnsi"/>
        </w:rPr>
      </w:pPr>
      <w:r w:rsidRPr="001E663D">
        <w:rPr>
          <w:rFonts w:asciiTheme="minorHAnsi" w:hAnsiTheme="minorHAnsi" w:cstheme="minorHAnsi"/>
        </w:rPr>
        <w:t xml:space="preserve">Both the United States and China can take some basic measures to reduce these dangers. More extensive dialogue and exchange—formal and informal, high level and working level, military and political—could help build relationships that might allow for backchannel de-escalation during a conflict. The two countries already have a formal military hot line in place, although it does not connect political leaders. A dedicated and tested infrastructure for senior military and political leaders to reliably and easily communicate during wartime would provide at least one off-ramp in the event of a crisis. </w:t>
      </w:r>
    </w:p>
    <w:p w14:paraId="262DAE27" w14:textId="77777777" w:rsidR="00BA3737" w:rsidRPr="001E663D" w:rsidRDefault="00BA3737" w:rsidP="00BA3737">
      <w:pPr>
        <w:rPr>
          <w:rFonts w:asciiTheme="minorHAnsi" w:hAnsiTheme="minorHAnsi" w:cstheme="minorHAnsi"/>
        </w:rPr>
      </w:pPr>
      <w:r w:rsidRPr="001E663D">
        <w:rPr>
          <w:rFonts w:asciiTheme="minorHAnsi" w:hAnsiTheme="minorHAnsi" w:cstheme="minorHAnsi"/>
        </w:rPr>
        <w:t>But better communication can only do so much for a problem that ultimately stems from military doctrine and grand strategy. Given that the United States’ standard wartime playbook is likely to back China into a nuclear corner, it would be logical for Washington to consider alternative strategies that would leave China’s nuclear capabilities untouched. For example, some analysts have proposed coercing China through a distant naval blockade, and others have suggested confining any U.S. campaign to air and naval operations off China’s coast. The goal in both cases would be to avoid attacks on the Chinese mainland, where the bulk of Chinese nuclear forces reside.</w:t>
      </w:r>
    </w:p>
    <w:p w14:paraId="417EE2B0" w14:textId="77777777" w:rsidR="00BA3737" w:rsidRPr="001E663D" w:rsidRDefault="00BA3737" w:rsidP="00BA3737">
      <w:pPr>
        <w:rPr>
          <w:rFonts w:asciiTheme="minorHAnsi" w:hAnsiTheme="minorHAnsi" w:cstheme="minorHAnsi"/>
          <w:u w:val="single"/>
        </w:rPr>
      </w:pPr>
      <w:r w:rsidRPr="001E663D">
        <w:rPr>
          <w:rFonts w:asciiTheme="minorHAnsi" w:hAnsiTheme="minorHAnsi" w:cstheme="minorHAnsi"/>
        </w:rPr>
        <w:t xml:space="preserve">The problem with these alternatives is that the mainland is also </w:t>
      </w:r>
      <w:r w:rsidRPr="001E663D">
        <w:rPr>
          <w:rFonts w:asciiTheme="minorHAnsi" w:hAnsiTheme="minorHAnsi" w:cstheme="minorHAnsi"/>
          <w:u w:val="single"/>
        </w:rPr>
        <w:t>where the bulk of Chinese conventional capabilities are located. The United States is unlikely to voluntarily leave these capabilities intact, given its predilection for reducing its own casualties and rapidly destroying enemy forces</w:t>
      </w:r>
      <w:r w:rsidRPr="001E663D">
        <w:rPr>
          <w:rFonts w:asciiTheme="minorHAnsi" w:hAnsiTheme="minorHAnsi" w:cstheme="minorHAnsi"/>
        </w:rPr>
        <w:t xml:space="preserve">. If China is using its mainland bases to lob ballistic missiles at U.S. troops and allies, it is hard to imagine a U.S. president ordering the military to hold back in the interest of de-escalation. U.S. allies are particularly unlikely to accept a cautious approach, as they will be more exposed to Chinese military power the longer it is left intact. </w:t>
      </w:r>
      <w:r w:rsidRPr="001E663D">
        <w:rPr>
          <w:rFonts w:asciiTheme="minorHAnsi" w:hAnsiTheme="minorHAnsi" w:cstheme="minorHAnsi"/>
          <w:u w:val="single"/>
        </w:rPr>
        <w:t>No one wants a U.S.-Chinese war to go nuclear, but a U.S. campaign that avoids escalation while letting China’s conventional forces turn Taiwan—not to mention Japan or South Korea—into a smoking ruin would not seem like much of a victory either.</w:t>
      </w:r>
    </w:p>
    <w:p w14:paraId="3BCB4F95" w14:textId="77777777" w:rsidR="00BA3737" w:rsidRPr="001E663D" w:rsidRDefault="00BA3737" w:rsidP="00BA3737">
      <w:pPr>
        <w:rPr>
          <w:rFonts w:asciiTheme="minorHAnsi" w:hAnsiTheme="minorHAnsi" w:cstheme="minorHAnsi"/>
        </w:rPr>
      </w:pPr>
      <w:r w:rsidRPr="001E663D">
        <w:rPr>
          <w:rFonts w:asciiTheme="minorHAnsi" w:hAnsiTheme="minorHAnsi" w:cstheme="minorHAnsi"/>
          <w:u w:val="single"/>
        </w:rPr>
        <w:t>Of course, Beijing could also take steps to ameliorate the problem, but this is just as unlikely. China has chosen to mount both conventional and nuclear warheads on the same missiles and to attach both conventional and nuclear launch brigades to the same bases.</w:t>
      </w:r>
      <w:r w:rsidRPr="001E663D">
        <w:rPr>
          <w:rFonts w:asciiTheme="minorHAnsi" w:hAnsiTheme="minorHAnsi" w:cstheme="minorHAnsi"/>
        </w:rPr>
        <w:t xml:space="preserve"> It likely sees some strategic advantage in these linkages. Precisely because these entanglements raise the prospect of nuclear escalation, Beijing may believe that they contribute to deterrence—that they will make the United States less likely to go to war in the first place. </w:t>
      </w:r>
    </w:p>
    <w:p w14:paraId="01B8D236" w14:textId="77777777" w:rsidR="00BA3737" w:rsidRPr="001E663D" w:rsidRDefault="00BA3737" w:rsidP="00BA3737">
      <w:pPr>
        <w:rPr>
          <w:rFonts w:asciiTheme="minorHAnsi" w:hAnsiTheme="minorHAnsi" w:cstheme="minorHAnsi"/>
        </w:rPr>
      </w:pPr>
      <w:r w:rsidRPr="001E663D">
        <w:rPr>
          <w:rFonts w:asciiTheme="minorHAnsi" w:hAnsiTheme="minorHAnsi" w:cstheme="minorHAnsi"/>
        </w:rPr>
        <w:t>But just as China benefits if the United States believes there is no safe way to fight a war, the United States benefits if China believes that war would result not only in China’s conventional defeat but also in its nuclear disarmament. In fact, the United States might believe that this fear could give it greater leverage during a conflict and perhaps deter China from starting one at all.</w:t>
      </w:r>
    </w:p>
    <w:p w14:paraId="2A65153F" w14:textId="77777777" w:rsidR="00BA3737" w:rsidRPr="001E663D" w:rsidRDefault="00BA3737" w:rsidP="00BA3737">
      <w:pPr>
        <w:rPr>
          <w:rFonts w:asciiTheme="minorHAnsi" w:hAnsiTheme="minorHAnsi" w:cstheme="minorHAnsi"/>
        </w:rPr>
      </w:pPr>
      <w:r w:rsidRPr="001E663D">
        <w:rPr>
          <w:rFonts w:asciiTheme="minorHAnsi" w:hAnsiTheme="minorHAnsi" w:cstheme="minorHAnsi"/>
        </w:rPr>
        <w:t xml:space="preserve">In short, </w:t>
      </w:r>
      <w:r w:rsidRPr="001E663D">
        <w:rPr>
          <w:rFonts w:asciiTheme="minorHAnsi" w:hAnsiTheme="minorHAnsi" w:cstheme="minorHAnsi"/>
          <w:u w:val="single"/>
        </w:rPr>
        <w:t>neither side may see much value in peacetime reassurance. Quite the opposite: they may be courting instability</w:t>
      </w:r>
      <w:r w:rsidRPr="001E663D">
        <w:rPr>
          <w:rFonts w:asciiTheme="minorHAnsi" w:hAnsiTheme="minorHAnsi" w:cstheme="minorHAnsi"/>
        </w:rPr>
        <w:t xml:space="preserve">. If this is the case, however, then U.S. and Chinese leaders should recognize the tradeoffs inherent in their chosen policies. </w:t>
      </w:r>
      <w:r w:rsidRPr="001E663D">
        <w:rPr>
          <w:rFonts w:asciiTheme="minorHAnsi" w:hAnsiTheme="minorHAnsi" w:cstheme="minorHAnsi"/>
          <w:u w:val="single"/>
        </w:rPr>
        <w:t>The threat of escalation may make war less likely, but it also makes war radically more dangerous if it does break out.</w:t>
      </w:r>
      <w:r w:rsidRPr="001E663D">
        <w:rPr>
          <w:rFonts w:asciiTheme="minorHAnsi" w:hAnsiTheme="minorHAnsi" w:cstheme="minorHAnsi"/>
        </w:rPr>
        <w:t xml:space="preserve"> This sobering reality should encourage leaders on both sides to find ways of resolving political, economic, and military disputes without resorting to a war that could rapidly turn catastrophic for the region and the world.</w:t>
      </w:r>
    </w:p>
    <w:p w14:paraId="02ECCB23" w14:textId="60E5B418" w:rsidR="00BA3737" w:rsidRPr="001E663D" w:rsidRDefault="00BA3737" w:rsidP="00BA3737">
      <w:pPr>
        <w:pStyle w:val="Heading3"/>
        <w:rPr>
          <w:rFonts w:asciiTheme="minorHAnsi" w:hAnsiTheme="minorHAnsi" w:cstheme="minorHAnsi"/>
        </w:rPr>
      </w:pPr>
      <w:r w:rsidRPr="001E663D">
        <w:rPr>
          <w:rFonts w:asciiTheme="minorHAnsi" w:hAnsiTheme="minorHAnsi" w:cstheme="minorHAnsi"/>
        </w:rPr>
        <w:t xml:space="preserve">2nc – at – china </w:t>
      </w:r>
      <w:r w:rsidR="003D08DB" w:rsidRPr="001E663D">
        <w:rPr>
          <w:rFonts w:asciiTheme="minorHAnsi" w:hAnsiTheme="minorHAnsi" w:cstheme="minorHAnsi"/>
        </w:rPr>
        <w:t xml:space="preserve">militarizing </w:t>
      </w:r>
      <w:r w:rsidRPr="001E663D">
        <w:rPr>
          <w:rFonts w:asciiTheme="minorHAnsi" w:hAnsiTheme="minorHAnsi" w:cstheme="minorHAnsi"/>
        </w:rPr>
        <w:t>fast</w:t>
      </w:r>
    </w:p>
    <w:p w14:paraId="5139BF80" w14:textId="77777777" w:rsidR="00BA3737" w:rsidRPr="001E663D" w:rsidRDefault="00BA3737" w:rsidP="00BA3737">
      <w:pPr>
        <w:pStyle w:val="Heading4"/>
        <w:rPr>
          <w:rFonts w:asciiTheme="minorHAnsi" w:hAnsiTheme="minorHAnsi" w:cstheme="minorHAnsi"/>
        </w:rPr>
      </w:pPr>
      <w:r w:rsidRPr="001E663D">
        <w:rPr>
          <w:rFonts w:asciiTheme="minorHAnsi" w:hAnsiTheme="minorHAnsi" w:cstheme="minorHAnsi"/>
        </w:rPr>
        <w:t>The US is remilitarizing to keep up with China</w:t>
      </w:r>
    </w:p>
    <w:p w14:paraId="2F747DC6" w14:textId="77777777" w:rsidR="00BA3737" w:rsidRPr="001E663D" w:rsidRDefault="00BA3737" w:rsidP="00BA3737">
      <w:pPr>
        <w:rPr>
          <w:rFonts w:asciiTheme="minorHAnsi" w:hAnsiTheme="minorHAnsi" w:cstheme="minorHAnsi"/>
        </w:rPr>
      </w:pPr>
      <w:r w:rsidRPr="001E663D">
        <w:rPr>
          <w:rFonts w:asciiTheme="minorHAnsi" w:hAnsiTheme="minorHAnsi" w:cstheme="minorHAnsi"/>
          <w:b/>
          <w:bCs/>
        </w:rPr>
        <w:t>Klare 6/5</w:t>
      </w:r>
      <w:r w:rsidRPr="001E663D">
        <w:rPr>
          <w:rFonts w:asciiTheme="minorHAnsi" w:hAnsiTheme="minorHAnsi" w:cstheme="minorHAnsi"/>
        </w:rPr>
        <w:t>/19 (Michael T. Klare, The Nation’s defense correspondent, professor emeritus of peace and world security studies at Hampshire College and senior visiting fellow at the Arms Control Association in Washington, DC, “The US Military Is Preparing for a New War”, The Nation, https://www.thenation.com/article/us-military-is-preparing-for-new-wars-china-russia/)</w:t>
      </w:r>
    </w:p>
    <w:p w14:paraId="2309F178" w14:textId="77777777" w:rsidR="00BA3737" w:rsidRPr="001E663D" w:rsidRDefault="00BA3737" w:rsidP="00BA3737">
      <w:pPr>
        <w:rPr>
          <w:rFonts w:asciiTheme="minorHAnsi" w:hAnsiTheme="minorHAnsi" w:cstheme="minorHAnsi"/>
        </w:rPr>
      </w:pPr>
      <w:r w:rsidRPr="001E663D">
        <w:rPr>
          <w:rFonts w:asciiTheme="minorHAnsi" w:hAnsiTheme="minorHAnsi" w:cstheme="minorHAnsi"/>
        </w:rPr>
        <w:t xml:space="preserve">After years of slogging it out with guerrillas and jihadists across the Greater Middle East, </w:t>
      </w:r>
      <w:r w:rsidRPr="001E663D">
        <w:rPr>
          <w:rStyle w:val="StyleUnderline"/>
          <w:rFonts w:asciiTheme="minorHAnsi" w:hAnsiTheme="minorHAnsi" w:cstheme="minorHAnsi"/>
        </w:rPr>
        <w:t>the US military is increasingly keen on preparing to combat “peer” competitors China and Russia, countries that pose what’s called a “multi-domain” challenge to the United States. This new outlook is only bolstered by a belief that America’s never-ending war on terror has severely depleted its military</w:t>
      </w:r>
      <w:r w:rsidRPr="001E663D">
        <w:rPr>
          <w:rFonts w:asciiTheme="minorHAnsi" w:hAnsiTheme="minorHAnsi" w:cstheme="minorHAnsi"/>
        </w:rPr>
        <w:t>, something obvious to both Chinese and Russian leaders who have taken advantage of Washington’s extended preoccupation with counterterrorism to modernize their forces and equip them with advanced weaponry.</w:t>
      </w:r>
    </w:p>
    <w:p w14:paraId="4F814895" w14:textId="77777777" w:rsidR="00BA3737" w:rsidRPr="001E663D" w:rsidRDefault="00BA3737" w:rsidP="00BA3737">
      <w:pPr>
        <w:rPr>
          <w:rFonts w:asciiTheme="minorHAnsi" w:hAnsiTheme="minorHAnsi" w:cstheme="minorHAnsi"/>
        </w:rPr>
      </w:pPr>
      <w:r w:rsidRPr="001E663D">
        <w:rPr>
          <w:rFonts w:asciiTheme="minorHAnsi" w:hAnsiTheme="minorHAnsi" w:cstheme="minorHAnsi"/>
        </w:rPr>
        <w:t xml:space="preserve">For the United States to remain a paramount power—so Pentagon thinking now goes—it must turn away from counterterrorism and focus instead on developing the wherewithal to decisively defeat its great-power rivals. This outlook was made crystal clear by then–Secretary of Defense Jim Mattis in testimony before the Senate Armed Services Committee in April 2018. </w:t>
      </w:r>
      <w:r w:rsidRPr="001E663D">
        <w:rPr>
          <w:rStyle w:val="StyleUnderline"/>
          <w:rFonts w:asciiTheme="minorHAnsi" w:hAnsiTheme="minorHAnsi" w:cstheme="minorHAnsi"/>
        </w:rPr>
        <w:t>“The negative impact on military readiness resulting from the longest continuous period of combat in our nation’s history [has] created an overstretched and under-resourced military,” he insisted.</w:t>
      </w:r>
      <w:r w:rsidRPr="001E663D">
        <w:rPr>
          <w:rFonts w:asciiTheme="minorHAnsi" w:hAnsiTheme="minorHAnsi" w:cstheme="minorHAnsi"/>
        </w:rPr>
        <w:t xml:space="preserve"> Our rivals, he added, used those same years to invest in military capabilities meant to significantly erode America’s advantage in advanced technology. </w:t>
      </w:r>
      <w:r w:rsidRPr="001E663D">
        <w:rPr>
          <w:rStyle w:val="StyleUnderline"/>
          <w:rFonts w:asciiTheme="minorHAnsi" w:hAnsiTheme="minorHAnsi" w:cstheme="minorHAnsi"/>
        </w:rPr>
        <w:t>China, he assured the senators, is “modernizing its conventional military forces to a degree that will challenge U.S. military superiority.” In response, the United States had but one choice: to reorient its own forces for great-power competition.</w:t>
      </w:r>
      <w:r w:rsidRPr="001E663D">
        <w:rPr>
          <w:rFonts w:asciiTheme="minorHAnsi" w:hAnsiTheme="minorHAnsi" w:cstheme="minorHAnsi"/>
        </w:rPr>
        <w:t xml:space="preserve"> “Long-term strategic competition—not terrorism—is now the primary focus of US national security.”</w:t>
      </w:r>
    </w:p>
    <w:p w14:paraId="2DCA5A9D" w14:textId="77777777" w:rsidR="00BA3737" w:rsidRPr="001E663D" w:rsidRDefault="00BA3737" w:rsidP="00BA3737">
      <w:pPr>
        <w:rPr>
          <w:rFonts w:asciiTheme="minorHAnsi" w:hAnsiTheme="minorHAnsi" w:cstheme="minorHAnsi"/>
        </w:rPr>
      </w:pPr>
      <w:r w:rsidRPr="001E663D">
        <w:rPr>
          <w:rFonts w:asciiTheme="minorHAnsi" w:hAnsiTheme="minorHAnsi" w:cstheme="minorHAnsi"/>
        </w:rPr>
        <w:t xml:space="preserve">This outlook was, in fact, already enshrined in the National Defense Strategy of the United States of America, </w:t>
      </w:r>
      <w:r w:rsidRPr="001E663D">
        <w:rPr>
          <w:rStyle w:val="StyleUnderline"/>
          <w:rFonts w:asciiTheme="minorHAnsi" w:hAnsiTheme="minorHAnsi" w:cstheme="minorHAnsi"/>
        </w:rPr>
        <w:t>the Pentagon’s overarching blueprint governing all aspects of military planning. Its $750 billion budget proposal for fiscal year 2020, unveiled on March 12th, was said to be fully aligned with this approach. “The operations and capabilities supported by this budget will strongly position the US military for great-power competition for decades to come,”</w:t>
      </w:r>
      <w:r w:rsidRPr="001E663D">
        <w:rPr>
          <w:rFonts w:asciiTheme="minorHAnsi" w:hAnsiTheme="minorHAnsi" w:cstheme="minorHAnsi"/>
        </w:rPr>
        <w:t xml:space="preserve"> acting Secretary of Defense Shanahan said at the time.</w:t>
      </w:r>
    </w:p>
    <w:p w14:paraId="470314BF" w14:textId="77777777" w:rsidR="00BA3737" w:rsidRPr="001E663D" w:rsidRDefault="00BA3737" w:rsidP="00BA3737">
      <w:pPr>
        <w:rPr>
          <w:rFonts w:asciiTheme="minorHAnsi" w:hAnsiTheme="minorHAnsi" w:cstheme="minorHAnsi"/>
        </w:rPr>
      </w:pPr>
      <w:r w:rsidRPr="001E663D">
        <w:rPr>
          <w:rFonts w:asciiTheme="minorHAnsi" w:hAnsiTheme="minorHAnsi" w:cstheme="minorHAnsi"/>
        </w:rPr>
        <w:t xml:space="preserve">In fact, in that budget proposal, the Pentagon made sharp distinctions between the types of wars it sought to leave behind and those it sees in its future. </w:t>
      </w:r>
      <w:r w:rsidRPr="001E663D">
        <w:rPr>
          <w:rFonts w:asciiTheme="minorHAnsi" w:hAnsiTheme="minorHAnsi" w:cstheme="minorHAnsi"/>
          <w:u w:val="single"/>
        </w:rPr>
        <w:t>“Deterring or defeating great-power aggression is a fundamentally different challenge than the regional conflicts involving rogue states and violent extremist organizations we faced over the last 25 years,” it noted. “The FY 2020 Budget is a major milestone in meeting this challenge,” by financing the more capable force America needs “to compete, deter, and win in any high-end potential fight of the future.”</w:t>
      </w:r>
    </w:p>
    <w:p w14:paraId="5C3FC9D0" w14:textId="77777777" w:rsidR="00BA3737" w:rsidRPr="001E663D" w:rsidRDefault="00BA3737" w:rsidP="00BA3737">
      <w:pPr>
        <w:rPr>
          <w:rFonts w:asciiTheme="minorHAnsi" w:hAnsiTheme="minorHAnsi" w:cstheme="minorHAnsi"/>
        </w:rPr>
      </w:pPr>
      <w:r w:rsidRPr="001E663D">
        <w:rPr>
          <w:rFonts w:asciiTheme="minorHAnsi" w:hAnsiTheme="minorHAnsi" w:cstheme="minorHAnsi"/>
        </w:rPr>
        <w:t>GIRDING FOR “HIGH-END” COMBAT</w:t>
      </w:r>
    </w:p>
    <w:p w14:paraId="162E1605" w14:textId="77777777" w:rsidR="00BA3737" w:rsidRPr="001E663D" w:rsidRDefault="00BA3737" w:rsidP="00BA3737">
      <w:pPr>
        <w:rPr>
          <w:rFonts w:asciiTheme="minorHAnsi" w:hAnsiTheme="minorHAnsi" w:cstheme="minorHAnsi"/>
        </w:rPr>
      </w:pPr>
      <w:r w:rsidRPr="001E663D">
        <w:rPr>
          <w:rFonts w:asciiTheme="minorHAnsi" w:hAnsiTheme="minorHAnsi" w:cstheme="minorHAnsi"/>
        </w:rPr>
        <w:t>If such a high-intensity war were to break out, Pentagon leaders suggest, it would be likely to take place simultaneously in every domain of combat—air, sea, ground, space, and cyberspace—and would feature the widespread utilization of emerging technologies, such as artificial intelligence (AI), robotics, and cyberwarfare. To prepare for such multi-domain engagements, the 2020 budget includes $58 billion for advanced aircraft, $35 billion for new warships—the biggest shipbuilding request in more than 20 years—along with $14 billion for space systems, $10 billion for cyberwar, $4.6 billion for AI and autonomous systems, and $2.6 billion for hypersonic weapons. You can safely assume, moreover, that each of those amounts will be increased in the years to come.</w:t>
      </w:r>
    </w:p>
    <w:p w14:paraId="010F6F0C" w14:textId="77777777" w:rsidR="00BA3737" w:rsidRPr="001E663D" w:rsidRDefault="00BA3737" w:rsidP="00BA3737">
      <w:pPr>
        <w:rPr>
          <w:rFonts w:asciiTheme="minorHAnsi" w:hAnsiTheme="minorHAnsi" w:cstheme="minorHAnsi"/>
        </w:rPr>
      </w:pPr>
      <w:r w:rsidRPr="001E663D">
        <w:rPr>
          <w:rFonts w:asciiTheme="minorHAnsi" w:hAnsiTheme="minorHAnsi" w:cstheme="minorHAnsi"/>
        </w:rPr>
        <w:t>Planning for such a future, Pentagon officials envision clashes first erupting on the peripheries of China and/or Russia, only to later extend to their heartland expanses (but not, of course, America’s). As those countries already possess robust defensive capabilities, any conflict would undoubtedly quickly involve the use of front-line air and naval forces to breach their defensive systems—which means the acquisition and deployment of advanced stealth aircraft, autonomous weapons, hypersonic cruise missiles, and other sophisticated weaponry. In Pentagon-speak, these are called anti-access/area-defense (A2/AD) systems.</w:t>
      </w:r>
    </w:p>
    <w:p w14:paraId="4823DFCC" w14:textId="77777777" w:rsidR="00BA3737" w:rsidRPr="001E663D" w:rsidRDefault="00BA3737" w:rsidP="00BA3737">
      <w:pPr>
        <w:rPr>
          <w:rFonts w:asciiTheme="minorHAnsi" w:hAnsiTheme="minorHAnsi" w:cstheme="minorHAnsi"/>
        </w:rPr>
      </w:pPr>
      <w:r w:rsidRPr="001E663D">
        <w:rPr>
          <w:rFonts w:asciiTheme="minorHAnsi" w:hAnsiTheme="minorHAnsi" w:cstheme="minorHAnsi"/>
        </w:rPr>
        <w:t>As it proceeds down this path, the Department of Defense is already considering future war scenarios. A clash with Russian forces in the Baltic region of the former Soviet Union is, for instance, considered a distinct possibility. So the United States and allied NATO countries have been bolstering their forces in that very region and seeking weaponry suitable for attacks on Russian defenses along that country’s western border.</w:t>
      </w:r>
    </w:p>
    <w:p w14:paraId="234D770B" w14:textId="77777777" w:rsidR="00BA3737" w:rsidRPr="001E663D" w:rsidRDefault="00BA3737" w:rsidP="00BA3737">
      <w:pPr>
        <w:rPr>
          <w:rFonts w:asciiTheme="minorHAnsi" w:hAnsiTheme="minorHAnsi" w:cstheme="minorHAnsi"/>
        </w:rPr>
      </w:pPr>
      <w:r w:rsidRPr="001E663D">
        <w:rPr>
          <w:rStyle w:val="StyleUnderline"/>
          <w:rFonts w:asciiTheme="minorHAnsi" w:hAnsiTheme="minorHAnsi" w:cstheme="minorHAnsi"/>
        </w:rPr>
        <w:t>Still, the Pentagon’s main focus is a rising China, the power believed to pose the greatest threat to America’s long-term strategic interests. “China’s historically unprecedented economic development has enabled an impressive military buildup that could soon challenge the U.S. across almost all domains,”</w:t>
      </w:r>
      <w:r w:rsidRPr="001E663D">
        <w:rPr>
          <w:rFonts w:asciiTheme="minorHAnsi" w:hAnsiTheme="minorHAnsi" w:cstheme="minorHAnsi"/>
        </w:rPr>
        <w:t xml:space="preserve"> Adm. Harry Harris Jr., commander of the Pacific Command (USPACOM) and now the US ambassador to South Korea, typically testified in March 2018. “China’s ongoing military modernization is a core element of China’s stated strategy to supplant the U.S. as the security partner of choice for countries in the Indo-Pacific.”</w:t>
      </w:r>
    </w:p>
    <w:p w14:paraId="6DDCAF72" w14:textId="77777777" w:rsidR="00BA3737" w:rsidRPr="001E663D" w:rsidRDefault="00BA3737" w:rsidP="00BA3737">
      <w:pPr>
        <w:rPr>
          <w:rFonts w:asciiTheme="minorHAnsi" w:hAnsiTheme="minorHAnsi" w:cstheme="minorHAnsi"/>
        </w:rPr>
      </w:pPr>
      <w:r w:rsidRPr="001E663D">
        <w:rPr>
          <w:rFonts w:asciiTheme="minorHAnsi" w:hAnsiTheme="minorHAnsi" w:cstheme="minorHAnsi"/>
        </w:rPr>
        <w:t xml:space="preserve">As Harris made clear, </w:t>
      </w:r>
      <w:r w:rsidRPr="001E663D">
        <w:rPr>
          <w:rStyle w:val="StyleUnderline"/>
          <w:rFonts w:asciiTheme="minorHAnsi" w:hAnsiTheme="minorHAnsi" w:cstheme="minorHAnsi"/>
        </w:rPr>
        <w:t>any conflict with China would probably first erupt in the waters off its eastern coastline and would involve an</w:t>
      </w:r>
      <w:r w:rsidRPr="001E663D">
        <w:rPr>
          <w:rFonts w:asciiTheme="minorHAnsi" w:hAnsiTheme="minorHAnsi" w:cstheme="minorHAnsi"/>
        </w:rPr>
        <w:t xml:space="preserve"> </w:t>
      </w:r>
      <w:r w:rsidRPr="001E663D">
        <w:rPr>
          <w:rStyle w:val="StyleUnderline"/>
          <w:rFonts w:asciiTheme="minorHAnsi" w:hAnsiTheme="minorHAnsi" w:cstheme="minorHAnsi"/>
        </w:rPr>
        <w:t>intense US drive to destroy China’s A2/AD capabilities</w:t>
      </w:r>
      <w:r w:rsidRPr="001E663D">
        <w:rPr>
          <w:rFonts w:asciiTheme="minorHAnsi" w:hAnsiTheme="minorHAnsi" w:cstheme="minorHAnsi"/>
        </w:rPr>
        <w:t>, rendering that country’s vast interior essentially defenseless. Harris’s successor, Adm. Philip Davidson, as commander of what is now known as the US Indo-Pacific Command, or USINDOPACOM, described such a scenario this way in testimony before Congress in February 2019</w:t>
      </w:r>
      <w:r w:rsidRPr="001E663D">
        <w:rPr>
          <w:rStyle w:val="StyleUnderline"/>
          <w:rFonts w:asciiTheme="minorHAnsi" w:hAnsiTheme="minorHAnsi" w:cstheme="minorHAnsi"/>
        </w:rPr>
        <w:t xml:space="preserve">: “Our adversaries are fielding advanced anti-access/area denial (A2/AD) systems, advanced aircraft, ships, space, and cyber capabilities that threaten the US ability to project power and influence into the region.” </w:t>
      </w:r>
      <w:r w:rsidRPr="001E663D">
        <w:rPr>
          <w:rFonts w:asciiTheme="minorHAnsi" w:hAnsiTheme="minorHAnsi" w:cstheme="minorHAnsi"/>
        </w:rPr>
        <w:t>To overcome such capabilities, he added, the United States must develop and deploy an array of attack systems for “long-range strike[s]” along with “advanced missile defense systems capable of detecting, tracking, and engaging advanced air, cruise, ballistic, and hypersonic threats from all azimuths.”</w:t>
      </w:r>
    </w:p>
    <w:p w14:paraId="46438912" w14:textId="77777777" w:rsidR="00BA3737" w:rsidRPr="001E663D" w:rsidRDefault="00BA3737" w:rsidP="00BA3737">
      <w:pPr>
        <w:rPr>
          <w:rFonts w:asciiTheme="minorHAnsi" w:hAnsiTheme="minorHAnsi" w:cstheme="minorHAnsi"/>
        </w:rPr>
      </w:pPr>
      <w:r w:rsidRPr="001E663D">
        <w:rPr>
          <w:rFonts w:asciiTheme="minorHAnsi" w:hAnsiTheme="minorHAnsi" w:cstheme="minorHAnsi"/>
        </w:rPr>
        <w:t>If you read through the testimony of both commanders, you’ll soon grasp one thing: that the US military—or at least the Navy and Air Force—are focused on a future war-scape in which American forces are no longer focused on terrorism or the Middle East, but on employing their most sophisticated weaponry to overpower the modernized forces of China (or Russia) in a relatively brief spasm of violence, lasting just days or weeks. These would be wars in which the mastery of technology, not counterinsurgency or nation building, would—so, at least, top military officials believe—prove the decisive factor.</w:t>
      </w:r>
    </w:p>
    <w:p w14:paraId="27EE5DAB" w14:textId="77777777" w:rsidR="00BA3737" w:rsidRPr="001E663D" w:rsidRDefault="00BA3737" w:rsidP="00BA3737">
      <w:pPr>
        <w:rPr>
          <w:rFonts w:asciiTheme="minorHAnsi" w:hAnsiTheme="minorHAnsi" w:cstheme="minorHAnsi"/>
        </w:rPr>
      </w:pPr>
      <w:r w:rsidRPr="001E663D">
        <w:rPr>
          <w:rFonts w:asciiTheme="minorHAnsi" w:hAnsiTheme="minorHAnsi" w:cstheme="minorHAnsi"/>
        </w:rPr>
        <w:t>THE PENTAGON’S PREFERRED BATTLEGROUND</w:t>
      </w:r>
    </w:p>
    <w:p w14:paraId="7E8C32B2" w14:textId="77777777" w:rsidR="00BA3737" w:rsidRPr="001E663D" w:rsidRDefault="00BA3737" w:rsidP="00BA3737">
      <w:pPr>
        <w:rPr>
          <w:rFonts w:asciiTheme="minorHAnsi" w:hAnsiTheme="minorHAnsi" w:cstheme="minorHAnsi"/>
        </w:rPr>
      </w:pPr>
      <w:r w:rsidRPr="001E663D">
        <w:rPr>
          <w:rFonts w:asciiTheme="minorHAnsi" w:hAnsiTheme="minorHAnsi" w:cstheme="minorHAnsi"/>
          <w:u w:val="single"/>
        </w:rPr>
        <w:t>Such Pentagon scenarios essentially assume that a conflict with China would initially erupt in the waters of the South China Sea or in the East China Sea near Japan and Taiwan.</w:t>
      </w:r>
      <w:r w:rsidRPr="001E663D">
        <w:rPr>
          <w:rFonts w:asciiTheme="minorHAnsi" w:hAnsiTheme="minorHAnsi" w:cstheme="minorHAnsi"/>
        </w:rPr>
        <w:t xml:space="preserve"> US strategists have considered these two maritime areas America’s “first line of defense” in the Pacific since Adm. George Dewey defeated the Spanish fleet in 1898 and the United States seized the Philippines. Today, USINDOPACOM remains the most powerful force in the region with major bases in Japan, Okinawa, and South Korea. China, however, has visibly been working to erode American regional dominance somewhat by modernizing its navy and installing along its coastlines short- and medium-range ballistic missiles, presumably aimed at those US bases.</w:t>
      </w:r>
    </w:p>
    <w:p w14:paraId="6381E51A" w14:textId="77777777" w:rsidR="00BA3737" w:rsidRPr="001E663D" w:rsidRDefault="00BA3737" w:rsidP="00BA3737">
      <w:pPr>
        <w:rPr>
          <w:rFonts w:asciiTheme="minorHAnsi" w:hAnsiTheme="minorHAnsi" w:cstheme="minorHAnsi"/>
        </w:rPr>
      </w:pPr>
      <w:r w:rsidRPr="001E663D">
        <w:rPr>
          <w:rFonts w:asciiTheme="minorHAnsi" w:hAnsiTheme="minorHAnsi" w:cstheme="minorHAnsi"/>
          <w:u w:val="single"/>
        </w:rPr>
        <w:t>By far its most obvious threat to US dominance in the region, however, has been its occupation and militarization of tiny islands in the South China Sea</w:t>
      </w:r>
      <w:r w:rsidRPr="001E663D">
        <w:rPr>
          <w:rFonts w:asciiTheme="minorHAnsi" w:hAnsiTheme="minorHAnsi" w:cstheme="minorHAnsi"/>
        </w:rPr>
        <w:t xml:space="preserve">, a busy maritime thoroughfare bounded by China and Vietnam on one side, Indonesia and the Philippines on the other. </w:t>
      </w:r>
      <w:r w:rsidRPr="001E663D">
        <w:rPr>
          <w:rFonts w:asciiTheme="minorHAnsi" w:hAnsiTheme="minorHAnsi" w:cstheme="minorHAnsi"/>
          <w:u w:val="single"/>
        </w:rPr>
        <w:t>In recent years, the Chinese have used sand dredged from the ocean bottom to expand some of those islets, then setting up military facilities on them, including airstrips, radar systems, and communications gear</w:t>
      </w:r>
      <w:r w:rsidRPr="001E663D">
        <w:rPr>
          <w:rFonts w:asciiTheme="minorHAnsi" w:hAnsiTheme="minorHAnsi" w:cstheme="minorHAnsi"/>
        </w:rPr>
        <w:t>. In 2015, China’s President Xi Jinping promised President Obama that his country wouldn’t take such action, but satellite imagery clearly shows that it has done so. While not yet heavily fortified, those islets provide Beijing with a platform from which to potentially foil US efforts to further project its power in the region.</w:t>
      </w:r>
    </w:p>
    <w:p w14:paraId="093EFBD4" w14:textId="77777777" w:rsidR="00BA3737" w:rsidRPr="001E663D" w:rsidRDefault="00BA3737" w:rsidP="00BA3737">
      <w:pPr>
        <w:rPr>
          <w:rFonts w:asciiTheme="minorHAnsi" w:hAnsiTheme="minorHAnsi" w:cstheme="minorHAnsi"/>
        </w:rPr>
      </w:pPr>
      <w:r w:rsidRPr="001E663D">
        <w:rPr>
          <w:rFonts w:asciiTheme="minorHAnsi" w:hAnsiTheme="minorHAnsi" w:cstheme="minorHAnsi"/>
        </w:rPr>
        <w:t xml:space="preserve">“These bases appear to be forward military outposts, built for the military, garrisoned by military forces, and designed to project Chinese military power and capability across the breadth of China’s disputed South China Sea claims,” Admiral Harris testified in 2018. </w:t>
      </w:r>
      <w:r w:rsidRPr="001E663D">
        <w:rPr>
          <w:rStyle w:val="StyleUnderline"/>
          <w:rFonts w:asciiTheme="minorHAnsi" w:hAnsiTheme="minorHAnsi" w:cstheme="minorHAnsi"/>
        </w:rPr>
        <w:t>“China has built a massive infrastructure specifically—and solely—to support advanced military capabilities that can deploy to the bases on short notice.”</w:t>
      </w:r>
    </w:p>
    <w:p w14:paraId="504F9E46" w14:textId="77777777" w:rsidR="00BA3737" w:rsidRPr="001E663D" w:rsidRDefault="00BA3737" w:rsidP="00BA3737">
      <w:pPr>
        <w:rPr>
          <w:rFonts w:asciiTheme="minorHAnsi" w:hAnsiTheme="minorHAnsi" w:cstheme="minorHAnsi"/>
        </w:rPr>
      </w:pPr>
      <w:r w:rsidRPr="001E663D">
        <w:rPr>
          <w:rFonts w:asciiTheme="minorHAnsi" w:hAnsiTheme="minorHAnsi" w:cstheme="minorHAnsi"/>
        </w:rPr>
        <w:t>To be clear, US officials have never declared that the Chinese must vacate those islets or even remove their military facilities from them. However, for some time now, they’ve been making obvious their displeasure over the buildup in the South China Sea. In May 2018, for instance, Secretary of Defense Mattis disinvited the Chinese navy from the biennial “Rim of the Pacific” exercises, the world’s largest multinational naval maneuvers, saying that “there are consequences” for that country’s failure to abide by Xi’s 2015 promise to Obama. “That’s a relatively small consequence,” he added. “I believe there are much larger consequences in the future.”</w:t>
      </w:r>
    </w:p>
    <w:p w14:paraId="1977CE5B" w14:textId="77777777" w:rsidR="00BA3737" w:rsidRPr="001E663D" w:rsidRDefault="00BA3737" w:rsidP="00BA3737">
      <w:pPr>
        <w:rPr>
          <w:rFonts w:asciiTheme="minorHAnsi" w:hAnsiTheme="minorHAnsi" w:cstheme="minorHAnsi"/>
        </w:rPr>
      </w:pPr>
      <w:r w:rsidRPr="001E663D">
        <w:rPr>
          <w:rFonts w:asciiTheme="minorHAnsi" w:hAnsiTheme="minorHAnsi" w:cstheme="minorHAnsi"/>
        </w:rPr>
        <w:t xml:space="preserve">What those consequences might be, Mattis never said. </w:t>
      </w:r>
      <w:r w:rsidRPr="001E663D">
        <w:rPr>
          <w:rFonts w:asciiTheme="minorHAnsi" w:hAnsiTheme="minorHAnsi" w:cstheme="minorHAnsi"/>
          <w:u w:val="single"/>
        </w:rPr>
        <w:t xml:space="preserve">But there is no doubt that the US military has given careful thought to a possible clash in those waters and has contingency plans in place to attack and destroy all the Chinese facilities there. </w:t>
      </w:r>
      <w:r w:rsidRPr="001E663D">
        <w:rPr>
          <w:rFonts w:asciiTheme="minorHAnsi" w:hAnsiTheme="minorHAnsi" w:cstheme="minorHAnsi"/>
        </w:rPr>
        <w:t>American warships regularly sail provocatively within a few miles of those militarized islands in what are termed “freedom of navigation operations,” or FRONOPS, while US air and naval forces periodically conduct large-scale military exercises in the region. Such activities are, of course, closely monitored by the Chinese. Sometimes, they even attempt to impede FRONOPS operations, leading more than once to near-collisions. In May 2018, Admiral Davidson caused consternation at the Pentagon by declaring, “China is now capable of controlling the South China Sea in all scenarios short of war with the United States”—a comment presumably intended as a wake-up call, but also hinting at the kinds of conflicts US strategists foresee arising in the future.</w:t>
      </w:r>
    </w:p>
    <w:p w14:paraId="24343441" w14:textId="77777777" w:rsidR="00BA3737" w:rsidRPr="001E663D" w:rsidRDefault="00BA3737" w:rsidP="00BA3737">
      <w:pPr>
        <w:rPr>
          <w:rFonts w:asciiTheme="minorHAnsi" w:hAnsiTheme="minorHAnsi" w:cstheme="minorHAnsi"/>
        </w:rPr>
      </w:pPr>
    </w:p>
    <w:p w14:paraId="01C56820" w14:textId="77777777" w:rsidR="00BA3737" w:rsidRPr="001E663D" w:rsidRDefault="00BA3737" w:rsidP="00BA3737">
      <w:pPr>
        <w:pStyle w:val="Heading4"/>
        <w:rPr>
          <w:rFonts w:asciiTheme="minorHAnsi" w:hAnsiTheme="minorHAnsi" w:cstheme="minorHAnsi"/>
        </w:rPr>
      </w:pPr>
      <w:r w:rsidRPr="001E663D">
        <w:rPr>
          <w:rFonts w:asciiTheme="minorHAnsi" w:hAnsiTheme="minorHAnsi" w:cstheme="minorHAnsi"/>
        </w:rPr>
        <w:t>US militarizing globally now</w:t>
      </w:r>
    </w:p>
    <w:p w14:paraId="0D38442F" w14:textId="77777777" w:rsidR="00BA3737" w:rsidRPr="001E663D" w:rsidRDefault="00BA3737" w:rsidP="00BA3737">
      <w:pPr>
        <w:rPr>
          <w:rFonts w:asciiTheme="minorHAnsi" w:hAnsiTheme="minorHAnsi" w:cstheme="minorHAnsi"/>
        </w:rPr>
      </w:pPr>
      <w:r w:rsidRPr="001E663D">
        <w:rPr>
          <w:rFonts w:asciiTheme="minorHAnsi" w:hAnsiTheme="minorHAnsi" w:cstheme="minorHAnsi"/>
          <w:b/>
          <w:bCs/>
        </w:rPr>
        <w:t>Sjursen ’18</w:t>
      </w:r>
      <w:r w:rsidRPr="001E663D">
        <w:rPr>
          <w:rFonts w:asciiTheme="minorHAnsi" w:hAnsiTheme="minorHAnsi" w:cstheme="minorHAnsi"/>
        </w:rPr>
        <w:t xml:space="preserve"> (Danny Sjursen, US Army strategist and former history instructor at West Point, “The United States Is Militarizing the Globe”, The Nation, 11/21/18, https://www.thenation.com/article/pentagon-united-states-military-worldwide-global-war/)</w:t>
      </w:r>
    </w:p>
    <w:p w14:paraId="429C672A" w14:textId="77777777" w:rsidR="00BA3737" w:rsidRPr="001E663D" w:rsidRDefault="00BA3737" w:rsidP="00BA3737">
      <w:pPr>
        <w:rPr>
          <w:rFonts w:asciiTheme="minorHAnsi" w:hAnsiTheme="minorHAnsi" w:cstheme="minorHAnsi"/>
        </w:rPr>
      </w:pPr>
      <w:r w:rsidRPr="001E663D">
        <w:rPr>
          <w:rFonts w:asciiTheme="minorHAnsi" w:hAnsiTheme="minorHAnsi" w:cstheme="minorHAnsi"/>
        </w:rPr>
        <w:t>CHALLENGING THE DRAGON: THE FUTILE QUEST FOR HEGEMONY IN ASIA</w:t>
      </w:r>
    </w:p>
    <w:p w14:paraId="052E878D" w14:textId="77777777" w:rsidR="00BA3737" w:rsidRPr="001E663D" w:rsidRDefault="00BA3737" w:rsidP="00BA3737">
      <w:pPr>
        <w:rPr>
          <w:rStyle w:val="StyleUnderline"/>
          <w:rFonts w:asciiTheme="minorHAnsi" w:hAnsiTheme="minorHAnsi" w:cstheme="minorHAnsi"/>
        </w:rPr>
      </w:pPr>
      <w:r w:rsidRPr="001E663D">
        <w:rPr>
          <w:rFonts w:asciiTheme="minorHAnsi" w:hAnsiTheme="minorHAnsi" w:cstheme="minorHAnsi"/>
        </w:rPr>
        <w:t xml:space="preserve">The United States Navy has long treated the world’s oceans as if they were American lakes. Washington extends no such courtesy to other great powers or nation-states. Only now, the US Navy finally faces some challenges abroad—especially in the Western Pacific. </w:t>
      </w:r>
      <w:r w:rsidRPr="001E663D">
        <w:rPr>
          <w:rStyle w:val="StyleUnderline"/>
          <w:rFonts w:asciiTheme="minorHAnsi" w:hAnsiTheme="minorHAnsi" w:cstheme="minorHAnsi"/>
        </w:rPr>
        <w:t>A rising China, with a swiftly growing economy</w:t>
      </w:r>
      <w:r w:rsidRPr="001E663D">
        <w:rPr>
          <w:rFonts w:asciiTheme="minorHAnsi" w:hAnsiTheme="minorHAnsi" w:cstheme="minorHAnsi"/>
        </w:rPr>
        <w:t xml:space="preserve"> and carrying grievances from a long history of European imperial domination, </w:t>
      </w:r>
      <w:r w:rsidRPr="001E663D">
        <w:rPr>
          <w:rStyle w:val="StyleUnderline"/>
          <w:rFonts w:asciiTheme="minorHAnsi" w:hAnsiTheme="minorHAnsi" w:cstheme="minorHAnsi"/>
        </w:rPr>
        <w:t>has had the audacity to assert itself in the South China Sea. In response, Washington has reacted with panic and bellicosity.</w:t>
      </w:r>
    </w:p>
    <w:p w14:paraId="6512D37C" w14:textId="77777777" w:rsidR="00BA3737" w:rsidRPr="001E663D" w:rsidRDefault="00BA3737" w:rsidP="00BA3737">
      <w:pPr>
        <w:rPr>
          <w:rStyle w:val="StyleUnderline"/>
          <w:rFonts w:asciiTheme="minorHAnsi" w:hAnsiTheme="minorHAnsi" w:cstheme="minorHAnsi"/>
        </w:rPr>
      </w:pPr>
      <w:r w:rsidRPr="001E663D">
        <w:rPr>
          <w:rFonts w:asciiTheme="minorHAnsi" w:hAnsiTheme="minorHAnsi" w:cstheme="minorHAnsi"/>
        </w:rPr>
        <w:t>Never mind that the South China Sea is Beijing’s Caribbean (a place where Washington long felt it had the right to do anything it wanted militarily). Heck, the South China Sea has China in its name! The US military now claims—with just enough truth to convince the uninformed—</w:t>
      </w:r>
      <w:r w:rsidRPr="001E663D">
        <w:rPr>
          <w:rStyle w:val="StyleUnderline"/>
          <w:rFonts w:asciiTheme="minorHAnsi" w:hAnsiTheme="minorHAnsi" w:cstheme="minorHAnsi"/>
        </w:rPr>
        <w:t>that China’s growing navy is out for Pacific, if not global, dominance. S</w:t>
      </w:r>
      <w:r w:rsidRPr="001E663D">
        <w:rPr>
          <w:rFonts w:asciiTheme="minorHAnsi" w:hAnsiTheme="minorHAnsi" w:cstheme="minorHAnsi"/>
        </w:rPr>
        <w:t xml:space="preserve">ure, at the moment China has only two aircraft carriers, one an old rehab (though it is building more) compared to the US Navy’s 11 full-sized and nine smaller carriers. </w:t>
      </w:r>
      <w:r w:rsidRPr="001E663D">
        <w:rPr>
          <w:rStyle w:val="StyleUnderline"/>
          <w:rFonts w:asciiTheme="minorHAnsi" w:hAnsiTheme="minorHAnsi" w:cstheme="minorHAnsi"/>
        </w:rPr>
        <w:t>And yes, China hasn’t actually attacked any of its neighbors yet. Still, the American people are told that their military must prepare for possible future war with the most populous nation on the planet.</w:t>
      </w:r>
    </w:p>
    <w:p w14:paraId="1E481CC8" w14:textId="77777777" w:rsidR="00BA3737" w:rsidRPr="001E663D" w:rsidRDefault="00BA3737" w:rsidP="00BA3737">
      <w:pPr>
        <w:rPr>
          <w:rFonts w:asciiTheme="minorHAnsi" w:hAnsiTheme="minorHAnsi" w:cstheme="minorHAnsi"/>
          <w:u w:val="single"/>
        </w:rPr>
      </w:pPr>
      <w:r w:rsidRPr="001E663D">
        <w:rPr>
          <w:rFonts w:asciiTheme="minorHAnsi" w:hAnsiTheme="minorHAnsi" w:cstheme="minorHAnsi"/>
        </w:rPr>
        <w:t xml:space="preserve">In that spirit, it has been forward deploying yet more ships, Marines, and troops to the Pacific Rim surrounding China. Thousands of Marines are now stationed in Northern Australia; US warships cruise the South Pacific; and Washington has sent mixed signals regarding its military commitments to Taiwan. Even the Indian Ocean has recently come to be seen as a possible future battleground with China, as the </w:t>
      </w:r>
      <w:r w:rsidRPr="001E663D">
        <w:rPr>
          <w:rFonts w:asciiTheme="minorHAnsi" w:hAnsiTheme="minorHAnsi" w:cstheme="minorHAnsi"/>
          <w:u w:val="single"/>
        </w:rPr>
        <w:t>US Navy increases its regional patrols there and Washington negotiates stronger military ties with China’s rising neighbor, India. In a symbolic gesture, the military recently renamed its former Pacific Command (PACOM) the Indo-Pacific Command (INDOPACOM).</w:t>
      </w:r>
    </w:p>
    <w:p w14:paraId="4F84EB3D" w14:textId="77777777" w:rsidR="00BA3737" w:rsidRPr="001E663D" w:rsidRDefault="00BA3737" w:rsidP="00BA3737">
      <w:pPr>
        <w:rPr>
          <w:rFonts w:asciiTheme="minorHAnsi" w:hAnsiTheme="minorHAnsi" w:cstheme="minorHAnsi"/>
        </w:rPr>
      </w:pPr>
      <w:r w:rsidRPr="001E663D">
        <w:rPr>
          <w:rFonts w:asciiTheme="minorHAnsi" w:hAnsiTheme="minorHAnsi" w:cstheme="minorHAnsi"/>
        </w:rPr>
        <w:t>Unsurprisingly, China’s military high command has escalated accordingly. They’ve advised their South China Sea Command to prepare for war, made their own set of provocative gestures in the South China Sea, and also threatened to invade Taiwan should the Trump administration change America’s longstanding “One China” policy.</w:t>
      </w:r>
    </w:p>
    <w:p w14:paraId="3941610C" w14:textId="77777777" w:rsidR="00BA3737" w:rsidRPr="001E663D" w:rsidRDefault="00BA3737" w:rsidP="00BA3737">
      <w:pPr>
        <w:rPr>
          <w:rFonts w:asciiTheme="minorHAnsi" w:hAnsiTheme="minorHAnsi" w:cstheme="minorHAnsi"/>
          <w:u w:val="single"/>
        </w:rPr>
      </w:pPr>
      <w:r w:rsidRPr="001E663D">
        <w:rPr>
          <w:rFonts w:asciiTheme="minorHAnsi" w:hAnsiTheme="minorHAnsi" w:cstheme="minorHAnsi"/>
        </w:rPr>
        <w:t xml:space="preserve">From the Chinese point of view, all of this couldn’t be more logical, given that </w:t>
      </w:r>
      <w:r w:rsidRPr="001E663D">
        <w:rPr>
          <w:rFonts w:asciiTheme="minorHAnsi" w:hAnsiTheme="minorHAnsi" w:cstheme="minorHAnsi"/>
          <w:u w:val="single"/>
        </w:rPr>
        <w:t>President Trump has also unleashed a “trade war” on Beijing’s markets and intensified his anti-China rhetoric. And all of this is, in turn, consistent with the Pentagon’s increasing militarization of the entire globe.</w:t>
      </w:r>
    </w:p>
    <w:p w14:paraId="1C34D3B1" w14:textId="77777777" w:rsidR="00BA3737" w:rsidRPr="001E663D" w:rsidRDefault="00BA3737" w:rsidP="00BA3737">
      <w:pPr>
        <w:rPr>
          <w:rFonts w:asciiTheme="minorHAnsi" w:hAnsiTheme="minorHAnsi" w:cstheme="minorHAnsi"/>
        </w:rPr>
      </w:pPr>
      <w:r w:rsidRPr="001E663D">
        <w:rPr>
          <w:rFonts w:asciiTheme="minorHAnsi" w:hAnsiTheme="minorHAnsi" w:cstheme="minorHAnsi"/>
        </w:rPr>
        <w:t>NO LAND TOO DISTANT</w:t>
      </w:r>
    </w:p>
    <w:p w14:paraId="31A9E7F9" w14:textId="77777777" w:rsidR="00BA3737" w:rsidRPr="001E663D" w:rsidRDefault="00BA3737" w:rsidP="00BA3737">
      <w:pPr>
        <w:rPr>
          <w:rFonts w:asciiTheme="minorHAnsi" w:hAnsiTheme="minorHAnsi" w:cstheme="minorHAnsi"/>
        </w:rPr>
      </w:pPr>
      <w:r w:rsidRPr="001E663D">
        <w:rPr>
          <w:rFonts w:asciiTheme="minorHAnsi" w:hAnsiTheme="minorHAnsi" w:cstheme="minorHAnsi"/>
        </w:rPr>
        <w:t xml:space="preserve">Would that it were only Africa, Asia, and Europe that Washington had chosen to militarize. But as Dr. Seuss might have said: That is not all, oh no, that is not all. In fact, more or less every square inch of our spinning planet not already occupied by a rival state has been deemed a militarized space to be contested. </w:t>
      </w:r>
      <w:r w:rsidRPr="001E663D">
        <w:rPr>
          <w:rStyle w:val="StyleUnderline"/>
          <w:rFonts w:asciiTheme="minorHAnsi" w:hAnsiTheme="minorHAnsi" w:cstheme="minorHAnsi"/>
        </w:rPr>
        <w:t>The United States has long been unique in the way it divided the entire surface of the globe into geographical (combatant) commands</w:t>
      </w:r>
      <w:r w:rsidRPr="001E663D">
        <w:rPr>
          <w:rFonts w:asciiTheme="minorHAnsi" w:hAnsiTheme="minorHAnsi" w:cstheme="minorHAnsi"/>
        </w:rPr>
        <w:t xml:space="preserve"> presided over by generals and admirals who functionally serve as regional Roman-style proconsuls.</w:t>
      </w:r>
    </w:p>
    <w:p w14:paraId="5E34F78C" w14:textId="77777777" w:rsidR="00BA3737" w:rsidRPr="001E663D" w:rsidRDefault="00BA3737" w:rsidP="00BA3737">
      <w:pPr>
        <w:rPr>
          <w:rFonts w:asciiTheme="minorHAnsi" w:hAnsiTheme="minorHAnsi" w:cstheme="minorHAnsi"/>
        </w:rPr>
      </w:pPr>
      <w:r w:rsidRPr="001E663D">
        <w:rPr>
          <w:rFonts w:asciiTheme="minorHAnsi" w:hAnsiTheme="minorHAnsi" w:cstheme="minorHAnsi"/>
        </w:rPr>
        <w:t>And the Trump years are only accentuating this phenomenon. Take Latin America, which might normally be considered a non-threatening space for the United States, though it is already under the gaze of US Southern Command (SOUTHCOM). Recently, however, having already threatened to “invade” Venezuela, President Trump spent the election campaign rousing his base on the claim that a desperate caravan of Central American refugees—hailing from countries the United States had a significant responsibility for destabilizing in the first place—was a literal “invasion” and so yet another military problem. As such, he ordered more than 5,000 troops (more than currently serve in Syria or Iraq) to the US-Mexico border.</w:t>
      </w:r>
    </w:p>
    <w:p w14:paraId="3109A9A0" w14:textId="77777777" w:rsidR="00BA3737" w:rsidRPr="001E663D" w:rsidRDefault="00BA3737" w:rsidP="00BA3737">
      <w:pPr>
        <w:rPr>
          <w:rFonts w:asciiTheme="minorHAnsi" w:hAnsiTheme="minorHAnsi" w:cstheme="minorHAnsi"/>
        </w:rPr>
      </w:pPr>
      <w:r w:rsidRPr="001E663D">
        <w:rPr>
          <w:rFonts w:asciiTheme="minorHAnsi" w:hAnsiTheme="minorHAnsi" w:cstheme="minorHAnsi"/>
        </w:rPr>
        <w:t>Though he is not the first to try to do so, he has also sought to militarize space and so create a possible fifth branch of the US military, tentatively known as the Space Force. It makes sense. War has long been three dimensional, so why not bring US militarism into the stratosphere, even as the US Army is evidently training and preparing for a new cold war (no pun intended) with that ever-ready adversary, Russia, around the Arctic Circle.</w:t>
      </w:r>
    </w:p>
    <w:p w14:paraId="5ABD2AF3" w14:textId="77777777" w:rsidR="00BA3737" w:rsidRPr="001E663D" w:rsidRDefault="00BA3737" w:rsidP="00BA3737">
      <w:pPr>
        <w:rPr>
          <w:rFonts w:asciiTheme="minorHAnsi" w:hAnsiTheme="minorHAnsi" w:cstheme="minorHAnsi"/>
        </w:rPr>
      </w:pPr>
      <w:r w:rsidRPr="001E663D">
        <w:rPr>
          <w:rFonts w:asciiTheme="minorHAnsi" w:hAnsiTheme="minorHAnsi" w:cstheme="minorHAnsi"/>
        </w:rPr>
        <w:t>If the world as we know it is going to end, it will either be thanks to the long-term threat of climate change or an absurd nuclear war. In both cases, Washington has been upping the ante and doubling down. On climate change, of course, the Trump administration seems intent on loading the atmosphere with ever more greenhouse gases. When it comes to nukes, rather than admit that they are unusable and seek to further downsize the bloated US and Russian arsenals, that administration, like Obama’s, has committed itself to the investment of what could</w:t>
      </w:r>
      <w:r w:rsidRPr="001E663D">
        <w:rPr>
          <w:rFonts w:asciiTheme="minorHAnsi" w:hAnsiTheme="minorHAnsi" w:cstheme="minorHAnsi"/>
          <w:u w:val="single"/>
        </w:rPr>
        <w:t>, in the end, be at least $1.6 trillion over three decades for the full-scale “modernization” of that arsenal</w:t>
      </w:r>
      <w:r w:rsidRPr="001E663D">
        <w:rPr>
          <w:rFonts w:asciiTheme="minorHAnsi" w:hAnsiTheme="minorHAnsi" w:cstheme="minorHAnsi"/>
        </w:rPr>
        <w:t>. Any faintly rational set of actors would long ago have accepted that nuclear war is unwinnable and a formula for mass human extinction. As it happens, though, we’re not dealing with rational actors but with a defense establishment that considers it a prudent move to withdraw from the Cold War era Intermediate Nuclear Forces (INF) treaty with Russia.</w:t>
      </w:r>
    </w:p>
    <w:p w14:paraId="2625A597" w14:textId="77777777" w:rsidR="00BA3737" w:rsidRPr="001E663D" w:rsidRDefault="00BA3737" w:rsidP="00BA3737">
      <w:pPr>
        <w:rPr>
          <w:rFonts w:asciiTheme="minorHAnsi" w:hAnsiTheme="minorHAnsi" w:cstheme="minorHAnsi"/>
        </w:rPr>
      </w:pPr>
      <w:r w:rsidRPr="001E663D">
        <w:rPr>
          <w:rFonts w:asciiTheme="minorHAnsi" w:hAnsiTheme="minorHAnsi" w:cstheme="minorHAnsi"/>
        </w:rPr>
        <w:t>And that ends our tour of the US military’s version of Planet Earth.</w:t>
      </w:r>
    </w:p>
    <w:p w14:paraId="0D4E4842" w14:textId="77777777" w:rsidR="00BA3737" w:rsidRPr="001E663D" w:rsidRDefault="00BA3737" w:rsidP="00BA3737">
      <w:pPr>
        <w:rPr>
          <w:rFonts w:asciiTheme="minorHAnsi" w:hAnsiTheme="minorHAnsi" w:cstheme="minorHAnsi"/>
        </w:rPr>
      </w:pPr>
      <w:r w:rsidRPr="001E663D">
        <w:rPr>
          <w:rFonts w:asciiTheme="minorHAnsi" w:hAnsiTheme="minorHAnsi" w:cstheme="minorHAnsi"/>
        </w:rPr>
        <w:t xml:space="preserve">It is often said that, in an Orwellian sense, every nation needs an enemy to unite and discipline its population. </w:t>
      </w:r>
      <w:r w:rsidRPr="001E663D">
        <w:rPr>
          <w:rFonts w:asciiTheme="minorHAnsi" w:hAnsiTheme="minorHAnsi" w:cstheme="minorHAnsi"/>
          <w:u w:val="single"/>
        </w:rPr>
        <w:t>Still, the United States must stand alone in history as the only country to militarize the whole globe (with space thrown in) in preparation for taking on just about anyone. Now, that’s exceptional.</w:t>
      </w:r>
    </w:p>
    <w:p w14:paraId="0F36BA83" w14:textId="77777777" w:rsidR="00BA3737" w:rsidRPr="001E663D" w:rsidRDefault="00BA3737" w:rsidP="00BA3737">
      <w:pPr>
        <w:pStyle w:val="Heading4"/>
        <w:rPr>
          <w:rFonts w:asciiTheme="minorHAnsi" w:hAnsiTheme="minorHAnsi" w:cstheme="minorHAnsi"/>
        </w:rPr>
      </w:pPr>
      <w:r w:rsidRPr="001E663D">
        <w:rPr>
          <w:rFonts w:asciiTheme="minorHAnsi" w:hAnsiTheme="minorHAnsi" w:cstheme="minorHAnsi"/>
        </w:rPr>
        <w:t>US militarizing – air, sea, land, water to prevent the fire nation from attacking</w:t>
      </w:r>
    </w:p>
    <w:p w14:paraId="419DDF59" w14:textId="77777777" w:rsidR="00BA3737" w:rsidRPr="001E663D" w:rsidRDefault="00BA3737" w:rsidP="00BA3737">
      <w:pPr>
        <w:rPr>
          <w:rFonts w:asciiTheme="minorHAnsi" w:hAnsiTheme="minorHAnsi" w:cstheme="minorHAnsi"/>
        </w:rPr>
      </w:pPr>
      <w:r w:rsidRPr="001E663D">
        <w:rPr>
          <w:rFonts w:asciiTheme="minorHAnsi" w:hAnsiTheme="minorHAnsi" w:cstheme="minorHAnsi"/>
          <w:b/>
          <w:bCs/>
        </w:rPr>
        <w:t>Burns 3/16</w:t>
      </w:r>
      <w:r w:rsidRPr="001E663D">
        <w:rPr>
          <w:rFonts w:asciiTheme="minorHAnsi" w:hAnsiTheme="minorHAnsi" w:cstheme="minorHAnsi"/>
        </w:rPr>
        <w:t xml:space="preserve">/19 (Robert Burns, Associated Press for PBS News Hour, “New U.S. military budget focused on China despite border talk”, PBS News Hour, </w:t>
      </w:r>
      <w:hyperlink r:id="rId85" w:history="1">
        <w:r w:rsidRPr="001E663D">
          <w:rPr>
            <w:rStyle w:val="Hyperlink"/>
            <w:rFonts w:asciiTheme="minorHAnsi" w:hAnsiTheme="minorHAnsi" w:cstheme="minorHAnsi"/>
          </w:rPr>
          <w:t>https://www.pbs.org/newshour/nation/new-us-military-budget-focused-on-china-despite-border-talk</w:t>
        </w:r>
      </w:hyperlink>
      <w:r w:rsidRPr="001E663D">
        <w:rPr>
          <w:rFonts w:asciiTheme="minorHAnsi" w:hAnsiTheme="minorHAnsi" w:cstheme="minorHAnsi"/>
        </w:rPr>
        <w:t>)</w:t>
      </w:r>
    </w:p>
    <w:p w14:paraId="608E362B" w14:textId="77777777" w:rsidR="00BA3737" w:rsidRPr="001E663D" w:rsidRDefault="00BA3737" w:rsidP="00BA3737">
      <w:pPr>
        <w:rPr>
          <w:rFonts w:asciiTheme="minorHAnsi" w:hAnsiTheme="minorHAnsi" w:cstheme="minorHAnsi"/>
        </w:rPr>
      </w:pPr>
      <w:r w:rsidRPr="001E663D">
        <w:rPr>
          <w:rFonts w:asciiTheme="minorHAnsi" w:hAnsiTheme="minorHAnsi" w:cstheme="minorHAnsi"/>
        </w:rPr>
        <w:t>WASHINGTON — Chinese bombers. Chinese hypersonic missiles. Chinese cyberattacks. Chinese anti-satellite weapons.</w:t>
      </w:r>
    </w:p>
    <w:p w14:paraId="4AC0EB7C" w14:textId="77777777" w:rsidR="00BA3737" w:rsidRPr="001E663D" w:rsidRDefault="00BA3737" w:rsidP="00BA3737">
      <w:pPr>
        <w:rPr>
          <w:rStyle w:val="StyleUnderline"/>
          <w:rFonts w:asciiTheme="minorHAnsi" w:hAnsiTheme="minorHAnsi" w:cstheme="minorHAnsi"/>
        </w:rPr>
      </w:pPr>
      <w:r w:rsidRPr="001E663D">
        <w:rPr>
          <w:rStyle w:val="StyleUnderline"/>
          <w:rFonts w:asciiTheme="minorHAnsi" w:hAnsiTheme="minorHAnsi" w:cstheme="minorHAnsi"/>
        </w:rPr>
        <w:t>To a remarkable degree, the 2020 Pentagon budget proposal is shaped by national security threats that acting Defense Secretary Patrick Shanahan has summarized in three words: “China, China, China.”</w:t>
      </w:r>
    </w:p>
    <w:p w14:paraId="6616C20C" w14:textId="77777777" w:rsidR="00BA3737" w:rsidRPr="001E663D" w:rsidRDefault="00BA3737" w:rsidP="00BA3737">
      <w:pPr>
        <w:rPr>
          <w:rFonts w:asciiTheme="minorHAnsi" w:hAnsiTheme="minorHAnsi" w:cstheme="minorHAnsi"/>
        </w:rPr>
      </w:pPr>
      <w:r w:rsidRPr="001E663D">
        <w:rPr>
          <w:rFonts w:asciiTheme="minorHAnsi" w:hAnsiTheme="minorHAnsi" w:cstheme="minorHAnsi"/>
        </w:rPr>
        <w:t>The U.S. is still fighting small wars against Islamic extremists, and Russia remains a serious concern, but Shanahan seeks to shift the military’s main focus to what he considers the more pressing security problem of a rapidly growing Chinese military.</w:t>
      </w:r>
    </w:p>
    <w:p w14:paraId="121F2393" w14:textId="77777777" w:rsidR="00BA3737" w:rsidRPr="001E663D" w:rsidRDefault="00BA3737" w:rsidP="00BA3737">
      <w:pPr>
        <w:rPr>
          <w:rFonts w:asciiTheme="minorHAnsi" w:hAnsiTheme="minorHAnsi" w:cstheme="minorHAnsi"/>
        </w:rPr>
      </w:pPr>
      <w:r w:rsidRPr="001E663D">
        <w:rPr>
          <w:rFonts w:asciiTheme="minorHAnsi" w:hAnsiTheme="minorHAnsi" w:cstheme="minorHAnsi"/>
        </w:rPr>
        <w:t>This theme, which Shanahan outlined Thursday in presenting the administration’s proposed 2020 defense budget to the Senate Armed Services Committee, is competing for attention with narrower, more immediate problems such as President Donald Trump’s effort to use the military to build a border wall.</w:t>
      </w:r>
    </w:p>
    <w:p w14:paraId="4FA47061" w14:textId="77777777" w:rsidR="00BA3737" w:rsidRPr="001E663D" w:rsidRDefault="00BA3737" w:rsidP="00BA3737">
      <w:pPr>
        <w:rPr>
          <w:rFonts w:asciiTheme="minorHAnsi" w:hAnsiTheme="minorHAnsi" w:cstheme="minorHAnsi"/>
        </w:rPr>
      </w:pPr>
      <w:r w:rsidRPr="001E663D">
        <w:rPr>
          <w:rFonts w:asciiTheme="minorHAnsi" w:hAnsiTheme="minorHAnsi" w:cstheme="minorHAnsi"/>
        </w:rPr>
        <w:t>The hearing, for example, spent more time on the wall and prospects for using military funds to build parts of it than on any aspect of foreign policy, including the conflict in Syria or military competition with China, Russia or North Korea.</w:t>
      </w:r>
    </w:p>
    <w:p w14:paraId="727818FE" w14:textId="77777777" w:rsidR="00BA3737" w:rsidRPr="001E663D" w:rsidRDefault="00BA3737" w:rsidP="00BA3737">
      <w:pPr>
        <w:rPr>
          <w:rStyle w:val="StyleUnderline"/>
          <w:rFonts w:asciiTheme="minorHAnsi" w:hAnsiTheme="minorHAnsi" w:cstheme="minorHAnsi"/>
        </w:rPr>
      </w:pPr>
      <w:r w:rsidRPr="001E663D">
        <w:rPr>
          <w:rFonts w:asciiTheme="minorHAnsi" w:hAnsiTheme="minorHAnsi" w:cstheme="minorHAnsi"/>
        </w:rPr>
        <w:t xml:space="preserve">Shanahan is hardly the first defense chief to worry about China. Several predecessors pursued what the Obama administration called a “pivot” to the Pacific, with China in mind. </w:t>
      </w:r>
      <w:r w:rsidRPr="001E663D">
        <w:rPr>
          <w:rStyle w:val="StyleUnderline"/>
          <w:rFonts w:asciiTheme="minorHAnsi" w:hAnsiTheme="minorHAnsi" w:cstheme="minorHAnsi"/>
        </w:rPr>
        <w:t>But Shanahan sees it as an increasingly urgent problem that exceeds traditional measures of military strength and transcends partisan priorities.</w:t>
      </w:r>
    </w:p>
    <w:p w14:paraId="0463CDBA" w14:textId="77777777" w:rsidR="00BA3737" w:rsidRPr="001E663D" w:rsidRDefault="00BA3737" w:rsidP="00BA3737">
      <w:pPr>
        <w:rPr>
          <w:rFonts w:asciiTheme="minorHAnsi" w:hAnsiTheme="minorHAnsi" w:cstheme="minorHAnsi"/>
        </w:rPr>
      </w:pPr>
      <w:r w:rsidRPr="001E663D">
        <w:rPr>
          <w:rFonts w:asciiTheme="minorHAnsi" w:hAnsiTheme="minorHAnsi" w:cstheme="minorHAnsi"/>
        </w:rPr>
        <w:t>“We’ve been ignoring the problem for too long,” Shanahan told a senator.</w:t>
      </w:r>
    </w:p>
    <w:p w14:paraId="03D7F905" w14:textId="77777777" w:rsidR="00BA3737" w:rsidRPr="001E663D" w:rsidRDefault="00BA3737" w:rsidP="00BA3737">
      <w:pPr>
        <w:rPr>
          <w:rStyle w:val="StyleUnderline"/>
          <w:rFonts w:asciiTheme="minorHAnsi" w:hAnsiTheme="minorHAnsi" w:cstheme="minorHAnsi"/>
        </w:rPr>
      </w:pPr>
      <w:r w:rsidRPr="001E663D">
        <w:rPr>
          <w:rStyle w:val="StyleUnderline"/>
          <w:rFonts w:asciiTheme="minorHAnsi" w:hAnsiTheme="minorHAnsi" w:cstheme="minorHAnsi"/>
        </w:rPr>
        <w:t>“China is aggressively modernizing its military, systematically stealing science and technology, and seeking military advantage through a strategy of military-civil fusion,” he wrote in prepared testimony to the committee, which is considering a $718 billion Pentagon budget designed in part to counter China’s momentum.</w:t>
      </w:r>
    </w:p>
    <w:p w14:paraId="0F78DAE2" w14:textId="77777777" w:rsidR="00BA3737" w:rsidRPr="001E663D" w:rsidRDefault="00BA3737" w:rsidP="00BA3737">
      <w:pPr>
        <w:rPr>
          <w:rFonts w:asciiTheme="minorHAnsi" w:hAnsiTheme="minorHAnsi" w:cstheme="minorHAnsi"/>
        </w:rPr>
      </w:pPr>
      <w:r w:rsidRPr="001E663D">
        <w:rPr>
          <w:rStyle w:val="StyleUnderline"/>
          <w:rFonts w:asciiTheme="minorHAnsi" w:hAnsiTheme="minorHAnsi" w:cstheme="minorHAnsi"/>
        </w:rPr>
        <w:t>The $25 billion the Pentagon is proposing to spend on nuclear weapons in 2020, for example, is meant in part to stay ahead of China’s nuclear arsenal, which is much smaller than America’s but growing. Shanahan said China is developing a nuclear-capable long-range bomber</w:t>
      </w:r>
      <w:r w:rsidRPr="001E663D">
        <w:rPr>
          <w:rFonts w:asciiTheme="minorHAnsi" w:hAnsiTheme="minorHAnsi" w:cstheme="minorHAnsi"/>
        </w:rPr>
        <w:t xml:space="preserve"> that, if successful, would enable China to join the United States and Russia as the only nations with air-, sea- and land-based nuclear weapons.</w:t>
      </w:r>
    </w:p>
    <w:p w14:paraId="2A71CE12" w14:textId="77777777" w:rsidR="00BA3737" w:rsidRPr="001E663D" w:rsidRDefault="00BA3737" w:rsidP="00BA3737">
      <w:pPr>
        <w:rPr>
          <w:rStyle w:val="StyleUnderline"/>
          <w:rFonts w:asciiTheme="minorHAnsi" w:hAnsiTheme="minorHAnsi" w:cstheme="minorHAnsi"/>
        </w:rPr>
      </w:pPr>
      <w:r w:rsidRPr="001E663D">
        <w:rPr>
          <w:rStyle w:val="StyleUnderline"/>
          <w:rFonts w:asciiTheme="minorHAnsi" w:hAnsiTheme="minorHAnsi" w:cstheme="minorHAnsi"/>
        </w:rPr>
        <w:t>Shanahan ticked off a list of other Chinese advancements — hypersonic missiles against which the U.S. has limited defenses</w:t>
      </w:r>
      <w:r w:rsidRPr="001E663D">
        <w:rPr>
          <w:rFonts w:asciiTheme="minorHAnsi" w:hAnsiTheme="minorHAnsi" w:cstheme="minorHAnsi"/>
        </w:rPr>
        <w:t xml:space="preserve">; </w:t>
      </w:r>
      <w:r w:rsidRPr="001E663D">
        <w:rPr>
          <w:rStyle w:val="StyleUnderline"/>
          <w:rFonts w:asciiTheme="minorHAnsi" w:hAnsiTheme="minorHAnsi" w:cstheme="minorHAnsi"/>
        </w:rPr>
        <w:t>space launches and other space efforts that could enable it to fight wars in space; “systematically stealing” of U.S. and allied technology, and militarizing land features in the South China Sea.</w:t>
      </w:r>
    </w:p>
    <w:p w14:paraId="6AFB4454" w14:textId="77777777" w:rsidR="00BA3737" w:rsidRPr="001E663D" w:rsidRDefault="00BA3737" w:rsidP="00BA3737">
      <w:pPr>
        <w:rPr>
          <w:rFonts w:asciiTheme="minorHAnsi" w:hAnsiTheme="minorHAnsi" w:cstheme="minorHAnsi"/>
        </w:rPr>
      </w:pPr>
      <w:r w:rsidRPr="001E663D">
        <w:rPr>
          <w:rFonts w:asciiTheme="minorHAnsi" w:hAnsiTheme="minorHAnsi" w:cstheme="minorHAnsi"/>
        </w:rPr>
        <w:t>Bonnie S. Glaser, director of the China Power Project at the Center for Strategic and International Studies, says the U.S. has been lacking effective strategies for competing with China on a broad scale.</w:t>
      </w:r>
    </w:p>
    <w:p w14:paraId="447948C5" w14:textId="77777777" w:rsidR="00BA3737" w:rsidRPr="001E663D" w:rsidRDefault="00BA3737" w:rsidP="00BA3737">
      <w:pPr>
        <w:rPr>
          <w:rFonts w:asciiTheme="minorHAnsi" w:hAnsiTheme="minorHAnsi" w:cstheme="minorHAnsi"/>
        </w:rPr>
      </w:pPr>
      <w:r w:rsidRPr="001E663D">
        <w:rPr>
          <w:rFonts w:asciiTheme="minorHAnsi" w:hAnsiTheme="minorHAnsi" w:cstheme="minorHAnsi"/>
        </w:rPr>
        <w:t>“It is overdue,” she said of the Shanahan focus. “We have been somewhat slow in catching up” in such areas as denying China its regional ambitions, including efforts to fully control the South China Sea, which is contested by several other countries.</w:t>
      </w:r>
    </w:p>
    <w:p w14:paraId="7BE989F3" w14:textId="77777777" w:rsidR="00BA3737" w:rsidRPr="001E663D" w:rsidRDefault="00BA3737" w:rsidP="00BA3737">
      <w:pPr>
        <w:rPr>
          <w:rFonts w:asciiTheme="minorHAnsi" w:hAnsiTheme="minorHAnsi" w:cstheme="minorHAnsi"/>
        </w:rPr>
      </w:pPr>
      <w:r w:rsidRPr="001E663D">
        <w:rPr>
          <w:rFonts w:asciiTheme="minorHAnsi" w:hAnsiTheme="minorHAnsi" w:cstheme="minorHAnsi"/>
        </w:rPr>
        <w:t>Some defense analysts think Shanahan and the Pentagon have inflated the China threat.</w:t>
      </w:r>
    </w:p>
    <w:p w14:paraId="495E2E0E" w14:textId="77777777" w:rsidR="00BA3737" w:rsidRPr="001E663D" w:rsidRDefault="00BA3737" w:rsidP="00BA3737">
      <w:pPr>
        <w:rPr>
          <w:rFonts w:asciiTheme="minorHAnsi" w:hAnsiTheme="minorHAnsi" w:cstheme="minorHAnsi"/>
        </w:rPr>
      </w:pPr>
      <w:r w:rsidRPr="001E663D">
        <w:rPr>
          <w:rFonts w:asciiTheme="minorHAnsi" w:hAnsiTheme="minorHAnsi" w:cstheme="minorHAnsi"/>
        </w:rPr>
        <w:t>“I do think it’s worth asking what exactly is threatening about China’s behavior,” said Christopher Preble, vice president for defense and foreign policy studies at the Cato Institute. He doesn’t discount China as a security issue, including in the South China Sea, but doubts the U.S. military is the institution best suited to deal with such non-military problems as cyber intrusions into American commercial networks.</w:t>
      </w:r>
    </w:p>
    <w:p w14:paraId="3D19B5D0" w14:textId="77777777" w:rsidR="00BA3737" w:rsidRPr="001E663D" w:rsidRDefault="00BA3737" w:rsidP="00BA3737">
      <w:pPr>
        <w:rPr>
          <w:rFonts w:asciiTheme="minorHAnsi" w:hAnsiTheme="minorHAnsi" w:cstheme="minorHAnsi"/>
        </w:rPr>
      </w:pPr>
      <w:r w:rsidRPr="001E663D">
        <w:rPr>
          <w:rFonts w:asciiTheme="minorHAnsi" w:hAnsiTheme="minorHAnsi" w:cstheme="minorHAnsi"/>
        </w:rPr>
        <w:t>In Preble’s view, competition with the Chinese is not mainly military. “I still don’t believe the nature of the threat is quite as grave as we’re led to believe” by the Pentagon, he said. “They tend to exaggerate the nature of the threat today.”</w:t>
      </w:r>
    </w:p>
    <w:p w14:paraId="1E60C787" w14:textId="77777777" w:rsidR="00BA3737" w:rsidRPr="001E663D" w:rsidRDefault="00BA3737" w:rsidP="00BA3737">
      <w:pPr>
        <w:rPr>
          <w:rFonts w:asciiTheme="minorHAnsi" w:hAnsiTheme="minorHAnsi" w:cstheme="minorHAnsi"/>
        </w:rPr>
      </w:pPr>
      <w:r w:rsidRPr="001E663D">
        <w:rPr>
          <w:rFonts w:asciiTheme="minorHAnsi" w:hAnsiTheme="minorHAnsi" w:cstheme="minorHAnsi"/>
        </w:rPr>
        <w:t>In his previous role as deputy defense secretary, Shanahan and President Donald Trump’s first defense secretary, Jim Mattis, crafted a national defense strategy that put China at the top of the list of problems.</w:t>
      </w:r>
    </w:p>
    <w:p w14:paraId="01D34D27" w14:textId="77777777" w:rsidR="00BA3737" w:rsidRPr="001E663D" w:rsidRDefault="00BA3737" w:rsidP="00BA3737">
      <w:pPr>
        <w:rPr>
          <w:rStyle w:val="StyleUnderline"/>
          <w:rFonts w:asciiTheme="minorHAnsi" w:hAnsiTheme="minorHAnsi" w:cstheme="minorHAnsi"/>
        </w:rPr>
      </w:pPr>
      <w:r w:rsidRPr="001E663D">
        <w:rPr>
          <w:rStyle w:val="StyleUnderline"/>
          <w:rFonts w:asciiTheme="minorHAnsi" w:hAnsiTheme="minorHAnsi" w:cstheme="minorHAnsi"/>
        </w:rPr>
        <w:t>“As China continues its economic and military ascendance, asserting power through an all-of-nation long-term strategy, it will continue to pursue a military modernization program that seeks Indo-Pacific regional hegemony in the near-term and displacement of the United States to achieve global pre-eminence in the future,” that strategy document says.</w:t>
      </w:r>
    </w:p>
    <w:p w14:paraId="2243931B" w14:textId="77777777" w:rsidR="00BA3737" w:rsidRPr="001E663D" w:rsidRDefault="00BA3737" w:rsidP="00BA3737">
      <w:pPr>
        <w:rPr>
          <w:rStyle w:val="StyleUnderline"/>
          <w:rFonts w:asciiTheme="minorHAnsi" w:hAnsiTheme="minorHAnsi" w:cstheme="minorHAnsi"/>
        </w:rPr>
      </w:pPr>
      <w:r w:rsidRPr="001E663D">
        <w:rPr>
          <w:rStyle w:val="StyleUnderline"/>
          <w:rFonts w:asciiTheme="minorHAnsi" w:hAnsiTheme="minorHAnsi" w:cstheme="minorHAnsi"/>
        </w:rPr>
        <w:t>That explains in part why the U.S. is spending billions more on space, including means of defending satellites against potential Chinese attack, and on building hypersonic missiles to stay ahead of Chinese and Russian hypersonic weapons development.</w:t>
      </w:r>
    </w:p>
    <w:p w14:paraId="156F46A9" w14:textId="77777777" w:rsidR="00BA3737" w:rsidRPr="001E663D" w:rsidRDefault="00BA3737" w:rsidP="00BA3737">
      <w:pPr>
        <w:rPr>
          <w:rFonts w:asciiTheme="minorHAnsi" w:hAnsiTheme="minorHAnsi" w:cstheme="minorHAnsi"/>
        </w:rPr>
      </w:pPr>
      <w:r w:rsidRPr="001E663D">
        <w:rPr>
          <w:rFonts w:asciiTheme="minorHAnsi" w:hAnsiTheme="minorHAnsi" w:cstheme="minorHAnsi"/>
        </w:rPr>
        <w:t>It also explains some of the thinking behind preparing for an early retirement of the USS Harry Truman aircraft carrier, a strategy that views carriers as a less relevant asset in a future armed conflict involving China.</w:t>
      </w:r>
    </w:p>
    <w:p w14:paraId="68F66F53" w14:textId="77777777" w:rsidR="00BA3737" w:rsidRPr="001E663D" w:rsidRDefault="00BA3737" w:rsidP="00BA3737">
      <w:pPr>
        <w:rPr>
          <w:rFonts w:asciiTheme="minorHAnsi" w:hAnsiTheme="minorHAnsi" w:cstheme="minorHAnsi"/>
        </w:rPr>
      </w:pPr>
      <w:r w:rsidRPr="001E663D">
        <w:rPr>
          <w:rFonts w:asciiTheme="minorHAnsi" w:hAnsiTheme="minorHAnsi" w:cstheme="minorHAnsi"/>
        </w:rPr>
        <w:t>This concern about countering China has permeated the entire U.S. military. Gen. Thomas Waldhauser, head of U.S. Africa Command, said last month that dozens of African heads of state were invited to Beijing last fall to consider billions in Chinese loans and grants, and that China is building thousands of miles of railroads in Africa, mostly linked to Chinese mineral extraction operations.</w:t>
      </w:r>
    </w:p>
    <w:p w14:paraId="5119AA41" w14:textId="77777777" w:rsidR="00BA3737" w:rsidRPr="001E663D" w:rsidRDefault="00BA3737" w:rsidP="00BA3737">
      <w:pPr>
        <w:rPr>
          <w:rFonts w:asciiTheme="minorHAnsi" w:hAnsiTheme="minorHAnsi" w:cstheme="minorHAnsi"/>
        </w:rPr>
      </w:pPr>
      <w:r w:rsidRPr="001E663D">
        <w:rPr>
          <w:rFonts w:asciiTheme="minorHAnsi" w:hAnsiTheme="minorHAnsi" w:cstheme="minorHAnsi"/>
        </w:rPr>
        <w:t>“They’re heavily invested and heavily involved” in Africa, he said.</w:t>
      </w:r>
    </w:p>
    <w:p w14:paraId="60A5570E" w14:textId="77777777" w:rsidR="00BA3737" w:rsidRPr="001E663D" w:rsidRDefault="00BA3737" w:rsidP="00BA3737">
      <w:pPr>
        <w:rPr>
          <w:rFonts w:asciiTheme="minorHAnsi" w:hAnsiTheme="minorHAnsi" w:cstheme="minorHAnsi"/>
        </w:rPr>
      </w:pPr>
      <w:r w:rsidRPr="001E663D">
        <w:rPr>
          <w:rFonts w:asciiTheme="minorHAnsi" w:hAnsiTheme="minorHAnsi" w:cstheme="minorHAnsi"/>
        </w:rPr>
        <w:t>The top U.S. commander in Europe told Congress this week that China also is making inroads in Europe.</w:t>
      </w:r>
    </w:p>
    <w:p w14:paraId="42098CF3" w14:textId="6E02B5C1" w:rsidR="00BA3737" w:rsidRPr="001E663D" w:rsidRDefault="00BA3737" w:rsidP="00BA3737">
      <w:pPr>
        <w:rPr>
          <w:rFonts w:asciiTheme="minorHAnsi" w:hAnsiTheme="minorHAnsi" w:cstheme="minorHAnsi"/>
        </w:rPr>
      </w:pPr>
      <w:r w:rsidRPr="001E663D">
        <w:rPr>
          <w:rFonts w:asciiTheme="minorHAnsi" w:hAnsiTheme="minorHAnsi" w:cstheme="minorHAnsi"/>
        </w:rPr>
        <w:t>“China is looking to secure access to strategic geographic locations and economic sectors through financial stakes in ports, airlines, hotels, and utility providers, while providing a source of capital for struggling European economies,” Gen. Curtis Scaparrotti said.</w:t>
      </w:r>
    </w:p>
    <w:p w14:paraId="79039436" w14:textId="1959D96D" w:rsidR="00611D62" w:rsidRPr="001E663D" w:rsidRDefault="00611D62" w:rsidP="00BA3737">
      <w:pPr>
        <w:rPr>
          <w:rFonts w:asciiTheme="minorHAnsi" w:hAnsiTheme="minorHAnsi" w:cstheme="minorHAnsi"/>
        </w:rPr>
      </w:pPr>
    </w:p>
    <w:p w14:paraId="26F6DD2D" w14:textId="0DC3AF37" w:rsidR="00611D62" w:rsidRPr="001E663D" w:rsidRDefault="00611D62" w:rsidP="00611D62">
      <w:pPr>
        <w:pStyle w:val="Heading4"/>
        <w:rPr>
          <w:rFonts w:asciiTheme="minorHAnsi" w:hAnsiTheme="minorHAnsi" w:cstheme="minorHAnsi"/>
        </w:rPr>
      </w:pPr>
      <w:r w:rsidRPr="001E663D">
        <w:rPr>
          <w:rFonts w:asciiTheme="minorHAnsi" w:hAnsiTheme="minorHAnsi" w:cstheme="minorHAnsi"/>
        </w:rPr>
        <w:t>The US will always be militarily superior to China</w:t>
      </w:r>
    </w:p>
    <w:p w14:paraId="137CFA1B" w14:textId="2B3DBEEC" w:rsidR="00611D62" w:rsidRPr="001E663D" w:rsidRDefault="00611D62" w:rsidP="00BA3737">
      <w:pPr>
        <w:rPr>
          <w:rFonts w:asciiTheme="minorHAnsi" w:hAnsiTheme="minorHAnsi" w:cstheme="minorHAnsi"/>
        </w:rPr>
      </w:pPr>
      <w:r w:rsidRPr="001E663D">
        <w:rPr>
          <w:rFonts w:asciiTheme="minorHAnsi" w:hAnsiTheme="minorHAnsi" w:cstheme="minorHAnsi"/>
          <w:b/>
          <w:bCs/>
        </w:rPr>
        <w:t>The Cipher Brief 7/19</w:t>
      </w:r>
      <w:r w:rsidRPr="001E663D">
        <w:rPr>
          <w:rFonts w:asciiTheme="minorHAnsi" w:hAnsiTheme="minorHAnsi" w:cstheme="minorHAnsi"/>
        </w:rPr>
        <w:t>/19 (The Cipher Brief, founded by former CNN Intelliency Correspondent Suzanna Kelley with goal of delivering global security news, written by experts in the field and minimizes biases, “Chinese Military Modernization and Implications for Taiwan”, The Soufan Center, https://www.thecipherbrief.com/column_article/chinese-military-modernization-and-implications-for-taiwan)</w:t>
      </w:r>
    </w:p>
    <w:p w14:paraId="63C8A375" w14:textId="77777777" w:rsidR="00611D62" w:rsidRPr="001E663D" w:rsidRDefault="00611D62" w:rsidP="00611D62">
      <w:pPr>
        <w:rPr>
          <w:rFonts w:asciiTheme="minorHAnsi" w:hAnsiTheme="minorHAnsi" w:cstheme="minorHAnsi"/>
        </w:rPr>
      </w:pPr>
      <w:r w:rsidRPr="001E663D">
        <w:rPr>
          <w:rFonts w:asciiTheme="minorHAnsi" w:hAnsiTheme="minorHAnsi" w:cstheme="minorHAnsi"/>
        </w:rPr>
        <w:t>Earlier this month, China tested the ‘Guam Killer,’ an intermediate-range ballistic missile with the capability to strike U.S. bases and vessels in the Pacific, immediately spurring debates about the potential for a Sino-American military showdown.</w:t>
      </w:r>
      <w:r w:rsidRPr="001E663D">
        <w:rPr>
          <w:rStyle w:val="StyleUnderline"/>
          <w:rFonts w:asciiTheme="minorHAnsi" w:hAnsiTheme="minorHAnsi" w:cstheme="minorHAnsi"/>
        </w:rPr>
        <w:t xml:space="preserve">China is spending an increasing amount of resources on modernizing and enhancing the capability of its military. </w:t>
      </w:r>
      <w:r w:rsidRPr="001E663D">
        <w:rPr>
          <w:rFonts w:asciiTheme="minorHAnsi" w:hAnsiTheme="minorHAnsi" w:cstheme="minorHAnsi"/>
        </w:rPr>
        <w:t>Due to low levels of transparency, estimating China’s military spending proves hard, but figures from the SIPRI Military Expenditure Database show that over the last decade, China has increased its defense spending more than five-fold. The goal, according to Chinese president Xi Jinping, is to have a ‘world-class force’ by 2050.</w:t>
      </w:r>
    </w:p>
    <w:p w14:paraId="0E0FF0D3" w14:textId="77777777" w:rsidR="00611D62" w:rsidRPr="001E663D" w:rsidRDefault="00611D62" w:rsidP="00611D62">
      <w:pPr>
        <w:rPr>
          <w:rFonts w:asciiTheme="minorHAnsi" w:hAnsiTheme="minorHAnsi" w:cstheme="minorHAnsi"/>
        </w:rPr>
      </w:pPr>
      <w:r w:rsidRPr="001E663D">
        <w:rPr>
          <w:rFonts w:asciiTheme="minorHAnsi" w:hAnsiTheme="minorHAnsi" w:cstheme="minorHAnsi"/>
        </w:rPr>
        <w:t xml:space="preserve">Even with the People’s Liberation Army (PLA) being down-sized to 2 million troops, </w:t>
      </w:r>
      <w:r w:rsidRPr="001E663D">
        <w:rPr>
          <w:rStyle w:val="StyleUnderline"/>
          <w:rFonts w:asciiTheme="minorHAnsi" w:hAnsiTheme="minorHAnsi" w:cstheme="minorHAnsi"/>
        </w:rPr>
        <w:t>China still boasts the largest military in the world. Xi’s reforms are focused on transforming the Chinese military into a modern force with an advanced degree of readiness, both on land and in the maritime domain.</w:t>
      </w:r>
      <w:r w:rsidRPr="001E663D">
        <w:rPr>
          <w:rFonts w:asciiTheme="minorHAnsi" w:hAnsiTheme="minorHAnsi" w:cstheme="minorHAnsi"/>
        </w:rPr>
        <w:t xml:space="preserve"> China has taken significant steps in realizing that goal, especially by ramping up its naval power. Examples include: introducing the new J-20 stealth fighter jet, building its first aircraft carrier, and establishing its first overseas military base in Djibouti</w:t>
      </w:r>
      <w:r w:rsidRPr="001E663D">
        <w:rPr>
          <w:rStyle w:val="StyleUnderline"/>
          <w:rFonts w:asciiTheme="minorHAnsi" w:hAnsiTheme="minorHAnsi" w:cstheme="minorHAnsi"/>
        </w:rPr>
        <w:t>. The military modernizations have been coupled with increasing Chinese aggression abroad. In the South China Sea, Beijing has claimed thousands of acres to construct artificial islands, several of which now possess the capability of docking ships and providing a landing area for airplanes</w:t>
      </w:r>
      <w:r w:rsidRPr="001E663D">
        <w:rPr>
          <w:rFonts w:asciiTheme="minorHAnsi" w:hAnsiTheme="minorHAnsi" w:cstheme="minorHAnsi"/>
        </w:rPr>
        <w:t>. To ensure domination of these strategic islands, Beijing has not shied away from making its intentions clear, continuing territorial disputes with neighboring countries. Building strategic port infrastructure abroad, such as the Port of Sri Lanka and the Gwadar Port in Pakistan, breathes life into the geopolitical theory of China’s ‘string of pearls’ strategy—China’s military and commercial network in key strategic locations in the Indian Ocean, spanning from China to the Horn of Africa.</w:t>
      </w:r>
    </w:p>
    <w:p w14:paraId="6DEE1371" w14:textId="77777777" w:rsidR="00611D62" w:rsidRPr="001E663D" w:rsidRDefault="00611D62" w:rsidP="00611D62">
      <w:pPr>
        <w:rPr>
          <w:rStyle w:val="StyleUnderline"/>
          <w:rFonts w:asciiTheme="minorHAnsi" w:hAnsiTheme="minorHAnsi" w:cstheme="minorHAnsi"/>
        </w:rPr>
      </w:pPr>
      <w:r w:rsidRPr="001E663D">
        <w:rPr>
          <w:rStyle w:val="StyleUnderline"/>
          <w:rFonts w:asciiTheme="minorHAnsi" w:hAnsiTheme="minorHAnsi" w:cstheme="minorHAnsi"/>
        </w:rPr>
        <w:t>Such developments have spurred much debate and comparison</w:t>
      </w:r>
      <w:r w:rsidRPr="001E663D">
        <w:rPr>
          <w:rFonts w:asciiTheme="minorHAnsi" w:hAnsiTheme="minorHAnsi" w:cstheme="minorHAnsi"/>
        </w:rPr>
        <w:t xml:space="preserve"> about Chinese military capability vis-à-vis the United States. While China is working to close the gap</w:t>
      </w:r>
      <w:r w:rsidRPr="001E663D">
        <w:rPr>
          <w:rStyle w:val="StyleUnderline"/>
          <w:rFonts w:asciiTheme="minorHAnsi" w:hAnsiTheme="minorHAnsi" w:cstheme="minorHAnsi"/>
        </w:rPr>
        <w:t>, the United States is still a far more dominant military power than China according to nearly every metric</w:t>
      </w:r>
      <w:r w:rsidRPr="001E663D">
        <w:rPr>
          <w:rFonts w:asciiTheme="minorHAnsi" w:hAnsiTheme="minorHAnsi" w:cstheme="minorHAnsi"/>
        </w:rPr>
        <w:t xml:space="preserve">. U.S. maritime power still outrivals that of China, and </w:t>
      </w:r>
      <w:r w:rsidRPr="001E663D">
        <w:rPr>
          <w:rStyle w:val="StyleUnderline"/>
          <w:rFonts w:asciiTheme="minorHAnsi" w:hAnsiTheme="minorHAnsi" w:cstheme="minorHAnsi"/>
        </w:rPr>
        <w:t>although Beijing recently acquired an aircraft carrier, Washington possesses twenty-four of them</w:t>
      </w:r>
      <w:r w:rsidRPr="001E663D">
        <w:rPr>
          <w:rFonts w:asciiTheme="minorHAnsi" w:hAnsiTheme="minorHAnsi" w:cstheme="minorHAnsi"/>
        </w:rPr>
        <w:t>. The U.S. maintains an offensive nuclear doctrine compared to China’s, which is mostly defensive</w:t>
      </w:r>
      <w:r w:rsidRPr="001E663D">
        <w:rPr>
          <w:rStyle w:val="StyleUnderline"/>
          <w:rFonts w:asciiTheme="minorHAnsi" w:hAnsiTheme="minorHAnsi" w:cstheme="minorHAnsi"/>
        </w:rPr>
        <w:t>. Moreover, the U.S. arsenal features more than 30 times the number of deployed nuclear warheads compared to China (1,350 compared to 45).</w:t>
      </w:r>
      <w:r w:rsidRPr="001E663D">
        <w:rPr>
          <w:rFonts w:asciiTheme="minorHAnsi" w:hAnsiTheme="minorHAnsi" w:cstheme="minorHAnsi"/>
        </w:rPr>
        <w:t xml:space="preserve"> Perhaps, most notably, the Chinese military has never been deployed in a conventional war in the 21stCentury. The U.S. military, on the other hand, has been battle tested with increasing regularity since the end of the Cold War. While China is the largest contributor to United Nations Peacekeeping forces, which offers some operational experience for PLA troops, it cannot be compared to any of </w:t>
      </w:r>
      <w:r w:rsidRPr="001E663D">
        <w:rPr>
          <w:rStyle w:val="StyleUnderline"/>
          <w:rFonts w:asciiTheme="minorHAnsi" w:hAnsiTheme="minorHAnsi" w:cstheme="minorHAnsi"/>
        </w:rPr>
        <w:t>the United States’ battlefield experiences over the last two decades. Lastly, the U.S. has something China fundamentally lacks—a strong and powerful alliance system that spans the globe.</w:t>
      </w:r>
    </w:p>
    <w:p w14:paraId="078F28C9" w14:textId="1496880D" w:rsidR="00611D62" w:rsidRPr="001E663D" w:rsidRDefault="00611D62" w:rsidP="00611D62">
      <w:pPr>
        <w:rPr>
          <w:rFonts w:asciiTheme="minorHAnsi" w:hAnsiTheme="minorHAnsi" w:cstheme="minorHAnsi"/>
        </w:rPr>
      </w:pPr>
      <w:r w:rsidRPr="001E663D">
        <w:rPr>
          <w:rFonts w:asciiTheme="minorHAnsi" w:hAnsiTheme="minorHAnsi" w:cstheme="minorHAnsi"/>
          <w:u w:val="single"/>
        </w:rPr>
        <w:t>The most immediate threat that should concern U.S. policymakers and defense officials, however, is the Chinese military’s capability to reunite Taiwan with the mainland by force.</w:t>
      </w:r>
      <w:r w:rsidRPr="001E663D">
        <w:rPr>
          <w:rFonts w:asciiTheme="minorHAnsi" w:hAnsiTheme="minorHAnsi" w:cstheme="minorHAnsi"/>
        </w:rPr>
        <w:t xml:space="preserve"> In past years, Beijing’s rhetoric and actions regarding the ‘One China’ policy and reunification have grown increasingly assertive. In Xi Jinping’s New Year’s address, he called for peaceful reunification, but warned: “We make no promise to renounce the use of force and reserve the option of taking all necessary means.” In the last year, China dispatched its Aircraft carrier to enter Taiwan’s Air Defense Identification Zone (ADIZ) and held a military drill in the Taiwan Strait. Both actions can be interpreted as threatening to Taiwan. Many believe the Belt and Road Initiative will be President Xi’s most important legacy when in reality it is the reunification of Taiwan. If Xi would successfully reunite Taiwan with the mainland—either peacefully or by force—he almost certainly will achieve the same leadership status as Mao Zedong. Western policymakers underestimate the importance of Taiwan to China, the CCP, and Xi Jinping. Besides, the Trump administration has done little to assuage American allies, including Taiwan, who have become concerned about a reduced American role in Asia</w:t>
      </w:r>
      <w:r w:rsidRPr="001E663D">
        <w:rPr>
          <w:rStyle w:val="StyleUnderline"/>
          <w:rFonts w:asciiTheme="minorHAnsi" w:hAnsiTheme="minorHAnsi" w:cstheme="minorHAnsi"/>
        </w:rPr>
        <w:t>. The U.S. military will always be an effective deterrent, but questions over the political will to protect longstanding allies have emerged during what many view as a foreign policy of retrenchment.</w:t>
      </w:r>
      <w:r w:rsidRPr="001E663D">
        <w:rPr>
          <w:rFonts w:asciiTheme="minorHAnsi" w:hAnsiTheme="minorHAnsi" w:cstheme="minorHAnsi"/>
        </w:rPr>
        <w:t xml:space="preserve"> </w:t>
      </w:r>
      <w:r w:rsidRPr="001E663D">
        <w:rPr>
          <w:rFonts w:asciiTheme="minorHAnsi" w:hAnsiTheme="minorHAnsi" w:cstheme="minorHAnsi"/>
          <w:u w:val="single"/>
        </w:rPr>
        <w:t>Xi may find that the next few years provide a window of opportunity to achieve reunification with increasing uncertainty over how, or even whether, the U.S. would respond.</w:t>
      </w:r>
    </w:p>
    <w:p w14:paraId="78669256" w14:textId="4328A79E" w:rsidR="008A119B" w:rsidRPr="001E663D" w:rsidRDefault="008A119B" w:rsidP="008A119B">
      <w:pPr>
        <w:pStyle w:val="Heading1"/>
        <w:rPr>
          <w:rFonts w:asciiTheme="minorHAnsi" w:hAnsiTheme="minorHAnsi" w:cstheme="minorHAnsi"/>
        </w:rPr>
      </w:pPr>
      <w:r w:rsidRPr="001E663D">
        <w:rPr>
          <w:rFonts w:asciiTheme="minorHAnsi" w:hAnsiTheme="minorHAnsi" w:cstheme="minorHAnsi"/>
        </w:rPr>
        <w:t>case</w:t>
      </w:r>
    </w:p>
    <w:p w14:paraId="6F0A1FC1" w14:textId="0AA73526" w:rsidR="00166A59" w:rsidRPr="001E663D" w:rsidRDefault="008A119B" w:rsidP="00CD06BB">
      <w:pPr>
        <w:pStyle w:val="Heading2"/>
        <w:rPr>
          <w:rFonts w:asciiTheme="minorHAnsi" w:hAnsiTheme="minorHAnsi" w:cstheme="minorHAnsi"/>
        </w:rPr>
      </w:pPr>
      <w:r w:rsidRPr="001E663D">
        <w:rPr>
          <w:rFonts w:asciiTheme="minorHAnsi" w:hAnsiTheme="minorHAnsi" w:cstheme="minorHAnsi"/>
        </w:rPr>
        <w:t>advantage – china</w:t>
      </w:r>
    </w:p>
    <w:p w14:paraId="5F032A1E" w14:textId="5055079E" w:rsidR="00740FCE" w:rsidRPr="001E663D" w:rsidRDefault="0013558B" w:rsidP="00C22CE2">
      <w:pPr>
        <w:pStyle w:val="Heading3"/>
        <w:rPr>
          <w:rFonts w:asciiTheme="minorHAnsi" w:hAnsiTheme="minorHAnsi" w:cstheme="minorHAnsi"/>
        </w:rPr>
      </w:pPr>
      <w:r w:rsidRPr="001E663D">
        <w:rPr>
          <w:rFonts w:asciiTheme="minorHAnsi" w:hAnsiTheme="minorHAnsi" w:cstheme="minorHAnsi"/>
        </w:rPr>
        <w:t xml:space="preserve">1nc – </w:t>
      </w:r>
      <w:r w:rsidR="00740FCE" w:rsidRPr="001E663D">
        <w:rPr>
          <w:rFonts w:asciiTheme="minorHAnsi" w:hAnsiTheme="minorHAnsi" w:cstheme="minorHAnsi"/>
        </w:rPr>
        <w:t>at</w:t>
      </w:r>
      <w:r w:rsidRPr="001E663D">
        <w:rPr>
          <w:rFonts w:asciiTheme="minorHAnsi" w:hAnsiTheme="minorHAnsi" w:cstheme="minorHAnsi"/>
        </w:rPr>
        <w:t xml:space="preserve"> </w:t>
      </w:r>
      <w:r w:rsidR="00740FCE" w:rsidRPr="001E663D">
        <w:rPr>
          <w:rFonts w:asciiTheme="minorHAnsi" w:hAnsiTheme="minorHAnsi" w:cstheme="minorHAnsi"/>
        </w:rPr>
        <w:t>– china coop</w:t>
      </w:r>
    </w:p>
    <w:p w14:paraId="01435D6C" w14:textId="5D1E23C7" w:rsidR="00CD06BB" w:rsidRPr="001E663D" w:rsidRDefault="00F933A5" w:rsidP="00CD06BB">
      <w:pPr>
        <w:pStyle w:val="Heading4"/>
        <w:rPr>
          <w:rFonts w:asciiTheme="minorHAnsi" w:hAnsiTheme="minorHAnsi" w:cstheme="minorHAnsi"/>
        </w:rPr>
      </w:pPr>
      <w:r w:rsidRPr="001E663D">
        <w:rPr>
          <w:rFonts w:asciiTheme="minorHAnsi" w:hAnsiTheme="minorHAnsi" w:cstheme="minorHAnsi"/>
        </w:rPr>
        <w:t>US-China tensions inevitable</w:t>
      </w:r>
    </w:p>
    <w:p w14:paraId="1063A352" w14:textId="77777777" w:rsidR="00CD06BB" w:rsidRPr="001E663D" w:rsidRDefault="00CD06BB" w:rsidP="00CD06BB">
      <w:pPr>
        <w:rPr>
          <w:rFonts w:asciiTheme="minorHAnsi" w:hAnsiTheme="minorHAnsi" w:cstheme="minorHAnsi"/>
        </w:rPr>
      </w:pPr>
      <w:r w:rsidRPr="001E663D">
        <w:rPr>
          <w:rFonts w:asciiTheme="minorHAnsi" w:hAnsiTheme="minorHAnsi" w:cstheme="minorHAnsi"/>
          <w:b/>
          <w:bCs/>
        </w:rPr>
        <w:t>Yu ’19</w:t>
      </w:r>
      <w:r w:rsidRPr="001E663D">
        <w:rPr>
          <w:rFonts w:asciiTheme="minorHAnsi" w:hAnsiTheme="minorHAnsi" w:cstheme="minorHAnsi"/>
        </w:rPr>
        <w:t xml:space="preserve"> (P.H. Yu, Chairman of the Council of the Institute of New Structural Economics (INSE) at Peaking University, “U.S.-China Relations: The Way Forward”, CATO Institute, Winter 2019, </w:t>
      </w:r>
      <w:hyperlink r:id="rId86" w:history="1">
        <w:r w:rsidRPr="001E663D">
          <w:rPr>
            <w:rStyle w:val="Hyperlink"/>
            <w:rFonts w:asciiTheme="minorHAnsi" w:hAnsiTheme="minorHAnsi" w:cstheme="minorHAnsi"/>
          </w:rPr>
          <w:t>https://www.cato.org/cato-journal/winter-2019/us-china-relations-way-forward</w:t>
        </w:r>
      </w:hyperlink>
      <w:r w:rsidRPr="001E663D">
        <w:rPr>
          <w:rFonts w:asciiTheme="minorHAnsi" w:hAnsiTheme="minorHAnsi" w:cstheme="minorHAnsi"/>
        </w:rPr>
        <w:t>)Q</w:t>
      </w:r>
    </w:p>
    <w:p w14:paraId="597D4546" w14:textId="77777777" w:rsidR="00CD06BB" w:rsidRPr="001E663D" w:rsidRDefault="00CD06BB" w:rsidP="00CD06BB">
      <w:pPr>
        <w:rPr>
          <w:rFonts w:asciiTheme="minorHAnsi" w:hAnsiTheme="minorHAnsi" w:cstheme="minorHAnsi"/>
        </w:rPr>
      </w:pPr>
      <w:r w:rsidRPr="001E663D">
        <w:rPr>
          <w:rFonts w:asciiTheme="minorHAnsi" w:hAnsiTheme="minorHAnsi" w:cstheme="minorHAnsi"/>
        </w:rPr>
        <w:t>What Are the Options?</w:t>
      </w:r>
    </w:p>
    <w:p w14:paraId="35D77485" w14:textId="77777777" w:rsidR="00CD06BB" w:rsidRPr="001E663D" w:rsidRDefault="00CD06BB" w:rsidP="00CD06BB">
      <w:pPr>
        <w:rPr>
          <w:rFonts w:asciiTheme="minorHAnsi" w:hAnsiTheme="minorHAnsi" w:cstheme="minorHAnsi"/>
        </w:rPr>
      </w:pPr>
      <w:r w:rsidRPr="001E663D">
        <w:rPr>
          <w:rStyle w:val="StyleUnderline"/>
          <w:rFonts w:asciiTheme="minorHAnsi" w:hAnsiTheme="minorHAnsi" w:cstheme="minorHAnsi"/>
        </w:rPr>
        <w:t>There is no doubt that the United States and China are in a state of strengthening competition</w:t>
      </w:r>
      <w:r w:rsidRPr="001E663D">
        <w:rPr>
          <w:rFonts w:asciiTheme="minorHAnsi" w:hAnsiTheme="minorHAnsi" w:cstheme="minorHAnsi"/>
        </w:rPr>
        <w:t xml:space="preserve">; denying the potential repercussion is like not seeing an elephant in the room. However, is war or decoupling the only option? Even those who normally advocate force to compel compliance should think twice in this case about alternatives or consequential outcomes. China is not Nazi Germany, certainly not the Soviet Union, and has no place on the so-called Axis of Evil that President George W. Bush used to describe North Korea, Iran, Iraq, and other governments that sponsored terrorism. </w:t>
      </w:r>
      <w:r w:rsidRPr="001E663D">
        <w:rPr>
          <w:rStyle w:val="StyleUnderline"/>
          <w:rFonts w:asciiTheme="minorHAnsi" w:hAnsiTheme="minorHAnsi" w:cstheme="minorHAnsi"/>
        </w:rPr>
        <w:t>No other label would justify the hostility toward China, a competitor/partner in economics and politics of more than 40 years. The outdated American framework of thinking of countries as either adversaries or alliance partners no longer fits, especially in the case of China.</w:t>
      </w:r>
      <w:r w:rsidRPr="001E663D">
        <w:rPr>
          <w:rFonts w:asciiTheme="minorHAnsi" w:hAnsiTheme="minorHAnsi" w:cstheme="minorHAnsi"/>
        </w:rPr>
        <w:t xml:space="preserve"> It is time to heed Paulson’s advice that the stakes for the world are higher than ever before, therefore “we need to craft a new framework that works for today’s world, not the world of the past” (Paulson 2018).</w:t>
      </w:r>
    </w:p>
    <w:p w14:paraId="259DEBA2" w14:textId="77777777" w:rsidR="00CD06BB" w:rsidRPr="001E663D" w:rsidRDefault="00CD06BB" w:rsidP="00CD06BB">
      <w:pPr>
        <w:rPr>
          <w:rFonts w:asciiTheme="minorHAnsi" w:hAnsiTheme="minorHAnsi" w:cstheme="minorHAnsi"/>
        </w:rPr>
      </w:pPr>
      <w:r w:rsidRPr="001E663D">
        <w:rPr>
          <w:rFonts w:asciiTheme="minorHAnsi" w:hAnsiTheme="minorHAnsi" w:cstheme="minorHAnsi"/>
        </w:rPr>
        <w:t>The current state of U.S.-China relations weighs heavily on people from all sectors, including politicians, businessmen, and ordinary consumers. Most would define the current impasse as historical, with unpredictable outcomes, as friction may lead to direct conflict.</w:t>
      </w:r>
    </w:p>
    <w:p w14:paraId="36656D1C" w14:textId="77777777" w:rsidR="00CD06BB" w:rsidRPr="001E663D" w:rsidRDefault="00CD06BB" w:rsidP="00CD06BB">
      <w:pPr>
        <w:rPr>
          <w:rFonts w:asciiTheme="minorHAnsi" w:hAnsiTheme="minorHAnsi" w:cstheme="minorHAnsi"/>
        </w:rPr>
      </w:pPr>
      <w:r w:rsidRPr="001E663D">
        <w:rPr>
          <w:rFonts w:asciiTheme="minorHAnsi" w:hAnsiTheme="minorHAnsi" w:cstheme="minorHAnsi"/>
          <w:u w:val="single"/>
        </w:rPr>
        <w:t>China and the United States are two nations with very different ideologies, demographics, social structures, economic development patterns, and power projections based on very distinct global outlooks. It is inevitable that they would need to address clashes in viewpoints with more intensity and deliberation.</w:t>
      </w:r>
      <w:r w:rsidRPr="001E663D">
        <w:rPr>
          <w:rFonts w:asciiTheme="minorHAnsi" w:hAnsiTheme="minorHAnsi" w:cstheme="minorHAnsi"/>
        </w:rPr>
        <w:t xml:space="preserve"> The outcome could lead to either conflict or partnership between two distinctive development models. </w:t>
      </w:r>
      <w:r w:rsidRPr="001E663D">
        <w:rPr>
          <w:rStyle w:val="StyleUnderline"/>
          <w:rFonts w:asciiTheme="minorHAnsi" w:hAnsiTheme="minorHAnsi" w:cstheme="minorHAnsi"/>
        </w:rPr>
        <w:t>Contemplating conflict may ultimately lead to war, with the current trade war only a reminder of a much graver situation.</w:t>
      </w:r>
      <w:r w:rsidRPr="001E663D">
        <w:rPr>
          <w:rFonts w:asciiTheme="minorHAnsi" w:hAnsiTheme="minorHAnsi" w:cstheme="minorHAnsi"/>
        </w:rPr>
        <w:t xml:space="preserve"> Maneuvering the differences toward partnership would ultimately require intelligent people, and it would lead to a peaceful resolution given time.</w:t>
      </w:r>
    </w:p>
    <w:p w14:paraId="6C179B0B" w14:textId="77777777" w:rsidR="00CD06BB" w:rsidRPr="001E663D" w:rsidRDefault="00CD06BB" w:rsidP="00CD06BB">
      <w:pPr>
        <w:rPr>
          <w:rFonts w:asciiTheme="minorHAnsi" w:hAnsiTheme="minorHAnsi" w:cstheme="minorHAnsi"/>
        </w:rPr>
      </w:pPr>
      <w:r w:rsidRPr="001E663D">
        <w:rPr>
          <w:rFonts w:asciiTheme="minorHAnsi" w:hAnsiTheme="minorHAnsi" w:cstheme="minorHAnsi"/>
        </w:rPr>
        <w:t xml:space="preserve">China and the United States are in different stages of development, and their ideological perspectives clash. </w:t>
      </w:r>
      <w:r w:rsidRPr="001E663D">
        <w:rPr>
          <w:rStyle w:val="StyleUnderline"/>
          <w:rFonts w:asciiTheme="minorHAnsi" w:hAnsiTheme="minorHAnsi" w:cstheme="minorHAnsi"/>
        </w:rPr>
        <w:t>Unfortunately, President Trump overlooks these key distinctions and focuses simply on the balance of trade and the size of the bilateral deficit with China. He thinks in terms of a zero-sum game, with one winner (China) and one loser (America). Moreover, he sees the trade imbalance as a threat to U.S. national security.</w:t>
      </w:r>
      <w:r w:rsidRPr="001E663D">
        <w:rPr>
          <w:rFonts w:asciiTheme="minorHAnsi" w:hAnsiTheme="minorHAnsi" w:cstheme="minorHAnsi"/>
        </w:rPr>
        <w:t xml:space="preserve"> Is this the proper path to examine trade and the overall relationship of two major world powers? Clearly not!</w:t>
      </w:r>
    </w:p>
    <w:p w14:paraId="60A3E6F6" w14:textId="77777777" w:rsidR="00CD06BB" w:rsidRPr="001E663D" w:rsidRDefault="00CD06BB" w:rsidP="00CD06BB">
      <w:pPr>
        <w:rPr>
          <w:rFonts w:asciiTheme="minorHAnsi" w:hAnsiTheme="minorHAnsi" w:cstheme="minorHAnsi"/>
        </w:rPr>
      </w:pPr>
      <w:r w:rsidRPr="001E663D">
        <w:rPr>
          <w:rFonts w:asciiTheme="minorHAnsi" w:hAnsiTheme="minorHAnsi" w:cstheme="minorHAnsi"/>
        </w:rPr>
        <w:t>China will soon become the world’s largest economic power in terms of GDP in manufacturing and trade, mainly due to the size of its population. Is China then becoming a threat? Only if the American leaders would like to blindly believe so, or worse, if politicians twist China’s image into the “evil empire.” GDP or trade figures do not accurately represent the actual size of wealth or even power, they merely illustrate that there are many hard-working Chinese. As there are four times more people to feed in China than in the United States, intelligent people would notice the rather “unproductiveness” of the Chinese people on a per capita basis.</w:t>
      </w:r>
    </w:p>
    <w:p w14:paraId="0AE04FD9" w14:textId="77777777" w:rsidR="00CD06BB" w:rsidRPr="001E663D" w:rsidRDefault="00CD06BB" w:rsidP="00CD06BB">
      <w:pPr>
        <w:rPr>
          <w:rFonts w:asciiTheme="minorHAnsi" w:hAnsiTheme="minorHAnsi" w:cstheme="minorHAnsi"/>
        </w:rPr>
      </w:pPr>
      <w:r w:rsidRPr="001E663D">
        <w:rPr>
          <w:rFonts w:asciiTheme="minorHAnsi" w:hAnsiTheme="minorHAnsi" w:cstheme="minorHAnsi"/>
        </w:rPr>
        <w:t>Henry Kissinger (2011) has dedicated an entire book on China appropriately named On China. However, in a previous book focused on U.S. foreign policy published just before the 9/11 attacks, he mentioned China only twice in passing (Kissinger 2001). I asked him then why he left out China in summarizing America’s world outlook. He brushed that aside and simply noted that it might not have been the right time to do so. Yet, if that was not the right time then, was it when President Obama in his 2010 State of the Union address declared that he did not “accept second place for the United States,” or when he announced his “Pivot to Asia” strategy and the establishment of the Trans-Pacific Partnership (TPP)? Was it the right time when President Trump declared his trade war on China after abandoning the TPP? The rise of China is real, and it will not be stopped. Americans need to examine China’s rise positively and devise comprehensive strategies accordingly, in order to manage the coming new world order.</w:t>
      </w:r>
    </w:p>
    <w:p w14:paraId="5A64018F" w14:textId="77777777" w:rsidR="00CD06BB" w:rsidRPr="001E663D" w:rsidRDefault="00CD06BB" w:rsidP="00CD06BB">
      <w:pPr>
        <w:rPr>
          <w:rStyle w:val="StyleUnderline"/>
          <w:rFonts w:asciiTheme="minorHAnsi" w:hAnsiTheme="minorHAnsi" w:cstheme="minorHAnsi"/>
        </w:rPr>
      </w:pPr>
      <w:r w:rsidRPr="001E663D">
        <w:rPr>
          <w:rStyle w:val="StyleUnderline"/>
          <w:rFonts w:asciiTheme="minorHAnsi" w:hAnsiTheme="minorHAnsi" w:cstheme="minorHAnsi"/>
        </w:rPr>
        <w:t>The rise of China does not necessarily mean the fall of the United States. Indeed, to assume that China’s rise will necessarily be accompanied by America’s decline is inaccurate, if not ignorant — especially by using simply trade and GDP figures for calculation and analysis. Many Americans did not foresee the rise of China, but to further that error by accusing China of intentional diversion would be irresponsible. Even if Americans had become aware of China’s rise earlier, any attempt to repress it would have been futile, just as America’s rise was inevitable, even if the Japanese fantasized that an attack on Pearl Harbor would hold off the United States from the war in Asia.</w:t>
      </w:r>
    </w:p>
    <w:p w14:paraId="499CC0F6" w14:textId="77777777" w:rsidR="00CD06BB" w:rsidRPr="001E663D" w:rsidRDefault="00CD06BB" w:rsidP="00CD06BB">
      <w:pPr>
        <w:rPr>
          <w:rFonts w:asciiTheme="minorHAnsi" w:hAnsiTheme="minorHAnsi" w:cstheme="minorHAnsi"/>
        </w:rPr>
      </w:pPr>
      <w:r w:rsidRPr="001E663D">
        <w:rPr>
          <w:rFonts w:asciiTheme="minorHAnsi" w:hAnsiTheme="minorHAnsi" w:cstheme="minorHAnsi"/>
        </w:rPr>
        <w:t>China’s Rise</w:t>
      </w:r>
    </w:p>
    <w:p w14:paraId="1DA37A6E" w14:textId="77777777" w:rsidR="00CD06BB" w:rsidRPr="001E663D" w:rsidRDefault="00CD06BB" w:rsidP="00CD06BB">
      <w:pPr>
        <w:rPr>
          <w:rFonts w:asciiTheme="minorHAnsi" w:hAnsiTheme="minorHAnsi" w:cstheme="minorHAnsi"/>
        </w:rPr>
      </w:pPr>
      <w:r w:rsidRPr="001E663D">
        <w:rPr>
          <w:rFonts w:asciiTheme="minorHAnsi" w:hAnsiTheme="minorHAnsi" w:cstheme="minorHAnsi"/>
        </w:rPr>
        <w:t>China’s economic rise will remain the greatest challenge to America for coming generations. How should the United States prepare for it? I believe it is essential to confront the challenges with honesty and openness, and to manage the generational challenges with confidence, strength and perseverance — just as the Chinese did when they were challenged, even humiliated and defeated, in the past two centuries. The Chinese people complained about the West and Japan’s invasion and occupation. However, they also spent time and effort on introspection to recognize their own mistakes and weaknesses and then sought to strengthen their country’s defense through military modernization. China did not exploit others in the process of growing its economy. As the Analects state: “The man of perfect virtue, wishing to be established himself, seeks also to establish others; wishing to be enlarged himself, he seeks also to enlarge others.”1</w:t>
      </w:r>
    </w:p>
    <w:p w14:paraId="239C985E" w14:textId="77777777" w:rsidR="00CD06BB" w:rsidRPr="001E663D" w:rsidRDefault="00CD06BB" w:rsidP="00CD06BB">
      <w:pPr>
        <w:rPr>
          <w:rFonts w:asciiTheme="minorHAnsi" w:hAnsiTheme="minorHAnsi" w:cstheme="minorHAnsi"/>
        </w:rPr>
      </w:pPr>
      <w:r w:rsidRPr="001E663D">
        <w:rPr>
          <w:rFonts w:asciiTheme="minorHAnsi" w:hAnsiTheme="minorHAnsi" w:cstheme="minorHAnsi"/>
        </w:rPr>
        <w:t>The economic rise of China should not be perceived as a threat, just as the rise of the United States at the turn of the 20th century was not a threat to Great Britain, Europe, or anyone else. Only to those who would compare China to Nazi Germany or the Soviet Union would the future seem perilous. Zbigniew Brzezinski saw China’s aspiration to world power as “neither revolutionary nor messianic nor Manichean” (Brzezinski 2012: 78-79). He believed that China saw “the rapid decline of America’s global primacy would produce a global crisis that would devastate China’s own well-being and damage its long-range prospects.”</w:t>
      </w:r>
    </w:p>
    <w:p w14:paraId="498E0FC9" w14:textId="77777777" w:rsidR="00CD06BB" w:rsidRPr="001E663D" w:rsidRDefault="00CD06BB" w:rsidP="00CD06BB">
      <w:pPr>
        <w:rPr>
          <w:rFonts w:asciiTheme="minorHAnsi" w:hAnsiTheme="minorHAnsi" w:cstheme="minorHAnsi"/>
        </w:rPr>
      </w:pPr>
      <w:r w:rsidRPr="001E663D">
        <w:rPr>
          <w:rFonts w:asciiTheme="minorHAnsi" w:hAnsiTheme="minorHAnsi" w:cstheme="minorHAnsi"/>
        </w:rPr>
        <w:t>Trade with China should not be perceived as a threat. U.S. consumers of final and intermediate goods have benefited from China’s opening to the outside world. Imports from China have widened the range of choices open to U.S. citizens and motivated more efficient production at home. Moreover, focusing on bilateral trade deficits diverts attention from the underlying weaknesses of the U.S. policy regime, in particular the unsustainable long-run fiscal deficits driven by rapid growth in entitlement spending, the unnecessary rise in defense spending, and tax cuts. The United States should seriously consider economic structural reform instead of empty talk by politicians. The worst threat would be to believe that there is nothing wrong in the U.S. economy or that American problems are caused by unscrupulous foreigners.</w:t>
      </w:r>
    </w:p>
    <w:p w14:paraId="6A00705A" w14:textId="77777777" w:rsidR="00CD06BB" w:rsidRPr="001E663D" w:rsidRDefault="00CD06BB" w:rsidP="00CD06BB">
      <w:pPr>
        <w:rPr>
          <w:rFonts w:asciiTheme="minorHAnsi" w:hAnsiTheme="minorHAnsi" w:cstheme="minorHAnsi"/>
        </w:rPr>
      </w:pPr>
      <w:r w:rsidRPr="001E663D">
        <w:rPr>
          <w:rFonts w:asciiTheme="minorHAnsi" w:hAnsiTheme="minorHAnsi" w:cstheme="minorHAnsi"/>
        </w:rPr>
        <w:t>The “Belt and Road Initiative” is an attempt to strengthen other economies so that China can benefit economically and foster peace in the greater region. I believe the fundamental premise of western economic thinking is not a zero-sum theory, and trade serves as an important lever. Any economically motivated region would have a better chance of fostering peace among members that trade with each other than an isolated country with a significant wealth gap with its neighbors.</w:t>
      </w:r>
    </w:p>
    <w:p w14:paraId="2DE320D6" w14:textId="77777777" w:rsidR="00CD06BB" w:rsidRPr="001E663D" w:rsidRDefault="00CD06BB" w:rsidP="00CD06BB">
      <w:pPr>
        <w:rPr>
          <w:rFonts w:asciiTheme="minorHAnsi" w:hAnsiTheme="minorHAnsi" w:cstheme="minorHAnsi"/>
        </w:rPr>
      </w:pPr>
      <w:r w:rsidRPr="001E663D">
        <w:rPr>
          <w:rFonts w:asciiTheme="minorHAnsi" w:hAnsiTheme="minorHAnsi" w:cstheme="minorHAnsi"/>
        </w:rPr>
        <w:t>The Only Path Forward</w:t>
      </w:r>
    </w:p>
    <w:p w14:paraId="7D6F7A0B" w14:textId="77777777" w:rsidR="00CD06BB" w:rsidRPr="001E663D" w:rsidRDefault="00CD06BB" w:rsidP="00CD06BB">
      <w:pPr>
        <w:rPr>
          <w:rStyle w:val="StyleUnderline"/>
          <w:rFonts w:asciiTheme="minorHAnsi" w:hAnsiTheme="minorHAnsi" w:cstheme="minorHAnsi"/>
        </w:rPr>
      </w:pPr>
      <w:r w:rsidRPr="001E663D">
        <w:rPr>
          <w:rStyle w:val="StyleUnderline"/>
          <w:rFonts w:asciiTheme="minorHAnsi" w:hAnsiTheme="minorHAnsi" w:cstheme="minorHAnsi"/>
        </w:rPr>
        <w:t>Trade works in different ways at different times with different products and among different traders. Either negotiations or war tactics can be used to resolve trade conflicts. In a civilized world, negotiations are the only path forward. The negotiations approach to settle trade disputes between the United States and China has worked well up to now and will likely prevail in the future.</w:t>
      </w:r>
    </w:p>
    <w:p w14:paraId="38AA0310" w14:textId="77777777" w:rsidR="00CD06BB" w:rsidRPr="001E663D" w:rsidRDefault="00CD06BB" w:rsidP="00CD06BB">
      <w:pPr>
        <w:rPr>
          <w:rFonts w:asciiTheme="minorHAnsi" w:hAnsiTheme="minorHAnsi" w:cstheme="minorHAnsi"/>
        </w:rPr>
      </w:pPr>
      <w:r w:rsidRPr="001E663D">
        <w:rPr>
          <w:rFonts w:asciiTheme="minorHAnsi" w:hAnsiTheme="minorHAnsi" w:cstheme="minorHAnsi"/>
          <w:u w:val="single"/>
        </w:rPr>
        <w:t>Many authorities argue that the United States is ideologically committed to its liberal capitalist system</w:t>
      </w:r>
      <w:r w:rsidRPr="001E663D">
        <w:rPr>
          <w:rFonts w:asciiTheme="minorHAnsi" w:hAnsiTheme="minorHAnsi" w:cstheme="minorHAnsi"/>
        </w:rPr>
        <w:t xml:space="preserve">. However, they do not want to openly admit that the United States is also driven by power, national interest, and world leadership. The obsession in Washington to hold on to the solo superpower status and the fear of losing absolute power have created this current zealous guardian of American national interest. Yet it is counterproductive to hyperinflate U.S. leadership via military and economic might or even the poorly defined “soft power.” </w:t>
      </w:r>
      <w:r w:rsidRPr="001E663D">
        <w:rPr>
          <w:rFonts w:asciiTheme="minorHAnsi" w:hAnsiTheme="minorHAnsi" w:cstheme="minorHAnsi"/>
          <w:u w:val="single"/>
        </w:rPr>
        <w:t>The fate of the Soviet Union, Great Britain, and even Imperial China should serve as warning to those who indulge in the dreams of an American empire. Indeed, the size of an economy, dominant position of its currency, industrial strength, supremacy of its technology, military budgetary resources, or the size of a nuclear arsenal have never bestowed the crown on a superpower.</w:t>
      </w:r>
      <w:r w:rsidRPr="001E663D">
        <w:rPr>
          <w:rFonts w:asciiTheme="minorHAnsi" w:hAnsiTheme="minorHAnsi" w:cstheme="minorHAnsi"/>
        </w:rPr>
        <w:t xml:space="preserve"> As Brzezinski (2012: 2-3) once warned, America simply cannot “retreat into an ignorant garrison-state mentality or wallow in self-righteous cultural hedonism” just when the world needs guidance on how to engage with the “new East.”</w:t>
      </w:r>
    </w:p>
    <w:p w14:paraId="6D445B72" w14:textId="77777777" w:rsidR="00CD06BB" w:rsidRPr="001E663D" w:rsidRDefault="00CD06BB" w:rsidP="00CD06BB">
      <w:pPr>
        <w:rPr>
          <w:rFonts w:asciiTheme="minorHAnsi" w:hAnsiTheme="minorHAnsi" w:cstheme="minorHAnsi"/>
        </w:rPr>
      </w:pPr>
      <w:r w:rsidRPr="001E663D">
        <w:rPr>
          <w:rFonts w:asciiTheme="minorHAnsi" w:hAnsiTheme="minorHAnsi" w:cstheme="minorHAnsi"/>
        </w:rPr>
        <w:t>The influence of North Korea and Israel are good cases for the United States to reexamine its definition of power. They are both small nations enclosed in a hostile environment. With political and strategic shrewdness, they have become regional powers that maintain geopolitical balance in the best interest of their own survival. If we look back in history, the fragility of the Soviet Union seemed unfathomable, but its strong military force was defeated in Afghanistan. Meanwhile, in 1969, China, with a very weak economy, had a border clash with the Soviet Union prior to President Nixon’s first visit to Beijing in 1972, and the United States sought out China to jointly counter the Soviet threat. These historical events are clear illustrations that the notion of a superpower needs to be reexamined if not redefined. The 2008 financial crisis struck when the United States was the world’s only superpower. America’s superpower status did not prevent the 9/11 attacks, nor did it allow the United States to achieve an easy victory in Afghanistan and Syria. Likewise, the United States did not successfully prevent North Korea from developing its nuclear capability, nor prevent Crimea from becoming a part of Russia. The superpower status conundrum needs to be reexamined.</w:t>
      </w:r>
    </w:p>
    <w:p w14:paraId="72750E0F" w14:textId="77777777" w:rsidR="00CD06BB" w:rsidRPr="001E663D" w:rsidRDefault="00CD06BB" w:rsidP="00CD06BB">
      <w:pPr>
        <w:rPr>
          <w:rFonts w:asciiTheme="minorHAnsi" w:hAnsiTheme="minorHAnsi" w:cstheme="minorHAnsi"/>
          <w:u w:val="single"/>
        </w:rPr>
      </w:pPr>
      <w:r w:rsidRPr="001E663D">
        <w:rPr>
          <w:rFonts w:asciiTheme="minorHAnsi" w:hAnsiTheme="minorHAnsi" w:cstheme="minorHAnsi"/>
          <w:u w:val="single"/>
        </w:rPr>
        <w:t>The largest structural issue between China and the United States is the American obsession with its superpower status and the size of China’s population. With President Trump and the many ideologues around him, such obsession could intensify as they prepare to confront a large population of 1.4 billion on the rise.</w:t>
      </w:r>
    </w:p>
    <w:p w14:paraId="0FA95A27" w14:textId="77777777" w:rsidR="00CD06BB" w:rsidRPr="001E663D" w:rsidRDefault="00CD06BB" w:rsidP="00CD06BB">
      <w:pPr>
        <w:rPr>
          <w:rFonts w:asciiTheme="minorHAnsi" w:hAnsiTheme="minorHAnsi" w:cstheme="minorHAnsi"/>
        </w:rPr>
      </w:pPr>
      <w:r w:rsidRPr="001E663D">
        <w:rPr>
          <w:rFonts w:asciiTheme="minorHAnsi" w:hAnsiTheme="minorHAnsi" w:cstheme="minorHAnsi"/>
          <w:u w:val="single"/>
        </w:rPr>
        <w:t>Americans failed to recognize the economic rise of China when it was so evident. Indeed, the United States gets blindsided often, such as with the rise of India and Africa. China is only the first of a whole string of emerging economies that the United States will likely have to cope with in the coming decades.</w:t>
      </w:r>
      <w:r w:rsidRPr="001E663D">
        <w:rPr>
          <w:rFonts w:asciiTheme="minorHAnsi" w:hAnsiTheme="minorHAnsi" w:cstheme="minorHAnsi"/>
        </w:rPr>
        <w:t xml:space="preserve"> As early as 1997, Brzezinski declared, “America is not only the first, as well as the only, truly global superpower, but it is also likely to be the very last” (Brzezinski (1997: 209). This realization represents an opportunity for economic growth and possibly a more harmonious world, rather than the end of something great. Power never represents greatness, even if we would welcome the humbling of one nation with the emergence of many. A wrong assessment could give rise to costly consequences and derail the trajectory of a great nation.</w:t>
      </w:r>
    </w:p>
    <w:p w14:paraId="6EF431A7" w14:textId="77777777" w:rsidR="00CD06BB" w:rsidRPr="001E663D" w:rsidRDefault="00CD06BB" w:rsidP="00CD06BB">
      <w:pPr>
        <w:rPr>
          <w:rFonts w:asciiTheme="minorHAnsi" w:hAnsiTheme="minorHAnsi" w:cstheme="minorHAnsi"/>
        </w:rPr>
      </w:pPr>
      <w:r w:rsidRPr="001E663D">
        <w:rPr>
          <w:rFonts w:asciiTheme="minorHAnsi" w:hAnsiTheme="minorHAnsi" w:cstheme="minorHAnsi"/>
        </w:rPr>
        <w:t>Most Americans know about the Cold War and how it ended. Our world does not need another one. China is not the Soviet Union, and the United States is also not the same 30 years later. China-U.S. trade and people-to-people relationships are in no way comparable to the Cold War. Unfortunately, there are politicians on both sides who cultivate fear for their short-term advantages. The populist movement in the West is where concern should be focused, and the October 2018 speech by Vice President Pence on China is unfortunately a highly debated illustration (see Pence 2018). Americans should remember how the wrath of McCarthyism harmed its country after WWII and recall the lessons learned from wars fought based on ideology. After many years of instability in Muslim nations caused by the Arab Spring and the continuing war in Syria, there is clearly no victory in sight for American interest. Vietnam remains governed by the communist party and is trading with the United States, after so much money spent and so many Americans killed during the war. North Korea remains after so many decades of conflict, and the U.S. president is still working hard to contain its threat.</w:t>
      </w:r>
    </w:p>
    <w:p w14:paraId="2921C94F" w14:textId="77777777" w:rsidR="00CD06BB" w:rsidRPr="001E663D" w:rsidRDefault="00CD06BB" w:rsidP="00CD06BB">
      <w:pPr>
        <w:rPr>
          <w:rFonts w:asciiTheme="minorHAnsi" w:hAnsiTheme="minorHAnsi" w:cstheme="minorHAnsi"/>
        </w:rPr>
      </w:pPr>
      <w:r w:rsidRPr="001E663D">
        <w:rPr>
          <w:rFonts w:asciiTheme="minorHAnsi" w:hAnsiTheme="minorHAnsi" w:cstheme="minorHAnsi"/>
          <w:u w:val="single"/>
        </w:rPr>
        <w:t>No matter what happens to the current trade conflict, the United States and China are going to thrive in the next few decades. They will witness other powers emerge, and possibly challenge whatever dominant position they hold by then</w:t>
      </w:r>
      <w:r w:rsidRPr="001E663D">
        <w:rPr>
          <w:rFonts w:asciiTheme="minorHAnsi" w:hAnsiTheme="minorHAnsi" w:cstheme="minorHAnsi"/>
        </w:rPr>
        <w:t>. We should not see such rising powers as a threat, but as an economic opportunity. Without such external stimulus, we may become complacent; just like what happened to imperial China two centuries earlier, when Great Britain used its gunboats to open up the Chinese market for opium trade, Americans believe China is overtaking them in terms of wealth. However, threat and challenge are not easily differentiated. It is also important not to mistake economic or containable geopolitical challenge as strategic threat and, in turn, overreact in military terms — the Korean War, Vietnam War, and the Syrian Civil War are examples. Russia is clearly less a threat to the world compared to the Soviet Union. Maybe American strategic thinkers should devise an alternative framework with which to view its relationship with President Putin instead of narrowly identifying him as an expansionist.</w:t>
      </w:r>
    </w:p>
    <w:p w14:paraId="10349612" w14:textId="77777777" w:rsidR="00CD06BB" w:rsidRPr="001E663D" w:rsidRDefault="00CD06BB" w:rsidP="00CD06BB">
      <w:pPr>
        <w:rPr>
          <w:rFonts w:asciiTheme="minorHAnsi" w:hAnsiTheme="minorHAnsi" w:cstheme="minorHAnsi"/>
        </w:rPr>
      </w:pPr>
      <w:r w:rsidRPr="001E663D">
        <w:rPr>
          <w:rFonts w:asciiTheme="minorHAnsi" w:hAnsiTheme="minorHAnsi" w:cstheme="minorHAnsi"/>
        </w:rPr>
        <w:t>In his latest book, titled World Order, Kissinger declared, “The reconstruction of the international system is the ultimate challenge to statesmanship in our time,” and “the affirmation of America’s exceptional nature must be sustained” (Kissinger 2014: 371, 373). Hank Paulson also spoke of the negative consequences if the United States and China fail to find a consensus: failure would lead to “systemic risk of monumental proportions — not just to the global economy, as I dealt with, but to international order as we know it and to world peace” (Paulson 2018). Such risk could only be managed if Washington and Beijing provide “strong and wise leadership.”</w:t>
      </w:r>
    </w:p>
    <w:p w14:paraId="58ACB6E9" w14:textId="77777777" w:rsidR="00CD06BB" w:rsidRPr="001E663D" w:rsidRDefault="00CD06BB" w:rsidP="00CD06BB">
      <w:pPr>
        <w:pStyle w:val="Heading4"/>
        <w:rPr>
          <w:rFonts w:asciiTheme="minorHAnsi" w:hAnsiTheme="minorHAnsi" w:cstheme="minorHAnsi"/>
        </w:rPr>
      </w:pPr>
      <w:r w:rsidRPr="001E663D">
        <w:rPr>
          <w:rFonts w:asciiTheme="minorHAnsi" w:hAnsiTheme="minorHAnsi" w:cstheme="minorHAnsi"/>
        </w:rPr>
        <w:t>China won’t cooperate – reuniting Taiwan is the main desire</w:t>
      </w:r>
    </w:p>
    <w:p w14:paraId="74F1E4CE" w14:textId="77777777" w:rsidR="00CD06BB" w:rsidRPr="001E663D" w:rsidRDefault="00CD06BB" w:rsidP="00CD06BB">
      <w:pPr>
        <w:rPr>
          <w:rFonts w:asciiTheme="minorHAnsi" w:hAnsiTheme="minorHAnsi" w:cstheme="minorHAnsi"/>
        </w:rPr>
      </w:pPr>
      <w:r w:rsidRPr="001E663D">
        <w:rPr>
          <w:rFonts w:asciiTheme="minorHAnsi" w:hAnsiTheme="minorHAnsi" w:cstheme="minorHAnsi"/>
          <w:b/>
          <w:bCs/>
        </w:rPr>
        <w:t>The Economist 1/24</w:t>
      </w:r>
      <w:r w:rsidRPr="001E663D">
        <w:rPr>
          <w:rFonts w:asciiTheme="minorHAnsi" w:hAnsiTheme="minorHAnsi" w:cstheme="minorHAnsi"/>
        </w:rPr>
        <w:t xml:space="preserve">/19 (The Economist, weekly magazine/newspaper, “China’s might is forcing Taiwan to rethink its military strategy”, </w:t>
      </w:r>
      <w:hyperlink r:id="rId87" w:history="1">
        <w:r w:rsidRPr="001E663D">
          <w:rPr>
            <w:rStyle w:val="Hyperlink"/>
            <w:rFonts w:asciiTheme="minorHAnsi" w:hAnsiTheme="minorHAnsi" w:cstheme="minorHAnsi"/>
          </w:rPr>
          <w:t>https://www.economist.com/asia/2019/01/26/chinas-might-is-forcing-taiwan-to-rethink-its-military-strategy</w:t>
        </w:r>
      </w:hyperlink>
      <w:r w:rsidRPr="001E663D">
        <w:rPr>
          <w:rFonts w:asciiTheme="minorHAnsi" w:hAnsiTheme="minorHAnsi" w:cstheme="minorHAnsi"/>
        </w:rPr>
        <w:t>)</w:t>
      </w:r>
    </w:p>
    <w:p w14:paraId="7EE39CB5" w14:textId="77777777" w:rsidR="00CD06BB" w:rsidRPr="001E663D" w:rsidRDefault="00CD06BB" w:rsidP="00CD06BB">
      <w:pPr>
        <w:rPr>
          <w:rFonts w:asciiTheme="minorHAnsi" w:hAnsiTheme="minorHAnsi" w:cstheme="minorHAnsi"/>
        </w:rPr>
      </w:pPr>
      <w:r w:rsidRPr="001E663D">
        <w:rPr>
          <w:rFonts w:asciiTheme="minorHAnsi" w:hAnsiTheme="minorHAnsi" w:cstheme="minorHAnsi"/>
          <w:highlight w:val="yellow"/>
          <w:u w:val="single"/>
        </w:rPr>
        <w:t>Taiwan “must and will” be reunited with the mainland, declared Xi</w:t>
      </w:r>
      <w:r w:rsidRPr="001E663D">
        <w:rPr>
          <w:rFonts w:asciiTheme="minorHAnsi" w:hAnsiTheme="minorHAnsi" w:cstheme="minorHAnsi"/>
          <w:u w:val="single"/>
        </w:rPr>
        <w:t xml:space="preserve"> Jinping, China’s president, on January 2nd.</w:t>
      </w:r>
      <w:r w:rsidRPr="001E663D">
        <w:rPr>
          <w:rFonts w:asciiTheme="minorHAnsi" w:hAnsiTheme="minorHAnsi" w:cstheme="minorHAnsi"/>
        </w:rPr>
        <w:t xml:space="preserve"> Chinese leaders have been saying such things since the retreating Nationalists separated the island from the rest of the country after losing the civil war to the Communists in 1949. </w:t>
      </w:r>
      <w:r w:rsidRPr="001E663D">
        <w:rPr>
          <w:rFonts w:asciiTheme="minorHAnsi" w:hAnsiTheme="minorHAnsi" w:cstheme="minorHAnsi"/>
          <w:u w:val="single"/>
        </w:rPr>
        <w:t xml:space="preserve">But Mr Xi has done more than just talk: </w:t>
      </w:r>
      <w:r w:rsidRPr="001E663D">
        <w:rPr>
          <w:rFonts w:asciiTheme="minorHAnsi" w:hAnsiTheme="minorHAnsi" w:cstheme="minorHAnsi"/>
          <w:highlight w:val="yellow"/>
          <w:u w:val="single"/>
        </w:rPr>
        <w:t>he has sent bombers and warships to circle the island</w:t>
      </w:r>
      <w:r w:rsidRPr="001E663D">
        <w:rPr>
          <w:rFonts w:asciiTheme="minorHAnsi" w:hAnsiTheme="minorHAnsi" w:cstheme="minorHAnsi"/>
          <w:u w:val="single"/>
        </w:rPr>
        <w:t>, held live-fire drills in the narrow Taiwan Strait and, Taiwanese generals say, instructed the People’s Liberation Army (pla) to be capable of seizing Taiwan by force by next year.</w:t>
      </w:r>
      <w:r w:rsidRPr="001E663D">
        <w:rPr>
          <w:rFonts w:asciiTheme="minorHAnsi" w:hAnsiTheme="minorHAnsi" w:cstheme="minorHAnsi"/>
        </w:rPr>
        <w:t xml:space="preserve"> Back in 1996, the most recent cross-strait crisis, China’s military spending was barely twice Taiwan’s. Now it is 15 times greater. That has left Taiwanese leaders rushing to rethink their defences.</w:t>
      </w:r>
    </w:p>
    <w:p w14:paraId="7CFFBEEA" w14:textId="77777777" w:rsidR="00CD06BB" w:rsidRPr="001E663D" w:rsidRDefault="00CD06BB" w:rsidP="00CD06BB">
      <w:pPr>
        <w:rPr>
          <w:rFonts w:asciiTheme="minorHAnsi" w:hAnsiTheme="minorHAnsi" w:cstheme="minorHAnsi"/>
        </w:rPr>
      </w:pPr>
      <w:r w:rsidRPr="001E663D">
        <w:rPr>
          <w:rFonts w:asciiTheme="minorHAnsi" w:hAnsiTheme="minorHAnsi" w:cstheme="minorHAnsi"/>
        </w:rPr>
        <w:t>Taiwan already does a great deal to make itself indigestible to invaders. The island is “honeycombed with bunkers”, says Ian Easton of the Project 2049 Institute, an American think-tank. Tanks are hidden away in bustling neighbourhoods of Taipei. The Sun Yat-sen Memorial Highway Number One was built to handle not only rush-hour traffic, but also ten-tonne fighter jets, since the island’s airfields would quickly be destroyed by Chinese missiles should war break out.</w:t>
      </w:r>
    </w:p>
    <w:p w14:paraId="7A4C1E40" w14:textId="77777777" w:rsidR="00CD06BB" w:rsidRPr="001E663D" w:rsidRDefault="00CD06BB" w:rsidP="00CD06BB">
      <w:pPr>
        <w:rPr>
          <w:rFonts w:asciiTheme="minorHAnsi" w:hAnsiTheme="minorHAnsi" w:cstheme="minorHAnsi"/>
          <w:u w:val="single"/>
        </w:rPr>
      </w:pPr>
      <w:r w:rsidRPr="001E663D">
        <w:rPr>
          <w:rFonts w:asciiTheme="minorHAnsi" w:hAnsiTheme="minorHAnsi" w:cstheme="minorHAnsi"/>
          <w:highlight w:val="yellow"/>
          <w:u w:val="single"/>
        </w:rPr>
        <w:t>America</w:t>
      </w:r>
      <w:r w:rsidRPr="001E663D">
        <w:rPr>
          <w:rFonts w:asciiTheme="minorHAnsi" w:hAnsiTheme="minorHAnsi" w:cstheme="minorHAnsi"/>
          <w:u w:val="single"/>
        </w:rPr>
        <w:t xml:space="preserve">, Taiwan’s closest military ally, </w:t>
      </w:r>
      <w:r w:rsidRPr="001E663D">
        <w:rPr>
          <w:rFonts w:asciiTheme="minorHAnsi" w:hAnsiTheme="minorHAnsi" w:cstheme="minorHAnsi"/>
          <w:highlight w:val="yellow"/>
          <w:u w:val="single"/>
        </w:rPr>
        <w:t>has urged the island to move further towards a “porcupine strategy”</w:t>
      </w:r>
      <w:r w:rsidRPr="001E663D">
        <w:rPr>
          <w:rFonts w:asciiTheme="minorHAnsi" w:hAnsiTheme="minorHAnsi" w:cstheme="minorHAnsi"/>
          <w:u w:val="single"/>
        </w:rPr>
        <w:t>. It wants Taiwan to acquire smaller, cheaper and more mobile weapons that could wear down Chinese forces close to Taiwan’s shores, in the place of big, lumbering and expensive kit such as warplanes and battleships, which are better suited to projecting firepower onto China’s mainland.</w:t>
      </w:r>
    </w:p>
    <w:p w14:paraId="55317835" w14:textId="77777777" w:rsidR="00CD06BB" w:rsidRPr="001E663D" w:rsidRDefault="00CD06BB" w:rsidP="00CD06BB">
      <w:pPr>
        <w:rPr>
          <w:rFonts w:asciiTheme="minorHAnsi" w:hAnsiTheme="minorHAnsi" w:cstheme="minorHAnsi"/>
        </w:rPr>
      </w:pPr>
      <w:r w:rsidRPr="001E663D">
        <w:rPr>
          <w:rFonts w:asciiTheme="minorHAnsi" w:hAnsiTheme="minorHAnsi" w:cstheme="minorHAnsi"/>
        </w:rPr>
        <w:t xml:space="preserve">Taiwanese planners have taken note. In 2017 the country’s top military officer launched the “Overall Defence Concept”. That strategy, endorsed by Tsai Ing-wen, the president, embraces the porcupine ethos. </w:t>
      </w:r>
      <w:r w:rsidRPr="001E663D">
        <w:rPr>
          <w:rFonts w:asciiTheme="minorHAnsi" w:hAnsiTheme="minorHAnsi" w:cstheme="minorHAnsi"/>
          <w:u w:val="single"/>
        </w:rPr>
        <w:t xml:space="preserve">One priority is </w:t>
      </w:r>
      <w:r w:rsidRPr="001E663D">
        <w:rPr>
          <w:rFonts w:asciiTheme="minorHAnsi" w:hAnsiTheme="minorHAnsi" w:cstheme="minorHAnsi"/>
          <w:highlight w:val="yellow"/>
          <w:u w:val="single"/>
        </w:rPr>
        <w:t>intelligent sea mines</w:t>
      </w:r>
      <w:r w:rsidRPr="001E663D">
        <w:rPr>
          <w:rFonts w:asciiTheme="minorHAnsi" w:hAnsiTheme="minorHAnsi" w:cstheme="minorHAnsi"/>
          <w:u w:val="single"/>
        </w:rPr>
        <w:t>, which can scoot around and so evade sweeping</w:t>
      </w:r>
      <w:r w:rsidRPr="001E663D">
        <w:rPr>
          <w:rFonts w:asciiTheme="minorHAnsi" w:hAnsiTheme="minorHAnsi" w:cstheme="minorHAnsi"/>
        </w:rPr>
        <w:t xml:space="preserve">. Some are more advanced than anything in America’s arsenal. Another focus is unmanned platforms, </w:t>
      </w:r>
      <w:r w:rsidRPr="001E663D">
        <w:rPr>
          <w:rFonts w:asciiTheme="minorHAnsi" w:hAnsiTheme="minorHAnsi" w:cstheme="minorHAnsi"/>
          <w:u w:val="single"/>
        </w:rPr>
        <w:t xml:space="preserve">such as </w:t>
      </w:r>
      <w:r w:rsidRPr="001E663D">
        <w:rPr>
          <w:rFonts w:asciiTheme="minorHAnsi" w:hAnsiTheme="minorHAnsi" w:cstheme="minorHAnsi"/>
          <w:highlight w:val="yellow"/>
          <w:u w:val="single"/>
        </w:rPr>
        <w:t>remote-controlled sentry</w:t>
      </w:r>
      <w:r w:rsidRPr="001E663D">
        <w:rPr>
          <w:rFonts w:asciiTheme="minorHAnsi" w:hAnsiTheme="minorHAnsi" w:cstheme="minorHAnsi"/>
          <w:u w:val="single"/>
        </w:rPr>
        <w:t xml:space="preserve"> guns to guard outlying islands </w:t>
      </w:r>
      <w:r w:rsidRPr="001E663D">
        <w:rPr>
          <w:rFonts w:asciiTheme="minorHAnsi" w:hAnsiTheme="minorHAnsi" w:cstheme="minorHAnsi"/>
          <w:highlight w:val="yellow"/>
          <w:u w:val="single"/>
        </w:rPr>
        <w:t>and</w:t>
      </w:r>
      <w:r w:rsidRPr="001E663D">
        <w:rPr>
          <w:rFonts w:asciiTheme="minorHAnsi" w:hAnsiTheme="minorHAnsi" w:cstheme="minorHAnsi"/>
          <w:u w:val="single"/>
        </w:rPr>
        <w:t xml:space="preserve"> armed drones to patrol the coastline</w:t>
      </w:r>
      <w:r w:rsidRPr="001E663D">
        <w:rPr>
          <w:rFonts w:asciiTheme="minorHAnsi" w:hAnsiTheme="minorHAnsi" w:cstheme="minorHAnsi"/>
        </w:rPr>
        <w:t xml:space="preserve">. Third is an </w:t>
      </w:r>
      <w:r w:rsidRPr="001E663D">
        <w:rPr>
          <w:rFonts w:asciiTheme="minorHAnsi" w:hAnsiTheme="minorHAnsi" w:cstheme="minorHAnsi"/>
          <w:u w:val="single"/>
        </w:rPr>
        <w:t xml:space="preserve">emphasis on </w:t>
      </w:r>
      <w:r w:rsidRPr="001E663D">
        <w:rPr>
          <w:rFonts w:asciiTheme="minorHAnsi" w:hAnsiTheme="minorHAnsi" w:cstheme="minorHAnsi"/>
          <w:highlight w:val="yellow"/>
          <w:u w:val="single"/>
        </w:rPr>
        <w:t>missiles</w:t>
      </w:r>
      <w:r w:rsidRPr="001E663D">
        <w:rPr>
          <w:rFonts w:asciiTheme="minorHAnsi" w:hAnsiTheme="minorHAnsi" w:cstheme="minorHAnsi"/>
        </w:rPr>
        <w:t xml:space="preserve">. Taiwan is churning out Hsiung Feng cruise missiles by the hundreds. </w:t>
      </w:r>
      <w:r w:rsidRPr="001E663D">
        <w:rPr>
          <w:rFonts w:asciiTheme="minorHAnsi" w:hAnsiTheme="minorHAnsi" w:cstheme="minorHAnsi"/>
          <w:u w:val="single"/>
        </w:rPr>
        <w:t xml:space="preserve">These can be placed not only on small, zippy speedboats rather than bulky destroyers, but also in unmarked lorries. Such rocket-laden vehicles are hidden “in places you cannot imagine”, says one official, and could continue to operate from anywhere on the road network long after invaders had obliterated Taiwan’s fighter jets. </w:t>
      </w:r>
      <w:r w:rsidRPr="001E663D">
        <w:rPr>
          <w:rFonts w:asciiTheme="minorHAnsi" w:hAnsiTheme="minorHAnsi" w:cstheme="minorHAnsi"/>
        </w:rPr>
        <w:t>Better yet, they are far cheaper than warplanes.</w:t>
      </w:r>
    </w:p>
    <w:p w14:paraId="65DD65F0" w14:textId="77777777" w:rsidR="00CD06BB" w:rsidRPr="001E663D" w:rsidRDefault="00CD06BB" w:rsidP="00CD06BB">
      <w:pPr>
        <w:rPr>
          <w:rFonts w:asciiTheme="minorHAnsi" w:hAnsiTheme="minorHAnsi" w:cstheme="minorHAnsi"/>
        </w:rPr>
      </w:pPr>
      <w:r w:rsidRPr="001E663D">
        <w:rPr>
          <w:rFonts w:asciiTheme="minorHAnsi" w:hAnsiTheme="minorHAnsi" w:cstheme="minorHAnsi"/>
        </w:rPr>
        <w:t>Yet not everyone is willing to jettison traditional ways of war. The new defence policy appeals to the president and her staff not only for its military virtues, but also because it favours the smaller systems that Taiwan can build itself. But the top brass has reasons beyond vanity to defend their shiny objects.</w:t>
      </w:r>
    </w:p>
    <w:p w14:paraId="799C9C79" w14:textId="77777777" w:rsidR="00CD06BB" w:rsidRPr="001E663D" w:rsidRDefault="00CD06BB" w:rsidP="00CD06BB">
      <w:pPr>
        <w:rPr>
          <w:rFonts w:asciiTheme="minorHAnsi" w:hAnsiTheme="minorHAnsi" w:cstheme="minorHAnsi"/>
        </w:rPr>
      </w:pPr>
      <w:r w:rsidRPr="001E663D">
        <w:rPr>
          <w:rFonts w:asciiTheme="minorHAnsi" w:hAnsiTheme="minorHAnsi" w:cstheme="minorHAnsi"/>
        </w:rPr>
        <w:t>They concede that heavy tanks, big ships and fancy warplanes may not survive a head-to-head conflict with China. But they act as a deterrent and boost morale. Missiles cannot fend off prowling Chinese bombers nor speedboats patrol stormy oceans. “Parades are a form of deterrence, certainly in Asia,” notes Drew Thompson, who used to help shape policy on Taiwan at America’s Department of Defence. “Big-ticket items parade well.”</w:t>
      </w:r>
    </w:p>
    <w:p w14:paraId="082BCA91" w14:textId="77777777" w:rsidR="00CD06BB" w:rsidRPr="001E663D" w:rsidRDefault="00CD06BB" w:rsidP="00CD06BB">
      <w:pPr>
        <w:rPr>
          <w:rFonts w:asciiTheme="minorHAnsi" w:hAnsiTheme="minorHAnsi" w:cstheme="minorHAnsi"/>
        </w:rPr>
      </w:pPr>
      <w:r w:rsidRPr="001E663D">
        <w:rPr>
          <w:rFonts w:asciiTheme="minorHAnsi" w:hAnsiTheme="minorHAnsi" w:cstheme="minorHAnsi"/>
        </w:rPr>
        <w:t>They also let Taiwan take the fight to China. Taiwan’s American-made frigates would eventually be blown out of the water, but not before their potent torpedoes might inflict serious damage on Chinese ships. That would not only boost the morale of islanders facing a hailstorm of missiles, it might also induce caution in Mr Xi.</w:t>
      </w:r>
    </w:p>
    <w:p w14:paraId="1306D2DA" w14:textId="77777777" w:rsidR="00CD06BB" w:rsidRPr="001E663D" w:rsidRDefault="00CD06BB" w:rsidP="00CD06BB">
      <w:pPr>
        <w:rPr>
          <w:rFonts w:asciiTheme="minorHAnsi" w:hAnsiTheme="minorHAnsi" w:cstheme="minorHAnsi"/>
        </w:rPr>
      </w:pPr>
      <w:r w:rsidRPr="001E663D">
        <w:rPr>
          <w:rFonts w:asciiTheme="minorHAnsi" w:hAnsiTheme="minorHAnsi" w:cstheme="minorHAnsi"/>
        </w:rPr>
        <w:t>The problem is that showcase weapons are expensive. Even domestically built submarines—Taiwan hopes to make eight—cost more than $1bn apiece; the entire annual defence budget is just $11bn. Money is even tighter because Taiwan is scrapping conscription and shifting to an all-volunteer force. And since salaried soldiers are pricier, their numbers are fewer. Taiwan’s armed forces have shed more than 150,000 people since China’s cross-strait muscle-flexing in 1996, leaving 215,000. The country’s reserve force, its second line of defence, will also shrink with every passing year. Even so, any return to compulsory enlistment would be electoral suicide, politicians say.</w:t>
      </w:r>
    </w:p>
    <w:p w14:paraId="07D3B530" w14:textId="77777777" w:rsidR="00CD06BB" w:rsidRPr="001E663D" w:rsidRDefault="00CD06BB" w:rsidP="00CD06BB">
      <w:pPr>
        <w:rPr>
          <w:rFonts w:asciiTheme="minorHAnsi" w:hAnsiTheme="minorHAnsi" w:cstheme="minorHAnsi"/>
          <w:u w:val="single"/>
        </w:rPr>
      </w:pPr>
      <w:r w:rsidRPr="001E663D">
        <w:rPr>
          <w:rFonts w:asciiTheme="minorHAnsi" w:hAnsiTheme="minorHAnsi" w:cstheme="minorHAnsi"/>
        </w:rPr>
        <w:t>American arms, even big, expensive ones at odds with the porcupine philosophy, also serve a diplomatic purpose</w:t>
      </w:r>
      <w:r w:rsidRPr="001E663D">
        <w:rPr>
          <w:rFonts w:asciiTheme="minorHAnsi" w:hAnsiTheme="minorHAnsi" w:cstheme="minorHAnsi"/>
          <w:highlight w:val="yellow"/>
        </w:rPr>
        <w:t xml:space="preserve">. </w:t>
      </w:r>
      <w:r w:rsidRPr="001E663D">
        <w:rPr>
          <w:rFonts w:asciiTheme="minorHAnsi" w:hAnsiTheme="minorHAnsi" w:cstheme="minorHAnsi"/>
          <w:highlight w:val="yellow"/>
          <w:u w:val="single"/>
        </w:rPr>
        <w:t>America’s involvement in a war could be the difference between Taiwan’s survival and extinction</w:t>
      </w:r>
      <w:r w:rsidRPr="001E663D">
        <w:rPr>
          <w:rFonts w:asciiTheme="minorHAnsi" w:hAnsiTheme="minorHAnsi" w:cstheme="minorHAnsi"/>
          <w:u w:val="single"/>
        </w:rPr>
        <w:t>. Just eight American submarines could sink 40% of China’s amphibious fleet in the first week of fighting, according to computer simulations by the rand Corporation, a think-tank.</w:t>
      </w:r>
    </w:p>
    <w:p w14:paraId="5FDAAA8F" w14:textId="77777777" w:rsidR="00CD06BB" w:rsidRPr="001E663D" w:rsidRDefault="00CD06BB" w:rsidP="00CD06BB">
      <w:pPr>
        <w:rPr>
          <w:rFonts w:asciiTheme="minorHAnsi" w:hAnsiTheme="minorHAnsi" w:cstheme="minorHAnsi"/>
        </w:rPr>
      </w:pPr>
      <w:r w:rsidRPr="001E663D">
        <w:rPr>
          <w:rFonts w:asciiTheme="minorHAnsi" w:hAnsiTheme="minorHAnsi" w:cstheme="minorHAnsi"/>
        </w:rPr>
        <w:t xml:space="preserve">Although America does not have diplomatic relations with Taiwan, it maintains close ties. Some 3,500-4,000 Pentagon officials travel to Taiwan every year, an average of more than ten per day. </w:t>
      </w:r>
      <w:r w:rsidRPr="001E663D">
        <w:rPr>
          <w:rFonts w:asciiTheme="minorHAnsi" w:hAnsiTheme="minorHAnsi" w:cstheme="minorHAnsi"/>
          <w:highlight w:val="yellow"/>
          <w:u w:val="single"/>
        </w:rPr>
        <w:t>Arms sales have totalled more than $15bn since 2010. The relationship is deepening</w:t>
      </w:r>
      <w:r w:rsidRPr="001E663D">
        <w:rPr>
          <w:rFonts w:asciiTheme="minorHAnsi" w:hAnsiTheme="minorHAnsi" w:cstheme="minorHAnsi"/>
          <w:u w:val="single"/>
        </w:rPr>
        <w:t xml:space="preserve"> in some respects.</w:t>
      </w:r>
      <w:r w:rsidRPr="001E663D">
        <w:rPr>
          <w:rFonts w:asciiTheme="minorHAnsi" w:hAnsiTheme="minorHAnsi" w:cstheme="minorHAnsi"/>
        </w:rPr>
        <w:t xml:space="preserve"> Arms transfers were previously bundled into big packages that reliably aroused Chinese anger; they are now growing more routine.</w:t>
      </w:r>
    </w:p>
    <w:p w14:paraId="62CE0BA9" w14:textId="77777777" w:rsidR="00CD06BB" w:rsidRPr="001E663D" w:rsidRDefault="00CD06BB" w:rsidP="00CD06BB">
      <w:pPr>
        <w:rPr>
          <w:rFonts w:asciiTheme="minorHAnsi" w:hAnsiTheme="minorHAnsi" w:cstheme="minorHAnsi"/>
          <w:u w:val="single"/>
        </w:rPr>
      </w:pPr>
      <w:r w:rsidRPr="001E663D">
        <w:rPr>
          <w:rFonts w:asciiTheme="minorHAnsi" w:hAnsiTheme="minorHAnsi" w:cstheme="minorHAnsi"/>
        </w:rPr>
        <w:t xml:space="preserve">The administration of Donald Trump is stacked with senior officials who know Taiwan well and sympathise with its plight. </w:t>
      </w:r>
      <w:r w:rsidRPr="001E663D">
        <w:rPr>
          <w:rFonts w:asciiTheme="minorHAnsi" w:hAnsiTheme="minorHAnsi" w:cstheme="minorHAnsi"/>
          <w:u w:val="single"/>
        </w:rPr>
        <w:t xml:space="preserve">Mr Trump delighted Taiwan’s leaders by holding a taboo-busting phone call with Ms Tsai when he was president-elect. Last year he also signed the Taiwan Travel Act, which encourages senior American officials to visit the island and vice versa. </w:t>
      </w:r>
      <w:r w:rsidRPr="001E663D">
        <w:rPr>
          <w:rFonts w:asciiTheme="minorHAnsi" w:hAnsiTheme="minorHAnsi" w:cstheme="minorHAnsi"/>
          <w:highlight w:val="yellow"/>
          <w:u w:val="single"/>
        </w:rPr>
        <w:t>If arms sales help bolster America’s commitment to Taiwan, so much the better.</w:t>
      </w:r>
    </w:p>
    <w:p w14:paraId="15A238D3" w14:textId="77777777" w:rsidR="00CD06BB" w:rsidRPr="001E663D" w:rsidRDefault="00CD06BB" w:rsidP="00CD06BB">
      <w:pPr>
        <w:rPr>
          <w:rFonts w:asciiTheme="minorHAnsi" w:hAnsiTheme="minorHAnsi" w:cstheme="minorHAnsi"/>
        </w:rPr>
      </w:pPr>
      <w:r w:rsidRPr="001E663D">
        <w:rPr>
          <w:rFonts w:asciiTheme="minorHAnsi" w:hAnsiTheme="minorHAnsi" w:cstheme="minorHAnsi"/>
        </w:rPr>
        <w:t>Though Mr Xi clearly feels obliged to continue to hound Taiwan about reunification, he has thus far avoided laying down a firm timeline. The relatively slow growth of China’s amphibious fleet casts doubt on the idea that the pla is working flat out to be ready to invade. Nor has it been conducting big amphibious exercises. There is still time for Taiwan to sharpen its quills.</w:t>
      </w:r>
    </w:p>
    <w:p w14:paraId="1FD2FF87" w14:textId="35DCBA14" w:rsidR="0013558B" w:rsidRPr="001E663D" w:rsidRDefault="0013558B" w:rsidP="0013558B">
      <w:pPr>
        <w:pStyle w:val="Heading3"/>
        <w:rPr>
          <w:rFonts w:asciiTheme="minorHAnsi" w:hAnsiTheme="minorHAnsi" w:cstheme="minorHAnsi"/>
        </w:rPr>
      </w:pPr>
      <w:r w:rsidRPr="001E663D">
        <w:rPr>
          <w:rFonts w:asciiTheme="minorHAnsi" w:hAnsiTheme="minorHAnsi" w:cstheme="minorHAnsi"/>
        </w:rPr>
        <w:t>2nc – at – china coop</w:t>
      </w:r>
    </w:p>
    <w:p w14:paraId="062F4B23" w14:textId="77777777" w:rsidR="001A25CE" w:rsidRPr="001E663D" w:rsidRDefault="001A25CE" w:rsidP="001A25CE">
      <w:pPr>
        <w:pStyle w:val="Heading4"/>
        <w:rPr>
          <w:rFonts w:asciiTheme="minorHAnsi" w:hAnsiTheme="minorHAnsi" w:cstheme="minorHAnsi"/>
        </w:rPr>
      </w:pPr>
      <w:r w:rsidRPr="001E663D">
        <w:rPr>
          <w:rFonts w:asciiTheme="minorHAnsi" w:hAnsiTheme="minorHAnsi" w:cstheme="minorHAnsi"/>
        </w:rPr>
        <w:t xml:space="preserve">China rise and US hyper-nationalism spur global powers’ disputes. </w:t>
      </w:r>
    </w:p>
    <w:p w14:paraId="5F622799" w14:textId="77777777" w:rsidR="001A25CE" w:rsidRPr="001E663D" w:rsidRDefault="001A25CE" w:rsidP="001A25CE">
      <w:pPr>
        <w:rPr>
          <w:rFonts w:asciiTheme="minorHAnsi" w:hAnsiTheme="minorHAnsi" w:cstheme="minorHAnsi"/>
          <w:sz w:val="18"/>
          <w:szCs w:val="18"/>
          <w:shd w:val="clear" w:color="auto" w:fill="000000"/>
        </w:rPr>
      </w:pPr>
      <w:r w:rsidRPr="001E663D">
        <w:rPr>
          <w:rStyle w:val="Style13ptBold"/>
          <w:rFonts w:asciiTheme="minorHAnsi" w:hAnsiTheme="minorHAnsi" w:cstheme="minorHAnsi"/>
        </w:rPr>
        <w:t>Swaine 1/16</w:t>
      </w:r>
      <w:r w:rsidRPr="001E663D">
        <w:rPr>
          <w:rFonts w:asciiTheme="minorHAnsi" w:hAnsiTheme="minorHAnsi" w:cstheme="minorHAnsi"/>
          <w:sz w:val="18"/>
          <w:szCs w:val="18"/>
        </w:rPr>
        <w:t xml:space="preserve"> (Michael D. Swaine, 1-16-2019, </w:t>
      </w:r>
      <w:r w:rsidRPr="001E663D">
        <w:rPr>
          <w:rFonts w:asciiTheme="minorHAnsi" w:hAnsiTheme="minorHAnsi" w:cstheme="minorHAnsi"/>
          <w:sz w:val="18"/>
          <w:szCs w:val="18"/>
          <w:shd w:val="clear" w:color="auto" w:fill="FFFFFF"/>
        </w:rPr>
        <w:t>Swaine is a senior fellow at the Carnegie Endowment for International Peace and one of the most prominent American analysts in Chinese security studies</w:t>
      </w:r>
      <w:r w:rsidRPr="001E663D">
        <w:rPr>
          <w:rFonts w:asciiTheme="minorHAnsi" w:hAnsiTheme="minorHAnsi" w:cstheme="minorHAnsi"/>
          <w:sz w:val="18"/>
          <w:szCs w:val="18"/>
        </w:rPr>
        <w:t xml:space="preserve"> "A Relationship Under Extreme Duress: U.S.-China Relations at a Crossroads," Carnegie Endowment for International Peace, </w:t>
      </w:r>
      <w:hyperlink r:id="rId88" w:history="1">
        <w:r w:rsidRPr="001E663D">
          <w:rPr>
            <w:rStyle w:val="Hyperlink"/>
            <w:rFonts w:asciiTheme="minorHAnsi" w:hAnsiTheme="minorHAnsi" w:cstheme="minorHAnsi"/>
            <w:sz w:val="18"/>
            <w:szCs w:val="18"/>
          </w:rPr>
          <w:t>https://carnegieendowment.org/2019/01/16/relationship-under-extreme-duress-u.s.-china-relations-at-crossroads-pub-78159</w:t>
        </w:r>
      </w:hyperlink>
      <w:r w:rsidRPr="001E663D">
        <w:rPr>
          <w:rFonts w:asciiTheme="minorHAnsi" w:hAnsiTheme="minorHAnsi" w:cstheme="minorHAnsi"/>
          <w:sz w:val="18"/>
          <w:szCs w:val="18"/>
        </w:rPr>
        <w:t>)</w:t>
      </w:r>
    </w:p>
    <w:p w14:paraId="53960707" w14:textId="77777777" w:rsidR="001A25CE" w:rsidRPr="001E663D" w:rsidRDefault="001A25CE" w:rsidP="001A25CE">
      <w:pPr>
        <w:pStyle w:val="selectionshareable"/>
        <w:spacing w:before="0" w:beforeAutospacing="0" w:after="240" w:afterAutospacing="0"/>
        <w:rPr>
          <w:rFonts w:asciiTheme="minorHAnsi" w:hAnsiTheme="minorHAnsi" w:cstheme="minorHAnsi"/>
          <w:color w:val="333333"/>
          <w:sz w:val="16"/>
        </w:rPr>
      </w:pPr>
      <w:r w:rsidRPr="001E663D">
        <w:rPr>
          <w:rFonts w:asciiTheme="minorHAnsi" w:hAnsiTheme="minorHAnsi" w:cstheme="minorHAnsi"/>
          <w:color w:val="333333"/>
          <w:sz w:val="16"/>
        </w:rPr>
        <w:t xml:space="preserve">The first trend emerged in the 1990s and 2000s and produced two serious negative outcomes: severe damage to Beijing’s reputation in the West, which undermined expectations of China’s continued reform and opening, and </w:t>
      </w:r>
      <w:r w:rsidRPr="001E663D">
        <w:rPr>
          <w:rStyle w:val="StyleUnderline"/>
          <w:rFonts w:asciiTheme="minorHAnsi" w:hAnsiTheme="minorHAnsi" w:cstheme="minorHAnsi"/>
        </w:rPr>
        <w:t xml:space="preserve">a </w:t>
      </w:r>
      <w:r w:rsidRPr="00144912">
        <w:rPr>
          <w:rStyle w:val="StyleUnderline"/>
          <w:rFonts w:asciiTheme="minorHAnsi" w:hAnsiTheme="minorHAnsi" w:cstheme="minorHAnsi"/>
          <w:highlight w:val="cyan"/>
        </w:rPr>
        <w:t>deepening of Chinese suspicions of the United States and other democracies</w:t>
      </w:r>
      <w:r w:rsidRPr="001E663D">
        <w:rPr>
          <w:rFonts w:asciiTheme="minorHAnsi" w:hAnsiTheme="minorHAnsi" w:cstheme="minorHAnsi"/>
          <w:color w:val="333333"/>
          <w:sz w:val="16"/>
        </w:rPr>
        <w:t xml:space="preserve">. These developments </w:t>
      </w:r>
      <w:r w:rsidRPr="001E663D">
        <w:rPr>
          <w:rStyle w:val="StyleUnderline"/>
          <w:rFonts w:asciiTheme="minorHAnsi" w:hAnsiTheme="minorHAnsi" w:cstheme="minorHAnsi"/>
        </w:rPr>
        <w:t>stemmed from Beijing’s response to three major challenges to CCP rule: the collapse of communist and authoritarian states, caused in part by the explosion of rapid, internet-based forms of communication with freer societies; the emergence of unprecedented levels of corruption and socioeconomic disorder in China</w:t>
      </w:r>
      <w:r w:rsidRPr="001E663D">
        <w:rPr>
          <w:rFonts w:asciiTheme="minorHAnsi" w:hAnsiTheme="minorHAnsi" w:cstheme="minorHAnsi"/>
          <w:color w:val="333333"/>
          <w:sz w:val="16"/>
        </w:rPr>
        <w:t xml:space="preserve"> in the 2000s, largely as a result of decades of market-led, rapid economic growth and the failure to develop an effective legal system; and more dangerous forms of domestic terrorism and unrest, occurring primarily in the ethnic minority areas of Tibet and Xinjiang.</w:t>
      </w:r>
    </w:p>
    <w:p w14:paraId="3D986758" w14:textId="77777777" w:rsidR="001A25CE" w:rsidRPr="001E663D" w:rsidRDefault="001A25CE" w:rsidP="001A25CE">
      <w:pPr>
        <w:pStyle w:val="selectionshareable"/>
        <w:spacing w:before="0" w:beforeAutospacing="0" w:after="240" w:afterAutospacing="0"/>
        <w:rPr>
          <w:rFonts w:asciiTheme="minorHAnsi" w:hAnsiTheme="minorHAnsi" w:cstheme="minorHAnsi"/>
          <w:color w:val="333333"/>
          <w:sz w:val="16"/>
        </w:rPr>
      </w:pPr>
      <w:r w:rsidRPr="001E663D">
        <w:rPr>
          <w:rFonts w:asciiTheme="minorHAnsi" w:hAnsiTheme="minorHAnsi" w:cstheme="minorHAnsi"/>
          <w:color w:val="333333"/>
          <w:sz w:val="16"/>
        </w:rPr>
        <w:t xml:space="preserve">This </w:t>
      </w:r>
      <w:r w:rsidRPr="001E663D">
        <w:rPr>
          <w:rStyle w:val="StyleUnderline"/>
          <w:rFonts w:asciiTheme="minorHAnsi" w:hAnsiTheme="minorHAnsi" w:cstheme="minorHAnsi"/>
        </w:rPr>
        <w:t>triple threat to CCP rule greatly heightened the insecurities of China’s leaders, prompting efforts to purge the party ranks, strengthen overall party controls throughout Chinese society, and increase the economic role of the state.</w:t>
      </w:r>
      <w:r w:rsidRPr="001E663D">
        <w:rPr>
          <w:rFonts w:asciiTheme="minorHAnsi" w:hAnsiTheme="minorHAnsi" w:cstheme="minorHAnsi"/>
          <w:color w:val="333333"/>
          <w:sz w:val="16"/>
        </w:rPr>
        <w:t xml:space="preserve"> Those changes began during the Jiang Zemin and Hu Jintao eras but have </w:t>
      </w:r>
      <w:r w:rsidRPr="001E663D">
        <w:rPr>
          <w:rStyle w:val="StyleUnderline"/>
          <w:rFonts w:asciiTheme="minorHAnsi" w:hAnsiTheme="minorHAnsi" w:cstheme="minorHAnsi"/>
        </w:rPr>
        <w:t>intensified greatly under Xi Jinping.</w:t>
      </w:r>
      <w:r w:rsidRPr="001E663D">
        <w:rPr>
          <w:rFonts w:asciiTheme="minorHAnsi" w:hAnsiTheme="minorHAnsi" w:cstheme="minorHAnsi"/>
          <w:color w:val="333333"/>
          <w:sz w:val="16"/>
        </w:rPr>
        <w:t xml:space="preserve"> Most recently, such perceived threats to the Party’s leadership have caused Xi to build up his personal position within the party, thus undermining the gradual evolution of the Chinese political system toward a more predictable, collective, and institutionalized pattern of rule.</w:t>
      </w:r>
    </w:p>
    <w:p w14:paraId="1AC15F9B" w14:textId="77777777" w:rsidR="001A25CE" w:rsidRPr="001E663D" w:rsidRDefault="001A25CE" w:rsidP="001A25CE">
      <w:pPr>
        <w:pStyle w:val="selectionshareable"/>
        <w:spacing w:before="0" w:beforeAutospacing="0" w:after="240" w:afterAutospacing="0"/>
        <w:rPr>
          <w:rFonts w:asciiTheme="minorHAnsi" w:hAnsiTheme="minorHAnsi" w:cstheme="minorHAnsi"/>
          <w:color w:val="333333"/>
          <w:sz w:val="16"/>
        </w:rPr>
      </w:pPr>
      <w:r w:rsidRPr="001E663D">
        <w:rPr>
          <w:rFonts w:asciiTheme="minorHAnsi" w:hAnsiTheme="minorHAnsi" w:cstheme="minorHAnsi"/>
          <w:color w:val="333333"/>
          <w:sz w:val="16"/>
        </w:rPr>
        <w:t xml:space="preserve">As a result of Beijing’s actions, China’s image among democratic states, already damaged by the Tiananmen Square massacre of 1989, </w:t>
      </w:r>
      <w:r w:rsidRPr="001E663D">
        <w:rPr>
          <w:rStyle w:val="StyleUnderline"/>
          <w:rFonts w:asciiTheme="minorHAnsi" w:hAnsiTheme="minorHAnsi" w:cstheme="minorHAnsi"/>
        </w:rPr>
        <w:t>declined much further</w:t>
      </w:r>
      <w:r w:rsidRPr="001E663D">
        <w:rPr>
          <w:rFonts w:asciiTheme="minorHAnsi" w:hAnsiTheme="minorHAnsi" w:cstheme="minorHAnsi"/>
          <w:color w:val="333333"/>
          <w:sz w:val="16"/>
        </w:rPr>
        <w:t xml:space="preserve">, as did </w:t>
      </w:r>
      <w:r w:rsidRPr="001E663D">
        <w:rPr>
          <w:rStyle w:val="StyleUnderline"/>
          <w:rFonts w:asciiTheme="minorHAnsi" w:hAnsiTheme="minorHAnsi" w:cstheme="minorHAnsi"/>
        </w:rPr>
        <w:t>Western confidence in China’s commitment to pursue continued growth through greater opening, marketization, and support for the rule of law.</w:t>
      </w:r>
      <w:r w:rsidRPr="001E663D">
        <w:rPr>
          <w:rFonts w:asciiTheme="minorHAnsi" w:hAnsiTheme="minorHAnsi" w:cstheme="minorHAnsi"/>
          <w:color w:val="333333"/>
          <w:sz w:val="16"/>
        </w:rPr>
        <w:t xml:space="preserve"> To compound this blow to the relationship, </w:t>
      </w:r>
      <w:r w:rsidRPr="001E663D">
        <w:rPr>
          <w:rStyle w:val="StyleUnderline"/>
          <w:rFonts w:asciiTheme="minorHAnsi" w:hAnsiTheme="minorHAnsi" w:cstheme="minorHAnsi"/>
        </w:rPr>
        <w:t>Chinese leaders have become more deeply suspicious of Western (and especially U.S.) views and policies toward China</w:t>
      </w:r>
      <w:r w:rsidRPr="001E663D">
        <w:rPr>
          <w:rFonts w:asciiTheme="minorHAnsi" w:hAnsiTheme="minorHAnsi" w:cstheme="minorHAnsi"/>
          <w:color w:val="333333"/>
          <w:sz w:val="16"/>
        </w:rPr>
        <w:t>. Indeed, by the mid-1990s, the CCP leadership concluded that Washington and other democratic nations had contributed decisively to the collapse or weakening of one-party systems elsewhere and might be seeking similar ends for the PRC regime. Such fears and suspicions were magnified by the long-standing, deeply rooted sense of resentment toward the West many Chinese feel as a result of China’s so-called “Century of Humiliation.”</w:t>
      </w:r>
    </w:p>
    <w:p w14:paraId="077D7F79" w14:textId="77777777" w:rsidR="001A25CE" w:rsidRPr="001E663D" w:rsidRDefault="001A25CE" w:rsidP="001A25CE">
      <w:pPr>
        <w:pStyle w:val="selectionshareable"/>
        <w:spacing w:before="0" w:beforeAutospacing="0" w:after="240" w:afterAutospacing="0"/>
        <w:rPr>
          <w:rFonts w:asciiTheme="minorHAnsi" w:hAnsiTheme="minorHAnsi" w:cstheme="minorHAnsi"/>
          <w:color w:val="333333"/>
          <w:sz w:val="16"/>
          <w:szCs w:val="16"/>
        </w:rPr>
      </w:pPr>
      <w:r w:rsidRPr="001E663D">
        <w:rPr>
          <w:rFonts w:asciiTheme="minorHAnsi" w:hAnsiTheme="minorHAnsi" w:cstheme="minorHAnsi"/>
          <w:color w:val="333333"/>
          <w:sz w:val="16"/>
          <w:szCs w:val="16"/>
        </w:rPr>
        <w:t>A second set of highly negative trends that emerged in the 2000s involved domestic developments in the U.S. and the West, adding more suspicions on both sides while also emboldening China’s leaders in potentially dangerous ways. Specifically, the 2008 global recession, the deepening polarization of American society, and the resulting near-paralysis of the U.S. political system in dealing with critical domestic issues such as ballooning health care and entitlement costs and huge government deficits created two negative consequences for the U.S.-China relationship.</w:t>
      </w:r>
    </w:p>
    <w:p w14:paraId="74900757" w14:textId="77777777" w:rsidR="001A25CE" w:rsidRPr="001E663D" w:rsidRDefault="001A25CE" w:rsidP="001A25CE">
      <w:pPr>
        <w:spacing w:after="0" w:line="240" w:lineRule="auto"/>
        <w:ind w:firstLine="612"/>
        <w:rPr>
          <w:rFonts w:asciiTheme="minorHAnsi" w:hAnsiTheme="minorHAnsi" w:cstheme="minorHAnsi"/>
          <w:color w:val="333333"/>
          <w:sz w:val="16"/>
          <w:szCs w:val="16"/>
        </w:rPr>
      </w:pPr>
      <w:r w:rsidRPr="001E663D">
        <w:rPr>
          <w:rFonts w:asciiTheme="minorHAnsi" w:hAnsiTheme="minorHAnsi" w:cstheme="minorHAnsi"/>
          <w:color w:val="333333"/>
          <w:sz w:val="16"/>
          <w:szCs w:val="16"/>
        </w:rPr>
        <w:t>One is that many Chinese leaders somewhat tentatively concluded that the United States had likely entered a period of systemic decline in which America’s ability to challenge or “contain” China’s rise would drop significantly, and the American model of pluralist democracy and market-led economic growth would gradually lose its lustre.</w:t>
      </w:r>
    </w:p>
    <w:p w14:paraId="54769242" w14:textId="77777777" w:rsidR="001A25CE" w:rsidRPr="001E663D" w:rsidRDefault="001A25CE" w:rsidP="001A25CE">
      <w:pPr>
        <w:spacing w:after="0" w:line="240" w:lineRule="auto"/>
        <w:ind w:firstLine="612"/>
        <w:rPr>
          <w:rStyle w:val="StyleUnderline"/>
          <w:rFonts w:asciiTheme="minorHAnsi" w:hAnsiTheme="minorHAnsi" w:cstheme="minorHAnsi"/>
          <w:szCs w:val="24"/>
        </w:rPr>
      </w:pPr>
      <w:r w:rsidRPr="001E663D">
        <w:rPr>
          <w:rFonts w:asciiTheme="minorHAnsi" w:hAnsiTheme="minorHAnsi" w:cstheme="minorHAnsi"/>
          <w:color w:val="333333"/>
          <w:sz w:val="16"/>
          <w:szCs w:val="24"/>
        </w:rPr>
        <w:t xml:space="preserve">This dual perception has strengthened the outlook of those within the Chinese leadership, including Xi, who support a more confident use of China’s growing economic and military capabilities to push back against Washington’s supposed containment efforts and more vigorously defend or advance Beijing’s expanding interests overseas. This approach has largely eclipsed the long-standing emphasis of the Deng Xiaoping era on maintaining a relatively low international profile. </w:t>
      </w:r>
      <w:r w:rsidRPr="001E663D">
        <w:rPr>
          <w:rStyle w:val="StyleUnderline"/>
          <w:rFonts w:asciiTheme="minorHAnsi" w:hAnsiTheme="minorHAnsi" w:cstheme="minorHAnsi"/>
          <w:szCs w:val="24"/>
        </w:rPr>
        <w:t>It has given greater license to</w:t>
      </w:r>
      <w:r w:rsidRPr="001E663D">
        <w:rPr>
          <w:rFonts w:asciiTheme="minorHAnsi" w:hAnsiTheme="minorHAnsi" w:cstheme="minorHAnsi"/>
          <w:color w:val="333333"/>
          <w:sz w:val="16"/>
          <w:szCs w:val="24"/>
        </w:rPr>
        <w:t xml:space="preserve"> those within China </w:t>
      </w:r>
      <w:r w:rsidRPr="001E663D">
        <w:rPr>
          <w:rStyle w:val="StyleUnderline"/>
          <w:rFonts w:asciiTheme="minorHAnsi" w:hAnsiTheme="minorHAnsi" w:cstheme="minorHAnsi"/>
          <w:szCs w:val="24"/>
        </w:rPr>
        <w:t>who prefer to give vent more vigorously to long-held resentments against the West,</w:t>
      </w:r>
      <w:r w:rsidRPr="001E663D">
        <w:rPr>
          <w:rFonts w:asciiTheme="minorHAnsi" w:hAnsiTheme="minorHAnsi" w:cstheme="minorHAnsi"/>
          <w:color w:val="333333"/>
          <w:sz w:val="16"/>
          <w:szCs w:val="24"/>
        </w:rPr>
        <w:t xml:space="preserve"> or against so-called “hostile Western forces,” </w:t>
      </w:r>
      <w:r w:rsidRPr="001E663D">
        <w:rPr>
          <w:rStyle w:val="StyleUnderline"/>
          <w:rFonts w:asciiTheme="minorHAnsi" w:hAnsiTheme="minorHAnsi" w:cstheme="minorHAnsi"/>
          <w:szCs w:val="24"/>
        </w:rPr>
        <w:t>usually referring to the United States.</w:t>
      </w:r>
    </w:p>
    <w:p w14:paraId="63D5DF57" w14:textId="77777777" w:rsidR="001A25CE" w:rsidRPr="001E663D" w:rsidRDefault="001A25CE" w:rsidP="001A25CE">
      <w:pPr>
        <w:pStyle w:val="selectionshareable"/>
        <w:spacing w:before="0" w:beforeAutospacing="0" w:after="240" w:afterAutospacing="0"/>
        <w:rPr>
          <w:rFonts w:asciiTheme="minorHAnsi" w:hAnsiTheme="minorHAnsi" w:cstheme="minorHAnsi"/>
          <w:color w:val="333333"/>
          <w:sz w:val="16"/>
        </w:rPr>
      </w:pPr>
      <w:r w:rsidRPr="001E663D">
        <w:rPr>
          <w:rStyle w:val="StyleUnderline"/>
          <w:rFonts w:asciiTheme="minorHAnsi" w:hAnsiTheme="minorHAnsi" w:cstheme="minorHAnsi"/>
        </w:rPr>
        <w:t>In the United States, such hyper-nationalism is reflected most distinctively in the extremist views of President Trump.</w:t>
      </w:r>
      <w:r w:rsidRPr="001E663D">
        <w:rPr>
          <w:rFonts w:asciiTheme="minorHAnsi" w:hAnsiTheme="minorHAnsi" w:cstheme="minorHAnsi"/>
          <w:color w:val="333333"/>
          <w:sz w:val="16"/>
        </w:rPr>
        <w:t xml:space="preserve"> He has criticized U.S. politicians and global corporations for selling out U.S. workers, and the national interest in general, by their support for unfair multilateral trade agreements and by moving manufacturing facilities to foreign countries. Most notably for U.S.-China relations, Trump and his supporters have singled out China for special denunciation when they blast a range of other countries as economic predators or cheaters that aim to enrich themselves at America’s expense.</w:t>
      </w:r>
    </w:p>
    <w:p w14:paraId="1EE605FE" w14:textId="77777777" w:rsidR="001A25CE" w:rsidRPr="001E663D" w:rsidRDefault="001A25CE" w:rsidP="001A25CE">
      <w:pPr>
        <w:pStyle w:val="selectionshareable"/>
        <w:spacing w:before="0" w:beforeAutospacing="0" w:after="240" w:afterAutospacing="0"/>
        <w:rPr>
          <w:rFonts w:asciiTheme="minorHAnsi" w:hAnsiTheme="minorHAnsi" w:cstheme="minorHAnsi"/>
          <w:color w:val="333333"/>
          <w:sz w:val="16"/>
        </w:rPr>
      </w:pPr>
      <w:r w:rsidRPr="001E663D">
        <w:rPr>
          <w:rFonts w:asciiTheme="minorHAnsi" w:hAnsiTheme="minorHAnsi" w:cstheme="minorHAnsi"/>
          <w:color w:val="333333"/>
          <w:sz w:val="16"/>
        </w:rPr>
        <w:t xml:space="preserve">A third </w:t>
      </w:r>
      <w:r w:rsidRPr="001E663D">
        <w:rPr>
          <w:rStyle w:val="StyleUnderline"/>
          <w:rFonts w:asciiTheme="minorHAnsi" w:hAnsiTheme="minorHAnsi" w:cstheme="minorHAnsi"/>
        </w:rPr>
        <w:t>major factor contributing to the overwhelming negative dynamics emerging in U.S.-China relations is China’s very rapid growth</w:t>
      </w:r>
      <w:r w:rsidRPr="001E663D">
        <w:rPr>
          <w:rFonts w:asciiTheme="minorHAnsi" w:hAnsiTheme="minorHAnsi" w:cstheme="minorHAnsi"/>
          <w:color w:val="333333"/>
          <w:sz w:val="16"/>
        </w:rPr>
        <w:t xml:space="preserve">, which has passed certain key thresholds. Over the last eighteen years, </w:t>
      </w:r>
      <w:r w:rsidRPr="001E663D">
        <w:rPr>
          <w:rStyle w:val="StyleUnderline"/>
          <w:rFonts w:asciiTheme="minorHAnsi" w:hAnsiTheme="minorHAnsi" w:cstheme="minorHAnsi"/>
        </w:rPr>
        <w:t>China has become the largest trading power in the world</w:t>
      </w:r>
      <w:r w:rsidRPr="001E663D">
        <w:rPr>
          <w:rFonts w:asciiTheme="minorHAnsi" w:hAnsiTheme="minorHAnsi" w:cstheme="minorHAnsi"/>
          <w:color w:val="333333"/>
          <w:sz w:val="16"/>
        </w:rPr>
        <w:t>, surpassed the Japanese economy to become the second largest economic power overall, become a major source of innovation in key high-tech sectors, accumulated massive foreign exchange reserves, and transformed its military from a defense-oriented force focused mainly on the homeland and Taiwan to a more expansive, sophisticated force capable of operating at significant distances from China.</w:t>
      </w:r>
    </w:p>
    <w:p w14:paraId="79809EA3" w14:textId="77777777" w:rsidR="001A25CE" w:rsidRPr="001E663D" w:rsidRDefault="001A25CE" w:rsidP="001A25CE">
      <w:pPr>
        <w:spacing w:after="0" w:line="240" w:lineRule="auto"/>
        <w:ind w:firstLine="612"/>
        <w:rPr>
          <w:rStyle w:val="StyleUnderline"/>
          <w:rFonts w:asciiTheme="minorHAnsi" w:hAnsiTheme="minorHAnsi" w:cstheme="minorHAnsi"/>
          <w:szCs w:val="24"/>
        </w:rPr>
      </w:pPr>
      <w:r w:rsidRPr="001E663D">
        <w:rPr>
          <w:rFonts w:asciiTheme="minorHAnsi" w:hAnsiTheme="minorHAnsi" w:cstheme="minorHAnsi"/>
          <w:color w:val="333333"/>
          <w:sz w:val="16"/>
          <w:szCs w:val="24"/>
        </w:rPr>
        <w:t xml:space="preserve">While contributing to global growth and the rise of living standards in many countries, the systemic changes arising from these developments have enhanced Chinese confidence abroad while greatly stoking American fears. By some measures, China is now poised to equal America’s military footprint in the Western Pacific, which would effectively end seventy years of U.S. maritime dominance in that critical region. In addition, </w:t>
      </w:r>
      <w:r w:rsidRPr="001E663D">
        <w:rPr>
          <w:rStyle w:val="StyleUnderline"/>
          <w:rFonts w:asciiTheme="minorHAnsi" w:hAnsiTheme="minorHAnsi" w:cstheme="minorHAnsi"/>
          <w:szCs w:val="24"/>
        </w:rPr>
        <w:t>Beijing is using its economic resources to create what it hopes will become a vast network of interlinked economic structures and relationships extending from China to Europe and Africa via both land and maritime routes, the so-called Belt and Road Initiative (BRI).</w:t>
      </w:r>
      <w:r w:rsidRPr="001E663D">
        <w:rPr>
          <w:rFonts w:asciiTheme="minorHAnsi" w:hAnsiTheme="minorHAnsi" w:cstheme="minorHAnsi"/>
          <w:color w:val="333333"/>
          <w:sz w:val="16"/>
          <w:szCs w:val="24"/>
        </w:rPr>
        <w:t xml:space="preserve"> It is also supporting or leading a variety of other multilateral and bilateral economic and security initiatives---such as new investment banks, Asian economic associations, and strategic partnerships with U.S. friends and adversaries alike---that could significantly shape the contours of the international system in new directions. </w:t>
      </w:r>
      <w:r w:rsidRPr="001E663D">
        <w:rPr>
          <w:rStyle w:val="StyleUnderline"/>
          <w:rFonts w:asciiTheme="minorHAnsi" w:hAnsiTheme="minorHAnsi" w:cstheme="minorHAnsi"/>
          <w:szCs w:val="24"/>
        </w:rPr>
        <w:t>Further, as mentioned above, China is more assertively advancing, by economic, political, and military means, its claims to disputed areas along its maritime periphery from Northeast to Southeast Asia, thus alarming many nearby states.</w:t>
      </w:r>
    </w:p>
    <w:p w14:paraId="5652CA5A" w14:textId="77777777" w:rsidR="001A25CE" w:rsidRPr="001E663D" w:rsidRDefault="001A25CE" w:rsidP="001A25CE">
      <w:pPr>
        <w:spacing w:after="0" w:line="240" w:lineRule="auto"/>
        <w:rPr>
          <w:rFonts w:asciiTheme="minorHAnsi" w:hAnsiTheme="minorHAnsi" w:cstheme="minorHAnsi"/>
        </w:rPr>
      </w:pPr>
    </w:p>
    <w:p w14:paraId="4129B157" w14:textId="77777777" w:rsidR="001A25CE" w:rsidRPr="001E663D" w:rsidRDefault="001A25CE" w:rsidP="001A25CE">
      <w:pPr>
        <w:rPr>
          <w:rFonts w:asciiTheme="minorHAnsi" w:hAnsiTheme="minorHAnsi" w:cstheme="minorHAnsi"/>
        </w:rPr>
      </w:pPr>
    </w:p>
    <w:p w14:paraId="2BAB8EBA" w14:textId="46E41C80" w:rsidR="001A25CE" w:rsidRPr="001E663D" w:rsidRDefault="001A25CE" w:rsidP="00CD06BB">
      <w:pPr>
        <w:pStyle w:val="Heading3"/>
        <w:rPr>
          <w:rFonts w:asciiTheme="minorHAnsi" w:hAnsiTheme="minorHAnsi" w:cstheme="minorHAnsi"/>
        </w:rPr>
      </w:pPr>
      <w:r w:rsidRPr="001E663D">
        <w:rPr>
          <w:rFonts w:asciiTheme="minorHAnsi" w:hAnsiTheme="minorHAnsi" w:cstheme="minorHAnsi"/>
        </w:rPr>
        <w:t xml:space="preserve">1nc – </w:t>
      </w:r>
      <w:r w:rsidR="00C22CE2" w:rsidRPr="001E663D">
        <w:rPr>
          <w:rFonts w:asciiTheme="minorHAnsi" w:hAnsiTheme="minorHAnsi" w:cstheme="minorHAnsi"/>
        </w:rPr>
        <w:t>at</w:t>
      </w:r>
      <w:r w:rsidRPr="001E663D">
        <w:rPr>
          <w:rFonts w:asciiTheme="minorHAnsi" w:hAnsiTheme="minorHAnsi" w:cstheme="minorHAnsi"/>
        </w:rPr>
        <w:t xml:space="preserve"> </w:t>
      </w:r>
      <w:r w:rsidR="00C22CE2" w:rsidRPr="001E663D">
        <w:rPr>
          <w:rFonts w:asciiTheme="minorHAnsi" w:hAnsiTheme="minorHAnsi" w:cstheme="minorHAnsi"/>
        </w:rPr>
        <w:t xml:space="preserve">– </w:t>
      </w:r>
      <w:r w:rsidRPr="001E663D">
        <w:rPr>
          <w:rFonts w:asciiTheme="minorHAnsi" w:hAnsiTheme="minorHAnsi" w:cstheme="minorHAnsi"/>
        </w:rPr>
        <w:t>taiwan key</w:t>
      </w:r>
    </w:p>
    <w:p w14:paraId="1F0D6F12" w14:textId="77777777" w:rsidR="001A25CE" w:rsidRPr="001E663D" w:rsidRDefault="001A25CE" w:rsidP="001A25CE">
      <w:pPr>
        <w:pStyle w:val="Heading4"/>
        <w:rPr>
          <w:rFonts w:asciiTheme="minorHAnsi" w:hAnsiTheme="minorHAnsi" w:cstheme="minorHAnsi"/>
        </w:rPr>
      </w:pPr>
      <w:r w:rsidRPr="001E663D">
        <w:rPr>
          <w:rFonts w:asciiTheme="minorHAnsi" w:hAnsiTheme="minorHAnsi" w:cstheme="minorHAnsi"/>
        </w:rPr>
        <w:t>Multitude of other threats to US-China relations, Taiwan not solely key.</w:t>
      </w:r>
    </w:p>
    <w:p w14:paraId="616ABAD0" w14:textId="77777777" w:rsidR="001A25CE" w:rsidRPr="001E663D" w:rsidRDefault="001A25CE" w:rsidP="001A25CE">
      <w:pPr>
        <w:rPr>
          <w:rFonts w:asciiTheme="minorHAnsi" w:hAnsiTheme="minorHAnsi" w:cstheme="minorHAnsi"/>
          <w:sz w:val="18"/>
          <w:szCs w:val="18"/>
          <w:shd w:val="clear" w:color="auto" w:fill="000000"/>
        </w:rPr>
      </w:pPr>
      <w:r w:rsidRPr="001E663D">
        <w:rPr>
          <w:rStyle w:val="Style13ptBold"/>
          <w:rFonts w:asciiTheme="minorHAnsi" w:hAnsiTheme="minorHAnsi" w:cstheme="minorHAnsi"/>
        </w:rPr>
        <w:t>Swaine 1/16</w:t>
      </w:r>
      <w:r w:rsidRPr="001E663D">
        <w:rPr>
          <w:rFonts w:asciiTheme="minorHAnsi" w:hAnsiTheme="minorHAnsi" w:cstheme="minorHAnsi"/>
          <w:sz w:val="18"/>
          <w:szCs w:val="18"/>
        </w:rPr>
        <w:t xml:space="preserve"> (Michael D. Swaine, 1-16-2019, </w:t>
      </w:r>
      <w:r w:rsidRPr="001E663D">
        <w:rPr>
          <w:rFonts w:asciiTheme="minorHAnsi" w:hAnsiTheme="minorHAnsi" w:cstheme="minorHAnsi"/>
          <w:sz w:val="18"/>
          <w:szCs w:val="18"/>
          <w:shd w:val="clear" w:color="auto" w:fill="FFFFFF"/>
        </w:rPr>
        <w:t>Swaine is a senior fellow at the Carnegie Endowment for International Peace and one of the most prominent American analysts in Chinese security studies</w:t>
      </w:r>
      <w:r w:rsidRPr="001E663D">
        <w:rPr>
          <w:rFonts w:asciiTheme="minorHAnsi" w:hAnsiTheme="minorHAnsi" w:cstheme="minorHAnsi"/>
          <w:sz w:val="18"/>
          <w:szCs w:val="18"/>
        </w:rPr>
        <w:t xml:space="preserve"> "A Relationship Under Extreme Duress: U.S.-China Relations at a Crossroads," Carnegie Endowment for International Peace, </w:t>
      </w:r>
      <w:hyperlink r:id="rId89" w:history="1">
        <w:r w:rsidRPr="001E663D">
          <w:rPr>
            <w:rStyle w:val="Hyperlink"/>
            <w:rFonts w:asciiTheme="minorHAnsi" w:hAnsiTheme="minorHAnsi" w:cstheme="minorHAnsi"/>
            <w:sz w:val="18"/>
            <w:szCs w:val="18"/>
          </w:rPr>
          <w:t>https://carnegieendowment.org/2019/01/16/relationship-under-extreme-duress-u.s.-china-relations-at-crossroads-pub-78159</w:t>
        </w:r>
      </w:hyperlink>
      <w:r w:rsidRPr="001E663D">
        <w:rPr>
          <w:rFonts w:asciiTheme="minorHAnsi" w:hAnsiTheme="minorHAnsi" w:cstheme="minorHAnsi"/>
          <w:sz w:val="18"/>
          <w:szCs w:val="18"/>
        </w:rPr>
        <w:t>)</w:t>
      </w:r>
    </w:p>
    <w:p w14:paraId="568D9D05" w14:textId="77777777" w:rsidR="001A25CE" w:rsidRPr="001E663D" w:rsidRDefault="001A25CE" w:rsidP="001A25CE">
      <w:pPr>
        <w:rPr>
          <w:rStyle w:val="StyleUnderline"/>
          <w:rFonts w:asciiTheme="minorHAnsi" w:hAnsiTheme="minorHAnsi" w:cstheme="minorHAnsi"/>
        </w:rPr>
      </w:pPr>
      <w:r w:rsidRPr="001E663D">
        <w:rPr>
          <w:rFonts w:asciiTheme="minorHAnsi" w:hAnsiTheme="minorHAnsi" w:cstheme="minorHAnsi"/>
          <w:sz w:val="16"/>
        </w:rPr>
        <w:t xml:space="preserve">First: Areas of relations between the two countries: US— Chinese relations retained a reasonable degree of harmony and stability since the Nixon policy— Kissinger in the seventies of the last century, and expressed clearly what is it called the "Statement of Shanghai", which provides for the support of Washington to the presence of one country to China, and considering Taiwan as an inalienable part of China, Motherland, which helped to stabilize their relations, in addition to that the dispute between China and the former Soviet Union, and until the late eighties of the same century. With the start of shifts within the Eastern bloc, and the beginning of the disintegration of the security and economic structures of the Soviet camp, Washington has become more liberal in its relationship with China, and less willing to induce it which resulted the emerge of the </w:t>
      </w:r>
      <w:r w:rsidRPr="001E663D">
        <w:rPr>
          <w:rStyle w:val="StyleUnderline"/>
          <w:rFonts w:asciiTheme="minorHAnsi" w:hAnsiTheme="minorHAnsi" w:cstheme="minorHAnsi"/>
        </w:rPr>
        <w:t>numerous points of contention, that were clearly demonstrated in a number of areas:</w:t>
      </w:r>
    </w:p>
    <w:p w14:paraId="11CDB265" w14:textId="77777777" w:rsidR="001A25CE" w:rsidRPr="001E663D" w:rsidRDefault="001A25CE" w:rsidP="001A25CE">
      <w:pPr>
        <w:rPr>
          <w:rStyle w:val="StyleUnderline"/>
          <w:rFonts w:asciiTheme="minorHAnsi" w:hAnsiTheme="minorHAnsi" w:cstheme="minorHAnsi"/>
        </w:rPr>
      </w:pPr>
      <w:r w:rsidRPr="001E663D">
        <w:rPr>
          <w:rStyle w:val="StyleUnderline"/>
          <w:rFonts w:asciiTheme="minorHAnsi" w:hAnsiTheme="minorHAnsi" w:cstheme="minorHAnsi"/>
        </w:rPr>
        <w:t xml:space="preserve"> 1. The Two Koreas:</w:t>
      </w:r>
      <w:r w:rsidRPr="001E663D">
        <w:rPr>
          <w:rFonts w:asciiTheme="minorHAnsi" w:hAnsiTheme="minorHAnsi" w:cstheme="minorHAnsi"/>
          <w:sz w:val="16"/>
        </w:rPr>
        <w:t xml:space="preserve"> The situation between the two Koreas, </w:t>
      </w:r>
      <w:r w:rsidRPr="001E663D">
        <w:rPr>
          <w:rStyle w:val="StyleUnderline"/>
          <w:rFonts w:asciiTheme="minorHAnsi" w:hAnsiTheme="minorHAnsi" w:cstheme="minorHAnsi"/>
        </w:rPr>
        <w:t>known as Korean crisis</w:t>
      </w:r>
      <w:r w:rsidRPr="001E663D">
        <w:rPr>
          <w:rFonts w:asciiTheme="minorHAnsi" w:hAnsiTheme="minorHAnsi" w:cstheme="minorHAnsi"/>
          <w:sz w:val="16"/>
        </w:rPr>
        <w:t xml:space="preserve"> (where its roots are referred to the fifties of the last century) and </w:t>
      </w:r>
      <w:r w:rsidRPr="001E663D">
        <w:rPr>
          <w:rStyle w:val="StyleUnderline"/>
          <w:rFonts w:asciiTheme="minorHAnsi" w:hAnsiTheme="minorHAnsi" w:cstheme="minorHAnsi"/>
        </w:rPr>
        <w:t>still represents one of the most prominent differences between the two countries</w:t>
      </w:r>
      <w:r w:rsidRPr="001E663D">
        <w:rPr>
          <w:rFonts w:asciiTheme="minorHAnsi" w:hAnsiTheme="minorHAnsi" w:cstheme="minorHAnsi"/>
          <w:sz w:val="16"/>
        </w:rPr>
        <w:t xml:space="preserve">, in light of the increasing Beijing fears the aspirations and Washington's future strategy and projects in regional areas of China, and at the level of the Asian continent as a whole, in the light The new approach that was adopted by the US President, Barack Obama, to be known as the principle of Obama in US foreign policy, and of orientation to the east in order to rebuild its power and influence in East Asia and the Pacific, which </w:t>
      </w:r>
      <w:r w:rsidRPr="001E663D">
        <w:rPr>
          <w:rStyle w:val="StyleUnderline"/>
          <w:rFonts w:asciiTheme="minorHAnsi" w:hAnsiTheme="minorHAnsi" w:cstheme="minorHAnsi"/>
        </w:rPr>
        <w:t>Beijing sees as a threat to its interests of regional influence in addition to the fear of China of any US action regarding the reunification of the Korean peninsula crisis to become one state loyal to it, in light of the rapprochement between Washington and Seoul.</w:t>
      </w:r>
      <w:r w:rsidRPr="001E663D">
        <w:rPr>
          <w:rFonts w:asciiTheme="minorHAnsi" w:hAnsiTheme="minorHAnsi" w:cstheme="minorHAnsi"/>
          <w:sz w:val="16"/>
        </w:rPr>
        <w:t xml:space="preserve"> </w:t>
      </w:r>
      <w:r w:rsidRPr="001E663D">
        <w:rPr>
          <w:rStyle w:val="StyleUnderline"/>
          <w:rFonts w:asciiTheme="minorHAnsi" w:hAnsiTheme="minorHAnsi" w:cstheme="minorHAnsi"/>
        </w:rPr>
        <w:t>Beijing is also worried about the serious negative consequences that will affect it, as a result of any kind of escalation against Pyongyang, especially since China's border with North Korea</w:t>
      </w:r>
      <w:r w:rsidRPr="001E663D">
        <w:rPr>
          <w:rFonts w:asciiTheme="minorHAnsi" w:hAnsiTheme="minorHAnsi" w:cstheme="minorHAnsi"/>
          <w:sz w:val="16"/>
        </w:rPr>
        <w:t xml:space="preserve"> extending 1415 km and parts of distance from rivers that freeze in the winter that may turn it into a corridor for hundreds of thousands of refugees North Koreans flooding it, including in turn increases the turbulence faced by China. It is also difficult in this context as well as the Chinese ignore public opinion and could exert pressure on the government, that demands immediate and decisive response to any challenge or threat to Chinese interests, or violation of the sovereignty of Beijing in its beaches. Despite Washington's realization that those fears are not observed it in directions about the recent crisis in the Korean peninsula, where Washington has refused Beijing diplomatic initiatives to contract a new round of negotiations between the parties to calm the situation, without escalation punitive measures against Pyongyang, in an attempt to briquetting pressure on Beijing, in order to compel it to reduce its economic and military cooperation with Pyongyang to tighten the isolation, recognizing that the real North Korea isolation key remains in the hands of China</w:t>
      </w:r>
      <w:r w:rsidRPr="001E663D">
        <w:rPr>
          <w:rStyle w:val="StyleUnderline"/>
          <w:rFonts w:asciiTheme="minorHAnsi" w:hAnsiTheme="minorHAnsi" w:cstheme="minorHAnsi"/>
        </w:rPr>
        <w:t xml:space="preserve">. </w:t>
      </w:r>
    </w:p>
    <w:p w14:paraId="1B417D8C" w14:textId="77777777" w:rsidR="001A25CE" w:rsidRPr="001E663D" w:rsidRDefault="001A25CE" w:rsidP="001A25CE">
      <w:pPr>
        <w:rPr>
          <w:rStyle w:val="StyleUnderline"/>
          <w:rFonts w:asciiTheme="minorHAnsi" w:hAnsiTheme="minorHAnsi" w:cstheme="minorHAnsi"/>
        </w:rPr>
      </w:pPr>
      <w:r w:rsidRPr="001E663D">
        <w:rPr>
          <w:rStyle w:val="StyleUnderline"/>
          <w:rFonts w:asciiTheme="minorHAnsi" w:hAnsiTheme="minorHAnsi" w:cstheme="minorHAnsi"/>
        </w:rPr>
        <w:t>2. Human Rights: Human rights record in China is one of the contentious issues between the two countries</w:t>
      </w:r>
      <w:r w:rsidRPr="001E663D">
        <w:rPr>
          <w:rFonts w:asciiTheme="minorHAnsi" w:hAnsiTheme="minorHAnsi" w:cstheme="minorHAnsi"/>
          <w:sz w:val="16"/>
        </w:rPr>
        <w:t xml:space="preserve">, as US organizations concerned with reports that revealed a significant deterioration in the record, makes it adheres to the need to respect China to the values of Western and international concepts prevailing for Human Rights, which </w:t>
      </w:r>
      <w:r w:rsidRPr="001E663D">
        <w:rPr>
          <w:rStyle w:val="StyleUnderline"/>
          <w:rFonts w:asciiTheme="minorHAnsi" w:hAnsiTheme="minorHAnsi" w:cstheme="minorHAnsi"/>
        </w:rPr>
        <w:t>opposes China for two main reasons from its point of view</w:t>
      </w:r>
      <w:r w:rsidRPr="001E663D">
        <w:rPr>
          <w:rFonts w:asciiTheme="minorHAnsi" w:hAnsiTheme="minorHAnsi" w:cstheme="minorHAnsi"/>
          <w:sz w:val="16"/>
        </w:rPr>
        <w:t xml:space="preserve">, The first is that </w:t>
      </w:r>
      <w:r w:rsidRPr="001E663D">
        <w:rPr>
          <w:rStyle w:val="StyleUnderline"/>
          <w:rFonts w:asciiTheme="minorHAnsi" w:hAnsiTheme="minorHAnsi" w:cstheme="minorHAnsi"/>
        </w:rPr>
        <w:t>human rights is an internal affair</w:t>
      </w:r>
      <w:r w:rsidRPr="001E663D">
        <w:rPr>
          <w:rFonts w:asciiTheme="minorHAnsi" w:hAnsiTheme="minorHAnsi" w:cstheme="minorHAnsi"/>
          <w:sz w:val="16"/>
        </w:rPr>
        <w:t>, and each country regulates its relationship to its nationals according to what it sees</w:t>
      </w:r>
      <w:r w:rsidRPr="001E663D">
        <w:rPr>
          <w:rStyle w:val="StyleUnderline"/>
          <w:rFonts w:asciiTheme="minorHAnsi" w:hAnsiTheme="minorHAnsi" w:cstheme="minorHAnsi"/>
        </w:rPr>
        <w:t>, and that the US goals of provoking such issues are interfering in the internal affairs of States.</w:t>
      </w:r>
      <w:r w:rsidRPr="001E663D">
        <w:rPr>
          <w:rFonts w:asciiTheme="minorHAnsi" w:hAnsiTheme="minorHAnsi" w:cstheme="minorHAnsi"/>
          <w:sz w:val="16"/>
        </w:rPr>
        <w:t xml:space="preserve"> The other that </w:t>
      </w:r>
      <w:r w:rsidRPr="001E663D">
        <w:rPr>
          <w:rStyle w:val="StyleUnderline"/>
          <w:rFonts w:asciiTheme="minorHAnsi" w:hAnsiTheme="minorHAnsi" w:cstheme="minorHAnsi"/>
        </w:rPr>
        <w:t>each independent privacy that stem from cultural specificity state, historical, and cultural, and then it is not necessarily to meet its concept of human rights and the Western concept or the US in this regard, but that each country seeks to achieve progress in this area in its own way</w:t>
      </w:r>
      <w:r w:rsidRPr="001E663D">
        <w:rPr>
          <w:rFonts w:asciiTheme="minorHAnsi" w:hAnsiTheme="minorHAnsi" w:cstheme="minorHAnsi"/>
          <w:sz w:val="16"/>
        </w:rPr>
        <w:t>, and according to circumstances. This issue has seen a significant unit in the positions of the two countries, especially since the last report on the Pentagon on "the deterioration of religious freedom in China" in 2012, calling for the need to put it on the list of countries of particular concern, which was met with Chinese rejection of the view that intervention in its internal affairs, calling on the US side to read the report of its record in the field of human rights during the same year, and published by the Information Office of China's State Council, where these reports represent an aspect of the media war between the two sides and mutual criticism</w:t>
      </w:r>
      <w:r w:rsidRPr="001E663D">
        <w:rPr>
          <w:rStyle w:val="StyleUnderline"/>
          <w:rFonts w:asciiTheme="minorHAnsi" w:hAnsiTheme="minorHAnsi" w:cstheme="minorHAnsi"/>
        </w:rPr>
        <w:t>.</w:t>
      </w:r>
    </w:p>
    <w:p w14:paraId="3A7A27D2" w14:textId="77777777" w:rsidR="001A25CE" w:rsidRPr="001E663D" w:rsidRDefault="001A25CE" w:rsidP="001A25CE">
      <w:pPr>
        <w:rPr>
          <w:rStyle w:val="StyleUnderline"/>
          <w:rFonts w:asciiTheme="minorHAnsi" w:hAnsiTheme="minorHAnsi" w:cstheme="minorHAnsi"/>
        </w:rPr>
      </w:pPr>
      <w:r w:rsidRPr="001E663D">
        <w:rPr>
          <w:rStyle w:val="StyleUnderline"/>
          <w:rFonts w:asciiTheme="minorHAnsi" w:hAnsiTheme="minorHAnsi" w:cstheme="minorHAnsi"/>
        </w:rPr>
        <w:t xml:space="preserve"> 3. Trade Issues: </w:t>
      </w:r>
      <w:r w:rsidRPr="001E663D">
        <w:rPr>
          <w:rFonts w:asciiTheme="minorHAnsi" w:hAnsiTheme="minorHAnsi" w:cstheme="minorHAnsi"/>
          <w:sz w:val="14"/>
        </w:rPr>
        <w:t>The trade relations between the two countries were developed in a stable manner, and witnessed a progress at a steady pace, despite what has been hampered by obstacles and difficulties. The graph of the size of trade exchange between them is on the rise has remained, where the size of trade has been doubled six times in the period between 1990 and 2000, and reached the total foreign trade volume of China in 2001 to more than US $ 372 billion, of which $ 74.4 billion with the United States of America, any 20% added to that the volume of transit trade with Hong Kong occupies 30%, of the United States to become the first commercial partner of Chinaaccording to the American side - where Chinese exports to the US amounted it to 21% of the total Chinese exports statistics. According to the latest statistics announced by the Chinese Ministry of Commerce, the total size of commercial exchange between the two in 2012 reached to more than five hundred billion US dollars. However, there is controversial issues in this area were concentrated in three aspects, namely</w:t>
      </w:r>
      <w:r w:rsidRPr="001E663D">
        <w:rPr>
          <w:rStyle w:val="StyleUnderline"/>
          <w:rFonts w:asciiTheme="minorHAnsi" w:hAnsiTheme="minorHAnsi" w:cstheme="minorHAnsi"/>
        </w:rPr>
        <w:t>: (A) Chinese monetary policy, and the depreciation of the local currency exchange rate, in an attempt to address the trade imbalance between the two countries.</w:t>
      </w:r>
      <w:r w:rsidRPr="001E663D">
        <w:rPr>
          <w:rFonts w:asciiTheme="minorHAnsi" w:hAnsiTheme="minorHAnsi" w:cstheme="minorHAnsi"/>
          <w:sz w:val="14"/>
        </w:rPr>
        <w:t xml:space="preserve"> US officials have attributed this imbalance to the monetary policies pursued by the Chinese government to keep the price of its currency low against the dollar, which led to the decline in US exports, which in turn led to higher deficit in the trade balance, to the extent that some members of the US Congress called for the adoption of Project trade sanctions law aimed at countries that do not fit its exchange rate with the fair value, in a clear reference to the Chinese position. This has been rejected by the Chinese side, considering this imbalance to several factors, notably: The international division of labor, and economic globalization, and US restrictions on high-tech exports to China, and the problems experienced by the US economy that is carried at the savings rate of a high debt ratio because of consumption, and high unemployment rate. </w:t>
      </w:r>
      <w:r w:rsidRPr="001E663D">
        <w:rPr>
          <w:rStyle w:val="StyleUnderline"/>
          <w:rFonts w:asciiTheme="minorHAnsi" w:hAnsiTheme="minorHAnsi" w:cstheme="minorHAnsi"/>
        </w:rPr>
        <w:t>(B) US trade protectionism against the US accusations of Chinese monetary policy, where Beijing has accused Washington of following protectionist economic policies against US imports from China, through the adoption of a package of restrictive measures on Chinese trade</w:t>
      </w:r>
      <w:r w:rsidRPr="001E663D">
        <w:rPr>
          <w:rFonts w:asciiTheme="minorHAnsi" w:hAnsiTheme="minorHAnsi" w:cstheme="minorHAnsi"/>
          <w:sz w:val="14"/>
        </w:rPr>
        <w:t>, and in particular the rising of customs value on the Chinese iron, which in turn led to the loss of billions of dollars of Chinese exports, and damage to the conditions of many of the companies operating in China, and reflected on the escape of the capital investment</w:t>
      </w:r>
      <w:r w:rsidRPr="001E663D">
        <w:rPr>
          <w:rStyle w:val="StyleUnderline"/>
          <w:rFonts w:asciiTheme="minorHAnsi" w:hAnsiTheme="minorHAnsi" w:cstheme="minorHAnsi"/>
        </w:rPr>
        <w:t xml:space="preserve">. (C) Intellectual piracy practiced by Chinese companies and Chinese products of US origin, </w:t>
      </w:r>
      <w:r w:rsidRPr="001E663D">
        <w:rPr>
          <w:rFonts w:asciiTheme="minorHAnsi" w:hAnsiTheme="minorHAnsi" w:cstheme="minorHAnsi"/>
          <w:sz w:val="14"/>
        </w:rPr>
        <w:t>and copying from the computer programs, and works of art video and audio, books, and trademarks. Although the two countries signed an agreement in March 1995 on the fight against piracy of intellectual property, it is still frequently asked on a regular basis</w:t>
      </w:r>
      <w:r w:rsidRPr="001E663D">
        <w:rPr>
          <w:rStyle w:val="StyleUnderline"/>
          <w:rFonts w:asciiTheme="minorHAnsi" w:hAnsiTheme="minorHAnsi" w:cstheme="minorHAnsi"/>
        </w:rPr>
        <w:t>.</w:t>
      </w:r>
    </w:p>
    <w:p w14:paraId="7B567376" w14:textId="77777777" w:rsidR="001A25CE" w:rsidRPr="001E663D" w:rsidRDefault="001A25CE" w:rsidP="001A25CE">
      <w:pPr>
        <w:rPr>
          <w:rStyle w:val="StyleUnderline"/>
          <w:rFonts w:asciiTheme="minorHAnsi" w:hAnsiTheme="minorHAnsi" w:cstheme="minorHAnsi"/>
        </w:rPr>
      </w:pPr>
      <w:r w:rsidRPr="001E663D">
        <w:rPr>
          <w:rStyle w:val="StyleUnderline"/>
          <w:rFonts w:asciiTheme="minorHAnsi" w:hAnsiTheme="minorHAnsi" w:cstheme="minorHAnsi"/>
        </w:rPr>
        <w:t xml:space="preserve"> 4. Middle East: A new axis of the differences:</w:t>
      </w:r>
      <w:r w:rsidRPr="001E663D">
        <w:rPr>
          <w:rFonts w:asciiTheme="minorHAnsi" w:hAnsiTheme="minorHAnsi" w:cstheme="minorHAnsi"/>
          <w:sz w:val="16"/>
        </w:rPr>
        <w:t xml:space="preserve"> Historically, the China International attitudes and its vote pattern in the United Nations, especially the UN Security Council, were close to the Arab issues and contradictory with the pro-US foreign policy which always goes with Israel. But in the past few years, substantial convergence between the Jewish state and the China event, which limited the political contradiction with the United States on the Palestinian issue in particular. But, despite this convergence, it is still there as of differentiation in their positions on other issues, mainly</w:t>
      </w:r>
      <w:r w:rsidRPr="001E663D">
        <w:rPr>
          <w:rStyle w:val="StyleUnderline"/>
          <w:rFonts w:asciiTheme="minorHAnsi" w:hAnsiTheme="minorHAnsi" w:cstheme="minorHAnsi"/>
        </w:rPr>
        <w:t>: (A) Sudan crisis:</w:t>
      </w:r>
      <w:r w:rsidRPr="001E663D">
        <w:rPr>
          <w:rFonts w:asciiTheme="minorHAnsi" w:hAnsiTheme="minorHAnsi" w:cstheme="minorHAnsi"/>
          <w:sz w:val="16"/>
        </w:rPr>
        <w:t xml:space="preserve"> Where China's interest in the Black Continent </w:t>
      </w:r>
      <w:r w:rsidRPr="001E663D">
        <w:rPr>
          <w:rStyle w:val="StyleUnderline"/>
          <w:rFonts w:asciiTheme="minorHAnsi" w:hAnsiTheme="minorHAnsi" w:cstheme="minorHAnsi"/>
        </w:rPr>
        <w:t>is mainly due to the urgent need for China to secure reserves of oil, far from the control of the United States.</w:t>
      </w:r>
      <w:r w:rsidRPr="001E663D">
        <w:rPr>
          <w:rFonts w:asciiTheme="minorHAnsi" w:hAnsiTheme="minorHAnsi" w:cstheme="minorHAnsi"/>
          <w:sz w:val="16"/>
        </w:rPr>
        <w:t xml:space="preserve"> Therefore, China has sought to forge closer ties with the ruling regime in Khartoum, through its financing and construction of many infrastructure projects in Sudan, and in return obtaining concessions for the exploitation of the oil fields. It is noteworthy that China has provided an international cover for Khartoum in the Security Council, which has had the effect of tension in the relationship with the United States. </w:t>
      </w:r>
      <w:r w:rsidRPr="001E663D">
        <w:rPr>
          <w:rStyle w:val="StyleUnderline"/>
          <w:rFonts w:asciiTheme="minorHAnsi" w:hAnsiTheme="minorHAnsi" w:cstheme="minorHAnsi"/>
        </w:rPr>
        <w:t>(B) The Syrian crisis</w:t>
      </w:r>
      <w:r w:rsidRPr="001E663D">
        <w:rPr>
          <w:rFonts w:asciiTheme="minorHAnsi" w:hAnsiTheme="minorHAnsi" w:cstheme="minorHAnsi"/>
          <w:sz w:val="16"/>
        </w:rPr>
        <w:t xml:space="preserve">: It appears that is evident contrast in the attitudes of the two countries with the start of the Syrian Revolution, where China and Russia blocked making any decisions to condemn the regime of Bashar Assad, or the imposition of any effective sanctions against him, so opposing the American—western orientation, despite the keenness of the two parties not to disturb this differentiation the essence of relations. But, </w:t>
      </w:r>
      <w:r w:rsidRPr="001E663D">
        <w:rPr>
          <w:rStyle w:val="StyleUnderline"/>
          <w:rFonts w:asciiTheme="minorHAnsi" w:hAnsiTheme="minorHAnsi" w:cstheme="minorHAnsi"/>
        </w:rPr>
        <w:t>if you understood the US position against the Syrian regime, it is important to clarify China's position, which could be interpreted in the light of three factors: 1. Beijing fears that the regime in Syria comes along with the United States</w:t>
      </w:r>
      <w:r w:rsidRPr="001E663D">
        <w:rPr>
          <w:rFonts w:asciiTheme="minorHAnsi" w:hAnsiTheme="minorHAnsi" w:cstheme="minorHAnsi"/>
          <w:sz w:val="16"/>
        </w:rPr>
        <w:t>, what weakens the Chinese presence in the region</w:t>
      </w:r>
      <w:r w:rsidRPr="001E663D">
        <w:rPr>
          <w:rStyle w:val="StyleUnderline"/>
          <w:rFonts w:asciiTheme="minorHAnsi" w:hAnsiTheme="minorHAnsi" w:cstheme="minorHAnsi"/>
        </w:rPr>
        <w:t>. 2. The special nature of relations between them, the two capitals stand out in support of each other's in important international issues</w:t>
      </w:r>
      <w:r w:rsidRPr="001E663D">
        <w:rPr>
          <w:rFonts w:asciiTheme="minorHAnsi" w:hAnsiTheme="minorHAnsi" w:cstheme="minorHAnsi"/>
          <w:sz w:val="16"/>
        </w:rPr>
        <w:t xml:space="preserve"> such as the occupied high Golan for Syria, the issues of Taiwan, Tibet and human rights in the case of China on the other hand</w:t>
      </w:r>
      <w:r w:rsidRPr="001E663D">
        <w:rPr>
          <w:rStyle w:val="StyleUnderline"/>
          <w:rFonts w:asciiTheme="minorHAnsi" w:hAnsiTheme="minorHAnsi" w:cstheme="minorHAnsi"/>
        </w:rPr>
        <w:t>. 3. Maintain at the level reached by the economic relations between them, which was strengthened in the past few years, as China is currently one of the largest trade partners of Syria</w:t>
      </w:r>
      <w:r w:rsidRPr="001E663D">
        <w:rPr>
          <w:rFonts w:asciiTheme="minorHAnsi" w:hAnsiTheme="minorHAnsi" w:cstheme="minorHAnsi"/>
          <w:sz w:val="16"/>
        </w:rPr>
        <w:t>, the second largest non-Arab investor in Syria. From the above, we can say that China's effective role in the heart of the Middle East has been formed as a new variable over the past two decades, and important part of the special events of the region variables. Therefore, any analysis of regional variables, under the current circumstances, it has become an important turning point in the nature, size and the extent of China's role in the Middle East</w:t>
      </w:r>
      <w:r w:rsidRPr="001E663D">
        <w:rPr>
          <w:rStyle w:val="StyleUnderline"/>
          <w:rFonts w:asciiTheme="minorHAnsi" w:hAnsiTheme="minorHAnsi" w:cstheme="minorHAnsi"/>
        </w:rPr>
        <w:t>.</w:t>
      </w:r>
    </w:p>
    <w:p w14:paraId="3E985D58" w14:textId="77777777" w:rsidR="001A25CE" w:rsidRPr="001E663D" w:rsidRDefault="001A25CE" w:rsidP="001A25CE">
      <w:pPr>
        <w:rPr>
          <w:rStyle w:val="StyleUnderline"/>
          <w:rFonts w:asciiTheme="minorHAnsi" w:hAnsiTheme="minorHAnsi" w:cstheme="minorHAnsi"/>
        </w:rPr>
      </w:pPr>
      <w:r w:rsidRPr="001E663D">
        <w:rPr>
          <w:rStyle w:val="StyleUnderline"/>
          <w:rFonts w:asciiTheme="minorHAnsi" w:hAnsiTheme="minorHAnsi" w:cstheme="minorHAnsi"/>
        </w:rPr>
        <w:t xml:space="preserve"> 5. USA cooperation with Taiwan</w:t>
      </w:r>
      <w:r w:rsidRPr="001E663D">
        <w:rPr>
          <w:rFonts w:asciiTheme="minorHAnsi" w:hAnsiTheme="minorHAnsi" w:cstheme="minorHAnsi"/>
          <w:sz w:val="16"/>
        </w:rPr>
        <w:t>: Taiwan's represents one of the major themes that arose disagreement between both of them, due to the feet of the United States on a new quality of dealings with the government of Taiwan, which Beijing interprets as bearing fundamental violation, a full giving up from the agreement between the two countries in connection with the Taiwan issue since the seventies, where China held that Such transactions from devoting the status of Taiwan's secession. While recognizing the United States to the seriousness of this issue to Beijing, they made sure to have a direct presence with Taiwan through the conclusion of several agreements and treaties in various fields, most recently on military cooperation between the two parties agreement valued at $ 5.6 billion, which included the US United processing Taiwan helicopter model "Block hook", and Patriot missiles, as well as other equipment relating to command and control of the special, which angered Beijing and objection to the point of doing summoned the US ambassador to inform him of its position, with the suspension of military ties with Washington, warning of the impact on any agreement for a regional solution to any conflict in the region. But Washington was keen to calm the situation, confirming that this equipment is purely defensive, and the lack of offensive elements, emphasizing the words "Philip Kavli," Assistant US Secretary of State, that this step is not inconsistent with the "Standard China policy" and that the United States is still committed of the previous understandings between it and China in this regard</w:t>
      </w:r>
      <w:r w:rsidRPr="001E663D">
        <w:rPr>
          <w:rStyle w:val="StyleUnderline"/>
          <w:rFonts w:asciiTheme="minorHAnsi" w:hAnsiTheme="minorHAnsi" w:cstheme="minorHAnsi"/>
        </w:rPr>
        <w:t>.</w:t>
      </w:r>
    </w:p>
    <w:p w14:paraId="7641CCF6" w14:textId="77777777" w:rsidR="001A25CE" w:rsidRPr="001E663D" w:rsidRDefault="001A25CE" w:rsidP="001A25CE">
      <w:pPr>
        <w:rPr>
          <w:rFonts w:asciiTheme="minorHAnsi" w:hAnsiTheme="minorHAnsi" w:cstheme="minorHAnsi"/>
          <w:u w:val="single"/>
        </w:rPr>
      </w:pPr>
      <w:r w:rsidRPr="001E663D">
        <w:rPr>
          <w:rStyle w:val="StyleUnderline"/>
          <w:rFonts w:asciiTheme="minorHAnsi" w:hAnsiTheme="minorHAnsi" w:cstheme="minorHAnsi"/>
        </w:rPr>
        <w:t xml:space="preserve"> 6. Climate change: The US-Chinese disagreement on the fight against global warming resulting from the manufacturing processes, and the burning of fuel, and the escalation of toxic gases in the air</w:t>
      </w:r>
      <w:r w:rsidRPr="001E663D">
        <w:rPr>
          <w:rFonts w:asciiTheme="minorHAnsi" w:hAnsiTheme="minorHAnsi" w:cstheme="minorHAnsi"/>
          <w:sz w:val="16"/>
        </w:rPr>
        <w:t>. While China sees as the need for the developed countries bear the burden of the global pollution of the environment, because it is the main cause of global warming, without having a negative impact on the requirements of developing countries to achieve comprehensive development, Western countries receive, and led by the United States, the responsibility on everyone, the need to claim their participation in carrying the results of these changes and response.</w:t>
      </w:r>
    </w:p>
    <w:p w14:paraId="3D72A449" w14:textId="121F542E" w:rsidR="001A25CE" w:rsidRPr="001E663D" w:rsidRDefault="001A25CE" w:rsidP="001A25CE">
      <w:pPr>
        <w:pStyle w:val="Heading3"/>
        <w:rPr>
          <w:rFonts w:asciiTheme="minorHAnsi" w:hAnsiTheme="minorHAnsi" w:cstheme="minorHAnsi"/>
        </w:rPr>
      </w:pPr>
      <w:r w:rsidRPr="001E663D">
        <w:rPr>
          <w:rFonts w:asciiTheme="minorHAnsi" w:hAnsiTheme="minorHAnsi" w:cstheme="minorHAnsi"/>
        </w:rPr>
        <w:t>2nc – at – taiwan key</w:t>
      </w:r>
    </w:p>
    <w:p w14:paraId="56ED1D03" w14:textId="651531E7" w:rsidR="004E7CEE" w:rsidRPr="001E663D" w:rsidRDefault="00C2519F" w:rsidP="00C2519F">
      <w:pPr>
        <w:pStyle w:val="Heading4"/>
        <w:rPr>
          <w:rFonts w:asciiTheme="minorHAnsi" w:hAnsiTheme="minorHAnsi" w:cstheme="minorHAnsi"/>
        </w:rPr>
      </w:pPr>
      <w:r w:rsidRPr="001E663D">
        <w:rPr>
          <w:rFonts w:asciiTheme="minorHAnsi" w:hAnsiTheme="minorHAnsi" w:cstheme="minorHAnsi"/>
        </w:rPr>
        <w:t>US escalation over China’s human rights abuses</w:t>
      </w:r>
    </w:p>
    <w:p w14:paraId="58A5AB5C" w14:textId="54F7E8DD" w:rsidR="004E7CEE" w:rsidRPr="001E663D" w:rsidRDefault="00C2519F" w:rsidP="004E7CEE">
      <w:pPr>
        <w:rPr>
          <w:rFonts w:asciiTheme="minorHAnsi" w:hAnsiTheme="minorHAnsi" w:cstheme="minorHAnsi"/>
        </w:rPr>
      </w:pPr>
      <w:r w:rsidRPr="001E663D">
        <w:rPr>
          <w:rFonts w:asciiTheme="minorHAnsi" w:hAnsiTheme="minorHAnsi" w:cstheme="minorHAnsi"/>
          <w:b/>
          <w:bCs/>
        </w:rPr>
        <w:t>Klein 3/14</w:t>
      </w:r>
      <w:r w:rsidRPr="001E663D">
        <w:rPr>
          <w:rFonts w:asciiTheme="minorHAnsi" w:hAnsiTheme="minorHAnsi" w:cstheme="minorHAnsi"/>
        </w:rPr>
        <w:t>/19 (Jodi Xu Klein, award-winning business journalist with 20 years of experience, has spent decade based in the US reporting for The Wall Street Journal and Bloomberg, part of the Time Magazine team that won the Henry R. Luce Award, breaking the China SARS story, “US calls China one of the worst regimes for human rights in 2018 due to ‘abuse and torture of Uygur Muslims in Xinjiang’”, South China Morning Post, https://www.scmp.com/print/news/china/society/article/3001594/us-calls-china-one-worst-regimes-human-rights-2018)Q</w:t>
      </w:r>
    </w:p>
    <w:p w14:paraId="2561BC31" w14:textId="77777777" w:rsidR="00C2519F" w:rsidRPr="001E663D" w:rsidRDefault="00C2519F" w:rsidP="00C2519F">
      <w:pPr>
        <w:rPr>
          <w:rStyle w:val="StyleUnderline"/>
          <w:rFonts w:asciiTheme="minorHAnsi" w:hAnsiTheme="minorHAnsi" w:cstheme="minorHAnsi"/>
        </w:rPr>
      </w:pPr>
      <w:r w:rsidRPr="001E663D">
        <w:rPr>
          <w:rStyle w:val="StyleUnderline"/>
          <w:rFonts w:asciiTheme="minorHAnsi" w:hAnsiTheme="minorHAnsi" w:cstheme="minorHAnsi"/>
        </w:rPr>
        <w:t>The United States identified China Wednesday as one of the worst countries on the planet last year in terms of respecting the basic human rights of its citizens.</w:t>
      </w:r>
    </w:p>
    <w:p w14:paraId="6C69E749" w14:textId="77777777" w:rsidR="00C2519F" w:rsidRPr="001E663D" w:rsidRDefault="00C2519F" w:rsidP="00C2519F">
      <w:pPr>
        <w:rPr>
          <w:rFonts w:asciiTheme="minorHAnsi" w:hAnsiTheme="minorHAnsi" w:cstheme="minorHAnsi"/>
        </w:rPr>
      </w:pPr>
      <w:r w:rsidRPr="001E663D">
        <w:rPr>
          <w:rFonts w:asciiTheme="minorHAnsi" w:hAnsiTheme="minorHAnsi" w:cstheme="minorHAnsi"/>
        </w:rPr>
        <w:t xml:space="preserve">The State Department’s annual human rights report, released on Wednesday, spotlighted </w:t>
      </w:r>
      <w:r w:rsidRPr="001E663D">
        <w:rPr>
          <w:rStyle w:val="StyleUnderline"/>
          <w:rFonts w:asciiTheme="minorHAnsi" w:hAnsiTheme="minorHAnsi" w:cstheme="minorHAnsi"/>
        </w:rPr>
        <w:t xml:space="preserve">the Chinese government’s systematic internment and possible abuse and torture of as many as two million Uygur Muslims </w:t>
      </w:r>
      <w:r w:rsidRPr="001E663D">
        <w:rPr>
          <w:rFonts w:asciiTheme="minorHAnsi" w:hAnsiTheme="minorHAnsi" w:cstheme="minorHAnsi"/>
        </w:rPr>
        <w:t>in the northwestern Xinjiang Uygur autonomous region in 2018.</w:t>
      </w:r>
    </w:p>
    <w:p w14:paraId="47A2FC16" w14:textId="77777777" w:rsidR="00C2519F" w:rsidRPr="001E663D" w:rsidRDefault="00C2519F" w:rsidP="00C2519F">
      <w:pPr>
        <w:rPr>
          <w:rFonts w:asciiTheme="minorHAnsi" w:hAnsiTheme="minorHAnsi" w:cstheme="minorHAnsi"/>
        </w:rPr>
      </w:pPr>
      <w:r w:rsidRPr="001E663D">
        <w:rPr>
          <w:rFonts w:asciiTheme="minorHAnsi" w:hAnsiTheme="minorHAnsi" w:cstheme="minorHAnsi"/>
        </w:rPr>
        <w:t>The department’s Country Reports on Human Rights Practices, published for the 43rd year, aims to promote human rights globally, including freedoms of religion or belief, expression, peaceful assembly and association.</w:t>
      </w:r>
    </w:p>
    <w:p w14:paraId="182BA846" w14:textId="77777777" w:rsidR="00C2519F" w:rsidRPr="001E663D" w:rsidRDefault="00C2519F" w:rsidP="00C2519F">
      <w:pPr>
        <w:rPr>
          <w:rFonts w:asciiTheme="minorHAnsi" w:hAnsiTheme="minorHAnsi" w:cstheme="minorHAnsi"/>
        </w:rPr>
      </w:pPr>
      <w:r w:rsidRPr="001E663D">
        <w:rPr>
          <w:rStyle w:val="StyleUnderline"/>
          <w:rFonts w:asciiTheme="minorHAnsi" w:hAnsiTheme="minorHAnsi" w:cstheme="minorHAnsi"/>
        </w:rPr>
        <w:t>The US has typically scored China in these reports for restricting freedom of speech and assembly and for allowing or committing violence against religious and ethnic groups.</w:t>
      </w:r>
      <w:r w:rsidRPr="001E663D">
        <w:rPr>
          <w:rFonts w:asciiTheme="minorHAnsi" w:hAnsiTheme="minorHAnsi" w:cstheme="minorHAnsi"/>
        </w:rPr>
        <w:t xml:space="preserve"> Last year, the report called China, along with Russia, Iran and North Korea, “forces of instability”.</w:t>
      </w:r>
    </w:p>
    <w:p w14:paraId="4CC1F2AA" w14:textId="77777777" w:rsidR="00C2519F" w:rsidRPr="001E663D" w:rsidRDefault="00C2519F" w:rsidP="00C2519F">
      <w:pPr>
        <w:rPr>
          <w:rFonts w:asciiTheme="minorHAnsi" w:hAnsiTheme="minorHAnsi" w:cstheme="minorHAnsi"/>
        </w:rPr>
      </w:pPr>
      <w:r w:rsidRPr="001E663D">
        <w:rPr>
          <w:rFonts w:asciiTheme="minorHAnsi" w:hAnsiTheme="minorHAnsi" w:cstheme="minorHAnsi"/>
        </w:rPr>
        <w:t>But on Wednesday, US Secretary of State Mike Pompeo said Beijing was “in a league of its own when it comes to human rights violations”.</w:t>
      </w:r>
    </w:p>
    <w:p w14:paraId="60B5C9FB" w14:textId="77777777" w:rsidR="00C2519F" w:rsidRPr="001E663D" w:rsidRDefault="00C2519F" w:rsidP="00C2519F">
      <w:pPr>
        <w:rPr>
          <w:rFonts w:asciiTheme="minorHAnsi" w:hAnsiTheme="minorHAnsi" w:cstheme="minorHAnsi"/>
        </w:rPr>
      </w:pPr>
      <w:r w:rsidRPr="001E663D">
        <w:rPr>
          <w:rFonts w:asciiTheme="minorHAnsi" w:hAnsiTheme="minorHAnsi" w:cstheme="minorHAnsi"/>
        </w:rPr>
        <w:t>“Official repression of the freedoms of speech, religion, movement, association, and assembly of Tibetans in the Tibet autonomous region (TAR) and other Tibetan areas and of Uygurs and other ethnic and religious minorities in Xinjiang worsened and was more severe than in other areas of the country,” according to the 2018 report.</w:t>
      </w:r>
    </w:p>
    <w:p w14:paraId="6528E2F1" w14:textId="066D4566" w:rsidR="004E7CEE" w:rsidRPr="001E663D" w:rsidRDefault="00C2519F" w:rsidP="00C2519F">
      <w:pPr>
        <w:rPr>
          <w:rFonts w:asciiTheme="minorHAnsi" w:hAnsiTheme="minorHAnsi" w:cstheme="minorHAnsi"/>
        </w:rPr>
      </w:pPr>
      <w:r w:rsidRPr="001E663D">
        <w:rPr>
          <w:rFonts w:asciiTheme="minorHAnsi" w:hAnsiTheme="minorHAnsi" w:cstheme="minorHAnsi"/>
        </w:rPr>
        <w:t>The report found that during 2018 the Chinese government “significantly intensified its campaign of mass detention of members of Muslim minority groups in Xinjiang”.</w:t>
      </w:r>
    </w:p>
    <w:p w14:paraId="34D9B098" w14:textId="77777777" w:rsidR="00C2519F" w:rsidRPr="001E663D" w:rsidRDefault="00C2519F" w:rsidP="00C2519F">
      <w:pPr>
        <w:rPr>
          <w:rStyle w:val="StyleUnderline"/>
          <w:rFonts w:asciiTheme="minorHAnsi" w:hAnsiTheme="minorHAnsi" w:cstheme="minorHAnsi"/>
        </w:rPr>
      </w:pPr>
      <w:r w:rsidRPr="001E663D">
        <w:rPr>
          <w:rStyle w:val="StyleUnderline"/>
          <w:rFonts w:asciiTheme="minorHAnsi" w:hAnsiTheme="minorHAnsi" w:cstheme="minorHAnsi"/>
        </w:rPr>
        <w:t>The authorities, it said, “have arbitrarily detained 800,000 to possibly more than two million Uygurs, ethnic Kazakhs, and other Muslims in internment camps designed to erase religious and ethnic identities”.</w:t>
      </w:r>
    </w:p>
    <w:p w14:paraId="4382F347" w14:textId="77777777" w:rsidR="00C2519F" w:rsidRPr="001E663D" w:rsidRDefault="00C2519F" w:rsidP="00C2519F">
      <w:pPr>
        <w:rPr>
          <w:rFonts w:asciiTheme="minorHAnsi" w:hAnsiTheme="minorHAnsi" w:cstheme="minorHAnsi"/>
        </w:rPr>
      </w:pPr>
      <w:r w:rsidRPr="001E663D">
        <w:rPr>
          <w:rFonts w:asciiTheme="minorHAnsi" w:hAnsiTheme="minorHAnsi" w:cstheme="minorHAnsi"/>
        </w:rPr>
        <w:t>News accounts have earlier reported that more than a million ethnic Uygurs and other largely Muslim ethnic groups had been detained in extrajudicial internment camps in the Xinjiang region since a crackdown began in early 2017.</w:t>
      </w:r>
    </w:p>
    <w:p w14:paraId="290C0AD6" w14:textId="2941B63C" w:rsidR="00C2519F" w:rsidRPr="001E663D" w:rsidRDefault="00C2519F" w:rsidP="00C2519F">
      <w:pPr>
        <w:rPr>
          <w:rFonts w:asciiTheme="minorHAnsi" w:hAnsiTheme="minorHAnsi" w:cstheme="minorHAnsi"/>
        </w:rPr>
      </w:pPr>
      <w:r w:rsidRPr="001E663D">
        <w:rPr>
          <w:rFonts w:asciiTheme="minorHAnsi" w:hAnsiTheme="minorHAnsi" w:cstheme="minorHAnsi"/>
        </w:rPr>
        <w:t>Last month, China was said to be lobbying to keep the issue off the agenda of the main annual session of the United Nations’ Human Rights Council.</w:t>
      </w:r>
    </w:p>
    <w:p w14:paraId="0A0F5A7B" w14:textId="77777777" w:rsidR="00C2519F" w:rsidRPr="001E663D" w:rsidRDefault="00C2519F" w:rsidP="00C2519F">
      <w:pPr>
        <w:rPr>
          <w:rFonts w:asciiTheme="minorHAnsi" w:hAnsiTheme="minorHAnsi" w:cstheme="minorHAnsi"/>
        </w:rPr>
      </w:pPr>
      <w:r w:rsidRPr="001E663D">
        <w:rPr>
          <w:rFonts w:asciiTheme="minorHAnsi" w:hAnsiTheme="minorHAnsi" w:cstheme="minorHAnsi"/>
        </w:rPr>
        <w:t>Chinese government officials claim that the camps are educational and feature “training centres”, and are needed to combat terrorism, separatist movements and extremist activities.</w:t>
      </w:r>
    </w:p>
    <w:p w14:paraId="04DE1125" w14:textId="77777777" w:rsidR="00C2519F" w:rsidRPr="001E663D" w:rsidRDefault="00C2519F" w:rsidP="00C2519F">
      <w:pPr>
        <w:rPr>
          <w:rFonts w:asciiTheme="minorHAnsi" w:hAnsiTheme="minorHAnsi" w:cstheme="minorHAnsi"/>
          <w:u w:val="single"/>
        </w:rPr>
      </w:pPr>
      <w:r w:rsidRPr="001E663D">
        <w:rPr>
          <w:rFonts w:asciiTheme="minorHAnsi" w:hAnsiTheme="minorHAnsi" w:cstheme="minorHAnsi"/>
          <w:u w:val="single"/>
        </w:rPr>
        <w:t>Also on Wednesday, the US co-hosted an event at the UN in Geneva, Switzerland – alongside Canada, Germany, the Netherlands, and Britain – calling for international organisations to make it a priority to put to an end of the abuses in Xinjiang, the State Department said.</w:t>
      </w:r>
    </w:p>
    <w:p w14:paraId="11279D83" w14:textId="77777777" w:rsidR="00C2519F" w:rsidRPr="001E663D" w:rsidRDefault="00C2519F" w:rsidP="00C2519F">
      <w:pPr>
        <w:rPr>
          <w:rFonts w:asciiTheme="minorHAnsi" w:hAnsiTheme="minorHAnsi" w:cstheme="minorHAnsi"/>
        </w:rPr>
      </w:pPr>
      <w:r w:rsidRPr="001E663D">
        <w:rPr>
          <w:rFonts w:asciiTheme="minorHAnsi" w:hAnsiTheme="minorHAnsi" w:cstheme="minorHAnsi"/>
        </w:rPr>
        <w:t>At the event, according to the department, government officials and survivors described the severity of the violations of human rights in the northern Chinese region.</w:t>
      </w:r>
    </w:p>
    <w:p w14:paraId="284FCECE" w14:textId="77777777" w:rsidR="00C2519F" w:rsidRPr="001E663D" w:rsidRDefault="00C2519F" w:rsidP="00C2519F">
      <w:pPr>
        <w:rPr>
          <w:rStyle w:val="StyleUnderline"/>
          <w:rFonts w:asciiTheme="minorHAnsi" w:hAnsiTheme="minorHAnsi" w:cstheme="minorHAnsi"/>
        </w:rPr>
      </w:pPr>
      <w:r w:rsidRPr="001E663D">
        <w:rPr>
          <w:rStyle w:val="StyleUnderline"/>
          <w:rFonts w:asciiTheme="minorHAnsi" w:hAnsiTheme="minorHAnsi" w:cstheme="minorHAnsi"/>
        </w:rPr>
        <w:t>In January, as part of a continuing effort to pressure China to stop its crackdown, a bipartisan group of US lawmakers nominated the imprisoned Uygur academic Ilham Tohti for the 2019 Nobel Peace Prize.</w:t>
      </w:r>
    </w:p>
    <w:p w14:paraId="37ECB8FD" w14:textId="77777777" w:rsidR="00C2519F" w:rsidRPr="001E663D" w:rsidRDefault="00C2519F" w:rsidP="00C2519F">
      <w:pPr>
        <w:rPr>
          <w:rStyle w:val="StyleUnderline"/>
          <w:rFonts w:asciiTheme="minorHAnsi" w:hAnsiTheme="minorHAnsi" w:cstheme="minorHAnsi"/>
        </w:rPr>
      </w:pPr>
      <w:r w:rsidRPr="001E663D">
        <w:rPr>
          <w:rStyle w:val="StyleUnderline"/>
          <w:rFonts w:asciiTheme="minorHAnsi" w:hAnsiTheme="minorHAnsi" w:cstheme="minorHAnsi"/>
        </w:rPr>
        <w:t>“International media, human rights organisations, and former detainees reported security officials in the camps abused, tortured, and killed some detainees,” the State Department report said.</w:t>
      </w:r>
    </w:p>
    <w:p w14:paraId="58F8EF0A" w14:textId="2E7026E1" w:rsidR="00C2519F" w:rsidRPr="001E663D" w:rsidRDefault="00C2519F" w:rsidP="00C2519F">
      <w:pPr>
        <w:rPr>
          <w:rFonts w:asciiTheme="minorHAnsi" w:hAnsiTheme="minorHAnsi" w:cstheme="minorHAnsi"/>
        </w:rPr>
      </w:pPr>
      <w:r w:rsidRPr="001E663D">
        <w:rPr>
          <w:rFonts w:asciiTheme="minorHAnsi" w:hAnsiTheme="minorHAnsi" w:cstheme="minorHAnsi"/>
        </w:rPr>
        <w:t>Wednesday’s report added that “members of the minority Uygur ethnic group reported systematic torture and other degrading treatment by law enforcement officers”.</w:t>
      </w:r>
    </w:p>
    <w:p w14:paraId="27BFA471" w14:textId="77777777" w:rsidR="00C2519F" w:rsidRPr="001E663D" w:rsidRDefault="00C2519F" w:rsidP="00C2519F">
      <w:pPr>
        <w:rPr>
          <w:rFonts w:asciiTheme="minorHAnsi" w:hAnsiTheme="minorHAnsi" w:cstheme="minorHAnsi"/>
        </w:rPr>
      </w:pPr>
      <w:r w:rsidRPr="001E663D">
        <w:rPr>
          <w:rFonts w:asciiTheme="minorHAnsi" w:hAnsiTheme="minorHAnsi" w:cstheme="minorHAnsi"/>
        </w:rPr>
        <w:t>The report cited the case of Abdulreshit Seley Hajim, a Uygur businessman, who died in May or June while held in an internment camp. According to those interviewed by Radio Free Asia, he died from strikes to the head with a blunt object, according to the report.</w:t>
      </w:r>
    </w:p>
    <w:p w14:paraId="6E187A1D" w14:textId="77777777" w:rsidR="00C2519F" w:rsidRPr="001E663D" w:rsidRDefault="00C2519F" w:rsidP="00C2519F">
      <w:pPr>
        <w:rPr>
          <w:rFonts w:asciiTheme="minorHAnsi" w:hAnsiTheme="minorHAnsi" w:cstheme="minorHAnsi"/>
        </w:rPr>
      </w:pPr>
      <w:r w:rsidRPr="001E663D">
        <w:rPr>
          <w:rFonts w:asciiTheme="minorHAnsi" w:hAnsiTheme="minorHAnsi" w:cstheme="minorHAnsi"/>
        </w:rPr>
        <w:t>“Survivors stated authorities subjected individuals in custody to electrocution, waterboarding, beatings, stress positions, injection of unknown substances, and cold cells.”</w:t>
      </w:r>
    </w:p>
    <w:p w14:paraId="131F718C" w14:textId="77777777" w:rsidR="00C2519F" w:rsidRPr="001E663D" w:rsidRDefault="00C2519F" w:rsidP="00C2519F">
      <w:pPr>
        <w:rPr>
          <w:rFonts w:asciiTheme="minorHAnsi" w:hAnsiTheme="minorHAnsi" w:cstheme="minorHAnsi"/>
        </w:rPr>
      </w:pPr>
      <w:r w:rsidRPr="001E663D">
        <w:rPr>
          <w:rFonts w:asciiTheme="minorHAnsi" w:hAnsiTheme="minorHAnsi" w:cstheme="minorHAnsi"/>
        </w:rPr>
        <w:t>According to Human Rights Watch, these camps focused on “military-style discipline and pervasive political indoctrination of the detainees”.</w:t>
      </w:r>
    </w:p>
    <w:p w14:paraId="7DD6B477" w14:textId="77777777" w:rsidR="00C2519F" w:rsidRPr="001E663D" w:rsidRDefault="00C2519F" w:rsidP="00C2519F">
      <w:pPr>
        <w:rPr>
          <w:rFonts w:asciiTheme="minorHAnsi" w:hAnsiTheme="minorHAnsi" w:cstheme="minorHAnsi"/>
        </w:rPr>
      </w:pPr>
      <w:r w:rsidRPr="001E663D">
        <w:rPr>
          <w:rFonts w:asciiTheme="minorHAnsi" w:hAnsiTheme="minorHAnsi" w:cstheme="minorHAnsi"/>
        </w:rPr>
        <w:t>Available information was limited, but some reports described the withholding of food as punishment for those who could not learn Chinese phrases and songs, the report said.</w:t>
      </w:r>
    </w:p>
    <w:p w14:paraId="1F9063A0" w14:textId="22670A8D" w:rsidR="00C2519F" w:rsidRPr="001E663D" w:rsidRDefault="00C2519F" w:rsidP="00C2519F">
      <w:pPr>
        <w:rPr>
          <w:rFonts w:asciiTheme="minorHAnsi" w:hAnsiTheme="minorHAnsi" w:cstheme="minorHAnsi"/>
        </w:rPr>
      </w:pPr>
      <w:r w:rsidRPr="001E663D">
        <w:rPr>
          <w:rFonts w:asciiTheme="minorHAnsi" w:hAnsiTheme="minorHAnsi" w:cstheme="minorHAnsi"/>
        </w:rPr>
        <w:t>The report also cited Beijing’s violations and abuses of other human rights including unlawful killings by the government, forced disappearance, torture, arbitrary detention, harsh and life-threatening prison and detention conditions.</w:t>
      </w:r>
    </w:p>
    <w:p w14:paraId="3F6876AC" w14:textId="77777777" w:rsidR="00C2519F" w:rsidRPr="001E663D" w:rsidRDefault="00C2519F" w:rsidP="00C2519F">
      <w:pPr>
        <w:rPr>
          <w:rFonts w:asciiTheme="minorHAnsi" w:hAnsiTheme="minorHAnsi" w:cstheme="minorHAnsi"/>
        </w:rPr>
      </w:pPr>
      <w:r w:rsidRPr="001E663D">
        <w:rPr>
          <w:rFonts w:asciiTheme="minorHAnsi" w:hAnsiTheme="minorHAnsi" w:cstheme="minorHAnsi"/>
        </w:rPr>
        <w:t>Authorities harassed, detained, and arrested citizens who promoted independent efforts to combat abuses of power, it said.</w:t>
      </w:r>
    </w:p>
    <w:p w14:paraId="5840EF3F" w14:textId="77777777" w:rsidR="00C2519F" w:rsidRPr="001E663D" w:rsidRDefault="00C2519F" w:rsidP="00C2519F">
      <w:pPr>
        <w:rPr>
          <w:rFonts w:asciiTheme="minorHAnsi" w:hAnsiTheme="minorHAnsi" w:cstheme="minorHAnsi"/>
        </w:rPr>
      </w:pPr>
      <w:r w:rsidRPr="001E663D">
        <w:rPr>
          <w:rFonts w:asciiTheme="minorHAnsi" w:hAnsiTheme="minorHAnsi" w:cstheme="minorHAnsi"/>
        </w:rPr>
        <w:t>In November award-winning Chinese documentary photographer Lu Guang disappeared after travelling to Xinjiang to lead a photography workshop.</w:t>
      </w:r>
    </w:p>
    <w:p w14:paraId="660C817C" w14:textId="4EE86C04" w:rsidR="00C2519F" w:rsidRPr="001E663D" w:rsidRDefault="00C2519F" w:rsidP="00C2519F">
      <w:pPr>
        <w:rPr>
          <w:rFonts w:asciiTheme="minorHAnsi" w:hAnsiTheme="minorHAnsi" w:cstheme="minorHAnsi"/>
        </w:rPr>
      </w:pPr>
      <w:r w:rsidRPr="001E663D">
        <w:rPr>
          <w:rFonts w:asciiTheme="minorHAnsi" w:hAnsiTheme="minorHAnsi" w:cstheme="minorHAnsi"/>
        </w:rPr>
        <w:t>A month later, Lu’s wife Xu Xiaoli, who lives in the United States, told the South China Morning Post that her husband had been arrested by the police. She wasn’t told what Lu was charged with.</w:t>
      </w:r>
    </w:p>
    <w:p w14:paraId="4584B5E3" w14:textId="77777777" w:rsidR="00C2519F" w:rsidRPr="001E663D" w:rsidRDefault="00C2519F" w:rsidP="004E7CEE">
      <w:pPr>
        <w:rPr>
          <w:rFonts w:asciiTheme="minorHAnsi" w:hAnsiTheme="minorHAnsi" w:cstheme="minorHAnsi"/>
        </w:rPr>
      </w:pPr>
    </w:p>
    <w:p w14:paraId="5DF28DD6" w14:textId="4B8A4253" w:rsidR="00DF46C5" w:rsidRPr="001E663D" w:rsidRDefault="004E7CEE" w:rsidP="004E7CEE">
      <w:pPr>
        <w:pStyle w:val="Heading4"/>
        <w:rPr>
          <w:rFonts w:asciiTheme="minorHAnsi" w:hAnsiTheme="minorHAnsi" w:cstheme="minorHAnsi"/>
        </w:rPr>
      </w:pPr>
      <w:r w:rsidRPr="001E663D">
        <w:rPr>
          <w:rFonts w:asciiTheme="minorHAnsi" w:hAnsiTheme="minorHAnsi" w:cstheme="minorHAnsi"/>
        </w:rPr>
        <w:t>South Korea is escalating in SCS</w:t>
      </w:r>
    </w:p>
    <w:p w14:paraId="5DBE7BEE" w14:textId="4240ABA6" w:rsidR="00075095" w:rsidRPr="001E663D" w:rsidRDefault="00075095" w:rsidP="00DF46C5">
      <w:pPr>
        <w:rPr>
          <w:rFonts w:asciiTheme="minorHAnsi" w:hAnsiTheme="minorHAnsi" w:cstheme="minorHAnsi"/>
        </w:rPr>
      </w:pPr>
      <w:r w:rsidRPr="001E663D">
        <w:rPr>
          <w:rFonts w:asciiTheme="minorHAnsi" w:hAnsiTheme="minorHAnsi" w:cstheme="minorHAnsi"/>
          <w:b/>
          <w:bCs/>
        </w:rPr>
        <w:t xml:space="preserve">Jeong-ho </w:t>
      </w:r>
      <w:r w:rsidR="004E7CEE" w:rsidRPr="001E663D">
        <w:rPr>
          <w:rFonts w:asciiTheme="minorHAnsi" w:hAnsiTheme="minorHAnsi" w:cstheme="minorHAnsi"/>
          <w:b/>
          <w:bCs/>
        </w:rPr>
        <w:t>7/7</w:t>
      </w:r>
      <w:r w:rsidR="004E7CEE" w:rsidRPr="001E663D">
        <w:rPr>
          <w:rFonts w:asciiTheme="minorHAnsi" w:hAnsiTheme="minorHAnsi" w:cstheme="minorHAnsi"/>
        </w:rPr>
        <w:t xml:space="preserve">/19 </w:t>
      </w:r>
      <w:r w:rsidRPr="001E663D">
        <w:rPr>
          <w:rFonts w:asciiTheme="minorHAnsi" w:hAnsiTheme="minorHAnsi" w:cstheme="minorHAnsi"/>
        </w:rPr>
        <w:t xml:space="preserve">(Lee Jeong-ho, China’s diplomacy for the Post, covers East Asian security and </w:t>
      </w:r>
      <w:r w:rsidR="004E7CEE" w:rsidRPr="001E663D">
        <w:rPr>
          <w:rFonts w:asciiTheme="minorHAnsi" w:hAnsiTheme="minorHAnsi" w:cstheme="minorHAnsi"/>
        </w:rPr>
        <w:t>defense</w:t>
      </w:r>
      <w:r w:rsidRPr="001E663D">
        <w:rPr>
          <w:rFonts w:asciiTheme="minorHAnsi" w:hAnsiTheme="minorHAnsi" w:cstheme="minorHAnsi"/>
        </w:rPr>
        <w:t xml:space="preserve"> stories, was part of the South Korean Air Force and News1 Korea, Bachelor’s degree in media and communications and Chinese studies from Sydney University and a master’s international studies in Chinese area studies from Seoul National University</w:t>
      </w:r>
      <w:r w:rsidR="004E7CEE" w:rsidRPr="001E663D">
        <w:rPr>
          <w:rFonts w:asciiTheme="minorHAnsi" w:hAnsiTheme="minorHAnsi" w:cstheme="minorHAnsi"/>
        </w:rPr>
        <w:t>, “South Korea’s US-China dilemma deepens with support for America’s Indo-Pacific strategy”, South China Morning Post, https://www.scmp.com/news/china/diplomacy/article/3017509/south-koreas-us-china-dilemma-deepens-support-americas-indo)Q</w:t>
      </w:r>
    </w:p>
    <w:p w14:paraId="682141A2" w14:textId="77777777" w:rsidR="00075095" w:rsidRPr="001E663D" w:rsidRDefault="00075095" w:rsidP="00DF46C5">
      <w:pPr>
        <w:rPr>
          <w:rFonts w:asciiTheme="minorHAnsi" w:hAnsiTheme="minorHAnsi" w:cstheme="minorHAnsi"/>
        </w:rPr>
      </w:pPr>
      <w:r w:rsidRPr="001E663D">
        <w:rPr>
          <w:rStyle w:val="StyleUnderline"/>
          <w:rFonts w:asciiTheme="minorHAnsi" w:hAnsiTheme="minorHAnsi" w:cstheme="minorHAnsi"/>
        </w:rPr>
        <w:t>South Korea’s plan to take part in the United States’ Indo-Pacific strategy has deepened its dilemma as it tries to maintain a balance between its security ally</w:t>
      </w:r>
      <w:r w:rsidRPr="001E663D">
        <w:rPr>
          <w:rFonts w:asciiTheme="minorHAnsi" w:hAnsiTheme="minorHAnsi" w:cstheme="minorHAnsi"/>
        </w:rPr>
        <w:t>, the US, and top trading partner, China, analysts said.</w:t>
      </w:r>
    </w:p>
    <w:p w14:paraId="7A50ED4A" w14:textId="77777777" w:rsidR="00075095" w:rsidRPr="001E663D" w:rsidRDefault="00075095" w:rsidP="00DF46C5">
      <w:pPr>
        <w:rPr>
          <w:rFonts w:asciiTheme="minorHAnsi" w:hAnsiTheme="minorHAnsi" w:cstheme="minorHAnsi"/>
        </w:rPr>
      </w:pPr>
      <w:r w:rsidRPr="001E663D">
        <w:rPr>
          <w:rFonts w:asciiTheme="minorHAnsi" w:hAnsiTheme="minorHAnsi" w:cstheme="minorHAnsi"/>
        </w:rPr>
        <w:t>Seoul’s intention to get involved in the strategy – as announced by South Korean President Moon Jae-in this week in a joint press conference with US President Donald Trump – is expected to increase the capacity of the US and its allies for operations in the disputed South China Sea [1].</w:t>
      </w:r>
    </w:p>
    <w:p w14:paraId="0C33B048" w14:textId="77777777" w:rsidR="00075095" w:rsidRPr="001E663D" w:rsidRDefault="00075095" w:rsidP="00DF46C5">
      <w:pPr>
        <w:rPr>
          <w:rFonts w:asciiTheme="minorHAnsi" w:hAnsiTheme="minorHAnsi" w:cstheme="minorHAnsi"/>
        </w:rPr>
      </w:pPr>
      <w:r w:rsidRPr="001E663D">
        <w:rPr>
          <w:rFonts w:asciiTheme="minorHAnsi" w:hAnsiTheme="minorHAnsi" w:cstheme="minorHAnsi"/>
        </w:rPr>
        <w:t>Moon’s remarks at the presidential Blue House – the first of their kind for the South Korean leader elected in 2017 – had special significance given that the Indo-Pacific strategy is seen in Beijing as an initiative to contain China.</w:t>
      </w:r>
    </w:p>
    <w:p w14:paraId="33FAD11D" w14:textId="26902ABC" w:rsidR="00075095" w:rsidRPr="001E663D" w:rsidRDefault="00075095" w:rsidP="00DF46C5">
      <w:pPr>
        <w:rPr>
          <w:rFonts w:asciiTheme="minorHAnsi" w:hAnsiTheme="minorHAnsi" w:cstheme="minorHAnsi"/>
        </w:rPr>
      </w:pPr>
      <w:r w:rsidRPr="001E663D">
        <w:rPr>
          <w:rFonts w:asciiTheme="minorHAnsi" w:hAnsiTheme="minorHAnsi" w:cstheme="minorHAnsi"/>
        </w:rPr>
        <w:t>Moon said that “under the regional cooperation principles of openness, inclusiveness and transparency, we have agreed to put forth harmonious cooperation between Korea’s new Southern policy and the United States’ Indo-Pacific strategy”.</w:t>
      </w:r>
    </w:p>
    <w:p w14:paraId="28494A00" w14:textId="77777777" w:rsidR="00075095" w:rsidRPr="001E663D" w:rsidRDefault="00075095" w:rsidP="00DF46C5">
      <w:pPr>
        <w:rPr>
          <w:rFonts w:asciiTheme="minorHAnsi" w:hAnsiTheme="minorHAnsi" w:cstheme="minorHAnsi"/>
        </w:rPr>
      </w:pPr>
      <w:r w:rsidRPr="001E663D">
        <w:rPr>
          <w:rFonts w:asciiTheme="minorHAnsi" w:hAnsiTheme="minorHAnsi" w:cstheme="minorHAnsi"/>
        </w:rPr>
        <w:t>Seoul’s “new Southern policy” was announced in 2017 after Beijing instituted unofficial sanctions on the nation – including a boycott of South Korean tourism – in response to Seoul’s decision to allow the US to deploy an anti-missile system in the country.</w:t>
      </w:r>
    </w:p>
    <w:p w14:paraId="46C5A09C" w14:textId="77777777" w:rsidR="00075095" w:rsidRPr="001E663D" w:rsidRDefault="00075095" w:rsidP="00DF46C5">
      <w:pPr>
        <w:rPr>
          <w:rFonts w:asciiTheme="minorHAnsi" w:hAnsiTheme="minorHAnsi" w:cstheme="minorHAnsi"/>
        </w:rPr>
      </w:pPr>
      <w:r w:rsidRPr="001E663D">
        <w:rPr>
          <w:rFonts w:asciiTheme="minorHAnsi" w:hAnsiTheme="minorHAnsi" w:cstheme="minorHAnsi"/>
        </w:rPr>
        <w:t>Beijing had protested the US’ move, saying it would allow the American government to look deep into the mainland and monitor China’s military facilities.</w:t>
      </w:r>
    </w:p>
    <w:p w14:paraId="20860C94" w14:textId="77777777" w:rsidR="00075095" w:rsidRPr="001E663D" w:rsidRDefault="00075095" w:rsidP="00DF46C5">
      <w:pPr>
        <w:rPr>
          <w:rFonts w:asciiTheme="minorHAnsi" w:hAnsiTheme="minorHAnsi" w:cstheme="minorHAnsi"/>
          <w:u w:val="single"/>
        </w:rPr>
      </w:pPr>
      <w:r w:rsidRPr="001E663D">
        <w:rPr>
          <w:rFonts w:asciiTheme="minorHAnsi" w:hAnsiTheme="minorHAnsi" w:cstheme="minorHAnsi"/>
          <w:u w:val="single"/>
        </w:rPr>
        <w:t>The new South Korean policy was widely viewed as an extension of its effort to lessen its reliance on a single country – China – and diversify its economic market by building deeper ties with Southeast and Southwest Asian countries.</w:t>
      </w:r>
    </w:p>
    <w:p w14:paraId="7B62E2B9" w14:textId="77777777" w:rsidR="00075095" w:rsidRPr="001E663D" w:rsidRDefault="00075095" w:rsidP="00DF46C5">
      <w:pPr>
        <w:rPr>
          <w:rFonts w:asciiTheme="minorHAnsi" w:hAnsiTheme="minorHAnsi" w:cstheme="minorHAnsi"/>
        </w:rPr>
      </w:pPr>
      <w:r w:rsidRPr="001E663D">
        <w:rPr>
          <w:rFonts w:asciiTheme="minorHAnsi" w:hAnsiTheme="minorHAnsi" w:cstheme="minorHAnsi"/>
        </w:rPr>
        <w:t>South Korean firms had been exiting China to avoid the political and economic challenges that complicated the countries’ relationship amid the US-China trade war and the American military’s deployment of the anti-missile Terminal High Altitude Area Defence (THAAD) system in South Korea.</w:t>
      </w:r>
    </w:p>
    <w:p w14:paraId="29093500" w14:textId="77777777" w:rsidR="00075095" w:rsidRPr="001E663D" w:rsidRDefault="00075095" w:rsidP="00DF46C5">
      <w:pPr>
        <w:rPr>
          <w:rStyle w:val="StyleUnderline"/>
          <w:rFonts w:asciiTheme="minorHAnsi" w:hAnsiTheme="minorHAnsi" w:cstheme="minorHAnsi"/>
        </w:rPr>
      </w:pPr>
      <w:r w:rsidRPr="001E663D">
        <w:rPr>
          <w:rStyle w:val="StyleUnderline"/>
          <w:rFonts w:asciiTheme="minorHAnsi" w:hAnsiTheme="minorHAnsi" w:cstheme="minorHAnsi"/>
        </w:rPr>
        <w:t>But Seoul had played down its China-exit strategy and until this week had never explicitly linked it to the US’ Indo-Pacific game plan – possibly involving South Korea’s military presence in the South China Sea.</w:t>
      </w:r>
    </w:p>
    <w:p w14:paraId="03C4358F" w14:textId="157CDAB6" w:rsidR="00075095" w:rsidRPr="001E663D" w:rsidRDefault="00075095" w:rsidP="00DF46C5">
      <w:pPr>
        <w:rPr>
          <w:rFonts w:asciiTheme="minorHAnsi" w:hAnsiTheme="minorHAnsi" w:cstheme="minorHAnsi"/>
        </w:rPr>
      </w:pPr>
      <w:r w:rsidRPr="001E663D">
        <w:rPr>
          <w:rFonts w:asciiTheme="minorHAnsi" w:hAnsiTheme="minorHAnsi" w:cstheme="minorHAnsi"/>
        </w:rPr>
        <w:t>Seoul has actively responded to Washington’s calls to support global security operations in Vietnam, Saudi Arabia, Somalia, East Timor, Afghanistan, Iraq, the Gulf of Aden, Lebanon, South Sudan and the UAE.</w:t>
      </w:r>
    </w:p>
    <w:p w14:paraId="6962F269" w14:textId="77777777" w:rsidR="00075095" w:rsidRPr="001E663D" w:rsidRDefault="00075095" w:rsidP="00DF46C5">
      <w:pPr>
        <w:rPr>
          <w:rFonts w:asciiTheme="minorHAnsi" w:hAnsiTheme="minorHAnsi" w:cstheme="minorHAnsi"/>
        </w:rPr>
      </w:pPr>
      <w:r w:rsidRPr="001E663D">
        <w:rPr>
          <w:rFonts w:asciiTheme="minorHAnsi" w:hAnsiTheme="minorHAnsi" w:cstheme="minorHAnsi"/>
        </w:rPr>
        <w:t>But in the South China Sea, it has maintained an ambiguous presence.</w:t>
      </w:r>
    </w:p>
    <w:p w14:paraId="71DF437E" w14:textId="2104A015" w:rsidR="00075095" w:rsidRPr="001E663D" w:rsidRDefault="00075095" w:rsidP="00DF46C5">
      <w:pPr>
        <w:rPr>
          <w:rFonts w:asciiTheme="minorHAnsi" w:hAnsiTheme="minorHAnsi" w:cstheme="minorHAnsi"/>
        </w:rPr>
      </w:pPr>
      <w:r w:rsidRPr="001E663D">
        <w:rPr>
          <w:rFonts w:asciiTheme="minorHAnsi" w:hAnsiTheme="minorHAnsi" w:cstheme="minorHAnsi"/>
        </w:rPr>
        <w:t>Since Seoul needs Beijing’s support for its effort to reunite with North Korea and end the countries’ seven-decade estrangement, it has tried to avoid getting involved in military conflicts that could provoke Beijing’s ire.</w:t>
      </w:r>
    </w:p>
    <w:p w14:paraId="3EDC88AE" w14:textId="77777777" w:rsidR="00075095" w:rsidRPr="001E663D" w:rsidRDefault="00075095" w:rsidP="00DF46C5">
      <w:pPr>
        <w:rPr>
          <w:rFonts w:asciiTheme="minorHAnsi" w:hAnsiTheme="minorHAnsi" w:cstheme="minorHAnsi"/>
        </w:rPr>
      </w:pPr>
      <w:r w:rsidRPr="001E663D">
        <w:rPr>
          <w:rFonts w:asciiTheme="minorHAnsi" w:hAnsiTheme="minorHAnsi" w:cstheme="minorHAnsi"/>
        </w:rPr>
        <w:t>But it has faced “tremendous pressure” from Washington, as it strives to keep up relations with both the US and China, according to multiple South Korean and US diplomatic sources.</w:t>
      </w:r>
    </w:p>
    <w:p w14:paraId="4DE2C901" w14:textId="77777777" w:rsidR="00075095" w:rsidRPr="001E663D" w:rsidRDefault="00075095" w:rsidP="00DF46C5">
      <w:pPr>
        <w:rPr>
          <w:rFonts w:asciiTheme="minorHAnsi" w:hAnsiTheme="minorHAnsi" w:cstheme="minorHAnsi"/>
        </w:rPr>
      </w:pPr>
      <w:r w:rsidRPr="001E663D">
        <w:rPr>
          <w:rFonts w:asciiTheme="minorHAnsi" w:hAnsiTheme="minorHAnsi" w:cstheme="minorHAnsi"/>
        </w:rPr>
        <w:t>Timothy Heath, senior international defence researcher at Rand Corporation, a California-based think tank, said Seoul’s decision to throw its support behind the Indo-Pacific strategy may have been “influenced in part by pressure by the White House for burden sharing”.</w:t>
      </w:r>
    </w:p>
    <w:p w14:paraId="5BF13543" w14:textId="77777777" w:rsidR="00075095" w:rsidRPr="001E663D" w:rsidRDefault="00075095" w:rsidP="00DF46C5">
      <w:pPr>
        <w:rPr>
          <w:rFonts w:asciiTheme="minorHAnsi" w:hAnsiTheme="minorHAnsi" w:cstheme="minorHAnsi"/>
        </w:rPr>
      </w:pPr>
      <w:r w:rsidRPr="001E663D">
        <w:rPr>
          <w:rFonts w:asciiTheme="minorHAnsi" w:hAnsiTheme="minorHAnsi" w:cstheme="minorHAnsi"/>
        </w:rPr>
        <w:t>“With Trump taking steps to ease tensions by meeting with North Korean leader Kim Jong-un, Washington may have asked Seoul to do more to support US efforts to promote stability and balance in the region,” Heath said.</w:t>
      </w:r>
    </w:p>
    <w:p w14:paraId="1F6147C3" w14:textId="77777777" w:rsidR="00075095" w:rsidRPr="001E663D" w:rsidRDefault="00075095" w:rsidP="00DF46C5">
      <w:pPr>
        <w:rPr>
          <w:rFonts w:asciiTheme="minorHAnsi" w:hAnsiTheme="minorHAnsi" w:cstheme="minorHAnsi"/>
        </w:rPr>
      </w:pPr>
      <w:r w:rsidRPr="001E663D">
        <w:rPr>
          <w:rFonts w:asciiTheme="minorHAnsi" w:hAnsiTheme="minorHAnsi" w:cstheme="minorHAnsi"/>
        </w:rPr>
        <w:t>“Seoul may have also calculated that Beijing is in a weak position to retaliate, due to the ongoing trade war with the US.”</w:t>
      </w:r>
    </w:p>
    <w:p w14:paraId="497E12BB" w14:textId="219D1F4A" w:rsidR="00075095" w:rsidRPr="001E663D" w:rsidRDefault="00075095" w:rsidP="00DF46C5">
      <w:pPr>
        <w:rPr>
          <w:rFonts w:asciiTheme="minorHAnsi" w:hAnsiTheme="minorHAnsi" w:cstheme="minorHAnsi"/>
        </w:rPr>
      </w:pPr>
      <w:r w:rsidRPr="001E663D">
        <w:rPr>
          <w:rFonts w:asciiTheme="minorHAnsi" w:hAnsiTheme="minorHAnsi" w:cstheme="minorHAnsi"/>
        </w:rPr>
        <w:t>Analysts said Seoul’s participation in the strategy would significantly increase the operational capability of the US and its allies in the region, especially in the South China Sea.</w:t>
      </w:r>
    </w:p>
    <w:p w14:paraId="3DE320D5" w14:textId="77777777" w:rsidR="00075095" w:rsidRPr="001E663D" w:rsidRDefault="00075095" w:rsidP="00DF46C5">
      <w:pPr>
        <w:rPr>
          <w:rStyle w:val="StyleUnderline"/>
          <w:rFonts w:asciiTheme="minorHAnsi" w:hAnsiTheme="minorHAnsi" w:cstheme="minorHAnsi"/>
        </w:rPr>
      </w:pPr>
      <w:r w:rsidRPr="001E663D">
        <w:rPr>
          <w:rStyle w:val="StyleUnderline"/>
          <w:rFonts w:asciiTheme="minorHAnsi" w:hAnsiTheme="minorHAnsi" w:cstheme="minorHAnsi"/>
        </w:rPr>
        <w:t>The US and its allies have been sending military vessels to the South China Sea to counterbalance China’s deployment of troops and weaponry in the contested waters and blunt its enhancing of radar systems and building up piers to house navy vessels, among other military activity.</w:t>
      </w:r>
    </w:p>
    <w:p w14:paraId="23C60E42" w14:textId="45003546" w:rsidR="00075095" w:rsidRPr="001E663D" w:rsidRDefault="00075095" w:rsidP="00DF46C5">
      <w:pPr>
        <w:rPr>
          <w:rFonts w:asciiTheme="minorHAnsi" w:hAnsiTheme="minorHAnsi" w:cstheme="minorHAnsi"/>
        </w:rPr>
      </w:pPr>
      <w:r w:rsidRPr="001E663D">
        <w:rPr>
          <w:rFonts w:asciiTheme="minorHAnsi" w:hAnsiTheme="minorHAnsi" w:cstheme="minorHAnsi"/>
        </w:rPr>
        <w:t>According to the 2019 Global Firepower Index, a ranking of world military strength by country, South Korea is the world’s seventh strongest military power after the US, Russia, China, India, France and Japan.</w:t>
      </w:r>
    </w:p>
    <w:p w14:paraId="4E01F5EA" w14:textId="77777777" w:rsidR="00075095" w:rsidRPr="001E663D" w:rsidRDefault="00075095" w:rsidP="00DF46C5">
      <w:pPr>
        <w:rPr>
          <w:rStyle w:val="StyleUnderline"/>
          <w:rFonts w:asciiTheme="minorHAnsi" w:hAnsiTheme="minorHAnsi" w:cstheme="minorHAnsi"/>
        </w:rPr>
      </w:pPr>
      <w:r w:rsidRPr="001E663D">
        <w:rPr>
          <w:rStyle w:val="StyleUnderline"/>
          <w:rFonts w:asciiTheme="minorHAnsi" w:hAnsiTheme="minorHAnsi" w:cstheme="minorHAnsi"/>
        </w:rPr>
        <w:t>The South Korean navy has about 70,000 regular personnel and 150 commissioned ships.</w:t>
      </w:r>
    </w:p>
    <w:p w14:paraId="41609B80" w14:textId="77777777" w:rsidR="00075095" w:rsidRPr="001E663D" w:rsidRDefault="00075095" w:rsidP="00DF46C5">
      <w:pPr>
        <w:rPr>
          <w:rFonts w:asciiTheme="minorHAnsi" w:hAnsiTheme="minorHAnsi" w:cstheme="minorHAnsi"/>
        </w:rPr>
      </w:pPr>
      <w:r w:rsidRPr="001E663D">
        <w:rPr>
          <w:rFonts w:asciiTheme="minorHAnsi" w:hAnsiTheme="minorHAnsi" w:cstheme="minorHAnsi"/>
        </w:rPr>
        <w:t>The naval aviation force consists of about 70 fixed-wing and rotary-wing aircraft, while the marine corps has about 300 tracked vehicles, including assault amphibious vehicles.</w:t>
      </w:r>
    </w:p>
    <w:p w14:paraId="3408A096" w14:textId="00EDF089" w:rsidR="00075095" w:rsidRPr="001E663D" w:rsidRDefault="00075095" w:rsidP="00DF46C5">
      <w:pPr>
        <w:rPr>
          <w:rFonts w:asciiTheme="minorHAnsi" w:hAnsiTheme="minorHAnsi" w:cstheme="minorHAnsi"/>
        </w:rPr>
      </w:pPr>
      <w:r w:rsidRPr="001E663D">
        <w:rPr>
          <w:rFonts w:asciiTheme="minorHAnsi" w:hAnsiTheme="minorHAnsi" w:cstheme="minorHAnsi"/>
        </w:rPr>
        <w:t>Seoul announced in October a plan to expand its maritime forces into a “blue-water” navy – capable of operating globally, across oceans – to safeguard its strategic interests amid China’s expansion in the South China Sea.</w:t>
      </w:r>
    </w:p>
    <w:p w14:paraId="17EEE149" w14:textId="77777777" w:rsidR="00075095" w:rsidRPr="001E663D" w:rsidRDefault="00075095" w:rsidP="00DF46C5">
      <w:pPr>
        <w:rPr>
          <w:rStyle w:val="StyleUnderline"/>
          <w:rFonts w:asciiTheme="minorHAnsi" w:hAnsiTheme="minorHAnsi" w:cstheme="minorHAnsi"/>
        </w:rPr>
      </w:pPr>
      <w:r w:rsidRPr="001E663D">
        <w:rPr>
          <w:rStyle w:val="StyleUnderline"/>
          <w:rFonts w:asciiTheme="minorHAnsi" w:hAnsiTheme="minorHAnsi" w:cstheme="minorHAnsi"/>
        </w:rPr>
        <w:t>The plan would “expand the navy’s operational area into far seas, to secure maritime traffic routes, and ensure the free maritime activities and the safety of our citizens”, the South Korean navy reported to parliament.</w:t>
      </w:r>
    </w:p>
    <w:p w14:paraId="43316361" w14:textId="075B002E" w:rsidR="00075095" w:rsidRPr="001E663D" w:rsidRDefault="00075095" w:rsidP="00DF46C5">
      <w:pPr>
        <w:rPr>
          <w:rFonts w:asciiTheme="minorHAnsi" w:hAnsiTheme="minorHAnsi" w:cstheme="minorHAnsi"/>
        </w:rPr>
      </w:pPr>
      <w:r w:rsidRPr="001E663D">
        <w:rPr>
          <w:rFonts w:asciiTheme="minorHAnsi" w:hAnsiTheme="minorHAnsi" w:cstheme="minorHAnsi"/>
        </w:rPr>
        <w:t>Bruce Bennett, a senior defence researcher at the Rand Corporation, said it was important to remember that the defence treaty between the US and South Korea was “a mutual defence treaty – it is not just about defending South Korea”.</w:t>
      </w:r>
    </w:p>
    <w:p w14:paraId="3A5CC9B0" w14:textId="77777777" w:rsidR="00075095" w:rsidRPr="001E663D" w:rsidRDefault="00075095" w:rsidP="00DF46C5">
      <w:pPr>
        <w:rPr>
          <w:rFonts w:asciiTheme="minorHAnsi" w:hAnsiTheme="minorHAnsi" w:cstheme="minorHAnsi"/>
        </w:rPr>
      </w:pPr>
      <w:r w:rsidRPr="001E663D">
        <w:rPr>
          <w:rFonts w:asciiTheme="minorHAnsi" w:hAnsiTheme="minorHAnsi" w:cstheme="minorHAnsi"/>
        </w:rPr>
        <w:t>For decades, Bennett said, the US had “provided forces and made commitments to defend the South against North Korean hostility”.</w:t>
      </w:r>
    </w:p>
    <w:p w14:paraId="492298C9" w14:textId="5DF830B1" w:rsidR="00075095" w:rsidRPr="001E663D" w:rsidRDefault="00075095" w:rsidP="00DF46C5">
      <w:pPr>
        <w:rPr>
          <w:rFonts w:asciiTheme="minorHAnsi" w:hAnsiTheme="minorHAnsi" w:cstheme="minorHAnsi"/>
        </w:rPr>
      </w:pPr>
      <w:r w:rsidRPr="001E663D">
        <w:rPr>
          <w:rFonts w:asciiTheme="minorHAnsi" w:hAnsiTheme="minorHAnsi" w:cstheme="minorHAnsi"/>
        </w:rPr>
        <w:t>China, he continued, “will not be happy with the South if it defies China’s claims in the South China Sea … [But] it appears that over time, China wants to establish a position of dominance over its neighbours, hoping to be able to dictate how its neighbours act”.</w:t>
      </w:r>
    </w:p>
    <w:p w14:paraId="18CC28FF" w14:textId="77777777" w:rsidR="00075095" w:rsidRPr="001E663D" w:rsidRDefault="00075095" w:rsidP="00DF46C5">
      <w:pPr>
        <w:rPr>
          <w:rFonts w:asciiTheme="minorHAnsi" w:hAnsiTheme="minorHAnsi" w:cstheme="minorHAnsi"/>
        </w:rPr>
      </w:pPr>
      <w:r w:rsidRPr="001E663D">
        <w:rPr>
          <w:rFonts w:asciiTheme="minorHAnsi" w:hAnsiTheme="minorHAnsi" w:cstheme="minorHAnsi"/>
        </w:rPr>
        <w:t>If the South wished to maintain independence from Chinese control, Bennett said, “it must be prepared to stand up to Chinese assertions of dominance.</w:t>
      </w:r>
    </w:p>
    <w:p w14:paraId="1570E62C" w14:textId="518FECE7" w:rsidR="00075095" w:rsidRPr="001E663D" w:rsidRDefault="00075095" w:rsidP="00DF46C5">
      <w:pPr>
        <w:rPr>
          <w:rFonts w:asciiTheme="minorHAnsi" w:hAnsiTheme="minorHAnsi" w:cstheme="minorHAnsi"/>
        </w:rPr>
      </w:pPr>
      <w:r w:rsidRPr="001E663D">
        <w:rPr>
          <w:rFonts w:asciiTheme="minorHAnsi" w:hAnsiTheme="minorHAnsi" w:cstheme="minorHAnsi"/>
        </w:rPr>
        <w:t>“Otherwise, at some point China will likely insist that South Korea pay China for the right to transit the South China Sea and assert other forms of control.”</w:t>
      </w:r>
    </w:p>
    <w:p w14:paraId="501C43D4" w14:textId="77777777" w:rsidR="00075095" w:rsidRPr="001E663D" w:rsidRDefault="00075095" w:rsidP="00DF46C5">
      <w:pPr>
        <w:rPr>
          <w:rFonts w:asciiTheme="minorHAnsi" w:hAnsiTheme="minorHAnsi" w:cstheme="minorHAnsi"/>
        </w:rPr>
      </w:pPr>
      <w:r w:rsidRPr="001E663D">
        <w:rPr>
          <w:rFonts w:asciiTheme="minorHAnsi" w:hAnsiTheme="minorHAnsi" w:cstheme="minorHAnsi"/>
        </w:rPr>
        <w:t>Zhao Tong, a fellow at the Carnegie-Tsinghua Centre for Global Policy, said South Korea has increasingly got caught in the middle of the Washington-Beijing power competition.</w:t>
      </w:r>
    </w:p>
    <w:p w14:paraId="1980290B" w14:textId="1DCAF7FD" w:rsidR="00075095" w:rsidRPr="001E663D" w:rsidRDefault="00075095" w:rsidP="00DF46C5">
      <w:pPr>
        <w:rPr>
          <w:rFonts w:asciiTheme="minorHAnsi" w:hAnsiTheme="minorHAnsi" w:cstheme="minorHAnsi"/>
        </w:rPr>
      </w:pPr>
      <w:r w:rsidRPr="001E663D">
        <w:rPr>
          <w:rFonts w:asciiTheme="minorHAnsi" w:hAnsiTheme="minorHAnsi" w:cstheme="minorHAnsi"/>
        </w:rPr>
        <w:t>When South Korea deployed THAAD, Beijing retaliated with its unofficial sanctions, including halting the Chinese expansion plans of the South Korean conglomerate Lotte Corporation, he said. China also banned South Korean TV shows and boycotted South Korean tourism.</w:t>
      </w:r>
    </w:p>
    <w:p w14:paraId="03E4A459" w14:textId="77777777" w:rsidR="00075095" w:rsidRPr="001E663D" w:rsidRDefault="00075095" w:rsidP="00DF46C5">
      <w:pPr>
        <w:rPr>
          <w:rFonts w:asciiTheme="minorHAnsi" w:hAnsiTheme="minorHAnsi" w:cstheme="minorHAnsi"/>
        </w:rPr>
      </w:pPr>
      <w:r w:rsidRPr="001E663D">
        <w:rPr>
          <w:rFonts w:asciiTheme="minorHAnsi" w:hAnsiTheme="minorHAnsi" w:cstheme="minorHAnsi"/>
        </w:rPr>
        <w:t>Zhao said Seoul’s “rhetorical support for the Indo-Pacific strategy” showed that South Korea can be expected to rely on the US for security support for the foreseeable future.</w:t>
      </w:r>
    </w:p>
    <w:p w14:paraId="18BD682C" w14:textId="77777777" w:rsidR="00075095" w:rsidRPr="001E663D" w:rsidRDefault="00075095" w:rsidP="00DF46C5">
      <w:pPr>
        <w:rPr>
          <w:rFonts w:asciiTheme="minorHAnsi" w:hAnsiTheme="minorHAnsi" w:cstheme="minorHAnsi"/>
        </w:rPr>
      </w:pPr>
      <w:r w:rsidRPr="001E663D">
        <w:rPr>
          <w:rFonts w:asciiTheme="minorHAnsi" w:hAnsiTheme="minorHAnsi" w:cstheme="minorHAnsi"/>
        </w:rPr>
        <w:t>“But at the same time, South Korea cannot afford to antagonise China under whose shadow it has to live,” he said. “So far, South Korea has taken care not to deliberately provoke China in the South China Sea and it may continue to do so in the future.”</w:t>
      </w:r>
    </w:p>
    <w:p w14:paraId="31D1F845" w14:textId="77777777" w:rsidR="00075095" w:rsidRPr="001E663D" w:rsidRDefault="00075095" w:rsidP="00DF46C5">
      <w:pPr>
        <w:rPr>
          <w:rFonts w:asciiTheme="minorHAnsi" w:hAnsiTheme="minorHAnsi" w:cstheme="minorHAnsi"/>
        </w:rPr>
      </w:pPr>
      <w:r w:rsidRPr="001E663D">
        <w:rPr>
          <w:rFonts w:asciiTheme="minorHAnsi" w:hAnsiTheme="minorHAnsi" w:cstheme="minorHAnsi"/>
        </w:rPr>
        <w:t>After Seoul announced it would support the US Indo-Pacific strategy, Washington released a statement welcoming the move, further cementing South Korea’s involvement.</w:t>
      </w:r>
    </w:p>
    <w:p w14:paraId="0B42D9E4" w14:textId="77777777" w:rsidR="00075095" w:rsidRPr="001E663D" w:rsidRDefault="00075095" w:rsidP="00DF46C5">
      <w:pPr>
        <w:rPr>
          <w:rFonts w:asciiTheme="minorHAnsi" w:hAnsiTheme="minorHAnsi" w:cstheme="minorHAnsi"/>
        </w:rPr>
      </w:pPr>
      <w:r w:rsidRPr="001E663D">
        <w:rPr>
          <w:rFonts w:asciiTheme="minorHAnsi" w:hAnsiTheme="minorHAnsi" w:cstheme="minorHAnsi"/>
        </w:rPr>
        <w:t>The US urged Seoul to engage in “meaningful cooperation” in “maritime” affairs.</w:t>
      </w:r>
    </w:p>
    <w:p w14:paraId="2DBD7467" w14:textId="77777777" w:rsidR="00075095" w:rsidRPr="001E663D" w:rsidRDefault="00075095" w:rsidP="00DF46C5">
      <w:pPr>
        <w:rPr>
          <w:rFonts w:asciiTheme="minorHAnsi" w:hAnsiTheme="minorHAnsi" w:cstheme="minorHAnsi"/>
        </w:rPr>
      </w:pPr>
      <w:r w:rsidRPr="001E663D">
        <w:rPr>
          <w:rFonts w:asciiTheme="minorHAnsi" w:hAnsiTheme="minorHAnsi" w:cstheme="minorHAnsi"/>
        </w:rPr>
        <w:t>“Both sides reaffirmed that the strong US-ROK alliance is the linchpin of peace and security in the Indo-Pacific,” the US State Department said on Tuesday.</w:t>
      </w:r>
    </w:p>
    <w:p w14:paraId="799A8589" w14:textId="77777777" w:rsidR="00075095" w:rsidRPr="001E663D" w:rsidRDefault="00075095" w:rsidP="00DF46C5">
      <w:pPr>
        <w:rPr>
          <w:rFonts w:asciiTheme="minorHAnsi" w:hAnsiTheme="minorHAnsi" w:cstheme="minorHAnsi"/>
        </w:rPr>
      </w:pPr>
      <w:r w:rsidRPr="001E663D">
        <w:rPr>
          <w:rFonts w:asciiTheme="minorHAnsi" w:hAnsiTheme="minorHAnsi" w:cstheme="minorHAnsi"/>
        </w:rPr>
        <w:t>But experts said South Korea’s South China Sea presence was unlikely to be large in the short term, and its involvement would be mainly symbolic.</w:t>
      </w:r>
    </w:p>
    <w:p w14:paraId="0E98601B" w14:textId="59852744" w:rsidR="00075095" w:rsidRPr="001E663D" w:rsidRDefault="00075095" w:rsidP="00DF46C5">
      <w:pPr>
        <w:rPr>
          <w:rFonts w:asciiTheme="minorHAnsi" w:hAnsiTheme="minorHAnsi" w:cstheme="minorHAnsi"/>
        </w:rPr>
      </w:pPr>
      <w:r w:rsidRPr="001E663D">
        <w:rPr>
          <w:rFonts w:asciiTheme="minorHAnsi" w:hAnsiTheme="minorHAnsi" w:cstheme="minorHAnsi"/>
        </w:rPr>
        <w:t>Rand Corporation’s Heath said “the US is mainly interested in the political and symbolic importance of South Korea’s support for international freedoms in the South China Sea”.</w:t>
      </w:r>
    </w:p>
    <w:p w14:paraId="0D0CF26F" w14:textId="77777777" w:rsidR="00075095" w:rsidRPr="001E663D" w:rsidRDefault="00075095" w:rsidP="00DF46C5">
      <w:pPr>
        <w:rPr>
          <w:rFonts w:asciiTheme="minorHAnsi" w:hAnsiTheme="minorHAnsi" w:cstheme="minorHAnsi"/>
        </w:rPr>
      </w:pPr>
      <w:r w:rsidRPr="001E663D">
        <w:rPr>
          <w:rFonts w:asciiTheme="minorHAnsi" w:hAnsiTheme="minorHAnsi" w:cstheme="minorHAnsi"/>
        </w:rPr>
        <w:t>“Occasional South Korean participation in patrols could help serve that goal,” the defence researcher said.</w:t>
      </w:r>
    </w:p>
    <w:p w14:paraId="643436D1" w14:textId="77777777" w:rsidR="00075095" w:rsidRPr="001E663D" w:rsidRDefault="00075095" w:rsidP="00DF46C5">
      <w:pPr>
        <w:rPr>
          <w:rFonts w:asciiTheme="minorHAnsi" w:hAnsiTheme="minorHAnsi" w:cstheme="minorHAnsi"/>
          <w:u w:val="single"/>
        </w:rPr>
      </w:pPr>
      <w:r w:rsidRPr="001E663D">
        <w:rPr>
          <w:rFonts w:asciiTheme="minorHAnsi" w:hAnsiTheme="minorHAnsi" w:cstheme="minorHAnsi"/>
          <w:u w:val="single"/>
        </w:rPr>
        <w:t>“South Korea may also carry out diplomatic and political statements and activities in support of a free and open South China Sea,” giving the US a “symbolic victory”, Heath said.</w:t>
      </w:r>
    </w:p>
    <w:p w14:paraId="1064FCFA" w14:textId="77777777" w:rsidR="00075095" w:rsidRPr="001E663D" w:rsidRDefault="00075095" w:rsidP="00DF46C5">
      <w:pPr>
        <w:rPr>
          <w:rFonts w:asciiTheme="minorHAnsi" w:hAnsiTheme="minorHAnsi" w:cstheme="minorHAnsi"/>
          <w:u w:val="single"/>
        </w:rPr>
      </w:pPr>
      <w:r w:rsidRPr="001E663D">
        <w:rPr>
          <w:rFonts w:asciiTheme="minorHAnsi" w:hAnsiTheme="minorHAnsi" w:cstheme="minorHAnsi"/>
          <w:u w:val="single"/>
        </w:rPr>
        <w:t>“China may protest diplomatically, but it has a strong incentive to treat South Korean Navy ships gently.</w:t>
      </w:r>
    </w:p>
    <w:p w14:paraId="644050AA" w14:textId="03F00E13" w:rsidR="00075095" w:rsidRPr="001E663D" w:rsidRDefault="00075095" w:rsidP="00DF46C5">
      <w:pPr>
        <w:rPr>
          <w:rFonts w:asciiTheme="minorHAnsi" w:hAnsiTheme="minorHAnsi" w:cstheme="minorHAnsi"/>
        </w:rPr>
      </w:pPr>
      <w:r w:rsidRPr="001E663D">
        <w:rPr>
          <w:rFonts w:asciiTheme="minorHAnsi" w:hAnsiTheme="minorHAnsi" w:cstheme="minorHAnsi"/>
        </w:rPr>
        <w:t>“Missteps that resulted in a crisis or dangerous situation would only drive South Korea and Japan closer together and encourage a stronger US-Japan-ROK cooperation,” he said.</w:t>
      </w:r>
    </w:p>
    <w:p w14:paraId="2B58AE4B" w14:textId="77777777" w:rsidR="00075095" w:rsidRPr="001E663D" w:rsidRDefault="00075095" w:rsidP="00DF46C5">
      <w:pPr>
        <w:rPr>
          <w:rFonts w:asciiTheme="minorHAnsi" w:hAnsiTheme="minorHAnsi" w:cstheme="minorHAnsi"/>
        </w:rPr>
      </w:pPr>
    </w:p>
    <w:p w14:paraId="24BBA3A7" w14:textId="37E16923" w:rsidR="001A25CE" w:rsidRPr="001E663D" w:rsidRDefault="00397B0F" w:rsidP="00397B0F">
      <w:pPr>
        <w:pStyle w:val="Heading4"/>
        <w:rPr>
          <w:rFonts w:asciiTheme="minorHAnsi" w:hAnsiTheme="minorHAnsi" w:cstheme="minorHAnsi"/>
        </w:rPr>
      </w:pPr>
      <w:r w:rsidRPr="001E663D">
        <w:rPr>
          <w:rFonts w:asciiTheme="minorHAnsi" w:hAnsiTheme="minorHAnsi" w:cstheme="minorHAnsi"/>
        </w:rPr>
        <w:t>Tariffs/Trade War causes major tensions</w:t>
      </w:r>
    </w:p>
    <w:p w14:paraId="5D8B2414" w14:textId="1D31B186" w:rsidR="00397B0F" w:rsidRPr="001E663D" w:rsidRDefault="00397B0F" w:rsidP="00397B0F">
      <w:pPr>
        <w:rPr>
          <w:rFonts w:asciiTheme="minorHAnsi" w:hAnsiTheme="minorHAnsi" w:cstheme="minorHAnsi"/>
        </w:rPr>
      </w:pPr>
      <w:r w:rsidRPr="001E663D">
        <w:rPr>
          <w:rFonts w:asciiTheme="minorHAnsi" w:hAnsiTheme="minorHAnsi" w:cstheme="minorHAnsi"/>
          <w:b/>
          <w:bCs/>
        </w:rPr>
        <w:t>Lee 5/31</w:t>
      </w:r>
      <w:r w:rsidRPr="001E663D">
        <w:rPr>
          <w:rFonts w:asciiTheme="minorHAnsi" w:hAnsiTheme="minorHAnsi" w:cstheme="minorHAnsi"/>
        </w:rPr>
        <w:t>/19 (Don Lee, covers the US and global economy out of Washington, D.C., has served as the Shanghai bureau chief and in various editing and reporting roles in California, “For the U.S. and China, it’s not a trade war anymore — it’s something worse”, Los Angeles Times, https://www.latimes.com/politics/la-na-pol-us-china-trade-stalemate-20190531-story.html)Q</w:t>
      </w:r>
    </w:p>
    <w:p w14:paraId="73342534" w14:textId="7C1B2182" w:rsidR="00397B0F" w:rsidRPr="001E663D" w:rsidRDefault="00397B0F" w:rsidP="00397B0F">
      <w:pPr>
        <w:rPr>
          <w:rFonts w:asciiTheme="minorHAnsi" w:hAnsiTheme="minorHAnsi" w:cstheme="minorHAnsi"/>
        </w:rPr>
      </w:pPr>
      <w:r w:rsidRPr="001E663D">
        <w:rPr>
          <w:rFonts w:asciiTheme="minorHAnsi" w:hAnsiTheme="minorHAnsi" w:cstheme="minorHAnsi"/>
        </w:rPr>
        <w:t>Reporting from Washington — What started out two years ago as an effort by President Trump to wring better terms from China on the nuts and bolts of foreign trade now threatens to become a far wider and more ominous confrontation.</w:t>
      </w:r>
    </w:p>
    <w:p w14:paraId="7A1C63FA" w14:textId="77777777" w:rsidR="00397B0F" w:rsidRPr="001E663D" w:rsidRDefault="00397B0F" w:rsidP="00397B0F">
      <w:pPr>
        <w:rPr>
          <w:rStyle w:val="StyleUnderline"/>
          <w:rFonts w:asciiTheme="minorHAnsi" w:hAnsiTheme="minorHAnsi" w:cstheme="minorHAnsi"/>
        </w:rPr>
      </w:pPr>
      <w:r w:rsidRPr="001E663D">
        <w:rPr>
          <w:rStyle w:val="StyleUnderline"/>
          <w:rFonts w:asciiTheme="minorHAnsi" w:hAnsiTheme="minorHAnsi" w:cstheme="minorHAnsi"/>
        </w:rPr>
        <w:t>The conflict continues to be framed as a “trade war” between the world’s two biggest economies — as Washington and Beijing pursue an escalating series of tariff hikes and other retaliatory measures.</w:t>
      </w:r>
    </w:p>
    <w:p w14:paraId="2A0C4958" w14:textId="77777777" w:rsidR="00397B0F" w:rsidRPr="001E663D" w:rsidRDefault="00397B0F" w:rsidP="00397B0F">
      <w:pPr>
        <w:rPr>
          <w:rFonts w:asciiTheme="minorHAnsi" w:hAnsiTheme="minorHAnsi" w:cstheme="minorHAnsi"/>
        </w:rPr>
      </w:pPr>
      <w:r w:rsidRPr="001E663D">
        <w:rPr>
          <w:rFonts w:asciiTheme="minorHAnsi" w:hAnsiTheme="minorHAnsi" w:cstheme="minorHAnsi"/>
        </w:rPr>
        <w:t>Even as Trump moved Thursday to open a new, potentially damaging trade war with Mexico, however, the conflict with China has widened beyond the original trade-based issues.</w:t>
      </w:r>
    </w:p>
    <w:p w14:paraId="5D2E109F" w14:textId="77777777" w:rsidR="00397B0F" w:rsidRPr="001E663D" w:rsidRDefault="00397B0F" w:rsidP="00397B0F">
      <w:pPr>
        <w:rPr>
          <w:rFonts w:asciiTheme="minorHAnsi" w:hAnsiTheme="minorHAnsi" w:cstheme="minorHAnsi"/>
        </w:rPr>
      </w:pPr>
      <w:r w:rsidRPr="001E663D">
        <w:rPr>
          <w:rFonts w:asciiTheme="minorHAnsi" w:hAnsiTheme="minorHAnsi" w:cstheme="minorHAnsi"/>
        </w:rPr>
        <w:t>Beneath the surface, a new tone has begun to emerge since trade talks broke down in early May and Trump ratcheted up tariffs on imported goods from China, an action met with retaliatory duties from Beijing. Officials on both sides of the Pacific have begun to portray the U.S.-China relationship in nationalistic and emotion-charged terms that suggest a much deeper conflict.</w:t>
      </w:r>
    </w:p>
    <w:p w14:paraId="04B7A7C4" w14:textId="77777777" w:rsidR="00397B0F" w:rsidRPr="001E663D" w:rsidRDefault="00397B0F" w:rsidP="00397B0F">
      <w:pPr>
        <w:rPr>
          <w:rFonts w:asciiTheme="minorHAnsi" w:hAnsiTheme="minorHAnsi" w:cstheme="minorHAnsi"/>
        </w:rPr>
      </w:pPr>
      <w:r w:rsidRPr="001E663D">
        <w:rPr>
          <w:rFonts w:asciiTheme="minorHAnsi" w:hAnsiTheme="minorHAnsi" w:cstheme="minorHAnsi"/>
        </w:rPr>
        <w:t>Recently, for example, a private group of American economists and trade experts with long-standing experience in China traveled to Beijing, expecting their usual technical give-and-take with Chinese government officials.</w:t>
      </w:r>
    </w:p>
    <w:p w14:paraId="1D4A9A5B" w14:textId="77777777" w:rsidR="00397B0F" w:rsidRPr="001E663D" w:rsidRDefault="00397B0F" w:rsidP="00397B0F">
      <w:pPr>
        <w:rPr>
          <w:rFonts w:asciiTheme="minorHAnsi" w:hAnsiTheme="minorHAnsi" w:cstheme="minorHAnsi"/>
        </w:rPr>
      </w:pPr>
      <w:r w:rsidRPr="001E663D">
        <w:rPr>
          <w:rFonts w:asciiTheme="minorHAnsi" w:hAnsiTheme="minorHAnsi" w:cstheme="minorHAnsi"/>
        </w:rPr>
        <w:t>Instead, a member of the Chinese Politburo harangued them for almost an hour, describing the U.S.-China relationship as a “clash of civilizations” and boasting that China’s government-controlled system was far superior to the “Mediterranean culture” of the West, with its internal divisions and aggressive foreign policy.</w:t>
      </w:r>
    </w:p>
    <w:p w14:paraId="5A252E9D" w14:textId="77777777" w:rsidR="00397B0F" w:rsidRPr="001E663D" w:rsidRDefault="00397B0F" w:rsidP="00397B0F">
      <w:pPr>
        <w:rPr>
          <w:rFonts w:asciiTheme="minorHAnsi" w:hAnsiTheme="minorHAnsi" w:cstheme="minorHAnsi"/>
        </w:rPr>
      </w:pPr>
      <w:r w:rsidRPr="001E663D">
        <w:rPr>
          <w:rFonts w:asciiTheme="minorHAnsi" w:hAnsiTheme="minorHAnsi" w:cstheme="minorHAnsi"/>
        </w:rPr>
        <w:t>On the U.S. side, a senior State Department official, during a forum last month in Washington, warned of a deepening confrontation with China that she cast in something close to racial terms.</w:t>
      </w:r>
    </w:p>
    <w:p w14:paraId="6E3BCDF6" w14:textId="77777777" w:rsidR="00397B0F" w:rsidRPr="001E663D" w:rsidRDefault="00397B0F" w:rsidP="00397B0F">
      <w:pPr>
        <w:rPr>
          <w:rFonts w:asciiTheme="minorHAnsi" w:hAnsiTheme="minorHAnsi" w:cstheme="minorHAnsi"/>
        </w:rPr>
      </w:pPr>
      <w:r w:rsidRPr="001E663D">
        <w:rPr>
          <w:rFonts w:asciiTheme="minorHAnsi" w:hAnsiTheme="minorHAnsi" w:cstheme="minorHAnsi"/>
        </w:rPr>
        <w:t>In the Cold War with the Soviet Union, said Kiron Skinner, the State Department’s director of policy planning, Washington at least faced fellow Caucasians, whereas with Beijing, Washington faces a nonwhite culture.</w:t>
      </w:r>
    </w:p>
    <w:p w14:paraId="06CE6E12" w14:textId="77777777" w:rsidR="00397B0F" w:rsidRPr="001E663D" w:rsidRDefault="00397B0F" w:rsidP="00397B0F">
      <w:pPr>
        <w:rPr>
          <w:rFonts w:asciiTheme="minorHAnsi" w:hAnsiTheme="minorHAnsi" w:cstheme="minorHAnsi"/>
          <w:u w:val="single"/>
        </w:rPr>
      </w:pPr>
      <w:r w:rsidRPr="001E663D">
        <w:rPr>
          <w:rFonts w:asciiTheme="minorHAnsi" w:hAnsiTheme="minorHAnsi" w:cstheme="minorHAnsi"/>
          <w:u w:val="single"/>
        </w:rPr>
        <w:t>“In China we have an economic competitor, we have an ideological competitor, one that really does seek a kind of global reach, that many of us didn’t expect a couple of decades ago,” Skinner said. “And I think it’s also striking that this is the first time that we will have a great-power competitor that is not Caucasian.”</w:t>
      </w:r>
    </w:p>
    <w:p w14:paraId="0C38DE6D" w14:textId="77777777" w:rsidR="00397B0F" w:rsidRPr="001E663D" w:rsidRDefault="00397B0F" w:rsidP="00397B0F">
      <w:pPr>
        <w:rPr>
          <w:rFonts w:asciiTheme="minorHAnsi" w:hAnsiTheme="minorHAnsi" w:cstheme="minorHAnsi"/>
        </w:rPr>
      </w:pPr>
      <w:r w:rsidRPr="001E663D">
        <w:rPr>
          <w:rFonts w:asciiTheme="minorHAnsi" w:hAnsiTheme="minorHAnsi" w:cstheme="minorHAnsi"/>
        </w:rPr>
        <w:t>On the trade issues themselves, the two sides may still be able to reach a truce, with the best chance coming with the economic summit of major nations at the end of June in Osaka, Japan. Trump and Chinese President Xi Jinping are scheduled to attend the meeting of Group of 20 leaders.</w:t>
      </w:r>
    </w:p>
    <w:p w14:paraId="7D32FE67" w14:textId="77777777" w:rsidR="00397B0F" w:rsidRPr="001E663D" w:rsidRDefault="00397B0F" w:rsidP="00397B0F">
      <w:pPr>
        <w:rPr>
          <w:rFonts w:asciiTheme="minorHAnsi" w:hAnsiTheme="minorHAnsi" w:cstheme="minorHAnsi"/>
        </w:rPr>
      </w:pPr>
      <w:r w:rsidRPr="001E663D">
        <w:rPr>
          <w:rFonts w:asciiTheme="minorHAnsi" w:hAnsiTheme="minorHAnsi" w:cstheme="minorHAnsi"/>
        </w:rPr>
        <w:t>Nothing short of a deal struck directly by the two leaders is likely to avert new rounds of punches and counter-punches over economic and financial ties, analysts say.</w:t>
      </w:r>
    </w:p>
    <w:p w14:paraId="2217DFC9" w14:textId="77777777" w:rsidR="00397B0F" w:rsidRPr="001E663D" w:rsidRDefault="00397B0F" w:rsidP="00397B0F">
      <w:pPr>
        <w:rPr>
          <w:rFonts w:asciiTheme="minorHAnsi" w:hAnsiTheme="minorHAnsi" w:cstheme="minorHAnsi"/>
        </w:rPr>
      </w:pPr>
      <w:r w:rsidRPr="001E663D">
        <w:rPr>
          <w:rFonts w:asciiTheme="minorHAnsi" w:hAnsiTheme="minorHAnsi" w:cstheme="minorHAnsi"/>
        </w:rPr>
        <w:t>But whether either leader is interested in a stand-down is unclear.</w:t>
      </w:r>
    </w:p>
    <w:p w14:paraId="1D96B424" w14:textId="77777777" w:rsidR="00397B0F" w:rsidRPr="001E663D" w:rsidRDefault="00397B0F" w:rsidP="00397B0F">
      <w:pPr>
        <w:rPr>
          <w:rFonts w:asciiTheme="minorHAnsi" w:hAnsiTheme="minorHAnsi" w:cstheme="minorHAnsi"/>
          <w:u w:val="single"/>
        </w:rPr>
      </w:pPr>
      <w:r w:rsidRPr="001E663D">
        <w:rPr>
          <w:rFonts w:asciiTheme="minorHAnsi" w:hAnsiTheme="minorHAnsi" w:cstheme="minorHAnsi"/>
          <w:u w:val="single"/>
        </w:rPr>
        <w:t>The conflict, however, now goes beyond just the escalation of tariffs. Attitudes have hardened in recent days after the Trump administration blacklisted the telecom firm Huawei, essentially blocking one of China’s most successful global companies from buying crucial components and software from U.S. firms. (Huawei later got a temporary reprieve on some of the Commerce Department restrictions.)</w:t>
      </w:r>
    </w:p>
    <w:p w14:paraId="6F7B4BB5" w14:textId="77777777" w:rsidR="00397B0F" w:rsidRPr="001E663D" w:rsidRDefault="00397B0F" w:rsidP="00397B0F">
      <w:pPr>
        <w:rPr>
          <w:rFonts w:asciiTheme="minorHAnsi" w:hAnsiTheme="minorHAnsi" w:cstheme="minorHAnsi"/>
          <w:u w:val="single"/>
        </w:rPr>
      </w:pPr>
      <w:r w:rsidRPr="001E663D">
        <w:rPr>
          <w:rFonts w:asciiTheme="minorHAnsi" w:hAnsiTheme="minorHAnsi" w:cstheme="minorHAnsi"/>
          <w:u w:val="single"/>
        </w:rPr>
        <w:t>The White House is preparing similar actions against other Chinese high-tech firms, according to news reports.</w:t>
      </w:r>
    </w:p>
    <w:p w14:paraId="6BDD04C1" w14:textId="77777777" w:rsidR="00397B0F" w:rsidRPr="001E663D" w:rsidRDefault="00397B0F" w:rsidP="00397B0F">
      <w:pPr>
        <w:rPr>
          <w:rFonts w:asciiTheme="minorHAnsi" w:hAnsiTheme="minorHAnsi" w:cstheme="minorHAnsi"/>
        </w:rPr>
      </w:pPr>
      <w:r w:rsidRPr="001E663D">
        <w:rPr>
          <w:rFonts w:asciiTheme="minorHAnsi" w:hAnsiTheme="minorHAnsi" w:cstheme="minorHAnsi"/>
        </w:rPr>
        <w:t>“All of that would sap most of the remaining interest the Chinese have in negotiating with the Trump administration on trade,” said Scott Kennedy, a China expert at the Center for Strategic and International Studies. China, he added, will probably “hunker down and try to get by until either the second term of the Trump administration or the incoming new administration.”</w:t>
      </w:r>
    </w:p>
    <w:p w14:paraId="05EFADC4" w14:textId="77777777" w:rsidR="00397B0F" w:rsidRPr="001E663D" w:rsidRDefault="00397B0F" w:rsidP="00397B0F">
      <w:pPr>
        <w:rPr>
          <w:rFonts w:asciiTheme="minorHAnsi" w:hAnsiTheme="minorHAnsi" w:cstheme="minorHAnsi"/>
        </w:rPr>
      </w:pPr>
      <w:r w:rsidRPr="001E663D">
        <w:rPr>
          <w:rFonts w:asciiTheme="minorHAnsi" w:hAnsiTheme="minorHAnsi" w:cstheme="minorHAnsi"/>
        </w:rPr>
        <w:t>On Sunday, China’s State Council issued an 8,300-word white paper blaming the U.S. government for escalating the trade war but expressing a desire for continued talks.</w:t>
      </w:r>
    </w:p>
    <w:p w14:paraId="68B5505A" w14:textId="77777777" w:rsidR="00397B0F" w:rsidRPr="001E663D" w:rsidRDefault="00397B0F" w:rsidP="00397B0F">
      <w:pPr>
        <w:rPr>
          <w:rFonts w:asciiTheme="minorHAnsi" w:hAnsiTheme="minorHAnsi" w:cstheme="minorHAnsi"/>
        </w:rPr>
      </w:pPr>
      <w:r w:rsidRPr="001E663D">
        <w:rPr>
          <w:rFonts w:asciiTheme="minorHAnsi" w:hAnsiTheme="minorHAnsi" w:cstheme="minorHAnsi"/>
        </w:rPr>
        <w:t>Addressing a rare news conference, Vice Minister of Commerce Wang Shouwen said that the goal of trade negotiations should be the cancellation of tariffs by both sides, but that talks must proceed on the basis of equality.</w:t>
      </w:r>
    </w:p>
    <w:p w14:paraId="234C149E" w14:textId="77777777" w:rsidR="00397B0F" w:rsidRPr="001E663D" w:rsidRDefault="00397B0F" w:rsidP="00397B0F">
      <w:pPr>
        <w:rPr>
          <w:rFonts w:asciiTheme="minorHAnsi" w:hAnsiTheme="minorHAnsi" w:cstheme="minorHAnsi"/>
        </w:rPr>
      </w:pPr>
      <w:r w:rsidRPr="001E663D">
        <w:rPr>
          <w:rFonts w:asciiTheme="minorHAnsi" w:hAnsiTheme="minorHAnsi" w:cstheme="minorHAnsi"/>
        </w:rPr>
        <w:t>The U.S. should take “full responsibility” for instigating and accelerating the trade war, said Guo Weimin, vice minister of the State Council Information Office. “China doesn’t want to fight, is not afraid of fighting, but will fight if it has no choice,” Guo said.</w:t>
      </w:r>
    </w:p>
    <w:p w14:paraId="2F9463F7" w14:textId="77777777" w:rsidR="00397B0F" w:rsidRPr="001E663D" w:rsidRDefault="00397B0F" w:rsidP="00397B0F">
      <w:pPr>
        <w:rPr>
          <w:rFonts w:asciiTheme="minorHAnsi" w:hAnsiTheme="minorHAnsi" w:cstheme="minorHAnsi"/>
        </w:rPr>
      </w:pPr>
      <w:r w:rsidRPr="001E663D">
        <w:rPr>
          <w:rFonts w:asciiTheme="minorHAnsi" w:hAnsiTheme="minorHAnsi" w:cstheme="minorHAnsi"/>
        </w:rPr>
        <w:t>The widening friction has not yet had a big impact on financial markets or the broader economy. But the domestic politics, for now, seem to favor conflict, not compromise.</w:t>
      </w:r>
    </w:p>
    <w:p w14:paraId="261A3412" w14:textId="77777777" w:rsidR="00397B0F" w:rsidRPr="001E663D" w:rsidRDefault="00397B0F" w:rsidP="00397B0F">
      <w:pPr>
        <w:rPr>
          <w:rFonts w:asciiTheme="minorHAnsi" w:hAnsiTheme="minorHAnsi" w:cstheme="minorHAnsi"/>
        </w:rPr>
      </w:pPr>
      <w:r w:rsidRPr="001E663D">
        <w:rPr>
          <w:rFonts w:asciiTheme="minorHAnsi" w:hAnsiTheme="minorHAnsi" w:cstheme="minorHAnsi"/>
        </w:rPr>
        <w:t>At home Trump mostly gets cheers for going after an adversary many Americans believe is an unfair trading partner that has stolen valuable U.S. intellectual property in its rise to superpower status. The political risk for Trump from potential Democratic opponents in 2020 isn’t from hitting China too hard, but treading too softly or coming away with a weak deal.</w:t>
      </w:r>
    </w:p>
    <w:p w14:paraId="49E8344B" w14:textId="77777777" w:rsidR="00397B0F" w:rsidRPr="001E663D" w:rsidRDefault="00397B0F" w:rsidP="00397B0F">
      <w:pPr>
        <w:rPr>
          <w:rFonts w:asciiTheme="minorHAnsi" w:hAnsiTheme="minorHAnsi" w:cstheme="minorHAnsi"/>
        </w:rPr>
      </w:pPr>
      <w:r w:rsidRPr="001E663D">
        <w:rPr>
          <w:rFonts w:asciiTheme="minorHAnsi" w:hAnsiTheme="minorHAnsi" w:cstheme="minorHAnsi"/>
        </w:rPr>
        <w:t>In China, the party’s propaganda organ has dusted off old patriotic films of the Korean War — when the Chinese army pushed back American forces advancing northward — and Xi’s recent countryside tour conveyed a message of girding up for a new “Long March” to resist a foreign bully.</w:t>
      </w:r>
    </w:p>
    <w:p w14:paraId="4A05F49C" w14:textId="77777777" w:rsidR="00397B0F" w:rsidRPr="001E663D" w:rsidRDefault="00397B0F" w:rsidP="00397B0F">
      <w:pPr>
        <w:rPr>
          <w:rFonts w:asciiTheme="minorHAnsi" w:hAnsiTheme="minorHAnsi" w:cstheme="minorHAnsi"/>
        </w:rPr>
      </w:pPr>
      <w:r w:rsidRPr="001E663D">
        <w:rPr>
          <w:rFonts w:asciiTheme="minorHAnsi" w:hAnsiTheme="minorHAnsi" w:cstheme="minorHAnsi"/>
        </w:rPr>
        <w:t>At this point, many experts on U.S.-China relations say, the best one might hope for is a temporary truce, and even that will be hard to come by if Trump keeps piling on the pressure.</w:t>
      </w:r>
    </w:p>
    <w:p w14:paraId="67C198BE" w14:textId="77777777" w:rsidR="00397B0F" w:rsidRPr="001E663D" w:rsidRDefault="00397B0F" w:rsidP="00397B0F">
      <w:pPr>
        <w:rPr>
          <w:rFonts w:asciiTheme="minorHAnsi" w:hAnsiTheme="minorHAnsi" w:cstheme="minorHAnsi"/>
          <w:u w:val="single"/>
        </w:rPr>
      </w:pPr>
      <w:r w:rsidRPr="001E663D">
        <w:rPr>
          <w:rFonts w:asciiTheme="minorHAnsi" w:hAnsiTheme="minorHAnsi" w:cstheme="minorHAnsi"/>
        </w:rPr>
        <w:t xml:space="preserve">By the time the G-20 summit starts on June 28, the U.S. trade representative will have wrapped up public hearings on a proposed new tranche of tariffs, meaning it could at any time impose taxes on the remaining $300 billion of imports from China, </w:t>
      </w:r>
      <w:r w:rsidRPr="001E663D">
        <w:rPr>
          <w:rFonts w:asciiTheme="minorHAnsi" w:hAnsiTheme="minorHAnsi" w:cstheme="minorHAnsi"/>
          <w:u w:val="single"/>
        </w:rPr>
        <w:t>including many ordinary consumer goods. Earlier rounds have imposed hefty 25% duties on about $250 billion of Chinese products.</w:t>
      </w:r>
    </w:p>
    <w:p w14:paraId="6ACB2CF8" w14:textId="77777777" w:rsidR="00397B0F" w:rsidRPr="001E663D" w:rsidRDefault="00397B0F" w:rsidP="00397B0F">
      <w:pPr>
        <w:rPr>
          <w:rFonts w:asciiTheme="minorHAnsi" w:hAnsiTheme="minorHAnsi" w:cstheme="minorHAnsi"/>
          <w:u w:val="single"/>
        </w:rPr>
      </w:pPr>
      <w:r w:rsidRPr="001E663D">
        <w:rPr>
          <w:rFonts w:asciiTheme="minorHAnsi" w:hAnsiTheme="minorHAnsi" w:cstheme="minorHAnsi"/>
          <w:u w:val="single"/>
        </w:rPr>
        <w:t>China’s retaliatory tariffs, at first dollar for dollar, have been more limited in recent rounds, for the simple reason that its imports of American merchandise, about $120 billion last year, are less than one-fourth of what it sends to the United States. China has added tariffs on about $110 billion of U.S. products.</w:t>
      </w:r>
    </w:p>
    <w:p w14:paraId="175633FC" w14:textId="77777777" w:rsidR="00397B0F" w:rsidRPr="001E663D" w:rsidRDefault="00397B0F" w:rsidP="00397B0F">
      <w:pPr>
        <w:rPr>
          <w:rFonts w:asciiTheme="minorHAnsi" w:hAnsiTheme="minorHAnsi" w:cstheme="minorHAnsi"/>
        </w:rPr>
      </w:pPr>
      <w:r w:rsidRPr="001E663D">
        <w:rPr>
          <w:rFonts w:asciiTheme="minorHAnsi" w:hAnsiTheme="minorHAnsi" w:cstheme="minorHAnsi"/>
        </w:rPr>
        <w:t>Beijing could hit back in other ways, however. Already 1 in 5 U.S. firms operating in China say they face increased inspections and slower customs clearances, according to a recent survey by the American Chambers of Commerce in Shanghai and Beijing.</w:t>
      </w:r>
    </w:p>
    <w:p w14:paraId="009AF8BD" w14:textId="77777777" w:rsidR="00397B0F" w:rsidRPr="001E663D" w:rsidRDefault="00397B0F" w:rsidP="00397B0F">
      <w:pPr>
        <w:rPr>
          <w:rFonts w:asciiTheme="minorHAnsi" w:hAnsiTheme="minorHAnsi" w:cstheme="minorHAnsi"/>
        </w:rPr>
      </w:pPr>
      <w:r w:rsidRPr="001E663D">
        <w:rPr>
          <w:rFonts w:asciiTheme="minorHAnsi" w:hAnsiTheme="minorHAnsi" w:cstheme="minorHAnsi"/>
        </w:rPr>
        <w:t>China has reportedly suspended purchases of billions of dollars of U.S. soybeans, and officials have begun to signal they could restrict supplies of so-called rare-earth elements that are important for manufacturing electric cars and other high-tech products.</w:t>
      </w:r>
    </w:p>
    <w:p w14:paraId="7B8ACBE9" w14:textId="77777777" w:rsidR="00397B0F" w:rsidRPr="001E663D" w:rsidRDefault="00397B0F" w:rsidP="00397B0F">
      <w:pPr>
        <w:rPr>
          <w:rFonts w:asciiTheme="minorHAnsi" w:hAnsiTheme="minorHAnsi" w:cstheme="minorHAnsi"/>
        </w:rPr>
      </w:pPr>
      <w:r w:rsidRPr="001E663D">
        <w:rPr>
          <w:rFonts w:asciiTheme="minorHAnsi" w:hAnsiTheme="minorHAnsi" w:cstheme="minorHAnsi"/>
        </w:rPr>
        <w:t>China is the world’s dominant producer of rare earths.</w:t>
      </w:r>
    </w:p>
    <w:p w14:paraId="02C85700" w14:textId="77777777" w:rsidR="00397B0F" w:rsidRPr="001E663D" w:rsidRDefault="00397B0F" w:rsidP="00397B0F">
      <w:pPr>
        <w:rPr>
          <w:rFonts w:asciiTheme="minorHAnsi" w:hAnsiTheme="minorHAnsi" w:cstheme="minorHAnsi"/>
        </w:rPr>
      </w:pPr>
      <w:r w:rsidRPr="001E663D">
        <w:rPr>
          <w:rFonts w:asciiTheme="minorHAnsi" w:hAnsiTheme="minorHAnsi" w:cstheme="minorHAnsi"/>
        </w:rPr>
        <w:t>Beijing also could spur boycotts of popular American products such as Apple iPhones or curtail tourism to the United States, which would be particularly painful for states such as California. And American universities already are fretting about a potential drop-off in full-tuition-paying Chinese students.</w:t>
      </w:r>
    </w:p>
    <w:p w14:paraId="518213BF" w14:textId="77777777" w:rsidR="00397B0F" w:rsidRPr="001E663D" w:rsidRDefault="00397B0F" w:rsidP="00397B0F">
      <w:pPr>
        <w:rPr>
          <w:rFonts w:asciiTheme="minorHAnsi" w:hAnsiTheme="minorHAnsi" w:cstheme="minorHAnsi"/>
        </w:rPr>
      </w:pPr>
      <w:r w:rsidRPr="001E663D">
        <w:rPr>
          <w:rFonts w:asciiTheme="minorHAnsi" w:hAnsiTheme="minorHAnsi" w:cstheme="minorHAnsi"/>
        </w:rPr>
        <w:t>Then there’s Boeing, the single biggest American exporter to China. Sales to China last year accounted for more than 20% of the company’s commercial aircraft revenue.</w:t>
      </w:r>
    </w:p>
    <w:p w14:paraId="538F7666" w14:textId="77777777" w:rsidR="00397B0F" w:rsidRPr="001E663D" w:rsidRDefault="00397B0F" w:rsidP="00397B0F">
      <w:pPr>
        <w:rPr>
          <w:rFonts w:asciiTheme="minorHAnsi" w:hAnsiTheme="minorHAnsi" w:cstheme="minorHAnsi"/>
        </w:rPr>
      </w:pPr>
      <w:r w:rsidRPr="001E663D">
        <w:rPr>
          <w:rFonts w:asciiTheme="minorHAnsi" w:hAnsiTheme="minorHAnsi" w:cstheme="minorHAnsi"/>
        </w:rPr>
        <w:t>Boeing has been embattled in recent weeks by the grounding of its 737 Max fleet after two fatal crashes. The company faces several governmental investigations related to the jet as it is working with federal authorities on software fixes in the hopes of resuming service soon.</w:t>
      </w:r>
    </w:p>
    <w:p w14:paraId="3306CDEA" w14:textId="77777777" w:rsidR="00397B0F" w:rsidRPr="001E663D" w:rsidRDefault="00397B0F" w:rsidP="00397B0F">
      <w:pPr>
        <w:rPr>
          <w:rFonts w:asciiTheme="minorHAnsi" w:hAnsiTheme="minorHAnsi" w:cstheme="minorHAnsi"/>
        </w:rPr>
      </w:pPr>
      <w:r w:rsidRPr="001E663D">
        <w:rPr>
          <w:rFonts w:asciiTheme="minorHAnsi" w:hAnsiTheme="minorHAnsi" w:cstheme="minorHAnsi"/>
        </w:rPr>
        <w:t>Beijing could withhold its own certificate of airworthiness, which would keep the 737 Max from flying in and through China, with almost certain spillover effects to other countries.</w:t>
      </w:r>
    </w:p>
    <w:p w14:paraId="1E9FE8EC" w14:textId="77777777" w:rsidR="00397B0F" w:rsidRPr="001E663D" w:rsidRDefault="00397B0F" w:rsidP="00397B0F">
      <w:pPr>
        <w:rPr>
          <w:rFonts w:asciiTheme="minorHAnsi" w:hAnsiTheme="minorHAnsi" w:cstheme="minorHAnsi"/>
        </w:rPr>
      </w:pPr>
      <w:r w:rsidRPr="001E663D">
        <w:rPr>
          <w:rFonts w:asciiTheme="minorHAnsi" w:hAnsiTheme="minorHAnsi" w:cstheme="minorHAnsi"/>
        </w:rPr>
        <w:t>“It strikes me as a logical sort of retaliation … and obvious where China has at least potential for some leverage with what’s going on with Huawei,” said David Bachman, a specialist in U.S.-China relations at the University of Washington in Seattle.</w:t>
      </w:r>
    </w:p>
    <w:p w14:paraId="54474BDA" w14:textId="77777777" w:rsidR="00397B0F" w:rsidRPr="001E663D" w:rsidRDefault="00397B0F" w:rsidP="00397B0F">
      <w:pPr>
        <w:rPr>
          <w:rFonts w:asciiTheme="minorHAnsi" w:hAnsiTheme="minorHAnsi" w:cstheme="minorHAnsi"/>
        </w:rPr>
      </w:pPr>
      <w:r w:rsidRPr="001E663D">
        <w:rPr>
          <w:rFonts w:asciiTheme="minorHAnsi" w:hAnsiTheme="minorHAnsi" w:cstheme="minorHAnsi"/>
        </w:rPr>
        <w:t>If no progress takes place on trade at the G-20 summit and a new round of tariffs and counter-tariffs takes effect, the next escalation could come in mid-August. That’s when the Commerce Department’s 90-day reprieve for Huawei runs out and the Chinese start to find out how long and well Huawei can manage without key Android software updates from Google, as well as crucial chips and other hardware from American suppliers.</w:t>
      </w:r>
    </w:p>
    <w:p w14:paraId="003858BD" w14:textId="77777777" w:rsidR="00397B0F" w:rsidRPr="001E663D" w:rsidRDefault="00397B0F" w:rsidP="00397B0F">
      <w:pPr>
        <w:rPr>
          <w:rFonts w:asciiTheme="minorHAnsi" w:hAnsiTheme="minorHAnsi" w:cstheme="minorHAnsi"/>
        </w:rPr>
      </w:pPr>
      <w:r w:rsidRPr="001E663D">
        <w:rPr>
          <w:rFonts w:asciiTheme="minorHAnsi" w:hAnsiTheme="minorHAnsi" w:cstheme="minorHAnsi"/>
        </w:rPr>
        <w:t>For those and other reasons, including rising risks to financial markets and potentially shifting political calculus, Damien Ma, a fellow at the Paulson Institute think tank in Chicago, still sees the possibility of a limited trade deal by fall. But even then, Ma said, there’ll be no agreement unless the two presidents get personally involved and talk with each other.</w:t>
      </w:r>
    </w:p>
    <w:p w14:paraId="3778CA1E" w14:textId="4E35C7A1" w:rsidR="00397B0F" w:rsidRPr="001E663D" w:rsidRDefault="00397B0F" w:rsidP="00397B0F">
      <w:pPr>
        <w:rPr>
          <w:rFonts w:asciiTheme="minorHAnsi" w:hAnsiTheme="minorHAnsi" w:cstheme="minorHAnsi"/>
          <w:u w:val="single"/>
        </w:rPr>
      </w:pPr>
      <w:r w:rsidRPr="001E663D">
        <w:rPr>
          <w:rFonts w:asciiTheme="minorHAnsi" w:hAnsiTheme="minorHAnsi" w:cstheme="minorHAnsi"/>
          <w:u w:val="single"/>
        </w:rPr>
        <w:t>“At the end of the day, they’ll need to reset the tone a little bit and try to manage a deescalation” of the trade war, he said.</w:t>
      </w:r>
    </w:p>
    <w:p w14:paraId="446E7221" w14:textId="7AF43897" w:rsidR="00BA3737" w:rsidRPr="001E663D" w:rsidRDefault="00F82AA9" w:rsidP="00BA3737">
      <w:pPr>
        <w:pStyle w:val="Heading3"/>
        <w:rPr>
          <w:rFonts w:asciiTheme="minorHAnsi" w:hAnsiTheme="minorHAnsi" w:cstheme="minorHAnsi"/>
        </w:rPr>
      </w:pPr>
      <w:r w:rsidRPr="001E663D">
        <w:rPr>
          <w:rFonts w:asciiTheme="minorHAnsi" w:hAnsiTheme="minorHAnsi" w:cstheme="minorHAnsi"/>
        </w:rPr>
        <w:t xml:space="preserve">1nc – </w:t>
      </w:r>
      <w:r w:rsidR="00BA3737" w:rsidRPr="001E663D">
        <w:rPr>
          <w:rFonts w:asciiTheme="minorHAnsi" w:hAnsiTheme="minorHAnsi" w:cstheme="minorHAnsi"/>
        </w:rPr>
        <w:t>at</w:t>
      </w:r>
      <w:r w:rsidRPr="001E663D">
        <w:rPr>
          <w:rFonts w:asciiTheme="minorHAnsi" w:hAnsiTheme="minorHAnsi" w:cstheme="minorHAnsi"/>
        </w:rPr>
        <w:t xml:space="preserve"> </w:t>
      </w:r>
      <w:r w:rsidR="00BA3737" w:rsidRPr="001E663D">
        <w:rPr>
          <w:rFonts w:asciiTheme="minorHAnsi" w:hAnsiTheme="minorHAnsi" w:cstheme="minorHAnsi"/>
        </w:rPr>
        <w:t>– china invasion</w:t>
      </w:r>
    </w:p>
    <w:p w14:paraId="23700BE5" w14:textId="7ABB2BFE" w:rsidR="00F82AA9" w:rsidRPr="001E663D" w:rsidRDefault="00F82AA9" w:rsidP="00F82AA9">
      <w:pPr>
        <w:pStyle w:val="Heading4"/>
        <w:rPr>
          <w:rFonts w:asciiTheme="minorHAnsi" w:hAnsiTheme="minorHAnsi" w:cstheme="minorHAnsi"/>
        </w:rPr>
      </w:pPr>
      <w:r w:rsidRPr="001E663D">
        <w:rPr>
          <w:rFonts w:asciiTheme="minorHAnsi" w:hAnsiTheme="minorHAnsi" w:cstheme="minorHAnsi"/>
        </w:rPr>
        <w:t xml:space="preserve">No </w:t>
      </w:r>
      <w:r w:rsidR="00456B2A" w:rsidRPr="001E663D">
        <w:rPr>
          <w:rFonts w:asciiTheme="minorHAnsi" w:hAnsiTheme="minorHAnsi" w:cstheme="minorHAnsi"/>
        </w:rPr>
        <w:t>Chinese</w:t>
      </w:r>
      <w:r w:rsidRPr="001E663D">
        <w:rPr>
          <w:rFonts w:asciiTheme="minorHAnsi" w:hAnsiTheme="minorHAnsi" w:cstheme="minorHAnsi"/>
        </w:rPr>
        <w:t xml:space="preserve"> invasion </w:t>
      </w:r>
    </w:p>
    <w:p w14:paraId="1C85150E" w14:textId="77777777" w:rsidR="00F82AA9" w:rsidRPr="001E663D" w:rsidRDefault="00F82AA9" w:rsidP="00F82AA9">
      <w:pPr>
        <w:rPr>
          <w:rFonts w:asciiTheme="minorHAnsi" w:hAnsiTheme="minorHAnsi" w:cstheme="minorHAnsi"/>
        </w:rPr>
      </w:pPr>
      <w:r w:rsidRPr="001E663D">
        <w:rPr>
          <w:rFonts w:asciiTheme="minorHAnsi" w:hAnsiTheme="minorHAnsi" w:cstheme="minorHAnsi"/>
          <w:b/>
          <w:bCs/>
        </w:rPr>
        <w:t>Pinto 2/5</w:t>
      </w:r>
      <w:r w:rsidRPr="001E663D">
        <w:rPr>
          <w:rFonts w:asciiTheme="minorHAnsi" w:hAnsiTheme="minorHAnsi" w:cstheme="minorHAnsi"/>
        </w:rPr>
        <w:t xml:space="preserve">/19 (Diane Pinto, Public Policy Coordinator at SIIA, “No, China Isn’t Going to Invade Taiwan Any Time Soon”, Georgetown Security Studies Review, </w:t>
      </w:r>
      <w:hyperlink r:id="rId90" w:history="1">
        <w:r w:rsidRPr="001E663D">
          <w:rPr>
            <w:rStyle w:val="Hyperlink"/>
            <w:rFonts w:asciiTheme="minorHAnsi" w:hAnsiTheme="minorHAnsi" w:cstheme="minorHAnsi"/>
          </w:rPr>
          <w:t>http://georgetownsecuritystudiesreview.org/2019/02/05/no-china-isnt-going-to-invade-taiwan-any-time-soon/</w:t>
        </w:r>
      </w:hyperlink>
      <w:r w:rsidRPr="001E663D">
        <w:rPr>
          <w:rFonts w:asciiTheme="minorHAnsi" w:hAnsiTheme="minorHAnsi" w:cstheme="minorHAnsi"/>
        </w:rPr>
        <w:t>)</w:t>
      </w:r>
    </w:p>
    <w:p w14:paraId="38856ACA" w14:textId="77777777" w:rsidR="00F82AA9" w:rsidRPr="001E663D" w:rsidRDefault="00F82AA9" w:rsidP="00F82AA9">
      <w:pPr>
        <w:rPr>
          <w:rFonts w:asciiTheme="minorHAnsi" w:hAnsiTheme="minorHAnsi" w:cstheme="minorHAnsi"/>
        </w:rPr>
      </w:pPr>
      <w:r w:rsidRPr="001E663D">
        <w:rPr>
          <w:rFonts w:asciiTheme="minorHAnsi" w:hAnsiTheme="minorHAnsi" w:cstheme="minorHAnsi"/>
        </w:rPr>
        <w:t xml:space="preserve">A few weeks ago, the U.S. Defense Intelligence Agency (DIA) released a report titled, China’s Military Power.[i] </w:t>
      </w:r>
      <w:r w:rsidRPr="001E663D">
        <w:rPr>
          <w:rStyle w:val="StyleUnderline"/>
          <w:rFonts w:asciiTheme="minorHAnsi" w:hAnsiTheme="minorHAnsi" w:cstheme="minorHAnsi"/>
        </w:rPr>
        <w:t>The report gives an overview of the communist People’s Republic of China’s (PRC) current military power, changing threat perceptions, and describes the potential for armed conflict in the Taiwan Strait through aggressive action by the PRC.</w:t>
      </w:r>
      <w:r w:rsidRPr="001E663D">
        <w:rPr>
          <w:rFonts w:asciiTheme="minorHAnsi" w:hAnsiTheme="minorHAnsi" w:cstheme="minorHAnsi"/>
        </w:rPr>
        <w:t xml:space="preserve"> The DIA report brought to light many of the PRC’s military developments, and raised concerns[ii] of a renewed threat that the PRC is planning to conduct an invasion of the island of Taiwan, controlled by the Republic of China (ROC), in the near future.[iii] Controlling Taiwan has long had important geopolitical value to the PRC. It would officially end the civil conflict between the Communist Party of China and the ROC’s Kuomintang nationalists that dates back several decades. It would also enable the PRC to, per the UN Convention of the Law of the Sea,[iv] legitimize its claim to waters surrounding Taiwan as an Exclusive Economic Zone, strengthening its position in territorial disputes in the South and East China Seas.[v] </w:t>
      </w:r>
      <w:r w:rsidRPr="001E663D">
        <w:rPr>
          <w:rStyle w:val="StyleUnderline"/>
          <w:rFonts w:asciiTheme="minorHAnsi" w:hAnsiTheme="minorHAnsi" w:cstheme="minorHAnsi"/>
        </w:rPr>
        <w:t xml:space="preserve">However, even </w:t>
      </w:r>
      <w:r w:rsidRPr="001E663D">
        <w:rPr>
          <w:rStyle w:val="StyleUnderline"/>
          <w:rFonts w:asciiTheme="minorHAnsi" w:hAnsiTheme="minorHAnsi" w:cstheme="minorHAnsi"/>
          <w:highlight w:val="yellow"/>
        </w:rPr>
        <w:t>though the reclamation of Taiwan</w:t>
      </w:r>
      <w:r w:rsidRPr="001E663D">
        <w:rPr>
          <w:rStyle w:val="StyleUnderline"/>
          <w:rFonts w:asciiTheme="minorHAnsi" w:hAnsiTheme="minorHAnsi" w:cstheme="minorHAnsi"/>
        </w:rPr>
        <w:t xml:space="preserve"> is one of the PRC’s top priorities,</w:t>
      </w:r>
      <w:r w:rsidRPr="001E663D">
        <w:rPr>
          <w:rFonts w:asciiTheme="minorHAnsi" w:hAnsiTheme="minorHAnsi" w:cstheme="minorHAnsi"/>
        </w:rPr>
        <w:t xml:space="preserve"> </w:t>
      </w:r>
      <w:r w:rsidRPr="001E663D">
        <w:rPr>
          <w:rStyle w:val="StyleUnderline"/>
          <w:rFonts w:asciiTheme="minorHAnsi" w:hAnsiTheme="minorHAnsi" w:cstheme="minorHAnsi"/>
        </w:rPr>
        <w:t xml:space="preserve">it </w:t>
      </w:r>
      <w:r w:rsidRPr="001E663D">
        <w:rPr>
          <w:rStyle w:val="StyleUnderline"/>
          <w:rFonts w:asciiTheme="minorHAnsi" w:hAnsiTheme="minorHAnsi" w:cstheme="minorHAnsi"/>
          <w:highlight w:val="yellow"/>
        </w:rPr>
        <w:t>is unlikel</w:t>
      </w:r>
      <w:r w:rsidRPr="001E663D">
        <w:rPr>
          <w:rStyle w:val="StyleUnderline"/>
          <w:rFonts w:asciiTheme="minorHAnsi" w:hAnsiTheme="minorHAnsi" w:cstheme="minorHAnsi"/>
        </w:rPr>
        <w:t xml:space="preserve">y that it will attempt to do so in the near future, </w:t>
      </w:r>
      <w:r w:rsidRPr="001E663D">
        <w:rPr>
          <w:rStyle w:val="StyleUnderline"/>
          <w:rFonts w:asciiTheme="minorHAnsi" w:hAnsiTheme="minorHAnsi" w:cstheme="minorHAnsi"/>
          <w:highlight w:val="yellow"/>
        </w:rPr>
        <w:t>due to geopolitical, operational, and economic reasons</w:t>
      </w:r>
      <w:r w:rsidRPr="001E663D">
        <w:rPr>
          <w:rFonts w:asciiTheme="minorHAnsi" w:hAnsiTheme="minorHAnsi" w:cstheme="minorHAnsi"/>
        </w:rPr>
        <w:t>.</w:t>
      </w:r>
    </w:p>
    <w:p w14:paraId="715EA3C4" w14:textId="77777777" w:rsidR="00F82AA9" w:rsidRPr="001E663D" w:rsidRDefault="00F82AA9" w:rsidP="00F82AA9">
      <w:pPr>
        <w:rPr>
          <w:rFonts w:asciiTheme="minorHAnsi" w:hAnsiTheme="minorHAnsi" w:cstheme="minorHAnsi"/>
        </w:rPr>
      </w:pPr>
      <w:r w:rsidRPr="001E663D">
        <w:rPr>
          <w:rFonts w:asciiTheme="minorHAnsi" w:hAnsiTheme="minorHAnsi" w:cstheme="minorHAnsi"/>
        </w:rPr>
        <w:t>First and foremost, any analysis of a PRC-ROC conflict scenario would be remiss without mentioning the role of the United States if the PRC attempted to invade Taiwan. Historically, each time the PRC was provocative towards Taiwan, the U.S. intervened in some way to deter further aggression.[vi] Though the U.S. scrapped its mutual defense treaty with the ROC when it recognized the PRC as the official governing body of China</w:t>
      </w:r>
      <w:r w:rsidRPr="001E663D">
        <w:rPr>
          <w:rFonts w:asciiTheme="minorHAnsi" w:hAnsiTheme="minorHAnsi" w:cstheme="minorHAnsi"/>
          <w:highlight w:val="yellow"/>
        </w:rPr>
        <w:t xml:space="preserve">, </w:t>
      </w:r>
      <w:r w:rsidRPr="001E663D">
        <w:rPr>
          <w:rStyle w:val="StyleUnderline"/>
          <w:rFonts w:asciiTheme="minorHAnsi" w:hAnsiTheme="minorHAnsi" w:cstheme="minorHAnsi"/>
          <w:highlight w:val="yellow"/>
        </w:rPr>
        <w:t>the Taiwan Relations Act</w:t>
      </w:r>
      <w:r w:rsidRPr="001E663D">
        <w:rPr>
          <w:rStyle w:val="StyleUnderline"/>
          <w:rFonts w:asciiTheme="minorHAnsi" w:hAnsiTheme="minorHAnsi" w:cstheme="minorHAnsi"/>
        </w:rPr>
        <w:t xml:space="preserve"> of 1979 (TRA) still </w:t>
      </w:r>
      <w:r w:rsidRPr="001E663D">
        <w:rPr>
          <w:rStyle w:val="StyleUnderline"/>
          <w:rFonts w:asciiTheme="minorHAnsi" w:hAnsiTheme="minorHAnsi" w:cstheme="minorHAnsi"/>
          <w:highlight w:val="yellow"/>
        </w:rPr>
        <w:t>provides for a strategic partnership between the U.S. and the ROC</w:t>
      </w:r>
      <w:r w:rsidRPr="001E663D">
        <w:rPr>
          <w:rFonts w:asciiTheme="minorHAnsi" w:hAnsiTheme="minorHAnsi" w:cstheme="minorHAnsi"/>
          <w:highlight w:val="yellow"/>
        </w:rPr>
        <w:t>.[</w:t>
      </w:r>
      <w:r w:rsidRPr="001E663D">
        <w:rPr>
          <w:rFonts w:asciiTheme="minorHAnsi" w:hAnsiTheme="minorHAnsi" w:cstheme="minorHAnsi"/>
        </w:rPr>
        <w:t xml:space="preserve">vii] </w:t>
      </w:r>
      <w:r w:rsidRPr="001E663D">
        <w:rPr>
          <w:rStyle w:val="StyleUnderline"/>
          <w:rFonts w:asciiTheme="minorHAnsi" w:hAnsiTheme="minorHAnsi" w:cstheme="minorHAnsi"/>
        </w:rPr>
        <w:t>Since the implementation of the TRA, the U.S. has expressed its support through considerable arms sales to the ROC</w:t>
      </w:r>
      <w:r w:rsidRPr="001E663D">
        <w:rPr>
          <w:rFonts w:asciiTheme="minorHAnsi" w:hAnsiTheme="minorHAnsi" w:cstheme="minorHAnsi"/>
        </w:rPr>
        <w:t xml:space="preserve">, much to the chagrin of the PRC.[viii] Therefore, it can be assumed that both due to the TRA and due to U.S. strategic interests in the region that any attack on Taiwan would be met with swift repercussions from the U.S. which maintains a sizeable presence in the area. </w:t>
      </w:r>
      <w:r w:rsidRPr="001E663D">
        <w:rPr>
          <w:rStyle w:val="StyleUnderline"/>
          <w:rFonts w:asciiTheme="minorHAnsi" w:hAnsiTheme="minorHAnsi" w:cstheme="minorHAnsi"/>
        </w:rPr>
        <w:t xml:space="preserve">An attack could then, </w:t>
      </w:r>
      <w:r w:rsidRPr="001E663D">
        <w:rPr>
          <w:rStyle w:val="StyleUnderline"/>
          <w:rFonts w:asciiTheme="minorHAnsi" w:hAnsiTheme="minorHAnsi" w:cstheme="minorHAnsi"/>
          <w:highlight w:val="yellow"/>
        </w:rPr>
        <w:t>in turn, involve U.S. regional partners</w:t>
      </w:r>
      <w:r w:rsidRPr="001E663D">
        <w:rPr>
          <w:rStyle w:val="StyleUnderline"/>
          <w:rFonts w:asciiTheme="minorHAnsi" w:hAnsiTheme="minorHAnsi" w:cstheme="minorHAnsi"/>
        </w:rPr>
        <w:t xml:space="preserve"> like Japan, South Korea, the Philippines, and others who would likely take actions either through military or economic means </w:t>
      </w:r>
      <w:r w:rsidRPr="001E663D">
        <w:rPr>
          <w:rStyle w:val="StyleUnderline"/>
          <w:rFonts w:asciiTheme="minorHAnsi" w:hAnsiTheme="minorHAnsi" w:cstheme="minorHAnsi"/>
          <w:highlight w:val="yellow"/>
        </w:rPr>
        <w:t>in response to PRC attempts to expand its control</w:t>
      </w:r>
      <w:r w:rsidRPr="001E663D">
        <w:rPr>
          <w:rStyle w:val="StyleUnderline"/>
          <w:rFonts w:asciiTheme="minorHAnsi" w:hAnsiTheme="minorHAnsi" w:cstheme="minorHAnsi"/>
        </w:rPr>
        <w:t>.</w:t>
      </w:r>
      <w:r w:rsidRPr="001E663D">
        <w:rPr>
          <w:rFonts w:asciiTheme="minorHAnsi" w:hAnsiTheme="minorHAnsi" w:cstheme="minorHAnsi"/>
        </w:rPr>
        <w:t xml:space="preserve"> For these reasons, as long as the U.S. continues to maintain its support and a presence in the region, risking engagement in a conflict among great powers would be a poor calculation for the PRC in the near future.</w:t>
      </w:r>
    </w:p>
    <w:p w14:paraId="56BD94FB" w14:textId="77777777" w:rsidR="00F82AA9" w:rsidRPr="001E663D" w:rsidRDefault="00F82AA9" w:rsidP="00F82AA9">
      <w:pPr>
        <w:rPr>
          <w:rStyle w:val="StyleUnderline"/>
          <w:rFonts w:asciiTheme="minorHAnsi" w:hAnsiTheme="minorHAnsi" w:cstheme="minorHAnsi"/>
        </w:rPr>
      </w:pPr>
      <w:r w:rsidRPr="001E663D">
        <w:rPr>
          <w:rFonts w:asciiTheme="minorHAnsi" w:hAnsiTheme="minorHAnsi" w:cstheme="minorHAnsi"/>
        </w:rPr>
        <w:t>Operationally, the PRC’s military</w:t>
      </w:r>
      <w:r w:rsidRPr="001E663D">
        <w:rPr>
          <w:rFonts w:asciiTheme="minorHAnsi" w:hAnsiTheme="minorHAnsi" w:cstheme="minorHAnsi"/>
          <w:highlight w:val="yellow"/>
        </w:rPr>
        <w:t xml:space="preserve">, </w:t>
      </w:r>
      <w:r w:rsidRPr="001E663D">
        <w:rPr>
          <w:rStyle w:val="StyleUnderline"/>
          <w:rFonts w:asciiTheme="minorHAnsi" w:hAnsiTheme="minorHAnsi" w:cstheme="minorHAnsi"/>
          <w:highlight w:val="yellow"/>
        </w:rPr>
        <w:t>the People’s Liberation Army</w:t>
      </w:r>
      <w:r w:rsidRPr="001E663D">
        <w:rPr>
          <w:rStyle w:val="StyleUnderline"/>
          <w:rFonts w:asciiTheme="minorHAnsi" w:hAnsiTheme="minorHAnsi" w:cstheme="minorHAnsi"/>
        </w:rPr>
        <w:t xml:space="preserve"> (PLA) still has several challenges to overcome before being capable of invading Taiwan</w:t>
      </w:r>
      <w:r w:rsidRPr="001E663D">
        <w:rPr>
          <w:rFonts w:asciiTheme="minorHAnsi" w:hAnsiTheme="minorHAnsi" w:cstheme="minorHAnsi"/>
        </w:rPr>
        <w:t xml:space="preserve">. Outside of the Korean War (referred to as the People’s Volunteer Army), Vietnam War, and subsequent Sino-Vietnam conflict, the PLA’s only practical </w:t>
      </w:r>
      <w:r w:rsidRPr="001E663D">
        <w:rPr>
          <w:rStyle w:val="StyleUnderline"/>
          <w:rFonts w:asciiTheme="minorHAnsi" w:hAnsiTheme="minorHAnsi" w:cstheme="minorHAnsi"/>
        </w:rPr>
        <w:t>combat experience has been limited to low-intensity conflicts</w:t>
      </w:r>
      <w:r w:rsidRPr="001E663D">
        <w:rPr>
          <w:rFonts w:asciiTheme="minorHAnsi" w:hAnsiTheme="minorHAnsi" w:cstheme="minorHAnsi"/>
        </w:rPr>
        <w:t xml:space="preserve">. These engagements were mainly ground operations. Invading an island, like Taiwan, would require the PLA to coordinate joint operations among some or all of its services, something it is still in the process of both figuring out how to do effectively and also developing the appropriate technical capabilities to do so.[ix] </w:t>
      </w:r>
      <w:r w:rsidRPr="001E663D">
        <w:rPr>
          <w:rStyle w:val="StyleUnderline"/>
          <w:rFonts w:asciiTheme="minorHAnsi" w:hAnsiTheme="minorHAnsi" w:cstheme="minorHAnsi"/>
        </w:rPr>
        <w:t xml:space="preserve">Since about 70 percent of the PLA is composed of the PLA Army,[x] </w:t>
      </w:r>
      <w:r w:rsidRPr="001E663D">
        <w:rPr>
          <w:rStyle w:val="StyleUnderline"/>
          <w:rFonts w:asciiTheme="minorHAnsi" w:hAnsiTheme="minorHAnsi" w:cstheme="minorHAnsi"/>
          <w:highlight w:val="yellow"/>
        </w:rPr>
        <w:t>it does not at this time</w:t>
      </w:r>
      <w:r w:rsidRPr="001E663D">
        <w:rPr>
          <w:rStyle w:val="StyleUnderline"/>
          <w:rFonts w:asciiTheme="minorHAnsi" w:hAnsiTheme="minorHAnsi" w:cstheme="minorHAnsi"/>
        </w:rPr>
        <w:t xml:space="preserve"> have sufficient naval, air, or amphibious operational capability or know-how to utilize one or two services in lieu of </w:t>
      </w:r>
      <w:r w:rsidRPr="001E663D">
        <w:rPr>
          <w:rStyle w:val="StyleUnderline"/>
          <w:rFonts w:asciiTheme="minorHAnsi" w:hAnsiTheme="minorHAnsi" w:cstheme="minorHAnsi"/>
          <w:highlight w:val="yellow"/>
        </w:rPr>
        <w:t>a fully joint force in a large island invasion</w:t>
      </w:r>
      <w:r w:rsidRPr="001E663D">
        <w:rPr>
          <w:rStyle w:val="StyleUnderline"/>
          <w:rFonts w:asciiTheme="minorHAnsi" w:hAnsiTheme="minorHAnsi" w:cstheme="minorHAnsi"/>
        </w:rPr>
        <w:t>.[xi]</w:t>
      </w:r>
    </w:p>
    <w:p w14:paraId="420947E9" w14:textId="77777777" w:rsidR="00F82AA9" w:rsidRPr="001E663D" w:rsidRDefault="00F82AA9" w:rsidP="00F82AA9">
      <w:pPr>
        <w:rPr>
          <w:rFonts w:asciiTheme="minorHAnsi" w:hAnsiTheme="minorHAnsi" w:cstheme="minorHAnsi"/>
        </w:rPr>
      </w:pPr>
      <w:r w:rsidRPr="001E663D">
        <w:rPr>
          <w:rFonts w:asciiTheme="minorHAnsi" w:hAnsiTheme="minorHAnsi" w:cstheme="minorHAnsi"/>
        </w:rPr>
        <w:t xml:space="preserve">Though the DIA report recognizes measures taken by past PRC presidents and current President Xi Jinping to improve the PLA’s organization and joint capabilities, the PLA still has a long way to go. It continues to undergo a massive reorganization that President Xi implemented in 2015.[xii] Also, it has not had the opportunity to test its joint readiness against a real opponent. Even testing its joint operability against either a less capable state or engaging a rival on a smaller scale would not likely go uncontested. </w:t>
      </w:r>
      <w:r w:rsidRPr="001E663D">
        <w:rPr>
          <w:rStyle w:val="StyleUnderline"/>
          <w:rFonts w:asciiTheme="minorHAnsi" w:hAnsiTheme="minorHAnsi" w:cstheme="minorHAnsi"/>
        </w:rPr>
        <w:t xml:space="preserve">Virtually </w:t>
      </w:r>
      <w:r w:rsidRPr="001E663D">
        <w:rPr>
          <w:rStyle w:val="StyleUnderline"/>
          <w:rFonts w:asciiTheme="minorHAnsi" w:hAnsiTheme="minorHAnsi" w:cstheme="minorHAnsi"/>
          <w:highlight w:val="yellow"/>
        </w:rPr>
        <w:t>any aggressive acts</w:t>
      </w:r>
      <w:r w:rsidRPr="001E663D">
        <w:rPr>
          <w:rStyle w:val="StyleUnderline"/>
          <w:rFonts w:asciiTheme="minorHAnsi" w:hAnsiTheme="minorHAnsi" w:cstheme="minorHAnsi"/>
        </w:rPr>
        <w:t xml:space="preserve"> </w:t>
      </w:r>
      <w:r w:rsidRPr="001E663D">
        <w:rPr>
          <w:rStyle w:val="StyleUnderline"/>
          <w:rFonts w:asciiTheme="minorHAnsi" w:hAnsiTheme="minorHAnsi" w:cstheme="minorHAnsi"/>
          <w:highlight w:val="yellow"/>
        </w:rPr>
        <w:t>from the PRC</w:t>
      </w:r>
      <w:r w:rsidRPr="001E663D">
        <w:rPr>
          <w:rStyle w:val="StyleUnderline"/>
          <w:rFonts w:asciiTheme="minorHAnsi" w:hAnsiTheme="minorHAnsi" w:cstheme="minorHAnsi"/>
        </w:rPr>
        <w:t xml:space="preserve"> against its neighbors would likely be met with a coalition force in opposition, and it </w:t>
      </w:r>
      <w:r w:rsidRPr="001E663D">
        <w:rPr>
          <w:rStyle w:val="StyleUnderline"/>
          <w:rFonts w:asciiTheme="minorHAnsi" w:hAnsiTheme="minorHAnsi" w:cstheme="minorHAnsi"/>
          <w:highlight w:val="yellow"/>
        </w:rPr>
        <w:t>would have almost no allies in support</w:t>
      </w:r>
      <w:r w:rsidRPr="001E663D">
        <w:rPr>
          <w:rStyle w:val="StyleUnderline"/>
          <w:rFonts w:asciiTheme="minorHAnsi" w:hAnsiTheme="minorHAnsi" w:cstheme="minorHAnsi"/>
        </w:rPr>
        <w:t>.</w:t>
      </w:r>
    </w:p>
    <w:p w14:paraId="7918909B" w14:textId="77777777" w:rsidR="00F82AA9" w:rsidRPr="001E663D" w:rsidRDefault="00F82AA9" w:rsidP="00F82AA9">
      <w:pPr>
        <w:rPr>
          <w:rStyle w:val="StyleUnderline"/>
          <w:rFonts w:asciiTheme="minorHAnsi" w:hAnsiTheme="minorHAnsi" w:cstheme="minorHAnsi"/>
        </w:rPr>
      </w:pPr>
      <w:r w:rsidRPr="001E663D">
        <w:rPr>
          <w:rStyle w:val="StyleUnderline"/>
          <w:rFonts w:asciiTheme="minorHAnsi" w:hAnsiTheme="minorHAnsi" w:cstheme="minorHAnsi"/>
        </w:rPr>
        <w:t xml:space="preserve">Finally, the ROC’s economic situation makes it unlikely for the PRC to attempt to invade Taiwan. </w:t>
      </w:r>
      <w:r w:rsidRPr="001E663D">
        <w:rPr>
          <w:rFonts w:asciiTheme="minorHAnsi" w:hAnsiTheme="minorHAnsi" w:cstheme="minorHAnsi"/>
        </w:rPr>
        <w:t>The ROC’s liberalized and well-performing economy enables it to be taken seriously on the global stage. It acceded to the World Trade Organization in 2001 and is a member of a variety of other international trade organizations and bilateral trade agreements. Even the PRC has increased its trade relations with the ROC and economic cooperation.[</w:t>
      </w:r>
      <w:r w:rsidRPr="001E663D">
        <w:rPr>
          <w:rStyle w:val="StyleUnderline"/>
          <w:rFonts w:asciiTheme="minorHAnsi" w:hAnsiTheme="minorHAnsi" w:cstheme="minorHAnsi"/>
        </w:rPr>
        <w:t xml:space="preserve">xiii] </w:t>
      </w:r>
      <w:r w:rsidRPr="001E663D">
        <w:rPr>
          <w:rStyle w:val="StyleUnderline"/>
          <w:rFonts w:asciiTheme="minorHAnsi" w:hAnsiTheme="minorHAnsi" w:cstheme="minorHAnsi"/>
          <w:highlight w:val="yellow"/>
        </w:rPr>
        <w:t>Because the ROC is a significant</w:t>
      </w:r>
      <w:r w:rsidRPr="001E663D">
        <w:rPr>
          <w:rStyle w:val="StyleUnderline"/>
          <w:rFonts w:asciiTheme="minorHAnsi" w:hAnsiTheme="minorHAnsi" w:cstheme="minorHAnsi"/>
        </w:rPr>
        <w:t xml:space="preserve"> enough </w:t>
      </w:r>
      <w:r w:rsidRPr="001E663D">
        <w:rPr>
          <w:rStyle w:val="StyleUnderline"/>
          <w:rFonts w:asciiTheme="minorHAnsi" w:hAnsiTheme="minorHAnsi" w:cstheme="minorHAnsi"/>
          <w:highlight w:val="yellow"/>
        </w:rPr>
        <w:t>contributor to the global economy</w:t>
      </w:r>
      <w:r w:rsidRPr="001E663D">
        <w:rPr>
          <w:rStyle w:val="StyleUnderline"/>
          <w:rFonts w:asciiTheme="minorHAnsi" w:hAnsiTheme="minorHAnsi" w:cstheme="minorHAnsi"/>
        </w:rPr>
        <w:t xml:space="preserve"> and the PRC and ROC are increasingly intertwined, </w:t>
      </w:r>
      <w:r w:rsidRPr="001E663D">
        <w:rPr>
          <w:rStyle w:val="StyleUnderline"/>
          <w:rFonts w:asciiTheme="minorHAnsi" w:hAnsiTheme="minorHAnsi" w:cstheme="minorHAnsi"/>
          <w:highlight w:val="yellow"/>
        </w:rPr>
        <w:t>an invasion</w:t>
      </w:r>
      <w:r w:rsidRPr="001E663D">
        <w:rPr>
          <w:rStyle w:val="StyleUnderline"/>
          <w:rFonts w:asciiTheme="minorHAnsi" w:hAnsiTheme="minorHAnsi" w:cstheme="minorHAnsi"/>
        </w:rPr>
        <w:t xml:space="preserve"> of Taiwan </w:t>
      </w:r>
      <w:r w:rsidRPr="001E663D">
        <w:rPr>
          <w:rStyle w:val="StyleUnderline"/>
          <w:rFonts w:asciiTheme="minorHAnsi" w:hAnsiTheme="minorHAnsi" w:cstheme="minorHAnsi"/>
          <w:highlight w:val="yellow"/>
        </w:rPr>
        <w:t>would probably cause significant economic downturn</w:t>
      </w:r>
      <w:r w:rsidRPr="001E663D">
        <w:rPr>
          <w:rStyle w:val="StyleUnderline"/>
          <w:rFonts w:asciiTheme="minorHAnsi" w:hAnsiTheme="minorHAnsi" w:cstheme="minorHAnsi"/>
        </w:rPr>
        <w:t xml:space="preserve"> not just for both the PRC and ROC, but also </w:t>
      </w:r>
      <w:r w:rsidRPr="001E663D">
        <w:rPr>
          <w:rStyle w:val="StyleUnderline"/>
          <w:rFonts w:asciiTheme="minorHAnsi" w:hAnsiTheme="minorHAnsi" w:cstheme="minorHAnsi"/>
          <w:highlight w:val="yellow"/>
        </w:rPr>
        <w:t>for the region if not the world.[</w:t>
      </w:r>
      <w:r w:rsidRPr="001E663D">
        <w:rPr>
          <w:rStyle w:val="StyleUnderline"/>
          <w:rFonts w:asciiTheme="minorHAnsi" w:hAnsiTheme="minorHAnsi" w:cstheme="minorHAnsi"/>
        </w:rPr>
        <w:t>xiv]</w:t>
      </w:r>
    </w:p>
    <w:p w14:paraId="3E7077C7" w14:textId="77777777" w:rsidR="00F82AA9" w:rsidRPr="001E663D" w:rsidRDefault="00F82AA9" w:rsidP="00F82AA9">
      <w:pPr>
        <w:rPr>
          <w:rFonts w:asciiTheme="minorHAnsi" w:hAnsiTheme="minorHAnsi" w:cstheme="minorHAnsi"/>
        </w:rPr>
      </w:pPr>
      <w:r w:rsidRPr="001E663D">
        <w:rPr>
          <w:rFonts w:asciiTheme="minorHAnsi" w:hAnsiTheme="minorHAnsi" w:cstheme="minorHAnsi"/>
        </w:rPr>
        <w:t xml:space="preserve">In sum, concerns surrounding a PRC invasion of Taiwan in the near-term future are fairly overblown. </w:t>
      </w:r>
      <w:r w:rsidRPr="001E663D">
        <w:rPr>
          <w:rFonts w:asciiTheme="minorHAnsi" w:hAnsiTheme="minorHAnsi" w:cstheme="minorHAnsi"/>
          <w:u w:val="single"/>
        </w:rPr>
        <w:t>Even though the reclamation of Taiwan is one of the top priorities of the PRC, it is unlikely that it will occur in the next few years. Each time there was a crisis in the Taiwan Strait, the crisis ended due to U.S. support and the unwillingness of the PRC to escalate force.</w:t>
      </w:r>
      <w:r w:rsidRPr="001E663D">
        <w:rPr>
          <w:rFonts w:asciiTheme="minorHAnsi" w:hAnsiTheme="minorHAnsi" w:cstheme="minorHAnsi"/>
        </w:rPr>
        <w:t xml:space="preserve"> As long as the U.S. continues to find ways to support Taiwan and maintain a military presence in the South and East China Seas, this threat potential is significantly diminished. These elements are compounded with the lack of operational capability by the PRC to conduct an invasion and the adverse economic effects such an invasion would have on the global economy, showing that the best-case scenario for the PRC in the short-term future is to refrain from invading Taiwan.</w:t>
      </w:r>
    </w:p>
    <w:p w14:paraId="60B7EDD1" w14:textId="03718C40" w:rsidR="00F82AA9" w:rsidRPr="001E663D" w:rsidRDefault="00F82AA9" w:rsidP="00F82AA9">
      <w:pPr>
        <w:pStyle w:val="Heading3"/>
        <w:rPr>
          <w:rFonts w:asciiTheme="minorHAnsi" w:hAnsiTheme="minorHAnsi" w:cstheme="minorHAnsi"/>
        </w:rPr>
      </w:pPr>
      <w:r w:rsidRPr="001E663D">
        <w:rPr>
          <w:rFonts w:asciiTheme="minorHAnsi" w:hAnsiTheme="minorHAnsi" w:cstheme="minorHAnsi"/>
        </w:rPr>
        <w:t>2nc – at – china invasion</w:t>
      </w:r>
    </w:p>
    <w:p w14:paraId="55E9E672" w14:textId="7CFB6390" w:rsidR="00F82AA9" w:rsidRPr="001E663D" w:rsidRDefault="00F82AA9" w:rsidP="00F82AA9">
      <w:pPr>
        <w:pStyle w:val="Heading4"/>
        <w:rPr>
          <w:rFonts w:asciiTheme="minorHAnsi" w:hAnsiTheme="minorHAnsi" w:cstheme="minorHAnsi"/>
        </w:rPr>
      </w:pPr>
      <w:r w:rsidRPr="001E663D">
        <w:rPr>
          <w:rFonts w:asciiTheme="minorHAnsi" w:hAnsiTheme="minorHAnsi" w:cstheme="minorHAnsi"/>
        </w:rPr>
        <w:t>Not happening now despite build up – next decade</w:t>
      </w:r>
    </w:p>
    <w:p w14:paraId="093A8A5F" w14:textId="77777777" w:rsidR="00F82AA9" w:rsidRPr="001E663D" w:rsidRDefault="00F82AA9" w:rsidP="00F82AA9">
      <w:pPr>
        <w:rPr>
          <w:rFonts w:asciiTheme="minorHAnsi" w:hAnsiTheme="minorHAnsi" w:cstheme="minorHAnsi"/>
        </w:rPr>
      </w:pPr>
      <w:r w:rsidRPr="001E663D">
        <w:rPr>
          <w:rFonts w:asciiTheme="minorHAnsi" w:hAnsiTheme="minorHAnsi" w:cstheme="minorHAnsi"/>
          <w:b/>
          <w:bCs/>
        </w:rPr>
        <w:t>Stowell ’18</w:t>
      </w:r>
      <w:r w:rsidRPr="001E663D">
        <w:rPr>
          <w:rFonts w:asciiTheme="minorHAnsi" w:hAnsiTheme="minorHAnsi" w:cstheme="minorHAnsi"/>
        </w:rPr>
        <w:t xml:space="preserve"> (Joshua Stowell, Editor of Global Security Review, MA from the School of International Relations at the University of St.Andrews and is a member of the International Institute for Strategic Studies, “Expect Rising Tensions Between China and Taiwan for the Foreseeable Future”, Global Security Review, 8/15/18, </w:t>
      </w:r>
      <w:hyperlink r:id="rId91" w:history="1">
        <w:r w:rsidRPr="001E663D">
          <w:rPr>
            <w:rStyle w:val="Hyperlink"/>
            <w:rFonts w:asciiTheme="minorHAnsi" w:hAnsiTheme="minorHAnsi" w:cstheme="minorHAnsi"/>
          </w:rPr>
          <w:t>https://globalsecurityreview.com/expect-rising-tensions-between-china-taiwan-foreseeable-future/</w:t>
        </w:r>
      </w:hyperlink>
      <w:r w:rsidRPr="001E663D">
        <w:rPr>
          <w:rFonts w:asciiTheme="minorHAnsi" w:hAnsiTheme="minorHAnsi" w:cstheme="minorHAnsi"/>
        </w:rPr>
        <w:t>)</w:t>
      </w:r>
    </w:p>
    <w:p w14:paraId="25DB0D1E" w14:textId="77777777" w:rsidR="00F82AA9" w:rsidRPr="001E663D" w:rsidRDefault="00F82AA9" w:rsidP="00F82AA9">
      <w:pPr>
        <w:rPr>
          <w:rStyle w:val="StyleUnderline"/>
          <w:rFonts w:asciiTheme="minorHAnsi" w:hAnsiTheme="minorHAnsi" w:cstheme="minorHAnsi"/>
        </w:rPr>
      </w:pPr>
      <w:r w:rsidRPr="001E663D">
        <w:rPr>
          <w:rStyle w:val="StyleUnderline"/>
          <w:rFonts w:asciiTheme="minorHAnsi" w:hAnsiTheme="minorHAnsi" w:cstheme="minorHAnsi"/>
        </w:rPr>
        <w:t>Beijing could attempt to reunify China by force within the next decade.</w:t>
      </w:r>
    </w:p>
    <w:p w14:paraId="5F9310FD" w14:textId="77777777" w:rsidR="00F82AA9" w:rsidRPr="001E663D" w:rsidRDefault="00F82AA9" w:rsidP="00F82AA9">
      <w:pPr>
        <w:rPr>
          <w:rFonts w:asciiTheme="minorHAnsi" w:hAnsiTheme="minorHAnsi" w:cstheme="minorHAnsi"/>
        </w:rPr>
      </w:pPr>
      <w:r w:rsidRPr="001E663D">
        <w:rPr>
          <w:rFonts w:asciiTheme="minorHAnsi" w:hAnsiTheme="minorHAnsi" w:cstheme="minorHAnsi"/>
        </w:rPr>
        <w:t>The issue of reunification between mainland China and the island of Taiwan is one of the most significant obstacles to Chinese President Xi Jinping’s drive for “national rejuvenation,” a campaign to restore China’s position as a global power by 2049.</w:t>
      </w:r>
    </w:p>
    <w:p w14:paraId="27FF92A1" w14:textId="77777777" w:rsidR="00F82AA9" w:rsidRPr="001E663D" w:rsidRDefault="00F82AA9" w:rsidP="00F82AA9">
      <w:pPr>
        <w:rPr>
          <w:rFonts w:asciiTheme="minorHAnsi" w:hAnsiTheme="minorHAnsi" w:cstheme="minorHAnsi"/>
        </w:rPr>
      </w:pPr>
      <w:r w:rsidRPr="001E663D">
        <w:rPr>
          <w:rFonts w:asciiTheme="minorHAnsi" w:hAnsiTheme="minorHAnsi" w:cstheme="minorHAnsi"/>
        </w:rPr>
        <w:t>Since the end of the Chinese Civil War, Taiwan has been de facto independent, and Beijing has not made forcible attempts to recapture what the Chinese Communist Party considers a wayward province. However, China has made attempts to lure Taiwan closer while preventing it from formally declaring independence.</w:t>
      </w:r>
    </w:p>
    <w:p w14:paraId="12A8E05D" w14:textId="77777777" w:rsidR="00F82AA9" w:rsidRPr="001E663D" w:rsidRDefault="00F82AA9" w:rsidP="00F82AA9">
      <w:pPr>
        <w:rPr>
          <w:rFonts w:asciiTheme="minorHAnsi" w:hAnsiTheme="minorHAnsi" w:cstheme="minorHAnsi"/>
        </w:rPr>
      </w:pPr>
      <w:r w:rsidRPr="001E663D">
        <w:rPr>
          <w:rStyle w:val="StyleUnderline"/>
          <w:rFonts w:asciiTheme="minorHAnsi" w:hAnsiTheme="minorHAnsi" w:cstheme="minorHAnsi"/>
        </w:rPr>
        <w:t>The Taiwanese independence movement has steadily grown in influence over the past few decades, while the United States has signaled its willingness to provide a greater degree of support</w:t>
      </w:r>
      <w:r w:rsidRPr="001E663D">
        <w:rPr>
          <w:rFonts w:asciiTheme="minorHAnsi" w:hAnsiTheme="minorHAnsi" w:cstheme="minorHAnsi"/>
        </w:rPr>
        <w:t xml:space="preserve"> for the democratically-ruled island, factors which have contributed to the highest cross-straight tensions in over ten years. </w:t>
      </w:r>
      <w:r w:rsidRPr="001E663D">
        <w:rPr>
          <w:rStyle w:val="StyleUnderline"/>
          <w:rFonts w:asciiTheme="minorHAnsi" w:hAnsiTheme="minorHAnsi" w:cstheme="minorHAnsi"/>
        </w:rPr>
        <w:t>The Trump Administration will likely lay the groundwork for a closer relationship with Taiwan as it ratchets up pressure on China.</w:t>
      </w:r>
    </w:p>
    <w:p w14:paraId="73B41A43" w14:textId="77777777" w:rsidR="00F82AA9" w:rsidRPr="001E663D" w:rsidRDefault="00F82AA9" w:rsidP="00F82AA9">
      <w:pPr>
        <w:rPr>
          <w:rStyle w:val="StyleUnderline"/>
          <w:rFonts w:asciiTheme="minorHAnsi" w:hAnsiTheme="minorHAnsi" w:cstheme="minorHAnsi"/>
        </w:rPr>
      </w:pPr>
      <w:r w:rsidRPr="001E663D">
        <w:rPr>
          <w:rStyle w:val="StyleUnderline"/>
          <w:rFonts w:asciiTheme="minorHAnsi" w:hAnsiTheme="minorHAnsi" w:cstheme="minorHAnsi"/>
        </w:rPr>
        <w:t>The Chinese government has shifted between threatening of military force to economic incentives in its campaign to draw Taiwan into Beijing’s sphere of influence. Throughout 2017 and 2018, the growing military strength of mainland China alongside its aggressive reunification rhetoric and coercive diplomacy has led the U.S. to increase arms sales to Taiwan, increase official-level communications between Taipei and Washington, and improve U.S.-Taiwan defense cooperation.</w:t>
      </w:r>
    </w:p>
    <w:p w14:paraId="5F606B4F" w14:textId="77777777" w:rsidR="00F82AA9" w:rsidRPr="001E663D" w:rsidRDefault="00F82AA9" w:rsidP="00F82AA9">
      <w:pPr>
        <w:rPr>
          <w:rFonts w:asciiTheme="minorHAnsi" w:hAnsiTheme="minorHAnsi" w:cstheme="minorHAnsi"/>
        </w:rPr>
      </w:pPr>
      <w:r w:rsidRPr="001E663D">
        <w:rPr>
          <w:rFonts w:asciiTheme="minorHAnsi" w:hAnsiTheme="minorHAnsi" w:cstheme="minorHAnsi"/>
        </w:rPr>
        <w:t>Strengthened Taiwan-U.S. Ties</w:t>
      </w:r>
    </w:p>
    <w:p w14:paraId="11018FFE" w14:textId="77777777" w:rsidR="00F82AA9" w:rsidRPr="001E663D" w:rsidRDefault="00F82AA9" w:rsidP="00F82AA9">
      <w:pPr>
        <w:rPr>
          <w:rFonts w:asciiTheme="minorHAnsi" w:hAnsiTheme="minorHAnsi" w:cstheme="minorHAnsi"/>
        </w:rPr>
      </w:pPr>
      <w:r w:rsidRPr="001E663D">
        <w:rPr>
          <w:rStyle w:val="StyleUnderline"/>
          <w:rFonts w:asciiTheme="minorHAnsi" w:hAnsiTheme="minorHAnsi" w:cstheme="minorHAnsi"/>
        </w:rPr>
        <w:t>The growing cooperation between the U.S. and Taiwan has, in turn, aggravated tensions between the U.S. and China</w:t>
      </w:r>
      <w:r w:rsidRPr="001E663D">
        <w:rPr>
          <w:rFonts w:asciiTheme="minorHAnsi" w:hAnsiTheme="minorHAnsi" w:cstheme="minorHAnsi"/>
        </w:rPr>
        <w:t>, as the latter regards the former as challenging the “One China” principle that states that mainland China holds sovereignty over the island of Taiwan. While the Trump Administration is by no means the first to draw China’s ire in this arena, strengthened ties between the U.S. and Taiwan are accompanied by a shifting geopolitical landscape in the Indo-Pacific.</w:t>
      </w:r>
    </w:p>
    <w:p w14:paraId="03FDB208" w14:textId="77777777" w:rsidR="00F82AA9" w:rsidRPr="001E663D" w:rsidRDefault="00F82AA9" w:rsidP="00F82AA9">
      <w:pPr>
        <w:rPr>
          <w:rStyle w:val="StyleUnderline"/>
          <w:rFonts w:asciiTheme="minorHAnsi" w:hAnsiTheme="minorHAnsi" w:cstheme="minorHAnsi"/>
        </w:rPr>
      </w:pPr>
      <w:r w:rsidRPr="001E663D">
        <w:rPr>
          <w:rFonts w:asciiTheme="minorHAnsi" w:hAnsiTheme="minorHAnsi" w:cstheme="minorHAnsi"/>
        </w:rPr>
        <w:t xml:space="preserve">China’s rising economic, political, and military power has greatly changed the Indo-Pacific balance of power. </w:t>
      </w:r>
      <w:r w:rsidRPr="001E663D">
        <w:rPr>
          <w:rStyle w:val="StyleUnderline"/>
          <w:rFonts w:asciiTheme="minorHAnsi" w:hAnsiTheme="minorHAnsi" w:cstheme="minorHAnsi"/>
        </w:rPr>
        <w:t>China is more willing to use force to achieve its aims—one of which is reuniting Taiwan with the mainland. Reunification would be of both symbolic and strategic significance—Xi Jinping has declared reunification a key facet of his “national rejuvenation” by 2049 initiative, and establishing control over Taiwan would allow China to project power unimpeded into the Pacific.</w:t>
      </w:r>
    </w:p>
    <w:p w14:paraId="36A39D92" w14:textId="77777777" w:rsidR="00F82AA9" w:rsidRPr="001E663D" w:rsidRDefault="00F82AA9" w:rsidP="00F82AA9">
      <w:pPr>
        <w:rPr>
          <w:rFonts w:asciiTheme="minorHAnsi" w:hAnsiTheme="minorHAnsi" w:cstheme="minorHAnsi"/>
        </w:rPr>
      </w:pPr>
      <w:r w:rsidRPr="001E663D">
        <w:rPr>
          <w:rFonts w:asciiTheme="minorHAnsi" w:hAnsiTheme="minorHAnsi" w:cstheme="minorHAnsi"/>
        </w:rPr>
        <w:t>Taiwan’s location, and de facto independence, currently present an impediment to Beijing’s global ambitions. Furthermore, China sees the island as a potential national security threat, as an independent Taiwan could be utilized by the U.S. as a jumping-off point for sorties against mainland China in any U.S.-China conflict.</w:t>
      </w:r>
    </w:p>
    <w:p w14:paraId="3DE0BA83" w14:textId="77777777" w:rsidR="00F82AA9" w:rsidRPr="001E663D" w:rsidRDefault="00F82AA9" w:rsidP="00F82AA9">
      <w:pPr>
        <w:rPr>
          <w:rFonts w:asciiTheme="minorHAnsi" w:hAnsiTheme="minorHAnsi" w:cstheme="minorHAnsi"/>
        </w:rPr>
      </w:pPr>
      <w:r w:rsidRPr="001E663D">
        <w:rPr>
          <w:rFonts w:asciiTheme="minorHAnsi" w:hAnsiTheme="minorHAnsi" w:cstheme="minorHAnsi"/>
        </w:rPr>
        <w:t>Growing Urgency in China</w:t>
      </w:r>
    </w:p>
    <w:p w14:paraId="71601093" w14:textId="77777777" w:rsidR="00F82AA9" w:rsidRPr="001E663D" w:rsidRDefault="00F82AA9" w:rsidP="00F82AA9">
      <w:pPr>
        <w:rPr>
          <w:rFonts w:asciiTheme="minorHAnsi" w:hAnsiTheme="minorHAnsi" w:cstheme="minorHAnsi"/>
        </w:rPr>
      </w:pPr>
      <w:r w:rsidRPr="001E663D">
        <w:rPr>
          <w:rFonts w:asciiTheme="minorHAnsi" w:hAnsiTheme="minorHAnsi" w:cstheme="minorHAnsi"/>
        </w:rPr>
        <w:t>Reunification is an increasingly urgent issue for Beijing—which has historically employed patience—due to Xi Jinping’s self-imposed deadline for reunification by 2049. Simultaneously, perceived growing U.S. support for an independent Taiwan, and the failure of the mainland’s previous efforts at reunification through economic incentives is raising the pressure on China.</w:t>
      </w:r>
    </w:p>
    <w:p w14:paraId="0D68C134" w14:textId="77777777" w:rsidR="00F82AA9" w:rsidRPr="001E663D" w:rsidRDefault="00F82AA9" w:rsidP="00F82AA9">
      <w:pPr>
        <w:rPr>
          <w:rFonts w:asciiTheme="minorHAnsi" w:hAnsiTheme="minorHAnsi" w:cstheme="minorHAnsi"/>
        </w:rPr>
      </w:pPr>
      <w:r w:rsidRPr="001E663D">
        <w:rPr>
          <w:rStyle w:val="StyleUnderline"/>
          <w:rFonts w:asciiTheme="minorHAnsi" w:hAnsiTheme="minorHAnsi" w:cstheme="minorHAnsi"/>
        </w:rPr>
        <w:t xml:space="preserve">Increased U.S.-Taiwan defense cooperation would likely be met with condemnation by Beijing, however, it may be the most effective means of deterring a mainland invasion of the island. Increased cooperation between the U.S. and Taiwan could take the form of the U.S. taking a visible and active presence on the island. </w:t>
      </w:r>
      <w:r w:rsidRPr="001E663D">
        <w:rPr>
          <w:rFonts w:asciiTheme="minorHAnsi" w:hAnsiTheme="minorHAnsi" w:cstheme="minorHAnsi"/>
        </w:rPr>
        <w:t>This would ensure that China would find itself at war with the U.S. in the event of any attempt at reunification by force.</w:t>
      </w:r>
    </w:p>
    <w:p w14:paraId="06C8ADA7" w14:textId="77777777" w:rsidR="00F82AA9" w:rsidRPr="001E663D" w:rsidRDefault="00F82AA9" w:rsidP="00F82AA9">
      <w:pPr>
        <w:rPr>
          <w:rStyle w:val="StyleUnderline"/>
          <w:rFonts w:asciiTheme="minorHAnsi" w:hAnsiTheme="minorHAnsi" w:cstheme="minorHAnsi"/>
        </w:rPr>
      </w:pPr>
      <w:r w:rsidRPr="001E663D">
        <w:rPr>
          <w:rStyle w:val="StyleUnderline"/>
          <w:rFonts w:asciiTheme="minorHAnsi" w:hAnsiTheme="minorHAnsi" w:cstheme="minorHAnsi"/>
        </w:rPr>
        <w:t>Regardless, it’s unlikely that China will attempt to reunify the mainland with Taiwan within the next decade. Taiwan maintains a strong conventional military, and the risk of a U.S. intervention remains high. However, China is steadily increasing its hard power capabilities and is projected to have a military capable of true power projection on a global scale by 2030. For the foreseeable future, reunifying China will remain a key strategic objective of Beijing.</w:t>
      </w:r>
    </w:p>
    <w:p w14:paraId="5BBA9743" w14:textId="77777777" w:rsidR="00F82AA9" w:rsidRPr="001E663D" w:rsidRDefault="00F82AA9" w:rsidP="00F82AA9">
      <w:pPr>
        <w:rPr>
          <w:rFonts w:asciiTheme="minorHAnsi" w:hAnsiTheme="minorHAnsi" w:cstheme="minorHAnsi"/>
        </w:rPr>
      </w:pPr>
    </w:p>
    <w:p w14:paraId="138BD3C7" w14:textId="77777777" w:rsidR="00900783" w:rsidRPr="001E663D" w:rsidRDefault="00900783" w:rsidP="00900783">
      <w:pPr>
        <w:pStyle w:val="Heading4"/>
        <w:rPr>
          <w:rFonts w:asciiTheme="minorHAnsi" w:hAnsiTheme="minorHAnsi" w:cstheme="minorHAnsi"/>
        </w:rPr>
      </w:pPr>
      <w:r w:rsidRPr="001E663D">
        <w:rPr>
          <w:rFonts w:asciiTheme="minorHAnsi" w:hAnsiTheme="minorHAnsi" w:cstheme="minorHAnsi"/>
        </w:rPr>
        <w:t>Home field advantage and American assistance – deters any possible Chinese attack</w:t>
      </w:r>
    </w:p>
    <w:p w14:paraId="76483981" w14:textId="77777777" w:rsidR="00900783" w:rsidRPr="001E663D" w:rsidRDefault="00900783" w:rsidP="00900783">
      <w:pPr>
        <w:rPr>
          <w:rFonts w:asciiTheme="minorHAnsi" w:hAnsiTheme="minorHAnsi" w:cstheme="minorHAnsi"/>
        </w:rPr>
      </w:pPr>
      <w:r w:rsidRPr="001E663D">
        <w:rPr>
          <w:rFonts w:asciiTheme="minorHAnsi" w:hAnsiTheme="minorHAnsi" w:cstheme="minorHAnsi"/>
          <w:b/>
          <w:bCs/>
        </w:rPr>
        <w:t>Sands ’18</w:t>
      </w:r>
      <w:r w:rsidRPr="001E663D">
        <w:rPr>
          <w:rFonts w:asciiTheme="minorHAnsi" w:hAnsiTheme="minorHAnsi" w:cstheme="minorHAnsi"/>
        </w:rPr>
        <w:t xml:space="preserve"> (Gary Sands, Senior Analyst at Wikistrat, a crowdsourced consultancy, and a Director at Highway West Capital Advisors, a venture capital, project finance and political risk advisory. A former diplomat with the U.S. Overseas Private Investment Corporation, he has contributed a number of op-eds for Forbes, U.S. News and World Report, Newsweek, Washington Times, The Diplomat, Asia Times, National Interest, EurasiaNet, and the South China Morning Post, “Why a Chinese Invasion of Taiwan Won't Be Easy”, National Interest, 5/3/18, </w:t>
      </w:r>
      <w:hyperlink r:id="rId92" w:history="1">
        <w:r w:rsidRPr="001E663D">
          <w:rPr>
            <w:rStyle w:val="Hyperlink"/>
            <w:rFonts w:asciiTheme="minorHAnsi" w:hAnsiTheme="minorHAnsi" w:cstheme="minorHAnsi"/>
          </w:rPr>
          <w:t>https://nationalinterest.org/feature/why-chinese-invasion-taiwan-wont-be-easy-25682)Q</w:t>
        </w:r>
      </w:hyperlink>
    </w:p>
    <w:p w14:paraId="4BD2FD41" w14:textId="77777777" w:rsidR="00900783" w:rsidRPr="001E663D" w:rsidRDefault="00900783" w:rsidP="00900783">
      <w:pPr>
        <w:rPr>
          <w:rFonts w:asciiTheme="minorHAnsi" w:hAnsiTheme="minorHAnsi" w:cstheme="minorHAnsi"/>
        </w:rPr>
      </w:pPr>
      <w:r w:rsidRPr="001E663D">
        <w:rPr>
          <w:rFonts w:asciiTheme="minorHAnsi" w:hAnsiTheme="minorHAnsi" w:cstheme="minorHAnsi"/>
        </w:rPr>
        <w:t>If an invasion of Taiwan were attempted today, it would probably turn into a debacle.</w:t>
      </w:r>
    </w:p>
    <w:p w14:paraId="784A75F6" w14:textId="77777777" w:rsidR="00900783" w:rsidRPr="001E663D" w:rsidRDefault="00900783" w:rsidP="00900783">
      <w:pPr>
        <w:rPr>
          <w:rFonts w:asciiTheme="minorHAnsi" w:hAnsiTheme="minorHAnsi" w:cstheme="minorHAnsi"/>
        </w:rPr>
      </w:pPr>
      <w:r w:rsidRPr="001E663D">
        <w:rPr>
          <w:rFonts w:asciiTheme="minorHAnsi" w:hAnsiTheme="minorHAnsi" w:cstheme="minorHAnsi"/>
        </w:rPr>
        <w:t>A recent poll revealed nearly two-thirds of Taiwanese believe their military is not capable of preventing an invasion by China's armed forces. Only 27 percent of those polled were confident Taiwan forces could deter an invasion. The poll was conducted by the Taiwanese Public Opinion Foundation just days before a live-fire military exercise was held by China in the Taiwan Strait on April 18.</w:t>
      </w:r>
    </w:p>
    <w:p w14:paraId="5B9C45EB" w14:textId="77777777" w:rsidR="00900783" w:rsidRPr="001E663D" w:rsidRDefault="00900783" w:rsidP="00900783">
      <w:pPr>
        <w:rPr>
          <w:rFonts w:asciiTheme="minorHAnsi" w:hAnsiTheme="minorHAnsi" w:cstheme="minorHAnsi"/>
        </w:rPr>
      </w:pPr>
      <w:r w:rsidRPr="001E663D">
        <w:rPr>
          <w:rStyle w:val="StyleUnderline"/>
          <w:rFonts w:asciiTheme="minorHAnsi" w:hAnsiTheme="minorHAnsi" w:cstheme="minorHAnsi"/>
        </w:rPr>
        <w:t>Despite a lack of confidence in their military, nearly 70 percent of Taiwanese would either join the army or put up resistance should China launch an attack</w:t>
      </w:r>
      <w:r w:rsidRPr="001E663D">
        <w:rPr>
          <w:rFonts w:asciiTheme="minorHAnsi" w:hAnsiTheme="minorHAnsi" w:cstheme="minorHAnsi"/>
        </w:rPr>
        <w:t>, according to another survey conducted by the Taiwan Foundation for Democracy. A lesser number (55 percent) would fight if war was instigated by a declaration of independence from Taipei.</w:t>
      </w:r>
    </w:p>
    <w:p w14:paraId="15332369" w14:textId="77777777" w:rsidR="00900783" w:rsidRPr="001E663D" w:rsidRDefault="00900783" w:rsidP="00900783">
      <w:pPr>
        <w:rPr>
          <w:rStyle w:val="StyleUnderline"/>
          <w:rFonts w:asciiTheme="minorHAnsi" w:hAnsiTheme="minorHAnsi" w:cstheme="minorHAnsi"/>
        </w:rPr>
      </w:pPr>
      <w:r w:rsidRPr="001E663D">
        <w:rPr>
          <w:rStyle w:val="StyleUnderline"/>
          <w:rFonts w:asciiTheme="minorHAnsi" w:hAnsiTheme="minorHAnsi" w:cstheme="minorHAnsi"/>
        </w:rPr>
        <w:t>Home field advantage</w:t>
      </w:r>
    </w:p>
    <w:p w14:paraId="65E24138" w14:textId="77777777" w:rsidR="00900783" w:rsidRPr="001E663D" w:rsidRDefault="00900783" w:rsidP="00900783">
      <w:pPr>
        <w:rPr>
          <w:rFonts w:asciiTheme="minorHAnsi" w:hAnsiTheme="minorHAnsi" w:cstheme="minorHAnsi"/>
        </w:rPr>
      </w:pPr>
      <w:r w:rsidRPr="001E663D">
        <w:rPr>
          <w:rFonts w:asciiTheme="minorHAnsi" w:hAnsiTheme="minorHAnsi" w:cstheme="minorHAnsi"/>
        </w:rPr>
        <w:t xml:space="preserve">A local population fighting for the survival of its values and lifestyle is not to be taken lightly, as made clear by Ian Easton. In his 2017 book, The Chinese Invasion Threat: Taiwan's Defense and American Strategy in Asia, Easton believes the cohesive spirit of </w:t>
      </w:r>
      <w:r w:rsidRPr="001E663D">
        <w:rPr>
          <w:rStyle w:val="StyleUnderline"/>
          <w:rFonts w:asciiTheme="minorHAnsi" w:hAnsiTheme="minorHAnsi" w:cstheme="minorHAnsi"/>
        </w:rPr>
        <w:t>2.5 million registered men of military age, fighting on difficult yet familiar terrain, gives Taiwan the advantage</w:t>
      </w:r>
      <w:r w:rsidRPr="001E663D">
        <w:rPr>
          <w:rFonts w:asciiTheme="minorHAnsi" w:hAnsiTheme="minorHAnsi" w:cstheme="minorHAnsi"/>
        </w:rPr>
        <w:t xml:space="preserve">. Moreover, Easton contradicts the views of those Taiwanese recently polled who believe their military is not up to the task of defending the nation, arguing “There are few nations on the planet more resilient and ready for an enemy first strike than Taiwan.” He points to </w:t>
      </w:r>
      <w:r w:rsidRPr="001E663D">
        <w:rPr>
          <w:rStyle w:val="StyleUnderline"/>
          <w:rFonts w:asciiTheme="minorHAnsi" w:hAnsiTheme="minorHAnsi" w:cstheme="minorHAnsi"/>
        </w:rPr>
        <w:t>Taiwanese fighter jets</w:t>
      </w:r>
      <w:r w:rsidRPr="001E663D">
        <w:rPr>
          <w:rFonts w:asciiTheme="minorHAnsi" w:hAnsiTheme="minorHAnsi" w:cstheme="minorHAnsi"/>
        </w:rPr>
        <w:t xml:space="preserve">, which could </w:t>
      </w:r>
      <w:r w:rsidRPr="001E663D">
        <w:rPr>
          <w:rStyle w:val="StyleUnderline"/>
          <w:rFonts w:asciiTheme="minorHAnsi" w:hAnsiTheme="minorHAnsi" w:cstheme="minorHAnsi"/>
        </w:rPr>
        <w:t>inflict a loss ratio of two or three to one against inferior Chinese pilots</w:t>
      </w:r>
      <w:r w:rsidRPr="001E663D">
        <w:rPr>
          <w:rFonts w:asciiTheme="minorHAnsi" w:hAnsiTheme="minorHAnsi" w:cstheme="minorHAnsi"/>
        </w:rPr>
        <w:t>, and the possibility Taiwan’s military could force the Chinese to de-escalate without American military support.</w:t>
      </w:r>
    </w:p>
    <w:p w14:paraId="33ECE586" w14:textId="77777777" w:rsidR="00900783" w:rsidRPr="001E663D" w:rsidRDefault="00900783" w:rsidP="00900783">
      <w:pPr>
        <w:rPr>
          <w:rStyle w:val="StyleUnderline"/>
          <w:rFonts w:asciiTheme="minorHAnsi" w:hAnsiTheme="minorHAnsi" w:cstheme="minorHAnsi"/>
        </w:rPr>
      </w:pPr>
      <w:r w:rsidRPr="001E663D">
        <w:rPr>
          <w:rStyle w:val="StyleUnderline"/>
          <w:rFonts w:asciiTheme="minorHAnsi" w:hAnsiTheme="minorHAnsi" w:cstheme="minorHAnsi"/>
        </w:rPr>
        <w:t>U.S. military assistance</w:t>
      </w:r>
    </w:p>
    <w:p w14:paraId="222E19E7" w14:textId="77777777" w:rsidR="00900783" w:rsidRPr="001E663D" w:rsidRDefault="00900783" w:rsidP="00900783">
      <w:pPr>
        <w:rPr>
          <w:rFonts w:asciiTheme="minorHAnsi" w:hAnsiTheme="minorHAnsi" w:cstheme="minorHAnsi"/>
        </w:rPr>
      </w:pPr>
      <w:r w:rsidRPr="001E663D">
        <w:rPr>
          <w:rFonts w:asciiTheme="minorHAnsi" w:hAnsiTheme="minorHAnsi" w:cstheme="minorHAnsi"/>
        </w:rPr>
        <w:t>The poll also asked Taiwanese their views on whether or not the United States would send troops to help defend Taiwan. While 47.4 percent of Taiwanese were confident of support, some 41 percent of those polled expressed doubts America would come to the rescue.</w:t>
      </w:r>
    </w:p>
    <w:p w14:paraId="5DA46CB0" w14:textId="77777777" w:rsidR="00900783" w:rsidRPr="001E663D" w:rsidRDefault="00900783" w:rsidP="00900783">
      <w:pPr>
        <w:rPr>
          <w:rFonts w:asciiTheme="minorHAnsi" w:hAnsiTheme="minorHAnsi" w:cstheme="minorHAnsi"/>
        </w:rPr>
      </w:pPr>
      <w:r w:rsidRPr="001E663D">
        <w:rPr>
          <w:rFonts w:asciiTheme="minorHAnsi" w:hAnsiTheme="minorHAnsi" w:cstheme="minorHAnsi"/>
        </w:rPr>
        <w:t>The high turnover within the Trump administration, along with the U.S. President’s still evolving foreign policy stances (e.g. Taiwan’s flag was deleted on off all government websites in January), may have played into the doubts of those Taiwanese polled. And for those familiar with the history and language of the Taiwan Relations Act of 1979 (TRA), its origins and ambiguous wording may have added to their doubt.</w:t>
      </w:r>
    </w:p>
    <w:p w14:paraId="07EA7781" w14:textId="77777777" w:rsidR="00900783" w:rsidRPr="001E663D" w:rsidRDefault="00900783" w:rsidP="00900783">
      <w:pPr>
        <w:rPr>
          <w:rFonts w:asciiTheme="minorHAnsi" w:hAnsiTheme="minorHAnsi" w:cstheme="minorHAnsi"/>
        </w:rPr>
      </w:pPr>
      <w:r w:rsidRPr="001E663D">
        <w:rPr>
          <w:rFonts w:asciiTheme="minorHAnsi" w:hAnsiTheme="minorHAnsi" w:cstheme="minorHAnsi"/>
        </w:rPr>
        <w:t>Prior to 1979, Taiwanese could rely on the protection of the Sino-American Mutual Defense Treaty, enacted after Chinese mainland forces began shelling Kinmen and Matsu in the First Taiwan Strait Crisis of 1954. The treaty was in effect until 1979, when U.S. President Jimmy Carter formally recognized the communist People’s Republic of China (PRC) and severed official relations with Taiwan.</w:t>
      </w:r>
    </w:p>
    <w:p w14:paraId="48F741FD" w14:textId="77777777" w:rsidR="00900783" w:rsidRPr="001E663D" w:rsidRDefault="00900783" w:rsidP="00900783">
      <w:pPr>
        <w:rPr>
          <w:rStyle w:val="StyleUnderline"/>
          <w:rFonts w:asciiTheme="minorHAnsi" w:hAnsiTheme="minorHAnsi" w:cstheme="minorHAnsi"/>
        </w:rPr>
      </w:pPr>
      <w:r w:rsidRPr="001E663D">
        <w:rPr>
          <w:rFonts w:asciiTheme="minorHAnsi" w:hAnsiTheme="minorHAnsi" w:cstheme="minorHAnsi"/>
        </w:rPr>
        <w:t xml:space="preserve">With the loss of a formal defense treaty, the TRA was a unique effort by Congress to limit the damage to U.S.-Taiwan relations by President Carter, and reassure Taipei of continued relations and U.S. military assistance. A domestic law passed by Congress, </w:t>
      </w:r>
      <w:r w:rsidRPr="001E663D">
        <w:rPr>
          <w:rStyle w:val="StyleUnderline"/>
          <w:rFonts w:asciiTheme="minorHAnsi" w:hAnsiTheme="minorHAnsi" w:cstheme="minorHAnsi"/>
        </w:rPr>
        <w:t>the TRA made it the policy of the United States “to maintain the capacity of the United States to resist any resort to force or other forms of coercion that would jeopardize the security, or the social or economic system, of the people on Taiwan.”</w:t>
      </w:r>
    </w:p>
    <w:p w14:paraId="50AB749B" w14:textId="77777777" w:rsidR="00900783" w:rsidRPr="001E663D" w:rsidRDefault="00900783" w:rsidP="00900783">
      <w:pPr>
        <w:rPr>
          <w:rFonts w:asciiTheme="minorHAnsi" w:hAnsiTheme="minorHAnsi" w:cstheme="minorHAnsi"/>
        </w:rPr>
      </w:pPr>
      <w:r w:rsidRPr="001E663D">
        <w:rPr>
          <w:rFonts w:asciiTheme="minorHAnsi" w:hAnsiTheme="minorHAnsi" w:cstheme="minorHAnsi"/>
        </w:rPr>
        <w:t xml:space="preserve">While the Act </w:t>
      </w:r>
      <w:r w:rsidRPr="001E663D">
        <w:rPr>
          <w:rStyle w:val="StyleUnderline"/>
          <w:rFonts w:asciiTheme="minorHAnsi" w:hAnsiTheme="minorHAnsi" w:cstheme="minorHAnsi"/>
        </w:rPr>
        <w:t>calls for the United States to be prepared to deter an invasion</w:t>
      </w:r>
      <w:r w:rsidRPr="001E663D">
        <w:rPr>
          <w:rFonts w:asciiTheme="minorHAnsi" w:hAnsiTheme="minorHAnsi" w:cstheme="minorHAnsi"/>
        </w:rPr>
        <w:t>, it leaves the question of whether or not to respond, and how to respond, to the President and Congress, who “shall determine, in accordance with constitutional processes</w:t>
      </w:r>
      <w:r w:rsidRPr="001E663D">
        <w:rPr>
          <w:rStyle w:val="StyleUnderline"/>
          <w:rFonts w:asciiTheme="minorHAnsi" w:hAnsiTheme="minorHAnsi" w:cstheme="minorHAnsi"/>
        </w:rPr>
        <w:t>, appropriate action by the United States in response to any such danger</w:t>
      </w:r>
      <w:r w:rsidRPr="001E663D">
        <w:rPr>
          <w:rFonts w:asciiTheme="minorHAnsi" w:hAnsiTheme="minorHAnsi" w:cstheme="minorHAnsi"/>
        </w:rPr>
        <w:t>.” In this respect, however, the language of the Act is similar to that found in many U.S. mutual defense treaties, and leaves any decision to respond militarily more dependent on political will than law.</w:t>
      </w:r>
    </w:p>
    <w:p w14:paraId="5CA53526" w14:textId="77777777" w:rsidR="00900783" w:rsidRPr="001E663D" w:rsidRDefault="00900783" w:rsidP="00900783">
      <w:pPr>
        <w:rPr>
          <w:rFonts w:asciiTheme="minorHAnsi" w:hAnsiTheme="minorHAnsi" w:cstheme="minorHAnsi"/>
        </w:rPr>
      </w:pPr>
      <w:r w:rsidRPr="001E663D">
        <w:rPr>
          <w:rFonts w:asciiTheme="minorHAnsi" w:hAnsiTheme="minorHAnsi" w:cstheme="minorHAnsi"/>
        </w:rPr>
        <w:t>The threat of invasion</w:t>
      </w:r>
    </w:p>
    <w:p w14:paraId="48F4E0A6" w14:textId="77777777" w:rsidR="00900783" w:rsidRPr="001E663D" w:rsidRDefault="00900783" w:rsidP="00900783">
      <w:pPr>
        <w:rPr>
          <w:rFonts w:asciiTheme="minorHAnsi" w:hAnsiTheme="minorHAnsi" w:cstheme="minorHAnsi"/>
        </w:rPr>
      </w:pPr>
      <w:r w:rsidRPr="001E663D">
        <w:rPr>
          <w:rFonts w:asciiTheme="minorHAnsi" w:hAnsiTheme="minorHAnsi" w:cstheme="minorHAnsi"/>
        </w:rPr>
        <w:t>While the Taiwanese may not be confident of their military’s ability to fend off such an attack, or are skeptical over U.S. military support, many are not losing sleep over fear of an invasion. Some 64.5 percent do not believe China's military will invade Taiwan, while only 25.7 percent think an attack is likely.</w:t>
      </w:r>
    </w:p>
    <w:p w14:paraId="755B2515" w14:textId="77777777" w:rsidR="00900783" w:rsidRPr="001E663D" w:rsidRDefault="00900783" w:rsidP="00900783">
      <w:pPr>
        <w:rPr>
          <w:rFonts w:asciiTheme="minorHAnsi" w:hAnsiTheme="minorHAnsi" w:cstheme="minorHAnsi"/>
        </w:rPr>
      </w:pPr>
      <w:r w:rsidRPr="001E663D">
        <w:rPr>
          <w:rFonts w:asciiTheme="minorHAnsi" w:hAnsiTheme="minorHAnsi" w:cstheme="minorHAnsi"/>
        </w:rPr>
        <w:t xml:space="preserve">The poll did not ask Taiwanese why they thought an attack may or may not occur, or provide varying time frames for an invasion, so we can only speculate as to their reasoning. One possible reason is those polled concur with Easton’s view that Beijing is ready yet—despite China’s much-heralded military prowess and the threat it brings. Easton calls China’s People’s Liberation Army (PLA) is a “dangerous fighting force,” though adding it “is not a finely honed instrument of war.” </w:t>
      </w:r>
      <w:r w:rsidRPr="001E663D">
        <w:rPr>
          <w:rStyle w:val="StyleUnderline"/>
          <w:rFonts w:asciiTheme="minorHAnsi" w:hAnsiTheme="minorHAnsi" w:cstheme="minorHAnsi"/>
        </w:rPr>
        <w:t>According to Easton, “if the invasion was attempted today, it would probably turn into a debacle” adding further, “no invasion of Taiwan is going to be seriously contemplated as a viable option for many years to come.”</w:t>
      </w:r>
    </w:p>
    <w:p w14:paraId="44AA7C3B" w14:textId="77777777" w:rsidR="00900783" w:rsidRPr="001E663D" w:rsidRDefault="00900783" w:rsidP="00900783">
      <w:pPr>
        <w:rPr>
          <w:rFonts w:asciiTheme="minorHAnsi" w:hAnsiTheme="minorHAnsi" w:cstheme="minorHAnsi"/>
        </w:rPr>
      </w:pPr>
      <w:r w:rsidRPr="001E663D">
        <w:rPr>
          <w:rFonts w:asciiTheme="minorHAnsi" w:hAnsiTheme="minorHAnsi" w:cstheme="minorHAnsi"/>
        </w:rPr>
        <w:t>So despite recent heated rhetoric from Beijing and live-fire drills in the Taiwan Strait, it would appear from the polling that Taiwanese are taking the threats in stride, and will continue to carry on their daily lives without too much worry.</w:t>
      </w:r>
    </w:p>
    <w:p w14:paraId="5B6CC8F6" w14:textId="77777777" w:rsidR="00900783" w:rsidRPr="001E663D" w:rsidRDefault="00900783" w:rsidP="00900783">
      <w:pPr>
        <w:rPr>
          <w:rFonts w:asciiTheme="minorHAnsi" w:hAnsiTheme="minorHAnsi" w:cstheme="minorHAnsi"/>
        </w:rPr>
      </w:pPr>
    </w:p>
    <w:p w14:paraId="2E0C5C1C" w14:textId="77777777" w:rsidR="00900783" w:rsidRPr="001E663D" w:rsidRDefault="00900783" w:rsidP="00900783">
      <w:pPr>
        <w:pStyle w:val="Heading4"/>
        <w:rPr>
          <w:rFonts w:asciiTheme="minorHAnsi" w:hAnsiTheme="minorHAnsi" w:cstheme="minorHAnsi"/>
        </w:rPr>
      </w:pPr>
      <w:r w:rsidRPr="001E663D">
        <w:rPr>
          <w:rFonts w:asciiTheme="minorHAnsi" w:hAnsiTheme="minorHAnsi" w:cstheme="minorHAnsi"/>
        </w:rPr>
        <w:t>China won’t take over – economic ties and US defense</w:t>
      </w:r>
    </w:p>
    <w:p w14:paraId="2B366295" w14:textId="77777777" w:rsidR="00900783" w:rsidRPr="001E663D" w:rsidRDefault="00900783" w:rsidP="00900783">
      <w:pPr>
        <w:pStyle w:val="ListParagraph"/>
        <w:numPr>
          <w:ilvl w:val="0"/>
          <w:numId w:val="27"/>
        </w:numPr>
        <w:rPr>
          <w:rFonts w:asciiTheme="minorHAnsi" w:hAnsiTheme="minorHAnsi" w:cstheme="minorHAnsi"/>
        </w:rPr>
      </w:pPr>
      <w:r w:rsidRPr="001E663D">
        <w:rPr>
          <w:rFonts w:asciiTheme="minorHAnsi" w:hAnsiTheme="minorHAnsi" w:cstheme="minorHAnsi"/>
        </w:rPr>
        <w:t>+ solvency for more arm sales cp</w:t>
      </w:r>
    </w:p>
    <w:p w14:paraId="6070C1BF" w14:textId="77777777" w:rsidR="00900783" w:rsidRPr="001E663D" w:rsidRDefault="00900783" w:rsidP="00900783">
      <w:pPr>
        <w:rPr>
          <w:rFonts w:asciiTheme="minorHAnsi" w:hAnsiTheme="minorHAnsi" w:cstheme="minorHAnsi"/>
        </w:rPr>
      </w:pPr>
      <w:r w:rsidRPr="001E663D">
        <w:rPr>
          <w:rFonts w:asciiTheme="minorHAnsi" w:hAnsiTheme="minorHAnsi" w:cstheme="minorHAnsi"/>
          <w:b/>
          <w:bCs/>
        </w:rPr>
        <w:t>Pomfret ’18</w:t>
      </w:r>
      <w:r w:rsidRPr="001E663D">
        <w:rPr>
          <w:rFonts w:asciiTheme="minorHAnsi" w:hAnsiTheme="minorHAnsi" w:cstheme="minorHAnsi"/>
        </w:rPr>
        <w:t xml:space="preserve"> (John Pomfret, former Washington Post bureau chief in Beijing, “Can China really take over Taiwan?”, The Washington Post, 1/5/18, https://www.washingtonpost.com/news/global-opinions/wp/2018/01/05/can-china-really-take-over-taiwan/?noredirect=on&amp;utm_term=.cd0960bbb073)Q</w:t>
      </w:r>
    </w:p>
    <w:p w14:paraId="60C5B17F" w14:textId="77777777" w:rsidR="00900783" w:rsidRPr="001E663D" w:rsidRDefault="00900783" w:rsidP="00900783">
      <w:pPr>
        <w:rPr>
          <w:rFonts w:asciiTheme="minorHAnsi" w:hAnsiTheme="minorHAnsi" w:cstheme="minorHAnsi"/>
        </w:rPr>
      </w:pPr>
      <w:r w:rsidRPr="001E663D">
        <w:rPr>
          <w:rFonts w:asciiTheme="minorHAnsi" w:hAnsiTheme="minorHAnsi" w:cstheme="minorHAnsi"/>
        </w:rPr>
        <w:t>Chinese air force fighters have begun escorting bombers around Taiwan in “encirclement drills” and spokesmen for the Communist government have warned Taiwan to get used to it . On Wednesday, China’s president Xi Jinping, dressed in military fatigues, convened a military mobilization meeting— the first ever for the entire Chinese armed forces and commanded China’s military to become “battle ready.” Chinese officials are threatening that relations with Taiwan will turn “grave” because Taiwan’s government refuses to acknowledge that the island is part of China. A leading Chinese analyst predicts that China has accelerated its timetable to 2020 for taking over the island by military means.</w:t>
      </w:r>
    </w:p>
    <w:p w14:paraId="1B3751AC" w14:textId="77777777" w:rsidR="00900783" w:rsidRPr="001E663D" w:rsidRDefault="00900783" w:rsidP="00900783">
      <w:pPr>
        <w:rPr>
          <w:rFonts w:asciiTheme="minorHAnsi" w:hAnsiTheme="minorHAnsi" w:cstheme="minorHAnsi"/>
        </w:rPr>
      </w:pPr>
      <w:r w:rsidRPr="001E663D">
        <w:rPr>
          <w:rFonts w:asciiTheme="minorHAnsi" w:hAnsiTheme="minorHAnsi" w:cstheme="minorHAnsi"/>
        </w:rPr>
        <w:t xml:space="preserve">Meanwhile, the </w:t>
      </w:r>
      <w:r w:rsidRPr="001E663D">
        <w:rPr>
          <w:rStyle w:val="StyleUnderline"/>
          <w:rFonts w:asciiTheme="minorHAnsi" w:hAnsiTheme="minorHAnsi" w:cstheme="minorHAnsi"/>
        </w:rPr>
        <w:t>Trump administration has vowed to strengthen the United States’ relations with Taiwan and has floated the idea of U.S. naval visits to the islands</w:t>
      </w:r>
      <w:r w:rsidRPr="001E663D">
        <w:rPr>
          <w:rFonts w:asciiTheme="minorHAnsi" w:hAnsiTheme="minorHAnsi" w:cstheme="minorHAnsi"/>
        </w:rPr>
        <w:t>, prompting Li Kexin, a minister at the Chinese Embassy in Washington, to threaten that “the day a U.S. navy vessel arrives in Kaohsiung is the day that our People’s Liberation Army (PLA) unifies Taiwan with military force.”</w:t>
      </w:r>
    </w:p>
    <w:p w14:paraId="3444E29E" w14:textId="77777777" w:rsidR="00900783" w:rsidRPr="001E663D" w:rsidRDefault="00900783" w:rsidP="00900783">
      <w:pPr>
        <w:rPr>
          <w:rFonts w:asciiTheme="minorHAnsi" w:hAnsiTheme="minorHAnsi" w:cstheme="minorHAnsi"/>
        </w:rPr>
      </w:pPr>
      <w:r w:rsidRPr="001E663D">
        <w:rPr>
          <w:rStyle w:val="StyleUnderline"/>
          <w:rFonts w:asciiTheme="minorHAnsi" w:hAnsiTheme="minorHAnsi" w:cstheme="minorHAnsi"/>
        </w:rPr>
        <w:t>The ratcheting up of tension across the Taiwan Strait is a reminder that the island democracy</w:t>
      </w:r>
      <w:r w:rsidRPr="001E663D">
        <w:rPr>
          <w:rFonts w:asciiTheme="minorHAnsi" w:hAnsiTheme="minorHAnsi" w:cstheme="minorHAnsi"/>
        </w:rPr>
        <w:t>, which Beijing claims is a province of China, remains a center of gravity in East Asia. But it also raises a question: can China really take over Taiwan?</w:t>
      </w:r>
    </w:p>
    <w:p w14:paraId="51B6848A" w14:textId="77777777" w:rsidR="00900783" w:rsidRPr="001E663D" w:rsidRDefault="00900783" w:rsidP="00900783">
      <w:pPr>
        <w:rPr>
          <w:rFonts w:asciiTheme="minorHAnsi" w:hAnsiTheme="minorHAnsi" w:cstheme="minorHAnsi"/>
        </w:rPr>
      </w:pPr>
      <w:r w:rsidRPr="001E663D">
        <w:rPr>
          <w:rFonts w:asciiTheme="minorHAnsi" w:hAnsiTheme="minorHAnsi" w:cstheme="minorHAnsi"/>
        </w:rPr>
        <w:t>For years, most analysts in the United States generally accepted the idea that Taiwan’s status as a de facto independent democracy was unsustainable as China’s economy and military rose to dominate Asia. Statesmen such as the late Singaporean leader Lee Kuan Yew and Henry Kissinger both predicted that Taiwan’s unification with China — under Chinese terms — was inevitable. Hastening this trend was the sense among many senior U.S. officials that Taiwan was more a roadblock to Washington’s smooth relations with Communist China than an asset in their ideological competition with an authoritarian Beijing. One senior U.S. naval officer even referred to the island as “the turd in the punchbowl,” befouling closer ties with China.</w:t>
      </w:r>
    </w:p>
    <w:p w14:paraId="6207845D" w14:textId="77777777" w:rsidR="00900783" w:rsidRPr="001E663D" w:rsidRDefault="00900783" w:rsidP="00900783">
      <w:pPr>
        <w:rPr>
          <w:rFonts w:asciiTheme="minorHAnsi" w:hAnsiTheme="minorHAnsi" w:cstheme="minorHAnsi"/>
        </w:rPr>
      </w:pPr>
      <w:r w:rsidRPr="001E663D">
        <w:rPr>
          <w:rFonts w:asciiTheme="minorHAnsi" w:hAnsiTheme="minorHAnsi" w:cstheme="minorHAnsi"/>
        </w:rPr>
        <w:t>However, in recent years, U.S. analysts and officials, bucking the view that China’s rise will never end, have begun to question the assumption that China is going to absorb the island. Two recent scholarly articles are indicative of this new trend. Both Denny Roy , a senior fellow at the East-West Center in Honolulu, and Michael Beckley, a professor of political science at Tufts University, doubt whether China has the capacity and even the will to take over Taiwan.</w:t>
      </w:r>
    </w:p>
    <w:p w14:paraId="556DC2A5" w14:textId="77777777" w:rsidR="00900783" w:rsidRPr="001E663D" w:rsidRDefault="00900783" w:rsidP="00900783">
      <w:pPr>
        <w:rPr>
          <w:rFonts w:asciiTheme="minorHAnsi" w:hAnsiTheme="minorHAnsi" w:cstheme="minorHAnsi"/>
        </w:rPr>
      </w:pPr>
      <w:r w:rsidRPr="001E663D">
        <w:rPr>
          <w:rFonts w:asciiTheme="minorHAnsi" w:hAnsiTheme="minorHAnsi" w:cstheme="minorHAnsi"/>
        </w:rPr>
        <w:t xml:space="preserve">When it comes to wooing Taiwan, </w:t>
      </w:r>
      <w:r w:rsidRPr="001E663D">
        <w:rPr>
          <w:rStyle w:val="StyleUnderline"/>
          <w:rFonts w:asciiTheme="minorHAnsi" w:hAnsiTheme="minorHAnsi" w:cstheme="minorHAnsi"/>
        </w:rPr>
        <w:t>both scholars note that Chinese policy has failed</w:t>
      </w:r>
      <w:r w:rsidRPr="001E663D">
        <w:rPr>
          <w:rFonts w:asciiTheme="minorHAnsi" w:hAnsiTheme="minorHAnsi" w:cstheme="minorHAnsi"/>
        </w:rPr>
        <w:t xml:space="preserve">. </w:t>
      </w:r>
      <w:r w:rsidRPr="001E663D">
        <w:rPr>
          <w:rStyle w:val="StyleUnderline"/>
          <w:rFonts w:asciiTheme="minorHAnsi" w:hAnsiTheme="minorHAnsi" w:cstheme="minorHAnsi"/>
        </w:rPr>
        <w:t>Beijing’s contradictory mix of threats</w:t>
      </w:r>
      <w:r w:rsidRPr="001E663D">
        <w:rPr>
          <w:rFonts w:asciiTheme="minorHAnsi" w:hAnsiTheme="minorHAnsi" w:cstheme="minorHAnsi"/>
        </w:rPr>
        <w:t xml:space="preserve">, such as </w:t>
      </w:r>
      <w:r w:rsidRPr="001E663D">
        <w:rPr>
          <w:rStyle w:val="StyleUnderline"/>
          <w:rFonts w:asciiTheme="minorHAnsi" w:hAnsiTheme="minorHAnsi" w:cstheme="minorHAnsi"/>
        </w:rPr>
        <w:t>deploying hundreds of missiles directly opposite the island</w:t>
      </w:r>
      <w:r w:rsidRPr="001E663D">
        <w:rPr>
          <w:rFonts w:asciiTheme="minorHAnsi" w:hAnsiTheme="minorHAnsi" w:cstheme="minorHAnsi"/>
        </w:rPr>
        <w:t xml:space="preserve"> on mainland China and jailing Taiwanese human rights campaigners who visit China, and blandishments, such as encouraging Chinese tourism to the island, have only </w:t>
      </w:r>
      <w:r w:rsidRPr="001E663D">
        <w:rPr>
          <w:rStyle w:val="StyleUnderline"/>
          <w:rFonts w:asciiTheme="minorHAnsi" w:hAnsiTheme="minorHAnsi" w:cstheme="minorHAnsi"/>
        </w:rPr>
        <w:t>hardened Taiwan’s opposition to unification</w:t>
      </w:r>
      <w:r w:rsidRPr="001E663D">
        <w:rPr>
          <w:rFonts w:asciiTheme="minorHAnsi" w:hAnsiTheme="minorHAnsi" w:cstheme="minorHAnsi"/>
        </w:rPr>
        <w:t>. A poll last year revealed that three quarters of people in Taiwan think that the island and China are two separate countries, with only 14 percent believing that they are parts of one nation. That’s a significant change from two decades ago when more than half of Taiwan’s population said they considered themselves Chinese. In elections in January 2016, the Democratic Progressive Party, which favors independence from China, won its first-ever majority in Taiwan’s legislature. The party’s candidate, Tsai Ing-wen, won the presidency as well.</w:t>
      </w:r>
    </w:p>
    <w:p w14:paraId="6ED10C21" w14:textId="77777777" w:rsidR="00900783" w:rsidRPr="001E663D" w:rsidRDefault="00900783" w:rsidP="00900783">
      <w:pPr>
        <w:rPr>
          <w:rFonts w:asciiTheme="minorHAnsi" w:hAnsiTheme="minorHAnsi" w:cstheme="minorHAnsi"/>
        </w:rPr>
      </w:pPr>
      <w:r w:rsidRPr="001E663D">
        <w:rPr>
          <w:rFonts w:asciiTheme="minorHAnsi" w:hAnsiTheme="minorHAnsi" w:cstheme="minorHAnsi"/>
        </w:rPr>
        <w:t xml:space="preserve">If making nice with Taiwan has failed, could China use its economic leverage to bring the island to heal? China is Taiwan’s largest trading partner and China is Taiwan’s main destination for outbound investment; </w:t>
      </w:r>
      <w:r w:rsidRPr="001E663D">
        <w:rPr>
          <w:rStyle w:val="StyleUnderline"/>
          <w:rFonts w:asciiTheme="minorHAnsi" w:hAnsiTheme="minorHAnsi" w:cstheme="minorHAnsi"/>
        </w:rPr>
        <w:t>40 percent of Taiwan’s exports flow to China and a fifth of Taiwan’s gross domestic product derives from its economic ties to the mainland</w:t>
      </w:r>
      <w:r w:rsidRPr="001E663D">
        <w:rPr>
          <w:rFonts w:asciiTheme="minorHAnsi" w:hAnsiTheme="minorHAnsi" w:cstheme="minorHAnsi"/>
        </w:rPr>
        <w:t xml:space="preserve">. But Roy and Beckley both believe that </w:t>
      </w:r>
      <w:r w:rsidRPr="001E663D">
        <w:rPr>
          <w:rStyle w:val="StyleUnderline"/>
          <w:rFonts w:asciiTheme="minorHAnsi" w:hAnsiTheme="minorHAnsi" w:cstheme="minorHAnsi"/>
        </w:rPr>
        <w:t>Beijing would have a hard time translating these ties into hard power</w:t>
      </w:r>
      <w:r w:rsidRPr="001E663D">
        <w:rPr>
          <w:rFonts w:asciiTheme="minorHAnsi" w:hAnsiTheme="minorHAnsi" w:cstheme="minorHAnsi"/>
        </w:rPr>
        <w:t xml:space="preserve">. If China seized Taiwan’s investments, Roy noted, </w:t>
      </w:r>
      <w:r w:rsidRPr="001E663D">
        <w:rPr>
          <w:rStyle w:val="StyleUnderline"/>
          <w:rFonts w:asciiTheme="minorHAnsi" w:hAnsiTheme="minorHAnsi" w:cstheme="minorHAnsi"/>
        </w:rPr>
        <w:t>it would surely be painful for Taiwan. But it would probably backfire and cause more resentment</w:t>
      </w:r>
      <w:r w:rsidRPr="001E663D">
        <w:rPr>
          <w:rFonts w:asciiTheme="minorHAnsi" w:hAnsiTheme="minorHAnsi" w:cstheme="minorHAnsi"/>
        </w:rPr>
        <w:t>.</w:t>
      </w:r>
    </w:p>
    <w:p w14:paraId="64CB462C" w14:textId="77777777" w:rsidR="00900783" w:rsidRPr="001E663D" w:rsidRDefault="00900783" w:rsidP="00900783">
      <w:pPr>
        <w:rPr>
          <w:rFonts w:asciiTheme="minorHAnsi" w:hAnsiTheme="minorHAnsi" w:cstheme="minorHAnsi"/>
        </w:rPr>
      </w:pPr>
      <w:r w:rsidRPr="001E663D">
        <w:rPr>
          <w:rFonts w:asciiTheme="minorHAnsi" w:hAnsiTheme="minorHAnsi" w:cstheme="minorHAnsi"/>
        </w:rPr>
        <w:t xml:space="preserve">If China went a step further and blockaded Taiwan, that would constitute an act of war. And when it comes to war both scholars question China’s ability to see it through. First, </w:t>
      </w:r>
      <w:r w:rsidRPr="001E663D">
        <w:rPr>
          <w:rStyle w:val="StyleUnderline"/>
          <w:rFonts w:asciiTheme="minorHAnsi" w:hAnsiTheme="minorHAnsi" w:cstheme="minorHAnsi"/>
        </w:rPr>
        <w:t>the risks of failure are extraordinarily high</w:t>
      </w:r>
      <w:r w:rsidRPr="001E663D">
        <w:rPr>
          <w:rFonts w:asciiTheme="minorHAnsi" w:hAnsiTheme="minorHAnsi" w:cstheme="minorHAnsi"/>
        </w:rPr>
        <w:t xml:space="preserve">. Roy notes that </w:t>
      </w:r>
      <w:r w:rsidRPr="001E663D">
        <w:rPr>
          <w:rStyle w:val="StyleUnderline"/>
          <w:rFonts w:asciiTheme="minorHAnsi" w:hAnsiTheme="minorHAnsi" w:cstheme="minorHAnsi"/>
        </w:rPr>
        <w:t>military measures against Taiwan would hurt China’s economy</w:t>
      </w:r>
      <w:r w:rsidRPr="001E663D">
        <w:rPr>
          <w:rFonts w:asciiTheme="minorHAnsi" w:hAnsiTheme="minorHAnsi" w:cstheme="minorHAnsi"/>
        </w:rPr>
        <w:t xml:space="preserve"> and its standing in Asia, justifying fears that China was intent on bullying its neighbors. In addition, </w:t>
      </w:r>
      <w:r w:rsidRPr="001E663D">
        <w:rPr>
          <w:rStyle w:val="StyleUnderline"/>
          <w:rFonts w:asciiTheme="minorHAnsi" w:hAnsiTheme="minorHAnsi" w:cstheme="minorHAnsi"/>
        </w:rPr>
        <w:t>while China possibly could win the war, Roy thinks it could also lose the peace</w:t>
      </w:r>
      <w:r w:rsidRPr="001E663D">
        <w:rPr>
          <w:rFonts w:asciiTheme="minorHAnsi" w:hAnsiTheme="minorHAnsi" w:cstheme="minorHAnsi"/>
        </w:rPr>
        <w:t xml:space="preserve">. </w:t>
      </w:r>
      <w:r w:rsidRPr="001E663D">
        <w:rPr>
          <w:rStyle w:val="StyleUnderline"/>
          <w:rFonts w:asciiTheme="minorHAnsi" w:hAnsiTheme="minorHAnsi" w:cstheme="minorHAnsi"/>
        </w:rPr>
        <w:t>China only needs to look at what faced the United States in Afghanistan and Iraq to see what an occupying force might deal with</w:t>
      </w:r>
      <w:r w:rsidRPr="001E663D">
        <w:rPr>
          <w:rFonts w:asciiTheme="minorHAnsi" w:hAnsiTheme="minorHAnsi" w:cstheme="minorHAnsi"/>
        </w:rPr>
        <w:t xml:space="preserve"> in Taiwan. Sure, there are those who argue that no one in Taiwan is willing to fight. Taiwan’s young have been branded “caomeizu” or the strawberry generation, pretty to look at but easily bruised. But that ignores their political activism. They spearheaded the 2014 Sunflower Movement that opposed closer economic ties with China.</w:t>
      </w:r>
    </w:p>
    <w:p w14:paraId="654FED4F" w14:textId="77777777" w:rsidR="00900783" w:rsidRPr="001E663D" w:rsidRDefault="00900783" w:rsidP="00900783">
      <w:pPr>
        <w:rPr>
          <w:rFonts w:asciiTheme="minorHAnsi" w:hAnsiTheme="minorHAnsi" w:cstheme="minorHAnsi"/>
        </w:rPr>
      </w:pPr>
      <w:r w:rsidRPr="001E663D">
        <w:rPr>
          <w:rFonts w:asciiTheme="minorHAnsi" w:hAnsiTheme="minorHAnsi" w:cstheme="minorHAnsi"/>
        </w:rPr>
        <w:t xml:space="preserve">In his article, Beckley bores down on the details of a Chinese attack. </w:t>
      </w:r>
      <w:r w:rsidRPr="001E663D">
        <w:rPr>
          <w:rStyle w:val="StyleUnderline"/>
          <w:rFonts w:asciiTheme="minorHAnsi" w:hAnsiTheme="minorHAnsi" w:cstheme="minorHAnsi"/>
        </w:rPr>
        <w:t>His conclusion is that neither a blockade, nor an invasion, nor a strategic bombing campaign has much hope for success</w:t>
      </w:r>
      <w:r w:rsidRPr="001E663D">
        <w:rPr>
          <w:rFonts w:asciiTheme="minorHAnsi" w:hAnsiTheme="minorHAnsi" w:cstheme="minorHAnsi"/>
        </w:rPr>
        <w:t>. Beckley notes that in 200 years of warfare no blockade has coerced a country into surrendering its sovereignty. In the 1940s, Operation Starvation, the U.S. blockade of Japan, cut imports by 97 percent and still it took two atomic weapons to end the war. As for strategic bombing, Beckley reports that none of 14 previous campaigns succeeded in decisively affecting the outcome of a war.</w:t>
      </w:r>
    </w:p>
    <w:p w14:paraId="464FDC0C" w14:textId="77777777" w:rsidR="00900783" w:rsidRPr="001E663D" w:rsidRDefault="00900783" w:rsidP="00900783">
      <w:pPr>
        <w:rPr>
          <w:rFonts w:asciiTheme="minorHAnsi" w:hAnsiTheme="minorHAnsi" w:cstheme="minorHAnsi"/>
        </w:rPr>
      </w:pPr>
      <w:r w:rsidRPr="001E663D">
        <w:rPr>
          <w:rStyle w:val="StyleUnderline"/>
          <w:rFonts w:asciiTheme="minorHAnsi" w:hAnsiTheme="minorHAnsi" w:cstheme="minorHAnsi"/>
        </w:rPr>
        <w:t>As for an invasion, he is similarly pessimistic about China’s chances.</w:t>
      </w:r>
      <w:r w:rsidRPr="001E663D">
        <w:rPr>
          <w:rFonts w:asciiTheme="minorHAnsi" w:hAnsiTheme="minorHAnsi" w:cstheme="minorHAnsi"/>
        </w:rPr>
        <w:t xml:space="preserve"> By his calculation, China’s ability to put boots on Taiwan’s ground is limited to about 26,000 troops on the first day of battle and 15,000 a day after that, assuming China’s soldiers survive the eight-hour trip across the 100-mile wide Taiwan Strait. That’s a big assumption given that Taiwan has an advanced early warning system, along with coastal artillery, state-of-the-art mines and anti-ship missile batteries. Taiwan also has the capacity to rapidly move its force of 150,000 and only 10 percent of Taiwan’s shoreline is suitable for amphibious landings. </w:t>
      </w:r>
      <w:r w:rsidRPr="001E663D">
        <w:rPr>
          <w:rStyle w:val="StyleUnderline"/>
          <w:rFonts w:asciiTheme="minorHAnsi" w:hAnsiTheme="minorHAnsi" w:cstheme="minorHAnsi"/>
        </w:rPr>
        <w:t>Should the United States get involved in defending Taiwan, Beckley cites a study that predicts that 8 U.S. submarines could sink 40 percent of the PLA’s amphibious invasion force while losing perhaps one submarine.</w:t>
      </w:r>
    </w:p>
    <w:p w14:paraId="00B984DE" w14:textId="77777777" w:rsidR="00900783" w:rsidRPr="001E663D" w:rsidRDefault="00900783" w:rsidP="00900783">
      <w:pPr>
        <w:rPr>
          <w:rFonts w:asciiTheme="minorHAnsi" w:hAnsiTheme="minorHAnsi" w:cstheme="minorHAnsi"/>
        </w:rPr>
      </w:pPr>
      <w:r w:rsidRPr="001E663D">
        <w:rPr>
          <w:rFonts w:asciiTheme="minorHAnsi" w:hAnsiTheme="minorHAnsi" w:cstheme="minorHAnsi"/>
        </w:rPr>
        <w:t>Clearly, China’s military modernization is progressing. It is estimated that currently China devotes one-third of its military budget to preparing for a war to take Taiwan. To that end, both Roy and Beckley argue that it is incumbent on the governments of the United States and Taiwan to continue to work together to ensure Taiwan’s security.</w:t>
      </w:r>
    </w:p>
    <w:p w14:paraId="682AD738" w14:textId="77777777" w:rsidR="00900783" w:rsidRPr="001E663D" w:rsidRDefault="00900783" w:rsidP="00900783">
      <w:pPr>
        <w:rPr>
          <w:rStyle w:val="StyleUnderline"/>
          <w:rFonts w:asciiTheme="minorHAnsi" w:hAnsiTheme="minorHAnsi" w:cstheme="minorHAnsi"/>
        </w:rPr>
      </w:pPr>
      <w:r w:rsidRPr="001E663D">
        <w:rPr>
          <w:rStyle w:val="StyleUnderline"/>
          <w:rFonts w:asciiTheme="minorHAnsi" w:hAnsiTheme="minorHAnsi" w:cstheme="minorHAnsi"/>
        </w:rPr>
        <w:t>Taiwan needs to increase its defense spending considerably.</w:t>
      </w:r>
      <w:r w:rsidRPr="001E663D">
        <w:rPr>
          <w:rFonts w:asciiTheme="minorHAnsi" w:hAnsiTheme="minorHAnsi" w:cstheme="minorHAnsi"/>
        </w:rPr>
        <w:t xml:space="preserve"> In July, President Tsai Ing-wen said the budget could increase by as much as 3 percent a year , but that’s not enough. </w:t>
      </w:r>
      <w:r w:rsidRPr="001E663D">
        <w:rPr>
          <w:rStyle w:val="StyleUnderline"/>
          <w:rFonts w:asciiTheme="minorHAnsi" w:hAnsiTheme="minorHAnsi" w:cstheme="minorHAnsi"/>
        </w:rPr>
        <w:t>Trump administration officials have told me that the United States wants Taiwan to double its defense expenditures soon.</w:t>
      </w:r>
    </w:p>
    <w:p w14:paraId="4E8F5D61" w14:textId="77777777" w:rsidR="00900783" w:rsidRPr="001E663D" w:rsidRDefault="00900783" w:rsidP="00900783">
      <w:pPr>
        <w:rPr>
          <w:rFonts w:asciiTheme="minorHAnsi" w:hAnsiTheme="minorHAnsi" w:cstheme="minorHAnsi"/>
        </w:rPr>
      </w:pPr>
      <w:r w:rsidRPr="001E663D">
        <w:rPr>
          <w:rStyle w:val="StyleUnderline"/>
          <w:rFonts w:asciiTheme="minorHAnsi" w:hAnsiTheme="minorHAnsi" w:cstheme="minorHAnsi"/>
        </w:rPr>
        <w:t>The Trump administration also needs to continue efforts to bolster Taiwan’s defenses.</w:t>
      </w:r>
      <w:r w:rsidRPr="001E663D">
        <w:rPr>
          <w:rFonts w:asciiTheme="minorHAnsi" w:hAnsiTheme="minorHAnsi" w:cstheme="minorHAnsi"/>
        </w:rPr>
        <w:t xml:space="preserve"> The administration’s National Security Strategy, issued in December, commits the United States to maintaining “our strong ties with Taiwan.” U.S. Marines will now guard the American Institute in Taiwan, the mission there, making it more like a typical embassy. For the first time, legislators from Taiwan were welcomed as a group to the State Department in February. </w:t>
      </w:r>
      <w:r w:rsidRPr="001E663D">
        <w:rPr>
          <w:rStyle w:val="StyleUnderline"/>
          <w:rFonts w:asciiTheme="minorHAnsi" w:hAnsiTheme="minorHAnsi" w:cstheme="minorHAnsi"/>
        </w:rPr>
        <w:t>And in June, the Trump administration announced a $1.4 billion arms package for Taiwan.</w:t>
      </w:r>
      <w:r w:rsidRPr="001E663D">
        <w:rPr>
          <w:rFonts w:asciiTheme="minorHAnsi" w:hAnsiTheme="minorHAnsi" w:cstheme="minorHAnsi"/>
        </w:rPr>
        <w:t xml:space="preserve"> But a lot more can be done. As Roy concludes, “the outcome of the game [between China and Taiwan] is undecided.”</w:t>
      </w:r>
    </w:p>
    <w:p w14:paraId="6CFE35F7" w14:textId="756FCC5E" w:rsidR="00900783" w:rsidRDefault="00F519EE" w:rsidP="00F519EE">
      <w:pPr>
        <w:pStyle w:val="Heading3"/>
      </w:pPr>
      <w:r>
        <w:t>1nc – at – china not revisionist</w:t>
      </w:r>
    </w:p>
    <w:p w14:paraId="5D505027" w14:textId="77777777" w:rsidR="00F519EE" w:rsidRDefault="00F519EE" w:rsidP="00F519EE">
      <w:pPr>
        <w:pStyle w:val="Heading4"/>
        <w:rPr>
          <w:rStyle w:val="Style13ptBold"/>
          <w:b/>
          <w:bCs w:val="0"/>
        </w:rPr>
      </w:pPr>
      <w:r>
        <w:rPr>
          <w:rStyle w:val="Style13ptBold"/>
          <w:b/>
          <w:bCs w:val="0"/>
        </w:rPr>
        <w:t xml:space="preserve">China will use economic growth that OBOR generates to provoke countries with revisionist policies-multiple hotspots </w:t>
      </w:r>
    </w:p>
    <w:p w14:paraId="6D1FE106" w14:textId="77777777" w:rsidR="00F519EE" w:rsidRPr="00740E4D" w:rsidRDefault="00F519EE" w:rsidP="00F519EE">
      <w:pPr>
        <w:spacing w:after="0" w:line="240" w:lineRule="auto"/>
        <w:rPr>
          <w:rStyle w:val="Style13ptBold"/>
          <w:b w:val="0"/>
          <w:bCs w:val="0"/>
        </w:rPr>
      </w:pPr>
      <w:r w:rsidRPr="00740E4D">
        <w:rPr>
          <w:rStyle w:val="Style13ptBold"/>
          <w:b w:val="0"/>
          <w:bCs w:val="0"/>
        </w:rPr>
        <w:t xml:space="preserve">Daniel </w:t>
      </w:r>
      <w:r w:rsidRPr="00740E4D">
        <w:rPr>
          <w:rStyle w:val="Style13ptBold"/>
        </w:rPr>
        <w:t xml:space="preserve">Wagner, 16, </w:t>
      </w:r>
      <w:r w:rsidRPr="00740E4D">
        <w:rPr>
          <w:rStyle w:val="Style13ptBold"/>
          <w:b w:val="0"/>
          <w:bCs w:val="0"/>
        </w:rPr>
        <w:t xml:space="preserve">"China's Zero Sum Vision Of The World," HuffPost, https://www.huffpost.com/entry/chinas-zero-sum-vision-of_b_11879206, accessed 8-1-2019 </w:t>
      </w:r>
    </w:p>
    <w:p w14:paraId="7B08A2DB" w14:textId="77777777" w:rsidR="00F519EE" w:rsidRPr="00740E4D" w:rsidRDefault="00F519EE" w:rsidP="00F519EE">
      <w:r w:rsidRPr="00F519EE">
        <w:rPr>
          <w:rStyle w:val="StyleUnderline"/>
          <w:bCs/>
        </w:rPr>
        <w:t>The emergence of a new global power has often profoundly shifted the geopolitical landscape and caused considerable discomfort among the established order. China’s economic and political resurgence is doing that, but apart from the inevitable uncertainty and tension associated with any shift in global power, much of the angst in China’s case stems from its failure to engage in behavior concomitant with its increased global responsibilities - or even to acknowledge an obligation to do so. China has ascended rapidly onto the global stage by virtue of its economic might, even as it retains characteristics of a developing country by GDP per capita. China seems to want it both ways - it plays geopolitical power games as a force to be reckoned with among equals, yet declines to shoulder the burdens of a great power</w:t>
      </w:r>
      <w:r w:rsidRPr="00F519EE">
        <w:t xml:space="preserve">, or even demands that it be afforded the benefits ordinarily due to an underdeveloped charity case. In this regard, </w:t>
      </w:r>
      <w:r w:rsidRPr="00F519EE">
        <w:rPr>
          <w:rStyle w:val="StyleUnderline"/>
          <w:bCs/>
        </w:rPr>
        <w:t>China’s leadership simultaneously nurses a profound grievance against “colonialists” and “aggressors” as it expands its direct political and economic influence across the globe.</w:t>
      </w:r>
      <w:r w:rsidRPr="00F519EE">
        <w:rPr>
          <w:b/>
          <w:bCs/>
        </w:rPr>
        <w:t xml:space="preserve"> </w:t>
      </w:r>
      <w:r w:rsidRPr="00F519EE">
        <w:t xml:space="preserve">China’s leaders show bravado when on the world stage, but seem deeply paranoid that their rule at home could all fall apart at any time. REAL LIFE. REAL NEWS. REAL VOICES. Help us tell more of the stories that matter from voices that too often remain unheard. Join HuffPost Plus While China’s public pronouncements may at times appear mercurial, they are part of a well-conceived strategy. </w:t>
      </w:r>
      <w:r w:rsidRPr="00F519EE">
        <w:rPr>
          <w:rStyle w:val="StyleUnderline"/>
          <w:bCs/>
        </w:rPr>
        <w:t>On one hand, China seeks to leverage benefits consistent with being a developing country, plays upon the west’s historical guilt over colonialism, and exploits the west’s continued belief that economic development will inexorably lead to pluralism</w:t>
      </w:r>
      <w:r w:rsidRPr="00F519EE">
        <w:rPr>
          <w:b/>
          <w:bCs/>
        </w:rPr>
        <w:t>.</w:t>
      </w:r>
      <w:r w:rsidRPr="00F519EE">
        <w:t xml:space="preserve"> On the other hand, it does not hesitate to attempt to parlay its growing power into influence whenever and wherever it can. This Janus-like strategy gives China leeway and flexibility in crafting its international political and economic policy</w:t>
      </w:r>
      <w:r w:rsidRPr="00F519EE">
        <w:rPr>
          <w:rStyle w:val="StyleUnderline"/>
          <w:bCs/>
        </w:rPr>
        <w:t>. At home, the Chinese Communist Party (CCP) has established Socialism with Chinese characteristics, or, less euphemistically, state capitalism, that necessitates state powers using markets to create wealth, while ensuring political survival of the ruling class</w:t>
      </w:r>
      <w:r w:rsidRPr="00F519EE">
        <w:rPr>
          <w:b/>
          <w:bCs/>
        </w:rPr>
        <w:t xml:space="preserve">. </w:t>
      </w:r>
      <w:r w:rsidRPr="00F519EE">
        <w:t xml:space="preserve">As a government that now presides over the second largest (soon to be the largest) economy in the world </w:t>
      </w:r>
      <w:r w:rsidRPr="00F519EE">
        <w:rPr>
          <w:rStyle w:val="StyleUnderline"/>
          <w:bCs/>
        </w:rPr>
        <w:t>— and one that depends intimately on flows of international goods and capital — the CCP no longer simply practices state capitalism at home: it applies it globally.</w:t>
      </w:r>
      <w:r w:rsidRPr="00F519EE">
        <w:rPr>
          <w:b/>
          <w:bCs/>
        </w:rPr>
        <w:t xml:space="preserve"> </w:t>
      </w:r>
      <w:r w:rsidRPr="00F519EE">
        <w:t>Although the West has long played mercantilist games, it has gradually migrated toward the belief that liberalization of international markets is mutually beneficial for all countries. But</w:t>
      </w:r>
      <w:r w:rsidRPr="00F519EE">
        <w:rPr>
          <w:rStyle w:val="StyleUnderline"/>
        </w:rPr>
        <w:t xml:space="preserve"> China continues to see international economics as a zero sum game</w:t>
      </w:r>
      <w:r w:rsidRPr="00F519EE">
        <w:t>. It finds its developing status a convenient cloak and justification for the application of global state capitalism.</w:t>
      </w:r>
      <w:r w:rsidRPr="00F519EE">
        <w:rPr>
          <w:b/>
          <w:bCs/>
        </w:rPr>
        <w:t xml:space="preserve"> </w:t>
      </w:r>
      <w:r w:rsidRPr="00F519EE">
        <w:rPr>
          <w:rStyle w:val="StyleUnderline"/>
          <w:bCs/>
        </w:rPr>
        <w:t xml:space="preserve">It engages in beggar-thy-neighbor policies it deems advantageous, and distorts the world’s markets according to the dictates of its political demands, while dismissing criticism of such behavior as unfair to a developing country. </w:t>
      </w:r>
      <w:r w:rsidRPr="00F519EE">
        <w:t>Similarly, on political issues</w:t>
      </w:r>
      <w:r w:rsidRPr="00F519EE">
        <w:rPr>
          <w:b/>
          <w:bCs/>
        </w:rPr>
        <w:t xml:space="preserve">, </w:t>
      </w:r>
      <w:r w:rsidRPr="00F519EE">
        <w:rPr>
          <w:b/>
          <w:bCs/>
          <w:sz w:val="10"/>
          <w:szCs w:val="10"/>
        </w:rPr>
        <w:t>China portrays naked self interest as the reasonable demands of a developing country, and displays this behavior in nearly every arena in which it interacts with the world, from foreign aid and investment to multilateral institutions to international relations. The deliberate undervaluation of the yuan in the last decade pointed to further distortions of international markets by China’s state capitalism. The Peterson Institute for International Economics estimated that the yuan was undervalued by between 20 and 40 percent, amounting to a massive export subsidy. However, the yuan’s undervaluation was just the tip of the iceberg. As importantly, Chinese banks receive a hidden subsidy: a wide spread between the rates paid on household deposits and the rates banks charge for loans. Bankers, who are in effect state employees — given that the banking system is largely government run — funnel the artificially cheap money to state-owned enterprises (SOEs). Since households have no investment alternative to domestic banks, they in effect provide a huge subsidy to Chinese industry. The CCP’s state capitalism mandates growth and employment through exports and investment at all costs in order to ensure its political supremacy. Even as China increases its economic presence through investment and greater influence in multilateral institutions, it continues to reap benefits intended to accrue to the world’s truly needy nations. By all rights, China should be a donor nation in multilateral development banks, not a recipient of aid. That China is the Asian Development Bank’s largest recipient of Bank funds really is scandalous, and comes at the cost of countries like Bangladesh and Nepal, the poorest of the poor, which truly need the resources. As of 2007, China was ranked in the top 15 of development aid recipients worldwide. By 2010, China had increased its number of voting shares in the World Bank to become the third-largest stakeholder, behind the U.S. and Japan. The U.S. and Japan do not receive development assistance from organizations like the World Bank - at what point does China’s absolute strength count for more than its per capita development? And why should donor countries like the U.S. and Japan allow this double standard to occur? Politically, China is an irredentist power that arguably has done more to advance global nuclear proliferation than any other state save Pakistan, while routinely doing business with some of the world’s worst governments. Apart from the issues of Taiwan and the Spratly Islands, China lays claim to much of India’s state of Arunachal Pradesh, and caused major jitters in 2009 with incursions into the territory combined with strident rhetoric.</w:t>
      </w:r>
      <w:r w:rsidRPr="00F519EE">
        <w:rPr>
          <w:b/>
          <w:bCs/>
        </w:rPr>
        <w:t xml:space="preserve"> </w:t>
      </w:r>
      <w:r w:rsidRPr="00F519EE">
        <w:t>It has blocked Asian Development Bank projects approved for India over the issue. It helped Pakistan develop its nuclear arsenal and ballistic missile technology</w:t>
      </w:r>
      <w:r w:rsidRPr="00F519EE">
        <w:rPr>
          <w:b/>
          <w:bCs/>
        </w:rPr>
        <w:t xml:space="preserve">. </w:t>
      </w:r>
      <w:r w:rsidRPr="00F519EE">
        <w:rPr>
          <w:rStyle w:val="StyleUnderline"/>
          <w:bCs/>
        </w:rPr>
        <w:t>The largest recipients of Chinese military aid have in the past been India’s neighbors, including Myanmar, Pakistan, Nepal, Bangladesh, and Sri Lanka in addition to Pakistan; India fears that</w:t>
      </w:r>
      <w:r w:rsidRPr="00F519EE">
        <w:rPr>
          <w:b/>
          <w:bCs/>
        </w:rPr>
        <w:t xml:space="preserve"> </w:t>
      </w:r>
      <w:r w:rsidRPr="00F519EE">
        <w:rPr>
          <w:rStyle w:val="StyleUnderline"/>
          <w:bCs/>
        </w:rPr>
        <w:t>China is engaged in a concerted campaign to undermine and contain it. In addition, China continues developing its “string of pearls” strategy in the Indian Ocean, investing significant resources to develop deep water ports in the Bay of Bengal, the Arabian Sea, Pakistan, Sri Lanka, and the Seychelles.</w:t>
      </w:r>
      <w:r w:rsidRPr="00F519EE">
        <w:rPr>
          <w:b/>
          <w:bCs/>
        </w:rPr>
        <w:t xml:space="preserve"> </w:t>
      </w:r>
      <w:r w:rsidRPr="00F519EE">
        <w:t>These appear to be a basis for the projection of a powerful naval presence into what India considers its backyard. Meanwhile, China blocks action against or actively supports a rogue’s gallery of nations, among them Iran, North Korea, Sudan, and Zimbabwe. It claims it has no influence over their actions, based on its policy of non-interference, but China’s support clearly requires a quid pro quo, be it natural resource wealth, business ties, or a geopolitically strategic use.</w:t>
      </w:r>
      <w:r w:rsidRPr="00F519EE">
        <w:rPr>
          <w:b/>
          <w:bCs/>
        </w:rPr>
        <w:t xml:space="preserve"> </w:t>
      </w:r>
      <w:r w:rsidRPr="00F519EE">
        <w:rPr>
          <w:rStyle w:val="StyleUnderline"/>
          <w:bCs/>
        </w:rPr>
        <w:t xml:space="preserve">China has avoided sanctions from the international community, partly due to the image it has cultivated of itself as a non-interfering developing country. </w:t>
      </w:r>
      <w:r w:rsidRPr="00F519EE">
        <w:t>While the West has also projected its power and dealt with equally noxious states, domestic political constraints make such “deals with the devil” increasingly difficult to sell to electorates attuned to human rights, ethics, and governance, and who are provided with the freedom of speech to object to their governments’ actions. No such freedom exists in China</w:t>
      </w:r>
      <w:r w:rsidRPr="00F519EE">
        <w:rPr>
          <w:rStyle w:val="StyleUnderline"/>
        </w:rPr>
        <w:t>.</w:t>
      </w:r>
      <w:r w:rsidRPr="00F519EE">
        <w:rPr>
          <w:rStyle w:val="StyleUnderline"/>
          <w:bCs/>
        </w:rPr>
        <w:t xml:space="preserve"> As long as the CCP continues to govern, China will not change. It will continue to comport itself according to its zero-sum vision of the world. At best, the West can hope the CCP’s interests converge toward those of the larger globalized world. </w:t>
      </w:r>
      <w:r>
        <w:t>Even as China speaks of a peaceful rise within the existing international structure, its behavior, which at times may be described as impertinent, belies the West’s desire to have faith in its words. Indeed, many nations around the world appear to be running out of patience at China’s uncompromising approach to the promotion of its own self-interest. President Obama has attempted to engage China on a variety of global issues, and for the most part found that his proffered hand was met with a clenched fist. With either Mr. Trump or Mrs. Clinton in the White House starting in January, the U.S. is likely to soon discard the illusion that China is gradually transitioning to become a responsible global power.</w:t>
      </w:r>
    </w:p>
    <w:p w14:paraId="53BCCC1B" w14:textId="4CFCC09D" w:rsidR="00B62DEB" w:rsidRPr="001E663D" w:rsidRDefault="00B62DEB" w:rsidP="00B62DEB">
      <w:pPr>
        <w:pStyle w:val="Heading3"/>
        <w:rPr>
          <w:rFonts w:asciiTheme="minorHAnsi" w:hAnsiTheme="minorHAnsi" w:cstheme="minorHAnsi"/>
        </w:rPr>
      </w:pPr>
      <w:r w:rsidRPr="001E663D">
        <w:rPr>
          <w:rFonts w:asciiTheme="minorHAnsi" w:hAnsiTheme="minorHAnsi" w:cstheme="minorHAnsi"/>
        </w:rPr>
        <w:t xml:space="preserve">1nc – at – us china </w:t>
      </w:r>
      <w:r w:rsidR="00FD79E5" w:rsidRPr="001E663D">
        <w:rPr>
          <w:rFonts w:asciiTheme="minorHAnsi" w:hAnsiTheme="minorHAnsi" w:cstheme="minorHAnsi"/>
        </w:rPr>
        <w:t>nw</w:t>
      </w:r>
    </w:p>
    <w:p w14:paraId="159557A4" w14:textId="1D4FED4C" w:rsidR="00A13C20" w:rsidRPr="001E663D" w:rsidRDefault="00A13C20" w:rsidP="00A13C20">
      <w:pPr>
        <w:rPr>
          <w:rFonts w:asciiTheme="minorHAnsi" w:hAnsiTheme="minorHAnsi" w:cstheme="minorHAnsi"/>
        </w:rPr>
      </w:pPr>
    </w:p>
    <w:p w14:paraId="6860737F" w14:textId="77777777" w:rsidR="00A13C20" w:rsidRPr="001E663D" w:rsidRDefault="00A13C20" w:rsidP="00A13C20">
      <w:pPr>
        <w:pStyle w:val="Heading4"/>
        <w:rPr>
          <w:rFonts w:asciiTheme="minorHAnsi" w:hAnsiTheme="minorHAnsi" w:cstheme="minorHAnsi"/>
        </w:rPr>
      </w:pPr>
      <w:r w:rsidRPr="001E663D">
        <w:rPr>
          <w:rFonts w:asciiTheme="minorHAnsi" w:hAnsiTheme="minorHAnsi" w:cstheme="minorHAnsi"/>
        </w:rPr>
        <w:t>No risk of China war – US dominance and no escalation</w:t>
      </w:r>
    </w:p>
    <w:p w14:paraId="1E4F315C" w14:textId="62C68CF4" w:rsidR="00A13C20" w:rsidRPr="001E663D" w:rsidRDefault="00A13C20" w:rsidP="00A13C20">
      <w:pPr>
        <w:rPr>
          <w:rFonts w:asciiTheme="minorHAnsi" w:hAnsiTheme="minorHAnsi" w:cstheme="minorHAnsi"/>
        </w:rPr>
      </w:pPr>
      <w:r w:rsidRPr="001E663D">
        <w:rPr>
          <w:rFonts w:asciiTheme="minorHAnsi" w:hAnsiTheme="minorHAnsi" w:cstheme="minorHAnsi"/>
          <w:b/>
          <w:bCs/>
        </w:rPr>
        <w:t>Tunsjo ’18</w:t>
      </w:r>
      <w:r w:rsidRPr="001E663D">
        <w:rPr>
          <w:rFonts w:asciiTheme="minorHAnsi" w:hAnsiTheme="minorHAnsi" w:cstheme="minorHAnsi"/>
        </w:rPr>
        <w:t xml:space="preserve"> (Oystein Tunsjo, Professor in the Centre for Asian Security Studies at the Norwegian Defence University College, Visiting Fulbright Scholar, Fairbank Center, Harvard University, “The Return of Bipolarity in World Politics: China, the United States, and Geostructural Realism”,  Chapter 6) </w:t>
      </w:r>
    </w:p>
    <w:p w14:paraId="3998944A" w14:textId="535064E7" w:rsidR="00A13C20" w:rsidRPr="001E663D" w:rsidRDefault="00A13C20" w:rsidP="00A13C20">
      <w:pPr>
        <w:rPr>
          <w:rFonts w:asciiTheme="minorHAnsi" w:hAnsiTheme="minorHAnsi" w:cstheme="minorHAnsi"/>
          <w:u w:val="single"/>
        </w:rPr>
      </w:pPr>
      <w:r w:rsidRPr="001E663D">
        <w:rPr>
          <w:rFonts w:asciiTheme="minorHAnsi" w:hAnsiTheme="minorHAnsi" w:cstheme="minorHAnsi"/>
        </w:rPr>
        <w:t xml:space="preserve">The use of military force by the PLA in East Asian waters is unlikely to pose an existential threat of the same magnitude. Washington can instead rely on its not insignificant conventional forces in a limited war at sea against China in East Asia. It has not developed any strategy akin to “massive retaliation” to deter China and the PLA. U.S. military superiority in the maritime domain and the stopping power of water prevent China from launching an all-out conventional attack on U.S. forces. </w:t>
      </w:r>
      <w:r w:rsidRPr="001E663D">
        <w:rPr>
          <w:rFonts w:asciiTheme="minorHAnsi" w:hAnsiTheme="minorHAnsi" w:cstheme="minorHAnsi"/>
          <w:u w:val="single"/>
        </w:rPr>
        <w:t>Although China might use nuclear weapons if invaded and Beijing occupied, it is much less likely, almost inconceivable, that Chinese leaders would risk a nuclear war with the United States because some of its naval ships had been sunk. Similarly, it is not likely that the United States would use nuclear weapons in a confrontation with China. Even should it lose multiple ships, it could remain confident that the Chinese navy could not control East Asian waters and become a regional hegemon within the next decade. In contrast, if the Soviet Red Army attacked and destroyed U.S. forces in Western Europe, the United States was much less confident in its ability to prevent the Soviet Union from gaining the throne as regional hegemon in Europe.</w:t>
      </w:r>
    </w:p>
    <w:p w14:paraId="1F04EFCE" w14:textId="400B2C34" w:rsidR="00451330" w:rsidRPr="001E663D" w:rsidRDefault="00451330" w:rsidP="00451330">
      <w:pPr>
        <w:pStyle w:val="Heading3"/>
        <w:rPr>
          <w:rFonts w:asciiTheme="minorHAnsi" w:hAnsiTheme="minorHAnsi" w:cstheme="minorHAnsi"/>
        </w:rPr>
      </w:pPr>
      <w:r w:rsidRPr="001E663D">
        <w:rPr>
          <w:rFonts w:asciiTheme="minorHAnsi" w:hAnsiTheme="minorHAnsi" w:cstheme="minorHAnsi"/>
        </w:rPr>
        <w:t xml:space="preserve">2nc – at – us china </w:t>
      </w:r>
      <w:r w:rsidR="00FD79E5" w:rsidRPr="001E663D">
        <w:rPr>
          <w:rFonts w:asciiTheme="minorHAnsi" w:hAnsiTheme="minorHAnsi" w:cstheme="minorHAnsi"/>
        </w:rPr>
        <w:t>nw</w:t>
      </w:r>
    </w:p>
    <w:p w14:paraId="6008231A" w14:textId="77777777" w:rsidR="00451330" w:rsidRPr="001E663D" w:rsidRDefault="00451330" w:rsidP="00451330">
      <w:pPr>
        <w:rPr>
          <w:rFonts w:asciiTheme="minorHAnsi" w:hAnsiTheme="minorHAnsi" w:cstheme="minorHAnsi"/>
        </w:rPr>
      </w:pPr>
    </w:p>
    <w:p w14:paraId="4D2F5C66" w14:textId="77777777" w:rsidR="00A13C20" w:rsidRPr="001E663D" w:rsidRDefault="00A13C20" w:rsidP="00A13C20">
      <w:pPr>
        <w:pStyle w:val="Heading4"/>
        <w:rPr>
          <w:rFonts w:asciiTheme="minorHAnsi" w:hAnsiTheme="minorHAnsi" w:cstheme="minorHAnsi"/>
        </w:rPr>
      </w:pPr>
      <w:r w:rsidRPr="001E663D">
        <w:rPr>
          <w:rFonts w:asciiTheme="minorHAnsi" w:hAnsiTheme="minorHAnsi" w:cstheme="minorHAnsi"/>
        </w:rPr>
        <w:t>No US-China war --- neither side would gamble with nukes</w:t>
      </w:r>
    </w:p>
    <w:p w14:paraId="2CF89A0F" w14:textId="77777777" w:rsidR="00A13C20" w:rsidRPr="001E663D" w:rsidRDefault="00A13C20" w:rsidP="00A13C20">
      <w:pPr>
        <w:rPr>
          <w:rFonts w:asciiTheme="minorHAnsi" w:hAnsiTheme="minorHAnsi" w:cstheme="minorHAnsi"/>
        </w:rPr>
      </w:pPr>
      <w:r w:rsidRPr="001E663D">
        <w:rPr>
          <w:rFonts w:asciiTheme="minorHAnsi" w:hAnsiTheme="minorHAnsi" w:cstheme="minorHAnsi"/>
          <w:b/>
          <w:bCs/>
        </w:rPr>
        <w:t>Keck ’17</w:t>
      </w:r>
      <w:r w:rsidRPr="001E663D">
        <w:rPr>
          <w:rFonts w:asciiTheme="minorHAnsi" w:hAnsiTheme="minorHAnsi" w:cstheme="minorHAnsi"/>
        </w:rPr>
        <w:t xml:space="preserve"> (Zachary Keck, the Wohlstetter Public Affairs Fellow at the Nonproliferation Policy Education Center. Before that, he was a researcher at the Belfer Center for Science and International Affairs. Previously, he was the managing editor of The National Interest. Keck has also been the managing editor of The Diplomat, “The 2 Forgotten Reasons China and America Probably Won't Go to War”, The National Interest, 8/26/17, https://nationalinterest.org/blog/the-buzz/the-2-forgotten-reasons-china-america-probably-wont-go-war-22061?page=0%2C1)Q</w:t>
      </w:r>
    </w:p>
    <w:p w14:paraId="583B0598" w14:textId="77777777" w:rsidR="00A13C20" w:rsidRPr="001E663D" w:rsidRDefault="00A13C20" w:rsidP="00A13C20">
      <w:pPr>
        <w:rPr>
          <w:rFonts w:asciiTheme="minorHAnsi" w:hAnsiTheme="minorHAnsi" w:cstheme="minorHAnsi"/>
        </w:rPr>
      </w:pPr>
      <w:r w:rsidRPr="001E663D">
        <w:rPr>
          <w:rStyle w:val="StyleUnderline"/>
          <w:rFonts w:asciiTheme="minorHAnsi" w:hAnsiTheme="minorHAnsi" w:cstheme="minorHAnsi"/>
        </w:rPr>
        <w:t>Until recently, many dismissed the view that the United States and China could go to war as outlandish.</w:t>
      </w:r>
      <w:r w:rsidRPr="001E663D">
        <w:rPr>
          <w:rFonts w:asciiTheme="minorHAnsi" w:hAnsiTheme="minorHAnsi" w:cstheme="minorHAnsi"/>
        </w:rPr>
        <w:t xml:space="preserve"> Many people pointed to the fact that the two countries maintain robust economic ties. Others contended that China would never be powerful enough to truly challenge America’s primacy. Still others argued that a great power war is simply unimaginable in the modern era of globalization.</w:t>
      </w:r>
    </w:p>
    <w:p w14:paraId="6B527162" w14:textId="77777777" w:rsidR="00A13C20" w:rsidRPr="001E663D" w:rsidRDefault="00A13C20" w:rsidP="00A13C20">
      <w:pPr>
        <w:rPr>
          <w:rFonts w:asciiTheme="minorHAnsi" w:hAnsiTheme="minorHAnsi" w:cstheme="minorHAnsi"/>
        </w:rPr>
      </w:pPr>
      <w:r w:rsidRPr="001E663D">
        <w:rPr>
          <w:rFonts w:asciiTheme="minorHAnsi" w:hAnsiTheme="minorHAnsi" w:cstheme="minorHAnsi"/>
        </w:rPr>
        <w:t>I never subscribed to this view point.</w:t>
      </w:r>
    </w:p>
    <w:p w14:paraId="54D49C49" w14:textId="77777777" w:rsidR="00A13C20" w:rsidRPr="001E663D" w:rsidRDefault="00A13C20" w:rsidP="00A13C20">
      <w:pPr>
        <w:rPr>
          <w:rFonts w:asciiTheme="minorHAnsi" w:hAnsiTheme="minorHAnsi" w:cstheme="minorHAnsi"/>
        </w:rPr>
      </w:pPr>
      <w:r w:rsidRPr="001E663D">
        <w:rPr>
          <w:rFonts w:asciiTheme="minorHAnsi" w:hAnsiTheme="minorHAnsi" w:cstheme="minorHAnsi"/>
        </w:rPr>
        <w:t>While not completely without merit, the arguments put forward to dismiss the possibility of  a war are not overly persuasive. For instance, while it is true that China and the United States have a strong economic relationship, Germany and Britain were each other's largest trading partners before World War I. Similarly, even if China grows old before it grows rich, that doesn’t mean it can’t challenge America militarily. In the run-up to both world wars, Germany was poorer than Great Britain (and roughly equal to France) yet it nearly conquered Europe on two separate occasions. This was in large part because Germany had a larger population than Britain and France, which translated into a larger economy. China has a population four times the size of the United States today, meaning its GDP can be twice the size of America’s even if it’s citizens are half as rich. And the idea that the human race has outgrown great power war was famously in vogue in the years prior to World War I for nearly identical reasons as one hears today.</w:t>
      </w:r>
    </w:p>
    <w:p w14:paraId="7B7C74B5" w14:textId="77777777" w:rsidR="00A13C20" w:rsidRPr="001E663D" w:rsidRDefault="00A13C20" w:rsidP="00A13C20">
      <w:pPr>
        <w:rPr>
          <w:rFonts w:asciiTheme="minorHAnsi" w:hAnsiTheme="minorHAnsi" w:cstheme="minorHAnsi"/>
        </w:rPr>
      </w:pPr>
      <w:r w:rsidRPr="001E663D">
        <w:rPr>
          <w:rFonts w:asciiTheme="minorHAnsi" w:hAnsiTheme="minorHAnsi" w:cstheme="minorHAnsi"/>
        </w:rPr>
        <w:t>In recent years, many observers have woken up to the fact that a war between the United States and China is not unthinkable. Although this is true, there are still strong pacifying forces. Two factors strike me as the most important.</w:t>
      </w:r>
    </w:p>
    <w:p w14:paraId="70963BF0" w14:textId="77777777" w:rsidR="00A13C20" w:rsidRPr="001E663D" w:rsidRDefault="00A13C20" w:rsidP="00A13C20">
      <w:pPr>
        <w:rPr>
          <w:rFonts w:asciiTheme="minorHAnsi" w:hAnsiTheme="minorHAnsi" w:cstheme="minorHAnsi"/>
        </w:rPr>
      </w:pPr>
      <w:r w:rsidRPr="001E663D">
        <w:rPr>
          <w:rFonts w:asciiTheme="minorHAnsi" w:hAnsiTheme="minorHAnsi" w:cstheme="minorHAnsi"/>
          <w:u w:val="single"/>
        </w:rPr>
        <w:t>The first, and most obvious one, is that both sides maintain secure nuclear arsenals</w:t>
      </w:r>
      <w:r w:rsidRPr="001E663D">
        <w:rPr>
          <w:rFonts w:asciiTheme="minorHAnsi" w:hAnsiTheme="minorHAnsi" w:cstheme="minorHAnsi"/>
        </w:rPr>
        <w:t xml:space="preserve">. As Thomas Schelling and others have pointed out, </w:t>
      </w:r>
      <w:r w:rsidRPr="001E663D">
        <w:rPr>
          <w:rFonts w:asciiTheme="minorHAnsi" w:hAnsiTheme="minorHAnsi" w:cstheme="minorHAnsi"/>
          <w:u w:val="single"/>
        </w:rPr>
        <w:t>nuclear weapons are not a game-changer simply because of their massive destructive capabilities</w:t>
      </w:r>
      <w:r w:rsidRPr="001E663D">
        <w:rPr>
          <w:rFonts w:asciiTheme="minorHAnsi" w:hAnsiTheme="minorHAnsi" w:cstheme="minorHAnsi"/>
        </w:rPr>
        <w:t>. The speed and certainty of nuclear retaliation is just as important. These two characteristics simply aren’t present with conventional weapons. Leaders can delude themselves into thinking their conventional forces, however improbably, will end up victorious in battle. In any case, the consequences of being wrong are far in the future.</w:t>
      </w:r>
    </w:p>
    <w:p w14:paraId="4E864D83" w14:textId="77777777" w:rsidR="00A13C20" w:rsidRPr="001E663D" w:rsidRDefault="00A13C20" w:rsidP="00A13C20">
      <w:pPr>
        <w:rPr>
          <w:rFonts w:asciiTheme="minorHAnsi" w:hAnsiTheme="minorHAnsi" w:cstheme="minorHAnsi"/>
        </w:rPr>
      </w:pPr>
      <w:r w:rsidRPr="001E663D">
        <w:rPr>
          <w:rFonts w:asciiTheme="minorHAnsi" w:hAnsiTheme="minorHAnsi" w:cstheme="minorHAnsi"/>
        </w:rPr>
        <w:t>For instance, Imperial Japanese leaders knew it was a tremendous gamble to take on the United States. Isoroku Yamamoto, the Japanese admiral who planned Pearl Harbor, warned his civilian leadership beforehand: “In the first six to twelve months of a war with the United States and Great Britain I will run wild and win victory upon victory. But then, if the war continues after that, I have no expectation of success.” After the American economic embargo, however, Japanese leaders were only faced with bad options: capitulating in the face of American pressure or fighting a more powerful enemy in a likely futile effort. In these circumstances, Tokyo decided to gamble. After all, it was conceivable that America would be so exhausted from fighting Nazi Germany in Europe that it would ultimately sue for peace in Asia, especially in the face of fierce Japanese resistance.</w:t>
      </w:r>
    </w:p>
    <w:p w14:paraId="11588704" w14:textId="77777777" w:rsidR="00A13C20" w:rsidRPr="001E663D" w:rsidRDefault="00A13C20" w:rsidP="00A13C20">
      <w:pPr>
        <w:rPr>
          <w:rFonts w:asciiTheme="minorHAnsi" w:hAnsiTheme="minorHAnsi" w:cstheme="minorHAnsi"/>
          <w:u w:val="single"/>
        </w:rPr>
      </w:pPr>
      <w:r w:rsidRPr="001E663D">
        <w:rPr>
          <w:rStyle w:val="StyleUnderline"/>
          <w:rFonts w:asciiTheme="minorHAnsi" w:hAnsiTheme="minorHAnsi" w:cstheme="minorHAnsi"/>
        </w:rPr>
        <w:t>While the outcome of conventional wars hinges on a number of unknowable factors, nuclear retaliation is certain.</w:t>
      </w:r>
      <w:r w:rsidRPr="001E663D">
        <w:rPr>
          <w:rFonts w:asciiTheme="minorHAnsi" w:hAnsiTheme="minorHAnsi" w:cstheme="minorHAnsi"/>
        </w:rPr>
        <w:t xml:space="preserve"> And, unlike with conventional weapons—especially before airplanes and missiles—one doesn’t have to defeat the other side’s military to wreak havoc on its cities. Nuclear weapons can do so immediately. Moreover, as Robert Jervis points out, when two countries with secure, thermonuclear arsenals go to war</w:t>
      </w:r>
      <w:r w:rsidRPr="001E663D">
        <w:rPr>
          <w:rFonts w:asciiTheme="minorHAnsi" w:hAnsiTheme="minorHAnsi" w:cstheme="minorHAnsi"/>
          <w:u w:val="single"/>
        </w:rPr>
        <w:t>, “the side that is ‘losing’ the war as judged by various measures of military capability can inflict as much destruction on the side that is ‘winning’ as the ‘winner’ can on the ‘loser.’” This changes the calculation of leaders, and makes it inconceivable that rational leaders would opt for total war. This is not foolproof of course— there is still the possibility that miscalculations, gradual escalation, or the “threats that leave something to chance” will produce an outcome neither side wanted— but it is a strong incentive for peace.</w:t>
      </w:r>
    </w:p>
    <w:p w14:paraId="0C405190" w14:textId="77777777" w:rsidR="00A13C20" w:rsidRPr="001E663D" w:rsidRDefault="00A13C20" w:rsidP="00A13C20">
      <w:pPr>
        <w:rPr>
          <w:rFonts w:asciiTheme="minorHAnsi" w:hAnsiTheme="minorHAnsi" w:cstheme="minorHAnsi"/>
        </w:rPr>
      </w:pPr>
      <w:r w:rsidRPr="001E663D">
        <w:rPr>
          <w:rFonts w:asciiTheme="minorHAnsi" w:hAnsiTheme="minorHAnsi" w:cstheme="minorHAnsi"/>
        </w:rPr>
        <w:t xml:space="preserve">While it is widely recognized that nuclear weapons make a U.S.-China conflict less likely, the pacifying effect of geography is often overlooked. </w:t>
      </w:r>
      <w:r w:rsidRPr="001E663D">
        <w:rPr>
          <w:rFonts w:asciiTheme="minorHAnsi" w:hAnsiTheme="minorHAnsi" w:cstheme="minorHAnsi"/>
          <w:u w:val="single"/>
        </w:rPr>
        <w:t>Geography works to attenuate tensions in two interrelated ways. First, both China and the United States are massive countries that would be extremely difficult to conquer and occupy. Second, both are separated by the largest ocean on earth, and it is extremely difficult to project power over large bodies of water.</w:t>
      </w:r>
      <w:r w:rsidRPr="001E663D">
        <w:rPr>
          <w:rFonts w:asciiTheme="minorHAnsi" w:hAnsiTheme="minorHAnsi" w:cstheme="minorHAnsi"/>
        </w:rPr>
        <w:t xml:space="preserve"> As John Mearsheimer has written: “When great powers are separated by large bodies of water, </w:t>
      </w:r>
      <w:r w:rsidRPr="001E663D">
        <w:rPr>
          <w:rFonts w:asciiTheme="minorHAnsi" w:hAnsiTheme="minorHAnsi" w:cstheme="minorHAnsi"/>
          <w:u w:val="single"/>
        </w:rPr>
        <w:t>they usually do not have much offensive capability against each other, regardless of the relative size of their armies</w:t>
      </w:r>
      <w:r w:rsidRPr="001E663D">
        <w:rPr>
          <w:rFonts w:asciiTheme="minorHAnsi" w:hAnsiTheme="minorHAnsi" w:cstheme="minorHAnsi"/>
        </w:rPr>
        <w:t>. Large bodies of water are formidable obstacles that cause significant power-projection problems for attacking armies.”</w:t>
      </w:r>
    </w:p>
    <w:p w14:paraId="1A85C221" w14:textId="77777777" w:rsidR="00A13C20" w:rsidRPr="001E663D" w:rsidRDefault="00A13C20" w:rsidP="00A13C20">
      <w:pPr>
        <w:rPr>
          <w:rFonts w:asciiTheme="minorHAnsi" w:hAnsiTheme="minorHAnsi" w:cstheme="minorHAnsi"/>
        </w:rPr>
      </w:pPr>
      <w:r w:rsidRPr="001E663D">
        <w:rPr>
          <w:rFonts w:asciiTheme="minorHAnsi" w:hAnsiTheme="minorHAnsi" w:cstheme="minorHAnsi"/>
        </w:rPr>
        <w:t xml:space="preserve">These two geographical factors reduce the intensity of the so-called security dilemma. </w:t>
      </w:r>
      <w:r w:rsidRPr="001E663D">
        <w:rPr>
          <w:rFonts w:asciiTheme="minorHAnsi" w:hAnsiTheme="minorHAnsi" w:cstheme="minorHAnsi"/>
          <w:u w:val="single"/>
        </w:rPr>
        <w:t xml:space="preserve">Despite all their disputes over issues like Taiwan and the East and South China Seas, China and the United States generally do not have to fear that the other side will seek to invade and conquer them. This has usually not been the case for rising and ruling powers that went to war. In many of these instances, the rivals were located on the same continent or even shared a border, which generated significant insecurity and led to conflict. </w:t>
      </w:r>
      <w:r w:rsidRPr="001E663D">
        <w:rPr>
          <w:rFonts w:asciiTheme="minorHAnsi" w:hAnsiTheme="minorHAnsi" w:cstheme="minorHAnsi"/>
        </w:rPr>
        <w:t>As Mearsheimer again explains, “Great powers located on the same landmass are in a much better position to attack and conquer each other. That is especially true of states that share a common border. Therefore, great powers separated by water are likely to fear each other less than great powers that can get at each other over land.”</w:t>
      </w:r>
    </w:p>
    <w:p w14:paraId="1875240A" w14:textId="77777777" w:rsidR="00A13C20" w:rsidRPr="001E663D" w:rsidRDefault="00A13C20" w:rsidP="00A13C20">
      <w:pPr>
        <w:rPr>
          <w:rFonts w:asciiTheme="minorHAnsi" w:hAnsiTheme="minorHAnsi" w:cstheme="minorHAnsi"/>
        </w:rPr>
      </w:pPr>
      <w:r w:rsidRPr="001E663D">
        <w:rPr>
          <w:rFonts w:asciiTheme="minorHAnsi" w:hAnsiTheme="minorHAnsi" w:cstheme="minorHAnsi"/>
        </w:rPr>
        <w:t>Just like nuclear weapons, these geographical factors are not an absolute guarantee against conflict. Japan and the United States went to war despite being separated by the Pacific Ocean, and so did Spain and the United States at the end of the nineteenth century. Still, China and America’s large land size and separation are both conducive to peace, and—combined with nuclear weapons—provide hope that they can avoid conflict.</w:t>
      </w:r>
    </w:p>
    <w:p w14:paraId="6DBBF105" w14:textId="77777777" w:rsidR="00207240" w:rsidRPr="001E663D" w:rsidRDefault="00207240" w:rsidP="00207240">
      <w:pPr>
        <w:pStyle w:val="Heading3"/>
        <w:rPr>
          <w:rFonts w:asciiTheme="minorHAnsi" w:hAnsiTheme="minorHAnsi" w:cstheme="minorHAnsi"/>
        </w:rPr>
      </w:pPr>
      <w:r w:rsidRPr="001E663D">
        <w:rPr>
          <w:rFonts w:asciiTheme="minorHAnsi" w:hAnsiTheme="minorHAnsi" w:cstheme="minorHAnsi"/>
        </w:rPr>
        <w:t>1nc – turn – diplomatic deterrence</w:t>
      </w:r>
    </w:p>
    <w:p w14:paraId="5E1A40E1" w14:textId="77777777" w:rsidR="00207240" w:rsidRPr="001E663D" w:rsidRDefault="00207240" w:rsidP="00207240">
      <w:pPr>
        <w:pStyle w:val="Heading4"/>
        <w:rPr>
          <w:rFonts w:asciiTheme="minorHAnsi" w:hAnsiTheme="minorHAnsi" w:cstheme="minorHAnsi"/>
        </w:rPr>
      </w:pPr>
      <w:r w:rsidRPr="001E663D">
        <w:rPr>
          <w:rFonts w:asciiTheme="minorHAnsi" w:hAnsiTheme="minorHAnsi" w:cstheme="minorHAnsi"/>
        </w:rPr>
        <w:t xml:space="preserve">US uses diplomatic deterrence to ensure peace between china and Taiwan. </w:t>
      </w:r>
    </w:p>
    <w:p w14:paraId="3037DF84" w14:textId="77777777" w:rsidR="00207240" w:rsidRPr="001E663D" w:rsidRDefault="00207240" w:rsidP="00207240">
      <w:pPr>
        <w:rPr>
          <w:rFonts w:asciiTheme="minorHAnsi" w:hAnsiTheme="minorHAnsi" w:cstheme="minorHAnsi"/>
        </w:rPr>
      </w:pPr>
      <w:r w:rsidRPr="001E663D">
        <w:rPr>
          <w:rStyle w:val="Style13ptBold"/>
          <w:rFonts w:asciiTheme="minorHAnsi" w:hAnsiTheme="minorHAnsi" w:cstheme="minorHAnsi"/>
        </w:rPr>
        <w:t>Clark 10</w:t>
      </w:r>
      <w:r w:rsidRPr="001E663D">
        <w:rPr>
          <w:rFonts w:asciiTheme="minorHAnsi" w:hAnsiTheme="minorHAnsi" w:cstheme="minorHAnsi"/>
        </w:rPr>
        <w:t xml:space="preserve"> (The Taiwan Relations Act and the U.S. Balancing Role in Cross-Strait Relations. Author(s): Cal Clark. Source: American Journal of Chinese Studies, Vol. 17, No. 1 (APRIL 2010), pp. 3-18 Published by: American Association of Chinese Studies Stable URL: https://www.jstor.org/stable/44288005)</w:t>
      </w:r>
    </w:p>
    <w:p w14:paraId="6A869461" w14:textId="77777777" w:rsidR="00207240" w:rsidRPr="001E663D" w:rsidRDefault="00207240" w:rsidP="00207240">
      <w:pPr>
        <w:rPr>
          <w:rFonts w:asciiTheme="minorHAnsi" w:hAnsiTheme="minorHAnsi" w:cstheme="minorHAnsi"/>
        </w:rPr>
      </w:pPr>
      <w:r w:rsidRPr="001E663D">
        <w:rPr>
          <w:rFonts w:asciiTheme="minorHAnsi" w:hAnsiTheme="minorHAnsi" w:cstheme="minorHAnsi"/>
        </w:rPr>
        <w:t>The nature of the strategic triangle among Taiwan, the United States, and China has changed dramatically during the course of the postwar era from a strong alliance between Washington and Taipei against Beijing during the 1950s and 1960s to a much more complex situation since then in which the United States has sought to have fairly good relations with both the ROC and PRC with the overall nature of the triangle being generally determined by the degree of hostility between Taipei and Beijing. One constant, however, has been the much weaker power position of Taiwan vis-à-vis the other two nations. This has made Taiwan justifiably cautious in dealing with China and, during periods of tension between Taipei and Beijing, made American support for the ROC very important. Figure 2 summarizes the different eras that have occurred in this strategic triangle. For over 20 years after the Republic of China re-established itself on Taiwan following Chiang Kai-shek's defeat in the Chinese Civil War in 1949, Taiwan and the United States had a strong alliance (stable marriage) cen- tered on their Mutual Defense Treaty of 1954, reflecting the Manichean di- vide of the Cold War. This alliance appeared quite stable, but the changing dynamics in the Great Power triangle of the US, USSR, and PRC challenged Taiwan's cozy relationship with America in the 1970s. The hostility between China and the Soviet Union led President Richard Nixon and his National Security Advisor Henry Kissinger to see an advantage in a rapproachment with the PRC that would allow the US to become the pivot in the superpower strategic triangle. This led to the intricate diplomatic dance that culminated in Nixon's dramatic visit to Beijing and the signing of the Shanghai Commu- niqué in February 1972.</w:t>
      </w:r>
    </w:p>
    <w:p w14:paraId="47F74DBD" w14:textId="77777777" w:rsidR="00207240" w:rsidRPr="001E663D" w:rsidRDefault="00207240" w:rsidP="00207240">
      <w:pPr>
        <w:rPr>
          <w:rStyle w:val="StyleUnderline"/>
          <w:rFonts w:asciiTheme="minorHAnsi" w:hAnsiTheme="minorHAnsi" w:cstheme="minorHAnsi"/>
        </w:rPr>
      </w:pPr>
      <w:r w:rsidRPr="001E663D">
        <w:rPr>
          <w:rFonts w:asciiTheme="minorHAnsi" w:hAnsiTheme="minorHAnsi" w:cstheme="minorHAnsi"/>
        </w:rPr>
        <w:t xml:space="preserve">This radically switched the nature of the Washington-Taipei-Beijing strate- gic triangle. Instead of an ROC-US alliance (marriage) against the PRC, America now became the pivot in a romantic triangle as it sought to have good relations with both Taiwan and China. Instead of trying to use its un- doubted leverage to extract concessions from the two sides, though, </w:t>
      </w:r>
      <w:r w:rsidRPr="001E663D">
        <w:rPr>
          <w:rStyle w:val="StyleUnderline"/>
          <w:rFonts w:asciiTheme="minorHAnsi" w:hAnsiTheme="minorHAnsi" w:cstheme="minorHAnsi"/>
        </w:rPr>
        <w:t>America's primary objective appeared to be maintaining peace and stability in the Taiwan Strait area. The primary component of this policy was the continued deterrence of Chinese threats, especially military ones to Taiwan.</w:t>
      </w:r>
    </w:p>
    <w:p w14:paraId="756E3934" w14:textId="77777777" w:rsidR="00207240" w:rsidRPr="001E663D" w:rsidRDefault="00207240" w:rsidP="00207240">
      <w:pPr>
        <w:rPr>
          <w:rStyle w:val="StyleUnderline"/>
          <w:rFonts w:asciiTheme="minorHAnsi" w:hAnsiTheme="minorHAnsi" w:cstheme="minorHAnsi"/>
        </w:rPr>
      </w:pPr>
      <w:r w:rsidRPr="001E663D">
        <w:rPr>
          <w:rFonts w:asciiTheme="minorHAnsi" w:hAnsiTheme="minorHAnsi" w:cstheme="minorHAnsi"/>
        </w:rPr>
        <w:t>However, as summarized in Figure 3, the nature of the US's deterrence pol- icy shifted fundamentally from what it had been for the preceding two de- cades. During the 1950s and 1960s, the United States used conventional military deterrence against threats from its enemy China to its friend Taiwan based on the US-ROC Mutual Defense Treaty of 1954</w:t>
      </w:r>
      <w:r w:rsidRPr="001E663D">
        <w:rPr>
          <w:rStyle w:val="StyleUnderline"/>
          <w:rFonts w:asciiTheme="minorHAnsi" w:hAnsiTheme="minorHAnsi" w:cstheme="minorHAnsi"/>
        </w:rPr>
        <w:t>. The rapprochement with China created a more indirect "diplomatic deterrence" in which China's desire to maintain good relations with America supplanted the threats of US military force (which still remained a significant background factor) as the primary deterrent against pushing its claims to Taiwan.</w:t>
      </w:r>
    </w:p>
    <w:p w14:paraId="20956F29" w14:textId="77777777" w:rsidR="00207240" w:rsidRPr="001E663D" w:rsidRDefault="00207240" w:rsidP="00207240">
      <w:pPr>
        <w:rPr>
          <w:rFonts w:asciiTheme="minorHAnsi" w:hAnsiTheme="minorHAnsi" w:cstheme="minorHAnsi"/>
        </w:rPr>
      </w:pPr>
    </w:p>
    <w:p w14:paraId="6DD29A24" w14:textId="7E478192" w:rsidR="008A119B" w:rsidRPr="001E663D" w:rsidRDefault="008A119B" w:rsidP="008A119B">
      <w:pPr>
        <w:pStyle w:val="Heading2"/>
        <w:rPr>
          <w:rFonts w:asciiTheme="minorHAnsi" w:hAnsiTheme="minorHAnsi" w:cstheme="minorHAnsi"/>
        </w:rPr>
      </w:pPr>
      <w:r w:rsidRPr="001E663D">
        <w:rPr>
          <w:rFonts w:asciiTheme="minorHAnsi" w:hAnsiTheme="minorHAnsi" w:cstheme="minorHAnsi"/>
        </w:rPr>
        <w:t>advantage – north korea</w:t>
      </w:r>
    </w:p>
    <w:p w14:paraId="453554E3" w14:textId="5FDCC32F" w:rsidR="00FF1E4C" w:rsidRPr="001E663D" w:rsidRDefault="00FF1E4C" w:rsidP="00FF1E4C">
      <w:pPr>
        <w:pStyle w:val="Heading3"/>
        <w:rPr>
          <w:rFonts w:asciiTheme="minorHAnsi" w:hAnsiTheme="minorHAnsi" w:cstheme="minorHAnsi"/>
        </w:rPr>
      </w:pPr>
      <w:r w:rsidRPr="001E663D">
        <w:rPr>
          <w:rFonts w:asciiTheme="minorHAnsi" w:hAnsiTheme="minorHAnsi" w:cstheme="minorHAnsi"/>
        </w:rPr>
        <w:t>1nc – turn – arms deter nk</w:t>
      </w:r>
    </w:p>
    <w:p w14:paraId="2A065D23" w14:textId="77777777" w:rsidR="00FF1E4C" w:rsidRPr="001E663D" w:rsidRDefault="00FF1E4C" w:rsidP="00FF1E4C">
      <w:pPr>
        <w:rPr>
          <w:rFonts w:asciiTheme="minorHAnsi" w:hAnsiTheme="minorHAnsi" w:cstheme="minorHAnsi"/>
        </w:rPr>
      </w:pPr>
    </w:p>
    <w:p w14:paraId="16A0E44F" w14:textId="77777777" w:rsidR="00514C95" w:rsidRPr="001E663D" w:rsidRDefault="00514C95" w:rsidP="00514C95">
      <w:pPr>
        <w:pStyle w:val="Heading4"/>
        <w:rPr>
          <w:rFonts w:asciiTheme="minorHAnsi" w:hAnsiTheme="minorHAnsi" w:cstheme="minorHAnsi"/>
        </w:rPr>
      </w:pPr>
      <w:r w:rsidRPr="001E663D">
        <w:rPr>
          <w:rFonts w:asciiTheme="minorHAnsi" w:hAnsiTheme="minorHAnsi" w:cstheme="minorHAnsi"/>
        </w:rPr>
        <w:t>Missile defense key to deter North Korea.</w:t>
      </w:r>
    </w:p>
    <w:p w14:paraId="356366CB" w14:textId="77777777" w:rsidR="00514C95" w:rsidRPr="001E663D" w:rsidRDefault="00514C95" w:rsidP="00514C95">
      <w:pPr>
        <w:shd w:val="clear" w:color="auto" w:fill="F8F8F8"/>
        <w:rPr>
          <w:rFonts w:asciiTheme="minorHAnsi" w:hAnsiTheme="minorHAnsi" w:cstheme="minorHAnsi"/>
        </w:rPr>
      </w:pPr>
      <w:r w:rsidRPr="001E663D">
        <w:rPr>
          <w:rStyle w:val="Style13ptBold"/>
          <w:rFonts w:asciiTheme="minorHAnsi" w:hAnsiTheme="minorHAnsi" w:cstheme="minorHAnsi"/>
        </w:rPr>
        <w:t>Sariak 17</w:t>
      </w:r>
      <w:r w:rsidRPr="001E663D">
        <w:rPr>
          <w:rFonts w:asciiTheme="minorHAnsi" w:hAnsiTheme="minorHAnsi" w:cstheme="minorHAnsi"/>
        </w:rPr>
        <w:t xml:space="preserve"> (George Sariak -BA Hons International Relations at Swansea University. Between a Rocket and a Hard Place: Military Space Technology and Stability in International Relations, Astropolitics, 15:1, 51-64, DOI: 10.1080/14777622.2017.1288509. 13 March 2017.)</w:t>
      </w:r>
    </w:p>
    <w:p w14:paraId="416B4726" w14:textId="77777777" w:rsidR="00514C95" w:rsidRPr="001E663D" w:rsidRDefault="00514C95" w:rsidP="00514C95">
      <w:pPr>
        <w:rPr>
          <w:rFonts w:asciiTheme="minorHAnsi" w:hAnsiTheme="minorHAnsi" w:cstheme="minorHAnsi"/>
          <w:sz w:val="16"/>
        </w:rPr>
      </w:pPr>
      <w:r w:rsidRPr="001E663D">
        <w:rPr>
          <w:rFonts w:asciiTheme="minorHAnsi" w:hAnsiTheme="minorHAnsi" w:cstheme="minorHAnsi"/>
          <w:sz w:val="16"/>
        </w:rPr>
        <w:t xml:space="preserve">Even </w:t>
      </w:r>
      <w:r w:rsidRPr="001E663D">
        <w:rPr>
          <w:rStyle w:val="StyleUnderline"/>
          <w:rFonts w:asciiTheme="minorHAnsi" w:hAnsiTheme="minorHAnsi" w:cstheme="minorHAnsi"/>
        </w:rPr>
        <w:t>certain active military space technology can be a force for stability in international relation</w:t>
      </w:r>
      <w:r w:rsidRPr="001E663D">
        <w:rPr>
          <w:rFonts w:asciiTheme="minorHAnsi" w:hAnsiTheme="minorHAnsi" w:cstheme="minorHAnsi"/>
          <w:sz w:val="16"/>
        </w:rPr>
        <w:t xml:space="preserve">s, </w:t>
      </w:r>
      <w:r w:rsidRPr="001E663D">
        <w:rPr>
          <w:rStyle w:val="StyleUnderline"/>
          <w:rFonts w:asciiTheme="minorHAnsi" w:hAnsiTheme="minorHAnsi" w:cstheme="minorHAnsi"/>
        </w:rPr>
        <w:t>especially</w:t>
      </w:r>
      <w:r w:rsidRPr="001E663D">
        <w:rPr>
          <w:rFonts w:asciiTheme="minorHAnsi" w:hAnsiTheme="minorHAnsi" w:cstheme="minorHAnsi"/>
          <w:sz w:val="16"/>
        </w:rPr>
        <w:t xml:space="preserve"> in regard to ballistic missile defence (BMD). </w:t>
      </w:r>
      <w:r w:rsidRPr="001E663D">
        <w:rPr>
          <w:rStyle w:val="StyleUnderline"/>
          <w:rFonts w:asciiTheme="minorHAnsi" w:hAnsiTheme="minorHAnsi" w:cstheme="minorHAnsi"/>
        </w:rPr>
        <w:t xml:space="preserve">BMD </w:t>
      </w:r>
      <w:r w:rsidRPr="001E663D">
        <w:rPr>
          <w:rFonts w:asciiTheme="minorHAnsi" w:hAnsiTheme="minorHAnsi" w:cstheme="minorHAnsi"/>
          <w:sz w:val="16"/>
        </w:rPr>
        <w:t xml:space="preserve">is “based on target-detection, recognition, tracking and destruction systems,” and is becoming more advanced with the use of outer space to support this technology.45 Although </w:t>
      </w:r>
      <w:r w:rsidRPr="001E663D">
        <w:rPr>
          <w:rStyle w:val="StyleUnderline"/>
          <w:rFonts w:asciiTheme="minorHAnsi" w:hAnsiTheme="minorHAnsi" w:cstheme="minorHAnsi"/>
        </w:rPr>
        <w:t>many states accepted the international norms that accompanied the non-proliferation treaty and the greater nonproliferation regime,</w:t>
      </w:r>
      <w:r w:rsidRPr="001E663D">
        <w:rPr>
          <w:rFonts w:asciiTheme="minorHAnsi" w:hAnsiTheme="minorHAnsi" w:cstheme="minorHAnsi"/>
          <w:sz w:val="16"/>
        </w:rPr>
        <w:t xml:space="preserve"> certain states had intentions not aligned with these principles. These are defined as rogue states and, at present, are best understood as Iran and North Korea. The latter of these two has a confirmed nuclear capability, and is in pursuit of a deliverance system that will fundamentally be a threat to the United States, South Korea, Japan, and overall international stability if acquired. A nuclear North Korea, accompanied by the rise of global terrorist organizations, which have openly expressed their desire to acquire nuclear weapons, means that there could well be a number of rogue actors that threaten the use of nuclear weapons in a limited capacity. Certain states are currently pursuing the development of more advanced missile defense capabilities that will employ space-based interceptor components to compliment sea- and ground-based missile defense systems as part of a layered defense designed to intercept missiles at three separate points of their flight trajectory. The use of this military space technology is purported to be a stabilizing force in international relations, as sustained by Goodlad, who argues, “</w:t>
      </w:r>
      <w:r w:rsidRPr="001E663D">
        <w:rPr>
          <w:rStyle w:val="StyleUnderline"/>
          <w:rFonts w:asciiTheme="minorHAnsi" w:hAnsiTheme="minorHAnsi" w:cstheme="minorHAnsi"/>
        </w:rPr>
        <w:t>missile defense plays an important role in providing protection against the possibility of a rogue strike, offering reassurance to the population that some sort of cover is in place</w:t>
      </w:r>
      <w:r w:rsidRPr="001E663D">
        <w:rPr>
          <w:rFonts w:asciiTheme="minorHAnsi" w:hAnsiTheme="minorHAnsi" w:cstheme="minorHAnsi"/>
          <w:sz w:val="16"/>
        </w:rPr>
        <w:t xml:space="preserve">.” 46 “Missile defense </w:t>
      </w:r>
      <w:r w:rsidRPr="001E663D">
        <w:rPr>
          <w:rStyle w:val="StyleUnderline"/>
          <w:rFonts w:asciiTheme="minorHAnsi" w:hAnsiTheme="minorHAnsi" w:cstheme="minorHAnsi"/>
        </w:rPr>
        <w:t>serves the purpose of countering the threat of a limited strike</w:t>
      </w:r>
      <w:r w:rsidRPr="001E663D">
        <w:rPr>
          <w:rFonts w:asciiTheme="minorHAnsi" w:hAnsiTheme="minorHAnsi" w:cstheme="minorHAnsi"/>
          <w:sz w:val="16"/>
        </w:rPr>
        <w:t xml:space="preserve">,” also expressed as “nuclear blackmail,” which is “a belligerent state launching or threatening the launch of either a single or very small number of missiles, having judged that such action would not provoke a full-scale response.” </w:t>
      </w:r>
      <w:r w:rsidRPr="001E663D">
        <w:rPr>
          <w:rStyle w:val="StyleUnderline"/>
          <w:rFonts w:asciiTheme="minorHAnsi" w:hAnsiTheme="minorHAnsi" w:cstheme="minorHAnsi"/>
        </w:rPr>
        <w:t>47 BMD acts as an important deterrent in a state’s decision to launch a limited strike, as it would “prompt the aggressor state to launch more missiles in order to ensure an effective strike, to the point where a response would be inevitable</w:t>
      </w:r>
      <w:r w:rsidRPr="001E663D">
        <w:rPr>
          <w:rFonts w:asciiTheme="minorHAnsi" w:hAnsiTheme="minorHAnsi" w:cstheme="minorHAnsi"/>
          <w:sz w:val="16"/>
        </w:rPr>
        <w:t xml:space="preserve">.” 48 Since a limited strike is out of the question, and mutually assured destruction (MAD) accompanies a full strike, </w:t>
      </w:r>
      <w:r w:rsidRPr="001E663D">
        <w:rPr>
          <w:rStyle w:val="StyleUnderline"/>
          <w:rFonts w:asciiTheme="minorHAnsi" w:hAnsiTheme="minorHAnsi" w:cstheme="minorHAnsi"/>
        </w:rPr>
        <w:t>BMD has the power of “limiting the ability of states to use their ballistic missiles as a diplomatic tool to gain greater influence and power</w:t>
      </w:r>
      <w:r w:rsidRPr="001E663D">
        <w:rPr>
          <w:rFonts w:asciiTheme="minorHAnsi" w:hAnsiTheme="minorHAnsi" w:cstheme="minorHAnsi"/>
          <w:sz w:val="16"/>
        </w:rPr>
        <w:t xml:space="preserve">.” 49 </w:t>
      </w:r>
    </w:p>
    <w:p w14:paraId="380615B4" w14:textId="77777777" w:rsidR="003D08DB" w:rsidRPr="001E663D" w:rsidRDefault="003D08DB" w:rsidP="003D08DB">
      <w:pPr>
        <w:rPr>
          <w:rFonts w:asciiTheme="minorHAnsi" w:hAnsiTheme="minorHAnsi" w:cstheme="minorHAnsi"/>
        </w:rPr>
      </w:pPr>
    </w:p>
    <w:p w14:paraId="55483AA1" w14:textId="311B52FB" w:rsidR="00FF1E4C" w:rsidRPr="001E663D" w:rsidRDefault="00FF1E4C" w:rsidP="00FF1E4C">
      <w:pPr>
        <w:pStyle w:val="Heading3"/>
        <w:rPr>
          <w:rFonts w:asciiTheme="minorHAnsi" w:hAnsiTheme="minorHAnsi" w:cstheme="minorHAnsi"/>
        </w:rPr>
      </w:pPr>
      <w:r w:rsidRPr="001E663D">
        <w:rPr>
          <w:rFonts w:asciiTheme="minorHAnsi" w:hAnsiTheme="minorHAnsi" w:cstheme="minorHAnsi"/>
        </w:rPr>
        <w:t>2nc – turn – arms deter nk</w:t>
      </w:r>
    </w:p>
    <w:p w14:paraId="57732FA7" w14:textId="62F8F435" w:rsidR="005A5D30" w:rsidRPr="001E663D" w:rsidRDefault="005A5D30" w:rsidP="005A5D30">
      <w:pPr>
        <w:pStyle w:val="Heading4"/>
        <w:rPr>
          <w:rFonts w:asciiTheme="minorHAnsi" w:hAnsiTheme="minorHAnsi" w:cstheme="minorHAnsi"/>
        </w:rPr>
      </w:pPr>
      <w:r w:rsidRPr="001E663D">
        <w:rPr>
          <w:rFonts w:asciiTheme="minorHAnsi" w:hAnsiTheme="minorHAnsi" w:cstheme="minorHAnsi"/>
        </w:rPr>
        <w:t xml:space="preserve">US Deterrence Key </w:t>
      </w:r>
      <w:r w:rsidR="00365E35" w:rsidRPr="001E663D">
        <w:rPr>
          <w:rFonts w:asciiTheme="minorHAnsi" w:hAnsiTheme="minorHAnsi" w:cstheme="minorHAnsi"/>
        </w:rPr>
        <w:t>– prevents South Korea invasion</w:t>
      </w:r>
    </w:p>
    <w:p w14:paraId="45912809" w14:textId="36E3AD11" w:rsidR="00FF1E4C" w:rsidRPr="001E663D" w:rsidRDefault="00FF1E4C" w:rsidP="00FF1E4C">
      <w:pPr>
        <w:rPr>
          <w:rFonts w:asciiTheme="minorHAnsi" w:hAnsiTheme="minorHAnsi" w:cstheme="minorHAnsi"/>
        </w:rPr>
      </w:pPr>
      <w:r w:rsidRPr="001E663D">
        <w:rPr>
          <w:rFonts w:asciiTheme="minorHAnsi" w:hAnsiTheme="minorHAnsi" w:cstheme="minorHAnsi"/>
          <w:b/>
          <w:bCs/>
        </w:rPr>
        <w:t>Kim 7/17</w:t>
      </w:r>
      <w:r w:rsidRPr="001E663D">
        <w:rPr>
          <w:rFonts w:asciiTheme="minorHAnsi" w:hAnsiTheme="minorHAnsi" w:cstheme="minorHAnsi"/>
        </w:rPr>
        <w:t>/19 (Duyeon Kim, adjunct senior fellow at the Center for a New American Security and columnist with the Bulletin of the Atomic Scientists, part of a project conducted by the program on U.S.-Korea policy at the Council on Foreign Relations, supported by the Smith Richardson Foundation and Korea Foundation, “Can North Korea Be Deterred?”, Council on Foreign Relations, https://www.cfr.org/blog/can-north-korea-be-deterred)</w:t>
      </w:r>
    </w:p>
    <w:p w14:paraId="78A5C4C7" w14:textId="5C7842B7" w:rsidR="00FF1E4C" w:rsidRPr="001E663D" w:rsidRDefault="00FF1E4C" w:rsidP="00FF1E4C">
      <w:pPr>
        <w:rPr>
          <w:rFonts w:asciiTheme="minorHAnsi" w:hAnsiTheme="minorHAnsi" w:cstheme="minorHAnsi"/>
        </w:rPr>
      </w:pPr>
      <w:r w:rsidRPr="001E663D">
        <w:rPr>
          <w:rFonts w:asciiTheme="minorHAnsi" w:hAnsiTheme="minorHAnsi" w:cstheme="minorHAnsi"/>
        </w:rPr>
        <w:t xml:space="preserve">Each time the world witnesses cycles of North Korean provocations or nuclear diplomacy, or both, Korea watchers and specialists question whether deterrence is possible or feasible. </w:t>
      </w:r>
      <w:r w:rsidRPr="001E663D">
        <w:rPr>
          <w:rStyle w:val="StyleUnderline"/>
          <w:rFonts w:asciiTheme="minorHAnsi" w:hAnsiTheme="minorHAnsi" w:cstheme="minorHAnsi"/>
        </w:rPr>
        <w:t>The answer to this question has become more complex over the past several decades because the object of deterrence—the number of undesirable North Korean actions—has grown in tandem with Pyongyang’s growing military capabilities.</w:t>
      </w:r>
      <w:r w:rsidRPr="001E663D">
        <w:rPr>
          <w:rFonts w:asciiTheme="minorHAnsi" w:hAnsiTheme="minorHAnsi" w:cstheme="minorHAnsi"/>
        </w:rPr>
        <w:t xml:space="preserve"> The expanding scale, scope, and number of North Korean actions the United States and South Korea wish to deter has, in turn, naturally caused confusion in the international discourse, resulting in frequent use of the term “deterrence” without clarifying the target(s) of deterrence and by conflating the definitions of deterrence, compellence, and other foreign policy tools. Any answer to the fundamental question of whether deterrence is possible vis-à-vis North Korea depends on the target(s) of deterrence, which necessitates a clear definition of deterrence and clarification of the target behavior(s) for deterrence. Based on this clarification, the policy objective can then be defined, followed by an identification of the appropriate foreign policy tools to use to achieve the designated objective.</w:t>
      </w:r>
    </w:p>
    <w:p w14:paraId="137564C7" w14:textId="77777777" w:rsidR="00FF1E4C" w:rsidRPr="001E663D" w:rsidRDefault="00FF1E4C" w:rsidP="00FF1E4C">
      <w:pPr>
        <w:rPr>
          <w:rFonts w:asciiTheme="minorHAnsi" w:hAnsiTheme="minorHAnsi" w:cstheme="minorHAnsi"/>
        </w:rPr>
      </w:pPr>
      <w:r w:rsidRPr="001E663D">
        <w:rPr>
          <w:rFonts w:asciiTheme="minorHAnsi" w:hAnsiTheme="minorHAnsi" w:cstheme="minorHAnsi"/>
        </w:rPr>
        <w:t>Deterrence is a strategy aimed at discouraging an adversary from taking an unwanted action (usually military in nature) by raising the cost of that action and instilling credible fear of the consequences. Nuclear deterrence discourages an adversary from using nuclear weapons for fear of retaliation. Once an adversary has already taken an unwanted action, however, deterrence has failed and the question becomes one of compellence—persuading or forcing an adversary to give up something it already possesses or to terminate an ongoing action(s)—or the use of other policy tools. Compellence is harder to execute than deterrence because it requires persuading an adversary to change its existing behavior (e.g., taking an action it otherwise would not take) and a credible commitment to act against the adversary by imposing costs (e.g., threat to inflict punishment) in the event the adversary refuses to comply, or actually executing a costly action (e.g., following through on the threat), both with a deadline. Deterrence, on the other hand, is not associated with a deadline to act against an adversary.</w:t>
      </w:r>
    </w:p>
    <w:p w14:paraId="55C1FE9A" w14:textId="77777777" w:rsidR="00FF1E4C" w:rsidRPr="001E663D" w:rsidRDefault="00FF1E4C" w:rsidP="00FF1E4C">
      <w:pPr>
        <w:rPr>
          <w:rFonts w:asciiTheme="minorHAnsi" w:hAnsiTheme="minorHAnsi" w:cstheme="minorHAnsi"/>
        </w:rPr>
      </w:pPr>
      <w:r w:rsidRPr="001E663D">
        <w:rPr>
          <w:rFonts w:asciiTheme="minorHAnsi" w:hAnsiTheme="minorHAnsi" w:cstheme="minorHAnsi"/>
        </w:rPr>
        <w:t>In the case of North Korea, one objective of deterrence was to discourage North Korea from acquiring nuclear weapons, but after Pyongyang crossed that threshold, the question turned into one of compellence: how to compel the regime to relinquish its nuclear weapons while simultaneously deterring it from using those weapons. However, due to the risks involved, to this day no American administration has considered the use of a compellence strategy. Potential risks of compellence include reputational consequences, undermined credibility, and military escalation. Opposition by Northeast Asian countries and North Korea’s ability to retaliate would also deter the United States from lodging compellent threats against Pyongyang. Though President Donald J. Trump’s “fire and fury” rhetoric in 2017 resembled compellent threats, they were largely viewed as bluster that lacked credibility and pandered to his domestic audience. Nevertheless, Trump’s rhetoric was dangerous because of the possibility that it could have spiraled into inadvertent conflict. Since the 1990s, the United States has used diplomacy, rather than compellance, as the preferred foreign policy tool to attempt to denuclearize North Korea.</w:t>
      </w:r>
    </w:p>
    <w:p w14:paraId="5DA0E7A7" w14:textId="77777777" w:rsidR="00FF1E4C" w:rsidRPr="001E663D" w:rsidRDefault="00FF1E4C" w:rsidP="00FF1E4C">
      <w:pPr>
        <w:rPr>
          <w:rFonts w:asciiTheme="minorHAnsi" w:hAnsiTheme="minorHAnsi" w:cstheme="minorHAnsi"/>
        </w:rPr>
      </w:pPr>
      <w:r w:rsidRPr="001E663D">
        <w:rPr>
          <w:rFonts w:asciiTheme="minorHAnsi" w:hAnsiTheme="minorHAnsi" w:cstheme="minorHAnsi"/>
        </w:rPr>
        <w:t>From Deterrence to Complexity</w:t>
      </w:r>
    </w:p>
    <w:p w14:paraId="41DA1FAB" w14:textId="77777777" w:rsidR="00FF1E4C" w:rsidRPr="001E663D" w:rsidRDefault="00FF1E4C" w:rsidP="00FF1E4C">
      <w:pPr>
        <w:rPr>
          <w:rFonts w:asciiTheme="minorHAnsi" w:hAnsiTheme="minorHAnsi" w:cstheme="minorHAnsi"/>
        </w:rPr>
      </w:pPr>
      <w:r w:rsidRPr="001E663D">
        <w:rPr>
          <w:rFonts w:asciiTheme="minorHAnsi" w:hAnsiTheme="minorHAnsi" w:cstheme="minorHAnsi"/>
        </w:rPr>
        <w:t>The United States’ deterrence record is spotty vis-à-vis North Korea, and a judgement of its success or failure hinges on the definition of deterrence’s ultimate target behavior(s) or action(s). There have been some clear failures and the jury is still out on whether the United States’ two areas of success—preventing armed conflict and North Korea’s use of a nuclear weapon—will remain successes going forward. Meanwhile, the current summitry to denuclearize the regime could result in success, failure, modest progress, or maintenance of the status quo.</w:t>
      </w:r>
    </w:p>
    <w:p w14:paraId="0DB6F5F4" w14:textId="77777777" w:rsidR="00FF1E4C" w:rsidRPr="001E663D" w:rsidRDefault="00FF1E4C" w:rsidP="00FF1E4C">
      <w:pPr>
        <w:rPr>
          <w:rFonts w:asciiTheme="minorHAnsi" w:hAnsiTheme="minorHAnsi" w:cstheme="minorHAnsi"/>
        </w:rPr>
      </w:pPr>
      <w:r w:rsidRPr="001E663D">
        <w:rPr>
          <w:rFonts w:asciiTheme="minorHAnsi" w:hAnsiTheme="minorHAnsi" w:cstheme="minorHAnsi"/>
          <w:u w:val="single"/>
        </w:rPr>
        <w:t xml:space="preserve">The target of U.S. deterrence has evolved and expanded over time with Pyongyang’s development of its military capabilities. </w:t>
      </w:r>
      <w:r w:rsidRPr="001E663D">
        <w:rPr>
          <w:rFonts w:asciiTheme="minorHAnsi" w:hAnsiTheme="minorHAnsi" w:cstheme="minorHAnsi"/>
        </w:rPr>
        <w:t>After the 1950-1953 Korean War, the objective of deterrence was to discourage North Korea from invading the South again and from engaging in acts of terrorism. The main deterrent against North Korean aggression was (and remains) the U.S.-South Korea alliance, operationalized by the stationing of U.S. troops on and around the peninsula, maintenance of American nuclear weapons on South Korean territory until 1991, provision of the U.S. extended nuclear deterrent (or nuclear umbrella) over South Korea, and the conducting of combined defensive military exercises every year. These components constitute a deterrence strategy by providing the capability to impose costs in the event North Korea acts aggressively (e.g., invades or attacks the South), and they demonstrate America’s resolve and political will to act (e.g. threat of retaliation) in the event of North Korean aggression. Deterrence, however, has failed to prevent Pyongyang from engaging in numerous provocations (limited, calculated acts of aggression beyond nuclear and missile tests) and acts of terrorism over the past fifty years that have resulted in the deaths of American and South Korean civilians and soldiers.</w:t>
      </w:r>
    </w:p>
    <w:p w14:paraId="6EC17FA1" w14:textId="0FE7E1E0" w:rsidR="00FF1E4C" w:rsidRPr="001E663D" w:rsidRDefault="00FF1E4C" w:rsidP="00FF1E4C">
      <w:pPr>
        <w:rPr>
          <w:rFonts w:asciiTheme="minorHAnsi" w:hAnsiTheme="minorHAnsi" w:cstheme="minorHAnsi"/>
        </w:rPr>
      </w:pPr>
      <w:r w:rsidRPr="001E663D">
        <w:rPr>
          <w:rFonts w:asciiTheme="minorHAnsi" w:hAnsiTheme="minorHAnsi" w:cstheme="minorHAnsi"/>
        </w:rPr>
        <w:t>In the early 1990s during the George H.W. Bush and Bill Clinton administrations, the objective of deterrence continued to lie in preventing another war, but with an additional target: deterring North Korea’s acquisition of a nuclear weapons capability. Deterrence continued to succeed in preventing another armed military invasion of the South, but failed to prevent North Korea’s acquisition of nuclear technology for military purposes. As such, the policy question was no longer one of deterrence because Pyongyang eventually obtained nuclear technology and capability. However, compellence was not a politically feasible or a credible course of action either. In 1993, President Bill Clinton lodged a deterrent threat, not a compellent threat: “We would overwhelmingly retaliate if [the North Koreans] were to ever use, to develop and use nuclear weapons. It would mean the end of their country as they know it." His administration even prepared military strike operations targeting the Yongbyon nuclear complex, but was deterred from executing them ecause of Seoul’s opposition (e.g., fear of escalating into another war) and former President Jimmy Carter’s trip to Pyongyang. The Clinton administration quickly pivoted to a focus on diplomatic negotiations to roll back North Korea’s nuclear weapons program.</w:t>
      </w:r>
    </w:p>
    <w:p w14:paraId="087EB83B" w14:textId="77777777" w:rsidR="00FF1E4C" w:rsidRPr="001E663D" w:rsidRDefault="00FF1E4C" w:rsidP="00FF1E4C">
      <w:pPr>
        <w:rPr>
          <w:rFonts w:asciiTheme="minorHAnsi" w:hAnsiTheme="minorHAnsi" w:cstheme="minorHAnsi"/>
        </w:rPr>
      </w:pPr>
      <w:r w:rsidRPr="001E663D">
        <w:rPr>
          <w:rFonts w:asciiTheme="minorHAnsi" w:hAnsiTheme="minorHAnsi" w:cstheme="minorHAnsi"/>
        </w:rPr>
        <w:t>In the early 2000s during the George W. Bush administration, the number of North Korean actions the United States sought to deter expanded because North Korean military capabilities and “bad behavior” increased. These targets included deterring Pyongyang from further advancing its nuclear weapons arsenal (through vertical proliferation, nuclear tests, and missile flight tests), to waging a range of provocations beyond nuclear and missile tests, and engaging in horizontal proliferation (the transfer of WMD parts and technology) and illicit activities. Deterrence has yet to succeed in these areas, and many Korea watchers would argue that it has already failed. Still, although U.S. policy through the Six Party Talks (2003–2008) failed to dismantle Pyongyang’s nuclear programs, deterrence continued to prevent a North Korean invasion and the use of a nuclear weapon during the Bush administration.</w:t>
      </w:r>
    </w:p>
    <w:p w14:paraId="274DE560" w14:textId="52C6D662" w:rsidR="00FF1E4C" w:rsidRPr="001E663D" w:rsidRDefault="00FF1E4C" w:rsidP="00FF1E4C">
      <w:pPr>
        <w:rPr>
          <w:rFonts w:asciiTheme="minorHAnsi" w:hAnsiTheme="minorHAnsi" w:cstheme="minorHAnsi"/>
          <w:u w:val="single"/>
        </w:rPr>
      </w:pPr>
      <w:r w:rsidRPr="001E663D">
        <w:rPr>
          <w:rFonts w:asciiTheme="minorHAnsi" w:hAnsiTheme="minorHAnsi" w:cstheme="minorHAnsi"/>
          <w:u w:val="single"/>
        </w:rPr>
        <w:t xml:space="preserve">During the Barack Obama administration from 2009 to 2017, the targets of deterrence expanded even further due to reports that Pyongyang had the ability to miniaturize a nuclear warhead that could be mounted on a missile. The prevention of malicious cyber operations emerged as another target of deterrence. </w:t>
      </w:r>
      <w:r w:rsidRPr="001E663D">
        <w:rPr>
          <w:rFonts w:asciiTheme="minorHAnsi" w:hAnsiTheme="minorHAnsi" w:cstheme="minorHAnsi"/>
        </w:rPr>
        <w:t xml:space="preserve">During this time, deterrence failed to prevent provocative acts such as North Korea’s shelling of South Korea’s Yeonpyeong Island and the sinking of the Cheonan corvette in 2010, while the United States dissuaded Seoul from retaliating due to concerns over potential escalation. Instead, in response to Pyongyang’s ongoing nuclear and missile testing, Washington and Seoul increased their deterrence capabilities by incorporating U.S. strategic assets (such as B-52 bombers flying over the Korean Peninsula) and including decapitation exercises in their combined military drills. These measures were intended to assure South Korea of the United States’ security commitment and to send a deterrence message to the North. </w:t>
      </w:r>
      <w:r w:rsidRPr="001E663D">
        <w:rPr>
          <w:rFonts w:asciiTheme="minorHAnsi" w:hAnsiTheme="minorHAnsi" w:cstheme="minorHAnsi"/>
          <w:u w:val="single"/>
        </w:rPr>
        <w:t>But Pyongyang’s provocations and continued advancements in its nuclear weapons capability elicited increasing debate and anxiety in Seoul about Washington’s commitment to its extended deterrent and the effectiveness of the alliance’s deterrence posture and capabilities. Stronger deterrence posture and capabilities also stoked fears among some circles in Seoul and Washington that Pyongyang could misperceive measures intended to assure U.S. allies as offensive actions aimed at the North.</w:t>
      </w:r>
    </w:p>
    <w:p w14:paraId="37B34837" w14:textId="77777777" w:rsidR="00FF1E4C" w:rsidRPr="001E663D" w:rsidRDefault="00FF1E4C" w:rsidP="00FF1E4C">
      <w:pPr>
        <w:rPr>
          <w:rFonts w:asciiTheme="minorHAnsi" w:hAnsiTheme="minorHAnsi" w:cstheme="minorHAnsi"/>
        </w:rPr>
      </w:pPr>
      <w:r w:rsidRPr="001E663D">
        <w:rPr>
          <w:rFonts w:asciiTheme="minorHAnsi" w:hAnsiTheme="minorHAnsi" w:cstheme="minorHAnsi"/>
          <w:u w:val="single"/>
        </w:rPr>
        <w:t>Deterrence, meanwhile, continued to succeed in preventing North Korea from using its nuclear weapons or attempting to invade the South during the Obama administration</w:t>
      </w:r>
      <w:r w:rsidRPr="001E663D">
        <w:rPr>
          <w:rFonts w:asciiTheme="minorHAnsi" w:hAnsiTheme="minorHAnsi" w:cstheme="minorHAnsi"/>
        </w:rPr>
        <w:t>, but failed to discourage Pyongyang from conducting more nuclear and missile tests, enhancing its nuclear arsenal, and engaging in other asymmetric provocations such as cyberattacks on Sony and South Korean banks and government sites. U.S. diplomacy also failed to terminate Pyongyang’s nuclear weapons programs.</w:t>
      </w:r>
    </w:p>
    <w:p w14:paraId="631FAD7A" w14:textId="77777777" w:rsidR="00FF1E4C" w:rsidRPr="001E663D" w:rsidRDefault="00FF1E4C" w:rsidP="00FF1E4C">
      <w:pPr>
        <w:rPr>
          <w:rFonts w:asciiTheme="minorHAnsi" w:hAnsiTheme="minorHAnsi" w:cstheme="minorHAnsi"/>
        </w:rPr>
      </w:pPr>
      <w:r w:rsidRPr="001E663D">
        <w:rPr>
          <w:rFonts w:asciiTheme="minorHAnsi" w:hAnsiTheme="minorHAnsi" w:cstheme="minorHAnsi"/>
        </w:rPr>
        <w:t>Deterrence Challenges During Summitry and Beyond</w:t>
      </w:r>
    </w:p>
    <w:p w14:paraId="607309A1" w14:textId="77777777" w:rsidR="00FF1E4C" w:rsidRPr="001E663D" w:rsidRDefault="00FF1E4C" w:rsidP="00FF1E4C">
      <w:pPr>
        <w:rPr>
          <w:rFonts w:asciiTheme="minorHAnsi" w:hAnsiTheme="minorHAnsi" w:cstheme="minorHAnsi"/>
        </w:rPr>
      </w:pPr>
      <w:r w:rsidRPr="001E663D">
        <w:rPr>
          <w:rFonts w:asciiTheme="minorHAnsi" w:hAnsiTheme="minorHAnsi" w:cstheme="minorHAnsi"/>
        </w:rPr>
        <w:t>Today, the overall targets of deterrence continue to be preventing North Korea from starting another war, using nuclear weapons, and waging provocations outside the realm of nuclear tests and long-range ballistic missile launches. The aim of U.S. policy, meanwhile, remains to dismantle Pyongyang’s nuclear weapons capability through the ongoing, yet uncertain, summit process.</w:t>
      </w:r>
    </w:p>
    <w:p w14:paraId="581ED733" w14:textId="77777777" w:rsidR="00FF1E4C" w:rsidRPr="001E663D" w:rsidRDefault="00FF1E4C" w:rsidP="00FF1E4C">
      <w:pPr>
        <w:rPr>
          <w:rFonts w:asciiTheme="minorHAnsi" w:hAnsiTheme="minorHAnsi" w:cstheme="minorHAnsi"/>
        </w:rPr>
      </w:pPr>
      <w:r w:rsidRPr="001E663D">
        <w:rPr>
          <w:rFonts w:asciiTheme="minorHAnsi" w:hAnsiTheme="minorHAnsi" w:cstheme="minorHAnsi"/>
        </w:rPr>
        <w:t>The United States should continue to use diplomatic negotiations as its main foreign policy tool to denuclearize North Korea while maintaining a robust deterrence posture. However, in this uncertain period of détente the United States and its allies face challenges in deterring North Korea from taking a wide range of undesirable actions. First, Trump has identified the testing of nuclear devices and long-range ballistic missiles as red lines, suggesting that his target of deterrence is the suspension of these tests only, without publicly articulating any costs he will impose if Pyongyang resumes testing. This perception provides Pyongyang with a free pass to wage other forms of provocations, such as the testing of short-range ballistic missiles in May, which threatens South Koreans and Americans living in the South and confounds U.S.-South Korea missile defenses. It also allows the regime to continue mass-producing and advancing nuclear weapons without restrictions or consequences.</w:t>
      </w:r>
    </w:p>
    <w:p w14:paraId="591309C0" w14:textId="77777777" w:rsidR="00FF1E4C" w:rsidRPr="001E663D" w:rsidRDefault="00FF1E4C" w:rsidP="00FF1E4C">
      <w:pPr>
        <w:rPr>
          <w:rFonts w:asciiTheme="minorHAnsi" w:hAnsiTheme="minorHAnsi" w:cstheme="minorHAnsi"/>
        </w:rPr>
      </w:pPr>
      <w:r w:rsidRPr="001E663D">
        <w:rPr>
          <w:rFonts w:asciiTheme="minorHAnsi" w:hAnsiTheme="minorHAnsi" w:cstheme="minorHAnsi"/>
        </w:rPr>
        <w:t>Second,</w:t>
      </w:r>
      <w:r w:rsidRPr="001E663D">
        <w:rPr>
          <w:rFonts w:asciiTheme="minorHAnsi" w:hAnsiTheme="minorHAnsi" w:cstheme="minorHAnsi"/>
          <w:u w:val="single"/>
        </w:rPr>
        <w:t xml:space="preserve"> Trump’s unilateral cancellation of U.S.-South Korean combined military exercises, abruptly announced at the June 2018 Singapore summit, weakens the allies’ military readiness and inter-operability</w:t>
      </w:r>
      <w:r w:rsidRPr="001E663D">
        <w:rPr>
          <w:rFonts w:asciiTheme="minorHAnsi" w:hAnsiTheme="minorHAnsi" w:cstheme="minorHAnsi"/>
        </w:rPr>
        <w:t xml:space="preserve">, which are critical for maintaining the capabilities that are the linchpin in the U.S.-South Korea deterrence posture. The move satisfied Pyongyang’s demands for an end to these drills, which it claims are rehearsals for war, but many Korea watchers worry that the cancellation of combined exercises weakens the allies’ readiness against North Korean aggression and is a stepping stone to eventually ridding U.S. troops from the peninsula and breaking the U.S.-South Korean alliance. While these large-scale drills were replaced with smaller-scale command post exercises and revised field training programs to provide space for diplomacy, </w:t>
      </w:r>
      <w:r w:rsidRPr="001E663D">
        <w:rPr>
          <w:rFonts w:asciiTheme="minorHAnsi" w:hAnsiTheme="minorHAnsi" w:cstheme="minorHAnsi"/>
          <w:u w:val="single"/>
        </w:rPr>
        <w:t>they have not led to material changes to North Korea’s military posture or readiness, or incentivized Pyongyang to take meaningful denuclearization measures</w:t>
      </w:r>
      <w:r w:rsidRPr="001E663D">
        <w:rPr>
          <w:rFonts w:asciiTheme="minorHAnsi" w:hAnsiTheme="minorHAnsi" w:cstheme="minorHAnsi"/>
        </w:rPr>
        <w:t>. General Robert Abrams, commander of the U.S.-South Korea Combined Forces Command, testified in February that North Korea’s military continued its winter training exercise with the same size, scope, and timing as previous years.</w:t>
      </w:r>
    </w:p>
    <w:p w14:paraId="5FA65628" w14:textId="77777777" w:rsidR="00FF1E4C" w:rsidRPr="001E663D" w:rsidRDefault="00FF1E4C" w:rsidP="00FF1E4C">
      <w:pPr>
        <w:rPr>
          <w:rFonts w:asciiTheme="minorHAnsi" w:hAnsiTheme="minorHAnsi" w:cstheme="minorHAnsi"/>
        </w:rPr>
      </w:pPr>
      <w:r w:rsidRPr="001E663D">
        <w:rPr>
          <w:rFonts w:asciiTheme="minorHAnsi" w:hAnsiTheme="minorHAnsi" w:cstheme="minorHAnsi"/>
        </w:rPr>
        <w:t xml:space="preserve">Third, progressive South Korean administrations are more reluctant than their conservative counterparts to take any measures that could aggravate the North. This makes it more difficult to respond, even proportionately, to North Korean provocations during periods of engagement. Pyongyang has further complicated matters with its exploitation of the gray zone between war and peace by engaging in aggressive and coercive actions that narrowly skirt the border between provocation of escalation and conflict. </w:t>
      </w:r>
      <w:r w:rsidRPr="001E663D">
        <w:rPr>
          <w:rFonts w:asciiTheme="minorHAnsi" w:hAnsiTheme="minorHAnsi" w:cstheme="minorHAnsi"/>
          <w:u w:val="single"/>
        </w:rPr>
        <w:t>Most recently, North Korea launched two rounds of short-range solid-fuel ballistic missiles in May and reportedly waged cyberattacks on the United States, South Korea, and ally nations after Trump and Kim met in Singapore last June and during the February Hanoi summit this year. Proportionate reactions using diplomatic, economic, and information tools do not need to trigger escalation or sever dialogue channels. However, turning a blind eye to lower-level provocations only enables North Korea to continue these offenses and sends the wrong message that it can still seek considerable advantage, influence, and damage without crossing Trump’s red lines.</w:t>
      </w:r>
    </w:p>
    <w:p w14:paraId="49EE8B0A" w14:textId="4A6A009D" w:rsidR="00FF1E4C" w:rsidRPr="001E663D" w:rsidRDefault="00FF1E4C" w:rsidP="00FF1E4C">
      <w:pPr>
        <w:rPr>
          <w:rFonts w:asciiTheme="minorHAnsi" w:hAnsiTheme="minorHAnsi" w:cstheme="minorHAnsi"/>
          <w:u w:val="single"/>
        </w:rPr>
      </w:pPr>
      <w:r w:rsidRPr="001E663D">
        <w:rPr>
          <w:rFonts w:asciiTheme="minorHAnsi" w:hAnsiTheme="minorHAnsi" w:cstheme="minorHAnsi"/>
        </w:rPr>
        <w:t xml:space="preserve">If the target of deterrence is to prevent another war and the use of a nuclear weapon, then the United States should maintain a robust deterrence posture and capabilities, which have so far proven to achieve this objective. But if the object of deterrence is to dissuade all bad behavior by North Korea—including but not limited to further nuclear and missile testing, a military attack or invasion of South Korea, disruptive cyber operations, illicit financial activities, acts of terrorism, production and use of chemical and biological weapons, and conventional military provocations short of war—then the United States should employ a comprehensive policy that incorporates a spectrum of tools spanning diplomacy, modern and tailored deterrence, and gray-zone tactics. </w:t>
      </w:r>
      <w:r w:rsidRPr="001E663D">
        <w:rPr>
          <w:rFonts w:asciiTheme="minorHAnsi" w:hAnsiTheme="minorHAnsi" w:cstheme="minorHAnsi"/>
          <w:u w:val="single"/>
        </w:rPr>
        <w:t>As North Korea’s military arsenal expands and becomes more sophisticated with the incorporation of new technologies, America’s toolkit and policy must also evolve.</w:t>
      </w:r>
    </w:p>
    <w:p w14:paraId="70F0AF0C" w14:textId="77777777" w:rsidR="00FF1E4C" w:rsidRPr="001E663D" w:rsidRDefault="00FF1E4C" w:rsidP="00FF1E4C">
      <w:pPr>
        <w:rPr>
          <w:rFonts w:asciiTheme="minorHAnsi" w:hAnsiTheme="minorHAnsi" w:cstheme="minorHAnsi"/>
        </w:rPr>
      </w:pPr>
    </w:p>
    <w:p w14:paraId="4B77C7D5" w14:textId="5F58E908" w:rsidR="00FF1E4C" w:rsidRPr="001E663D" w:rsidRDefault="00FF1E4C" w:rsidP="00FF1E4C">
      <w:pPr>
        <w:rPr>
          <w:rFonts w:asciiTheme="minorHAnsi" w:hAnsiTheme="minorHAnsi" w:cstheme="minorHAnsi"/>
        </w:rPr>
      </w:pPr>
    </w:p>
    <w:p w14:paraId="6913A48D" w14:textId="2FB56485" w:rsidR="008A119B" w:rsidRPr="001E663D" w:rsidRDefault="00B838E5" w:rsidP="003D08DB">
      <w:pPr>
        <w:pStyle w:val="Heading3"/>
        <w:rPr>
          <w:rFonts w:asciiTheme="minorHAnsi" w:hAnsiTheme="minorHAnsi" w:cstheme="minorHAnsi"/>
        </w:rPr>
      </w:pPr>
      <w:r w:rsidRPr="001E663D">
        <w:rPr>
          <w:rFonts w:asciiTheme="minorHAnsi" w:hAnsiTheme="minorHAnsi" w:cstheme="minorHAnsi"/>
        </w:rPr>
        <w:t>1nc</w:t>
      </w:r>
      <w:r w:rsidR="003D08DB" w:rsidRPr="001E663D">
        <w:rPr>
          <w:rFonts w:asciiTheme="minorHAnsi" w:hAnsiTheme="minorHAnsi" w:cstheme="minorHAnsi"/>
        </w:rPr>
        <w:t xml:space="preserve"> </w:t>
      </w:r>
      <w:r w:rsidR="00C80FF3" w:rsidRPr="001E663D">
        <w:rPr>
          <w:rFonts w:asciiTheme="minorHAnsi" w:hAnsiTheme="minorHAnsi" w:cstheme="minorHAnsi"/>
        </w:rPr>
        <w:t>– alt cause</w:t>
      </w:r>
      <w:r w:rsidR="003D08DB" w:rsidRPr="001E663D">
        <w:rPr>
          <w:rFonts w:asciiTheme="minorHAnsi" w:hAnsiTheme="minorHAnsi" w:cstheme="minorHAnsi"/>
        </w:rPr>
        <w:t>– n</w:t>
      </w:r>
      <w:r w:rsidRPr="001E663D">
        <w:rPr>
          <w:rFonts w:asciiTheme="minorHAnsi" w:hAnsiTheme="minorHAnsi" w:cstheme="minorHAnsi"/>
        </w:rPr>
        <w:t xml:space="preserve">k </w:t>
      </w:r>
      <w:r w:rsidR="003D08DB" w:rsidRPr="001E663D">
        <w:rPr>
          <w:rFonts w:asciiTheme="minorHAnsi" w:hAnsiTheme="minorHAnsi" w:cstheme="minorHAnsi"/>
        </w:rPr>
        <w:t>proliferation</w:t>
      </w:r>
    </w:p>
    <w:p w14:paraId="071E2D7F" w14:textId="22654F78" w:rsidR="003D08DB" w:rsidRPr="001E663D" w:rsidRDefault="00C127AE" w:rsidP="00C127AE">
      <w:pPr>
        <w:pStyle w:val="Heading4"/>
        <w:rPr>
          <w:rFonts w:asciiTheme="minorHAnsi" w:hAnsiTheme="minorHAnsi" w:cstheme="minorHAnsi"/>
        </w:rPr>
      </w:pPr>
      <w:r w:rsidRPr="001E663D">
        <w:rPr>
          <w:rFonts w:asciiTheme="minorHAnsi" w:hAnsiTheme="minorHAnsi" w:cstheme="minorHAnsi"/>
        </w:rPr>
        <w:t>Alt Cause – Trump, Sanctions, China</w:t>
      </w:r>
    </w:p>
    <w:p w14:paraId="118174CB" w14:textId="7F33EFD1" w:rsidR="005B21BE" w:rsidRPr="001E663D" w:rsidRDefault="005B21BE" w:rsidP="003D08DB">
      <w:pPr>
        <w:rPr>
          <w:rFonts w:asciiTheme="minorHAnsi" w:hAnsiTheme="minorHAnsi" w:cstheme="minorHAnsi"/>
        </w:rPr>
      </w:pPr>
      <w:r w:rsidRPr="001E663D">
        <w:rPr>
          <w:rFonts w:asciiTheme="minorHAnsi" w:hAnsiTheme="minorHAnsi" w:cstheme="minorHAnsi"/>
          <w:b/>
          <w:bCs/>
        </w:rPr>
        <w:t>Menon ’17</w:t>
      </w:r>
      <w:r w:rsidRPr="001E663D">
        <w:rPr>
          <w:rFonts w:asciiTheme="minorHAnsi" w:hAnsiTheme="minorHAnsi" w:cstheme="minorHAnsi"/>
        </w:rPr>
        <w:t xml:space="preserve"> (Rajan Menon, Anne and Bernard Spitzer Professor of International Relations at the Powell School, City College of New York, and Senior Research Fellow at Columbia University’s Saltzman Institute of War and Peace Studies, “Trump’s Handling of North Korea Is Going to Lead Us Straight Into Nuclear Disaster”, The Nation, 6/5/17, https://www.thenation.com/article/trumps-handling-north-korea-going-lead-us-straight-nuclear-disaster/)</w:t>
      </w:r>
    </w:p>
    <w:p w14:paraId="3C2EE410" w14:textId="13527A30" w:rsidR="005B21BE" w:rsidRPr="001E663D" w:rsidRDefault="005B21BE" w:rsidP="005B21BE">
      <w:pPr>
        <w:rPr>
          <w:rFonts w:asciiTheme="minorHAnsi" w:hAnsiTheme="minorHAnsi" w:cstheme="minorHAnsi"/>
        </w:rPr>
      </w:pPr>
      <w:r w:rsidRPr="001E663D">
        <w:rPr>
          <w:rFonts w:asciiTheme="minorHAnsi" w:hAnsiTheme="minorHAnsi" w:cstheme="minorHAnsi"/>
        </w:rPr>
        <w:t>Defense Secretary James Mattis remarked recently that a war with North Korea would be “tragic on an unbelievable scale.” No kidding. “Tragic” doesn’t even begin to describe the horrors that would flow from such a conflict.</w:t>
      </w:r>
    </w:p>
    <w:p w14:paraId="31DE5F9B" w14:textId="77777777" w:rsidR="005B21BE" w:rsidRPr="001E663D" w:rsidRDefault="005B21BE" w:rsidP="005B21BE">
      <w:pPr>
        <w:rPr>
          <w:rFonts w:asciiTheme="minorHAnsi" w:hAnsiTheme="minorHAnsi" w:cstheme="minorHAnsi"/>
        </w:rPr>
      </w:pPr>
      <w:r w:rsidRPr="001E663D">
        <w:rPr>
          <w:rFonts w:asciiTheme="minorHAnsi" w:hAnsiTheme="minorHAnsi" w:cstheme="minorHAnsi"/>
        </w:rPr>
        <w:t>The Korean peninsula, all 85,270 square miles of it, is about the size of Idaho. It contains more soldiers (2.8 million, not counting reserves) and armaments (nearly 6,000 tanks, 31,000 artillery pieces, and 1,134 combat aircraft) than any other place on the planet. The armies of North and South Korea face each other across the Demilitarized Zone, or DMZ, and Seoul, South Korea’s capital, is a mere 35 miles away as the artillery shell flies. More than 25 million people inhabit that city’s greater metropolitan area, home to about half of South Korea’s population. Unsurprisingly, untold numbers of North Korean missiles and artillery pieces are trained on that city. Once the guns started firing, thousands of its denizens would undoubtedly die within hours. Of course, North Koreans, too, would be caught in an almost instant maelstrom of death.</w:t>
      </w:r>
    </w:p>
    <w:p w14:paraId="05E469DC" w14:textId="77777777" w:rsidR="005B21BE" w:rsidRPr="001E663D" w:rsidRDefault="005B21BE" w:rsidP="005B21BE">
      <w:pPr>
        <w:rPr>
          <w:rFonts w:asciiTheme="minorHAnsi" w:hAnsiTheme="minorHAnsi" w:cstheme="minorHAnsi"/>
        </w:rPr>
      </w:pPr>
      <w:r w:rsidRPr="001E663D">
        <w:rPr>
          <w:rFonts w:asciiTheme="minorHAnsi" w:hAnsiTheme="minorHAnsi" w:cstheme="minorHAnsi"/>
        </w:rPr>
        <w:t>And the war wouldn’t be a bilateral affair. South Korea hosts 28,500 American troops. In addition, there are some 200,000 American civilians in the country, most of them in Seoul. Many in both categories could be killed by North Korean attacks and the United States would, in turn, hit multiple targets in that country. Pyongyang might retaliate by firing missiles at Japan, where 39,000 American troops are stationed, concentrating on the network of American bases and command centers there, especially the US Services Headquarters at Yokota Air Base near Tokyo.</w:t>
      </w:r>
    </w:p>
    <w:p w14:paraId="5D7A4D7F" w14:textId="77777777" w:rsidR="005B21BE" w:rsidRPr="001E663D" w:rsidRDefault="005B21BE" w:rsidP="005B21BE">
      <w:pPr>
        <w:rPr>
          <w:rFonts w:asciiTheme="minorHAnsi" w:hAnsiTheme="minorHAnsi" w:cstheme="minorHAnsi"/>
        </w:rPr>
      </w:pPr>
      <w:r w:rsidRPr="001E663D">
        <w:rPr>
          <w:rFonts w:asciiTheme="minorHAnsi" w:hAnsiTheme="minorHAnsi" w:cstheme="minorHAnsi"/>
        </w:rPr>
        <w:t>And that’s without even considering the possible use of nuclear weapons. If anything, Mattis’s description is an understatement. And don’t assume that the danger of a Korean conflagration has passed now that President Trump has become trapped in the latest set of political scandals to plague his administration. Quite the opposite: A clash between North Korea and the United States might have become more probable precisely because the president is politically besieged.</w:t>
      </w:r>
    </w:p>
    <w:p w14:paraId="5822CB6B" w14:textId="77777777" w:rsidR="005B21BE" w:rsidRPr="001E663D" w:rsidRDefault="005B21BE" w:rsidP="005B21BE">
      <w:pPr>
        <w:rPr>
          <w:rFonts w:asciiTheme="minorHAnsi" w:hAnsiTheme="minorHAnsi" w:cstheme="minorHAnsi"/>
        </w:rPr>
      </w:pPr>
      <w:r w:rsidRPr="001E663D">
        <w:rPr>
          <w:rFonts w:asciiTheme="minorHAnsi" w:hAnsiTheme="minorHAnsi" w:cstheme="minorHAnsi"/>
        </w:rPr>
        <w:t>Trump wouldn’t be the first leader, confronted with trouble at home, to trigger a crisis abroad and then appeal for unity and paint critics as unpatriotic. Keep in mind, after all, that this is the man who has already warned of “a major, major war” with North Korea.</w:t>
      </w:r>
    </w:p>
    <w:p w14:paraId="516C934C" w14:textId="37FBF640" w:rsidR="005B21BE" w:rsidRPr="001E663D" w:rsidRDefault="005B21BE" w:rsidP="005B21BE">
      <w:pPr>
        <w:rPr>
          <w:rFonts w:asciiTheme="minorHAnsi" w:hAnsiTheme="minorHAnsi" w:cstheme="minorHAnsi"/>
        </w:rPr>
      </w:pPr>
      <w:r w:rsidRPr="001E663D">
        <w:rPr>
          <w:rFonts w:asciiTheme="minorHAnsi" w:hAnsiTheme="minorHAnsi" w:cstheme="minorHAnsi"/>
        </w:rPr>
        <w:t>TRUMP VS. KIM</w:t>
      </w:r>
    </w:p>
    <w:p w14:paraId="15BBDC4B" w14:textId="77777777" w:rsidR="005B21BE" w:rsidRPr="001E663D" w:rsidRDefault="005B21BE" w:rsidP="005B21BE">
      <w:pPr>
        <w:rPr>
          <w:rFonts w:asciiTheme="minorHAnsi" w:hAnsiTheme="minorHAnsi" w:cstheme="minorHAnsi"/>
        </w:rPr>
      </w:pPr>
      <w:r w:rsidRPr="001E663D">
        <w:rPr>
          <w:rFonts w:asciiTheme="minorHAnsi" w:hAnsiTheme="minorHAnsi" w:cstheme="minorHAnsi"/>
          <w:u w:val="single"/>
        </w:rPr>
        <w:t>So far the coercive tactics Trump has used to compel North Korea to dismantle its nuclear weapons program and cease testing ballistic missiles have included sanctions and asset freezes, military threats,</w:t>
      </w:r>
      <w:r w:rsidRPr="001E663D">
        <w:rPr>
          <w:rFonts w:asciiTheme="minorHAnsi" w:hAnsiTheme="minorHAnsi" w:cstheme="minorHAnsi"/>
        </w:rPr>
        <w:t xml:space="preserve"> and shows of force—both serious, as in the recent Key Resolve and Operation Max Thunder joint military exercises with South Korea, and farcical, as with a supposedly northward-bound naval “armada” that </w:t>
      </w:r>
      <w:r w:rsidRPr="001E663D">
        <w:rPr>
          <w:rFonts w:asciiTheme="minorHAnsi" w:hAnsiTheme="minorHAnsi" w:cstheme="minorHAnsi"/>
          <w:u w:val="single"/>
        </w:rPr>
        <w:t>actually sailed in the opposite direction</w:t>
      </w:r>
      <w:r w:rsidRPr="001E663D">
        <w:rPr>
          <w:rFonts w:asciiTheme="minorHAnsi" w:hAnsiTheme="minorHAnsi" w:cstheme="minorHAnsi"/>
        </w:rPr>
        <w:t>.</w:t>
      </w:r>
    </w:p>
    <w:p w14:paraId="67A86864" w14:textId="77777777" w:rsidR="005B21BE" w:rsidRPr="001E663D" w:rsidRDefault="005B21BE" w:rsidP="005B21BE">
      <w:pPr>
        <w:rPr>
          <w:rFonts w:asciiTheme="minorHAnsi" w:hAnsiTheme="minorHAnsi" w:cstheme="minorHAnsi"/>
        </w:rPr>
      </w:pPr>
      <w:r w:rsidRPr="001E663D">
        <w:rPr>
          <w:rFonts w:asciiTheme="minorHAnsi" w:hAnsiTheme="minorHAnsi" w:cstheme="minorHAnsi"/>
        </w:rPr>
        <w:t>Such moves all involve the same presidential bet: that economic and military pressure can bend Pyongyang to his will. Other American presidents have, of course, taken the same approach and failed for decades now, which seems to matter little to Trump, even though he presents himself as a break-the-mold maverick ready to negotiate unprecedented deals with foreign leaders.</w:t>
      </w:r>
    </w:p>
    <w:p w14:paraId="6B7629EC" w14:textId="77777777" w:rsidR="005B21BE" w:rsidRPr="001E663D" w:rsidRDefault="005B21BE" w:rsidP="005B21BE">
      <w:pPr>
        <w:rPr>
          <w:rFonts w:asciiTheme="minorHAnsi" w:hAnsiTheme="minorHAnsi" w:cstheme="minorHAnsi"/>
        </w:rPr>
      </w:pPr>
      <w:r w:rsidRPr="001E663D">
        <w:rPr>
          <w:rFonts w:asciiTheme="minorHAnsi" w:hAnsiTheme="minorHAnsi" w:cstheme="minorHAnsi"/>
        </w:rPr>
        <w:t xml:space="preserve">By now, this much ought to be clear, even to Trump: </w:t>
      </w:r>
      <w:r w:rsidRPr="001E663D">
        <w:rPr>
          <w:rFonts w:asciiTheme="minorHAnsi" w:hAnsiTheme="minorHAnsi" w:cstheme="minorHAnsi"/>
          <w:u w:val="single"/>
        </w:rPr>
        <w:t>North Korea hasn’t been cowed into compliance by Washington’s warnings and military muscle flexing.</w:t>
      </w:r>
      <w:r w:rsidRPr="001E663D">
        <w:rPr>
          <w:rFonts w:asciiTheme="minorHAnsi" w:hAnsiTheme="minorHAnsi" w:cstheme="minorHAnsi"/>
        </w:rPr>
        <w:t xml:space="preserve"> In 2003, after multilateral diplomatic efforts to denuclearize North Korea ran aground, Pyongyang ditched the Nuclear Non-Proliferation Treaty (NPT) and two years later declared that it possessed nuclear weapons. In October 2006, it detonated its first nuclear device, a one-kiloton bomb. Four other tests in May 2009, February 2013, January 2016, and September 2016, ranging in explosive yield from four to 10 kilotons, followed. Three of them occurred after the current North Korean leader, Kim Jong-un, came to power in April 2012.</w:t>
      </w:r>
    </w:p>
    <w:p w14:paraId="58E16DDF" w14:textId="77777777" w:rsidR="005B21BE" w:rsidRPr="001E663D" w:rsidRDefault="005B21BE" w:rsidP="005B21BE">
      <w:pPr>
        <w:rPr>
          <w:rFonts w:asciiTheme="minorHAnsi" w:hAnsiTheme="minorHAnsi" w:cstheme="minorHAnsi"/>
        </w:rPr>
      </w:pPr>
      <w:r w:rsidRPr="001E663D">
        <w:rPr>
          <w:rFonts w:asciiTheme="minorHAnsi" w:hAnsiTheme="minorHAnsi" w:cstheme="minorHAnsi"/>
        </w:rPr>
        <w:t>A similar pattern holds for ballistic missiles, which North Korea has been testing since 1993. The numbers have risen steadily under Kim Jong-un, from four tests in 2012 to 25 in 2016.</w:t>
      </w:r>
    </w:p>
    <w:p w14:paraId="619770DC" w14:textId="77777777" w:rsidR="005B21BE" w:rsidRPr="001E663D" w:rsidRDefault="005B21BE" w:rsidP="005B21BE">
      <w:pPr>
        <w:rPr>
          <w:rFonts w:asciiTheme="minorHAnsi" w:hAnsiTheme="minorHAnsi" w:cstheme="minorHAnsi"/>
        </w:rPr>
      </w:pPr>
      <w:r w:rsidRPr="001E663D">
        <w:rPr>
          <w:rFonts w:asciiTheme="minorHAnsi" w:hAnsiTheme="minorHAnsi" w:cstheme="minorHAnsi"/>
        </w:rPr>
        <w:t xml:space="preserve">Clearly, the North’s leaders reject the proposition that American approval is required for them to build nuclear bombs and ballistic missiles. Like his father, Kim Jong-il, and his grandfather, Kim Il-sung, the founder of the Democratic People’s Republic of Korea (or DPRK, North Korea’s official name), </w:t>
      </w:r>
      <w:r w:rsidRPr="001E663D">
        <w:rPr>
          <w:rFonts w:asciiTheme="minorHAnsi" w:hAnsiTheme="minorHAnsi" w:cstheme="minorHAnsi"/>
          <w:u w:val="single"/>
        </w:rPr>
        <w:t>Kim</w:t>
      </w:r>
      <w:r w:rsidRPr="001E663D">
        <w:rPr>
          <w:rFonts w:asciiTheme="minorHAnsi" w:hAnsiTheme="minorHAnsi" w:cstheme="minorHAnsi"/>
        </w:rPr>
        <w:t xml:space="preserve"> </w:t>
      </w:r>
      <w:r w:rsidRPr="001E663D">
        <w:rPr>
          <w:rFonts w:asciiTheme="minorHAnsi" w:hAnsiTheme="minorHAnsi" w:cstheme="minorHAnsi"/>
          <w:u w:val="single"/>
        </w:rPr>
        <w:t>Jong-un is an ardent nationalist who regularly responds to threats by upping the ant</w:t>
      </w:r>
      <w:r w:rsidRPr="001E663D">
        <w:rPr>
          <w:rFonts w:asciiTheme="minorHAnsi" w:hAnsiTheme="minorHAnsi" w:cstheme="minorHAnsi"/>
        </w:rPr>
        <w:t>e. Trump’s national security adviser, General H.R. McMaster, characterized Kim as “unpredictable.” In reality, the Korean leader, like his father and grandfather before him, has been remarkably consistent: He has steadfastly refused to stop testing either nuclear weapons or their possible delivery systems, let alone “denuclearize” the Korean peninsula, as McMaster demanded.</w:t>
      </w:r>
    </w:p>
    <w:p w14:paraId="461B3F9F" w14:textId="77777777" w:rsidR="005B21BE" w:rsidRPr="001E663D" w:rsidRDefault="005B21BE" w:rsidP="005B21BE">
      <w:pPr>
        <w:rPr>
          <w:rFonts w:asciiTheme="minorHAnsi" w:hAnsiTheme="minorHAnsi" w:cstheme="minorHAnsi"/>
        </w:rPr>
      </w:pPr>
      <w:r w:rsidRPr="001E663D">
        <w:rPr>
          <w:rFonts w:asciiTheme="minorHAnsi" w:hAnsiTheme="minorHAnsi" w:cstheme="minorHAnsi"/>
          <w:u w:val="single"/>
        </w:rPr>
        <w:t>Indeed, from Pyongyang’s perspective Trump may be the unpredictable one</w:t>
      </w:r>
      <w:r w:rsidRPr="001E663D">
        <w:rPr>
          <w:rFonts w:asciiTheme="minorHAnsi" w:hAnsiTheme="minorHAnsi" w:cstheme="minorHAnsi"/>
        </w:rPr>
        <w:t>. On one day, amid press reports that the Pentagon was considering a preventive strike using means ranging from Tomahawk cruise missiles to cyber attacks, the president declared ominously that North Korea “is a problem, a problem that will be taken care of.” He followed up by warning Chinese President Xi Jinping, whom he was then hosting at his Mar-a-Lago estate, that if China wouldn’t rein in Kim, the United States would act alone. Not so long after, Trump suddenly praised Kim, calling him a “pretty smart cookie,” presumably impressed that the North Korean leader wasn’t even 30 years old when he succeeded his father. On yet another day, the president announced that he would be “honored” to meet Kim under the right circumstances and would do so “absolutely.”</w:t>
      </w:r>
    </w:p>
    <w:p w14:paraId="158D38C8" w14:textId="77777777" w:rsidR="005B21BE" w:rsidRPr="001E663D" w:rsidRDefault="005B21BE" w:rsidP="005B21BE">
      <w:pPr>
        <w:rPr>
          <w:rFonts w:asciiTheme="minorHAnsi" w:hAnsiTheme="minorHAnsi" w:cstheme="minorHAnsi"/>
          <w:u w:val="single"/>
        </w:rPr>
      </w:pPr>
      <w:r w:rsidRPr="001E663D">
        <w:rPr>
          <w:rFonts w:asciiTheme="minorHAnsi" w:hAnsiTheme="minorHAnsi" w:cstheme="minorHAnsi"/>
          <w:u w:val="single"/>
        </w:rPr>
        <w:t>The roller-coaster ride otherwise known as the presidency of Donald Trump has many people perplexed. Trump’s boosters believe that the president’s unpredictability gives him leverage against adversaries. But in the event of a military crisis on the Korean peninsula, Trump’s pendulum-like behavior could lead North Korea’s leaders to conclude that they had best prepare for the worst—and so strike first. That prospect makes the Kim-Trump combination not just dangerous but quite possibly deadly.</w:t>
      </w:r>
    </w:p>
    <w:p w14:paraId="529F4907" w14:textId="1E64A150" w:rsidR="005B21BE" w:rsidRPr="001E663D" w:rsidRDefault="005B21BE" w:rsidP="005B21BE">
      <w:pPr>
        <w:rPr>
          <w:rFonts w:asciiTheme="minorHAnsi" w:hAnsiTheme="minorHAnsi" w:cstheme="minorHAnsi"/>
        </w:rPr>
      </w:pPr>
      <w:r w:rsidRPr="001E663D">
        <w:rPr>
          <w:rFonts w:asciiTheme="minorHAnsi" w:hAnsiTheme="minorHAnsi" w:cstheme="minorHAnsi"/>
        </w:rPr>
        <w:t>OLD CLAIMS, NEW POSSIBILITIES</w:t>
      </w:r>
    </w:p>
    <w:p w14:paraId="45843BD3" w14:textId="77777777" w:rsidR="005B21BE" w:rsidRPr="001E663D" w:rsidRDefault="005B21BE" w:rsidP="005B21BE">
      <w:pPr>
        <w:rPr>
          <w:rFonts w:asciiTheme="minorHAnsi" w:hAnsiTheme="minorHAnsi" w:cstheme="minorHAnsi"/>
        </w:rPr>
      </w:pPr>
      <w:r w:rsidRPr="001E663D">
        <w:rPr>
          <w:rFonts w:asciiTheme="minorHAnsi" w:hAnsiTheme="minorHAnsi" w:cstheme="minorHAnsi"/>
        </w:rPr>
        <w:t>Standing in the way of a fresh policy toward North Korea are a set of assumptions beloved within the Washington Beltway and by the foreign policy establishment beyond it—and rarely challenged in the mainstream media.</w:t>
      </w:r>
    </w:p>
    <w:p w14:paraId="4E6733B6" w14:textId="77777777" w:rsidR="005B21BE" w:rsidRPr="001E663D" w:rsidRDefault="005B21BE" w:rsidP="005B21BE">
      <w:pPr>
        <w:rPr>
          <w:rFonts w:asciiTheme="minorHAnsi" w:hAnsiTheme="minorHAnsi" w:cstheme="minorHAnsi"/>
        </w:rPr>
      </w:pPr>
      <w:r w:rsidRPr="001E663D">
        <w:rPr>
          <w:rFonts w:asciiTheme="minorHAnsi" w:hAnsiTheme="minorHAnsi" w:cstheme="minorHAnsi"/>
        </w:rPr>
        <w:t>Perhaps the most common of them is that diplomacy and conciliation toward North Korea won’t work because its leaders only respond to pressure. So pervasive and deeply rooted is this view that it makes fresh thinking about Pyongyang next to impossible.</w:t>
      </w:r>
    </w:p>
    <w:p w14:paraId="3A7A11C3" w14:textId="77777777" w:rsidR="005B21BE" w:rsidRPr="001E663D" w:rsidRDefault="005B21BE" w:rsidP="005B21BE">
      <w:pPr>
        <w:rPr>
          <w:rFonts w:asciiTheme="minorHAnsi" w:hAnsiTheme="minorHAnsi" w:cstheme="minorHAnsi"/>
          <w:u w:val="single"/>
        </w:rPr>
      </w:pPr>
      <w:r w:rsidRPr="001E663D">
        <w:rPr>
          <w:rFonts w:asciiTheme="minorHAnsi" w:hAnsiTheme="minorHAnsi" w:cstheme="minorHAnsi"/>
          <w:u w:val="single"/>
        </w:rPr>
        <w:t>Given the failure of both sanctions and saber rattling, however, a new approach would have to involve diplomacy (in case you’ve forgotten that word) and serious negotiations with the North. Here’s one possible way to go that might, in fact, make a difference.</w:t>
      </w:r>
    </w:p>
    <w:p w14:paraId="6EF5CE17" w14:textId="77777777" w:rsidR="005B21BE" w:rsidRPr="001E663D" w:rsidRDefault="005B21BE" w:rsidP="005B21BE">
      <w:pPr>
        <w:rPr>
          <w:rFonts w:asciiTheme="minorHAnsi" w:hAnsiTheme="minorHAnsi" w:cstheme="minorHAnsi"/>
        </w:rPr>
      </w:pPr>
      <w:r w:rsidRPr="001E663D">
        <w:rPr>
          <w:rFonts w:asciiTheme="minorHAnsi" w:hAnsiTheme="minorHAnsi" w:cstheme="minorHAnsi"/>
        </w:rPr>
        <w:t>North Korea would agree, in principle, to dismantle its nuclear weapons installations, rejoin the NPT, and allow comprehensive inspections by the International Atomic Energy Agency (IAEA) to verify its compliance. Concurrently, the United States would pledge not to attack North Korea or topple its regime and to move toward normalization of political relations.</w:t>
      </w:r>
    </w:p>
    <w:p w14:paraId="26372015" w14:textId="77777777" w:rsidR="005B21BE" w:rsidRPr="001E663D" w:rsidRDefault="005B21BE" w:rsidP="005B21BE">
      <w:pPr>
        <w:rPr>
          <w:rFonts w:asciiTheme="minorHAnsi" w:hAnsiTheme="minorHAnsi" w:cstheme="minorHAnsi"/>
        </w:rPr>
      </w:pPr>
      <w:r w:rsidRPr="001E663D">
        <w:rPr>
          <w:rFonts w:asciiTheme="minorHAnsi" w:hAnsiTheme="minorHAnsi" w:cstheme="minorHAnsi"/>
        </w:rPr>
        <w:t>Major steps taken by North Korea on the path to denuclearization would be matched by cuts in American military forces in South Korea. Once Pyongyang delivered completely, the United States would remove all its forces and fully lift economic sanctions on the North.</w:t>
      </w:r>
    </w:p>
    <w:p w14:paraId="63B92FE0" w14:textId="77777777" w:rsidR="005B21BE" w:rsidRPr="001E663D" w:rsidRDefault="005B21BE" w:rsidP="005B21BE">
      <w:pPr>
        <w:rPr>
          <w:rFonts w:asciiTheme="minorHAnsi" w:hAnsiTheme="minorHAnsi" w:cstheme="minorHAnsi"/>
        </w:rPr>
      </w:pPr>
      <w:r w:rsidRPr="001E663D">
        <w:rPr>
          <w:rFonts w:asciiTheme="minorHAnsi" w:hAnsiTheme="minorHAnsi" w:cstheme="minorHAnsi"/>
        </w:rPr>
        <w:t>The United States, South Korea, China, Japan, and Russia would undertake to fund and, for some of its future energy needs, build new Light-Water Reactors (LWRs), which reduce the risk of bomb-grade plutonium production. These would be subject to regular inspections and electronic surveillance by the IAEA and all spent fuel would be transported out of North Korea. The dismantling of the North’s nuclear facilities, verified by intermittent inspections and continuous electronic monitoring, would—as in the nuclear deal with Iran—prevent the production of weapons-grade plutonium (PU-239) or uranium (UR-235)</w:t>
      </w:r>
    </w:p>
    <w:p w14:paraId="77C1098D" w14:textId="77777777" w:rsidR="005B21BE" w:rsidRPr="001E663D" w:rsidRDefault="005B21BE" w:rsidP="005B21BE">
      <w:pPr>
        <w:rPr>
          <w:rFonts w:asciiTheme="minorHAnsi" w:hAnsiTheme="minorHAnsi" w:cstheme="minorHAnsi"/>
        </w:rPr>
      </w:pPr>
      <w:r w:rsidRPr="001E663D">
        <w:rPr>
          <w:rFonts w:asciiTheme="minorHAnsi" w:hAnsiTheme="minorHAnsi" w:cstheme="minorHAnsi"/>
        </w:rPr>
        <w:t>Once these steps were completed, both Koreas would begin to pull back their troops massed along the Demilitarized Zone and so create an even wider region free of weapons and troops between the two countries. They would agree not to reintroduce troops and armaments into the vacated areas and to allow monitoring by international observers. Over perhaps a 10-year span the two states would commit to additional military pullbacks plus reductions in the number of weapons each possessed, focusing on retiring those most suited to offensive warfare.</w:t>
      </w:r>
    </w:p>
    <w:p w14:paraId="44EC7FF8" w14:textId="77777777" w:rsidR="005B21BE" w:rsidRPr="001E663D" w:rsidRDefault="005B21BE" w:rsidP="005B21BE">
      <w:pPr>
        <w:rPr>
          <w:rFonts w:asciiTheme="minorHAnsi" w:hAnsiTheme="minorHAnsi" w:cstheme="minorHAnsi"/>
        </w:rPr>
      </w:pPr>
      <w:r w:rsidRPr="001E663D">
        <w:rPr>
          <w:rFonts w:asciiTheme="minorHAnsi" w:hAnsiTheme="minorHAnsi" w:cstheme="minorHAnsi"/>
        </w:rPr>
        <w:t>If Trump is indeed prepared to meet with Kim, it should be to do a deal along these lines, not to deliver in person the sort of ultimatums that the North has rejected for years.</w:t>
      </w:r>
    </w:p>
    <w:p w14:paraId="1BE32F7E" w14:textId="43984DC6" w:rsidR="005B21BE" w:rsidRPr="001E663D" w:rsidRDefault="005B21BE" w:rsidP="005B21BE">
      <w:pPr>
        <w:rPr>
          <w:rFonts w:asciiTheme="minorHAnsi" w:hAnsiTheme="minorHAnsi" w:cstheme="minorHAnsi"/>
        </w:rPr>
      </w:pPr>
      <w:r w:rsidRPr="001E663D">
        <w:rPr>
          <w:rFonts w:asciiTheme="minorHAnsi" w:hAnsiTheme="minorHAnsi" w:cstheme="minorHAnsi"/>
        </w:rPr>
        <w:t>THE DIPLOMACY-WON’T-WORK TROPE</w:t>
      </w:r>
    </w:p>
    <w:p w14:paraId="5F7D24CC" w14:textId="77777777" w:rsidR="005B21BE" w:rsidRPr="001E663D" w:rsidRDefault="005B21BE" w:rsidP="005B21BE">
      <w:pPr>
        <w:rPr>
          <w:rFonts w:asciiTheme="minorHAnsi" w:hAnsiTheme="minorHAnsi" w:cstheme="minorHAnsi"/>
        </w:rPr>
      </w:pPr>
      <w:r w:rsidRPr="001E663D">
        <w:rPr>
          <w:rFonts w:asciiTheme="minorHAnsi" w:hAnsiTheme="minorHAnsi" w:cstheme="minorHAnsi"/>
        </w:rPr>
        <w:t>Typically, proposals like these are dismissed on the grounds that they combine the worst of all worlds: the appeasement of a despotic regime and reckless naïveté.</w:t>
      </w:r>
    </w:p>
    <w:p w14:paraId="2996866F" w14:textId="77777777" w:rsidR="005B21BE" w:rsidRPr="001E663D" w:rsidRDefault="005B21BE" w:rsidP="005B21BE">
      <w:pPr>
        <w:rPr>
          <w:rFonts w:asciiTheme="minorHAnsi" w:hAnsiTheme="minorHAnsi" w:cstheme="minorHAnsi"/>
        </w:rPr>
      </w:pPr>
      <w:r w:rsidRPr="001E663D">
        <w:rPr>
          <w:rFonts w:asciiTheme="minorHAnsi" w:hAnsiTheme="minorHAnsi" w:cstheme="minorHAnsi"/>
        </w:rPr>
        <w:t>Let’s start with the appeasement charge, the gist of which seems to be that Pyongyang’s cruelties bar diplomatic engagement with it. This claim amounts to sanctimonious puffery and historical amnesia. The United States has, in various forms, supported a vast array of despotic regimes, including Greece during the brutal “regime of the colonels” (1967-74); Indonesia under Suharto (who presided over the slaughter of half a million people in 1965-1966); and Iraq under Saddam Hussein during the 1980s, when his government was gassing Kurds and razing their villages. And of course in South Korea there was the US-backed government of President Syngman Rhee (1948-1960), whose security forces killed more than 100,000 people, 30,000 to 60,000 in the infamous 1948 Cheju massacre alone, as part of an effort to decimate any left-wing opposition in the country.</w:t>
      </w:r>
    </w:p>
    <w:p w14:paraId="17907BF5" w14:textId="77777777" w:rsidR="005B21BE" w:rsidRPr="001E663D" w:rsidRDefault="005B21BE" w:rsidP="005B21BE">
      <w:pPr>
        <w:rPr>
          <w:rFonts w:asciiTheme="minorHAnsi" w:hAnsiTheme="minorHAnsi" w:cstheme="minorHAnsi"/>
        </w:rPr>
      </w:pPr>
      <w:r w:rsidRPr="001E663D">
        <w:rPr>
          <w:rFonts w:asciiTheme="minorHAnsi" w:hAnsiTheme="minorHAnsi" w:cstheme="minorHAnsi"/>
          <w:u w:val="single"/>
        </w:rPr>
        <w:t>Counting on China, Pyongyang’s principal benefactor, or Russia to squeeze North Korea so that it undertakes far-reaching reforms amounts to wishful thinking. Neither country wants to trigger instability there for fear that the country might collapse, creating mayhem on its borders and releasing a floodtide of refugees that they would have to deal with. In addition, China views the North as a buffer with South Korea, an American ally and a forward base for US military power.</w:t>
      </w:r>
      <w:r w:rsidRPr="001E663D">
        <w:rPr>
          <w:rFonts w:asciiTheme="minorHAnsi" w:hAnsiTheme="minorHAnsi" w:cstheme="minorHAnsi"/>
        </w:rPr>
        <w:t xml:space="preserve"> From Beijing’s vantage point, if changes in North Korea careened out of control, the eventual result could be a unified Korean state allied with Washington. For the Chinese, the status quo on the peninsula, while anything but ideal, beats such a roll of the dice. </w:t>
      </w:r>
      <w:r w:rsidRPr="001E663D">
        <w:rPr>
          <w:rFonts w:asciiTheme="minorHAnsi" w:hAnsiTheme="minorHAnsi" w:cstheme="minorHAnsi"/>
          <w:u w:val="single"/>
        </w:rPr>
        <w:t>Beijing has been willing to impose sanctions on Pyongyang and sees it as mercurial and reckless, but it is not about to strangle it economically.</w:t>
      </w:r>
    </w:p>
    <w:p w14:paraId="45081316" w14:textId="77777777" w:rsidR="005B21BE" w:rsidRPr="001E663D" w:rsidRDefault="005B21BE" w:rsidP="005B21BE">
      <w:pPr>
        <w:rPr>
          <w:rFonts w:asciiTheme="minorHAnsi" w:hAnsiTheme="minorHAnsi" w:cstheme="minorHAnsi"/>
        </w:rPr>
      </w:pPr>
      <w:r w:rsidRPr="001E663D">
        <w:rPr>
          <w:rFonts w:asciiTheme="minorHAnsi" w:hAnsiTheme="minorHAnsi" w:cstheme="minorHAnsi"/>
        </w:rPr>
        <w:t>As for the charge of naïveté when it comes to a proposal to begin the partial demilitarization of the peninsula, that’s part and parcel of prevailing Washington orthodoxy, a deep conviction that North Korea will never surrender its nuclear weapons as part of a grand bargain. In fact, progress toward just such a denuclearization was made during Bill Clinton’s presidency, when the sticks were briefly put aside and the carrots brought out. In October 1994, negotiations led to what was called the Agreed Framework.</w:t>
      </w:r>
    </w:p>
    <w:p w14:paraId="2925D8BD" w14:textId="77777777" w:rsidR="005B21BE" w:rsidRPr="001E663D" w:rsidRDefault="005B21BE" w:rsidP="005B21BE">
      <w:pPr>
        <w:rPr>
          <w:rFonts w:asciiTheme="minorHAnsi" w:hAnsiTheme="minorHAnsi" w:cstheme="minorHAnsi"/>
        </w:rPr>
      </w:pPr>
      <w:r w:rsidRPr="001E663D">
        <w:rPr>
          <w:rFonts w:asciiTheme="minorHAnsi" w:hAnsiTheme="minorHAnsi" w:cstheme="minorHAnsi"/>
        </w:rPr>
        <w:t>Its details are complicated, so brace yourself for a barebones summary: North Korea agreed to shut down its reactor at Yongbyon, place the plant’s spent fuel in sealed containers for shipment out of the country, stop construction on two larger reactors (at Yongbyon and Taechon), remain a party to the NPT, and permit the IAEA to inspect its nuclear sites to verify the agreement’s implementation. In exchange, the United States, Japan, and South Korea undertook, through a consortium, to build two light-water reactors (LWRs) suitable for generating electricity but not for producing weapons-grade plutonium and to provide Pyongyang with 500,000 metric tons of heavy fuel oil pending the completion of the reactors.</w:t>
      </w:r>
    </w:p>
    <w:p w14:paraId="78CF2214" w14:textId="77777777" w:rsidR="005B21BE" w:rsidRPr="001E663D" w:rsidRDefault="005B21BE" w:rsidP="005B21BE">
      <w:pPr>
        <w:rPr>
          <w:rFonts w:asciiTheme="minorHAnsi" w:hAnsiTheme="minorHAnsi" w:cstheme="minorHAnsi"/>
        </w:rPr>
      </w:pPr>
      <w:r w:rsidRPr="001E663D">
        <w:rPr>
          <w:rFonts w:asciiTheme="minorHAnsi" w:hAnsiTheme="minorHAnsi" w:cstheme="minorHAnsi"/>
        </w:rPr>
        <w:t>Eventually the Agreed Framework fell apart, a development for which all the parties share blame. North Korea’s ongoing missile tests, while not banned by the deal, bolstered the accord’s critics in Washington. It also faced resistance in both the Senate and the House of Representatives, which in 1994 were, for the first time in four decades, in Republican hands, while the Clinton administration proved inept in defending the agreement. Having stopped producing plutonium at Yongbyon, North Korea complained about the delay in building the LWRs. (Work on the first reactor didn’t start until August 2002.) The South Korean government, stuck with partially funding those plants, was unenthusiastic, too.</w:t>
      </w:r>
    </w:p>
    <w:p w14:paraId="75393A44" w14:textId="77777777" w:rsidR="005B21BE" w:rsidRPr="001E663D" w:rsidRDefault="005B21BE" w:rsidP="005B21BE">
      <w:pPr>
        <w:rPr>
          <w:rFonts w:asciiTheme="minorHAnsi" w:hAnsiTheme="minorHAnsi" w:cstheme="minorHAnsi"/>
        </w:rPr>
      </w:pPr>
      <w:r w:rsidRPr="001E663D">
        <w:rPr>
          <w:rFonts w:asciiTheme="minorHAnsi" w:hAnsiTheme="minorHAnsi" w:cstheme="minorHAnsi"/>
        </w:rPr>
        <w:t>The Bush administration arrived in office in 2001 ready to shred the Agreed Framework. Soon enough, however, it sought to resurrect a version of that deal during the “Six-Party Talks,” which began in 2003 and included both Koreas, the United States, Russia, China, and Japan.</w:t>
      </w:r>
    </w:p>
    <w:p w14:paraId="71184BA6" w14:textId="77777777" w:rsidR="005B21BE" w:rsidRPr="001E663D" w:rsidRDefault="005B21BE" w:rsidP="005B21BE">
      <w:pPr>
        <w:rPr>
          <w:rFonts w:asciiTheme="minorHAnsi" w:hAnsiTheme="minorHAnsi" w:cstheme="minorHAnsi"/>
        </w:rPr>
      </w:pPr>
      <w:r w:rsidRPr="001E663D">
        <w:rPr>
          <w:rFonts w:asciiTheme="minorHAnsi" w:hAnsiTheme="minorHAnsi" w:cstheme="minorHAnsi"/>
        </w:rPr>
        <w:t>Here again the details are labyrinthine, but the basic formula that emerged did indeed resemble the Agreed Framework: North Korea was to receive both those LWRs and economic aid in exchange for freezing and then dismantling its nuclear program. The North Koreans even allowed American and other technical experts to observe it shutting down the Yongbyon reactor. It also provided reams—18,000 pages to be exact—of documentation on its nuclear program. Most importantly, having frozen plutonium production in 1994, it continued to do so until 2003.</w:t>
      </w:r>
    </w:p>
    <w:p w14:paraId="432AE2E0" w14:textId="77777777" w:rsidR="005B21BE" w:rsidRPr="001E663D" w:rsidRDefault="005B21BE" w:rsidP="005B21BE">
      <w:pPr>
        <w:rPr>
          <w:rFonts w:asciiTheme="minorHAnsi" w:hAnsiTheme="minorHAnsi" w:cstheme="minorHAnsi"/>
        </w:rPr>
      </w:pPr>
      <w:r w:rsidRPr="001E663D">
        <w:rPr>
          <w:rFonts w:asciiTheme="minorHAnsi" w:hAnsiTheme="minorHAnsi" w:cstheme="minorHAnsi"/>
        </w:rPr>
        <w:t>For its part, the Bush administration removed North Korea from the State Department’s list of countries accused of sponsoring terrorism and exempted it from the Trading with the Enemy Act.</w:t>
      </w:r>
    </w:p>
    <w:p w14:paraId="5FDE1D3B" w14:textId="77777777" w:rsidR="005B21BE" w:rsidRPr="001E663D" w:rsidRDefault="005B21BE" w:rsidP="005B21BE">
      <w:pPr>
        <w:rPr>
          <w:rFonts w:asciiTheme="minorHAnsi" w:hAnsiTheme="minorHAnsi" w:cstheme="minorHAnsi"/>
        </w:rPr>
      </w:pPr>
      <w:r w:rsidRPr="001E663D">
        <w:rPr>
          <w:rFonts w:asciiTheme="minorHAnsi" w:hAnsiTheme="minorHAnsi" w:cstheme="minorHAnsi"/>
        </w:rPr>
        <w:t>There were also threats, theatrics, and setbacks aplenty. In the end, the Six-Party Talks failed for reasons similar to those that killed the Agreed Framework: quarrels over the nature and scope of verification procedures, North Korea’s missile tests and confirmation of reports that it had embarked on efforts to build uranium-based nuclear weapons, and UN sanctions. President George W. Bush, of course, included that country, along with Iran and Iraq, in what he infamously termed the “axis of evil,” which he called a “grave and growing danger” in his January 2002 State of the Union address. His administration also listed North Korea in the 2002 Nuclear Posture Review as one of the states that might become the target of a preventive strike.</w:t>
      </w:r>
    </w:p>
    <w:p w14:paraId="123C90DE" w14:textId="77777777" w:rsidR="005B21BE" w:rsidRPr="001E663D" w:rsidRDefault="005B21BE" w:rsidP="005B21BE">
      <w:pPr>
        <w:rPr>
          <w:rFonts w:asciiTheme="minorHAnsi" w:hAnsiTheme="minorHAnsi" w:cstheme="minorHAnsi"/>
        </w:rPr>
      </w:pPr>
      <w:r w:rsidRPr="001E663D">
        <w:rPr>
          <w:rFonts w:asciiTheme="minorHAnsi" w:hAnsiTheme="minorHAnsi" w:cstheme="minorHAnsi"/>
        </w:rPr>
        <w:t>The lessons to be drawn from this grim record are not that North Korea will not negotiate, let alone that it won’t ever agree to freeze, or even terminate, its nuclear program. Instead, the history of these failed deals should be looked to for ideas on better ways to reach a consensus-based solution.</w:t>
      </w:r>
    </w:p>
    <w:p w14:paraId="44FBEA99" w14:textId="77777777" w:rsidR="005B21BE" w:rsidRPr="001E663D" w:rsidRDefault="005B21BE" w:rsidP="005B21BE">
      <w:pPr>
        <w:rPr>
          <w:rFonts w:asciiTheme="minorHAnsi" w:hAnsiTheme="minorHAnsi" w:cstheme="minorHAnsi"/>
        </w:rPr>
      </w:pPr>
      <w:r w:rsidRPr="001E663D">
        <w:rPr>
          <w:rFonts w:asciiTheme="minorHAnsi" w:hAnsiTheme="minorHAnsi" w:cstheme="minorHAnsi"/>
        </w:rPr>
        <w:t>This much remains clear: The more Pyongyang suspects that Washington’s real goal is regime change, the less likely it will be to relinquish its nuclear weapons for fear of suffering the fate of Moammar Gadhafi, who shut down his nuclear program only to be toppled in what began as a US and NATO humanitarian intervention to protect civilians but morphed quickly into a campaign to take him out.</w:t>
      </w:r>
    </w:p>
    <w:p w14:paraId="6D2F0851" w14:textId="388E450E" w:rsidR="005B21BE" w:rsidRPr="001E663D" w:rsidRDefault="005B21BE" w:rsidP="005B21BE">
      <w:pPr>
        <w:rPr>
          <w:rFonts w:asciiTheme="minorHAnsi" w:hAnsiTheme="minorHAnsi" w:cstheme="minorHAnsi"/>
        </w:rPr>
      </w:pPr>
      <w:r w:rsidRPr="001E663D">
        <w:rPr>
          <w:rFonts w:asciiTheme="minorHAnsi" w:hAnsiTheme="minorHAnsi" w:cstheme="minorHAnsi"/>
        </w:rPr>
        <w:t>NORTH KOREA AND THE LEGACY OF WAR</w:t>
      </w:r>
    </w:p>
    <w:p w14:paraId="0474CBEA" w14:textId="77777777" w:rsidR="005B21BE" w:rsidRPr="001E663D" w:rsidRDefault="005B21BE" w:rsidP="005B21BE">
      <w:pPr>
        <w:rPr>
          <w:rFonts w:asciiTheme="minorHAnsi" w:hAnsiTheme="minorHAnsi" w:cstheme="minorHAnsi"/>
        </w:rPr>
      </w:pPr>
      <w:r w:rsidRPr="001E663D">
        <w:rPr>
          <w:rFonts w:asciiTheme="minorHAnsi" w:hAnsiTheme="minorHAnsi" w:cstheme="minorHAnsi"/>
        </w:rPr>
        <w:t>The notion that North Korea couldn’t possibly fear an American attack and that its claims to the contrary amount to paranoia reflects a stunning ignorance of history. Between 1950 and 1953, North Korea experienced firsthand the devastation the American military machine was capable of inflicting. As Charles Armstrong, a historian of Korea, has written, in those years “American planes dropped 635,000 tons of bombs on Korea—that is, essentially North Korea—including 32,557 tons of napalm, compared to 503,000 tons of bombs dropped in the entire Pacific theater of World War II.” Armstrong estimates that 12 percent–15 percent of the North Korean population might have died, “a figure close to or surpassing the proportion of Soviet citizens killed in World War II.”</w:t>
      </w:r>
    </w:p>
    <w:p w14:paraId="436B8377" w14:textId="77777777" w:rsidR="005B21BE" w:rsidRPr="001E663D" w:rsidRDefault="005B21BE" w:rsidP="005B21BE">
      <w:pPr>
        <w:rPr>
          <w:rFonts w:asciiTheme="minorHAnsi" w:hAnsiTheme="minorHAnsi" w:cstheme="minorHAnsi"/>
        </w:rPr>
      </w:pPr>
      <w:r w:rsidRPr="001E663D">
        <w:rPr>
          <w:rFonts w:asciiTheme="minorHAnsi" w:hAnsiTheme="minorHAnsi" w:cstheme="minorHAnsi"/>
        </w:rPr>
        <w:t>As happened during the Anglo-American terror bombing of Germany and Japan, the distinction between civilians and soldiers, so central to International Humanitarian Law and Just War Theory, was defenestrated. Many Americans know about the bombing of Dresden, Berlin, Hamburg, Hiroshima, and Nagasaki and the deliberate targeting of civilians in an attempt to break their morale. But few know what happened to North Korea in the early 1950s. In his haunting book, On the Natural History of Destruction, W.G. Sebald writes that Germans did not discuss the wartime bombings because Nazi crimes made them hesitant to cast moral judgments on other states, no matter what they had done to Germany. There has been no such repression of memory or reticence by the state or the citizenry of North Korea.</w:t>
      </w:r>
    </w:p>
    <w:p w14:paraId="105B4630" w14:textId="77777777" w:rsidR="005B21BE" w:rsidRPr="001E663D" w:rsidRDefault="005B21BE" w:rsidP="005B21BE">
      <w:pPr>
        <w:rPr>
          <w:rFonts w:asciiTheme="minorHAnsi" w:hAnsiTheme="minorHAnsi" w:cstheme="minorHAnsi"/>
          <w:u w:val="single"/>
        </w:rPr>
      </w:pPr>
      <w:r w:rsidRPr="001E663D">
        <w:rPr>
          <w:rFonts w:asciiTheme="minorHAnsi" w:hAnsiTheme="minorHAnsi" w:cstheme="minorHAnsi"/>
        </w:rPr>
        <w:t>As a result, the usual dismissals of Pyongyang’s apprehension about what the United States might do to a denuclearized country are both callous and foolish.</w:t>
      </w:r>
      <w:r w:rsidRPr="001E663D">
        <w:rPr>
          <w:rFonts w:asciiTheme="minorHAnsi" w:hAnsiTheme="minorHAnsi" w:cstheme="minorHAnsi"/>
          <w:u w:val="single"/>
        </w:rPr>
        <w:t xml:space="preserve"> Successful negotiations would mean taking its security concerns seriously, not rejecting them as paranoid demands, especially given that American military power remains so close, that Washington has threatened to attack the North more than once, and that the American president only recently boasted to the president of the Philippines (in a conversation leaked online) of the two US nuclear submarines that were evidently somewhere off the North Korean coast at that moment.</w:t>
      </w:r>
    </w:p>
    <w:p w14:paraId="7F98F4B2" w14:textId="51F1AF51" w:rsidR="00B838E5" w:rsidRPr="001E663D" w:rsidRDefault="00B838E5" w:rsidP="00B838E5">
      <w:pPr>
        <w:pStyle w:val="Heading3"/>
        <w:rPr>
          <w:rFonts w:asciiTheme="minorHAnsi" w:hAnsiTheme="minorHAnsi" w:cstheme="minorHAnsi"/>
        </w:rPr>
      </w:pPr>
      <w:r w:rsidRPr="001E663D">
        <w:rPr>
          <w:rFonts w:asciiTheme="minorHAnsi" w:hAnsiTheme="minorHAnsi" w:cstheme="minorHAnsi"/>
        </w:rPr>
        <w:t>2nc – alt cause – nk proliferation</w:t>
      </w:r>
    </w:p>
    <w:p w14:paraId="3FDF913D" w14:textId="4BE3B966" w:rsidR="00FF1E4C" w:rsidRPr="001E663D" w:rsidRDefault="00B62DEB" w:rsidP="00B62DEB">
      <w:pPr>
        <w:pStyle w:val="Heading4"/>
        <w:rPr>
          <w:rFonts w:asciiTheme="minorHAnsi" w:hAnsiTheme="minorHAnsi" w:cstheme="minorHAnsi"/>
        </w:rPr>
      </w:pPr>
      <w:r w:rsidRPr="001E663D">
        <w:rPr>
          <w:rFonts w:asciiTheme="minorHAnsi" w:hAnsiTheme="minorHAnsi" w:cstheme="minorHAnsi"/>
        </w:rPr>
        <w:t>Multiple reasons why NK proliferates – retaining regime, domestic legacy, reunification, leverage</w:t>
      </w:r>
    </w:p>
    <w:p w14:paraId="78F055F3" w14:textId="509ACED3" w:rsidR="00302116" w:rsidRPr="001E663D" w:rsidRDefault="00302116" w:rsidP="00FF1E4C">
      <w:pPr>
        <w:rPr>
          <w:rFonts w:asciiTheme="minorHAnsi" w:hAnsiTheme="minorHAnsi" w:cstheme="minorHAnsi"/>
        </w:rPr>
      </w:pPr>
      <w:r w:rsidRPr="001E663D">
        <w:rPr>
          <w:rFonts w:asciiTheme="minorHAnsi" w:hAnsiTheme="minorHAnsi" w:cstheme="minorHAnsi"/>
          <w:b/>
          <w:bCs/>
        </w:rPr>
        <w:t xml:space="preserve">Kilinger </w:t>
      </w:r>
      <w:r w:rsidR="00066B35" w:rsidRPr="001E663D">
        <w:rPr>
          <w:rFonts w:asciiTheme="minorHAnsi" w:hAnsiTheme="minorHAnsi" w:cstheme="minorHAnsi"/>
          <w:b/>
          <w:bCs/>
        </w:rPr>
        <w:t>’18</w:t>
      </w:r>
      <w:r w:rsidR="00066B35" w:rsidRPr="001E663D">
        <w:rPr>
          <w:rFonts w:asciiTheme="minorHAnsi" w:hAnsiTheme="minorHAnsi" w:cstheme="minorHAnsi"/>
        </w:rPr>
        <w:t xml:space="preserve"> </w:t>
      </w:r>
      <w:r w:rsidRPr="001E663D">
        <w:rPr>
          <w:rFonts w:asciiTheme="minorHAnsi" w:hAnsiTheme="minorHAnsi" w:cstheme="minorHAnsi"/>
        </w:rPr>
        <w:t>(</w:t>
      </w:r>
      <w:r w:rsidR="00066B35" w:rsidRPr="001E663D">
        <w:rPr>
          <w:rFonts w:asciiTheme="minorHAnsi" w:hAnsiTheme="minorHAnsi" w:cstheme="minorHAnsi"/>
        </w:rPr>
        <w:t>Bruce Kilinger,</w:t>
      </w:r>
      <w:r w:rsidRPr="001E663D">
        <w:rPr>
          <w:rFonts w:asciiTheme="minorHAnsi" w:hAnsiTheme="minorHAnsi" w:cstheme="minorHAnsi"/>
        </w:rPr>
        <w:t xml:space="preserve"> senior research fellow on Northeast Asia at The Heritage Foundation, </w:t>
      </w:r>
      <w:r w:rsidR="00066B35" w:rsidRPr="001E663D">
        <w:rPr>
          <w:rFonts w:asciiTheme="minorHAnsi" w:hAnsiTheme="minorHAnsi" w:cstheme="minorHAnsi"/>
        </w:rPr>
        <w:t>“Why Does North Korea Want Nukes?”, The Heritage Foundation, 8/13/18, https://www.heritage.org/insider/summer-2018-insider/why-does-north-korea-want-nukes)Q</w:t>
      </w:r>
    </w:p>
    <w:p w14:paraId="55FA021E" w14:textId="77777777" w:rsidR="00302116" w:rsidRPr="001E663D" w:rsidRDefault="00302116" w:rsidP="00302116">
      <w:pPr>
        <w:rPr>
          <w:rFonts w:asciiTheme="minorHAnsi" w:hAnsiTheme="minorHAnsi" w:cstheme="minorHAnsi"/>
          <w:u w:val="single"/>
        </w:rPr>
      </w:pPr>
      <w:r w:rsidRPr="001E663D">
        <w:rPr>
          <w:rFonts w:asciiTheme="minorHAnsi" w:hAnsiTheme="minorHAnsi" w:cstheme="minorHAnsi"/>
          <w:u w:val="single"/>
        </w:rPr>
        <w:t>Pyongyang’s Multiple Objectives</w:t>
      </w:r>
    </w:p>
    <w:p w14:paraId="181D5962" w14:textId="77777777" w:rsidR="00302116" w:rsidRPr="001E663D" w:rsidRDefault="00302116" w:rsidP="00302116">
      <w:pPr>
        <w:rPr>
          <w:rFonts w:asciiTheme="minorHAnsi" w:hAnsiTheme="minorHAnsi" w:cstheme="minorHAnsi"/>
        </w:rPr>
      </w:pPr>
      <w:r w:rsidRPr="001E663D">
        <w:rPr>
          <w:rFonts w:asciiTheme="minorHAnsi" w:hAnsiTheme="minorHAnsi" w:cstheme="minorHAnsi"/>
        </w:rPr>
        <w:t xml:space="preserve">For decades, debate has raged over North Korea’s motivations for developing nuclear weapons. Initially, the dispute was whether Pyongyang was building a military capability or merely a negotiating chip to be bargained away for economic and diplomatic benefits. Today, some experts assess North Korea seeks only a nuclear arsenal sufficient to deter a U.S. attack. Conversely, others perceive a desire to use nuclear weapons to achieve unification of the Korean Peninsula on the North’s terms or to attack the United States. </w:t>
      </w:r>
    </w:p>
    <w:p w14:paraId="08D30225" w14:textId="77777777" w:rsidR="00302116" w:rsidRPr="001E663D" w:rsidRDefault="00302116" w:rsidP="00302116">
      <w:pPr>
        <w:rPr>
          <w:rFonts w:asciiTheme="minorHAnsi" w:hAnsiTheme="minorHAnsi" w:cstheme="minorHAnsi"/>
        </w:rPr>
      </w:pPr>
      <w:r w:rsidRPr="001E663D">
        <w:rPr>
          <w:rFonts w:asciiTheme="minorHAnsi" w:hAnsiTheme="minorHAnsi" w:cstheme="minorHAnsi"/>
        </w:rPr>
        <w:t>The U.S. Intelligence Community has “long assessed that Pyongyang’s nuclear capabilities are intended for deterrence, international prestige, and coercive diplomacy.” From Pyongyang’s perspective, having nuclear weapons makes eminent sense since it concurrently fulfills several long-standing foreign policy objectives:</w:t>
      </w:r>
    </w:p>
    <w:p w14:paraId="3B7B9EB6" w14:textId="38FACE8E" w:rsidR="00302116" w:rsidRPr="001E663D" w:rsidRDefault="00302116" w:rsidP="00302116">
      <w:pPr>
        <w:rPr>
          <w:rFonts w:asciiTheme="minorHAnsi" w:hAnsiTheme="minorHAnsi" w:cstheme="minorHAnsi"/>
        </w:rPr>
      </w:pPr>
      <w:r w:rsidRPr="001E663D">
        <w:rPr>
          <w:rFonts w:asciiTheme="minorHAnsi" w:hAnsiTheme="minorHAnsi" w:cstheme="minorHAnsi"/>
          <w:u w:val="single"/>
        </w:rPr>
        <w:t>Regime survival, by deterring allied attacks or retaliations</w:t>
      </w:r>
      <w:r w:rsidRPr="001E663D">
        <w:rPr>
          <w:rFonts w:asciiTheme="minorHAnsi" w:hAnsiTheme="minorHAnsi" w:cstheme="minorHAnsi"/>
        </w:rPr>
        <w:t xml:space="preserve"> in response to North Korean provocations; </w:t>
      </w:r>
    </w:p>
    <w:p w14:paraId="73AF89D6" w14:textId="77777777" w:rsidR="00302116" w:rsidRPr="001E663D" w:rsidRDefault="00302116" w:rsidP="00302116">
      <w:pPr>
        <w:rPr>
          <w:rFonts w:asciiTheme="minorHAnsi" w:hAnsiTheme="minorHAnsi" w:cstheme="minorHAnsi"/>
        </w:rPr>
      </w:pPr>
      <w:r w:rsidRPr="001E663D">
        <w:rPr>
          <w:rFonts w:asciiTheme="minorHAnsi" w:hAnsiTheme="minorHAnsi" w:cstheme="minorHAnsi"/>
          <w:u w:val="single"/>
        </w:rPr>
        <w:t>Source of national pride</w:t>
      </w:r>
      <w:r w:rsidRPr="001E663D">
        <w:rPr>
          <w:rFonts w:asciiTheme="minorHAnsi" w:hAnsiTheme="minorHAnsi" w:cstheme="minorHAnsi"/>
        </w:rPr>
        <w:t>, by achieving equal status with the United States;</w:t>
      </w:r>
    </w:p>
    <w:p w14:paraId="4C2DF4C5" w14:textId="77777777" w:rsidR="00302116" w:rsidRPr="001E663D" w:rsidRDefault="00302116" w:rsidP="00302116">
      <w:pPr>
        <w:rPr>
          <w:rFonts w:asciiTheme="minorHAnsi" w:hAnsiTheme="minorHAnsi" w:cstheme="minorHAnsi"/>
        </w:rPr>
      </w:pPr>
      <w:r w:rsidRPr="001E663D">
        <w:rPr>
          <w:rFonts w:asciiTheme="minorHAnsi" w:hAnsiTheme="minorHAnsi" w:cstheme="minorHAnsi"/>
          <w:u w:val="single"/>
        </w:rPr>
        <w:t>Domestic legitimacy and international prestige for the leadership</w:t>
      </w:r>
      <w:r w:rsidRPr="001E663D">
        <w:rPr>
          <w:rFonts w:asciiTheme="minorHAnsi" w:hAnsiTheme="minorHAnsi" w:cstheme="minorHAnsi"/>
        </w:rPr>
        <w:t>;</w:t>
      </w:r>
    </w:p>
    <w:p w14:paraId="0AEDB450" w14:textId="77777777" w:rsidR="00302116" w:rsidRPr="001E663D" w:rsidRDefault="00302116" w:rsidP="00302116">
      <w:pPr>
        <w:rPr>
          <w:rFonts w:asciiTheme="minorHAnsi" w:hAnsiTheme="minorHAnsi" w:cstheme="minorHAnsi"/>
        </w:rPr>
      </w:pPr>
      <w:r w:rsidRPr="001E663D">
        <w:rPr>
          <w:rFonts w:asciiTheme="minorHAnsi" w:hAnsiTheme="minorHAnsi" w:cstheme="minorHAnsi"/>
          <w:u w:val="single"/>
        </w:rPr>
        <w:t>Tremendous military power, overcoming deficiencies in conventional forces to achieve reunification;</w:t>
      </w:r>
    </w:p>
    <w:p w14:paraId="78DBC13E" w14:textId="77777777" w:rsidR="00302116" w:rsidRPr="001E663D" w:rsidRDefault="00302116" w:rsidP="00302116">
      <w:pPr>
        <w:rPr>
          <w:rFonts w:asciiTheme="minorHAnsi" w:hAnsiTheme="minorHAnsi" w:cstheme="minorHAnsi"/>
        </w:rPr>
      </w:pPr>
      <w:r w:rsidRPr="001E663D">
        <w:rPr>
          <w:rFonts w:asciiTheme="minorHAnsi" w:hAnsiTheme="minorHAnsi" w:cstheme="minorHAnsi"/>
        </w:rPr>
        <w:t>Formidable leverage for coercive diplomacy, to wrest concessions and benefits;</w:t>
      </w:r>
    </w:p>
    <w:p w14:paraId="5EE6C31D" w14:textId="77777777" w:rsidR="00302116" w:rsidRPr="001E663D" w:rsidRDefault="00302116" w:rsidP="00302116">
      <w:pPr>
        <w:rPr>
          <w:rFonts w:asciiTheme="minorHAnsi" w:hAnsiTheme="minorHAnsi" w:cstheme="minorHAnsi"/>
        </w:rPr>
      </w:pPr>
      <w:r w:rsidRPr="001E663D">
        <w:rPr>
          <w:rFonts w:asciiTheme="minorHAnsi" w:hAnsiTheme="minorHAnsi" w:cstheme="minorHAnsi"/>
        </w:rPr>
        <w:t>Undermining of the U.S.-South Korean alliance, by sowing doubt that Washington would come to Seoul’s defense once the American homeland is under nuclear threat.</w:t>
      </w:r>
    </w:p>
    <w:p w14:paraId="58CC70D2" w14:textId="77777777" w:rsidR="00302116" w:rsidRPr="001E663D" w:rsidRDefault="00302116" w:rsidP="00302116">
      <w:pPr>
        <w:rPr>
          <w:rFonts w:asciiTheme="minorHAnsi" w:hAnsiTheme="minorHAnsi" w:cstheme="minorHAnsi"/>
        </w:rPr>
      </w:pPr>
      <w:r w:rsidRPr="001E663D">
        <w:rPr>
          <w:rFonts w:asciiTheme="minorHAnsi" w:hAnsiTheme="minorHAnsi" w:cstheme="minorHAnsi"/>
          <w:u w:val="single"/>
        </w:rPr>
        <w:t>Regime Survival. North Korean leader Kim Jong-un claims his nuclear force constitutes” a powerful deterrent that prevents [the United States] from starting an adventurous war.” Pyongyang justifies its nuclear weapons as guaranteed protection against the U.S. “hostile policy” of intimidation, military attacks, and regime change against authoritarian regimes.</w:t>
      </w:r>
      <w:r w:rsidRPr="001E663D">
        <w:rPr>
          <w:rFonts w:asciiTheme="minorHAnsi" w:hAnsiTheme="minorHAnsi" w:cstheme="minorHAnsi"/>
        </w:rPr>
        <w:t xml:space="preserve"> The North Korean military supreme command declared: “This land is neither the Balkans nor Iraq and Libya.”</w:t>
      </w:r>
    </w:p>
    <w:p w14:paraId="46157774" w14:textId="77777777" w:rsidR="00302116" w:rsidRPr="001E663D" w:rsidRDefault="00302116" w:rsidP="00302116">
      <w:pPr>
        <w:rPr>
          <w:rFonts w:asciiTheme="minorHAnsi" w:hAnsiTheme="minorHAnsi" w:cstheme="minorHAnsi"/>
        </w:rPr>
      </w:pPr>
      <w:r w:rsidRPr="001E663D">
        <w:rPr>
          <w:rFonts w:asciiTheme="minorHAnsi" w:hAnsiTheme="minorHAnsi" w:cstheme="minorHAnsi"/>
        </w:rPr>
        <w:t>Pyongyang’s military threats, including the colorful taunt to turn Washington and Seoul into a “sea of fire,” are usually issued in a conditional context, depicting them as a response to any U.S. attack. In his 2018 New Year’s Day speech, Kim Jong-un declared: “As a responsible nuclear weapons state, our Republic will not use a nuclear weapon unless its sovereignty is encroached upon by any aggressive hostile forces with nukes.”</w:t>
      </w:r>
    </w:p>
    <w:p w14:paraId="19AE17FB" w14:textId="77777777" w:rsidR="00302116" w:rsidRPr="001E663D" w:rsidRDefault="00302116" w:rsidP="00302116">
      <w:pPr>
        <w:rPr>
          <w:rFonts w:asciiTheme="minorHAnsi" w:hAnsiTheme="minorHAnsi" w:cstheme="minorHAnsi"/>
        </w:rPr>
      </w:pPr>
      <w:r w:rsidRPr="001E663D">
        <w:rPr>
          <w:rFonts w:asciiTheme="minorHAnsi" w:hAnsiTheme="minorHAnsi" w:cstheme="minorHAnsi"/>
        </w:rPr>
        <w:t xml:space="preserve">North Korea Stands Alone. Contrary to widespread misperception of a close Chinese-North Korean political relationship, Pyongyang feels threatened by its neighbor to the north as well as by the United States since Beijing has acquiesced to joining in sanctions against North Korea. All three generations of North Korean leadership have warned of the dangers of Chinese intimidation. A traditional Korean adage depicts the peninsula as a “shrimp amongst whales.” </w:t>
      </w:r>
    </w:p>
    <w:p w14:paraId="4F45B510" w14:textId="77777777" w:rsidR="00302116" w:rsidRPr="001E663D" w:rsidRDefault="00302116" w:rsidP="00302116">
      <w:pPr>
        <w:rPr>
          <w:rFonts w:asciiTheme="minorHAnsi" w:hAnsiTheme="minorHAnsi" w:cstheme="minorHAnsi"/>
        </w:rPr>
      </w:pPr>
      <w:r w:rsidRPr="001E663D">
        <w:rPr>
          <w:rFonts w:asciiTheme="minorHAnsi" w:hAnsiTheme="minorHAnsi" w:cstheme="minorHAnsi"/>
        </w:rPr>
        <w:t>The North Korean nuclear program was born in the 1960s due to the perception that the regime couldn’t rely on either of its superpower allies—the Soviet Union and China—for its defense. Moscow was seen as having abandoned Havana during the Cuban missile crisis, and Beijing refused to share information from its nuclear tests.</w:t>
      </w:r>
    </w:p>
    <w:p w14:paraId="756DF56B" w14:textId="77777777" w:rsidR="00302116" w:rsidRPr="001E663D" w:rsidRDefault="00302116" w:rsidP="00302116">
      <w:pPr>
        <w:rPr>
          <w:rFonts w:asciiTheme="minorHAnsi" w:hAnsiTheme="minorHAnsi" w:cstheme="minorHAnsi"/>
        </w:rPr>
      </w:pPr>
      <w:r w:rsidRPr="001E663D">
        <w:rPr>
          <w:rFonts w:asciiTheme="minorHAnsi" w:hAnsiTheme="minorHAnsi" w:cstheme="minorHAnsi"/>
          <w:u w:val="single"/>
        </w:rPr>
        <w:t>North Korea sees nuclear weapons as a means of gaining equal status with the United States.</w:t>
      </w:r>
      <w:r w:rsidRPr="001E663D">
        <w:rPr>
          <w:rFonts w:asciiTheme="minorHAnsi" w:hAnsiTheme="minorHAnsi" w:cstheme="minorHAnsi"/>
        </w:rPr>
        <w:t xml:space="preserve"> Pyongyang has long sought formal recognition as a nuclear weapons state in order to deal with Washington from a position of equity. North Korean Foreign Minister Ri Yong-ho told the UN General Assembly that Pyongyang’s ultimate goal is to “establish the balance of power with the U.S.” </w:t>
      </w:r>
    </w:p>
    <w:p w14:paraId="70114DAE" w14:textId="77777777" w:rsidR="00302116" w:rsidRPr="001E663D" w:rsidRDefault="00302116" w:rsidP="00302116">
      <w:pPr>
        <w:rPr>
          <w:rFonts w:asciiTheme="minorHAnsi" w:hAnsiTheme="minorHAnsi" w:cstheme="minorHAnsi"/>
        </w:rPr>
      </w:pPr>
      <w:r w:rsidRPr="001E663D">
        <w:rPr>
          <w:rFonts w:asciiTheme="minorHAnsi" w:hAnsiTheme="minorHAnsi" w:cstheme="minorHAnsi"/>
          <w:u w:val="single"/>
        </w:rPr>
        <w:t>Leadership Legitimacy. Even more than his father and grandfather, Kim Jong-un has linked his personal prestige to the country’s nuclear and ICBM programs.</w:t>
      </w:r>
      <w:r w:rsidRPr="001E663D">
        <w:rPr>
          <w:rFonts w:asciiTheme="minorHAnsi" w:hAnsiTheme="minorHAnsi" w:cstheme="minorHAnsi"/>
        </w:rPr>
        <w:t xml:space="preserve"> Lacking the revolutionary credentials or lengthy government tenure of his predecessors, Kim embraces the programs and the breakthroughs in recent years as his exclusive contribution to fulfilling long-standing regime objectives and defending the country. </w:t>
      </w:r>
    </w:p>
    <w:p w14:paraId="1E290E9F" w14:textId="166D097A" w:rsidR="00302116" w:rsidRPr="001E663D" w:rsidRDefault="00302116" w:rsidP="00302116">
      <w:pPr>
        <w:rPr>
          <w:rFonts w:asciiTheme="minorHAnsi" w:hAnsiTheme="minorHAnsi" w:cstheme="minorHAnsi"/>
        </w:rPr>
      </w:pPr>
      <w:r w:rsidRPr="001E663D">
        <w:rPr>
          <w:rFonts w:asciiTheme="minorHAnsi" w:hAnsiTheme="minorHAnsi" w:cstheme="minorHAnsi"/>
        </w:rPr>
        <w:t>North Korean official media frequently release photos of Kim attending missile launches, lauding him as the visionary and driving force. Kim is thus able to convey an image of infallibility and invincibility which helps secure his control of power. By declaring that the nuclear button is on his desk, Kim portrays himself as uniquely qualified to defend the country.</w:t>
      </w:r>
    </w:p>
    <w:p w14:paraId="78E20658" w14:textId="74478EE6" w:rsidR="00302116" w:rsidRPr="001E663D" w:rsidRDefault="00302116" w:rsidP="00302116">
      <w:pPr>
        <w:rPr>
          <w:rFonts w:asciiTheme="minorHAnsi" w:hAnsiTheme="minorHAnsi" w:cstheme="minorHAnsi"/>
        </w:rPr>
      </w:pPr>
      <w:r w:rsidRPr="001E663D">
        <w:rPr>
          <w:rFonts w:asciiTheme="minorHAnsi" w:hAnsiTheme="minorHAnsi" w:cstheme="minorHAnsi"/>
        </w:rPr>
        <w:t>Military Capability. Nuclear devices are the ultimate weapon and give North Korea the power to wreak havoc on its neighbors and the United States. Pyongyang already has the ability to target South Korea and Japan with nuclear weapons and is nearing completion of longer-range missiles to hit U.S. bases in Guam and the American homeland. Last year, the regime successfully tested two ICBM variants and an H-bomb with at least 10 times the explosive power of the Hiroshima and Nagasaki atomic bombs.</w:t>
      </w:r>
    </w:p>
    <w:p w14:paraId="7BBA2E63" w14:textId="77777777" w:rsidR="00302116" w:rsidRPr="001E663D" w:rsidRDefault="00302116" w:rsidP="00302116">
      <w:pPr>
        <w:rPr>
          <w:rFonts w:asciiTheme="minorHAnsi" w:hAnsiTheme="minorHAnsi" w:cstheme="minorHAnsi"/>
        </w:rPr>
      </w:pPr>
      <w:r w:rsidRPr="001E663D">
        <w:rPr>
          <w:rFonts w:asciiTheme="minorHAnsi" w:hAnsiTheme="minorHAnsi" w:cstheme="minorHAnsi"/>
          <w:u w:val="single"/>
        </w:rPr>
        <w:t>North Korea is developing several means to ensure greater survivability of its missile forces, enhancing both a preemptive first-strike and retaliatory second-strike capability.</w:t>
      </w:r>
      <w:r w:rsidRPr="001E663D">
        <w:rPr>
          <w:rFonts w:asciiTheme="minorHAnsi" w:hAnsiTheme="minorHAnsi" w:cstheme="minorHAnsi"/>
        </w:rPr>
        <w:t xml:space="preserve"> Pyongyang is testing several different solid-fueled missiles which require less fueling time, along with mobile ground-based launchers and submarine-launched ballistic missiles. The regime has also practiced missile launches under wartime conditions by firing them from diverse locations throughout the country and conducting salvo launches of several missiles simultaneously.</w:t>
      </w:r>
    </w:p>
    <w:p w14:paraId="7F99D0A4" w14:textId="77777777" w:rsidR="00302116" w:rsidRPr="001E663D" w:rsidRDefault="00302116" w:rsidP="00302116">
      <w:pPr>
        <w:rPr>
          <w:rFonts w:asciiTheme="minorHAnsi" w:hAnsiTheme="minorHAnsi" w:cstheme="minorHAnsi"/>
        </w:rPr>
      </w:pPr>
      <w:r w:rsidRPr="001E663D">
        <w:rPr>
          <w:rFonts w:asciiTheme="minorHAnsi" w:hAnsiTheme="minorHAnsi" w:cstheme="minorHAnsi"/>
        </w:rPr>
        <w:t>Enhancing Coercive Diplomacy. Attaining an unambiguous nuclear ICBM capability could lead Pyongyang to perceive it has immunity from any international response. This might tempt the regime to act even more belligerently, trying to intimidate the United States and its allies into accepting North Korean diktats. The regime could also use rising international fear of its nuclear prowess to pressure other Six-Party Talks participants to abandon denuclearization as their goal and instead accept limitations on North Korea’s nuclear programs in return for diplomatic and economic concessions.</w:t>
      </w:r>
    </w:p>
    <w:p w14:paraId="77E3B966" w14:textId="77777777" w:rsidR="00302116" w:rsidRPr="001E663D" w:rsidRDefault="00302116" w:rsidP="00302116">
      <w:pPr>
        <w:rPr>
          <w:rFonts w:asciiTheme="minorHAnsi" w:hAnsiTheme="minorHAnsi" w:cstheme="minorHAnsi"/>
        </w:rPr>
      </w:pPr>
      <w:r w:rsidRPr="001E663D">
        <w:rPr>
          <w:rFonts w:asciiTheme="minorHAnsi" w:hAnsiTheme="minorHAnsi" w:cstheme="minorHAnsi"/>
        </w:rPr>
        <w:t>Decoupling the Alliances. North Korea has long sought to drive a wedge between the United States and its partners by depicting Seoul’s alliance with Washington as the impediment to improved inter-Korean relations and eventual reunification. Characteristically, Kim Jong-un declared in his 2018 New Year’s Day speech: “the North and the South improve the relations between themselves and take decisive measures for achieving a breakthrough for independent reunification” without U.S. interference. Doing so, however, requires South Korea to “discontinue all the nuclear war drills they stage with outside forces [and] refrain from any acts of bringing in nuclear armaments and aggressive forces from the United States.”</w:t>
      </w:r>
    </w:p>
    <w:p w14:paraId="78421698" w14:textId="4AE615EB" w:rsidR="00302116" w:rsidRPr="001E663D" w:rsidRDefault="00302116" w:rsidP="00302116">
      <w:pPr>
        <w:rPr>
          <w:rFonts w:asciiTheme="minorHAnsi" w:hAnsiTheme="minorHAnsi" w:cstheme="minorHAnsi"/>
        </w:rPr>
      </w:pPr>
      <w:r w:rsidRPr="001E663D">
        <w:rPr>
          <w:rFonts w:asciiTheme="minorHAnsi" w:hAnsiTheme="minorHAnsi" w:cstheme="minorHAnsi"/>
        </w:rPr>
        <w:t>Pyongyang’s approaching ability to target the continental United States with nuclear weapons has aggravated allied concerns about U.S. capability, resolve, and willingness to defend their countries. This trend is most prevalent in South Korea, which fears the United States “wouldn’t trade Los Angeles for Seoul.” This, coupled with growing anxiety that the United States is contemplating a preventive attack on North Korea, has led some in South Korea to advocate a more independent policy from Washington.</w:t>
      </w:r>
    </w:p>
    <w:p w14:paraId="70DF0CEC" w14:textId="77777777" w:rsidR="00302116" w:rsidRPr="001E663D" w:rsidRDefault="00302116" w:rsidP="00302116">
      <w:pPr>
        <w:rPr>
          <w:rFonts w:asciiTheme="minorHAnsi" w:hAnsiTheme="minorHAnsi" w:cstheme="minorHAnsi"/>
        </w:rPr>
      </w:pPr>
      <w:r w:rsidRPr="001E663D">
        <w:rPr>
          <w:rFonts w:asciiTheme="minorHAnsi" w:hAnsiTheme="minorHAnsi" w:cstheme="minorHAnsi"/>
        </w:rPr>
        <w:t>How Does North Korea Achieve Its Objectives?</w:t>
      </w:r>
    </w:p>
    <w:p w14:paraId="688CFDEF" w14:textId="77777777" w:rsidR="00302116" w:rsidRPr="001E663D" w:rsidRDefault="00302116" w:rsidP="00302116">
      <w:pPr>
        <w:rPr>
          <w:rFonts w:asciiTheme="minorHAnsi" w:hAnsiTheme="minorHAnsi" w:cstheme="minorHAnsi"/>
        </w:rPr>
      </w:pPr>
      <w:r w:rsidRPr="001E663D">
        <w:rPr>
          <w:rFonts w:asciiTheme="minorHAnsi" w:hAnsiTheme="minorHAnsi" w:cstheme="minorHAnsi"/>
        </w:rPr>
        <w:t xml:space="preserve">For decades, North Korea was able to keep the world at bay as it pursued nuclear weapons and ICBM programs, first in secret and then in open defiance of UN resolutions. The regime was able to do so through a comprehensive multi-faceted strategy of “deny, deceive, and delay.” </w:t>
      </w:r>
    </w:p>
    <w:p w14:paraId="2685C72E" w14:textId="77777777" w:rsidR="00302116" w:rsidRPr="001E663D" w:rsidRDefault="00302116" w:rsidP="00302116">
      <w:pPr>
        <w:rPr>
          <w:rFonts w:asciiTheme="minorHAnsi" w:hAnsiTheme="minorHAnsi" w:cstheme="minorHAnsi"/>
        </w:rPr>
      </w:pPr>
      <w:r w:rsidRPr="001E663D">
        <w:rPr>
          <w:rFonts w:asciiTheme="minorHAnsi" w:hAnsiTheme="minorHAnsi" w:cstheme="minorHAnsi"/>
        </w:rPr>
        <w:t xml:space="preserve">Preparing the Battlefield—Demanding a Price for Attending Negotiations. North Korea often achieved several objectives prior to even entering the negotiating venue. Pyongyang would fortify its bargaining position by conditioning its return on receiving preliminary concessions from its opponents as well as determining the agenda so that it reflected North Korean policy priorities. </w:t>
      </w:r>
    </w:p>
    <w:p w14:paraId="5C7319E8" w14:textId="03F69A30" w:rsidR="00302116" w:rsidRPr="001E663D" w:rsidRDefault="00302116" w:rsidP="00302116">
      <w:pPr>
        <w:rPr>
          <w:rFonts w:asciiTheme="minorHAnsi" w:hAnsiTheme="minorHAnsi" w:cstheme="minorHAnsi"/>
        </w:rPr>
      </w:pPr>
      <w:r w:rsidRPr="001E663D">
        <w:rPr>
          <w:rFonts w:asciiTheme="minorHAnsi" w:hAnsiTheme="minorHAnsi" w:cstheme="minorHAnsi"/>
        </w:rPr>
        <w:t>By holding out the promise of returning to the talks rather than issuing an outright rejection, North Korea sought to portray itself as a reasonable negotiating partner. Pyongyang would signal it was interested in resuming negotiations while concurrently rejecting U.S. preconditions by characterizing them as insufficient. Doing so put Washington on the defensive and susceptible to additional pressure from China (and from South Korea, when it had Left-leaning governments) to provide greater U.S. “flexibility.”</w:t>
      </w:r>
    </w:p>
    <w:p w14:paraId="59682F8F" w14:textId="77777777" w:rsidR="00302116" w:rsidRPr="001E663D" w:rsidRDefault="00302116" w:rsidP="00302116">
      <w:pPr>
        <w:rPr>
          <w:rFonts w:asciiTheme="minorHAnsi" w:hAnsiTheme="minorHAnsi" w:cstheme="minorHAnsi"/>
        </w:rPr>
      </w:pPr>
      <w:r w:rsidRPr="001E663D">
        <w:rPr>
          <w:rFonts w:asciiTheme="minorHAnsi" w:hAnsiTheme="minorHAnsi" w:cstheme="minorHAnsi"/>
        </w:rPr>
        <w:t>“Good Cop, Bad Cop”—Creating the Illusion of Factionalism. North Korea long cultivated the image of factional infighting between “engagers” and “hardliners” as a negotiating tool. In fact, the ministries of foreign affairs and defense were simply playing the roles of good cop and bad cop in order to gain maximum diplomatic and economic benefits. In the words of a Korean adage, “the same animal has sharp claws and soft fur.”</w:t>
      </w:r>
    </w:p>
    <w:p w14:paraId="3F631E1E" w14:textId="77777777" w:rsidR="00302116" w:rsidRPr="001E663D" w:rsidRDefault="00302116" w:rsidP="00302116">
      <w:pPr>
        <w:rPr>
          <w:rFonts w:asciiTheme="minorHAnsi" w:hAnsiTheme="minorHAnsi" w:cstheme="minorHAnsi"/>
        </w:rPr>
      </w:pPr>
      <w:r w:rsidRPr="001E663D">
        <w:rPr>
          <w:rFonts w:asciiTheme="minorHAnsi" w:hAnsiTheme="minorHAnsi" w:cstheme="minorHAnsi"/>
        </w:rPr>
        <w:t>Raising Brinksmanship to an Art Form. Pyongyang escalated tensions to define negotiating parameters and extract maximum benefits for minimal concessions. North Korean brinksmanship raised the price of an eventual deal, slowed down the negotiating process until opponents were willing to meet North Korean terms, and created a parallel crisis to divert attention from a negotiating impasse.</w:t>
      </w:r>
    </w:p>
    <w:p w14:paraId="595BD4DD" w14:textId="77777777" w:rsidR="00302116" w:rsidRPr="001E663D" w:rsidRDefault="00302116" w:rsidP="00302116">
      <w:pPr>
        <w:rPr>
          <w:rFonts w:asciiTheme="minorHAnsi" w:hAnsiTheme="minorHAnsi" w:cstheme="minorHAnsi"/>
          <w:u w:val="single"/>
        </w:rPr>
      </w:pPr>
      <w:r w:rsidRPr="001E663D">
        <w:rPr>
          <w:rFonts w:asciiTheme="minorHAnsi" w:hAnsiTheme="minorHAnsi" w:cstheme="minorHAnsi"/>
          <w:u w:val="single"/>
        </w:rPr>
        <w:t xml:space="preserve">North Korea’s escalation is opportunistic rather than reactive to U.S. actions. By moving up the escalatory ladder, North Korea retains the initiative and controls the pace of the game, forcing the United States and others to respond. Raising tensions may gain Pyongyang what it desires or at least expose fault lines in a coalition that North Korea can then exploit. Pyongyang believes it can force the United States to negotiate either by applying leverage directly on Washington or indirectly through its allies. </w:t>
      </w:r>
    </w:p>
    <w:p w14:paraId="6F181EF3" w14:textId="77777777" w:rsidR="00302116" w:rsidRPr="001E663D" w:rsidRDefault="00302116" w:rsidP="00302116">
      <w:pPr>
        <w:rPr>
          <w:rFonts w:asciiTheme="minorHAnsi" w:hAnsiTheme="minorHAnsi" w:cstheme="minorHAnsi"/>
        </w:rPr>
      </w:pPr>
      <w:r w:rsidRPr="001E663D">
        <w:rPr>
          <w:rFonts w:asciiTheme="minorHAnsi" w:hAnsiTheme="minorHAnsi" w:cstheme="minorHAnsi"/>
        </w:rPr>
        <w:t xml:space="preserve">Two-track Diplomatic Strategy. </w:t>
      </w:r>
      <w:r w:rsidRPr="001E663D">
        <w:rPr>
          <w:rFonts w:asciiTheme="minorHAnsi" w:hAnsiTheme="minorHAnsi" w:cstheme="minorHAnsi"/>
          <w:u w:val="single"/>
        </w:rPr>
        <w:t xml:space="preserve">Pyongyang often used a combination of threats and assurances to garner diplomatic and economic support from China, Russia, and South Korea by raising the specter of a deteriorating security situation. </w:t>
      </w:r>
    </w:p>
    <w:p w14:paraId="38693886" w14:textId="77777777" w:rsidR="00302116" w:rsidRPr="001E663D" w:rsidRDefault="00302116" w:rsidP="00302116">
      <w:pPr>
        <w:rPr>
          <w:rFonts w:asciiTheme="minorHAnsi" w:hAnsiTheme="minorHAnsi" w:cstheme="minorHAnsi"/>
        </w:rPr>
      </w:pPr>
      <w:r w:rsidRPr="001E663D">
        <w:rPr>
          <w:rFonts w:asciiTheme="minorHAnsi" w:hAnsiTheme="minorHAnsi" w:cstheme="minorHAnsi"/>
        </w:rPr>
        <w:t xml:space="preserve">Pyongyang’s two-track strategy complicated U.S. attempts to gain Chinese and Russian support for imposing sanctions. North Korea’s seeming reasonableness encouraged Beijing and Moscow to resist tough enforcement of the trade sanctions, let alone U.S. demands for additional sanctions beyond those mandated by the UN. </w:t>
      </w:r>
    </w:p>
    <w:p w14:paraId="1755310A" w14:textId="77777777" w:rsidR="00302116" w:rsidRPr="001E663D" w:rsidRDefault="00302116" w:rsidP="00302116">
      <w:pPr>
        <w:rPr>
          <w:rFonts w:asciiTheme="minorHAnsi" w:hAnsiTheme="minorHAnsi" w:cstheme="minorHAnsi"/>
        </w:rPr>
      </w:pPr>
      <w:r w:rsidRPr="001E663D">
        <w:rPr>
          <w:rFonts w:asciiTheme="minorHAnsi" w:hAnsiTheme="minorHAnsi" w:cstheme="minorHAnsi"/>
        </w:rPr>
        <w:t xml:space="preserve">Inching Across the Redline. Pyongyang used the years of negotiating foot-dragging and delays to augment its stockpile from an estimated one to two nuclear weapons at the end of the 1990s to enough fissile material for approximately 30 or more weapons today. </w:t>
      </w:r>
    </w:p>
    <w:p w14:paraId="516E9D3F" w14:textId="77777777" w:rsidR="00302116" w:rsidRPr="001E663D" w:rsidRDefault="00302116" w:rsidP="00302116">
      <w:pPr>
        <w:rPr>
          <w:rFonts w:asciiTheme="minorHAnsi" w:hAnsiTheme="minorHAnsi" w:cstheme="minorHAnsi"/>
        </w:rPr>
      </w:pPr>
      <w:r w:rsidRPr="001E663D">
        <w:rPr>
          <w:rFonts w:asciiTheme="minorHAnsi" w:hAnsiTheme="minorHAnsi" w:cstheme="minorHAnsi"/>
        </w:rPr>
        <w:t>Under Kim Jong-il, North Korea’s strategy had been to build slowly toward an escalatory act, thereby allowing the United States and its allies sufficient time to offer new diplomatic or economic inducements. On those occasions when North Korea carried out the act, it followed with several months of calm to allow all countries to become accustomed to the new elevated status quo prior to initiating the next lengthy provocation process.</w:t>
      </w:r>
    </w:p>
    <w:p w14:paraId="00EE167E" w14:textId="77777777" w:rsidR="00302116" w:rsidRPr="001E663D" w:rsidRDefault="00302116" w:rsidP="00302116">
      <w:pPr>
        <w:rPr>
          <w:rFonts w:asciiTheme="minorHAnsi" w:hAnsiTheme="minorHAnsi" w:cstheme="minorHAnsi"/>
        </w:rPr>
      </w:pPr>
      <w:r w:rsidRPr="001E663D">
        <w:rPr>
          <w:rFonts w:asciiTheme="minorHAnsi" w:hAnsiTheme="minorHAnsi" w:cstheme="minorHAnsi"/>
        </w:rPr>
        <w:t>Unlike his father, Kim Jong-un has eschewed engagement, maneuvering for negotiations, and charm offensives. Kim fils preferred an all-out sprint to cross the finish line of a viable nuclear weapons and ICBM capability. He lost an opportunity to induce liberal Presidents Obama and Moon Jae-in to offer benefits and move away from pressure tactics. Kim’s hardline strategy drove the international community into greater consensus on the need to punish and pressure the recalcitrant regime.</w:t>
      </w:r>
    </w:p>
    <w:p w14:paraId="1092F329" w14:textId="77777777" w:rsidR="00302116" w:rsidRPr="001E663D" w:rsidRDefault="00302116" w:rsidP="00302116">
      <w:pPr>
        <w:rPr>
          <w:rFonts w:asciiTheme="minorHAnsi" w:hAnsiTheme="minorHAnsi" w:cstheme="minorHAnsi"/>
          <w:u w:val="single"/>
        </w:rPr>
      </w:pPr>
      <w:r w:rsidRPr="001E663D">
        <w:rPr>
          <w:rFonts w:asciiTheme="minorHAnsi" w:hAnsiTheme="minorHAnsi" w:cstheme="minorHAnsi"/>
        </w:rPr>
        <w:t xml:space="preserve">But Kim’s 2018 New Year Day speech may have marked a turning point. In it, he </w:t>
      </w:r>
      <w:r w:rsidRPr="001E663D">
        <w:rPr>
          <w:rFonts w:asciiTheme="minorHAnsi" w:hAnsiTheme="minorHAnsi" w:cstheme="minorHAnsi"/>
          <w:u w:val="single"/>
        </w:rPr>
        <w:t xml:space="preserve">extended an olive branch to Seoul which was quickly grasped by President Moon in order to lower tensions on the peninsula. Bilateral discussions led to an agreement for a North Korean team to join the Olympics in South Korea. Skepticism abounds as to how sincere or effective Kim Jong-un’s charm offensive will be, since all previous Korean reconciliation efforts collapsed. </w:t>
      </w:r>
    </w:p>
    <w:p w14:paraId="0AA312FF" w14:textId="77777777" w:rsidR="00302116" w:rsidRPr="001E663D" w:rsidRDefault="00302116" w:rsidP="00302116">
      <w:pPr>
        <w:rPr>
          <w:rFonts w:asciiTheme="minorHAnsi" w:hAnsiTheme="minorHAnsi" w:cstheme="minorHAnsi"/>
          <w:u w:val="single"/>
        </w:rPr>
      </w:pPr>
      <w:r w:rsidRPr="001E663D">
        <w:rPr>
          <w:rFonts w:asciiTheme="minorHAnsi" w:hAnsiTheme="minorHAnsi" w:cstheme="minorHAnsi"/>
          <w:u w:val="single"/>
        </w:rPr>
        <w:t>Too High a Cost. If Kim shows a willingness to return to nuclear negotiations, it would come with a price. Pyongyang has always coupled diplomatic outreach with an ambitious list of demands, including:</w:t>
      </w:r>
    </w:p>
    <w:p w14:paraId="20D0BB0B" w14:textId="70871E52" w:rsidR="00302116" w:rsidRPr="001E663D" w:rsidRDefault="00302116" w:rsidP="00302116">
      <w:pPr>
        <w:rPr>
          <w:rFonts w:asciiTheme="minorHAnsi" w:hAnsiTheme="minorHAnsi" w:cstheme="minorHAnsi"/>
        </w:rPr>
      </w:pPr>
      <w:r w:rsidRPr="001E663D">
        <w:rPr>
          <w:rFonts w:asciiTheme="minorHAnsi" w:hAnsiTheme="minorHAnsi" w:cstheme="minorHAnsi"/>
        </w:rPr>
        <w:t>Military: the end of U.S.-South Korean military exercises, removal of U.S. troops from South Korea, abrogation of the bilateral defense alliance between the United States and South Korea, cancellation of the U.S. extended-deterrence guarantee, and worldwide dismantlement of all U.S. nuclear weapons;</w:t>
      </w:r>
    </w:p>
    <w:p w14:paraId="27103ADC" w14:textId="77777777" w:rsidR="00302116" w:rsidRPr="001E663D" w:rsidRDefault="00302116" w:rsidP="00302116">
      <w:pPr>
        <w:rPr>
          <w:rFonts w:asciiTheme="minorHAnsi" w:hAnsiTheme="minorHAnsi" w:cstheme="minorHAnsi"/>
        </w:rPr>
      </w:pPr>
      <w:r w:rsidRPr="001E663D">
        <w:rPr>
          <w:rFonts w:asciiTheme="minorHAnsi" w:hAnsiTheme="minorHAnsi" w:cstheme="minorHAnsi"/>
        </w:rPr>
        <w:t>Political: establishment of formal diplomatic relations with the United States, signing of a peace treaty to end the Korean War, and no action on the U.N. Commission of Inquiry report on North Korean human rights abuses;</w:t>
      </w:r>
    </w:p>
    <w:p w14:paraId="7D6D1930" w14:textId="77777777" w:rsidR="00302116" w:rsidRPr="001E663D" w:rsidRDefault="00302116" w:rsidP="00302116">
      <w:pPr>
        <w:rPr>
          <w:rFonts w:asciiTheme="minorHAnsi" w:hAnsiTheme="minorHAnsi" w:cstheme="minorHAnsi"/>
        </w:rPr>
      </w:pPr>
      <w:r w:rsidRPr="001E663D">
        <w:rPr>
          <w:rFonts w:asciiTheme="minorHAnsi" w:hAnsiTheme="minorHAnsi" w:cstheme="minorHAnsi"/>
        </w:rPr>
        <w:t>Law enforcement: removal of all U.N. sanctions, U.S. sanctions, EU sanctions, and targeted financial measures; and</w:t>
      </w:r>
    </w:p>
    <w:p w14:paraId="0699106D" w14:textId="77777777" w:rsidR="00302116" w:rsidRPr="001E663D" w:rsidRDefault="00302116" w:rsidP="00302116">
      <w:pPr>
        <w:rPr>
          <w:rFonts w:asciiTheme="minorHAnsi" w:hAnsiTheme="minorHAnsi" w:cstheme="minorHAnsi"/>
        </w:rPr>
      </w:pPr>
      <w:r w:rsidRPr="001E663D">
        <w:rPr>
          <w:rFonts w:asciiTheme="minorHAnsi" w:hAnsiTheme="minorHAnsi" w:cstheme="minorHAnsi"/>
        </w:rPr>
        <w:t>Societal: restrictions on South Korean constitutionally protected freedoms of speech and assembly, including suppressing the publication of “insulting” articles by South Korean media and forbidding anti-North Korean public demonstrations in Seoul.</w:t>
      </w:r>
    </w:p>
    <w:p w14:paraId="3A73AD9E" w14:textId="77777777" w:rsidR="00302116" w:rsidRPr="001E663D" w:rsidRDefault="00302116" w:rsidP="00302116">
      <w:pPr>
        <w:rPr>
          <w:rFonts w:asciiTheme="minorHAnsi" w:hAnsiTheme="minorHAnsi" w:cstheme="minorHAnsi"/>
        </w:rPr>
      </w:pPr>
      <w:r w:rsidRPr="001E663D">
        <w:rPr>
          <w:rFonts w:asciiTheme="minorHAnsi" w:hAnsiTheme="minorHAnsi" w:cstheme="minorHAnsi"/>
        </w:rPr>
        <w:t>Conclusion</w:t>
      </w:r>
    </w:p>
    <w:p w14:paraId="41781B44" w14:textId="77777777" w:rsidR="00302116" w:rsidRPr="001E663D" w:rsidRDefault="00302116" w:rsidP="00302116">
      <w:pPr>
        <w:rPr>
          <w:rFonts w:asciiTheme="minorHAnsi" w:hAnsiTheme="minorHAnsi" w:cstheme="minorHAnsi"/>
        </w:rPr>
      </w:pPr>
      <w:r w:rsidRPr="001E663D">
        <w:rPr>
          <w:rFonts w:asciiTheme="minorHAnsi" w:hAnsiTheme="minorHAnsi" w:cstheme="minorHAnsi"/>
        </w:rPr>
        <w:t>How one interprets the motivations driving North Korea’s nuclear weapons program influences one’s views on the appropriate U.S. policy response. A belief that the primary purpose is defensive leads to advocacy for pursuing a negotiated freeze on the regime’s nuclear program. Theoretically, a freeze could lead to denuclearization.</w:t>
      </w:r>
    </w:p>
    <w:p w14:paraId="32CE706A" w14:textId="02D85D18" w:rsidR="00302116" w:rsidRPr="001E663D" w:rsidRDefault="00302116" w:rsidP="00302116">
      <w:pPr>
        <w:rPr>
          <w:rFonts w:asciiTheme="minorHAnsi" w:hAnsiTheme="minorHAnsi" w:cstheme="minorHAnsi"/>
          <w:u w:val="single"/>
        </w:rPr>
      </w:pPr>
      <w:r w:rsidRPr="001E663D">
        <w:rPr>
          <w:rFonts w:asciiTheme="minorHAnsi" w:hAnsiTheme="minorHAnsi" w:cstheme="minorHAnsi"/>
        </w:rPr>
        <w:t xml:space="preserve">At the other end of the spectrum, an assessment that </w:t>
      </w:r>
      <w:r w:rsidRPr="001E663D">
        <w:rPr>
          <w:rFonts w:asciiTheme="minorHAnsi" w:hAnsiTheme="minorHAnsi" w:cstheme="minorHAnsi"/>
          <w:u w:val="single"/>
        </w:rPr>
        <w:t xml:space="preserve">Pyongyang’s dominant reason for a nuclear arsenal is to invade South Korea and achieve Korean unification leads to advocacy for a U.S. preventive attack before Pyongyang achieves an ICBM capability. A middle viewpoint is that the North’s nuclear weapons are more than a benign defense mechanism, but that the regime is unlikely to initiate an invasion as long as the U.S.-South Korean alliance remains strong. As such, the best policy for the U.S. is a comprehensive strategy of deterrence, containment, pressure, and eventual regime change. </w:t>
      </w:r>
    </w:p>
    <w:p w14:paraId="4433D127" w14:textId="53A8B8D7" w:rsidR="00C80FF3" w:rsidRPr="001E663D" w:rsidRDefault="00B838E5" w:rsidP="00C80FF3">
      <w:pPr>
        <w:pStyle w:val="Heading3"/>
        <w:rPr>
          <w:rFonts w:asciiTheme="minorHAnsi" w:hAnsiTheme="minorHAnsi" w:cstheme="minorHAnsi"/>
        </w:rPr>
      </w:pPr>
      <w:r w:rsidRPr="001E663D">
        <w:rPr>
          <w:rFonts w:asciiTheme="minorHAnsi" w:hAnsiTheme="minorHAnsi" w:cstheme="minorHAnsi"/>
        </w:rPr>
        <w:t xml:space="preserve">1nc – </w:t>
      </w:r>
      <w:r w:rsidR="003D08DB" w:rsidRPr="001E663D">
        <w:rPr>
          <w:rFonts w:asciiTheme="minorHAnsi" w:hAnsiTheme="minorHAnsi" w:cstheme="minorHAnsi"/>
        </w:rPr>
        <w:t>at</w:t>
      </w:r>
      <w:r w:rsidRPr="001E663D">
        <w:rPr>
          <w:rFonts w:asciiTheme="minorHAnsi" w:hAnsiTheme="minorHAnsi" w:cstheme="minorHAnsi"/>
        </w:rPr>
        <w:t xml:space="preserve"> </w:t>
      </w:r>
      <w:r w:rsidR="003D08DB" w:rsidRPr="001E663D">
        <w:rPr>
          <w:rFonts w:asciiTheme="minorHAnsi" w:hAnsiTheme="minorHAnsi" w:cstheme="minorHAnsi"/>
        </w:rPr>
        <w:t xml:space="preserve">– </w:t>
      </w:r>
      <w:r w:rsidR="008B23D7" w:rsidRPr="001E663D">
        <w:rPr>
          <w:rFonts w:asciiTheme="minorHAnsi" w:hAnsiTheme="minorHAnsi" w:cstheme="minorHAnsi"/>
        </w:rPr>
        <w:t xml:space="preserve">china </w:t>
      </w:r>
      <w:r w:rsidR="008C7873" w:rsidRPr="001E663D">
        <w:rPr>
          <w:rFonts w:asciiTheme="minorHAnsi" w:hAnsiTheme="minorHAnsi" w:cstheme="minorHAnsi"/>
        </w:rPr>
        <w:t xml:space="preserve">escalates </w:t>
      </w:r>
      <w:r w:rsidR="008B23D7" w:rsidRPr="001E663D">
        <w:rPr>
          <w:rFonts w:asciiTheme="minorHAnsi" w:hAnsiTheme="minorHAnsi" w:cstheme="minorHAnsi"/>
        </w:rPr>
        <w:t>nk war</w:t>
      </w:r>
    </w:p>
    <w:p w14:paraId="1E20A826" w14:textId="4A0D5AFC" w:rsidR="003D08DB" w:rsidRPr="001E663D" w:rsidRDefault="00C31A87" w:rsidP="0065692E">
      <w:pPr>
        <w:pStyle w:val="Heading4"/>
        <w:rPr>
          <w:rFonts w:asciiTheme="minorHAnsi" w:hAnsiTheme="minorHAnsi" w:cstheme="minorHAnsi"/>
        </w:rPr>
      </w:pPr>
      <w:r w:rsidRPr="001E663D">
        <w:rPr>
          <w:rFonts w:asciiTheme="minorHAnsi" w:hAnsiTheme="minorHAnsi" w:cstheme="minorHAnsi"/>
        </w:rPr>
        <w:t>China can’t control North Korea and won’t enforce any policies</w:t>
      </w:r>
    </w:p>
    <w:p w14:paraId="7203E4C2" w14:textId="026913E5" w:rsidR="00D351BA" w:rsidRPr="001E663D" w:rsidRDefault="00D351BA" w:rsidP="003D08DB">
      <w:pPr>
        <w:rPr>
          <w:rFonts w:asciiTheme="minorHAnsi" w:hAnsiTheme="minorHAnsi" w:cstheme="minorHAnsi"/>
        </w:rPr>
      </w:pPr>
      <w:r w:rsidRPr="001E663D">
        <w:rPr>
          <w:rFonts w:asciiTheme="minorHAnsi" w:hAnsiTheme="minorHAnsi" w:cstheme="minorHAnsi"/>
          <w:b/>
          <w:bCs/>
        </w:rPr>
        <w:t>JP ’17</w:t>
      </w:r>
      <w:r w:rsidRPr="001E663D">
        <w:rPr>
          <w:rFonts w:asciiTheme="minorHAnsi" w:hAnsiTheme="minorHAnsi" w:cstheme="minorHAnsi"/>
        </w:rPr>
        <w:t xml:space="preserve"> (JP, anonymous writer for The Economist, “Why doesn’t China rein in North Korea?”, The Economist, 4/5/17, https://www.economist.com/the-economist-explains/2017/04/05/why-doesnt-china-rein-in-north-korea)</w:t>
      </w:r>
    </w:p>
    <w:p w14:paraId="2F451C6A" w14:textId="77777777" w:rsidR="00D351BA" w:rsidRPr="001E663D" w:rsidRDefault="00D351BA" w:rsidP="00D351BA">
      <w:pPr>
        <w:rPr>
          <w:rFonts w:asciiTheme="minorHAnsi" w:hAnsiTheme="minorHAnsi" w:cstheme="minorHAnsi"/>
          <w:sz w:val="16"/>
        </w:rPr>
      </w:pPr>
      <w:r w:rsidRPr="001E663D">
        <w:rPr>
          <w:rFonts w:asciiTheme="minorHAnsi" w:hAnsiTheme="minorHAnsi" w:cstheme="minorHAnsi"/>
          <w:sz w:val="16"/>
        </w:rPr>
        <w:t>NORTH KOREA is nothing but trouble for China, its main international backer. The day before Xi Jinping, China’s president, was to due to meet his American counterpart for their first summit, Kim Jong Un, North Korea’s leader, ordered yet another ballistic-missile test, thumbing his nose at both presidents and putting on full display his country’s capacity and willingness to cause trouble</w:t>
      </w:r>
      <w:r w:rsidRPr="001E663D">
        <w:rPr>
          <w:rFonts w:asciiTheme="minorHAnsi" w:hAnsiTheme="minorHAnsi" w:cstheme="minorHAnsi"/>
          <w:u w:val="single"/>
        </w:rPr>
        <w:t>. Officially, China wants the Korean peninsula to be free of nuclear weapons. Yet the North has dramatically stepped up its weapons programme. The trial of a medium-range missile on April 5th brought to seven the number of missiles tested this year, one of which failed.</w:t>
      </w:r>
      <w:r w:rsidRPr="001E663D">
        <w:rPr>
          <w:rFonts w:asciiTheme="minorHAnsi" w:hAnsiTheme="minorHAnsi" w:cstheme="minorHAnsi"/>
          <w:sz w:val="16"/>
        </w:rPr>
        <w:t xml:space="preserve"> It has also tested the first-stage rocket of an intercontinental ballistic missile (ICBM) capable of hitting America. Last year it conducted two nuclear tests, put a satellite into orbit and experimented with a submarine-launched missile for the first time. </w:t>
      </w:r>
      <w:r w:rsidRPr="001E663D">
        <w:rPr>
          <w:rFonts w:asciiTheme="minorHAnsi" w:hAnsiTheme="minorHAnsi" w:cstheme="minorHAnsi"/>
          <w:u w:val="single"/>
        </w:rPr>
        <w:t>China can hardly benefit from having an aggressive, nuclear-armed and extremely unpredictable neighbour.</w:t>
      </w:r>
      <w:r w:rsidRPr="001E663D">
        <w:rPr>
          <w:rFonts w:asciiTheme="minorHAnsi" w:hAnsiTheme="minorHAnsi" w:cstheme="minorHAnsi"/>
          <w:sz w:val="16"/>
        </w:rPr>
        <w:t xml:space="preserve"> Why doesn’t it do more to rein Mr Kim in?</w:t>
      </w:r>
    </w:p>
    <w:p w14:paraId="3472A184" w14:textId="44B6AE2F" w:rsidR="00D351BA" w:rsidRPr="001E663D" w:rsidRDefault="00D351BA" w:rsidP="00D351BA">
      <w:pPr>
        <w:rPr>
          <w:rFonts w:asciiTheme="minorHAnsi" w:hAnsiTheme="minorHAnsi" w:cstheme="minorHAnsi"/>
          <w:sz w:val="16"/>
        </w:rPr>
      </w:pPr>
      <w:r w:rsidRPr="001E663D">
        <w:rPr>
          <w:rStyle w:val="StyleUnderline"/>
          <w:rFonts w:asciiTheme="minorHAnsi" w:hAnsiTheme="minorHAnsi" w:cstheme="minorHAnsi"/>
        </w:rPr>
        <w:t>China has done something. It agreed to abide by the most recent round of United Nations economic sanctions on the North and in February suspended its purchases of North Korean coal for the rest of the year.</w:t>
      </w:r>
      <w:r w:rsidRPr="001E663D">
        <w:rPr>
          <w:rFonts w:asciiTheme="minorHAnsi" w:hAnsiTheme="minorHAnsi" w:cstheme="minorHAnsi"/>
          <w:sz w:val="16"/>
        </w:rPr>
        <w:t xml:space="preserve"> Coal is the largest source of foreign exchange for the isolated country. Mr Xi is widely thought to be furious at Mr Kim, blaming him for the assassination in February of his own half-brother, Kim Jong Nam, who had close ties to China and had lived in Macau under Chinese protection. </w:t>
      </w:r>
      <w:r w:rsidRPr="001E663D">
        <w:rPr>
          <w:rStyle w:val="StyleUnderline"/>
          <w:rFonts w:asciiTheme="minorHAnsi" w:hAnsiTheme="minorHAnsi" w:cstheme="minorHAnsi"/>
        </w:rPr>
        <w:t>The trouble is that while Chinese policy has changed a little, American policy seems to be changing a lot. “If China is not going to solve North Korea, we will,”</w:t>
      </w:r>
      <w:r w:rsidRPr="001E663D">
        <w:rPr>
          <w:rFonts w:asciiTheme="minorHAnsi" w:hAnsiTheme="minorHAnsi" w:cstheme="minorHAnsi"/>
          <w:sz w:val="16"/>
        </w:rPr>
        <w:t xml:space="preserve"> Donald Trump recently told the Financial Times. “The policy of strategic patience has ended,” his secretary of state, Rex Tillerson, said in March, adding, “All options are on the table.” For the Americans, the threat of a North Korean ICBM capable of hitting California is proving a game-changer.</w:t>
      </w:r>
    </w:p>
    <w:p w14:paraId="3C0BB66A" w14:textId="6D8FE06E" w:rsidR="00D351BA" w:rsidRPr="001E663D" w:rsidRDefault="00D351BA" w:rsidP="00D351BA">
      <w:pPr>
        <w:rPr>
          <w:rFonts w:asciiTheme="minorHAnsi" w:hAnsiTheme="minorHAnsi" w:cstheme="minorHAnsi"/>
          <w:sz w:val="16"/>
        </w:rPr>
      </w:pPr>
      <w:r w:rsidRPr="001E663D">
        <w:rPr>
          <w:rStyle w:val="StyleUnderline"/>
          <w:rFonts w:asciiTheme="minorHAnsi" w:hAnsiTheme="minorHAnsi" w:cstheme="minorHAnsi"/>
        </w:rPr>
        <w:t>Yet even though China fears unilateral American action, it seems unlikely to make radical policy changes to forestall it.</w:t>
      </w:r>
      <w:r w:rsidRPr="001E663D">
        <w:rPr>
          <w:rFonts w:asciiTheme="minorHAnsi" w:hAnsiTheme="minorHAnsi" w:cstheme="minorHAnsi"/>
          <w:sz w:val="16"/>
        </w:rPr>
        <w:t xml:space="preserve"> </w:t>
      </w:r>
      <w:r w:rsidRPr="001E663D">
        <w:rPr>
          <w:rStyle w:val="StyleUnderline"/>
          <w:rFonts w:asciiTheme="minorHAnsi" w:hAnsiTheme="minorHAnsi" w:cstheme="minorHAnsi"/>
        </w:rPr>
        <w:t>Two old reasons for backing the regime in the North have as much force as ever: China does not want the reunification of the Korean peninsula if it creates a single, larger American ally</w:t>
      </w:r>
      <w:r w:rsidRPr="001E663D">
        <w:rPr>
          <w:rFonts w:asciiTheme="minorHAnsi" w:hAnsiTheme="minorHAnsi" w:cstheme="minorHAnsi"/>
          <w:sz w:val="16"/>
        </w:rPr>
        <w:t xml:space="preserve"> on its border. And </w:t>
      </w:r>
      <w:r w:rsidRPr="001E663D">
        <w:rPr>
          <w:rStyle w:val="StyleUnderline"/>
          <w:rFonts w:asciiTheme="minorHAnsi" w:hAnsiTheme="minorHAnsi" w:cstheme="minorHAnsi"/>
        </w:rPr>
        <w:t>millions of North Koreans might flee from the collapse of their country into China</w:t>
      </w:r>
      <w:r w:rsidRPr="001E663D">
        <w:rPr>
          <w:rFonts w:asciiTheme="minorHAnsi" w:hAnsiTheme="minorHAnsi" w:cstheme="minorHAnsi"/>
          <w:sz w:val="16"/>
        </w:rPr>
        <w:t>, exporting instability into China’s three north-eastern provinces, which are among the most economically depressed in the country. There are also three newer reasons</w:t>
      </w:r>
      <w:r w:rsidRPr="001E663D">
        <w:rPr>
          <w:rStyle w:val="StyleUnderline"/>
          <w:rFonts w:asciiTheme="minorHAnsi" w:hAnsiTheme="minorHAnsi" w:cstheme="minorHAnsi"/>
        </w:rPr>
        <w:t>. First, the North’s missiles are not, for the moment, pointed at China.</w:t>
      </w:r>
      <w:r w:rsidRPr="001E663D">
        <w:rPr>
          <w:rFonts w:asciiTheme="minorHAnsi" w:hAnsiTheme="minorHAnsi" w:cstheme="minorHAnsi"/>
          <w:sz w:val="16"/>
        </w:rPr>
        <w:t xml:space="preserve"> But they could be if China turns on its protégé. </w:t>
      </w:r>
      <w:r w:rsidRPr="001E663D">
        <w:rPr>
          <w:rStyle w:val="StyleUnderline"/>
          <w:rFonts w:asciiTheme="minorHAnsi" w:hAnsiTheme="minorHAnsi" w:cstheme="minorHAnsi"/>
        </w:rPr>
        <w:t>Second, China does not perceive a North Korean ICBM as a profound threat in the way that the Americans do.</w:t>
      </w:r>
      <w:r w:rsidRPr="001E663D">
        <w:rPr>
          <w:rFonts w:asciiTheme="minorHAnsi" w:hAnsiTheme="minorHAnsi" w:cstheme="minorHAnsi"/>
          <w:sz w:val="16"/>
        </w:rPr>
        <w:t xml:space="preserve"> </w:t>
      </w:r>
      <w:r w:rsidRPr="001E663D">
        <w:rPr>
          <w:rStyle w:val="StyleUnderline"/>
          <w:rFonts w:asciiTheme="minorHAnsi" w:hAnsiTheme="minorHAnsi" w:cstheme="minorHAnsi"/>
        </w:rPr>
        <w:t>Lastly, China is worried about South Korea’s plans to deploy an American anti-missile system, called Terminal High-Altitude Area Defence, or THAAD, which it claims is really aimed at its own missiles.</w:t>
      </w:r>
      <w:r w:rsidRPr="001E663D">
        <w:rPr>
          <w:rFonts w:asciiTheme="minorHAnsi" w:hAnsiTheme="minorHAnsi" w:cstheme="minorHAnsi"/>
          <w:sz w:val="16"/>
        </w:rPr>
        <w:t xml:space="preserve"> So it continues to align itself with the North against the South. China, it seems, cares more about other countries’ reaction to North Korea’s belligerence than the belligerence itself.</w:t>
      </w:r>
    </w:p>
    <w:p w14:paraId="13396E01" w14:textId="77777777" w:rsidR="007C77D7" w:rsidRPr="001E663D" w:rsidRDefault="007C77D7" w:rsidP="007C77D7">
      <w:pPr>
        <w:rPr>
          <w:rFonts w:asciiTheme="minorHAnsi" w:hAnsiTheme="minorHAnsi" w:cstheme="minorHAnsi"/>
        </w:rPr>
      </w:pPr>
    </w:p>
    <w:p w14:paraId="1E6B9E27" w14:textId="0F4ED265" w:rsidR="008C7873" w:rsidRPr="001E663D" w:rsidRDefault="008C7873" w:rsidP="008C7873">
      <w:pPr>
        <w:pStyle w:val="Heading3"/>
        <w:rPr>
          <w:rFonts w:asciiTheme="minorHAnsi" w:hAnsiTheme="minorHAnsi" w:cstheme="minorHAnsi"/>
        </w:rPr>
      </w:pPr>
      <w:r w:rsidRPr="001E663D">
        <w:rPr>
          <w:rFonts w:asciiTheme="minorHAnsi" w:hAnsiTheme="minorHAnsi" w:cstheme="minorHAnsi"/>
        </w:rPr>
        <w:t>2nc – at – china escalates nk war</w:t>
      </w:r>
    </w:p>
    <w:p w14:paraId="5DEA1766" w14:textId="21CD32BF" w:rsidR="003D0FD3" w:rsidRPr="001E663D" w:rsidRDefault="004A4E85" w:rsidP="003D0FD3">
      <w:pPr>
        <w:pStyle w:val="Heading4"/>
        <w:rPr>
          <w:rFonts w:asciiTheme="minorHAnsi" w:hAnsiTheme="minorHAnsi" w:cstheme="minorHAnsi"/>
        </w:rPr>
      </w:pPr>
      <w:r w:rsidRPr="001E663D">
        <w:rPr>
          <w:rFonts w:asciiTheme="minorHAnsi" w:hAnsiTheme="minorHAnsi" w:cstheme="minorHAnsi"/>
        </w:rPr>
        <w:t xml:space="preserve">China doesn’t control North Korea – NK independent movements proves </w:t>
      </w:r>
    </w:p>
    <w:p w14:paraId="5D4E286D" w14:textId="139B11FE" w:rsidR="003D0FD3" w:rsidRPr="001E663D" w:rsidRDefault="003D0FD3" w:rsidP="003D0FD3">
      <w:pPr>
        <w:rPr>
          <w:rFonts w:asciiTheme="minorHAnsi" w:hAnsiTheme="minorHAnsi" w:cstheme="minorHAnsi"/>
        </w:rPr>
      </w:pPr>
      <w:r w:rsidRPr="001E663D">
        <w:rPr>
          <w:rFonts w:asciiTheme="minorHAnsi" w:hAnsiTheme="minorHAnsi" w:cstheme="minorHAnsi"/>
          <w:b/>
          <w:bCs/>
        </w:rPr>
        <w:t>Chang ’14</w:t>
      </w:r>
      <w:r w:rsidRPr="001E663D">
        <w:rPr>
          <w:rFonts w:asciiTheme="minorHAnsi" w:hAnsiTheme="minorHAnsi" w:cstheme="minorHAnsi"/>
        </w:rPr>
        <w:t xml:space="preserve"> (Gordon G. Chang, author of “Nuclear Showdown: North Korea Takes On the World”, Professor of American History Olive H. Palmer Professor in Humanities, Director for Center For East Asian Studies, “Be Afraid: China Can't Control North Korea”, 4/25/14, https://nationalinterest.org/feature/be-afraid-china-cant-control-north-korea-10310)Q</w:t>
      </w:r>
    </w:p>
    <w:p w14:paraId="556F60D8" w14:textId="77777777" w:rsidR="003D0FD3" w:rsidRPr="001E663D" w:rsidRDefault="003D0FD3" w:rsidP="003D0FD3">
      <w:pPr>
        <w:rPr>
          <w:rFonts w:asciiTheme="minorHAnsi" w:hAnsiTheme="minorHAnsi" w:cstheme="minorHAnsi"/>
        </w:rPr>
      </w:pPr>
      <w:r w:rsidRPr="001E663D">
        <w:rPr>
          <w:rFonts w:asciiTheme="minorHAnsi" w:hAnsiTheme="minorHAnsi" w:cstheme="minorHAnsi"/>
        </w:rPr>
        <w:t>This month in Beijing, Defense Secretary Chuck Hagel asked China’s leader Xi Jinping to do more to disarm North Korea. In February, Secretary of State John Kerry, when he was in the Chinese capital, goaded his counterparts on the same topic. President Obama, while meeting Xi in The Hague during the Nuclear Security Summit in March, discussed the denuclearization of the North.</w:t>
      </w:r>
    </w:p>
    <w:p w14:paraId="1FA9BA8E" w14:textId="77777777" w:rsidR="003D0FD3" w:rsidRPr="001E663D" w:rsidRDefault="003D0FD3" w:rsidP="003D0FD3">
      <w:pPr>
        <w:rPr>
          <w:rFonts w:asciiTheme="minorHAnsi" w:hAnsiTheme="minorHAnsi" w:cstheme="minorHAnsi"/>
        </w:rPr>
      </w:pPr>
      <w:r w:rsidRPr="001E663D">
        <w:rPr>
          <w:rFonts w:asciiTheme="minorHAnsi" w:hAnsiTheme="minorHAnsi" w:cstheme="minorHAnsi"/>
        </w:rPr>
        <w:t>The Chinese are getting a little peeved by all this recent attention. Beijing’s ambassador to the United States in the middle of this month was unhappy about Washington leaning on his country. “You are giving us a mission impossible,” Cui Tiankai said to an audience in the American capital.</w:t>
      </w:r>
    </w:p>
    <w:p w14:paraId="73218644" w14:textId="77777777" w:rsidR="003D0FD3" w:rsidRPr="001E663D" w:rsidRDefault="003D0FD3" w:rsidP="003D0FD3">
      <w:pPr>
        <w:rPr>
          <w:rFonts w:asciiTheme="minorHAnsi" w:hAnsiTheme="minorHAnsi" w:cstheme="minorHAnsi"/>
        </w:rPr>
      </w:pPr>
      <w:r w:rsidRPr="001E663D">
        <w:rPr>
          <w:rFonts w:asciiTheme="minorHAnsi" w:hAnsiTheme="minorHAnsi" w:cstheme="minorHAnsi"/>
        </w:rPr>
        <w:t>A decade ago, China chose not to use its considerable influence on the North. Now, from all appearances, it doesn’t have much of it. That’s probably why Ambassador Cui complains about receiving impossible missions from Americans.</w:t>
      </w:r>
    </w:p>
    <w:p w14:paraId="001F3CEF" w14:textId="77777777" w:rsidR="003D0FD3" w:rsidRPr="001E663D" w:rsidRDefault="003D0FD3" w:rsidP="003D0FD3">
      <w:pPr>
        <w:rPr>
          <w:rFonts w:asciiTheme="minorHAnsi" w:hAnsiTheme="minorHAnsi" w:cstheme="minorHAnsi"/>
        </w:rPr>
      </w:pPr>
      <w:r w:rsidRPr="001E663D">
        <w:rPr>
          <w:rFonts w:asciiTheme="minorHAnsi" w:hAnsiTheme="minorHAnsi" w:cstheme="minorHAnsi"/>
        </w:rPr>
        <w:t xml:space="preserve">Cui certainly remembers what happened in December. Then, Kim Jong-un, the young North Korean ruler, had his uncle, Jang Song Thaek, executed. </w:t>
      </w:r>
      <w:r w:rsidRPr="001E663D">
        <w:rPr>
          <w:rFonts w:asciiTheme="minorHAnsi" w:hAnsiTheme="minorHAnsi" w:cstheme="minorHAnsi"/>
          <w:u w:val="single"/>
        </w:rPr>
        <w:t>China not only lost its most influential contact in Pyongyang when Jang died in a hail of large-caliber rounds, but it also found itself demonized by the regime as it explained the harsh sentence.</w:t>
      </w:r>
    </w:p>
    <w:p w14:paraId="1D52F26E" w14:textId="77777777" w:rsidR="003D0FD3" w:rsidRPr="001E663D" w:rsidRDefault="003D0FD3" w:rsidP="003D0FD3">
      <w:pPr>
        <w:rPr>
          <w:rFonts w:asciiTheme="minorHAnsi" w:hAnsiTheme="minorHAnsi" w:cstheme="minorHAnsi"/>
        </w:rPr>
      </w:pPr>
      <w:r w:rsidRPr="001E663D">
        <w:rPr>
          <w:rFonts w:asciiTheme="minorHAnsi" w:hAnsiTheme="minorHAnsi" w:cstheme="minorHAnsi"/>
        </w:rPr>
        <w:t>In detailing Jang’s crimes, the official Korean Central News Agency on December 13 made two references to the People’s Republic of China: his selling of “coal and other precious underground resources at random” and his “selling off the land of the Rason economic and trade zone to a foreign country for a period of five decades.” And the charge of Jang being “bribed by enemies” is undoubtedly a reference to the Chinese as well.</w:t>
      </w:r>
    </w:p>
    <w:p w14:paraId="1CDFF3D1" w14:textId="77777777" w:rsidR="003D0FD3" w:rsidRPr="001E663D" w:rsidRDefault="003D0FD3" w:rsidP="003D0FD3">
      <w:pPr>
        <w:rPr>
          <w:rFonts w:asciiTheme="minorHAnsi" w:hAnsiTheme="minorHAnsi" w:cstheme="minorHAnsi"/>
        </w:rPr>
      </w:pPr>
      <w:r w:rsidRPr="001E663D">
        <w:rPr>
          <w:rFonts w:asciiTheme="minorHAnsi" w:hAnsiTheme="minorHAnsi" w:cstheme="minorHAnsi"/>
          <w:u w:val="single"/>
        </w:rPr>
        <w:t>Chinese officials genuinely appeared surprised by Jang’s purge and execution, and that is an indication of how much access and influence they have lost in Pyongyang in recent years. When Kim Il-sung and Mao Zedong both ruled, the two states professed to be—and often were—lips-and-teeth close.</w:t>
      </w:r>
      <w:r w:rsidRPr="001E663D">
        <w:rPr>
          <w:rFonts w:asciiTheme="minorHAnsi" w:hAnsiTheme="minorHAnsi" w:cstheme="minorHAnsi"/>
        </w:rPr>
        <w:t xml:space="preserve"> Then, both leaders were communist, Confucian, Chinese-speaking, and chubby. No wonder diplomacy was conducted on a leader-to-leader basis.</w:t>
      </w:r>
    </w:p>
    <w:p w14:paraId="52B2F5FA" w14:textId="77777777" w:rsidR="003D0FD3" w:rsidRPr="001E663D" w:rsidRDefault="003D0FD3" w:rsidP="003D0FD3">
      <w:pPr>
        <w:rPr>
          <w:rFonts w:asciiTheme="minorHAnsi" w:hAnsiTheme="minorHAnsi" w:cstheme="minorHAnsi"/>
        </w:rPr>
      </w:pPr>
      <w:r w:rsidRPr="001E663D">
        <w:rPr>
          <w:rFonts w:asciiTheme="minorHAnsi" w:hAnsiTheme="minorHAnsi" w:cstheme="minorHAnsi"/>
        </w:rPr>
        <w:t>Subsequent generations of rulers on both sides of the border have drifted apart, however, and the execution of Jang signals a rupture. Kim Jong-un had given Jang Song Thaek nearly free rein to handle relations with Beijing. This almost-complete delegation meant that in late 2013, Kim essentially cut himself off from his biggest benefactor when he killed his uncle.</w:t>
      </w:r>
    </w:p>
    <w:p w14:paraId="4D266CC3" w14:textId="77777777" w:rsidR="003D0FD3" w:rsidRPr="001E663D" w:rsidRDefault="003D0FD3" w:rsidP="003D0FD3">
      <w:pPr>
        <w:rPr>
          <w:rFonts w:asciiTheme="minorHAnsi" w:hAnsiTheme="minorHAnsi" w:cstheme="minorHAnsi"/>
          <w:u w:val="single"/>
        </w:rPr>
      </w:pPr>
      <w:r w:rsidRPr="001E663D">
        <w:rPr>
          <w:rFonts w:asciiTheme="minorHAnsi" w:hAnsiTheme="minorHAnsi" w:cstheme="minorHAnsi"/>
          <w:u w:val="single"/>
        </w:rPr>
        <w:t>If he had stopped there, relations with Beijing could have been easily repaired. Kim, however, continued his “reign of terror” and is now systematically rooting out Jang’s nationwide patronage network. As the young leader does so, he is eliminating underlings who had handled China matters for Uncle Jang.</w:t>
      </w:r>
    </w:p>
    <w:p w14:paraId="1956688C" w14:textId="77777777" w:rsidR="003D0FD3" w:rsidRPr="001E663D" w:rsidRDefault="003D0FD3" w:rsidP="003D0FD3">
      <w:pPr>
        <w:rPr>
          <w:rFonts w:asciiTheme="minorHAnsi" w:hAnsiTheme="minorHAnsi" w:cstheme="minorHAnsi"/>
        </w:rPr>
      </w:pPr>
      <w:r w:rsidRPr="001E663D">
        <w:rPr>
          <w:rFonts w:asciiTheme="minorHAnsi" w:hAnsiTheme="minorHAnsi" w:cstheme="minorHAnsi"/>
        </w:rPr>
        <w:t>While Kim takes down Jang’s friends, he is trying to rebuild his lifeline to the Chinese capital. For instance, he sent Kim Ki-sok to Beijing and Shenzhen in February looking for Chinese money. The young leader even seems to have begun rehabilitating some of Jang’s allies because of their China expertise or knowledge. There are reports that Kim has reinstated two such officials. For instance, the cloud over Ji Jae-ryong, considered a “linking pin” between Jang and China, has been lifted, apparently because he is needed to represent the Kim regime in Beijing.</w:t>
      </w:r>
    </w:p>
    <w:p w14:paraId="15F561A1" w14:textId="74B33072" w:rsidR="003D0FD3" w:rsidRPr="001E663D" w:rsidRDefault="003D0FD3" w:rsidP="003D0FD3">
      <w:pPr>
        <w:rPr>
          <w:rFonts w:asciiTheme="minorHAnsi" w:hAnsiTheme="minorHAnsi" w:cstheme="minorHAnsi"/>
          <w:u w:val="single"/>
        </w:rPr>
      </w:pPr>
      <w:r w:rsidRPr="001E663D">
        <w:rPr>
          <w:rFonts w:asciiTheme="minorHAnsi" w:hAnsiTheme="minorHAnsi" w:cstheme="minorHAnsi"/>
        </w:rPr>
        <w:t xml:space="preserve">It is no secret why the North Koreans need China. Chinese cash—in the form of outright grants as well as the proceeds of trade and investment—keep the regime afloat. </w:t>
      </w:r>
      <w:r w:rsidRPr="001E663D">
        <w:rPr>
          <w:rFonts w:asciiTheme="minorHAnsi" w:hAnsiTheme="minorHAnsi" w:cstheme="minorHAnsi"/>
          <w:u w:val="single"/>
        </w:rPr>
        <w:t>Yet Kim Jong-un’s actions hardly reflect the growing dependency. The young dictator, after all, felt confident enough to eliminate most of his officials dealing with China and he undertook actions—long-range missile tests, a third nuclear detonation, an abrogation of the Korean War armistice, to name just a few of them—that appeared to have genuinely upset Beijing.</w:t>
      </w:r>
    </w:p>
    <w:p w14:paraId="3F957E39" w14:textId="77777777" w:rsidR="003D0FD3" w:rsidRPr="001E663D" w:rsidRDefault="003D0FD3" w:rsidP="003D0FD3">
      <w:pPr>
        <w:rPr>
          <w:rFonts w:asciiTheme="minorHAnsi" w:hAnsiTheme="minorHAnsi" w:cstheme="minorHAnsi"/>
        </w:rPr>
      </w:pPr>
      <w:r w:rsidRPr="001E663D">
        <w:rPr>
          <w:rFonts w:asciiTheme="minorHAnsi" w:hAnsiTheme="minorHAnsi" w:cstheme="minorHAnsi"/>
        </w:rPr>
        <w:t>Chinese officials have to be asking themselves why their policies, despite everything, have apparently failed to command the obedience and respect of their destitute neighbor. Since the death of Kim Jong-il in December 2011, the balance of power has been tipping in favor of the weaker party. There are several reasons explaining the seemingly paradoxical loss of China’s clout at a time when the North increasingly depends on Chinese money.</w:t>
      </w:r>
    </w:p>
    <w:p w14:paraId="6CC062B0" w14:textId="22F58253" w:rsidR="003D0FD3" w:rsidRPr="001E663D" w:rsidRDefault="003D0FD3" w:rsidP="003D0FD3">
      <w:pPr>
        <w:rPr>
          <w:rFonts w:asciiTheme="minorHAnsi" w:hAnsiTheme="minorHAnsi" w:cstheme="minorHAnsi"/>
        </w:rPr>
      </w:pPr>
      <w:r w:rsidRPr="001E663D">
        <w:rPr>
          <w:rFonts w:asciiTheme="minorHAnsi" w:hAnsiTheme="minorHAnsi" w:cstheme="minorHAnsi"/>
          <w:u w:val="single"/>
        </w:rPr>
        <w:t xml:space="preserve">First, Chinese authorities, as a practical matter, do not control cash flowing to the North. Many of China’s investments are large-scale and need formal approval from Pyongyang, giving North Korean officials a high degree of control over them. </w:t>
      </w:r>
      <w:r w:rsidRPr="001E663D">
        <w:rPr>
          <w:rFonts w:asciiTheme="minorHAnsi" w:hAnsiTheme="minorHAnsi" w:cstheme="minorHAnsi"/>
        </w:rPr>
        <w:t xml:space="preserve">Moreover, the North Koreans have figured out that China is making many of its investments for strategic purposes, like those at the port of Rason, where the Tumen River empties into the Sea of Japan—what Koreans call the East Sea—and where China has no direct access. The North Koreans, knowing that Beijing must have what only they possess, call the tune. </w:t>
      </w:r>
      <w:r w:rsidRPr="001E663D">
        <w:rPr>
          <w:rFonts w:asciiTheme="minorHAnsi" w:hAnsiTheme="minorHAnsi" w:cstheme="minorHAnsi"/>
          <w:u w:val="single"/>
        </w:rPr>
        <w:t>Finally, Beijing has lost control of many of the investment flows into the North because now much of the Chinese money is small-scale and so exits China under the noses of its regulators.</w:t>
      </w:r>
    </w:p>
    <w:p w14:paraId="5829DE4B" w14:textId="77777777" w:rsidR="003D0FD3" w:rsidRPr="001E663D" w:rsidRDefault="003D0FD3" w:rsidP="003D0FD3">
      <w:pPr>
        <w:rPr>
          <w:rFonts w:asciiTheme="minorHAnsi" w:hAnsiTheme="minorHAnsi" w:cstheme="minorHAnsi"/>
        </w:rPr>
      </w:pPr>
      <w:r w:rsidRPr="001E663D">
        <w:rPr>
          <w:rFonts w:asciiTheme="minorHAnsi" w:hAnsiTheme="minorHAnsi" w:cstheme="minorHAnsi"/>
        </w:rPr>
        <w:t>The Chinese have apparently made a decision to support the Kimist state with trade and investment, whatever it does or doesn’t do to displease them. Despite Pyongyang’s especially provocative behavior in 2013, for example, the Chinese continued aid, trade, and investment, and the Kim regime certainly took notice, realizing that Beijing had essentially delinked economic relations from diplomacy. So China’s patience—what some may call an indulgent attitude—works against Chinese influence.</w:t>
      </w:r>
    </w:p>
    <w:p w14:paraId="4A02A689" w14:textId="77777777" w:rsidR="003D0FD3" w:rsidRPr="001E663D" w:rsidRDefault="003D0FD3" w:rsidP="003D0FD3">
      <w:pPr>
        <w:rPr>
          <w:rFonts w:asciiTheme="minorHAnsi" w:hAnsiTheme="minorHAnsi" w:cstheme="minorHAnsi"/>
        </w:rPr>
      </w:pPr>
      <w:r w:rsidRPr="001E663D">
        <w:rPr>
          <w:rFonts w:asciiTheme="minorHAnsi" w:hAnsiTheme="minorHAnsi" w:cstheme="minorHAnsi"/>
        </w:rPr>
        <w:t xml:space="preserve">The </w:t>
      </w:r>
      <w:r w:rsidRPr="001E663D">
        <w:rPr>
          <w:rFonts w:asciiTheme="minorHAnsi" w:hAnsiTheme="minorHAnsi" w:cstheme="minorHAnsi"/>
          <w:u w:val="single"/>
        </w:rPr>
        <w:t>second reason China is losing pull is that pro–North Korean elements are gaining power in Beijing</w:t>
      </w:r>
      <w:r w:rsidRPr="001E663D">
        <w:rPr>
          <w:rFonts w:asciiTheme="minorHAnsi" w:hAnsiTheme="minorHAnsi" w:cstheme="minorHAnsi"/>
        </w:rPr>
        <w:t>. By now it is almost certain that Kim has realized that in recent years the Chinese military has gained sway in Beijing and that this trend means he need not worry too much about China’s civilian officials, many of whom detest him and his family.</w:t>
      </w:r>
    </w:p>
    <w:p w14:paraId="549D6D3B" w14:textId="77777777" w:rsidR="003D0FD3" w:rsidRPr="001E663D" w:rsidRDefault="003D0FD3" w:rsidP="003D0FD3">
      <w:pPr>
        <w:rPr>
          <w:rFonts w:asciiTheme="minorHAnsi" w:hAnsiTheme="minorHAnsi" w:cstheme="minorHAnsi"/>
        </w:rPr>
      </w:pPr>
      <w:r w:rsidRPr="001E663D">
        <w:rPr>
          <w:rFonts w:asciiTheme="minorHAnsi" w:hAnsiTheme="minorHAnsi" w:cstheme="minorHAnsi"/>
        </w:rPr>
        <w:t>The apparent ascendance of China’s People’s Liberation Army (PLA) profoundly affects ties between Beijing and Pyongyang because the PLA is given deference on matters involving the Korean peninsula due to the heavy losses suffered in the Korean War. Chinese military officers are known to have views favoring the regime in Pyongyang, and it is no surprise that they do. The ties between Chinese and North Korean officers are forged in blood, held together by shared perceptions, and reinforced by business dealings.</w:t>
      </w:r>
    </w:p>
    <w:p w14:paraId="296E6D48" w14:textId="77777777" w:rsidR="003D0FD3" w:rsidRPr="001E663D" w:rsidRDefault="003D0FD3" w:rsidP="003D0FD3">
      <w:pPr>
        <w:rPr>
          <w:rFonts w:asciiTheme="minorHAnsi" w:hAnsiTheme="minorHAnsi" w:cstheme="minorHAnsi"/>
        </w:rPr>
      </w:pPr>
      <w:r w:rsidRPr="001E663D">
        <w:rPr>
          <w:rFonts w:asciiTheme="minorHAnsi" w:hAnsiTheme="minorHAnsi" w:cstheme="minorHAnsi"/>
        </w:rPr>
        <w:t>It appears, therefore, the ascension of the military in Communist Party political circles, especially during the recent leadership transition to Xi Jinping, has given Kim Jong-un immunity—or stronger immunity—in China. This immunity tends to reduce Beijing’s influence. It means, for one thing, that Kim has the initiative and that Chinese foreign policy has taken on a more passive tone, a tone of acquiescence even. Acquiescence, by its nature, represents a loss of influence.</w:t>
      </w:r>
    </w:p>
    <w:p w14:paraId="51BE2722" w14:textId="77777777" w:rsidR="003D0FD3" w:rsidRPr="001E663D" w:rsidRDefault="003D0FD3" w:rsidP="003D0FD3">
      <w:pPr>
        <w:rPr>
          <w:rFonts w:asciiTheme="minorHAnsi" w:hAnsiTheme="minorHAnsi" w:cstheme="minorHAnsi"/>
        </w:rPr>
      </w:pPr>
      <w:r w:rsidRPr="001E663D">
        <w:rPr>
          <w:rFonts w:asciiTheme="minorHAnsi" w:hAnsiTheme="minorHAnsi" w:cstheme="minorHAnsi"/>
        </w:rPr>
        <w:t>Third, a frustrated Washington is taking China out of the game. At the beginning of this century, Beijing was becoming the center of peninsular diplomacy with the start of the six-party talks, which took place in the Chinese capital. China’s diplomats at first assumed that prominent role with gusto, mediating, cajoling, and at times threatening the five other parties, especially North Korea and the United States. That, of course, gave China’s diplomats great leverage in their dealings with, among others, their Pyongyang counterparts.</w:t>
      </w:r>
    </w:p>
    <w:p w14:paraId="45CA84E5" w14:textId="77777777" w:rsidR="003D0FD3" w:rsidRPr="001E663D" w:rsidRDefault="003D0FD3" w:rsidP="003D0FD3">
      <w:pPr>
        <w:rPr>
          <w:rFonts w:asciiTheme="minorHAnsi" w:hAnsiTheme="minorHAnsi" w:cstheme="minorHAnsi"/>
        </w:rPr>
      </w:pPr>
      <w:r w:rsidRPr="001E663D">
        <w:rPr>
          <w:rFonts w:asciiTheme="minorHAnsi" w:hAnsiTheme="minorHAnsi" w:cstheme="minorHAnsi"/>
        </w:rPr>
        <w:t>The special role for the Chinese did not last, however, because Beijing did not produce results. So the six-party process essentially disappeared. The Obama foreign policy team, faced with the failure of China to broker an enduring solution, essentially cut out the Chinese by directly negotiating the Leap Day deal of 2012. The arrangement did not survive two months, but China did not regain its position at the center of global efforts to deal with Pyongyang.</w:t>
      </w:r>
    </w:p>
    <w:p w14:paraId="455BFAD9" w14:textId="77777777" w:rsidR="003D0FD3" w:rsidRPr="001E663D" w:rsidRDefault="003D0FD3" w:rsidP="003D0FD3">
      <w:pPr>
        <w:rPr>
          <w:rFonts w:asciiTheme="minorHAnsi" w:hAnsiTheme="minorHAnsi" w:cstheme="minorHAnsi"/>
        </w:rPr>
      </w:pPr>
      <w:r w:rsidRPr="001E663D">
        <w:rPr>
          <w:rFonts w:asciiTheme="minorHAnsi" w:hAnsiTheme="minorHAnsi" w:cstheme="minorHAnsi"/>
        </w:rPr>
        <w:t>It is true that American officials still troop to Beijing to talk about North Korea, as Secretaries Hagel and Kerry did this year, but their efforts are going nowhere. So China’s influence is not recovering. It is natural for Beijing to try to restart the discussions that would restore its prominence—and its leverage over Pyongyang—but its efforts look half-hearted, perhaps because Chinese diplomats understand that they have missed the moment to put their stamp on the peninsula. In China’s case, repeated failure to move the Kim regime toward disarmament has led to a general loss of influence.</w:t>
      </w:r>
    </w:p>
    <w:p w14:paraId="1AC770A2" w14:textId="055913DF" w:rsidR="003D0FD3" w:rsidRPr="001E663D" w:rsidRDefault="003D0FD3" w:rsidP="003D0FD3">
      <w:pPr>
        <w:rPr>
          <w:rFonts w:asciiTheme="minorHAnsi" w:hAnsiTheme="minorHAnsi" w:cstheme="minorHAnsi"/>
        </w:rPr>
      </w:pPr>
      <w:r w:rsidRPr="001E663D">
        <w:rPr>
          <w:rFonts w:asciiTheme="minorHAnsi" w:hAnsiTheme="minorHAnsi" w:cstheme="minorHAnsi"/>
          <w:u w:val="single"/>
        </w:rPr>
        <w:t xml:space="preserve">Fourth, the rise of Korean nationalism diminishes the standing of outsiders. Nationalism seems on the upswing in the North as the regime seeks to bolster faltering legitimacy. </w:t>
      </w:r>
      <w:r w:rsidRPr="001E663D">
        <w:rPr>
          <w:rFonts w:asciiTheme="minorHAnsi" w:hAnsiTheme="minorHAnsi" w:cstheme="minorHAnsi"/>
        </w:rPr>
        <w:t>In the South, it may not be as evident today as it was during the administrations of Kim Dae-jung and Roh Moo-hyun, but it remains the dominant force on the peninsula, always present and always strong. How could it be otherwise in a land colonized for four decades and then divided into two to this day?</w:t>
      </w:r>
    </w:p>
    <w:p w14:paraId="681339C9" w14:textId="4AABEE54" w:rsidR="003D08DB" w:rsidRPr="001E663D" w:rsidRDefault="008B23D7" w:rsidP="003D08DB">
      <w:pPr>
        <w:pStyle w:val="Heading3"/>
        <w:rPr>
          <w:rFonts w:asciiTheme="minorHAnsi" w:hAnsiTheme="minorHAnsi" w:cstheme="minorHAnsi"/>
        </w:rPr>
      </w:pPr>
      <w:r w:rsidRPr="001E663D">
        <w:rPr>
          <w:rFonts w:asciiTheme="minorHAnsi" w:hAnsiTheme="minorHAnsi" w:cstheme="minorHAnsi"/>
        </w:rPr>
        <w:t xml:space="preserve">1nc – </w:t>
      </w:r>
      <w:r w:rsidR="003D08DB" w:rsidRPr="001E663D">
        <w:rPr>
          <w:rFonts w:asciiTheme="minorHAnsi" w:hAnsiTheme="minorHAnsi" w:cstheme="minorHAnsi"/>
        </w:rPr>
        <w:t>at</w:t>
      </w:r>
      <w:r w:rsidRPr="001E663D">
        <w:rPr>
          <w:rFonts w:asciiTheme="minorHAnsi" w:hAnsiTheme="minorHAnsi" w:cstheme="minorHAnsi"/>
        </w:rPr>
        <w:t xml:space="preserve"> </w:t>
      </w:r>
      <w:r w:rsidR="003D08DB" w:rsidRPr="001E663D">
        <w:rPr>
          <w:rFonts w:asciiTheme="minorHAnsi" w:hAnsiTheme="minorHAnsi" w:cstheme="minorHAnsi"/>
        </w:rPr>
        <w:t xml:space="preserve">– </w:t>
      </w:r>
      <w:r w:rsidR="00C80FF3" w:rsidRPr="001E663D">
        <w:rPr>
          <w:rFonts w:asciiTheme="minorHAnsi" w:hAnsiTheme="minorHAnsi" w:cstheme="minorHAnsi"/>
        </w:rPr>
        <w:t xml:space="preserve">no </w:t>
      </w:r>
      <w:r w:rsidR="003D08DB" w:rsidRPr="001E663D">
        <w:rPr>
          <w:rFonts w:asciiTheme="minorHAnsi" w:hAnsiTheme="minorHAnsi" w:cstheme="minorHAnsi"/>
        </w:rPr>
        <w:t>n</w:t>
      </w:r>
      <w:r w:rsidRPr="001E663D">
        <w:rPr>
          <w:rFonts w:asciiTheme="minorHAnsi" w:hAnsiTheme="minorHAnsi" w:cstheme="minorHAnsi"/>
        </w:rPr>
        <w:t xml:space="preserve">k </w:t>
      </w:r>
      <w:r w:rsidR="003D08DB" w:rsidRPr="001E663D">
        <w:rPr>
          <w:rFonts w:asciiTheme="minorHAnsi" w:hAnsiTheme="minorHAnsi" w:cstheme="minorHAnsi"/>
        </w:rPr>
        <w:t>miscalc</w:t>
      </w:r>
    </w:p>
    <w:p w14:paraId="2072FA58" w14:textId="77777777" w:rsidR="00514C95" w:rsidRPr="001E663D" w:rsidRDefault="00514C95" w:rsidP="00514C95">
      <w:pPr>
        <w:pStyle w:val="Heading4"/>
        <w:rPr>
          <w:rFonts w:asciiTheme="minorHAnsi" w:hAnsiTheme="minorHAnsi" w:cstheme="minorHAnsi"/>
        </w:rPr>
      </w:pPr>
      <w:r w:rsidRPr="001E663D">
        <w:rPr>
          <w:rFonts w:asciiTheme="minorHAnsi" w:hAnsiTheme="minorHAnsi" w:cstheme="minorHAnsi"/>
        </w:rPr>
        <w:t>North Korea doesn’t pose great risk to existence.</w:t>
      </w:r>
    </w:p>
    <w:p w14:paraId="75FAC840" w14:textId="77777777" w:rsidR="00514C95" w:rsidRPr="001E663D" w:rsidRDefault="00514C95" w:rsidP="00514C95">
      <w:pPr>
        <w:pStyle w:val="NormalWeb"/>
        <w:spacing w:before="60" w:beforeAutospacing="0" w:after="270" w:afterAutospacing="0"/>
        <w:textAlignment w:val="baseline"/>
        <w:rPr>
          <w:rFonts w:asciiTheme="minorHAnsi" w:hAnsiTheme="minorHAnsi" w:cstheme="minorHAnsi"/>
          <w:color w:val="111111"/>
          <w:sz w:val="29"/>
          <w:szCs w:val="29"/>
        </w:rPr>
      </w:pPr>
      <w:r w:rsidRPr="001E663D">
        <w:rPr>
          <w:rStyle w:val="Style13ptBold"/>
          <w:rFonts w:asciiTheme="minorHAnsi" w:hAnsiTheme="minorHAnsi" w:cstheme="minorHAnsi"/>
        </w:rPr>
        <w:t>Reiter 18</w:t>
      </w:r>
      <w:r w:rsidRPr="001E663D">
        <w:rPr>
          <w:rFonts w:asciiTheme="minorHAnsi" w:hAnsiTheme="minorHAnsi" w:cstheme="minorHAnsi"/>
          <w:sz w:val="22"/>
        </w:rPr>
        <w:t xml:space="preserve"> (Dan Reiter, 5-24-2018, "Analysis," Washington Post, </w:t>
      </w:r>
      <w:hyperlink r:id="rId93" w:history="1">
        <w:r w:rsidRPr="001E663D">
          <w:rPr>
            <w:rStyle w:val="Hyperlink"/>
            <w:rFonts w:asciiTheme="minorHAnsi" w:eastAsiaTheme="majorEastAsia" w:hAnsiTheme="minorHAnsi" w:cstheme="minorHAnsi"/>
            <w:sz w:val="22"/>
          </w:rPr>
          <w:t>https://www.washingtonpost.com/news/monkey-cage/wp/2018/01/11/should-you-worry-about-a-u-s-war-with-north-korea-not-really/?noredirect=on</w:t>
        </w:r>
      </w:hyperlink>
      <w:r w:rsidRPr="001E663D">
        <w:rPr>
          <w:rFonts w:asciiTheme="minorHAnsi" w:hAnsiTheme="minorHAnsi" w:cstheme="minorHAnsi"/>
          <w:sz w:val="22"/>
        </w:rPr>
        <w:t>)</w:t>
      </w:r>
    </w:p>
    <w:p w14:paraId="30E127A0" w14:textId="77777777" w:rsidR="00514C95" w:rsidRPr="001E663D" w:rsidRDefault="00514C95" w:rsidP="00514C95">
      <w:pPr>
        <w:pStyle w:val="NormalWeb"/>
        <w:spacing w:before="60" w:beforeAutospacing="0" w:after="270" w:afterAutospacing="0"/>
        <w:textAlignment w:val="baseline"/>
        <w:rPr>
          <w:rStyle w:val="StyleUnderline"/>
          <w:rFonts w:asciiTheme="minorHAnsi" w:hAnsiTheme="minorHAnsi" w:cstheme="minorHAnsi"/>
        </w:rPr>
      </w:pPr>
      <w:r w:rsidRPr="001E663D">
        <w:rPr>
          <w:rFonts w:asciiTheme="minorHAnsi" w:hAnsiTheme="minorHAnsi" w:cstheme="minorHAnsi"/>
          <w:color w:val="111111"/>
          <w:sz w:val="16"/>
          <w:szCs w:val="29"/>
        </w:rPr>
        <w:t xml:space="preserve">Though the powder keg image is powerful, in reality very few wars start this way. </w:t>
      </w:r>
      <w:r w:rsidRPr="001E663D">
        <w:rPr>
          <w:rStyle w:val="StyleUnderline"/>
          <w:rFonts w:asciiTheme="minorHAnsi" w:hAnsiTheme="minorHAnsi" w:cstheme="minorHAnsi"/>
        </w:rPr>
        <w:t>It’s rare to see a minor incident like a border clash escalating or a preemptive war break out because one side attacks out of fear that the other side is about to attack.</w:t>
      </w:r>
    </w:p>
    <w:p w14:paraId="48BA0003" w14:textId="77777777" w:rsidR="00514C95" w:rsidRPr="001E663D" w:rsidRDefault="00514C95" w:rsidP="00514C95">
      <w:pPr>
        <w:pStyle w:val="NormalWeb"/>
        <w:spacing w:before="0" w:beforeAutospacing="0" w:after="0" w:afterAutospacing="0"/>
        <w:textAlignment w:val="baseline"/>
        <w:rPr>
          <w:rFonts w:asciiTheme="minorHAnsi" w:hAnsiTheme="minorHAnsi" w:cstheme="minorHAnsi"/>
          <w:color w:val="111111"/>
          <w:sz w:val="16"/>
          <w:szCs w:val="16"/>
        </w:rPr>
      </w:pPr>
      <w:r w:rsidRPr="001E663D">
        <w:rPr>
          <w:rFonts w:asciiTheme="minorHAnsi" w:hAnsiTheme="minorHAnsi" w:cstheme="minorHAnsi"/>
          <w:color w:val="111111"/>
          <w:sz w:val="16"/>
          <w:szCs w:val="16"/>
        </w:rPr>
        <w:t>About 20 years ago, I wrote that since 1816, </w:t>
      </w:r>
      <w:hyperlink r:id="rId94" w:anchor="page_scan_tab_contents" w:history="1">
        <w:r w:rsidRPr="001E663D">
          <w:rPr>
            <w:rStyle w:val="Hyperlink"/>
            <w:rFonts w:asciiTheme="minorHAnsi" w:eastAsiaTheme="majorEastAsia" w:hAnsiTheme="minorHAnsi" w:cstheme="minorHAnsi"/>
            <w:color w:val="2C6CB4"/>
            <w:sz w:val="16"/>
            <w:szCs w:val="16"/>
          </w:rPr>
          <w:t>preemptive wars have almost never happened</w:t>
        </w:r>
      </w:hyperlink>
      <w:r w:rsidRPr="001E663D">
        <w:rPr>
          <w:rFonts w:asciiTheme="minorHAnsi" w:hAnsiTheme="minorHAnsi" w:cstheme="minorHAnsi"/>
          <w:color w:val="111111"/>
          <w:sz w:val="16"/>
          <w:szCs w:val="16"/>
        </w:rPr>
        <w:t>. Further, many dangerous international crises — like the </w:t>
      </w:r>
      <w:hyperlink r:id="rId95" w:history="1">
        <w:r w:rsidRPr="001E663D">
          <w:rPr>
            <w:rStyle w:val="Hyperlink"/>
            <w:rFonts w:asciiTheme="minorHAnsi" w:eastAsiaTheme="majorEastAsia" w:hAnsiTheme="minorHAnsi" w:cstheme="minorHAnsi"/>
            <w:color w:val="2C6CB4"/>
            <w:sz w:val="16"/>
            <w:szCs w:val="16"/>
          </w:rPr>
          <w:t>Berlin Crisis</w:t>
        </w:r>
      </w:hyperlink>
      <w:r w:rsidRPr="001E663D">
        <w:rPr>
          <w:rFonts w:asciiTheme="minorHAnsi" w:hAnsiTheme="minorHAnsi" w:cstheme="minorHAnsi"/>
          <w:color w:val="111111"/>
          <w:sz w:val="16"/>
          <w:szCs w:val="16"/>
        </w:rPr>
        <w:t> in 1958-1961 or the October 1962 </w:t>
      </w:r>
      <w:hyperlink r:id="rId96" w:history="1">
        <w:r w:rsidRPr="001E663D">
          <w:rPr>
            <w:rStyle w:val="Hyperlink"/>
            <w:rFonts w:asciiTheme="minorHAnsi" w:eastAsiaTheme="majorEastAsia" w:hAnsiTheme="minorHAnsi" w:cstheme="minorHAnsi"/>
            <w:color w:val="2C6CB4"/>
            <w:sz w:val="16"/>
            <w:szCs w:val="16"/>
          </w:rPr>
          <w:t>Cuban missile crisis</w:t>
        </w:r>
      </w:hyperlink>
      <w:r w:rsidRPr="001E663D">
        <w:rPr>
          <w:rFonts w:asciiTheme="minorHAnsi" w:hAnsiTheme="minorHAnsi" w:cstheme="minorHAnsi"/>
          <w:color w:val="111111"/>
          <w:sz w:val="16"/>
          <w:szCs w:val="16"/>
        </w:rPr>
        <w:t> — did not escalate into preemptive wars.</w:t>
      </w:r>
    </w:p>
    <w:p w14:paraId="229F5998" w14:textId="77777777" w:rsidR="00514C95" w:rsidRPr="001E663D" w:rsidRDefault="00514C95" w:rsidP="00514C95">
      <w:pPr>
        <w:pStyle w:val="NormalWeb"/>
        <w:spacing w:before="0" w:beforeAutospacing="0" w:after="0" w:afterAutospacing="0"/>
        <w:textAlignment w:val="baseline"/>
        <w:rPr>
          <w:rFonts w:asciiTheme="minorHAnsi" w:hAnsiTheme="minorHAnsi" w:cstheme="minorHAnsi"/>
          <w:color w:val="111111"/>
          <w:sz w:val="16"/>
          <w:szCs w:val="16"/>
        </w:rPr>
      </w:pPr>
      <w:r w:rsidRPr="001E663D">
        <w:rPr>
          <w:rFonts w:asciiTheme="minorHAnsi" w:hAnsiTheme="minorHAnsi" w:cstheme="minorHAnsi"/>
          <w:color w:val="111111"/>
          <w:sz w:val="16"/>
          <w:szCs w:val="16"/>
        </w:rPr>
        <w:t>More recently, the 1994 scare over a second Iraqi invasion of Kuwait did not prompt U.S. preemption. Chinese missile tests off the coast of Taiwan in 1996 did not spark war. And Russia’s recent </w:t>
      </w:r>
      <w:hyperlink r:id="rId97" w:history="1">
        <w:r w:rsidRPr="001E663D">
          <w:rPr>
            <w:rStyle w:val="Hyperlink"/>
            <w:rFonts w:asciiTheme="minorHAnsi" w:eastAsiaTheme="majorEastAsia" w:hAnsiTheme="minorHAnsi" w:cstheme="minorHAnsi"/>
            <w:color w:val="2C6CB4"/>
            <w:sz w:val="16"/>
            <w:szCs w:val="16"/>
          </w:rPr>
          <w:t>provocative aerial and naval actions against other nations</w:t>
        </w:r>
      </w:hyperlink>
      <w:r w:rsidRPr="001E663D">
        <w:rPr>
          <w:rFonts w:asciiTheme="minorHAnsi" w:hAnsiTheme="minorHAnsi" w:cstheme="minorHAnsi"/>
          <w:color w:val="111111"/>
          <w:sz w:val="16"/>
          <w:szCs w:val="16"/>
        </w:rPr>
        <w:t> have not frightened the targets of such actions into preemption.</w:t>
      </w:r>
    </w:p>
    <w:p w14:paraId="563CE247" w14:textId="77777777" w:rsidR="00514C95" w:rsidRPr="001E663D" w:rsidRDefault="00514C95" w:rsidP="00514C95">
      <w:pPr>
        <w:pStyle w:val="NormalWeb"/>
        <w:spacing w:before="0" w:beforeAutospacing="0" w:after="0" w:afterAutospacing="0"/>
        <w:textAlignment w:val="baseline"/>
        <w:rPr>
          <w:rFonts w:asciiTheme="minorHAnsi" w:hAnsiTheme="minorHAnsi" w:cstheme="minorHAnsi"/>
          <w:color w:val="111111"/>
          <w:sz w:val="16"/>
          <w:szCs w:val="29"/>
        </w:rPr>
      </w:pPr>
      <w:r w:rsidRPr="001E663D">
        <w:rPr>
          <w:rFonts w:asciiTheme="minorHAnsi" w:hAnsiTheme="minorHAnsi" w:cstheme="minorHAnsi"/>
          <w:color w:val="111111"/>
          <w:sz w:val="16"/>
          <w:szCs w:val="16"/>
        </w:rPr>
        <w:t>Why don’t preemptive wars happen? Simply</w:t>
      </w:r>
      <w:r w:rsidRPr="001E663D">
        <w:rPr>
          <w:rFonts w:asciiTheme="minorHAnsi" w:hAnsiTheme="minorHAnsi" w:cstheme="minorHAnsi"/>
          <w:color w:val="111111"/>
          <w:sz w:val="16"/>
          <w:szCs w:val="29"/>
        </w:rPr>
        <w:t xml:space="preserve">, </w:t>
      </w:r>
      <w:r w:rsidRPr="001E663D">
        <w:rPr>
          <w:rStyle w:val="StyleUnderline"/>
          <w:rFonts w:asciiTheme="minorHAnsi" w:hAnsiTheme="minorHAnsi" w:cstheme="minorHAnsi"/>
        </w:rPr>
        <w:t>preemptive wars just aren’t that tempting. Leaders usually subscribe to </w:t>
      </w:r>
      <w:hyperlink r:id="rId98" w:history="1">
        <w:r w:rsidRPr="001E663D">
          <w:rPr>
            <w:rStyle w:val="StyleUnderline"/>
            <w:rFonts w:asciiTheme="minorHAnsi" w:eastAsiaTheme="majorEastAsia" w:hAnsiTheme="minorHAnsi" w:cstheme="minorHAnsi"/>
          </w:rPr>
          <w:t>Otto von Bismarck’s observation</w:t>
        </w:r>
      </w:hyperlink>
      <w:r w:rsidRPr="001E663D">
        <w:rPr>
          <w:rStyle w:val="StyleUnderline"/>
          <w:rFonts w:asciiTheme="minorHAnsi" w:hAnsiTheme="minorHAnsi" w:cstheme="minorHAnsi"/>
        </w:rPr>
        <w:t xml:space="preserve"> that such wars amount to committing suicide out of fear of death. </w:t>
      </w:r>
      <w:r w:rsidRPr="001E663D">
        <w:rPr>
          <w:rFonts w:asciiTheme="minorHAnsi" w:hAnsiTheme="minorHAnsi" w:cstheme="minorHAnsi"/>
          <w:color w:val="111111"/>
          <w:sz w:val="16"/>
          <w:szCs w:val="29"/>
        </w:rPr>
        <w:t>Why cause the very thing you hope to avoid?</w:t>
      </w:r>
    </w:p>
    <w:p w14:paraId="78C19143" w14:textId="77777777" w:rsidR="00514C95" w:rsidRPr="001E663D" w:rsidRDefault="00514C95" w:rsidP="00514C95">
      <w:pPr>
        <w:pStyle w:val="NormalWeb"/>
        <w:spacing w:before="0" w:beforeAutospacing="0" w:after="0" w:afterAutospacing="0"/>
        <w:textAlignment w:val="baseline"/>
        <w:rPr>
          <w:rFonts w:asciiTheme="minorHAnsi" w:hAnsiTheme="minorHAnsi" w:cstheme="minorHAnsi"/>
          <w:color w:val="111111"/>
          <w:sz w:val="29"/>
          <w:szCs w:val="29"/>
        </w:rPr>
      </w:pPr>
      <w:r w:rsidRPr="001E663D">
        <w:rPr>
          <w:rStyle w:val="Strong"/>
          <w:rFonts w:asciiTheme="minorHAnsi" w:hAnsiTheme="minorHAnsi" w:cstheme="minorHAnsi"/>
          <w:color w:val="111111"/>
          <w:sz w:val="29"/>
          <w:szCs w:val="29"/>
          <w:bdr w:val="none" w:sz="0" w:space="0" w:color="auto" w:frame="1"/>
        </w:rPr>
        <w:t>Is a preemptive war over North Korea likely? Not really.</w:t>
      </w:r>
    </w:p>
    <w:p w14:paraId="34EE9E84" w14:textId="77777777" w:rsidR="00514C95" w:rsidRPr="001E663D" w:rsidRDefault="00514C95" w:rsidP="00514C95">
      <w:pPr>
        <w:pStyle w:val="NormalWeb"/>
        <w:spacing w:before="60" w:beforeAutospacing="0" w:after="270" w:afterAutospacing="0"/>
        <w:textAlignment w:val="baseline"/>
        <w:rPr>
          <w:rFonts w:asciiTheme="minorHAnsi" w:hAnsiTheme="minorHAnsi" w:cstheme="minorHAnsi"/>
          <w:sz w:val="22"/>
          <w:u w:val="single"/>
        </w:rPr>
      </w:pPr>
      <w:r w:rsidRPr="001E663D">
        <w:rPr>
          <w:rStyle w:val="StyleUnderline"/>
          <w:rFonts w:asciiTheme="minorHAnsi" w:hAnsiTheme="minorHAnsi" w:cstheme="minorHAnsi"/>
        </w:rPr>
        <w:t>Strategic theory suggests that if you really think the adversary is about to attack, and you really think there is an advantage to attacking first, then preemptive war becomes more attractive. Happily, neither condition exists between the United States and North Korea. Most importantly, neither side is likely to preempt because neither side really thinks the other will attack first.</w:t>
      </w:r>
    </w:p>
    <w:p w14:paraId="41440C70" w14:textId="77777777" w:rsidR="00514C95" w:rsidRPr="001E663D" w:rsidRDefault="00514C95" w:rsidP="00514C95">
      <w:pPr>
        <w:pStyle w:val="NormalWeb"/>
        <w:spacing w:before="60" w:beforeAutospacing="0" w:after="270" w:afterAutospacing="0"/>
        <w:textAlignment w:val="baseline"/>
        <w:rPr>
          <w:rFonts w:asciiTheme="minorHAnsi" w:hAnsiTheme="minorHAnsi" w:cstheme="minorHAnsi"/>
          <w:color w:val="111111"/>
          <w:sz w:val="16"/>
          <w:szCs w:val="29"/>
        </w:rPr>
      </w:pPr>
      <w:r w:rsidRPr="001E663D">
        <w:rPr>
          <w:rStyle w:val="StyleUnderline"/>
          <w:rFonts w:asciiTheme="minorHAnsi" w:hAnsiTheme="minorHAnsi" w:cstheme="minorHAnsi"/>
        </w:rPr>
        <w:t>The U.S.-North Korean relationship is actually far more stable than most people think</w:t>
      </w:r>
      <w:r w:rsidRPr="001E663D">
        <w:rPr>
          <w:rFonts w:asciiTheme="minorHAnsi" w:hAnsiTheme="minorHAnsi" w:cstheme="minorHAnsi"/>
          <w:color w:val="111111"/>
          <w:sz w:val="16"/>
          <w:szCs w:val="29"/>
        </w:rPr>
        <w:t xml:space="preserve">. </w:t>
      </w:r>
      <w:r w:rsidRPr="001E663D">
        <w:rPr>
          <w:rStyle w:val="StyleUnderline"/>
          <w:rFonts w:asciiTheme="minorHAnsi" w:hAnsiTheme="minorHAnsi" w:cstheme="minorHAnsi"/>
        </w:rPr>
        <w:t>Both sides understand</w:t>
      </w:r>
      <w:r w:rsidRPr="001E663D">
        <w:rPr>
          <w:rFonts w:asciiTheme="minorHAnsi" w:hAnsiTheme="minorHAnsi" w:cstheme="minorHAnsi"/>
          <w:color w:val="111111"/>
          <w:sz w:val="16"/>
          <w:szCs w:val="29"/>
        </w:rPr>
        <w:t xml:space="preserve"> that there is a very wide, </w:t>
      </w:r>
      <w:r w:rsidRPr="001E663D">
        <w:rPr>
          <w:rStyle w:val="StyleUnderline"/>
          <w:rFonts w:asciiTheme="minorHAnsi" w:hAnsiTheme="minorHAnsi" w:cstheme="minorHAnsi"/>
        </w:rPr>
        <w:t>bright line</w:t>
      </w:r>
      <w:r w:rsidRPr="001E663D">
        <w:rPr>
          <w:rFonts w:asciiTheme="minorHAnsi" w:hAnsiTheme="minorHAnsi" w:cstheme="minorHAnsi"/>
          <w:color w:val="111111"/>
          <w:sz w:val="16"/>
          <w:szCs w:val="29"/>
        </w:rPr>
        <w:t xml:space="preserve"> separating begrudgingly acceptable behavior from truly unacceptable behavior — the type of actions that might justify escalation to war:</w:t>
      </w:r>
    </w:p>
    <w:p w14:paraId="46E91AE8" w14:textId="45AD868C" w:rsidR="003D08DB" w:rsidRPr="001E663D" w:rsidRDefault="00514C95" w:rsidP="003D0FD3">
      <w:pPr>
        <w:pStyle w:val="NormalWeb"/>
        <w:spacing w:before="0" w:beforeAutospacing="0" w:after="0" w:afterAutospacing="0"/>
        <w:textAlignment w:val="baseline"/>
        <w:rPr>
          <w:rFonts w:asciiTheme="minorHAnsi" w:hAnsiTheme="minorHAnsi" w:cstheme="minorHAnsi"/>
          <w:color w:val="111111"/>
          <w:sz w:val="16"/>
          <w:szCs w:val="16"/>
        </w:rPr>
      </w:pPr>
      <w:r w:rsidRPr="001E663D">
        <w:rPr>
          <w:rStyle w:val="Strong"/>
          <w:rFonts w:asciiTheme="minorHAnsi" w:hAnsiTheme="minorHAnsi" w:cstheme="minorHAnsi"/>
          <w:color w:val="111111"/>
          <w:sz w:val="16"/>
          <w:szCs w:val="16"/>
          <w:bdr w:val="none" w:sz="0" w:space="0" w:color="auto" w:frame="1"/>
        </w:rPr>
        <w:t>Acceptable (if undesirable):</w:t>
      </w:r>
      <w:r w:rsidRPr="001E663D">
        <w:rPr>
          <w:rFonts w:asciiTheme="minorHAnsi" w:hAnsiTheme="minorHAnsi" w:cstheme="minorHAnsi"/>
          <w:color w:val="111111"/>
          <w:sz w:val="16"/>
          <w:szCs w:val="16"/>
        </w:rPr>
        <w:t> North Korean missile and nuclear tests, U.S.-South Korean war games, espionage, minor military actions against South Korea, limited naval clashes, tourist abuse, cyberattacks, belligerent rhetoric and economic sanctions.</w:t>
      </w:r>
    </w:p>
    <w:p w14:paraId="43359B08" w14:textId="2D0F8AF1" w:rsidR="008B23D7" w:rsidRPr="001E663D" w:rsidRDefault="008B23D7" w:rsidP="008B23D7">
      <w:pPr>
        <w:pStyle w:val="Heading3"/>
        <w:rPr>
          <w:rFonts w:asciiTheme="minorHAnsi" w:hAnsiTheme="minorHAnsi" w:cstheme="minorHAnsi"/>
        </w:rPr>
      </w:pPr>
      <w:r w:rsidRPr="001E663D">
        <w:rPr>
          <w:rFonts w:asciiTheme="minorHAnsi" w:hAnsiTheme="minorHAnsi" w:cstheme="minorHAnsi"/>
        </w:rPr>
        <w:t>2nc – at – no nk miscalc</w:t>
      </w:r>
    </w:p>
    <w:p w14:paraId="48521079" w14:textId="14FCF349" w:rsidR="003D0FD3" w:rsidRPr="001E663D" w:rsidRDefault="00922D03" w:rsidP="00922D03">
      <w:pPr>
        <w:pStyle w:val="Heading4"/>
        <w:rPr>
          <w:rFonts w:asciiTheme="minorHAnsi" w:hAnsiTheme="minorHAnsi" w:cstheme="minorHAnsi"/>
        </w:rPr>
      </w:pPr>
      <w:r w:rsidRPr="001E663D">
        <w:rPr>
          <w:rFonts w:asciiTheme="minorHAnsi" w:hAnsiTheme="minorHAnsi" w:cstheme="minorHAnsi"/>
        </w:rPr>
        <w:t>Prolif is slow, not destabilizing, and counter-prolif is much worse</w:t>
      </w:r>
    </w:p>
    <w:p w14:paraId="2CCF28B8" w14:textId="1BB4EE20" w:rsidR="00922D03" w:rsidRPr="001E663D" w:rsidRDefault="00922D03" w:rsidP="00922D03">
      <w:pPr>
        <w:rPr>
          <w:rFonts w:asciiTheme="minorHAnsi" w:hAnsiTheme="minorHAnsi" w:cstheme="minorHAnsi"/>
        </w:rPr>
      </w:pPr>
      <w:r w:rsidRPr="001E663D">
        <w:rPr>
          <w:rFonts w:asciiTheme="minorHAnsi" w:hAnsiTheme="minorHAnsi" w:cstheme="minorHAnsi"/>
          <w:b/>
          <w:bCs/>
        </w:rPr>
        <w:t>Mueller ’18</w:t>
      </w:r>
      <w:r w:rsidRPr="001E663D">
        <w:rPr>
          <w:rFonts w:asciiTheme="minorHAnsi" w:hAnsiTheme="minorHAnsi" w:cstheme="minorHAnsi"/>
        </w:rPr>
        <w:t xml:space="preserve"> (John Mueller, Adjunct Professor of Political Science and Woody Hayes Senior Research Scientist at Ohio State University and a Senior Fellow at the Cato Institute, “Nuclear Weapons Don’t Matter But Nuclear Hysteria Does”, Foreign Affairs, Vol. 97, No. 6, 10/15/19, https://www.foreignaffairs.com/articles/2018-10-15/nuclear-weapons-dont-matter)Q</w:t>
      </w:r>
    </w:p>
    <w:p w14:paraId="16A123D7" w14:textId="6E07760E" w:rsidR="00FE0D36" w:rsidRPr="001E663D" w:rsidRDefault="00FE0D36" w:rsidP="00922D03">
      <w:pPr>
        <w:rPr>
          <w:rFonts w:asciiTheme="minorHAnsi" w:hAnsiTheme="minorHAnsi" w:cstheme="minorHAnsi"/>
          <w:sz w:val="16"/>
          <w:szCs w:val="16"/>
        </w:rPr>
      </w:pPr>
      <w:r w:rsidRPr="001E663D">
        <w:rPr>
          <w:rFonts w:asciiTheme="minorHAnsi" w:hAnsiTheme="minorHAnsi" w:cstheme="minorHAnsi"/>
          <w:sz w:val="16"/>
          <w:szCs w:val="16"/>
        </w:rPr>
        <w:t>HOW ABOUT PROLIFERATION AND TERRORISM?</w:t>
      </w:r>
    </w:p>
    <w:p w14:paraId="2EE0D388" w14:textId="74C39D2F" w:rsidR="00FE0D36" w:rsidRPr="001E663D" w:rsidRDefault="00FE0D36" w:rsidP="00922D03">
      <w:pPr>
        <w:rPr>
          <w:rFonts w:asciiTheme="minorHAnsi" w:hAnsiTheme="minorHAnsi" w:cstheme="minorHAnsi"/>
          <w:sz w:val="16"/>
          <w:szCs w:val="16"/>
        </w:rPr>
      </w:pPr>
      <w:r w:rsidRPr="001E663D">
        <w:rPr>
          <w:rFonts w:asciiTheme="minorHAnsi" w:hAnsiTheme="minorHAnsi" w:cstheme="minorHAnsi"/>
          <w:sz w:val="16"/>
          <w:szCs w:val="16"/>
        </w:rPr>
        <w:t>Great powers are one thing, some might say, but rogue states or terrorist groups are another. If they go nuclear, it’s game over—which is why any further proliferation must be prevented by all possible measures, up to and including war.</w:t>
      </w:r>
    </w:p>
    <w:p w14:paraId="44D7A0F3" w14:textId="167F8067" w:rsidR="00FE0D36" w:rsidRPr="001E663D" w:rsidRDefault="00FE0D36" w:rsidP="00922D03">
      <w:pPr>
        <w:rPr>
          <w:rFonts w:asciiTheme="minorHAnsi" w:hAnsiTheme="minorHAnsi" w:cstheme="minorHAnsi"/>
          <w:sz w:val="16"/>
        </w:rPr>
      </w:pPr>
      <w:r w:rsidRPr="001E663D">
        <w:rPr>
          <w:rFonts w:asciiTheme="minorHAnsi" w:hAnsiTheme="minorHAnsi" w:cstheme="minorHAnsi"/>
          <w:sz w:val="16"/>
        </w:rPr>
        <w:t xml:space="preserve">That logic might seem plausible at first, but it breaks down on close examination. Not only has the world already survived the acquisition of nuclear weapons by some of the craziest mass murderers in history (Stalin and Mao), but </w:t>
      </w:r>
      <w:r w:rsidRPr="001E663D">
        <w:rPr>
          <w:rFonts w:asciiTheme="minorHAnsi" w:hAnsiTheme="minorHAnsi" w:cstheme="minorHAnsi"/>
          <w:u w:val="single"/>
        </w:rPr>
        <w:t>proliferation has slowed down rather than sped up over time</w:t>
      </w:r>
      <w:r w:rsidRPr="001E663D">
        <w:rPr>
          <w:rFonts w:asciiTheme="minorHAnsi" w:hAnsiTheme="minorHAnsi" w:cstheme="minorHAnsi"/>
          <w:sz w:val="16"/>
        </w:rPr>
        <w:t xml:space="preserve">. Dozens of technologically sophisticated countries have considered obtaining nuclear arsenals, but very few have done so. This is because </w:t>
      </w:r>
      <w:r w:rsidRPr="001E663D">
        <w:rPr>
          <w:rFonts w:asciiTheme="minorHAnsi" w:hAnsiTheme="minorHAnsi" w:cstheme="minorHAnsi"/>
          <w:u w:val="single"/>
        </w:rPr>
        <w:t>nuclear weapons turn out to be difficult and expensive to acquire and strategically provocative to possess</w:t>
      </w:r>
      <w:r w:rsidRPr="001E663D">
        <w:rPr>
          <w:rFonts w:asciiTheme="minorHAnsi" w:hAnsiTheme="minorHAnsi" w:cstheme="minorHAnsi"/>
          <w:sz w:val="16"/>
        </w:rPr>
        <w:t>.</w:t>
      </w:r>
    </w:p>
    <w:p w14:paraId="2DF56A52" w14:textId="511AB22B" w:rsidR="00FE0D36" w:rsidRPr="001E663D" w:rsidRDefault="00FE0D36" w:rsidP="00922D03">
      <w:pPr>
        <w:rPr>
          <w:rFonts w:asciiTheme="minorHAnsi" w:hAnsiTheme="minorHAnsi" w:cstheme="minorHAnsi"/>
          <w:sz w:val="16"/>
          <w:szCs w:val="16"/>
        </w:rPr>
      </w:pPr>
      <w:r w:rsidRPr="001E663D">
        <w:rPr>
          <w:rFonts w:asciiTheme="minorHAnsi" w:hAnsiTheme="minorHAnsi" w:cstheme="minorHAnsi"/>
          <w:sz w:val="16"/>
          <w:szCs w:val="16"/>
        </w:rPr>
        <w:t>They have not even proved to enhance status much, as many expected they would. Pakistan and Russia may garner more attention today than they would without nukes, but would Japan’s prestige be increased if it became nuclear? Did China’s status improve when it went nuclear—or when its economy grew? And would anybody really care (or even notice) if the current British or French nuclear arsenal was doubled or halved?</w:t>
      </w:r>
    </w:p>
    <w:p w14:paraId="685B901F" w14:textId="0941D5D5" w:rsidR="00FE0D36" w:rsidRPr="001E663D" w:rsidRDefault="00FE0D36" w:rsidP="00922D03">
      <w:pPr>
        <w:rPr>
          <w:rFonts w:asciiTheme="minorHAnsi" w:hAnsiTheme="minorHAnsi" w:cstheme="minorHAnsi"/>
          <w:sz w:val="16"/>
          <w:szCs w:val="16"/>
        </w:rPr>
      </w:pPr>
      <w:r w:rsidRPr="001E663D">
        <w:rPr>
          <w:rFonts w:asciiTheme="minorHAnsi" w:hAnsiTheme="minorHAnsi" w:cstheme="minorHAnsi"/>
          <w:u w:val="single"/>
        </w:rPr>
        <w:t>Alarmists have misjudged not only the pace of proliferation but also its effects. Proliferation is incredibly dangerous and necessary to prevent, we are told, because going nuclear would supposedly empower rogue states and lead them to dominate their region.</w:t>
      </w:r>
      <w:r w:rsidRPr="001E663D">
        <w:rPr>
          <w:rFonts w:asciiTheme="minorHAnsi" w:hAnsiTheme="minorHAnsi" w:cstheme="minorHAnsi"/>
        </w:rPr>
        <w:t xml:space="preserve"> </w:t>
      </w:r>
      <w:r w:rsidRPr="001E663D">
        <w:rPr>
          <w:rFonts w:asciiTheme="minorHAnsi" w:hAnsiTheme="minorHAnsi" w:cstheme="minorHAnsi"/>
          <w:sz w:val="16"/>
          <w:szCs w:val="16"/>
        </w:rPr>
        <w:t xml:space="preserve">The details of how this domination would happen are rarely discussed, but the general idea seems to be that once a country has nuclear weapons, it can use them to threaten others and get its way, with nonnuclear countries deferring or paying ransom to the local bully out of fear. </w:t>
      </w:r>
    </w:p>
    <w:p w14:paraId="28EA5EA7" w14:textId="3903E998" w:rsidR="00FE0D36" w:rsidRPr="001E663D" w:rsidRDefault="00FE0D36" w:rsidP="00922D03">
      <w:pPr>
        <w:rPr>
          <w:rFonts w:asciiTheme="minorHAnsi" w:hAnsiTheme="minorHAnsi" w:cstheme="minorHAnsi"/>
          <w:sz w:val="16"/>
          <w:szCs w:val="16"/>
        </w:rPr>
      </w:pPr>
      <w:r w:rsidRPr="001E663D">
        <w:rPr>
          <w:rFonts w:asciiTheme="minorHAnsi" w:hAnsiTheme="minorHAnsi" w:cstheme="minorHAnsi"/>
          <w:sz w:val="16"/>
          <w:szCs w:val="16"/>
        </w:rPr>
        <w:t>Except, of course, that in three-quarters of a century, the United States has never been able to get anything close to that obedience from anybody, even when it had a nuclear monopoly. So why should it be true for, say, Iran or North Korea? It is far more likely that a nuclear rogue’s threats would cause its rivals to join together against the provocateur—just as countries around the Persian Gulf responded to Saddam’s invasion of Kuwait by closing ranks to oppose, rather than acquiescing in, his effort at domination.</w:t>
      </w:r>
    </w:p>
    <w:p w14:paraId="2AE3795B" w14:textId="0DA2FAAC" w:rsidR="006B7926" w:rsidRPr="001E663D" w:rsidRDefault="00FE0D36" w:rsidP="00922D03">
      <w:pPr>
        <w:rPr>
          <w:rFonts w:asciiTheme="minorHAnsi" w:hAnsiTheme="minorHAnsi" w:cstheme="minorHAnsi"/>
          <w:sz w:val="16"/>
        </w:rPr>
      </w:pPr>
      <w:r w:rsidRPr="001E663D">
        <w:rPr>
          <w:rFonts w:asciiTheme="minorHAnsi" w:hAnsiTheme="minorHAnsi" w:cstheme="minorHAnsi"/>
          <w:sz w:val="16"/>
        </w:rPr>
        <w:t>If the consequences of proliferation</w:t>
      </w:r>
      <w:r w:rsidR="006B7926" w:rsidRPr="001E663D">
        <w:rPr>
          <w:rFonts w:asciiTheme="minorHAnsi" w:hAnsiTheme="minorHAnsi" w:cstheme="minorHAnsi"/>
          <w:sz w:val="16"/>
        </w:rPr>
        <w:t xml:space="preserve"> </w:t>
      </w:r>
      <w:r w:rsidRPr="001E663D">
        <w:rPr>
          <w:rFonts w:asciiTheme="minorHAnsi" w:hAnsiTheme="minorHAnsi" w:cstheme="minorHAnsi"/>
          <w:sz w:val="16"/>
        </w:rPr>
        <w:t>have so far proved largely benign,</w:t>
      </w:r>
      <w:r w:rsidR="006B7926" w:rsidRPr="001E663D">
        <w:rPr>
          <w:rFonts w:asciiTheme="minorHAnsi" w:hAnsiTheme="minorHAnsi" w:cstheme="minorHAnsi"/>
          <w:sz w:val="16"/>
        </w:rPr>
        <w:t xml:space="preserve"> </w:t>
      </w:r>
      <w:r w:rsidRPr="001E663D">
        <w:rPr>
          <w:rFonts w:asciiTheme="minorHAnsi" w:hAnsiTheme="minorHAnsi" w:cstheme="minorHAnsi"/>
          <w:sz w:val="16"/>
        </w:rPr>
        <w:t>however, the same cannot be said for</w:t>
      </w:r>
      <w:r w:rsidR="006B7926" w:rsidRPr="001E663D">
        <w:rPr>
          <w:rFonts w:asciiTheme="minorHAnsi" w:hAnsiTheme="minorHAnsi" w:cstheme="minorHAnsi"/>
          <w:sz w:val="16"/>
        </w:rPr>
        <w:t xml:space="preserve"> </w:t>
      </w:r>
      <w:r w:rsidRPr="001E663D">
        <w:rPr>
          <w:rFonts w:asciiTheme="minorHAnsi" w:hAnsiTheme="minorHAnsi" w:cstheme="minorHAnsi"/>
          <w:sz w:val="16"/>
        </w:rPr>
        <w:t>efforts to control it. During the 2008</w:t>
      </w:r>
      <w:r w:rsidR="006B7926" w:rsidRPr="001E663D">
        <w:rPr>
          <w:rFonts w:asciiTheme="minorHAnsi" w:hAnsiTheme="minorHAnsi" w:cstheme="minorHAnsi"/>
          <w:sz w:val="16"/>
        </w:rPr>
        <w:t xml:space="preserve"> </w:t>
      </w:r>
      <w:r w:rsidRPr="001E663D">
        <w:rPr>
          <w:rFonts w:asciiTheme="minorHAnsi" w:hAnsiTheme="minorHAnsi" w:cstheme="minorHAnsi"/>
          <w:sz w:val="16"/>
        </w:rPr>
        <w:t>U.S. presidential campaign, Senator</w:t>
      </w:r>
      <w:r w:rsidR="006B7926" w:rsidRPr="001E663D">
        <w:rPr>
          <w:rFonts w:asciiTheme="minorHAnsi" w:hAnsiTheme="minorHAnsi" w:cstheme="minorHAnsi"/>
          <w:sz w:val="16"/>
        </w:rPr>
        <w:t xml:space="preserve"> </w:t>
      </w:r>
      <w:r w:rsidRPr="001E663D">
        <w:rPr>
          <w:rFonts w:asciiTheme="minorHAnsi" w:hAnsiTheme="minorHAnsi" w:cstheme="minorHAnsi"/>
          <w:sz w:val="16"/>
        </w:rPr>
        <w:t>Barack Obama of Illinois repeatedly</w:t>
      </w:r>
      <w:r w:rsidR="006B7926" w:rsidRPr="001E663D">
        <w:rPr>
          <w:rFonts w:asciiTheme="minorHAnsi" w:hAnsiTheme="minorHAnsi" w:cstheme="minorHAnsi"/>
          <w:sz w:val="16"/>
        </w:rPr>
        <w:t xml:space="preserve"> </w:t>
      </w:r>
      <w:r w:rsidRPr="001E663D">
        <w:rPr>
          <w:rFonts w:asciiTheme="minorHAnsi" w:hAnsiTheme="minorHAnsi" w:cstheme="minorHAnsi"/>
          <w:sz w:val="16"/>
        </w:rPr>
        <w:t>proclaimed his commitment to “do</w:t>
      </w:r>
      <w:r w:rsidR="006B7926" w:rsidRPr="001E663D">
        <w:rPr>
          <w:rFonts w:asciiTheme="minorHAnsi" w:hAnsiTheme="minorHAnsi" w:cstheme="minorHAnsi"/>
          <w:sz w:val="16"/>
        </w:rPr>
        <w:t xml:space="preserve"> </w:t>
      </w:r>
      <w:r w:rsidRPr="001E663D">
        <w:rPr>
          <w:rFonts w:asciiTheme="minorHAnsi" w:hAnsiTheme="minorHAnsi" w:cstheme="minorHAnsi"/>
          <w:sz w:val="16"/>
        </w:rPr>
        <w:t>everything in [his] power to prevent</w:t>
      </w:r>
      <w:r w:rsidR="006B7926" w:rsidRPr="001E663D">
        <w:rPr>
          <w:rFonts w:asciiTheme="minorHAnsi" w:hAnsiTheme="minorHAnsi" w:cstheme="minorHAnsi"/>
          <w:sz w:val="16"/>
        </w:rPr>
        <w:t xml:space="preserve"> </w:t>
      </w:r>
      <w:r w:rsidRPr="001E663D">
        <w:rPr>
          <w:rFonts w:asciiTheme="minorHAnsi" w:hAnsiTheme="minorHAnsi" w:cstheme="minorHAnsi"/>
          <w:sz w:val="16"/>
        </w:rPr>
        <w:t>Iran from obtaining a nuclear weapon—</w:t>
      </w:r>
      <w:r w:rsidR="006B7926" w:rsidRPr="001E663D">
        <w:rPr>
          <w:rFonts w:asciiTheme="minorHAnsi" w:hAnsiTheme="minorHAnsi" w:cstheme="minorHAnsi"/>
          <w:sz w:val="16"/>
        </w:rPr>
        <w:t xml:space="preserve"> </w:t>
      </w:r>
      <w:r w:rsidRPr="001E663D">
        <w:rPr>
          <w:rFonts w:asciiTheme="minorHAnsi" w:hAnsiTheme="minorHAnsi" w:cstheme="minorHAnsi"/>
          <w:sz w:val="16"/>
        </w:rPr>
        <w:t>everything,” and his opponent, the</w:t>
      </w:r>
      <w:r w:rsidR="006B7926" w:rsidRPr="001E663D">
        <w:rPr>
          <w:rFonts w:asciiTheme="minorHAnsi" w:hAnsiTheme="minorHAnsi" w:cstheme="minorHAnsi"/>
          <w:sz w:val="16"/>
        </w:rPr>
        <w:t xml:space="preserve"> </w:t>
      </w:r>
      <w:r w:rsidRPr="001E663D">
        <w:rPr>
          <w:rFonts w:asciiTheme="minorHAnsi" w:hAnsiTheme="minorHAnsi" w:cstheme="minorHAnsi"/>
          <w:sz w:val="16"/>
        </w:rPr>
        <w:t>Republican senator from Arizona John</w:t>
      </w:r>
      <w:r w:rsidR="006B7926" w:rsidRPr="001E663D">
        <w:rPr>
          <w:rFonts w:asciiTheme="minorHAnsi" w:hAnsiTheme="minorHAnsi" w:cstheme="minorHAnsi"/>
          <w:sz w:val="16"/>
        </w:rPr>
        <w:t xml:space="preserve"> </w:t>
      </w:r>
      <w:r w:rsidRPr="001E663D">
        <w:rPr>
          <w:rFonts w:asciiTheme="minorHAnsi" w:hAnsiTheme="minorHAnsi" w:cstheme="minorHAnsi"/>
          <w:sz w:val="16"/>
        </w:rPr>
        <w:t>McCain, insisted that Iran must be kept</w:t>
      </w:r>
      <w:r w:rsidR="006B7926" w:rsidRPr="001E663D">
        <w:rPr>
          <w:rFonts w:asciiTheme="minorHAnsi" w:hAnsiTheme="minorHAnsi" w:cstheme="minorHAnsi"/>
          <w:sz w:val="16"/>
        </w:rPr>
        <w:t xml:space="preserve"> </w:t>
      </w:r>
      <w:r w:rsidRPr="001E663D">
        <w:rPr>
          <w:rFonts w:asciiTheme="minorHAnsi" w:hAnsiTheme="minorHAnsi" w:cstheme="minorHAnsi"/>
          <w:sz w:val="16"/>
        </w:rPr>
        <w:t>from obtaining a nuclear weapon “at all</w:t>
      </w:r>
      <w:r w:rsidR="006B7926" w:rsidRPr="001E663D">
        <w:rPr>
          <w:rFonts w:asciiTheme="minorHAnsi" w:hAnsiTheme="minorHAnsi" w:cstheme="minorHAnsi"/>
          <w:sz w:val="16"/>
        </w:rPr>
        <w:t xml:space="preserve"> </w:t>
      </w:r>
      <w:r w:rsidRPr="001E663D">
        <w:rPr>
          <w:rFonts w:asciiTheme="minorHAnsi" w:hAnsiTheme="minorHAnsi" w:cstheme="minorHAnsi"/>
          <w:sz w:val="16"/>
        </w:rPr>
        <w:t>costs.” Neither bothered to tally up</w:t>
      </w:r>
      <w:r w:rsidR="006B7926" w:rsidRPr="001E663D">
        <w:rPr>
          <w:rFonts w:asciiTheme="minorHAnsi" w:hAnsiTheme="minorHAnsi" w:cstheme="minorHAnsi"/>
          <w:sz w:val="16"/>
        </w:rPr>
        <w:t xml:space="preserve"> </w:t>
      </w:r>
      <w:r w:rsidRPr="001E663D">
        <w:rPr>
          <w:rFonts w:asciiTheme="minorHAnsi" w:hAnsiTheme="minorHAnsi" w:cstheme="minorHAnsi"/>
          <w:sz w:val="16"/>
        </w:rPr>
        <w:t>what “everything” entailed or what the</w:t>
      </w:r>
      <w:r w:rsidR="006B7926" w:rsidRPr="001E663D">
        <w:rPr>
          <w:rFonts w:asciiTheme="minorHAnsi" w:hAnsiTheme="minorHAnsi" w:cstheme="minorHAnsi"/>
          <w:sz w:val="16"/>
        </w:rPr>
        <w:t xml:space="preserve"> </w:t>
      </w:r>
      <w:r w:rsidRPr="001E663D">
        <w:rPr>
          <w:rFonts w:asciiTheme="minorHAnsi" w:hAnsiTheme="minorHAnsi" w:cstheme="minorHAnsi"/>
          <w:sz w:val="16"/>
        </w:rPr>
        <w:t>eventual price tag of “all costs” would</w:t>
      </w:r>
      <w:r w:rsidR="006B7926" w:rsidRPr="001E663D">
        <w:rPr>
          <w:rFonts w:asciiTheme="minorHAnsi" w:hAnsiTheme="minorHAnsi" w:cstheme="minorHAnsi"/>
          <w:sz w:val="16"/>
        </w:rPr>
        <w:t xml:space="preserve"> </w:t>
      </w:r>
      <w:r w:rsidRPr="001E663D">
        <w:rPr>
          <w:rFonts w:asciiTheme="minorHAnsi" w:hAnsiTheme="minorHAnsi" w:cstheme="minorHAnsi"/>
          <w:sz w:val="16"/>
        </w:rPr>
        <w:t>be.</w:t>
      </w:r>
      <w:r w:rsidR="006B7926" w:rsidRPr="001E663D">
        <w:rPr>
          <w:rFonts w:asciiTheme="minorHAnsi" w:hAnsiTheme="minorHAnsi" w:cstheme="minorHAnsi"/>
          <w:sz w:val="16"/>
        </w:rPr>
        <w:t xml:space="preserve"> </w:t>
      </w:r>
      <w:r w:rsidRPr="001E663D">
        <w:rPr>
          <w:rFonts w:asciiTheme="minorHAnsi" w:hAnsiTheme="minorHAnsi" w:cstheme="minorHAnsi"/>
          <w:sz w:val="16"/>
        </w:rPr>
        <w:t>All they needed to do was consider</w:t>
      </w:r>
      <w:r w:rsidR="006B7926" w:rsidRPr="001E663D">
        <w:rPr>
          <w:rFonts w:asciiTheme="minorHAnsi" w:hAnsiTheme="minorHAnsi" w:cstheme="minorHAnsi"/>
          <w:sz w:val="16"/>
        </w:rPr>
        <w:t xml:space="preserve"> </w:t>
      </w:r>
      <w:r w:rsidRPr="001E663D">
        <w:rPr>
          <w:rFonts w:asciiTheme="minorHAnsi" w:hAnsiTheme="minorHAnsi" w:cstheme="minorHAnsi"/>
          <w:sz w:val="16"/>
        </w:rPr>
        <w:t>the fate of one country to understand</w:t>
      </w:r>
      <w:r w:rsidR="006B7926" w:rsidRPr="001E663D">
        <w:rPr>
          <w:rFonts w:asciiTheme="minorHAnsi" w:hAnsiTheme="minorHAnsi" w:cstheme="minorHAnsi"/>
          <w:sz w:val="16"/>
        </w:rPr>
        <w:t xml:space="preserve"> </w:t>
      </w:r>
      <w:r w:rsidRPr="001E663D">
        <w:rPr>
          <w:rFonts w:asciiTheme="minorHAnsi" w:hAnsiTheme="minorHAnsi" w:cstheme="minorHAnsi"/>
          <w:sz w:val="16"/>
        </w:rPr>
        <w:t>the potentially disastrous consequences</w:t>
      </w:r>
      <w:r w:rsidR="006B7926" w:rsidRPr="001E663D">
        <w:rPr>
          <w:rFonts w:asciiTheme="minorHAnsi" w:hAnsiTheme="minorHAnsi" w:cstheme="minorHAnsi"/>
          <w:sz w:val="16"/>
        </w:rPr>
        <w:t xml:space="preserve"> </w:t>
      </w:r>
      <w:r w:rsidRPr="001E663D">
        <w:rPr>
          <w:rFonts w:asciiTheme="minorHAnsi" w:hAnsiTheme="minorHAnsi" w:cstheme="minorHAnsi"/>
          <w:sz w:val="16"/>
        </w:rPr>
        <w:t xml:space="preserve">of such thinking. </w:t>
      </w:r>
      <w:r w:rsidRPr="001E663D">
        <w:rPr>
          <w:rStyle w:val="StyleUnderline"/>
          <w:rFonts w:asciiTheme="minorHAnsi" w:hAnsiTheme="minorHAnsi" w:cstheme="minorHAnsi"/>
        </w:rPr>
        <w:t>The Iraq war had been</w:t>
      </w:r>
      <w:r w:rsidR="006B7926" w:rsidRPr="001E663D">
        <w:rPr>
          <w:rStyle w:val="StyleUnderline"/>
          <w:rFonts w:asciiTheme="minorHAnsi" w:hAnsiTheme="minorHAnsi" w:cstheme="minorHAnsi"/>
        </w:rPr>
        <w:t xml:space="preserve"> </w:t>
      </w:r>
      <w:r w:rsidRPr="001E663D">
        <w:rPr>
          <w:rStyle w:val="StyleUnderline"/>
          <w:rFonts w:asciiTheme="minorHAnsi" w:hAnsiTheme="minorHAnsi" w:cstheme="minorHAnsi"/>
        </w:rPr>
        <w:t>sold as an act of preventive counterpro</w:t>
      </w:r>
      <w:r w:rsidR="006B7926" w:rsidRPr="001E663D">
        <w:rPr>
          <w:rStyle w:val="StyleUnderline"/>
          <w:rFonts w:asciiTheme="minorHAnsi" w:hAnsiTheme="minorHAnsi" w:cstheme="minorHAnsi"/>
        </w:rPr>
        <w:t>liferation, with President George W. Bush pointedly warning that “the United States of America will not permit the world’s most dangerous regimes to threaten us with the world’s most destructive weapons.” A nuclear Iraq was considered unacceptable because it would “hold [its] neighbors hostage.” Put aside for a moment the fact that Saddam had actually mothballed his covert weapons of mass destruction programs years earlier, so that the war turned out to be unnecessary by its own rationale.</w:t>
      </w:r>
      <w:r w:rsidR="006B7926" w:rsidRPr="001E663D">
        <w:rPr>
          <w:rFonts w:asciiTheme="minorHAnsi" w:hAnsiTheme="minorHAnsi" w:cstheme="minorHAnsi"/>
          <w:sz w:val="16"/>
        </w:rPr>
        <w:t xml:space="preserve"> Imagine that Saddam, with his resentful population and unreliable army, had managed to acquire a modest nuclear capability. What would have happened then? What could and would he have done with the weapons? Something worse than launching the war to prevent Iraq from going nuclear, which, along with its aftermath, has killed hundreds of thousands of people and destabilized an entire region?</w:t>
      </w:r>
    </w:p>
    <w:p w14:paraId="3B20BBD7" w14:textId="5AF251AF" w:rsidR="006B7926" w:rsidRPr="001E663D" w:rsidRDefault="006B7926" w:rsidP="00922D03">
      <w:pPr>
        <w:rPr>
          <w:rFonts w:asciiTheme="minorHAnsi" w:hAnsiTheme="minorHAnsi" w:cstheme="minorHAnsi"/>
        </w:rPr>
      </w:pPr>
      <w:r w:rsidRPr="001E663D">
        <w:rPr>
          <w:rStyle w:val="StyleUnderline"/>
          <w:rFonts w:asciiTheme="minorHAnsi" w:hAnsiTheme="minorHAnsi" w:cstheme="minorHAnsi"/>
        </w:rPr>
        <w:t>As for nuclear terrorism</w:t>
      </w:r>
      <w:r w:rsidRPr="001E663D">
        <w:rPr>
          <w:rFonts w:asciiTheme="minorHAnsi" w:hAnsiTheme="minorHAnsi" w:cstheme="minorHAnsi"/>
        </w:rPr>
        <w:t xml:space="preserve">, </w:t>
      </w:r>
      <w:r w:rsidRPr="001E663D">
        <w:rPr>
          <w:rStyle w:val="StyleUnderline"/>
          <w:rFonts w:asciiTheme="minorHAnsi" w:hAnsiTheme="minorHAnsi" w:cstheme="minorHAnsi"/>
        </w:rPr>
        <w:t>ever since al Qaeda operatives used box cutters so effectively to hijack commercial airplanes, alarmists have warned that radical Islamist terrorists would soon apply equal talents in science and engineering to make and deliver nuclear weapons so as to destroy various socalled infidels</w:t>
      </w:r>
      <w:r w:rsidRPr="001E663D">
        <w:rPr>
          <w:rFonts w:asciiTheme="minorHAnsi" w:hAnsiTheme="minorHAnsi" w:cstheme="minorHAnsi"/>
        </w:rPr>
        <w:t xml:space="preserve">. </w:t>
      </w:r>
      <w:r w:rsidRPr="001E663D">
        <w:rPr>
          <w:rFonts w:asciiTheme="minorHAnsi" w:hAnsiTheme="minorHAnsi" w:cstheme="minorHAnsi"/>
          <w:sz w:val="16"/>
          <w:szCs w:val="16"/>
        </w:rPr>
        <w:t>In practice, however, terrorist groups have exhibited only a limited desire to go nuclear and even less progress in doing so. Why? Probably because developing one’s own bomb from scratch requires a series of risky actions, all of which have to go right for the scheme to work. This includes trusting foreign collaborators and other criminals; acquiring and transporting highly guarded fissile material; establishing a sophisticated, professional machine shop; and moving a cumbersome, untested weapon into position for detonation. And all of this has to be done while hiding from a vast global surveillance net looking for and trying to disrupt such activities.</w:t>
      </w:r>
    </w:p>
    <w:p w14:paraId="4952B221" w14:textId="377B6B94" w:rsidR="006B7926" w:rsidRPr="001E663D" w:rsidRDefault="006B7926" w:rsidP="00922D03">
      <w:pPr>
        <w:rPr>
          <w:rFonts w:asciiTheme="minorHAnsi" w:hAnsiTheme="minorHAnsi" w:cstheme="minorHAnsi"/>
          <w:sz w:val="16"/>
          <w:szCs w:val="16"/>
        </w:rPr>
      </w:pPr>
      <w:r w:rsidRPr="001E663D">
        <w:rPr>
          <w:rStyle w:val="StyleUnderline"/>
          <w:rFonts w:asciiTheme="minorHAnsi" w:hAnsiTheme="minorHAnsi" w:cstheme="minorHAnsi"/>
        </w:rPr>
        <w:t xml:space="preserve">Terrorists are unlikely to get a bomb from a generous, like-minded nuclear patron, because no country wants to run the risk of being blamed (and punished) for a terrorist’s nuclear crimes. </w:t>
      </w:r>
      <w:r w:rsidRPr="001E663D">
        <w:rPr>
          <w:rFonts w:asciiTheme="minorHAnsi" w:hAnsiTheme="minorHAnsi" w:cstheme="minorHAnsi"/>
          <w:sz w:val="16"/>
          <w:szCs w:val="16"/>
        </w:rPr>
        <w:t>Nor are they likely to be able to steal one. Notes Stephen Younger, the former head of nuclear weapons research and development at Los Alamos National Laboratory: “All nuclear nations take the security of their weapons very seriously.”</w:t>
      </w:r>
    </w:p>
    <w:p w14:paraId="43893FB0" w14:textId="193B420C" w:rsidR="006B7926" w:rsidRPr="001E663D" w:rsidRDefault="006B7926" w:rsidP="00922D03">
      <w:pPr>
        <w:rPr>
          <w:rFonts w:asciiTheme="minorHAnsi" w:hAnsiTheme="minorHAnsi" w:cstheme="minorHAnsi"/>
          <w:sz w:val="16"/>
          <w:szCs w:val="16"/>
        </w:rPr>
      </w:pPr>
      <w:r w:rsidRPr="001E663D">
        <w:rPr>
          <w:rFonts w:asciiTheme="minorHAnsi" w:hAnsiTheme="minorHAnsi" w:cstheme="minorHAnsi"/>
          <w:sz w:val="16"/>
          <w:szCs w:val="16"/>
        </w:rPr>
        <w:t>The grand mistake of the Cold War was to infer desperate intent from apparent capacity. For the war on terrorism, it has been to infer desperate capacity from apparent intent.</w:t>
      </w:r>
    </w:p>
    <w:p w14:paraId="2596166F" w14:textId="77777777" w:rsidR="006B7926" w:rsidRPr="001E663D" w:rsidRDefault="006B7926" w:rsidP="00922D03">
      <w:pPr>
        <w:rPr>
          <w:rFonts w:asciiTheme="minorHAnsi" w:hAnsiTheme="minorHAnsi" w:cstheme="minorHAnsi"/>
          <w:sz w:val="16"/>
          <w:szCs w:val="16"/>
        </w:rPr>
      </w:pPr>
      <w:r w:rsidRPr="001E663D">
        <w:rPr>
          <w:rFonts w:asciiTheme="minorHAnsi" w:hAnsiTheme="minorHAnsi" w:cstheme="minorHAnsi"/>
          <w:sz w:val="16"/>
          <w:szCs w:val="16"/>
        </w:rPr>
        <w:t>DON’T DO STUPID STUFF</w:t>
      </w:r>
    </w:p>
    <w:p w14:paraId="7EF220C2" w14:textId="60218BA9" w:rsidR="006B7926" w:rsidRPr="001E663D" w:rsidRDefault="006B7926" w:rsidP="00922D03">
      <w:pPr>
        <w:rPr>
          <w:rFonts w:asciiTheme="minorHAnsi" w:hAnsiTheme="minorHAnsi" w:cstheme="minorHAnsi"/>
          <w:sz w:val="16"/>
          <w:szCs w:val="16"/>
        </w:rPr>
      </w:pPr>
      <w:r w:rsidRPr="001E663D">
        <w:rPr>
          <w:rFonts w:asciiTheme="minorHAnsi" w:hAnsiTheme="minorHAnsi" w:cstheme="minorHAnsi"/>
          <w:sz w:val="16"/>
          <w:szCs w:val="16"/>
        </w:rPr>
        <w:t>For nearly three-quarters of century, the world has been told it is perched precariously on Rube Goldberg’s precipice, perennially at risk of plunging into apocalyptic devastation. But oddly enough, both we and the weapons are still here. Understanding their actual impact and putting them into the proper context would enable policymakers to view nuclear matters more sensibly.</w:t>
      </w:r>
    </w:p>
    <w:p w14:paraId="0ADE0959" w14:textId="2B6F9886" w:rsidR="006B7926" w:rsidRPr="001E663D" w:rsidRDefault="006B7926" w:rsidP="00922D03">
      <w:pPr>
        <w:rPr>
          <w:rFonts w:asciiTheme="minorHAnsi" w:hAnsiTheme="minorHAnsi" w:cstheme="minorHAnsi"/>
          <w:sz w:val="16"/>
          <w:szCs w:val="16"/>
        </w:rPr>
      </w:pPr>
      <w:r w:rsidRPr="001E663D">
        <w:rPr>
          <w:rFonts w:asciiTheme="minorHAnsi" w:hAnsiTheme="minorHAnsi" w:cstheme="minorHAnsi"/>
          <w:sz w:val="16"/>
          <w:szCs w:val="16"/>
        </w:rPr>
        <w:t>In practice, that would mean retaining the capabilities needed to respond to the wildly unlikely nightmare scenario of having to deter a possible future Hitler while pruning nuclear arsenals and stepping back from dangerous strategies and postures. It would mean working with North Korea to establish a normal condition in the region and worrying about reducing its nuclear capabilities later. There is nothing wrong with making nonproliferation a high priority—indeed, it would do a favor to countries dissuaded from pursuing nuclear weapons by saving them a lot of money and pointless effort. However, that priority should be topped by a somewhat higher one: avoiding policies that can lead to massive numbers of deaths under the obsessive sway of worst-case fantasies.∂</w:t>
      </w:r>
    </w:p>
    <w:p w14:paraId="3DB4F2D1" w14:textId="4DEFFD87" w:rsidR="00FE0D36" w:rsidRPr="001E663D" w:rsidRDefault="00FE0D36" w:rsidP="00922D03">
      <w:pPr>
        <w:rPr>
          <w:rFonts w:asciiTheme="minorHAnsi" w:hAnsiTheme="minorHAnsi" w:cstheme="minorHAnsi"/>
        </w:rPr>
      </w:pPr>
    </w:p>
    <w:p w14:paraId="1ED84375" w14:textId="1EDDAC8E" w:rsidR="00BA3737" w:rsidRPr="001E663D" w:rsidRDefault="00BA3737" w:rsidP="00BA3737">
      <w:pPr>
        <w:pStyle w:val="Heading2"/>
        <w:rPr>
          <w:rFonts w:asciiTheme="minorHAnsi" w:hAnsiTheme="minorHAnsi" w:cstheme="minorHAnsi"/>
        </w:rPr>
      </w:pPr>
      <w:r w:rsidRPr="001E663D">
        <w:rPr>
          <w:rFonts w:asciiTheme="minorHAnsi" w:hAnsiTheme="minorHAnsi" w:cstheme="minorHAnsi"/>
        </w:rPr>
        <w:t>advantage – space</w:t>
      </w:r>
    </w:p>
    <w:p w14:paraId="0F10A6CB" w14:textId="11E4CE64" w:rsidR="005B21BE" w:rsidRPr="001E663D" w:rsidRDefault="008B23D7" w:rsidP="007E7EE4">
      <w:pPr>
        <w:pStyle w:val="Heading3"/>
        <w:rPr>
          <w:rFonts w:asciiTheme="minorHAnsi" w:hAnsiTheme="minorHAnsi" w:cstheme="minorHAnsi"/>
        </w:rPr>
      </w:pPr>
      <w:r w:rsidRPr="001E663D">
        <w:rPr>
          <w:rFonts w:asciiTheme="minorHAnsi" w:hAnsiTheme="minorHAnsi" w:cstheme="minorHAnsi"/>
        </w:rPr>
        <w:t xml:space="preserve">1nc – </w:t>
      </w:r>
      <w:r w:rsidR="005B21BE" w:rsidRPr="001E663D">
        <w:rPr>
          <w:rFonts w:asciiTheme="minorHAnsi" w:hAnsiTheme="minorHAnsi" w:cstheme="minorHAnsi"/>
        </w:rPr>
        <w:t>at</w:t>
      </w:r>
      <w:r w:rsidRPr="001E663D">
        <w:rPr>
          <w:rFonts w:asciiTheme="minorHAnsi" w:hAnsiTheme="minorHAnsi" w:cstheme="minorHAnsi"/>
        </w:rPr>
        <w:t xml:space="preserve"> </w:t>
      </w:r>
      <w:r w:rsidR="005B21BE" w:rsidRPr="001E663D">
        <w:rPr>
          <w:rFonts w:asciiTheme="minorHAnsi" w:hAnsiTheme="minorHAnsi" w:cstheme="minorHAnsi"/>
        </w:rPr>
        <w:t>– no space coop</w:t>
      </w:r>
    </w:p>
    <w:p w14:paraId="2D747DA9" w14:textId="77777777" w:rsidR="008B23D7" w:rsidRPr="001E663D" w:rsidRDefault="008B23D7" w:rsidP="008B23D7">
      <w:pPr>
        <w:pStyle w:val="Heading4"/>
        <w:rPr>
          <w:rFonts w:asciiTheme="minorHAnsi" w:hAnsiTheme="minorHAnsi" w:cstheme="minorHAnsi"/>
        </w:rPr>
      </w:pPr>
      <w:bookmarkStart w:id="1" w:name="_Hlk15202315"/>
      <w:r w:rsidRPr="001E663D">
        <w:rPr>
          <w:rFonts w:asciiTheme="minorHAnsi" w:hAnsiTheme="minorHAnsi" w:cstheme="minorHAnsi"/>
        </w:rPr>
        <w:t>US-China has information sharing for space technology</w:t>
      </w:r>
    </w:p>
    <w:p w14:paraId="690591BC" w14:textId="77777777" w:rsidR="008B23D7" w:rsidRPr="001E663D" w:rsidRDefault="008B23D7" w:rsidP="008B23D7">
      <w:pPr>
        <w:rPr>
          <w:rFonts w:asciiTheme="minorHAnsi" w:hAnsiTheme="minorHAnsi" w:cstheme="minorHAnsi"/>
        </w:rPr>
      </w:pPr>
      <w:r w:rsidRPr="001E663D">
        <w:rPr>
          <w:rFonts w:asciiTheme="minorHAnsi" w:hAnsiTheme="minorHAnsi" w:cstheme="minorHAnsi"/>
          <w:b/>
          <w:bCs/>
        </w:rPr>
        <w:t>Detrick 1/21</w:t>
      </w:r>
      <w:r w:rsidRPr="001E663D">
        <w:rPr>
          <w:rFonts w:asciiTheme="minorHAnsi" w:hAnsiTheme="minorHAnsi" w:cstheme="minorHAnsi"/>
        </w:rPr>
        <w:t>/19 (Hallie Detrick, writer in Business and Finance for Fortune Magazine, “U.S. And China Embark on New Era of Space Collaboration. First up, the Moon”, Fortune, https://fortune.com/2019/01/21/us-china-space-collaboration-moon/)</w:t>
      </w:r>
    </w:p>
    <w:p w14:paraId="15B4D53B" w14:textId="77777777" w:rsidR="008B23D7" w:rsidRPr="001E663D" w:rsidRDefault="008B23D7" w:rsidP="008B23D7">
      <w:pPr>
        <w:pStyle w:val="NormalWeb"/>
        <w:shd w:val="clear" w:color="auto" w:fill="FFFFFF"/>
        <w:spacing w:before="0" w:after="0"/>
        <w:textAlignment w:val="baseline"/>
        <w:rPr>
          <w:rStyle w:val="StyleUnderline"/>
          <w:rFonts w:asciiTheme="minorHAnsi" w:hAnsiTheme="minorHAnsi" w:cstheme="minorHAnsi"/>
        </w:rPr>
      </w:pPr>
      <w:r w:rsidRPr="001E663D">
        <w:rPr>
          <w:rFonts w:asciiTheme="minorHAnsi" w:hAnsiTheme="minorHAnsi" w:cstheme="minorHAnsi"/>
          <w:color w:val="000000"/>
          <w:sz w:val="16"/>
          <w:szCs w:val="26"/>
        </w:rPr>
        <w:t>Tensions between Beijing and Washington may be running high over </w:t>
      </w:r>
      <w:hyperlink r:id="rId99" w:history="1">
        <w:r w:rsidRPr="001E663D">
          <w:rPr>
            <w:rStyle w:val="Hyperlink"/>
            <w:rFonts w:asciiTheme="minorHAnsi" w:eastAsiaTheme="majorEastAsia" w:hAnsiTheme="minorHAnsi" w:cstheme="minorHAnsi"/>
            <w:color w:val="1BAAE1"/>
            <w:sz w:val="16"/>
            <w:szCs w:val="26"/>
            <w:bdr w:val="none" w:sz="0" w:space="0" w:color="auto" w:frame="1"/>
          </w:rPr>
          <w:t>trade</w:t>
        </w:r>
      </w:hyperlink>
      <w:r w:rsidRPr="001E663D">
        <w:rPr>
          <w:rFonts w:asciiTheme="minorHAnsi" w:hAnsiTheme="minorHAnsi" w:cstheme="minorHAnsi"/>
          <w:color w:val="000000"/>
          <w:sz w:val="16"/>
          <w:szCs w:val="26"/>
        </w:rPr>
        <w:t> and </w:t>
      </w:r>
      <w:hyperlink r:id="rId100" w:history="1">
        <w:r w:rsidRPr="001E663D">
          <w:rPr>
            <w:rStyle w:val="Hyperlink"/>
            <w:rFonts w:asciiTheme="minorHAnsi" w:eastAsiaTheme="majorEastAsia" w:hAnsiTheme="minorHAnsi" w:cstheme="minorHAnsi"/>
            <w:color w:val="1BAAE1"/>
            <w:sz w:val="16"/>
            <w:szCs w:val="26"/>
            <w:bdr w:val="none" w:sz="0" w:space="0" w:color="auto" w:frame="1"/>
          </w:rPr>
          <w:t>technology</w:t>
        </w:r>
      </w:hyperlink>
      <w:r w:rsidRPr="001E663D">
        <w:rPr>
          <w:rFonts w:asciiTheme="minorHAnsi" w:hAnsiTheme="minorHAnsi" w:cstheme="minorHAnsi"/>
          <w:color w:val="000000"/>
          <w:sz w:val="16"/>
          <w:szCs w:val="26"/>
        </w:rPr>
        <w:t xml:space="preserve">, but </w:t>
      </w:r>
      <w:r w:rsidRPr="001E663D">
        <w:rPr>
          <w:rStyle w:val="StyleUnderline"/>
          <w:rFonts w:asciiTheme="minorHAnsi" w:hAnsiTheme="minorHAnsi" w:cstheme="minorHAnsi"/>
        </w:rPr>
        <w:t>when it comes to space exploration, the U.S. and China are collaborating more than ever.</w:t>
      </w:r>
    </w:p>
    <w:p w14:paraId="5564FC8B" w14:textId="77777777" w:rsidR="008B23D7" w:rsidRPr="001E663D" w:rsidRDefault="008B23D7" w:rsidP="008B23D7">
      <w:pPr>
        <w:pStyle w:val="NormalWeb"/>
        <w:shd w:val="clear" w:color="auto" w:fill="FFFFFF"/>
        <w:spacing w:before="0" w:after="0"/>
        <w:textAlignment w:val="baseline"/>
        <w:rPr>
          <w:rFonts w:asciiTheme="minorHAnsi" w:hAnsiTheme="minorHAnsi" w:cstheme="minorHAnsi"/>
          <w:color w:val="000000"/>
          <w:sz w:val="16"/>
          <w:szCs w:val="26"/>
        </w:rPr>
      </w:pPr>
      <w:r w:rsidRPr="001E663D">
        <w:rPr>
          <w:rFonts w:asciiTheme="minorHAnsi" w:hAnsiTheme="minorHAnsi" w:cstheme="minorHAnsi"/>
          <w:color w:val="000000"/>
          <w:sz w:val="16"/>
          <w:szCs w:val="26"/>
        </w:rPr>
        <w:t xml:space="preserve">Earlier this month, </w:t>
      </w:r>
      <w:r w:rsidRPr="001E663D">
        <w:rPr>
          <w:rStyle w:val="StyleUnderline"/>
          <w:rFonts w:asciiTheme="minorHAnsi" w:hAnsiTheme="minorHAnsi" w:cstheme="minorHAnsi"/>
        </w:rPr>
        <w:t>the China National Space Administration (CNSA) and NASA shared information for the </w:t>
      </w:r>
      <w:hyperlink r:id="rId101" w:history="1">
        <w:r w:rsidRPr="001E663D">
          <w:rPr>
            <w:rStyle w:val="StyleUnderline"/>
            <w:rFonts w:asciiTheme="minorHAnsi" w:eastAsiaTheme="majorEastAsia" w:hAnsiTheme="minorHAnsi" w:cstheme="minorHAnsi"/>
          </w:rPr>
          <w:t>first time since 2011</w:t>
        </w:r>
      </w:hyperlink>
      <w:r w:rsidRPr="001E663D">
        <w:rPr>
          <w:rStyle w:val="StyleUnderline"/>
          <w:rFonts w:asciiTheme="minorHAnsi" w:hAnsiTheme="minorHAnsi" w:cstheme="minorHAnsi"/>
        </w:rPr>
        <w:t> in hopes of better monitoring the landing of China’s Chang’e 4 lunar probe</w:t>
      </w:r>
      <w:r w:rsidRPr="001E663D">
        <w:rPr>
          <w:rFonts w:asciiTheme="minorHAnsi" w:hAnsiTheme="minorHAnsi" w:cstheme="minorHAnsi"/>
          <w:color w:val="000000"/>
          <w:sz w:val="16"/>
          <w:szCs w:val="26"/>
        </w:rPr>
        <w:t>. NASA’s Lunar Reconnaissance Orbiter (LRO) was unable to capture the landing as it happened but has been capturing data ever since, and NASA plans to </w:t>
      </w:r>
      <w:hyperlink r:id="rId102" w:history="1">
        <w:r w:rsidRPr="001E663D">
          <w:rPr>
            <w:rStyle w:val="Hyperlink"/>
            <w:rFonts w:asciiTheme="minorHAnsi" w:eastAsiaTheme="majorEastAsia" w:hAnsiTheme="minorHAnsi" w:cstheme="minorHAnsi"/>
            <w:color w:val="1BAAE1"/>
            <w:sz w:val="16"/>
            <w:szCs w:val="26"/>
            <w:bdr w:val="none" w:sz="0" w:space="0" w:color="auto" w:frame="1"/>
          </w:rPr>
          <w:t>share that information</w:t>
        </w:r>
      </w:hyperlink>
      <w:r w:rsidRPr="001E663D">
        <w:rPr>
          <w:rFonts w:asciiTheme="minorHAnsi" w:hAnsiTheme="minorHAnsi" w:cstheme="minorHAnsi"/>
          <w:color w:val="000000"/>
          <w:sz w:val="16"/>
          <w:szCs w:val="26"/>
        </w:rPr>
        <w:t> with China and later with the international community.</w:t>
      </w:r>
    </w:p>
    <w:p w14:paraId="1E393E9C" w14:textId="77777777" w:rsidR="008B23D7" w:rsidRPr="001E663D" w:rsidRDefault="008B23D7" w:rsidP="008B23D7">
      <w:pPr>
        <w:pStyle w:val="NormalWeb"/>
        <w:shd w:val="clear" w:color="auto" w:fill="FFFFFF"/>
        <w:spacing w:before="0" w:after="0"/>
        <w:textAlignment w:val="baseline"/>
        <w:rPr>
          <w:rFonts w:asciiTheme="minorHAnsi" w:hAnsiTheme="minorHAnsi" w:cstheme="minorHAnsi"/>
          <w:color w:val="000000"/>
          <w:sz w:val="16"/>
          <w:szCs w:val="26"/>
        </w:rPr>
      </w:pPr>
      <w:r w:rsidRPr="001E663D">
        <w:rPr>
          <w:rStyle w:val="StyleUnderline"/>
          <w:rFonts w:asciiTheme="minorHAnsi" w:hAnsiTheme="minorHAnsi" w:cstheme="minorHAnsi"/>
        </w:rPr>
        <w:t>NASA’s renewed collaboration with China is all a part of its plan to get back to the Moon, possibly as soon as 2020.</w:t>
      </w:r>
      <w:r w:rsidRPr="001E663D">
        <w:rPr>
          <w:rFonts w:asciiTheme="minorHAnsi" w:hAnsiTheme="minorHAnsi" w:cstheme="minorHAnsi"/>
          <w:color w:val="000000"/>
          <w:sz w:val="16"/>
          <w:szCs w:val="26"/>
        </w:rPr>
        <w:t xml:space="preserve"> China won’t be its only collaborator either: The agency is open to collaborating with international partners as well as commercial ones in its mission, as directed by President Trump, to return to the Moon with the intention of building a base that could </w:t>
      </w:r>
      <w:hyperlink r:id="rId103" w:history="1">
        <w:r w:rsidRPr="001E663D">
          <w:rPr>
            <w:rStyle w:val="Hyperlink"/>
            <w:rFonts w:asciiTheme="minorHAnsi" w:eastAsiaTheme="majorEastAsia" w:hAnsiTheme="minorHAnsi" w:cstheme="minorHAnsi"/>
            <w:color w:val="1BAAE1"/>
            <w:sz w:val="16"/>
            <w:szCs w:val="26"/>
            <w:bdr w:val="none" w:sz="0" w:space="0" w:color="auto" w:frame="1"/>
          </w:rPr>
          <w:t>support further travel in space</w:t>
        </w:r>
      </w:hyperlink>
      <w:r w:rsidRPr="001E663D">
        <w:rPr>
          <w:rFonts w:asciiTheme="minorHAnsi" w:hAnsiTheme="minorHAnsi" w:cstheme="minorHAnsi"/>
          <w:color w:val="000000"/>
          <w:sz w:val="16"/>
          <w:szCs w:val="26"/>
        </w:rPr>
        <w:t> — specifically, to Mars.</w:t>
      </w:r>
    </w:p>
    <w:p w14:paraId="15239F8C" w14:textId="77777777" w:rsidR="008B23D7" w:rsidRPr="001E663D" w:rsidRDefault="008B23D7" w:rsidP="008B23D7">
      <w:pPr>
        <w:pStyle w:val="NormalWeb"/>
        <w:shd w:val="clear" w:color="auto" w:fill="FFFFFF"/>
        <w:spacing w:before="0" w:after="0"/>
        <w:textAlignment w:val="baseline"/>
        <w:rPr>
          <w:rFonts w:asciiTheme="minorHAnsi" w:hAnsiTheme="minorHAnsi" w:cstheme="minorHAnsi"/>
          <w:color w:val="000000"/>
          <w:sz w:val="20"/>
          <w:szCs w:val="20"/>
        </w:rPr>
      </w:pPr>
      <w:r w:rsidRPr="001E663D">
        <w:rPr>
          <w:rFonts w:asciiTheme="minorHAnsi" w:hAnsiTheme="minorHAnsi" w:cstheme="minorHAnsi"/>
          <w:color w:val="000000"/>
          <w:sz w:val="20"/>
          <w:szCs w:val="20"/>
        </w:rPr>
        <w:t>As China’s star rises, the fate of the long-standing U.S.-Russia space cooperation is in doubt. Political tensions between the two countries, as well as some concern about the </w:t>
      </w:r>
      <w:hyperlink r:id="rId104" w:history="1">
        <w:r w:rsidRPr="001E663D">
          <w:rPr>
            <w:rStyle w:val="Hyperlink"/>
            <w:rFonts w:asciiTheme="minorHAnsi" w:eastAsiaTheme="majorEastAsia" w:hAnsiTheme="minorHAnsi" w:cstheme="minorHAnsi"/>
            <w:color w:val="1BAAE1"/>
            <w:sz w:val="20"/>
            <w:szCs w:val="20"/>
            <w:bdr w:val="none" w:sz="0" w:space="0" w:color="auto" w:frame="1"/>
          </w:rPr>
          <w:t>declining quality of Russian hardware</w:t>
        </w:r>
      </w:hyperlink>
      <w:r w:rsidRPr="001E663D">
        <w:rPr>
          <w:rFonts w:asciiTheme="minorHAnsi" w:hAnsiTheme="minorHAnsi" w:cstheme="minorHAnsi"/>
          <w:color w:val="000000"/>
          <w:sz w:val="20"/>
          <w:szCs w:val="20"/>
        </w:rPr>
        <w:t> has put strain on the relationship.</w:t>
      </w:r>
    </w:p>
    <w:bookmarkEnd w:id="1"/>
    <w:p w14:paraId="12AC6C2B" w14:textId="77777777" w:rsidR="008B23D7" w:rsidRPr="001E663D" w:rsidRDefault="008B23D7" w:rsidP="008B23D7">
      <w:pPr>
        <w:rPr>
          <w:rFonts w:asciiTheme="minorHAnsi" w:hAnsiTheme="minorHAnsi" w:cstheme="minorHAnsi"/>
        </w:rPr>
      </w:pPr>
    </w:p>
    <w:p w14:paraId="7E6BFD66" w14:textId="7ADB3F49" w:rsidR="008B23D7" w:rsidRPr="001E663D" w:rsidRDefault="008B23D7" w:rsidP="008B23D7">
      <w:pPr>
        <w:pStyle w:val="Heading3"/>
        <w:rPr>
          <w:rFonts w:asciiTheme="minorHAnsi" w:hAnsiTheme="minorHAnsi" w:cstheme="minorHAnsi"/>
        </w:rPr>
      </w:pPr>
      <w:r w:rsidRPr="001E663D">
        <w:rPr>
          <w:rFonts w:asciiTheme="minorHAnsi" w:hAnsiTheme="minorHAnsi" w:cstheme="minorHAnsi"/>
        </w:rPr>
        <w:t>2nc – at – no space coop</w:t>
      </w:r>
    </w:p>
    <w:p w14:paraId="20BFB769" w14:textId="77777777" w:rsidR="008B23D7" w:rsidRPr="001E663D" w:rsidRDefault="008B23D7" w:rsidP="008B23D7">
      <w:pPr>
        <w:pStyle w:val="Heading4"/>
        <w:rPr>
          <w:rFonts w:asciiTheme="minorHAnsi" w:hAnsiTheme="minorHAnsi" w:cstheme="minorHAnsi"/>
        </w:rPr>
      </w:pPr>
      <w:r w:rsidRPr="001E663D">
        <w:rPr>
          <w:rFonts w:asciiTheme="minorHAnsi" w:hAnsiTheme="minorHAnsi" w:cstheme="minorHAnsi"/>
        </w:rPr>
        <w:t>US-China space cooperation happening now.</w:t>
      </w:r>
    </w:p>
    <w:p w14:paraId="75EBFB07" w14:textId="77777777" w:rsidR="008B23D7" w:rsidRPr="001E663D" w:rsidRDefault="008B23D7" w:rsidP="008B23D7">
      <w:pPr>
        <w:pStyle w:val="NormalWeb"/>
        <w:spacing w:before="0" w:beforeAutospacing="0" w:after="0" w:afterAutospacing="0"/>
        <w:rPr>
          <w:rFonts w:asciiTheme="minorHAnsi" w:hAnsiTheme="minorHAnsi" w:cstheme="minorHAnsi"/>
          <w:sz w:val="22"/>
        </w:rPr>
      </w:pPr>
      <w:r w:rsidRPr="001E663D">
        <w:rPr>
          <w:rStyle w:val="Style13ptBold"/>
          <w:rFonts w:asciiTheme="minorHAnsi" w:hAnsiTheme="minorHAnsi" w:cstheme="minorHAnsi"/>
        </w:rPr>
        <w:t>Foust 18</w:t>
      </w:r>
      <w:r w:rsidRPr="001E663D">
        <w:rPr>
          <w:rFonts w:asciiTheme="minorHAnsi" w:hAnsiTheme="minorHAnsi" w:cstheme="minorHAnsi"/>
          <w:sz w:val="22"/>
        </w:rPr>
        <w:t xml:space="preserve"> </w:t>
      </w:r>
      <w:r w:rsidRPr="001E663D">
        <w:rPr>
          <w:rFonts w:asciiTheme="minorHAnsi" w:hAnsiTheme="minorHAnsi" w:cstheme="minorHAnsi"/>
          <w:sz w:val="18"/>
          <w:szCs w:val="18"/>
        </w:rPr>
        <w:t xml:space="preserve">(Jeff Foust </w:t>
      </w:r>
      <w:r w:rsidRPr="001E663D">
        <w:rPr>
          <w:rFonts w:asciiTheme="minorHAnsi" w:eastAsiaTheme="minorHAnsi" w:hAnsiTheme="minorHAnsi" w:cstheme="minorHAnsi"/>
          <w:color w:val="000000"/>
          <w:spacing w:val="4"/>
          <w:sz w:val="18"/>
          <w:szCs w:val="18"/>
          <w:shd w:val="clear" w:color="auto" w:fill="FFFFFF"/>
        </w:rPr>
        <w:t>writes about space policy, commercial space, and related topics for </w:t>
      </w:r>
      <w:r w:rsidRPr="001E663D">
        <w:rPr>
          <w:rFonts w:asciiTheme="minorHAnsi" w:eastAsiaTheme="minorHAnsi" w:hAnsiTheme="minorHAnsi" w:cstheme="minorHAnsi"/>
          <w:i/>
          <w:iCs/>
          <w:color w:val="000000"/>
          <w:spacing w:val="4"/>
          <w:sz w:val="18"/>
          <w:szCs w:val="18"/>
          <w:shd w:val="clear" w:color="auto" w:fill="FFFFFF"/>
        </w:rPr>
        <w:t>SpaceNews</w:t>
      </w:r>
      <w:r w:rsidRPr="001E663D">
        <w:rPr>
          <w:rFonts w:asciiTheme="minorHAnsi" w:eastAsiaTheme="minorHAnsi" w:hAnsiTheme="minorHAnsi" w:cstheme="minorHAnsi"/>
          <w:color w:val="000000"/>
          <w:spacing w:val="4"/>
          <w:sz w:val="18"/>
          <w:szCs w:val="18"/>
          <w:shd w:val="clear" w:color="auto" w:fill="FFFFFF"/>
        </w:rPr>
        <w:t>.</w:t>
      </w:r>
      <w:r w:rsidRPr="001E663D">
        <w:rPr>
          <w:rFonts w:asciiTheme="minorHAnsi" w:eastAsiaTheme="minorHAnsi" w:hAnsiTheme="minorHAnsi" w:cstheme="minorHAnsi"/>
          <w:color w:val="000000"/>
          <w:spacing w:val="4"/>
          <w:sz w:val="18"/>
          <w:szCs w:val="18"/>
        </w:rPr>
        <w:t xml:space="preserve"> </w:t>
      </w:r>
      <w:r w:rsidRPr="001E663D">
        <w:rPr>
          <w:rFonts w:asciiTheme="minorHAnsi" w:eastAsiaTheme="minorHAnsi" w:hAnsiTheme="minorHAnsi" w:cstheme="minorHAnsi"/>
          <w:color w:val="000000"/>
          <w:spacing w:val="4"/>
          <w:sz w:val="18"/>
          <w:szCs w:val="18"/>
          <w:shd w:val="clear" w:color="auto" w:fill="FFFFFF"/>
        </w:rPr>
        <w:t>He earned a Ph.D. in planetary sciences from the Massachusetts Institute of Technology and a bachelor’s degree with honors in geophysics and planetary science from the California Institute of Technology.</w:t>
      </w:r>
      <w:r w:rsidRPr="001E663D">
        <w:rPr>
          <w:rFonts w:asciiTheme="minorHAnsi" w:hAnsiTheme="minorHAnsi" w:cstheme="minorHAnsi"/>
          <w:sz w:val="18"/>
          <w:szCs w:val="18"/>
        </w:rPr>
        <w:t xml:space="preserve">, 10-1-2018, "NASA opens door to additional cooperation with China," SpaceNews, </w:t>
      </w:r>
      <w:hyperlink r:id="rId105" w:history="1">
        <w:r w:rsidRPr="001E663D">
          <w:rPr>
            <w:rStyle w:val="Hyperlink"/>
            <w:rFonts w:asciiTheme="minorHAnsi" w:eastAsiaTheme="majorEastAsia" w:hAnsiTheme="minorHAnsi" w:cstheme="minorHAnsi"/>
            <w:sz w:val="18"/>
            <w:szCs w:val="18"/>
          </w:rPr>
          <w:t>https://spacenews.com/nasa-opens-door-to-additional-cooperation-with-china/</w:t>
        </w:r>
      </w:hyperlink>
      <w:r w:rsidRPr="001E663D">
        <w:rPr>
          <w:rFonts w:asciiTheme="minorHAnsi" w:hAnsiTheme="minorHAnsi" w:cstheme="minorHAnsi"/>
          <w:sz w:val="18"/>
          <w:szCs w:val="18"/>
        </w:rPr>
        <w:t>)</w:t>
      </w:r>
    </w:p>
    <w:p w14:paraId="790A2B1C" w14:textId="77777777" w:rsidR="008B23D7" w:rsidRPr="001E663D" w:rsidRDefault="008B23D7" w:rsidP="008B23D7">
      <w:pPr>
        <w:shd w:val="clear" w:color="auto" w:fill="FFFFFF"/>
        <w:spacing w:before="100" w:beforeAutospacing="1" w:after="100" w:afterAutospacing="1" w:line="240" w:lineRule="auto"/>
        <w:rPr>
          <w:rStyle w:val="StyleUnderline"/>
          <w:rFonts w:asciiTheme="minorHAnsi" w:hAnsiTheme="minorHAnsi" w:cstheme="minorHAnsi"/>
        </w:rPr>
      </w:pPr>
      <w:r w:rsidRPr="001E663D">
        <w:rPr>
          <w:rFonts w:asciiTheme="minorHAnsi" w:eastAsia="Times New Roman" w:hAnsiTheme="minorHAnsi" w:cstheme="minorHAnsi"/>
          <w:color w:val="333332"/>
          <w:spacing w:val="4"/>
          <w:sz w:val="16"/>
          <w:szCs w:val="24"/>
        </w:rPr>
        <w:t xml:space="preserve">BREMEN, Germany — </w:t>
      </w:r>
      <w:r w:rsidRPr="001E663D">
        <w:rPr>
          <w:rStyle w:val="StyleUnderline"/>
          <w:rFonts w:asciiTheme="minorHAnsi" w:hAnsiTheme="minorHAnsi" w:cstheme="minorHAnsi"/>
        </w:rPr>
        <w:t>The administrator of NASA and his Chinese counterpart have both expressed interest in working together despite the current constraints in U.S. law regarding bilateral cooperation.</w:t>
      </w:r>
    </w:p>
    <w:p w14:paraId="1624BCD9" w14:textId="77777777" w:rsidR="008B23D7" w:rsidRPr="001E663D" w:rsidRDefault="008B23D7" w:rsidP="008B23D7">
      <w:pPr>
        <w:shd w:val="clear" w:color="auto" w:fill="FFFFFF"/>
        <w:spacing w:before="100" w:beforeAutospacing="1" w:after="100" w:afterAutospacing="1" w:line="240" w:lineRule="auto"/>
        <w:rPr>
          <w:rFonts w:asciiTheme="minorHAnsi" w:eastAsia="Times New Roman" w:hAnsiTheme="minorHAnsi" w:cstheme="minorHAnsi"/>
          <w:color w:val="333332"/>
          <w:spacing w:val="4"/>
          <w:sz w:val="16"/>
          <w:szCs w:val="16"/>
        </w:rPr>
      </w:pPr>
      <w:r w:rsidRPr="001E663D">
        <w:rPr>
          <w:rFonts w:asciiTheme="minorHAnsi" w:eastAsia="Times New Roman" w:hAnsiTheme="minorHAnsi" w:cstheme="minorHAnsi"/>
          <w:color w:val="333332"/>
          <w:spacing w:val="4"/>
          <w:sz w:val="16"/>
          <w:szCs w:val="16"/>
        </w:rPr>
        <w:t>During a panel discussion at the 69th International Astronautical Conference here Oct. 1 featuring the leaders of several space agencies, Zhang Kejian, administrator of the China National Space Administration (CNSA), said China was open to working with a wide range of international partners on projects ranging from lunar exploration to its future space station.</w:t>
      </w:r>
    </w:p>
    <w:p w14:paraId="1A6D850F" w14:textId="77777777" w:rsidR="008B23D7" w:rsidRPr="001E663D" w:rsidRDefault="008B23D7" w:rsidP="008B23D7">
      <w:pPr>
        <w:shd w:val="clear" w:color="auto" w:fill="FFFFFF"/>
        <w:spacing w:before="100" w:beforeAutospacing="1" w:after="100" w:afterAutospacing="1" w:line="240" w:lineRule="auto"/>
        <w:rPr>
          <w:rFonts w:asciiTheme="minorHAnsi" w:eastAsia="Times New Roman" w:hAnsiTheme="minorHAnsi" w:cstheme="minorHAnsi"/>
          <w:color w:val="333332"/>
          <w:spacing w:val="4"/>
          <w:sz w:val="16"/>
          <w:szCs w:val="16"/>
        </w:rPr>
      </w:pPr>
      <w:r w:rsidRPr="001E663D">
        <w:rPr>
          <w:rFonts w:asciiTheme="minorHAnsi" w:eastAsia="Times New Roman" w:hAnsiTheme="minorHAnsi" w:cstheme="minorHAnsi"/>
          <w:color w:val="333332"/>
          <w:spacing w:val="4"/>
          <w:sz w:val="16"/>
          <w:szCs w:val="16"/>
        </w:rPr>
        <w:t>“CNSA is willing to join our hands with other international partners for the benefit of human civilization and progress of human society,” Zhang said, speaking through a translator.</w:t>
      </w:r>
    </w:p>
    <w:p w14:paraId="76965B13" w14:textId="77777777" w:rsidR="008B23D7" w:rsidRPr="001E663D" w:rsidRDefault="008B23D7" w:rsidP="008B23D7">
      <w:pPr>
        <w:shd w:val="clear" w:color="auto" w:fill="FFFFFF"/>
        <w:spacing w:before="100" w:beforeAutospacing="1" w:after="100" w:afterAutospacing="1" w:line="240" w:lineRule="auto"/>
        <w:rPr>
          <w:rFonts w:asciiTheme="minorHAnsi" w:eastAsia="Times New Roman" w:hAnsiTheme="minorHAnsi" w:cstheme="minorHAnsi"/>
          <w:color w:val="333332"/>
          <w:spacing w:val="4"/>
          <w:sz w:val="16"/>
          <w:szCs w:val="16"/>
        </w:rPr>
      </w:pPr>
      <w:r w:rsidRPr="001E663D">
        <w:rPr>
          <w:rFonts w:asciiTheme="minorHAnsi" w:eastAsia="Times New Roman" w:hAnsiTheme="minorHAnsi" w:cstheme="minorHAnsi"/>
          <w:color w:val="333332"/>
          <w:spacing w:val="4"/>
          <w:sz w:val="16"/>
          <w:szCs w:val="16"/>
        </w:rPr>
        <w:t>Asked later if that included working with NASA, he said China was “very open” to working with a variety of international partners on lunar exploration. He noted he met with NASA Administrator Jim Bridenstine earlier in the day. “I had a very good discussion with NASA Administrator Mr. Bridenstine for bilateral cooperation in this particular area,” he said. “I think the response was very positive.”</w:t>
      </w:r>
    </w:p>
    <w:p w14:paraId="0130E4D0" w14:textId="77777777" w:rsidR="008B23D7" w:rsidRPr="001E663D" w:rsidRDefault="008B23D7" w:rsidP="008B23D7">
      <w:pPr>
        <w:shd w:val="clear" w:color="auto" w:fill="FFFFFF"/>
        <w:spacing w:before="100" w:beforeAutospacing="1" w:after="100" w:afterAutospacing="1" w:line="240" w:lineRule="auto"/>
        <w:rPr>
          <w:rFonts w:asciiTheme="minorHAnsi" w:eastAsia="Times New Roman" w:hAnsiTheme="minorHAnsi" w:cstheme="minorHAnsi"/>
          <w:color w:val="333332"/>
          <w:spacing w:val="4"/>
          <w:sz w:val="16"/>
          <w:szCs w:val="24"/>
        </w:rPr>
      </w:pPr>
      <w:r w:rsidRPr="001E663D">
        <w:rPr>
          <w:rStyle w:val="StyleUnderline"/>
          <w:rFonts w:asciiTheme="minorHAnsi" w:hAnsiTheme="minorHAnsi" w:cstheme="minorHAnsi"/>
        </w:rPr>
        <w:t>Bridenstine</w:t>
      </w:r>
      <w:r w:rsidRPr="001E663D">
        <w:rPr>
          <w:rFonts w:asciiTheme="minorHAnsi" w:eastAsia="Times New Roman" w:hAnsiTheme="minorHAnsi" w:cstheme="minorHAnsi"/>
          <w:color w:val="333332"/>
          <w:spacing w:val="4"/>
          <w:sz w:val="16"/>
          <w:szCs w:val="24"/>
        </w:rPr>
        <w:t xml:space="preserve">, appearing on the same panel, </w:t>
      </w:r>
      <w:r w:rsidRPr="001E663D">
        <w:rPr>
          <w:rStyle w:val="StyleUnderline"/>
          <w:rFonts w:asciiTheme="minorHAnsi" w:hAnsiTheme="minorHAnsi" w:cstheme="minorHAnsi"/>
        </w:rPr>
        <w:t>noted that there is some cooperation with China today in areas such as aeronautics and Earth science. That cooperation takes place despite the presence of language in appropriations laws colloquially known as the Wolf Amendment</w:t>
      </w:r>
      <w:r w:rsidRPr="001E663D">
        <w:rPr>
          <w:rFonts w:asciiTheme="minorHAnsi" w:eastAsia="Times New Roman" w:hAnsiTheme="minorHAnsi" w:cstheme="minorHAnsi"/>
          <w:color w:val="333332"/>
          <w:spacing w:val="4"/>
          <w:sz w:val="16"/>
          <w:szCs w:val="24"/>
        </w:rPr>
        <w:t>, after former Rep. Frank Wolf, who first included it in spending bills several years ago. That provision prohibits bilateral cooperation between NASA and Chinese agencies without prior congressional approval.</w:t>
      </w:r>
    </w:p>
    <w:p w14:paraId="4BC6AB3F" w14:textId="77777777" w:rsidR="008B23D7" w:rsidRPr="001E663D" w:rsidRDefault="008B23D7" w:rsidP="008B23D7">
      <w:pPr>
        <w:shd w:val="clear" w:color="auto" w:fill="FFFFFF"/>
        <w:spacing w:before="100" w:beforeAutospacing="1" w:after="100" w:afterAutospacing="1" w:line="240" w:lineRule="auto"/>
        <w:rPr>
          <w:rFonts w:asciiTheme="minorHAnsi" w:eastAsia="Times New Roman" w:hAnsiTheme="minorHAnsi" w:cstheme="minorHAnsi"/>
          <w:color w:val="333332"/>
          <w:spacing w:val="4"/>
          <w:sz w:val="16"/>
          <w:szCs w:val="24"/>
        </w:rPr>
      </w:pPr>
      <w:r w:rsidRPr="001E663D">
        <w:rPr>
          <w:rStyle w:val="StyleUnderline"/>
          <w:rFonts w:asciiTheme="minorHAnsi" w:hAnsiTheme="minorHAnsi" w:cstheme="minorHAnsi"/>
        </w:rPr>
        <w:t>“We do cooperate in a lot of ways,</w:t>
      </w:r>
      <w:r w:rsidRPr="001E663D">
        <w:rPr>
          <w:rFonts w:asciiTheme="minorHAnsi" w:eastAsia="Times New Roman" w:hAnsiTheme="minorHAnsi" w:cstheme="minorHAnsi"/>
          <w:color w:val="333332"/>
          <w:spacing w:val="4"/>
          <w:sz w:val="16"/>
          <w:szCs w:val="24"/>
        </w:rPr>
        <w:t xml:space="preserve"> but that doesn’t mean our interests are always aligned,” he said. “Some of these decisions are going to be made above the pay grade of the NASA administrator.”</w:t>
      </w:r>
    </w:p>
    <w:p w14:paraId="1FA465C2" w14:textId="77777777" w:rsidR="008B23D7" w:rsidRPr="001E663D" w:rsidRDefault="008B23D7" w:rsidP="008B23D7">
      <w:pPr>
        <w:shd w:val="clear" w:color="auto" w:fill="FFFFFF"/>
        <w:spacing w:before="100" w:beforeAutospacing="1" w:after="100" w:afterAutospacing="1" w:line="240" w:lineRule="auto"/>
        <w:rPr>
          <w:rStyle w:val="StyleUnderline"/>
          <w:rFonts w:asciiTheme="minorHAnsi" w:hAnsiTheme="minorHAnsi" w:cstheme="minorHAnsi"/>
        </w:rPr>
      </w:pPr>
      <w:r w:rsidRPr="001E663D">
        <w:rPr>
          <w:rStyle w:val="StyleUnderline"/>
          <w:rFonts w:asciiTheme="minorHAnsi" w:hAnsiTheme="minorHAnsi" w:cstheme="minorHAnsi"/>
        </w:rPr>
        <w:t>“To the extent that agencies and countries from around the world can cooperate on space, it is absolutely in our interest to do so,” he added. “I look forward to exploring more opportunities to do that.”</w:t>
      </w:r>
    </w:p>
    <w:p w14:paraId="00E08891" w14:textId="77777777" w:rsidR="008B23D7" w:rsidRPr="001E663D" w:rsidRDefault="008B23D7" w:rsidP="008B23D7">
      <w:pPr>
        <w:shd w:val="clear" w:color="auto" w:fill="FFFFFF"/>
        <w:spacing w:before="100" w:beforeAutospacing="1" w:after="100" w:afterAutospacing="1" w:line="240" w:lineRule="auto"/>
        <w:rPr>
          <w:rFonts w:asciiTheme="minorHAnsi" w:eastAsia="Times New Roman" w:hAnsiTheme="minorHAnsi" w:cstheme="minorHAnsi"/>
          <w:color w:val="333332"/>
          <w:spacing w:val="4"/>
          <w:sz w:val="16"/>
          <w:szCs w:val="16"/>
        </w:rPr>
      </w:pPr>
      <w:r w:rsidRPr="001E663D">
        <w:rPr>
          <w:rFonts w:asciiTheme="minorHAnsi" w:eastAsia="Times New Roman" w:hAnsiTheme="minorHAnsi" w:cstheme="minorHAnsi"/>
          <w:color w:val="333332"/>
          <w:spacing w:val="4"/>
          <w:sz w:val="16"/>
          <w:szCs w:val="16"/>
        </w:rPr>
        <w:t>“I believe that the working teams of both sides can start preparation of a cooperation list,” Zhang responded. “We can dash out those that cannot be implemented now, or are above our pay grade, and then we can start cooperating on the substantial part.” That included, he added, exchange of scientific data and space situational awareness information.</w:t>
      </w:r>
    </w:p>
    <w:p w14:paraId="40E3C1EC" w14:textId="77777777" w:rsidR="008B23D7" w:rsidRPr="001E663D" w:rsidRDefault="008B23D7" w:rsidP="008B23D7">
      <w:pPr>
        <w:shd w:val="clear" w:color="auto" w:fill="FFFFFF"/>
        <w:spacing w:before="100" w:beforeAutospacing="1" w:after="100" w:afterAutospacing="1" w:line="240" w:lineRule="auto"/>
        <w:rPr>
          <w:rStyle w:val="StyleUnderline"/>
          <w:rFonts w:asciiTheme="minorHAnsi" w:hAnsiTheme="minorHAnsi" w:cstheme="minorHAnsi"/>
        </w:rPr>
      </w:pPr>
      <w:r w:rsidRPr="001E663D">
        <w:rPr>
          <w:rFonts w:asciiTheme="minorHAnsi" w:eastAsia="Times New Roman" w:hAnsiTheme="minorHAnsi" w:cstheme="minorHAnsi"/>
          <w:color w:val="333332"/>
          <w:spacing w:val="4"/>
          <w:sz w:val="16"/>
          <w:szCs w:val="24"/>
        </w:rPr>
        <w:t xml:space="preserve">At a press conference held after the panel, </w:t>
      </w:r>
      <w:r w:rsidRPr="001E663D">
        <w:rPr>
          <w:rStyle w:val="StyleUnderline"/>
          <w:rFonts w:asciiTheme="minorHAnsi" w:hAnsiTheme="minorHAnsi" w:cstheme="minorHAnsi"/>
        </w:rPr>
        <w:t>Bridenstine agreed that a greater sharing of data was one area of potential enhanced cooperation with China. “They’re doing some amazing scientific experiments,” he said, citing as an example China’s upcoming Chang’e-4 mission</w:t>
      </w:r>
      <w:r w:rsidRPr="001E663D">
        <w:rPr>
          <w:rFonts w:asciiTheme="minorHAnsi" w:eastAsia="Times New Roman" w:hAnsiTheme="minorHAnsi" w:cstheme="minorHAnsi"/>
          <w:color w:val="333332"/>
          <w:spacing w:val="4"/>
          <w:sz w:val="16"/>
          <w:szCs w:val="24"/>
        </w:rPr>
        <w:t xml:space="preserve"> that will attempt the first landing on the far side of the moon. “</w:t>
      </w:r>
      <w:r w:rsidRPr="001E663D">
        <w:rPr>
          <w:rStyle w:val="StyleUnderline"/>
          <w:rFonts w:asciiTheme="minorHAnsi" w:hAnsiTheme="minorHAnsi" w:cstheme="minorHAnsi"/>
        </w:rPr>
        <w:t>We can share data and collaborate that way so that each country can learn more about science.”</w:t>
      </w:r>
    </w:p>
    <w:p w14:paraId="7C934AC1" w14:textId="77777777" w:rsidR="008B23D7" w:rsidRPr="001E663D" w:rsidRDefault="008B23D7" w:rsidP="008B23D7">
      <w:pPr>
        <w:shd w:val="clear" w:color="auto" w:fill="FFFFFF"/>
        <w:spacing w:before="100" w:beforeAutospacing="1" w:after="100" w:afterAutospacing="1" w:line="240" w:lineRule="auto"/>
        <w:rPr>
          <w:rFonts w:asciiTheme="minorHAnsi" w:eastAsia="Times New Roman" w:hAnsiTheme="minorHAnsi" w:cstheme="minorHAnsi"/>
          <w:color w:val="333332"/>
          <w:spacing w:val="4"/>
          <w:sz w:val="16"/>
          <w:szCs w:val="24"/>
        </w:rPr>
      </w:pPr>
      <w:r w:rsidRPr="001E663D">
        <w:rPr>
          <w:rStyle w:val="StyleUnderline"/>
          <w:rFonts w:asciiTheme="minorHAnsi" w:hAnsiTheme="minorHAnsi" w:cstheme="minorHAnsi"/>
        </w:rPr>
        <w:t>He also agreed that sharing space situational awareness and space traffic management information may be another area of cooperation.</w:t>
      </w:r>
      <w:r w:rsidRPr="001E663D">
        <w:rPr>
          <w:rFonts w:asciiTheme="minorHAnsi" w:eastAsia="Times New Roman" w:hAnsiTheme="minorHAnsi" w:cstheme="minorHAnsi"/>
          <w:color w:val="333332"/>
          <w:spacing w:val="4"/>
          <w:sz w:val="16"/>
          <w:szCs w:val="24"/>
        </w:rPr>
        <w:t xml:space="preserve"> “There is no issue related to space more important to for all of us to get right than that issue,” he said. “</w:t>
      </w:r>
      <w:r w:rsidRPr="001E663D">
        <w:rPr>
          <w:rStyle w:val="StyleUnderline"/>
          <w:rFonts w:asciiTheme="minorHAnsi" w:hAnsiTheme="minorHAnsi" w:cstheme="minorHAnsi"/>
        </w:rPr>
        <w:t>We need to preserve the space environment for generations to come. The only way we’re going to be able to do that internationally is to collaborate.”</w:t>
      </w:r>
    </w:p>
    <w:p w14:paraId="39A7D97B" w14:textId="77777777" w:rsidR="008B23D7" w:rsidRPr="001E663D" w:rsidRDefault="008B23D7" w:rsidP="008B23D7">
      <w:pPr>
        <w:shd w:val="clear" w:color="auto" w:fill="FFFFFF"/>
        <w:spacing w:before="100" w:beforeAutospacing="1" w:after="100" w:afterAutospacing="1" w:line="240" w:lineRule="auto"/>
        <w:rPr>
          <w:rFonts w:asciiTheme="minorHAnsi" w:eastAsia="Times New Roman" w:hAnsiTheme="minorHAnsi" w:cstheme="minorHAnsi"/>
          <w:color w:val="333332"/>
          <w:spacing w:val="4"/>
          <w:sz w:val="16"/>
          <w:szCs w:val="24"/>
        </w:rPr>
      </w:pPr>
      <w:r w:rsidRPr="001E663D">
        <w:rPr>
          <w:rFonts w:asciiTheme="minorHAnsi" w:eastAsia="Times New Roman" w:hAnsiTheme="minorHAnsi" w:cstheme="minorHAnsi"/>
          <w:color w:val="333332"/>
          <w:spacing w:val="4"/>
          <w:sz w:val="16"/>
          <w:szCs w:val="24"/>
        </w:rPr>
        <w:t xml:space="preserve">Those initiatives, he suggested, </w:t>
      </w:r>
      <w:r w:rsidRPr="001E663D">
        <w:rPr>
          <w:rStyle w:val="StyleUnderline"/>
          <w:rFonts w:asciiTheme="minorHAnsi" w:hAnsiTheme="minorHAnsi" w:cstheme="minorHAnsi"/>
        </w:rPr>
        <w:t>could open the door to more ambitious joint efforts. “This could be the first confidence-building measure that is necessary to establish the kind of relationship that is necessary to go to the next step,”</w:t>
      </w:r>
      <w:r w:rsidRPr="001E663D">
        <w:rPr>
          <w:rFonts w:asciiTheme="minorHAnsi" w:eastAsia="Times New Roman" w:hAnsiTheme="minorHAnsi" w:cstheme="minorHAnsi"/>
          <w:color w:val="333332"/>
          <w:spacing w:val="4"/>
          <w:sz w:val="16"/>
          <w:szCs w:val="24"/>
        </w:rPr>
        <w:t xml:space="preserve"> he said.</w:t>
      </w:r>
    </w:p>
    <w:p w14:paraId="774F17D3" w14:textId="77777777" w:rsidR="008B23D7" w:rsidRPr="001E663D" w:rsidRDefault="008B23D7" w:rsidP="008B23D7">
      <w:pPr>
        <w:shd w:val="clear" w:color="auto" w:fill="FFFFFF"/>
        <w:spacing w:before="100" w:beforeAutospacing="1" w:after="100" w:afterAutospacing="1" w:line="240" w:lineRule="auto"/>
        <w:rPr>
          <w:rFonts w:asciiTheme="minorHAnsi" w:eastAsia="Times New Roman" w:hAnsiTheme="minorHAnsi" w:cstheme="minorHAnsi"/>
          <w:color w:val="333332"/>
          <w:spacing w:val="4"/>
          <w:sz w:val="16"/>
          <w:szCs w:val="16"/>
        </w:rPr>
      </w:pPr>
      <w:r w:rsidRPr="001E663D">
        <w:rPr>
          <w:rFonts w:asciiTheme="minorHAnsi" w:eastAsia="Times New Roman" w:hAnsiTheme="minorHAnsi" w:cstheme="minorHAnsi"/>
          <w:color w:val="333332"/>
          <w:spacing w:val="4"/>
          <w:sz w:val="16"/>
          <w:szCs w:val="16"/>
        </w:rPr>
        <w:t>Bridenstine added, though, that was unlikely that the Wolf Amendment, renewed on an annual basis through new spending bills, would go away in the near future, thus creating barriers to closer cooperation. “If there comes a day when we can cooperate, that provision would simply expire and we would be able to cooperate,” he said.</w:t>
      </w:r>
    </w:p>
    <w:p w14:paraId="3051F92E" w14:textId="77777777" w:rsidR="008B23D7" w:rsidRPr="001E663D" w:rsidRDefault="008B23D7" w:rsidP="008B23D7">
      <w:pPr>
        <w:shd w:val="clear" w:color="auto" w:fill="FFFFFF"/>
        <w:spacing w:before="100" w:beforeAutospacing="1" w:after="100" w:afterAutospacing="1" w:line="240" w:lineRule="auto"/>
        <w:rPr>
          <w:rFonts w:asciiTheme="minorHAnsi" w:eastAsia="Times New Roman" w:hAnsiTheme="minorHAnsi" w:cstheme="minorHAnsi"/>
          <w:color w:val="333332"/>
          <w:spacing w:val="4"/>
          <w:sz w:val="16"/>
          <w:szCs w:val="16"/>
        </w:rPr>
      </w:pPr>
      <w:r w:rsidRPr="001E663D">
        <w:rPr>
          <w:rFonts w:asciiTheme="minorHAnsi" w:eastAsia="Times New Roman" w:hAnsiTheme="minorHAnsi" w:cstheme="minorHAnsi"/>
          <w:color w:val="333332"/>
          <w:spacing w:val="4"/>
          <w:sz w:val="16"/>
          <w:szCs w:val="16"/>
        </w:rPr>
        <w:t>And when could that happen? “That would be up to the United States Congress based on the information they’re seeing and the intelligence that they receive.”</w:t>
      </w:r>
    </w:p>
    <w:p w14:paraId="53D1398B" w14:textId="77777777" w:rsidR="008B23D7" w:rsidRPr="001E663D" w:rsidRDefault="008B23D7" w:rsidP="008B23D7">
      <w:pPr>
        <w:rPr>
          <w:rFonts w:asciiTheme="minorHAnsi" w:hAnsiTheme="minorHAnsi" w:cstheme="minorHAnsi"/>
          <w:sz w:val="16"/>
          <w:szCs w:val="16"/>
        </w:rPr>
      </w:pPr>
    </w:p>
    <w:p w14:paraId="54B10896" w14:textId="77777777" w:rsidR="00AB33C2" w:rsidRPr="001E663D" w:rsidRDefault="00AB33C2" w:rsidP="00AB33C2">
      <w:pPr>
        <w:pStyle w:val="Heading4"/>
        <w:rPr>
          <w:rFonts w:asciiTheme="minorHAnsi" w:hAnsiTheme="minorHAnsi" w:cstheme="minorHAnsi"/>
        </w:rPr>
      </w:pPr>
      <w:r w:rsidRPr="001E663D">
        <w:rPr>
          <w:rFonts w:asciiTheme="minorHAnsi" w:hAnsiTheme="minorHAnsi" w:cstheme="minorHAnsi"/>
        </w:rPr>
        <w:t>US- China co-op in space possible—Russia proves.</w:t>
      </w:r>
    </w:p>
    <w:p w14:paraId="26A33CDC" w14:textId="77777777" w:rsidR="00AB33C2" w:rsidRPr="001E663D" w:rsidRDefault="00AB33C2" w:rsidP="00AB33C2">
      <w:pPr>
        <w:textAlignment w:val="baseline"/>
        <w:rPr>
          <w:rFonts w:asciiTheme="minorHAnsi" w:eastAsia="Times New Roman" w:hAnsiTheme="minorHAnsi" w:cstheme="minorHAnsi"/>
          <w:color w:val="000000"/>
          <w:sz w:val="16"/>
          <w:szCs w:val="16"/>
        </w:rPr>
      </w:pPr>
      <w:r w:rsidRPr="001E663D">
        <w:rPr>
          <w:rFonts w:asciiTheme="minorHAnsi" w:eastAsiaTheme="majorEastAsia" w:hAnsiTheme="minorHAnsi" w:cstheme="minorHAnsi"/>
          <w:b/>
          <w:iCs/>
          <w:sz w:val="26"/>
        </w:rPr>
        <w:t>Feldscher and Zhen 6/16</w:t>
      </w:r>
      <w:r w:rsidRPr="001E663D">
        <w:rPr>
          <w:rFonts w:asciiTheme="minorHAnsi" w:hAnsiTheme="minorHAnsi" w:cstheme="minorHAnsi"/>
        </w:rPr>
        <w:t xml:space="preserve"> </w:t>
      </w:r>
      <w:r w:rsidRPr="001E663D">
        <w:rPr>
          <w:rFonts w:asciiTheme="minorHAnsi" w:hAnsiTheme="minorHAnsi" w:cstheme="minorHAnsi"/>
          <w:sz w:val="16"/>
          <w:szCs w:val="16"/>
        </w:rPr>
        <w:t xml:space="preserve">(Jacqueline Feldscher is a </w:t>
      </w:r>
      <w:r w:rsidRPr="001E663D">
        <w:rPr>
          <w:rFonts w:asciiTheme="minorHAnsi" w:hAnsiTheme="minorHAnsi" w:cstheme="minorHAnsi"/>
          <w:color w:val="000000"/>
          <w:sz w:val="16"/>
          <w:szCs w:val="16"/>
          <w:shd w:val="clear" w:color="auto" w:fill="FFFFFF"/>
        </w:rPr>
        <w:t>national security reporter at POLITICO.</w:t>
      </w:r>
      <w:r w:rsidRPr="001E663D">
        <w:rPr>
          <w:rFonts w:asciiTheme="minorHAnsi" w:hAnsiTheme="minorHAnsi" w:cstheme="minorHAnsi"/>
          <w:sz w:val="16"/>
          <w:szCs w:val="16"/>
        </w:rPr>
        <w:t xml:space="preserve"> and Liu Zhen </w:t>
      </w:r>
      <w:r w:rsidRPr="001E663D">
        <w:rPr>
          <w:rFonts w:asciiTheme="minorHAnsi" w:eastAsia="Times New Roman" w:hAnsiTheme="minorHAnsi" w:cstheme="minorHAnsi"/>
          <w:color w:val="000000"/>
          <w:sz w:val="16"/>
          <w:szCs w:val="16"/>
        </w:rPr>
        <w:t> joined the Post in 2015 as a reporter on the China desk. She previously worked with Reuters in Beijing.</w:t>
      </w:r>
      <w:r w:rsidRPr="001E663D">
        <w:rPr>
          <w:rFonts w:asciiTheme="minorHAnsi" w:hAnsiTheme="minorHAnsi" w:cstheme="minorHAnsi"/>
          <w:sz w:val="16"/>
          <w:szCs w:val="16"/>
        </w:rPr>
        <w:t xml:space="preserve"> 6-16-2019, "Are the U.S. and China on a war footing in space?," POLITICO, </w:t>
      </w:r>
      <w:hyperlink r:id="rId106" w:history="1">
        <w:r w:rsidRPr="001E663D">
          <w:rPr>
            <w:rStyle w:val="Hyperlink"/>
            <w:rFonts w:asciiTheme="minorHAnsi" w:hAnsiTheme="minorHAnsi" w:cstheme="minorHAnsi"/>
            <w:sz w:val="16"/>
            <w:szCs w:val="16"/>
          </w:rPr>
          <w:t>https://www.politico.com/story/2019/06/16/war-in-space-trump-china-1365842</w:t>
        </w:r>
      </w:hyperlink>
      <w:r w:rsidRPr="001E663D">
        <w:rPr>
          <w:rFonts w:asciiTheme="minorHAnsi" w:hAnsiTheme="minorHAnsi" w:cstheme="minorHAnsi"/>
          <w:sz w:val="16"/>
          <w:szCs w:val="16"/>
        </w:rPr>
        <w:t>)</w:t>
      </w:r>
    </w:p>
    <w:p w14:paraId="5F6279A5" w14:textId="77777777" w:rsidR="00AB33C2" w:rsidRPr="001E663D" w:rsidRDefault="00AB33C2" w:rsidP="00AB33C2">
      <w:pPr>
        <w:spacing w:after="240" w:line="240" w:lineRule="auto"/>
        <w:ind w:right="4161"/>
        <w:rPr>
          <w:rFonts w:asciiTheme="minorHAnsi" w:eastAsia="Times New Roman" w:hAnsiTheme="minorHAnsi" w:cstheme="minorHAnsi"/>
          <w:color w:val="000000"/>
          <w:sz w:val="16"/>
          <w:szCs w:val="16"/>
        </w:rPr>
      </w:pPr>
      <w:r w:rsidRPr="001E663D">
        <w:rPr>
          <w:rFonts w:asciiTheme="minorHAnsi" w:eastAsia="Times New Roman" w:hAnsiTheme="minorHAnsi" w:cstheme="minorHAnsi"/>
          <w:color w:val="000000"/>
          <w:sz w:val="16"/>
          <w:szCs w:val="16"/>
        </w:rPr>
        <w:t xml:space="preserve"> “There is not a lot of dialogue between the U.S. and China," Weeden said.</w:t>
      </w:r>
    </w:p>
    <w:p w14:paraId="5FE191D8" w14:textId="77777777" w:rsidR="00AB33C2" w:rsidRPr="001E663D" w:rsidRDefault="00AB33C2" w:rsidP="00AB33C2">
      <w:pPr>
        <w:spacing w:after="240" w:line="240" w:lineRule="auto"/>
        <w:ind w:right="4161"/>
        <w:rPr>
          <w:rFonts w:asciiTheme="minorHAnsi" w:eastAsia="Times New Roman" w:hAnsiTheme="minorHAnsi" w:cstheme="minorHAnsi"/>
          <w:color w:val="000000"/>
          <w:sz w:val="16"/>
          <w:szCs w:val="24"/>
        </w:rPr>
      </w:pPr>
      <w:r w:rsidRPr="001E663D">
        <w:rPr>
          <w:rFonts w:asciiTheme="minorHAnsi" w:eastAsia="Times New Roman" w:hAnsiTheme="minorHAnsi" w:cstheme="minorHAnsi"/>
          <w:color w:val="000000"/>
          <w:sz w:val="16"/>
          <w:szCs w:val="24"/>
        </w:rPr>
        <w:t xml:space="preserve">But other space experts say </w:t>
      </w:r>
      <w:r w:rsidRPr="001E663D">
        <w:rPr>
          <w:rStyle w:val="StyleUnderline"/>
          <w:rFonts w:asciiTheme="minorHAnsi" w:hAnsiTheme="minorHAnsi" w:cstheme="minorHAnsi"/>
        </w:rPr>
        <w:t>China is a greater threat to the United States than most people realize</w:t>
      </w:r>
      <w:r w:rsidRPr="001E663D">
        <w:rPr>
          <w:rFonts w:asciiTheme="minorHAnsi" w:eastAsia="Times New Roman" w:hAnsiTheme="minorHAnsi" w:cstheme="minorHAnsi"/>
          <w:color w:val="000000"/>
          <w:sz w:val="16"/>
          <w:szCs w:val="24"/>
        </w:rPr>
        <w:t xml:space="preserve"> — and even an “imminent threat,” independent analyst Namrata Goswami said.</w:t>
      </w:r>
    </w:p>
    <w:p w14:paraId="6BA502AD" w14:textId="77777777" w:rsidR="00AB33C2" w:rsidRPr="001E663D" w:rsidRDefault="00AB33C2" w:rsidP="00AB33C2">
      <w:pPr>
        <w:pStyle w:val="NormalWeb"/>
        <w:spacing w:before="0" w:beforeAutospacing="0" w:after="240" w:afterAutospacing="0"/>
        <w:ind w:right="4161"/>
        <w:rPr>
          <w:rFonts w:asciiTheme="minorHAnsi" w:hAnsiTheme="minorHAnsi" w:cstheme="minorHAnsi"/>
          <w:color w:val="000000"/>
          <w:sz w:val="16"/>
          <w:szCs w:val="16"/>
        </w:rPr>
      </w:pPr>
      <w:r w:rsidRPr="001E663D">
        <w:rPr>
          <w:rFonts w:asciiTheme="minorHAnsi" w:hAnsiTheme="minorHAnsi" w:cstheme="minorHAnsi"/>
          <w:color w:val="000000"/>
          <w:sz w:val="16"/>
          <w:szCs w:val="16"/>
        </w:rPr>
        <w:t>“If anything, [the threat from China] is under-appreciated and underplayed in the U.S.,” she said. “I suspect that is because the U.S. military might not want to call attention to its own vulnerabilities regarding its space assets.”</w:t>
      </w:r>
    </w:p>
    <w:p w14:paraId="3464A6AD" w14:textId="77777777" w:rsidR="00AB33C2" w:rsidRPr="001E663D" w:rsidRDefault="00AB33C2" w:rsidP="00AB33C2">
      <w:pPr>
        <w:pStyle w:val="NormalWeb"/>
        <w:spacing w:before="0" w:beforeAutospacing="0" w:after="240" w:afterAutospacing="0"/>
        <w:ind w:right="4161"/>
        <w:rPr>
          <w:rStyle w:val="StyleUnderline"/>
          <w:rFonts w:asciiTheme="minorHAnsi" w:hAnsiTheme="minorHAnsi" w:cstheme="minorHAnsi"/>
        </w:rPr>
      </w:pPr>
      <w:r w:rsidRPr="001E663D">
        <w:rPr>
          <w:rStyle w:val="StyleUnderline"/>
          <w:rFonts w:asciiTheme="minorHAnsi" w:hAnsiTheme="minorHAnsi" w:cstheme="minorHAnsi"/>
          <w:bCs/>
        </w:rPr>
        <w:t>Qiao said China is not seeking a space war.</w:t>
      </w:r>
      <w:r w:rsidRPr="001E663D">
        <w:rPr>
          <w:rStyle w:val="StyleUnderline"/>
          <w:rFonts w:asciiTheme="minorHAnsi" w:hAnsiTheme="minorHAnsi" w:cstheme="minorHAnsi"/>
        </w:rPr>
        <w:t xml:space="preserve"> But he said it is preparing to counter any nation, including the U.S., that seeks to pose a threat to China's national security.</w:t>
      </w:r>
    </w:p>
    <w:p w14:paraId="145B1032" w14:textId="77777777" w:rsidR="00AB33C2" w:rsidRPr="001E663D" w:rsidRDefault="00AB33C2" w:rsidP="00AB33C2">
      <w:pPr>
        <w:pStyle w:val="NormalWeb"/>
        <w:spacing w:before="0" w:beforeAutospacing="0" w:after="240" w:afterAutospacing="0"/>
        <w:ind w:right="4161"/>
        <w:rPr>
          <w:rFonts w:asciiTheme="minorHAnsi" w:hAnsiTheme="minorHAnsi" w:cstheme="minorHAnsi"/>
          <w:color w:val="000000"/>
          <w:sz w:val="16"/>
          <w:szCs w:val="16"/>
        </w:rPr>
      </w:pPr>
      <w:r w:rsidRPr="001E663D">
        <w:rPr>
          <w:rFonts w:asciiTheme="minorHAnsi" w:hAnsiTheme="minorHAnsi" w:cstheme="minorHAnsi"/>
          <w:color w:val="000000"/>
          <w:sz w:val="16"/>
          <w:szCs w:val="16"/>
        </w:rPr>
        <w:t>Qiao said China’s economic prowess leaves it well positioned to prevail in an expensive contest with the U.S.</w:t>
      </w:r>
    </w:p>
    <w:p w14:paraId="0488FD5F" w14:textId="77777777" w:rsidR="00AB33C2" w:rsidRPr="001E663D" w:rsidRDefault="00AB33C2" w:rsidP="00AB33C2">
      <w:pPr>
        <w:pStyle w:val="NormalWeb"/>
        <w:spacing w:before="0" w:beforeAutospacing="0" w:after="240" w:afterAutospacing="0"/>
        <w:ind w:right="4161"/>
        <w:rPr>
          <w:rFonts w:asciiTheme="minorHAnsi" w:hAnsiTheme="minorHAnsi" w:cstheme="minorHAnsi"/>
          <w:color w:val="000000"/>
          <w:sz w:val="16"/>
          <w:szCs w:val="16"/>
        </w:rPr>
      </w:pPr>
      <w:r w:rsidRPr="001E663D">
        <w:rPr>
          <w:rFonts w:asciiTheme="minorHAnsi" w:hAnsiTheme="minorHAnsi" w:cstheme="minorHAnsi"/>
          <w:color w:val="000000"/>
          <w:sz w:val="16"/>
          <w:szCs w:val="16"/>
        </w:rPr>
        <w:t>"When the United States and the Soviet Union engaged in the Cold War and the arms race, the United States was the largest manufacturing country, and the Soviet Union was not even the second,” he said. "But today it is China who is the world's top manufacturer."</w:t>
      </w:r>
    </w:p>
    <w:p w14:paraId="166CE9A0" w14:textId="77777777" w:rsidR="00AB33C2" w:rsidRPr="001E663D" w:rsidRDefault="00AB33C2" w:rsidP="00AB33C2">
      <w:pPr>
        <w:pStyle w:val="NormalWeb"/>
        <w:spacing w:before="0" w:beforeAutospacing="0" w:after="240" w:afterAutospacing="0"/>
        <w:ind w:right="4161"/>
        <w:rPr>
          <w:rStyle w:val="StyleUnderline"/>
          <w:rFonts w:asciiTheme="minorHAnsi" w:hAnsiTheme="minorHAnsi" w:cstheme="minorHAnsi"/>
        </w:rPr>
      </w:pPr>
      <w:r w:rsidRPr="001E663D">
        <w:rPr>
          <w:rFonts w:asciiTheme="minorHAnsi" w:hAnsiTheme="minorHAnsi" w:cstheme="minorHAnsi"/>
          <w:color w:val="000000"/>
          <w:sz w:val="16"/>
        </w:rPr>
        <w:t xml:space="preserve">Recent reports from U.S. spy agencies and think tanks indicate that </w:t>
      </w:r>
      <w:r w:rsidRPr="001E663D">
        <w:rPr>
          <w:rStyle w:val="StyleUnderline"/>
          <w:rFonts w:asciiTheme="minorHAnsi" w:hAnsiTheme="minorHAnsi" w:cstheme="minorHAnsi"/>
        </w:rPr>
        <w:t>China's efforts are advancing quickly</w:t>
      </w:r>
      <w:r w:rsidRPr="001E663D">
        <w:rPr>
          <w:rFonts w:asciiTheme="minorHAnsi" w:hAnsiTheme="minorHAnsi" w:cstheme="minorHAnsi"/>
          <w:color w:val="000000"/>
          <w:sz w:val="16"/>
        </w:rPr>
        <w:t xml:space="preserve">. </w:t>
      </w:r>
      <w:r w:rsidRPr="001E663D">
        <w:rPr>
          <w:rStyle w:val="StyleUnderline"/>
          <w:rFonts w:asciiTheme="minorHAnsi" w:hAnsiTheme="minorHAnsi" w:cstheme="minorHAnsi"/>
        </w:rPr>
        <w:t>Those include estimates that China will soon be able to field high-powered lasers designed to attack objects in low-Earth orbit — and evidence that Chinese weapons can already attack targets much farther from the Earth than the United States can.</w:t>
      </w:r>
    </w:p>
    <w:p w14:paraId="6B4B56DF" w14:textId="77777777" w:rsidR="00AB33C2" w:rsidRPr="001E663D" w:rsidRDefault="00AB33C2" w:rsidP="00AB33C2">
      <w:pPr>
        <w:pStyle w:val="NormalWeb"/>
        <w:spacing w:before="0" w:beforeAutospacing="0" w:after="240" w:afterAutospacing="0"/>
        <w:ind w:right="4161"/>
        <w:rPr>
          <w:rFonts w:asciiTheme="minorHAnsi" w:hAnsiTheme="minorHAnsi" w:cstheme="minorHAnsi"/>
          <w:color w:val="000000"/>
          <w:sz w:val="16"/>
        </w:rPr>
      </w:pPr>
      <w:r w:rsidRPr="001E663D">
        <w:rPr>
          <w:rStyle w:val="StyleUnderline"/>
          <w:rFonts w:asciiTheme="minorHAnsi" w:hAnsiTheme="minorHAnsi" w:cstheme="minorHAnsi"/>
        </w:rPr>
        <w:t>China’s reliance on space assets is also expanding: It has more than 120 intelligence, surveillance and reconnaissance satellites of its own — a number second only to the United State</w:t>
      </w:r>
      <w:r w:rsidRPr="001E663D">
        <w:rPr>
          <w:rFonts w:asciiTheme="minorHAnsi" w:hAnsiTheme="minorHAnsi" w:cstheme="minorHAnsi"/>
          <w:color w:val="000000"/>
          <w:sz w:val="16"/>
        </w:rPr>
        <w:t>s. About half of those assets owned and operated by the Chinese military and could be used to track and target U.S. forces around the world, the report warns.</w:t>
      </w:r>
    </w:p>
    <w:p w14:paraId="4450883F" w14:textId="77777777" w:rsidR="00AB33C2" w:rsidRPr="001E663D" w:rsidRDefault="00AB33C2" w:rsidP="00AB33C2">
      <w:pPr>
        <w:pStyle w:val="NormalWeb"/>
        <w:spacing w:before="0" w:beforeAutospacing="0" w:after="240" w:afterAutospacing="0"/>
        <w:ind w:right="4161"/>
        <w:rPr>
          <w:rFonts w:asciiTheme="minorHAnsi" w:hAnsiTheme="minorHAnsi" w:cstheme="minorHAnsi"/>
          <w:color w:val="000000"/>
          <w:sz w:val="16"/>
        </w:rPr>
      </w:pPr>
      <w:r w:rsidRPr="001E663D">
        <w:rPr>
          <w:rStyle w:val="StyleUnderline"/>
          <w:rFonts w:asciiTheme="minorHAnsi" w:hAnsiTheme="minorHAnsi" w:cstheme="minorHAnsi"/>
        </w:rPr>
        <w:t>The threat getting the most attention is the danger China’s orbiting weapons might pose to the satellites the United States</w:t>
      </w:r>
      <w:r w:rsidRPr="001E663D">
        <w:rPr>
          <w:rFonts w:asciiTheme="minorHAnsi" w:hAnsiTheme="minorHAnsi" w:cstheme="minorHAnsi"/>
          <w:color w:val="000000"/>
          <w:sz w:val="16"/>
        </w:rPr>
        <w:t xml:space="preserve"> relies on for communications, navigation and surveillance — for both military operations and economic well-being.</w:t>
      </w:r>
    </w:p>
    <w:p w14:paraId="6087ADA1" w14:textId="77777777" w:rsidR="00AB33C2" w:rsidRPr="001E663D" w:rsidRDefault="00AB33C2" w:rsidP="00AB33C2">
      <w:pPr>
        <w:pStyle w:val="NormalWeb"/>
        <w:spacing w:before="0" w:beforeAutospacing="0" w:after="240" w:afterAutospacing="0"/>
        <w:ind w:right="4161"/>
        <w:rPr>
          <w:rFonts w:asciiTheme="minorHAnsi" w:hAnsiTheme="minorHAnsi" w:cstheme="minorHAnsi"/>
          <w:color w:val="000000"/>
          <w:sz w:val="16"/>
        </w:rPr>
      </w:pPr>
      <w:r w:rsidRPr="001E663D">
        <w:rPr>
          <w:rStyle w:val="StyleUnderline"/>
          <w:rFonts w:asciiTheme="minorHAnsi" w:hAnsiTheme="minorHAnsi" w:cstheme="minorHAnsi"/>
        </w:rPr>
        <w:t>China is heavily investing in so-called counterspace technology, including the development of at least three antisatellite missile systems,</w:t>
      </w:r>
      <w:r w:rsidRPr="001E663D">
        <w:rPr>
          <w:rFonts w:asciiTheme="minorHAnsi" w:hAnsiTheme="minorHAnsi" w:cstheme="minorHAnsi"/>
          <w:color w:val="000000"/>
          <w:sz w:val="16"/>
        </w:rPr>
        <w:t xml:space="preserve"> according to an April report from the Center for Strategic and International Studies. It is also developing satellites that touch other satellites in orbit, the report said. While that technology can be used for repairs in orbit, it can also be used to disable a satellite or tear off a solar array to affect a satellite’s power source.</w:t>
      </w:r>
    </w:p>
    <w:p w14:paraId="501CE409" w14:textId="77777777" w:rsidR="00AB33C2" w:rsidRPr="001E663D" w:rsidRDefault="00AB33C2" w:rsidP="00AB33C2">
      <w:pPr>
        <w:pStyle w:val="NormalWeb"/>
        <w:spacing w:before="0" w:beforeAutospacing="0" w:after="240" w:afterAutospacing="0"/>
        <w:ind w:right="4161"/>
        <w:rPr>
          <w:rFonts w:asciiTheme="minorHAnsi" w:hAnsiTheme="minorHAnsi" w:cstheme="minorHAnsi"/>
          <w:color w:val="000000"/>
          <w:sz w:val="16"/>
        </w:rPr>
      </w:pPr>
      <w:r w:rsidRPr="001E663D">
        <w:rPr>
          <w:rFonts w:asciiTheme="minorHAnsi" w:hAnsiTheme="minorHAnsi" w:cstheme="minorHAnsi"/>
          <w:color w:val="000000"/>
          <w:sz w:val="16"/>
        </w:rPr>
        <w:t>The Pentagon’s China Military Power report found that China is also pursuing new jamming and “directed energy” weapons that can interfere with satellites. In a conflict</w:t>
      </w:r>
      <w:r w:rsidRPr="001E663D">
        <w:rPr>
          <w:rStyle w:val="StyleUnderline"/>
          <w:rFonts w:asciiTheme="minorHAnsi" w:hAnsiTheme="minorHAnsi" w:cstheme="minorHAnsi"/>
        </w:rPr>
        <w:t>, that technology would probably be used to “blind and deafen the enemy</w:t>
      </w:r>
      <w:r w:rsidRPr="001E663D">
        <w:rPr>
          <w:rFonts w:asciiTheme="minorHAnsi" w:hAnsiTheme="minorHAnsi" w:cstheme="minorHAnsi"/>
          <w:color w:val="000000"/>
          <w:sz w:val="16"/>
        </w:rPr>
        <w:t>,” the report said.</w:t>
      </w:r>
    </w:p>
    <w:p w14:paraId="7F651258" w14:textId="77777777" w:rsidR="00AB33C2" w:rsidRPr="001E663D" w:rsidRDefault="00AB33C2" w:rsidP="00AB33C2">
      <w:pPr>
        <w:pStyle w:val="NormalWeb"/>
        <w:spacing w:before="0" w:beforeAutospacing="0" w:after="240" w:afterAutospacing="0"/>
        <w:ind w:right="4161"/>
        <w:rPr>
          <w:rFonts w:asciiTheme="minorHAnsi" w:hAnsiTheme="minorHAnsi" w:cstheme="minorHAnsi"/>
          <w:color w:val="000000"/>
          <w:sz w:val="16"/>
          <w:szCs w:val="16"/>
        </w:rPr>
      </w:pPr>
      <w:r w:rsidRPr="001E663D">
        <w:rPr>
          <w:rFonts w:asciiTheme="minorHAnsi" w:hAnsiTheme="minorHAnsi" w:cstheme="minorHAnsi"/>
          <w:color w:val="000000"/>
          <w:sz w:val="16"/>
          <w:szCs w:val="16"/>
        </w:rPr>
        <w:t>China also reorganized the People’s Liberation Army in 2015 to create a Strategic Support Force, a military branch dedicated entirely to space, electronic and cyber warfare. The new branch was designed to bring space assets from across the Chinese military under one organization, similar to the goal of the U.S. Space Force.</w:t>
      </w:r>
    </w:p>
    <w:p w14:paraId="637DBB71" w14:textId="77777777" w:rsidR="00AB33C2" w:rsidRPr="001E663D" w:rsidRDefault="00AB33C2" w:rsidP="00AB33C2">
      <w:pPr>
        <w:pStyle w:val="NormalWeb"/>
        <w:spacing w:before="0" w:beforeAutospacing="0" w:after="240" w:afterAutospacing="0"/>
        <w:ind w:right="4161"/>
        <w:rPr>
          <w:rFonts w:asciiTheme="minorHAnsi" w:hAnsiTheme="minorHAnsi" w:cstheme="minorHAnsi"/>
          <w:color w:val="000000"/>
          <w:sz w:val="16"/>
          <w:szCs w:val="16"/>
        </w:rPr>
      </w:pPr>
      <w:r w:rsidRPr="001E663D">
        <w:rPr>
          <w:rFonts w:asciiTheme="minorHAnsi" w:hAnsiTheme="minorHAnsi" w:cstheme="minorHAnsi"/>
          <w:color w:val="000000"/>
          <w:sz w:val="16"/>
          <w:szCs w:val="16"/>
        </w:rPr>
        <w:t>The space-centric branch, which reports directly to the Central Military Commission, is focused primarily on satellite launches and intelligence, navigation and communication operations, but also conducts research and development on new counterspace capabilities, according to a Defense Intelligence agency report published in February.</w:t>
      </w:r>
    </w:p>
    <w:p w14:paraId="698CD975" w14:textId="77777777" w:rsidR="00AB33C2" w:rsidRPr="001E663D" w:rsidRDefault="00AB33C2" w:rsidP="00AB33C2">
      <w:pPr>
        <w:pStyle w:val="NormalWeb"/>
        <w:spacing w:before="0" w:beforeAutospacing="0" w:after="240" w:afterAutospacing="0"/>
        <w:ind w:right="4161"/>
        <w:rPr>
          <w:rFonts w:asciiTheme="minorHAnsi" w:hAnsiTheme="minorHAnsi" w:cstheme="minorHAnsi"/>
          <w:color w:val="000000"/>
          <w:sz w:val="16"/>
          <w:szCs w:val="16"/>
        </w:rPr>
      </w:pPr>
      <w:r w:rsidRPr="001E663D">
        <w:rPr>
          <w:rFonts w:asciiTheme="minorHAnsi" w:hAnsiTheme="minorHAnsi" w:cstheme="minorHAnsi"/>
          <w:color w:val="000000"/>
          <w:sz w:val="16"/>
          <w:szCs w:val="16"/>
        </w:rPr>
        <w:t>Chinese military units are also training with missiles that could damage or destroy satellites, the Defense Intelligence Agency reported in February. And they will probably have a ground-based laser that can blind optical sensors on satellites in low-Earth orbit by 2020.</w:t>
      </w:r>
    </w:p>
    <w:p w14:paraId="5B7F3D90" w14:textId="77777777" w:rsidR="00AB33C2" w:rsidRPr="001E663D" w:rsidRDefault="00AB33C2" w:rsidP="00AB33C2">
      <w:pPr>
        <w:pStyle w:val="NormalWeb"/>
        <w:spacing w:before="0" w:beforeAutospacing="0" w:after="240" w:afterAutospacing="0"/>
        <w:ind w:right="4161"/>
        <w:rPr>
          <w:rStyle w:val="StyleUnderline"/>
          <w:rFonts w:asciiTheme="minorHAnsi" w:hAnsiTheme="minorHAnsi" w:cstheme="minorHAnsi"/>
        </w:rPr>
      </w:pPr>
      <w:r w:rsidRPr="001E663D">
        <w:rPr>
          <w:rStyle w:val="StyleUnderline"/>
          <w:rFonts w:asciiTheme="minorHAnsi" w:hAnsiTheme="minorHAnsi" w:cstheme="minorHAnsi"/>
        </w:rPr>
        <w:t>Unlike the United States or Russia, China is also believed to have the capacity to use missiles to attack satellites in the more distant geosynchronous orbit, or 22,000 miles above Earth.</w:t>
      </w:r>
    </w:p>
    <w:p w14:paraId="3B6991E8" w14:textId="77777777" w:rsidR="00AB33C2" w:rsidRPr="001E663D" w:rsidRDefault="00AB33C2" w:rsidP="00AB33C2">
      <w:pPr>
        <w:pStyle w:val="NormalWeb"/>
        <w:spacing w:before="0" w:beforeAutospacing="0" w:after="240" w:afterAutospacing="0"/>
        <w:ind w:right="4161"/>
        <w:rPr>
          <w:rFonts w:asciiTheme="minorHAnsi" w:hAnsiTheme="minorHAnsi" w:cstheme="minorHAnsi"/>
          <w:color w:val="000000"/>
          <w:sz w:val="16"/>
          <w:szCs w:val="16"/>
        </w:rPr>
      </w:pPr>
      <w:r w:rsidRPr="001E663D">
        <w:rPr>
          <w:rFonts w:asciiTheme="minorHAnsi" w:hAnsiTheme="minorHAnsi" w:cstheme="minorHAnsi"/>
          <w:color w:val="000000"/>
          <w:sz w:val="16"/>
          <w:szCs w:val="16"/>
        </w:rPr>
        <w:t>If any country were to launch a kinetic strike in geosynchronous orbit, the debris field would make the area, which is today used for critical missions like early missile warning and weather observations, unusable.</w:t>
      </w:r>
    </w:p>
    <w:p w14:paraId="5C0F4DE4" w14:textId="77777777" w:rsidR="00AB33C2" w:rsidRPr="001E663D" w:rsidRDefault="00AB33C2" w:rsidP="00AB33C2">
      <w:pPr>
        <w:pStyle w:val="NormalWeb"/>
        <w:spacing w:before="0" w:beforeAutospacing="0" w:after="240" w:afterAutospacing="0"/>
        <w:ind w:right="4161"/>
        <w:rPr>
          <w:rFonts w:asciiTheme="minorHAnsi" w:hAnsiTheme="minorHAnsi" w:cstheme="minorHAnsi"/>
          <w:color w:val="000000"/>
          <w:sz w:val="16"/>
          <w:szCs w:val="16"/>
        </w:rPr>
      </w:pPr>
      <w:r w:rsidRPr="001E663D">
        <w:rPr>
          <w:rFonts w:asciiTheme="minorHAnsi" w:hAnsiTheme="minorHAnsi" w:cstheme="minorHAnsi"/>
          <w:color w:val="000000"/>
          <w:sz w:val="16"/>
          <w:szCs w:val="16"/>
        </w:rPr>
        <w:t>“We have much more to lose in GEO than any other country,” said Kaitlyn Johnson, an associate fellow who specializes in space security at the Center for Strategic and International Studies. “We wouldn’t want to have a first strike capability.”</w:t>
      </w:r>
    </w:p>
    <w:p w14:paraId="522C1126" w14:textId="77777777" w:rsidR="00AB33C2" w:rsidRPr="001E663D" w:rsidRDefault="00AB33C2" w:rsidP="00AB33C2">
      <w:pPr>
        <w:pStyle w:val="NormalWeb"/>
        <w:spacing w:before="0" w:beforeAutospacing="0" w:after="240" w:afterAutospacing="0"/>
        <w:ind w:right="4161"/>
        <w:rPr>
          <w:rFonts w:asciiTheme="minorHAnsi" w:hAnsiTheme="minorHAnsi" w:cstheme="minorHAnsi"/>
          <w:color w:val="000000"/>
          <w:sz w:val="16"/>
          <w:szCs w:val="16"/>
        </w:rPr>
      </w:pPr>
      <w:r w:rsidRPr="001E663D">
        <w:rPr>
          <w:rFonts w:asciiTheme="minorHAnsi" w:hAnsiTheme="minorHAnsi" w:cstheme="minorHAnsi"/>
          <w:color w:val="000000"/>
          <w:sz w:val="16"/>
          <w:szCs w:val="16"/>
        </w:rPr>
        <w:t>Military experts also worry that China could try to seize areas of the moon that contain strategic resources including ice that could be used for rocket fuel or life support.</w:t>
      </w:r>
    </w:p>
    <w:p w14:paraId="7F9AB92A" w14:textId="77777777" w:rsidR="00AB33C2" w:rsidRPr="001E663D" w:rsidRDefault="00AB33C2" w:rsidP="00AB33C2">
      <w:pPr>
        <w:pStyle w:val="NormalWeb"/>
        <w:spacing w:before="0" w:beforeAutospacing="0" w:after="240" w:afterAutospacing="0"/>
        <w:ind w:right="4161"/>
        <w:rPr>
          <w:rFonts w:asciiTheme="minorHAnsi" w:hAnsiTheme="minorHAnsi" w:cstheme="minorHAnsi"/>
          <w:color w:val="000000"/>
          <w:sz w:val="16"/>
          <w:szCs w:val="16"/>
        </w:rPr>
      </w:pPr>
      <w:r w:rsidRPr="001E663D">
        <w:rPr>
          <w:rFonts w:asciiTheme="minorHAnsi" w:hAnsiTheme="minorHAnsi" w:cstheme="minorHAnsi"/>
          <w:color w:val="000000"/>
          <w:sz w:val="16"/>
          <w:szCs w:val="16"/>
        </w:rPr>
        <w:t>But they say it’s much more likely China would want to use dominance in space to influence conflicts on Earth. Being able to threaten the military’s GPS or communications satellites might deter the U.S. from getting involved in a conflict in the South China Sea, Weeden said.</w:t>
      </w:r>
    </w:p>
    <w:p w14:paraId="6DBE82B5" w14:textId="77777777" w:rsidR="00AB33C2" w:rsidRPr="001E663D" w:rsidRDefault="00AB33C2" w:rsidP="00AB33C2">
      <w:pPr>
        <w:pStyle w:val="NormalWeb"/>
        <w:spacing w:before="0" w:beforeAutospacing="0" w:after="240" w:afterAutospacing="0"/>
        <w:ind w:right="4161"/>
        <w:rPr>
          <w:rFonts w:asciiTheme="minorHAnsi" w:hAnsiTheme="minorHAnsi" w:cstheme="minorHAnsi"/>
          <w:color w:val="000000"/>
          <w:sz w:val="16"/>
          <w:szCs w:val="16"/>
        </w:rPr>
      </w:pPr>
      <w:r w:rsidRPr="001E663D">
        <w:rPr>
          <w:rFonts w:asciiTheme="minorHAnsi" w:hAnsiTheme="minorHAnsi" w:cstheme="minorHAnsi"/>
          <w:color w:val="000000"/>
          <w:sz w:val="16"/>
          <w:szCs w:val="16"/>
        </w:rPr>
        <w:t>The U.S. Space Force is intended to close some of those gaps by grouping space troops together to build expertise and giving the new service autonomy over its budget requests. One of the biggest goals of the new branch is to speed up space acquisition, allowing new technology to be fielded faster, and to develop a space “doctrine” that would oversee how the U.S. fights conflicts when space platforms</w:t>
      </w:r>
      <w:r w:rsidRPr="001E663D">
        <w:rPr>
          <w:rFonts w:asciiTheme="minorHAnsi" w:hAnsiTheme="minorHAnsi" w:cstheme="minorHAnsi"/>
          <w:b/>
          <w:bCs/>
          <w:color w:val="000000"/>
          <w:sz w:val="16"/>
          <w:szCs w:val="16"/>
        </w:rPr>
        <w:t xml:space="preserve"> </w:t>
      </w:r>
      <w:r w:rsidRPr="001E663D">
        <w:rPr>
          <w:rFonts w:asciiTheme="minorHAnsi" w:hAnsiTheme="minorHAnsi" w:cstheme="minorHAnsi"/>
          <w:color w:val="000000"/>
          <w:sz w:val="16"/>
          <w:szCs w:val="16"/>
        </w:rPr>
        <w:t>are at stake.</w:t>
      </w:r>
    </w:p>
    <w:p w14:paraId="40A93CBC" w14:textId="77777777" w:rsidR="00AB33C2" w:rsidRPr="001E663D" w:rsidRDefault="00AB33C2" w:rsidP="00AB33C2">
      <w:pPr>
        <w:pStyle w:val="NormalWeb"/>
        <w:spacing w:before="0" w:beforeAutospacing="0" w:after="240" w:afterAutospacing="0"/>
        <w:ind w:right="4161"/>
        <w:rPr>
          <w:rStyle w:val="StyleUnderline"/>
          <w:rFonts w:asciiTheme="minorHAnsi" w:hAnsiTheme="minorHAnsi" w:cstheme="minorHAnsi"/>
        </w:rPr>
      </w:pPr>
      <w:r w:rsidRPr="001E663D">
        <w:rPr>
          <w:rStyle w:val="StyleUnderline"/>
          <w:rFonts w:asciiTheme="minorHAnsi" w:hAnsiTheme="minorHAnsi" w:cstheme="minorHAnsi"/>
        </w:rPr>
        <w:t>The Chinese government insists that it is</w:t>
      </w:r>
      <w:r w:rsidRPr="001E663D">
        <w:rPr>
          <w:rFonts w:asciiTheme="minorHAnsi" w:hAnsiTheme="minorHAnsi" w:cstheme="minorHAnsi"/>
          <w:color w:val="000000"/>
        </w:rPr>
        <w:t xml:space="preserve"> merely </w:t>
      </w:r>
      <w:r w:rsidRPr="001E663D">
        <w:rPr>
          <w:rStyle w:val="StyleUnderline"/>
          <w:rFonts w:asciiTheme="minorHAnsi" w:hAnsiTheme="minorHAnsi" w:cstheme="minorHAnsi"/>
        </w:rPr>
        <w:t>responding to aggressive U.S. moves to dominate space militarily. And Qiao called it “bullying and hegemonic” for the United States to insist that other countries can’t follow suit.</w:t>
      </w:r>
    </w:p>
    <w:p w14:paraId="378BD030" w14:textId="77777777" w:rsidR="00AB33C2" w:rsidRPr="001E663D" w:rsidRDefault="00AB33C2" w:rsidP="00AB33C2">
      <w:pPr>
        <w:pStyle w:val="NormalWeb"/>
        <w:spacing w:before="0" w:beforeAutospacing="0" w:after="240" w:afterAutospacing="0"/>
        <w:ind w:right="4161"/>
        <w:rPr>
          <w:rFonts w:asciiTheme="minorHAnsi" w:hAnsiTheme="minorHAnsi" w:cstheme="minorHAnsi"/>
          <w:color w:val="000000"/>
          <w:sz w:val="16"/>
          <w:szCs w:val="16"/>
        </w:rPr>
      </w:pPr>
      <w:r w:rsidRPr="001E663D">
        <w:rPr>
          <w:rFonts w:asciiTheme="minorHAnsi" w:hAnsiTheme="minorHAnsi" w:cstheme="minorHAnsi"/>
          <w:color w:val="000000"/>
          <w:sz w:val="16"/>
          <w:szCs w:val="16"/>
        </w:rPr>
        <w:t>"The U.S. space troops have long existed," Qiao said. "They just did not become an independent force. ... Moreover, the U.S. possessed anti-satellite capabilities as early as the 1970s and 1980s. China only developed anti-satellite capabilities by the end of the 1990s and even in the first decade of this century."</w:t>
      </w:r>
    </w:p>
    <w:p w14:paraId="09BE9DC1" w14:textId="77777777" w:rsidR="00AB33C2" w:rsidRPr="001E663D" w:rsidRDefault="00AB33C2" w:rsidP="00AB33C2">
      <w:pPr>
        <w:pStyle w:val="NormalWeb"/>
        <w:spacing w:before="0" w:beforeAutospacing="0" w:after="240" w:afterAutospacing="0"/>
        <w:ind w:right="4161"/>
        <w:rPr>
          <w:rFonts w:asciiTheme="minorHAnsi" w:hAnsiTheme="minorHAnsi" w:cstheme="minorHAnsi"/>
          <w:color w:val="000000"/>
          <w:sz w:val="16"/>
          <w:szCs w:val="16"/>
        </w:rPr>
      </w:pPr>
      <w:r w:rsidRPr="001E663D">
        <w:rPr>
          <w:rFonts w:asciiTheme="minorHAnsi" w:hAnsiTheme="minorHAnsi" w:cstheme="minorHAnsi"/>
          <w:color w:val="000000"/>
          <w:sz w:val="16"/>
          <w:szCs w:val="16"/>
        </w:rPr>
        <w:t>He insisted that China has little choice but to enhance its own capabilities.</w:t>
      </w:r>
    </w:p>
    <w:p w14:paraId="70B6A032" w14:textId="77777777" w:rsidR="00AB33C2" w:rsidRPr="001E663D" w:rsidRDefault="00AB33C2" w:rsidP="00AB33C2">
      <w:pPr>
        <w:pStyle w:val="NormalWeb"/>
        <w:spacing w:before="0" w:beforeAutospacing="0" w:after="240" w:afterAutospacing="0"/>
        <w:ind w:right="4161"/>
        <w:rPr>
          <w:rFonts w:asciiTheme="minorHAnsi" w:hAnsiTheme="minorHAnsi" w:cstheme="minorHAnsi"/>
          <w:color w:val="000000"/>
          <w:sz w:val="16"/>
          <w:szCs w:val="16"/>
        </w:rPr>
      </w:pPr>
      <w:r w:rsidRPr="001E663D">
        <w:rPr>
          <w:rFonts w:asciiTheme="minorHAnsi" w:hAnsiTheme="minorHAnsi" w:cstheme="minorHAnsi"/>
          <w:color w:val="000000"/>
          <w:sz w:val="16"/>
          <w:szCs w:val="16"/>
        </w:rPr>
        <w:t>"China’s purpose to develop space capabilities, firstly, is we do not want to be blackmailed by others," Qiao maintained in the interview. "Second, we hope to use space peacefully. But if others want to oppress us by occupying the heights of space and opening up a 'fourth battlefield' China will certainly not accept it."</w:t>
      </w:r>
    </w:p>
    <w:p w14:paraId="292C8903" w14:textId="77777777" w:rsidR="00AB33C2" w:rsidRPr="001E663D" w:rsidRDefault="00AB33C2" w:rsidP="00AB33C2">
      <w:pPr>
        <w:pStyle w:val="NormalWeb"/>
        <w:spacing w:before="0" w:beforeAutospacing="0" w:after="240" w:afterAutospacing="0"/>
        <w:ind w:right="4161"/>
        <w:rPr>
          <w:rFonts w:asciiTheme="minorHAnsi" w:hAnsiTheme="minorHAnsi" w:cstheme="minorHAnsi"/>
          <w:color w:val="000000"/>
          <w:sz w:val="16"/>
        </w:rPr>
      </w:pPr>
      <w:r w:rsidRPr="001E663D">
        <w:rPr>
          <w:rFonts w:asciiTheme="minorHAnsi" w:hAnsiTheme="minorHAnsi" w:cstheme="minorHAnsi"/>
          <w:color w:val="000000"/>
          <w:sz w:val="16"/>
        </w:rPr>
        <w:t xml:space="preserve">Still, </w:t>
      </w:r>
      <w:r w:rsidRPr="001E663D">
        <w:rPr>
          <w:rStyle w:val="StyleUnderline"/>
          <w:rFonts w:asciiTheme="minorHAnsi" w:hAnsiTheme="minorHAnsi" w:cstheme="minorHAnsi"/>
        </w:rPr>
        <w:t>China remains far from overcoming American dominance</w:t>
      </w:r>
      <w:r w:rsidRPr="001E663D">
        <w:rPr>
          <w:rFonts w:asciiTheme="minorHAnsi" w:hAnsiTheme="minorHAnsi" w:cstheme="minorHAnsi"/>
          <w:color w:val="000000"/>
          <w:sz w:val="16"/>
        </w:rPr>
        <w:t xml:space="preserve">, Qiao said. "We </w:t>
      </w:r>
      <w:r w:rsidRPr="001E663D">
        <w:rPr>
          <w:rStyle w:val="StyleUnderline"/>
          <w:rFonts w:asciiTheme="minorHAnsi" w:hAnsiTheme="minorHAnsi" w:cstheme="minorHAnsi"/>
        </w:rPr>
        <w:t>cannot surpass the U.S. in the next decade or two</w:t>
      </w:r>
      <w:r w:rsidRPr="001E663D">
        <w:rPr>
          <w:rFonts w:asciiTheme="minorHAnsi" w:hAnsiTheme="minorHAnsi" w:cstheme="minorHAnsi"/>
          <w:color w:val="000000"/>
          <w:sz w:val="16"/>
        </w:rPr>
        <w:t>, but we will narrow the gap in a comprehensive way,” he said. “And it is possible to we may take the lead in some individual areas.”</w:t>
      </w:r>
    </w:p>
    <w:p w14:paraId="2C9112D4" w14:textId="77777777" w:rsidR="00AB33C2" w:rsidRPr="001E663D" w:rsidRDefault="00AB33C2" w:rsidP="00AB33C2">
      <w:pPr>
        <w:spacing w:after="240" w:line="240" w:lineRule="auto"/>
        <w:ind w:right="4161"/>
        <w:rPr>
          <w:rFonts w:asciiTheme="minorHAnsi" w:eastAsia="Times New Roman" w:hAnsiTheme="minorHAnsi" w:cstheme="minorHAnsi"/>
          <w:color w:val="000000"/>
          <w:sz w:val="16"/>
          <w:szCs w:val="16"/>
        </w:rPr>
      </w:pPr>
      <w:r w:rsidRPr="001E663D">
        <w:rPr>
          <w:rFonts w:asciiTheme="minorHAnsi" w:eastAsia="Times New Roman" w:hAnsiTheme="minorHAnsi" w:cstheme="minorHAnsi"/>
          <w:color w:val="000000"/>
          <w:sz w:val="16"/>
          <w:szCs w:val="16"/>
        </w:rPr>
        <w:t>Weeden agreed.</w:t>
      </w:r>
    </w:p>
    <w:p w14:paraId="548C2794" w14:textId="77777777" w:rsidR="00AB33C2" w:rsidRPr="001E663D" w:rsidRDefault="00AB33C2" w:rsidP="00AB33C2">
      <w:pPr>
        <w:spacing w:after="240" w:line="240" w:lineRule="auto"/>
        <w:ind w:right="4161"/>
        <w:rPr>
          <w:rFonts w:asciiTheme="minorHAnsi" w:eastAsia="Times New Roman" w:hAnsiTheme="minorHAnsi" w:cstheme="minorHAnsi"/>
          <w:color w:val="000000"/>
          <w:sz w:val="16"/>
          <w:szCs w:val="16"/>
        </w:rPr>
      </w:pPr>
      <w:r w:rsidRPr="001E663D">
        <w:rPr>
          <w:rFonts w:asciiTheme="minorHAnsi" w:eastAsia="Times New Roman" w:hAnsiTheme="minorHAnsi" w:cstheme="minorHAnsi"/>
          <w:color w:val="000000"/>
          <w:sz w:val="16"/>
          <w:szCs w:val="16"/>
        </w:rPr>
        <w:t>“China is developing many of the same space capabilities the U.S. did decades ago, while the U.S. is focused on sustaining its capabilities and making them more resilient,” he said. “On the whole, the U.S. is still far more capable than China is but the relative advantage is narrowing.”</w:t>
      </w:r>
    </w:p>
    <w:p w14:paraId="1FD74D6E" w14:textId="77777777" w:rsidR="00AB33C2" w:rsidRPr="001E663D" w:rsidRDefault="00AB33C2" w:rsidP="00AB33C2">
      <w:pPr>
        <w:spacing w:after="240" w:line="240" w:lineRule="auto"/>
        <w:ind w:right="4161"/>
        <w:rPr>
          <w:rFonts w:asciiTheme="minorHAnsi" w:eastAsia="Times New Roman" w:hAnsiTheme="minorHAnsi" w:cstheme="minorHAnsi"/>
          <w:color w:val="000000"/>
          <w:sz w:val="16"/>
          <w:szCs w:val="16"/>
        </w:rPr>
      </w:pPr>
      <w:r w:rsidRPr="001E663D">
        <w:rPr>
          <w:rFonts w:asciiTheme="minorHAnsi" w:eastAsia="Times New Roman" w:hAnsiTheme="minorHAnsi" w:cstheme="minorHAnsi"/>
          <w:color w:val="000000"/>
          <w:sz w:val="16"/>
          <w:szCs w:val="16"/>
        </w:rPr>
        <w:t>The two nations have some diplomatic channels through which they could cooperate in space, including the United Nations’ Committee on the Peaceful Uses of Outer Space, of which both the U.S. and China are members. In 2015, the Obama administration also established a dialogue with China on space safety, which is quietly continuing under Trump, although the meetings are mostly high-level talks, Weeden said.</w:t>
      </w:r>
    </w:p>
    <w:p w14:paraId="21C247AF" w14:textId="77777777" w:rsidR="00AB33C2" w:rsidRPr="001E663D" w:rsidRDefault="00AB33C2" w:rsidP="00AB33C2">
      <w:pPr>
        <w:rPr>
          <w:rFonts w:asciiTheme="minorHAnsi" w:hAnsiTheme="minorHAnsi" w:cstheme="minorHAnsi"/>
          <w:u w:val="single"/>
        </w:rPr>
      </w:pPr>
      <w:r w:rsidRPr="001E663D">
        <w:rPr>
          <w:rFonts w:asciiTheme="minorHAnsi" w:hAnsiTheme="minorHAnsi" w:cstheme="minorHAnsi"/>
          <w:u w:val="single"/>
        </w:rPr>
        <w:t>But the Wolf Amendment, which was first passed in an appropriations bill in 2011, forbids the U.S. government from working with China and prohibits any bilateral cooperation between the China National Space Administration and NASA on national security grounds. And there’s virtually no collaboration between the militaries of the two nations today.</w:t>
      </w:r>
    </w:p>
    <w:p w14:paraId="3544CC6E" w14:textId="77777777" w:rsidR="00AB33C2" w:rsidRPr="001E663D" w:rsidRDefault="00AB33C2" w:rsidP="00AB33C2">
      <w:pPr>
        <w:spacing w:after="240" w:line="240" w:lineRule="auto"/>
        <w:ind w:right="4161"/>
        <w:rPr>
          <w:rFonts w:asciiTheme="minorHAnsi" w:eastAsia="Times New Roman" w:hAnsiTheme="minorHAnsi" w:cstheme="minorHAnsi"/>
          <w:color w:val="000000"/>
          <w:sz w:val="16"/>
          <w:szCs w:val="28"/>
        </w:rPr>
      </w:pPr>
      <w:r w:rsidRPr="001E663D">
        <w:rPr>
          <w:rStyle w:val="StyleUnderline"/>
          <w:rFonts w:asciiTheme="minorHAnsi" w:hAnsiTheme="minorHAnsi" w:cstheme="minorHAnsi"/>
          <w:szCs w:val="24"/>
        </w:rPr>
        <w:t>To open the door for conversations that could ease tensions and avoid miscommunication, the U.S. and China must “crawl before we walk,”</w:t>
      </w:r>
      <w:r w:rsidRPr="001E663D">
        <w:rPr>
          <w:rFonts w:asciiTheme="minorHAnsi" w:eastAsia="Times New Roman" w:hAnsiTheme="minorHAnsi" w:cstheme="minorHAnsi"/>
          <w:color w:val="000000"/>
          <w:sz w:val="16"/>
          <w:szCs w:val="28"/>
        </w:rPr>
        <w:t xml:space="preserve"> Audrey Schaffer, the director of space strategy and plans at the Defense Department, said at a March event on U.S.-China space relations hosted by the Secure World Foundation.</w:t>
      </w:r>
    </w:p>
    <w:p w14:paraId="2B637938" w14:textId="77777777" w:rsidR="00AB33C2" w:rsidRPr="001E663D" w:rsidRDefault="00AB33C2" w:rsidP="00AB33C2">
      <w:pPr>
        <w:spacing w:after="240" w:line="240" w:lineRule="auto"/>
        <w:ind w:right="4161"/>
        <w:rPr>
          <w:rStyle w:val="StyleUnderline"/>
          <w:rFonts w:asciiTheme="minorHAnsi" w:hAnsiTheme="minorHAnsi" w:cstheme="minorHAnsi"/>
          <w:b/>
          <w:bCs/>
        </w:rPr>
      </w:pPr>
      <w:r w:rsidRPr="001E663D">
        <w:rPr>
          <w:rStyle w:val="StyleUnderline"/>
          <w:rFonts w:asciiTheme="minorHAnsi" w:hAnsiTheme="minorHAnsi" w:cstheme="minorHAnsi"/>
        </w:rPr>
        <w:t xml:space="preserve">Some potential first steps include the two countries sharing information like their national defense strategies, providing launch notifications of space vehicles or opening routine, secure communications channels between U.S. and Chinese diplomats. Each step would help build trust and transparency, Schaffer said, and pointed to </w:t>
      </w:r>
      <w:r w:rsidRPr="001E663D">
        <w:rPr>
          <w:rStyle w:val="StyleUnderline"/>
          <w:rFonts w:asciiTheme="minorHAnsi" w:hAnsiTheme="minorHAnsi" w:cstheme="minorHAnsi"/>
          <w:bCs/>
        </w:rPr>
        <w:t>the strong relationship between the U.S. and Russia in space as evidence that it can be done.</w:t>
      </w:r>
    </w:p>
    <w:p w14:paraId="222E2A58" w14:textId="77777777" w:rsidR="00AB33C2" w:rsidRPr="001E663D" w:rsidRDefault="00AB33C2" w:rsidP="00AB33C2">
      <w:pPr>
        <w:spacing w:after="240" w:line="240" w:lineRule="auto"/>
        <w:ind w:right="4161"/>
        <w:rPr>
          <w:rStyle w:val="StyleUnderline"/>
          <w:rFonts w:asciiTheme="minorHAnsi" w:hAnsiTheme="minorHAnsi" w:cstheme="minorHAnsi"/>
        </w:rPr>
      </w:pPr>
      <w:r w:rsidRPr="001E663D">
        <w:rPr>
          <w:rFonts w:asciiTheme="minorHAnsi" w:eastAsia="Times New Roman" w:hAnsiTheme="minorHAnsi" w:cstheme="minorHAnsi"/>
          <w:color w:val="000000"/>
          <w:sz w:val="24"/>
          <w:szCs w:val="24"/>
        </w:rPr>
        <w:t>“</w:t>
      </w:r>
      <w:r w:rsidRPr="001E663D">
        <w:rPr>
          <w:rStyle w:val="StyleUnderline"/>
          <w:rFonts w:asciiTheme="minorHAnsi" w:hAnsiTheme="minorHAnsi" w:cstheme="minorHAnsi"/>
        </w:rPr>
        <w:t>Even then when the relationship was just as strained, if not more so, we did manage to work bilaterally and multilaterally with the Soviets to really create mechanisms that would help reduce the risks of conflict and enhance stability,” Schaffer said</w:t>
      </w:r>
    </w:p>
    <w:p w14:paraId="69A09F7E" w14:textId="48A2ED7E" w:rsidR="00BA3737" w:rsidRPr="001E663D" w:rsidRDefault="00CB2923" w:rsidP="007E7EE4">
      <w:pPr>
        <w:pStyle w:val="Heading3"/>
        <w:rPr>
          <w:rFonts w:asciiTheme="minorHAnsi" w:hAnsiTheme="minorHAnsi" w:cstheme="minorHAnsi"/>
        </w:rPr>
      </w:pPr>
      <w:r w:rsidRPr="001E663D">
        <w:rPr>
          <w:rFonts w:asciiTheme="minorHAnsi" w:hAnsiTheme="minorHAnsi" w:cstheme="minorHAnsi"/>
        </w:rPr>
        <w:t xml:space="preserve">1nc – </w:t>
      </w:r>
      <w:r w:rsidR="007E7EE4" w:rsidRPr="001E663D">
        <w:rPr>
          <w:rFonts w:asciiTheme="minorHAnsi" w:hAnsiTheme="minorHAnsi" w:cstheme="minorHAnsi"/>
        </w:rPr>
        <w:t>at</w:t>
      </w:r>
      <w:r w:rsidRPr="001E663D">
        <w:rPr>
          <w:rFonts w:asciiTheme="minorHAnsi" w:hAnsiTheme="minorHAnsi" w:cstheme="minorHAnsi"/>
        </w:rPr>
        <w:t xml:space="preserve"> </w:t>
      </w:r>
      <w:r w:rsidR="007E7EE4" w:rsidRPr="001E663D">
        <w:rPr>
          <w:rFonts w:asciiTheme="minorHAnsi" w:hAnsiTheme="minorHAnsi" w:cstheme="minorHAnsi"/>
        </w:rPr>
        <w:t>– wolf amendment</w:t>
      </w:r>
      <w:r w:rsidRPr="001E663D">
        <w:rPr>
          <w:rFonts w:asciiTheme="minorHAnsi" w:hAnsiTheme="minorHAnsi" w:cstheme="minorHAnsi"/>
        </w:rPr>
        <w:t xml:space="preserve"> key</w:t>
      </w:r>
    </w:p>
    <w:p w14:paraId="13879103" w14:textId="77777777" w:rsidR="00CB2923" w:rsidRPr="001E663D" w:rsidRDefault="00CB2923" w:rsidP="00CB2923">
      <w:pPr>
        <w:pStyle w:val="Heading4"/>
        <w:rPr>
          <w:rStyle w:val="StyleUnderline"/>
          <w:rFonts w:asciiTheme="minorHAnsi" w:hAnsiTheme="minorHAnsi" w:cstheme="minorHAnsi"/>
          <w:szCs w:val="24"/>
          <w:u w:val="none"/>
        </w:rPr>
      </w:pPr>
      <w:bookmarkStart w:id="2" w:name="_Hlk15202324"/>
      <w:r w:rsidRPr="001E663D">
        <w:rPr>
          <w:rStyle w:val="StyleUnderline"/>
          <w:rFonts w:asciiTheme="minorHAnsi" w:hAnsiTheme="minorHAnsi" w:cstheme="minorHAnsi"/>
          <w:szCs w:val="24"/>
          <w:u w:val="none"/>
        </w:rPr>
        <w:t>Arms sales not key to build trust with China and repeal Wolf Amendment.</w:t>
      </w:r>
    </w:p>
    <w:p w14:paraId="52D2DE94" w14:textId="77777777" w:rsidR="00CB2923" w:rsidRPr="001E663D" w:rsidRDefault="00CB2923" w:rsidP="00CB2923">
      <w:pPr>
        <w:spacing w:before="100" w:beforeAutospacing="1" w:after="100" w:afterAutospacing="1" w:line="240" w:lineRule="auto"/>
        <w:ind w:left="567" w:hanging="567"/>
        <w:rPr>
          <w:rFonts w:asciiTheme="minorHAnsi" w:eastAsia="Times New Roman" w:hAnsiTheme="minorHAnsi" w:cstheme="minorHAnsi"/>
          <w:sz w:val="18"/>
          <w:szCs w:val="18"/>
        </w:rPr>
      </w:pPr>
      <w:r w:rsidRPr="001E663D">
        <w:rPr>
          <w:rStyle w:val="Style13ptBold"/>
          <w:rFonts w:asciiTheme="minorHAnsi" w:hAnsiTheme="minorHAnsi" w:cstheme="minorHAnsi"/>
        </w:rPr>
        <w:t xml:space="preserve">Lieberthal and Jisi 12 </w:t>
      </w:r>
      <w:r w:rsidRPr="001E663D">
        <w:rPr>
          <w:rFonts w:asciiTheme="minorHAnsi" w:eastAsia="Times New Roman" w:hAnsiTheme="minorHAnsi" w:cstheme="minorHAnsi"/>
          <w:sz w:val="18"/>
          <w:szCs w:val="18"/>
        </w:rPr>
        <w:t xml:space="preserve">(Kenneth Lieberthal </w:t>
      </w:r>
      <w:r w:rsidRPr="001E663D">
        <w:rPr>
          <w:rFonts w:asciiTheme="minorHAnsi" w:hAnsiTheme="minorHAnsi" w:cstheme="minorHAnsi"/>
          <w:color w:val="101010"/>
          <w:sz w:val="18"/>
          <w:szCs w:val="18"/>
          <w:shd w:val="clear" w:color="auto" w:fill="FAFAFA"/>
        </w:rPr>
        <w:t>is a senior fellow emeritus in the Foreign Policy program at Brookings.</w:t>
      </w:r>
      <w:r w:rsidRPr="001E663D">
        <w:rPr>
          <w:rFonts w:asciiTheme="minorHAnsi" w:eastAsia="Times New Roman" w:hAnsiTheme="minorHAnsi" w:cstheme="minorHAnsi"/>
          <w:sz w:val="18"/>
          <w:szCs w:val="18"/>
        </w:rPr>
        <w:t xml:space="preserve"> Wang Jisi </w:t>
      </w:r>
      <w:r w:rsidRPr="001E663D">
        <w:rPr>
          <w:rFonts w:asciiTheme="minorHAnsi" w:hAnsiTheme="minorHAnsi" w:cstheme="minorHAnsi"/>
          <w:color w:val="101010"/>
          <w:spacing w:val="3"/>
          <w:sz w:val="18"/>
          <w:szCs w:val="18"/>
          <w:shd w:val="clear" w:color="auto" w:fill="FFFFFF"/>
        </w:rPr>
        <w:t>is director of the Institute of American Studies, Chinese Academy of Social Science, China.</w:t>
      </w:r>
      <w:r w:rsidRPr="001E663D">
        <w:rPr>
          <w:rFonts w:asciiTheme="minorHAnsi" w:eastAsia="Times New Roman" w:hAnsiTheme="minorHAnsi" w:cstheme="minorHAnsi"/>
          <w:sz w:val="18"/>
          <w:szCs w:val="18"/>
        </w:rPr>
        <w:t xml:space="preserve"> “Addressing US-China Strategic Distrust.” </w:t>
      </w:r>
      <w:r w:rsidRPr="001E663D">
        <w:rPr>
          <w:rFonts w:asciiTheme="minorHAnsi" w:eastAsia="Times New Roman" w:hAnsiTheme="minorHAnsi" w:cstheme="minorHAnsi"/>
          <w:i/>
          <w:iCs/>
          <w:sz w:val="18"/>
          <w:szCs w:val="18"/>
        </w:rPr>
        <w:t>Yahawshua</w:t>
      </w:r>
      <w:r w:rsidRPr="001E663D">
        <w:rPr>
          <w:rFonts w:asciiTheme="minorHAnsi" w:eastAsia="Times New Roman" w:hAnsiTheme="minorHAnsi" w:cstheme="minorHAnsi"/>
          <w:sz w:val="18"/>
          <w:szCs w:val="18"/>
        </w:rPr>
        <w:t>, China Center at Brookings, 2012, yahuwshua.org/en/Resource-584/0330_china_lieberthal.pdf.)</w:t>
      </w:r>
    </w:p>
    <w:p w14:paraId="7EB1C055" w14:textId="77777777" w:rsidR="00CB2923" w:rsidRPr="001E663D" w:rsidRDefault="00CB2923" w:rsidP="00CB2923">
      <w:pPr>
        <w:rPr>
          <w:rStyle w:val="StyleUnderline"/>
          <w:rFonts w:asciiTheme="minorHAnsi" w:hAnsiTheme="minorHAnsi" w:cstheme="minorHAnsi"/>
        </w:rPr>
      </w:pPr>
      <w:r w:rsidRPr="001E663D">
        <w:rPr>
          <w:rFonts w:asciiTheme="minorHAnsi" w:hAnsiTheme="minorHAnsi" w:cstheme="minorHAnsi"/>
          <w:sz w:val="16"/>
        </w:rPr>
        <w:t xml:space="preserve">Military Strategy </w:t>
      </w:r>
      <w:r w:rsidRPr="001E663D">
        <w:rPr>
          <w:rStyle w:val="StyleUnderline"/>
          <w:rFonts w:asciiTheme="minorHAnsi" w:hAnsiTheme="minorHAnsi" w:cstheme="minorHAnsi"/>
        </w:rPr>
        <w:t>When it comes to mutual strategic distrust, the military/security sphere is both important and pernicious</w:t>
      </w:r>
      <w:r w:rsidRPr="001E663D">
        <w:rPr>
          <w:rFonts w:asciiTheme="minorHAnsi" w:hAnsiTheme="minorHAnsi" w:cstheme="minorHAnsi"/>
          <w:sz w:val="16"/>
        </w:rPr>
        <w:t xml:space="preserve">. We </w:t>
      </w:r>
      <w:r w:rsidRPr="001E663D">
        <w:rPr>
          <w:rStyle w:val="StyleUnderline"/>
          <w:rFonts w:asciiTheme="minorHAnsi" w:hAnsiTheme="minorHAnsi" w:cstheme="minorHAnsi"/>
        </w:rPr>
        <w:t>therefore focus</w:t>
      </w:r>
      <w:r w:rsidRPr="001E663D">
        <w:rPr>
          <w:rFonts w:asciiTheme="minorHAnsi" w:hAnsiTheme="minorHAnsi" w:cstheme="minorHAnsi"/>
          <w:sz w:val="16"/>
        </w:rPr>
        <w:t xml:space="preserve"> especially </w:t>
      </w:r>
      <w:r w:rsidRPr="001E663D">
        <w:rPr>
          <w:rStyle w:val="StyleUnderline"/>
          <w:rFonts w:asciiTheme="minorHAnsi" w:hAnsiTheme="minorHAnsi" w:cstheme="minorHAnsi"/>
        </w:rPr>
        <w:t>on ideas to reduce distrust in this realm</w:t>
      </w:r>
      <w:r w:rsidRPr="001E663D">
        <w:rPr>
          <w:rFonts w:asciiTheme="minorHAnsi" w:hAnsiTheme="minorHAnsi" w:cstheme="minorHAnsi"/>
          <w:sz w:val="16"/>
        </w:rPr>
        <w:t xml:space="preserve">. Strategic postures The United States and China are now making significant decisions regarding both doctrine and investments in military capability. Broadly, the U.S. is reducing anticipated military expenditures and at the same time reconfiguring forces to assure that American goals in the Asia-Pacific can be met. China is in the midst of a significant buildup of its military capabilities to be commensurate with its increasing regional and global activities and interests. Their respective efforts are likely to contribute to increased strategic mistrust unless the two sides address a central question: what array of military deployments and normal operations will permit China to defend its core security interests and at the same time allow America to continue to meet fully its obligations to its allies and friends in the region? The answer will not be completely comfortable for either side—China’s military is already developing capabilities to force changes in American platforms and plans, and Beijing cannot realistically hope to achieve the capacity to dominate the surrounding seas out to the first island chain against determined American efforts to prevent that domination. As of now, </w:t>
      </w:r>
      <w:r w:rsidRPr="001E663D">
        <w:rPr>
          <w:rStyle w:val="StyleUnderline"/>
          <w:rFonts w:asciiTheme="minorHAnsi" w:hAnsiTheme="minorHAnsi" w:cstheme="minorHAnsi"/>
        </w:rPr>
        <w:t>each side is developing doctrines that are ill-understood by the other</w:t>
      </w:r>
      <w:r w:rsidRPr="001E663D">
        <w:rPr>
          <w:rFonts w:asciiTheme="minorHAnsi" w:hAnsiTheme="minorHAnsi" w:cstheme="minorHAnsi"/>
          <w:sz w:val="16"/>
        </w:rPr>
        <w:t xml:space="preserve">—China talks about securing the near seas and the U.S. talks in terms of an Air-Sea Battle doctrine that is now evolving into a Joint Operational Access Concept (JOAC). </w:t>
      </w:r>
      <w:r w:rsidRPr="001E663D">
        <w:rPr>
          <w:rStyle w:val="StyleUnderline"/>
          <w:rFonts w:asciiTheme="minorHAnsi" w:hAnsiTheme="minorHAnsi" w:cstheme="minorHAnsi"/>
        </w:rPr>
        <w:t>These doctrines both reflect and shape threat perceptions</w:t>
      </w:r>
      <w:r w:rsidRPr="001E663D">
        <w:rPr>
          <w:rFonts w:asciiTheme="minorHAnsi" w:hAnsiTheme="minorHAnsi" w:cstheme="minorHAnsi"/>
          <w:sz w:val="16"/>
        </w:rPr>
        <w:t xml:space="preserve">. Almost unique to the military sphere, moreover, is that decisions are made in anticipation of requirements 10-20 years from now, as it generally takes that long to move from initial agreement to develop a major new weapons system to integration of the actual system into combat capability and doctrine. Each side, in addition, as best it can monitors the decisions the other side is making about this long-term future and reacts accordingly. While the specific concerns and operational assumptions behind each doctrine are opaque, each is increasingly being couched in terms that can easily justify escalating military expenditures as both militaries attempt to achieve basically unattainable levels of certainty. U.S. analysis regards China as having adopted an anti-access and area denial strategy, but many details about Chinese aspirations are very unclear. The Chinese side is anxious over its lack of understanding of either the Air Sea Battle Concept or the new JOAC. There is, therefore, now a pressing need for a serious discussion of the respective doctrines and their relationship to various decisions about deployment of military capabilities as pertains to Asia. This cries out for top political leaders to step in and, along with their militaries, discuss principles and accommodations that give each side reasonable certainty about its core interests through a set of understandings and agreements that include steps embodying mutual restraint on development and deployment of particularly destabilizing weapons systems and platforms. Such discussions also need to probe each side’s goals and expectations on such sensitive issues as the Korean peninsula and Taiwan in order to improve mutual understanding and build greater trust. Specifically, such discussions might fruitfully address: </w:t>
      </w:r>
      <w:r w:rsidRPr="001E663D">
        <w:rPr>
          <w:rStyle w:val="StyleUnderline"/>
          <w:rFonts w:asciiTheme="minorHAnsi" w:hAnsiTheme="minorHAnsi" w:cstheme="minorHAnsi"/>
        </w:rPr>
        <w:t>Mutual restraint on new capabilities:</w:t>
      </w:r>
      <w:r w:rsidRPr="001E663D">
        <w:rPr>
          <w:rFonts w:asciiTheme="minorHAnsi" w:hAnsiTheme="minorHAnsi" w:cstheme="minorHAnsi"/>
          <w:sz w:val="16"/>
        </w:rPr>
        <w:t xml:space="preserve"> This is a particularly important topic </w:t>
      </w:r>
      <w:r w:rsidRPr="001E663D">
        <w:rPr>
          <w:rStyle w:val="StyleUnderline"/>
          <w:rFonts w:asciiTheme="minorHAnsi" w:hAnsiTheme="minorHAnsi" w:cstheme="minorHAnsi"/>
        </w:rPr>
        <w:t>because many capabilities are being developed in direct response to what the other side is doing. Demonstration of the viability of commitments to mutual restraint may in turn increase mutual trust</w:t>
      </w:r>
      <w:r w:rsidRPr="001E663D">
        <w:rPr>
          <w:rFonts w:asciiTheme="minorHAnsi" w:hAnsiTheme="minorHAnsi" w:cstheme="minorHAnsi"/>
          <w:sz w:val="16"/>
        </w:rPr>
        <w:t xml:space="preserve">. The history of international arms control agreements highlights that this is an area worth pursuing. </w:t>
      </w:r>
      <w:r w:rsidRPr="001E663D">
        <w:rPr>
          <w:rStyle w:val="StyleUnderline"/>
          <w:rFonts w:asciiTheme="minorHAnsi" w:hAnsiTheme="minorHAnsi" w:cstheme="minorHAnsi"/>
        </w:rPr>
        <w:t>Anticipating future possibilities in Korea:</w:t>
      </w:r>
      <w:r w:rsidRPr="001E663D">
        <w:rPr>
          <w:rFonts w:asciiTheme="minorHAnsi" w:hAnsiTheme="minorHAnsi" w:cstheme="minorHAnsi"/>
          <w:sz w:val="16"/>
        </w:rPr>
        <w:t xml:space="preserve"> Mutual discussion </w:t>
      </w:r>
      <w:r w:rsidRPr="001E663D">
        <w:rPr>
          <w:rStyle w:val="StyleUnderline"/>
          <w:rFonts w:asciiTheme="minorHAnsi" w:hAnsiTheme="minorHAnsi" w:cstheme="minorHAnsi"/>
        </w:rPr>
        <w:t>of potential long-term futures for the Korean peninsula can elucidate each others’ goals and possibly engender new ideas about how to achieve mutually agreed upon outcomes. Even the process of holding such discussions may create better mutual understanding and reduce the bases for strategic distrust.</w:t>
      </w:r>
      <w:r w:rsidRPr="001E663D">
        <w:rPr>
          <w:rFonts w:asciiTheme="minorHAnsi" w:hAnsiTheme="minorHAnsi" w:cstheme="minorHAnsi"/>
          <w:sz w:val="16"/>
        </w:rPr>
        <w:t xml:space="preserve"> This is not a suggestion to try to develop a U.S.-China agreement that can be used to dictate to the governments in North and South Korea or to impinge upon their sovereign rights, which is not a feasible or desirable objective. </w:t>
      </w:r>
      <w:r w:rsidRPr="001E663D">
        <w:rPr>
          <w:rStyle w:val="StyleUnderline"/>
          <w:rFonts w:asciiTheme="minorHAnsi" w:hAnsiTheme="minorHAnsi" w:cstheme="minorHAnsi"/>
        </w:rPr>
        <w:t>Reducing distrust over Taiwan</w:t>
      </w:r>
      <w:r w:rsidRPr="001E663D">
        <w:rPr>
          <w:rFonts w:asciiTheme="minorHAnsi" w:hAnsiTheme="minorHAnsi" w:cstheme="minorHAnsi"/>
          <w:sz w:val="16"/>
        </w:rPr>
        <w:t xml:space="preserve">: Both sides want to work toward a peaceful resolution of existing differences between the two sides of the Taiwan Strait. U.S. weapons sales to Taiwan are viewed in Washington and Taipei as a necessary ingredient for sustaining the confidence of U.S. support in Taipei necessary for Taipei to continue to develop wide ranging cross-Strait relations. Those same sales in Beijing are viewed as confirming American arrogance and determination to interfere in China’s domestic affairs and to prevent peaceful unification from occurring, thereby harming a clearly-articulated interest. Washington and Beijing should engage in serious discussion of the overall security situation surrounding the Taiwan Strait. </w:t>
      </w:r>
      <w:r w:rsidRPr="001E663D">
        <w:rPr>
          <w:rStyle w:val="StyleUnderline"/>
          <w:rFonts w:asciiTheme="minorHAnsi" w:hAnsiTheme="minorHAnsi" w:cstheme="minorHAnsi"/>
        </w:rPr>
        <w:t>Lack of such discussion has contributed to having each side make worst case assumptions in their acquisition and deployment of military resources, enhancing mutual distrust</w:t>
      </w:r>
      <w:r w:rsidRPr="001E663D">
        <w:rPr>
          <w:rFonts w:asciiTheme="minorHAnsi" w:hAnsiTheme="minorHAnsi" w:cstheme="minorHAnsi"/>
          <w:sz w:val="16"/>
        </w:rPr>
        <w:t xml:space="preserve"> and ultimately potentially reducing the chances of maintaining the peace in the Taiwan Strait that both sides desire. Maritime security: </w:t>
      </w:r>
      <w:r w:rsidRPr="001E663D">
        <w:rPr>
          <w:rStyle w:val="StyleUnderline"/>
          <w:rFonts w:asciiTheme="minorHAnsi" w:hAnsiTheme="minorHAnsi" w:cstheme="minorHAnsi"/>
        </w:rPr>
        <w:t>Maritime security discussions already take place and have produced a U.S.-China Military Maritime Consultative Agreement, but there remains significant room for expansion and enhancement of those discussion</w:t>
      </w:r>
      <w:r w:rsidRPr="001E663D">
        <w:rPr>
          <w:rFonts w:asciiTheme="minorHAnsi" w:hAnsiTheme="minorHAnsi" w:cstheme="minorHAnsi"/>
          <w:sz w:val="16"/>
        </w:rPr>
        <w:t xml:space="preserve">s.8 It is worth considering whether </w:t>
      </w:r>
      <w:r w:rsidRPr="001E663D">
        <w:rPr>
          <w:rStyle w:val="StyleUnderline"/>
          <w:rFonts w:asciiTheme="minorHAnsi" w:hAnsiTheme="minorHAnsi" w:cstheme="minorHAnsi"/>
        </w:rPr>
        <w:t xml:space="preserve">there are steps that might address U.S. security concerns in a way that reduces Washington’s perceived need to conduct reconnaissance and intelligence activities </w:t>
      </w:r>
      <w:r w:rsidRPr="001E663D">
        <w:rPr>
          <w:rFonts w:asciiTheme="minorHAnsi" w:hAnsiTheme="minorHAnsi" w:cstheme="minorHAnsi"/>
          <w:sz w:val="16"/>
        </w:rPr>
        <w:t xml:space="preserve">just beyond China’s territorial waters and air space. </w:t>
      </w:r>
      <w:r w:rsidRPr="001E663D">
        <w:rPr>
          <w:rStyle w:val="StyleUnderline"/>
          <w:rFonts w:asciiTheme="minorHAnsi" w:hAnsiTheme="minorHAnsi" w:cstheme="minorHAnsi"/>
        </w:rPr>
        <w:t>Nuclear modernization and militarization of outer spac</w:t>
      </w:r>
      <w:r w:rsidRPr="001E663D">
        <w:rPr>
          <w:rFonts w:asciiTheme="minorHAnsi" w:hAnsiTheme="minorHAnsi" w:cstheme="minorHAnsi"/>
          <w:sz w:val="16"/>
        </w:rPr>
        <w:t xml:space="preserve">e: Each of these spheres </w:t>
      </w:r>
      <w:r w:rsidRPr="001E663D">
        <w:rPr>
          <w:rStyle w:val="StyleUnderline"/>
          <w:rFonts w:asciiTheme="minorHAnsi" w:hAnsiTheme="minorHAnsi" w:cstheme="minorHAnsi"/>
        </w:rPr>
        <w:t>exhibits all of the characteristics of a classic security dilemma, where measures taken to enhance defensive capabilities by one side are seen as threatening and requiring commensurate measures by the other. These are spheres in which greater mutual transparency, potential agreements on specific areas of mutual restraint, and deeper understanding of respective concerns and doctrines can potentially reduce the chances of destabilizing changes occurring in these technologically dynamic realms.</w:t>
      </w:r>
    </w:p>
    <w:p w14:paraId="042C84A7" w14:textId="77777777" w:rsidR="00CB2923" w:rsidRPr="001E663D" w:rsidRDefault="00CB2923" w:rsidP="00CB2923">
      <w:pPr>
        <w:rPr>
          <w:rFonts w:asciiTheme="minorHAnsi" w:hAnsiTheme="minorHAnsi" w:cstheme="minorHAnsi"/>
        </w:rPr>
      </w:pPr>
    </w:p>
    <w:bookmarkEnd w:id="2"/>
    <w:p w14:paraId="328E0A52" w14:textId="6892BB81" w:rsidR="00CB2923" w:rsidRPr="001E663D" w:rsidRDefault="00CB2923" w:rsidP="00CB2923">
      <w:pPr>
        <w:pStyle w:val="Heading3"/>
        <w:rPr>
          <w:rFonts w:asciiTheme="minorHAnsi" w:hAnsiTheme="minorHAnsi" w:cstheme="minorHAnsi"/>
        </w:rPr>
      </w:pPr>
      <w:r w:rsidRPr="001E663D">
        <w:rPr>
          <w:rFonts w:asciiTheme="minorHAnsi" w:hAnsiTheme="minorHAnsi" w:cstheme="minorHAnsi"/>
        </w:rPr>
        <w:t>2nc – at – wolf amendment key</w:t>
      </w:r>
    </w:p>
    <w:p w14:paraId="6C387802" w14:textId="3AE9B33D" w:rsidR="00CB2923" w:rsidRPr="001E663D" w:rsidRDefault="00CB2923" w:rsidP="00CB2923">
      <w:pPr>
        <w:pStyle w:val="Heading4"/>
        <w:rPr>
          <w:rFonts w:asciiTheme="minorHAnsi" w:hAnsiTheme="minorHAnsi" w:cstheme="minorHAnsi"/>
        </w:rPr>
      </w:pPr>
      <w:r w:rsidRPr="001E663D">
        <w:rPr>
          <w:rFonts w:asciiTheme="minorHAnsi" w:hAnsiTheme="minorHAnsi" w:cstheme="minorHAnsi"/>
        </w:rPr>
        <w:t>Wolf Amendment useless---US to cooperate instead of compete with China.</w:t>
      </w:r>
    </w:p>
    <w:p w14:paraId="4D60C3A9" w14:textId="77777777" w:rsidR="00CB2923" w:rsidRPr="001E663D" w:rsidRDefault="00CB2923" w:rsidP="00CB2923">
      <w:pPr>
        <w:pStyle w:val="NormalWeb"/>
        <w:shd w:val="clear" w:color="auto" w:fill="FFFFFF"/>
        <w:rPr>
          <w:rFonts w:asciiTheme="minorHAnsi" w:eastAsiaTheme="majorEastAsia" w:hAnsiTheme="minorHAnsi" w:cstheme="minorHAnsi"/>
        </w:rPr>
      </w:pPr>
      <w:r w:rsidRPr="001E663D">
        <w:rPr>
          <w:rStyle w:val="Style13ptBold"/>
          <w:rFonts w:asciiTheme="minorHAnsi" w:hAnsiTheme="minorHAnsi" w:cstheme="minorHAnsi"/>
        </w:rPr>
        <w:t>Foust 6/3</w:t>
      </w:r>
      <w:r w:rsidRPr="001E663D">
        <w:rPr>
          <w:rFonts w:asciiTheme="minorHAnsi" w:hAnsiTheme="minorHAnsi" w:cstheme="minorHAnsi"/>
          <w:sz w:val="22"/>
        </w:rPr>
        <w:t xml:space="preserve"> (Jeff Foust </w:t>
      </w:r>
      <w:r w:rsidRPr="001E663D">
        <w:rPr>
          <w:rFonts w:asciiTheme="minorHAnsi" w:eastAsiaTheme="minorHAnsi" w:hAnsiTheme="minorHAnsi" w:cstheme="minorHAnsi"/>
          <w:color w:val="000000"/>
          <w:spacing w:val="4"/>
          <w:sz w:val="18"/>
          <w:szCs w:val="18"/>
          <w:shd w:val="clear" w:color="auto" w:fill="FFFFFF"/>
        </w:rPr>
        <w:t>writes about space policy, commercial space, and related topics for </w:t>
      </w:r>
      <w:r w:rsidRPr="001E663D">
        <w:rPr>
          <w:rFonts w:asciiTheme="minorHAnsi" w:eastAsiaTheme="minorHAnsi" w:hAnsiTheme="minorHAnsi" w:cstheme="minorHAnsi"/>
          <w:i/>
          <w:iCs/>
          <w:color w:val="000000"/>
          <w:spacing w:val="4"/>
          <w:sz w:val="18"/>
          <w:szCs w:val="18"/>
          <w:shd w:val="clear" w:color="auto" w:fill="FFFFFF"/>
        </w:rPr>
        <w:t>SpaceNews</w:t>
      </w:r>
      <w:r w:rsidRPr="001E663D">
        <w:rPr>
          <w:rFonts w:asciiTheme="minorHAnsi" w:eastAsiaTheme="minorHAnsi" w:hAnsiTheme="minorHAnsi" w:cstheme="minorHAnsi"/>
          <w:color w:val="000000"/>
          <w:spacing w:val="4"/>
          <w:sz w:val="18"/>
          <w:szCs w:val="18"/>
          <w:shd w:val="clear" w:color="auto" w:fill="FFFFFF"/>
        </w:rPr>
        <w:t>.</w:t>
      </w:r>
      <w:r w:rsidRPr="001E663D">
        <w:rPr>
          <w:rFonts w:asciiTheme="minorHAnsi" w:eastAsiaTheme="minorHAnsi" w:hAnsiTheme="minorHAnsi" w:cstheme="minorHAnsi"/>
          <w:color w:val="000000"/>
          <w:spacing w:val="4"/>
          <w:sz w:val="18"/>
          <w:szCs w:val="18"/>
        </w:rPr>
        <w:t xml:space="preserve"> </w:t>
      </w:r>
      <w:r w:rsidRPr="001E663D">
        <w:rPr>
          <w:rFonts w:asciiTheme="minorHAnsi" w:eastAsiaTheme="minorHAnsi" w:hAnsiTheme="minorHAnsi" w:cstheme="minorHAnsi"/>
          <w:color w:val="000000"/>
          <w:spacing w:val="4"/>
          <w:sz w:val="18"/>
          <w:szCs w:val="18"/>
          <w:shd w:val="clear" w:color="auto" w:fill="FFFFFF"/>
        </w:rPr>
        <w:t>He earned a Ph.D. in planetary sciences from the Massachusetts Institute of Technology and a bachelor’s degree with honors in geophysics and planetary science from the California Institute of Technology.</w:t>
      </w:r>
      <w:r w:rsidRPr="001E663D">
        <w:rPr>
          <w:rFonts w:asciiTheme="minorHAnsi" w:hAnsiTheme="minorHAnsi" w:cstheme="minorHAnsi"/>
          <w:sz w:val="18"/>
          <w:szCs w:val="18"/>
        </w:rPr>
        <w:t>,</w:t>
      </w:r>
      <w:r w:rsidRPr="001E663D">
        <w:rPr>
          <w:rFonts w:asciiTheme="minorHAnsi" w:hAnsiTheme="minorHAnsi" w:cstheme="minorHAnsi"/>
          <w:sz w:val="22"/>
        </w:rPr>
        <w:t xml:space="preserve">, 6-3-2019, "The Space Review: Defanging the Wolf Amendment," No Publication, </w:t>
      </w:r>
      <w:hyperlink r:id="rId107" w:history="1">
        <w:r w:rsidRPr="001E663D">
          <w:rPr>
            <w:rStyle w:val="Hyperlink"/>
            <w:rFonts w:asciiTheme="minorHAnsi" w:eastAsiaTheme="majorEastAsia" w:hAnsiTheme="minorHAnsi" w:cstheme="minorHAnsi"/>
            <w:sz w:val="22"/>
          </w:rPr>
          <w:t>http://www.thespacereview.com/article/3725</w:t>
        </w:r>
      </w:hyperlink>
      <w:r w:rsidRPr="001E663D">
        <w:rPr>
          <w:rFonts w:asciiTheme="minorHAnsi" w:hAnsiTheme="minorHAnsi" w:cstheme="minorHAnsi"/>
          <w:sz w:val="22"/>
        </w:rPr>
        <w:t>)</w:t>
      </w:r>
    </w:p>
    <w:p w14:paraId="143F09A2" w14:textId="77777777" w:rsidR="00CB2923" w:rsidRPr="001E663D" w:rsidRDefault="00CB2923" w:rsidP="00CB2923">
      <w:pPr>
        <w:pStyle w:val="NormalWeb"/>
        <w:shd w:val="clear" w:color="auto" w:fill="FFFFFF"/>
        <w:rPr>
          <w:rFonts w:asciiTheme="minorHAnsi" w:hAnsiTheme="minorHAnsi" w:cstheme="minorHAnsi"/>
          <w:color w:val="000000"/>
          <w:sz w:val="16"/>
          <w:szCs w:val="16"/>
        </w:rPr>
      </w:pPr>
      <w:r w:rsidRPr="001E663D">
        <w:rPr>
          <w:rFonts w:asciiTheme="minorHAnsi" w:hAnsiTheme="minorHAnsi" w:cstheme="minorHAnsi"/>
          <w:color w:val="000000"/>
          <w:sz w:val="16"/>
          <w:szCs w:val="16"/>
        </w:rPr>
        <w:t>There’s also the question of whether the Wolf Amendment has been effective at all in changing Chinese behavior, either in space or on Earth. That was the point raised by Todd Harrison, director of the Aerospace Security Project at the Center for Strategic and International Studies, during </w:t>
      </w:r>
      <w:hyperlink r:id="rId108" w:history="1">
        <w:r w:rsidRPr="001E663D">
          <w:rPr>
            <w:rStyle w:val="Hyperlink"/>
            <w:rFonts w:asciiTheme="minorHAnsi" w:eastAsiaTheme="majorEastAsia" w:hAnsiTheme="minorHAnsi" w:cstheme="minorHAnsi"/>
            <w:color w:val="666666"/>
            <w:sz w:val="16"/>
            <w:szCs w:val="16"/>
          </w:rPr>
          <w:t>an April 25 hearing on China’s space activities</w:t>
        </w:r>
      </w:hyperlink>
      <w:r w:rsidRPr="001E663D">
        <w:rPr>
          <w:rFonts w:asciiTheme="minorHAnsi" w:hAnsiTheme="minorHAnsi" w:cstheme="minorHAnsi"/>
          <w:color w:val="000000"/>
          <w:sz w:val="16"/>
          <w:szCs w:val="16"/>
        </w:rPr>
        <w:t> by the US-China Economic and Security Review Commission.</w:t>
      </w:r>
    </w:p>
    <w:p w14:paraId="51613A28" w14:textId="77777777" w:rsidR="00CB2923" w:rsidRPr="001E663D" w:rsidRDefault="00CB2923" w:rsidP="00CB2923">
      <w:pPr>
        <w:pStyle w:val="NormalWeb"/>
        <w:shd w:val="clear" w:color="auto" w:fill="FFFFFF"/>
        <w:rPr>
          <w:rFonts w:asciiTheme="minorHAnsi" w:hAnsiTheme="minorHAnsi" w:cstheme="minorHAnsi"/>
          <w:color w:val="000000"/>
          <w:sz w:val="16"/>
          <w:szCs w:val="27"/>
        </w:rPr>
      </w:pPr>
      <w:r w:rsidRPr="001E663D">
        <w:rPr>
          <w:rFonts w:asciiTheme="minorHAnsi" w:hAnsiTheme="minorHAnsi" w:cstheme="minorHAnsi"/>
          <w:color w:val="000000"/>
          <w:sz w:val="16"/>
          <w:szCs w:val="27"/>
        </w:rPr>
        <w:t>“</w:t>
      </w:r>
      <w:r w:rsidRPr="001E663D">
        <w:rPr>
          <w:rStyle w:val="StyleUnderline"/>
          <w:rFonts w:asciiTheme="minorHAnsi" w:hAnsiTheme="minorHAnsi" w:cstheme="minorHAnsi"/>
        </w:rPr>
        <w:t>Our policy of excluding China</w:t>
      </w:r>
      <w:r w:rsidRPr="001E663D">
        <w:rPr>
          <w:rFonts w:asciiTheme="minorHAnsi" w:hAnsiTheme="minorHAnsi" w:cstheme="minorHAnsi"/>
          <w:color w:val="000000"/>
          <w:sz w:val="16"/>
          <w:szCs w:val="27"/>
        </w:rPr>
        <w:t xml:space="preserve"> from human spaceflight and exploration missions to the Moon and beyond </w:t>
      </w:r>
      <w:r w:rsidRPr="001E663D">
        <w:rPr>
          <w:rStyle w:val="StyleUnderline"/>
          <w:rFonts w:asciiTheme="minorHAnsi" w:hAnsiTheme="minorHAnsi" w:cstheme="minorHAnsi"/>
        </w:rPr>
        <w:t>has not slowed its rise as a space power,”</w:t>
      </w:r>
      <w:r w:rsidRPr="001E663D">
        <w:rPr>
          <w:rFonts w:asciiTheme="minorHAnsi" w:hAnsiTheme="minorHAnsi" w:cstheme="minorHAnsi"/>
          <w:color w:val="000000"/>
          <w:sz w:val="16"/>
          <w:szCs w:val="27"/>
        </w:rPr>
        <w:t xml:space="preserve"> he said. </w:t>
      </w:r>
      <w:r w:rsidRPr="001E663D">
        <w:rPr>
          <w:rStyle w:val="StyleUnderline"/>
          <w:rFonts w:asciiTheme="minorHAnsi" w:hAnsiTheme="minorHAnsi" w:cstheme="minorHAnsi"/>
        </w:rPr>
        <w:t>“Worse, it may create an incentive for China to build an alternative coalition for space exploration that could undermine our traditional leadership role in this arena.”</w:t>
      </w:r>
    </w:p>
    <w:p w14:paraId="1A00F41D" w14:textId="77777777" w:rsidR="00CB2923" w:rsidRPr="001E663D" w:rsidRDefault="00CB2923" w:rsidP="00CB2923">
      <w:pPr>
        <w:pStyle w:val="NormalWeb"/>
        <w:shd w:val="clear" w:color="auto" w:fill="FFFFFF"/>
        <w:rPr>
          <w:rFonts w:asciiTheme="minorHAnsi" w:hAnsiTheme="minorHAnsi" w:cstheme="minorHAnsi"/>
          <w:color w:val="000000"/>
          <w:sz w:val="16"/>
          <w:szCs w:val="27"/>
        </w:rPr>
      </w:pPr>
      <w:r w:rsidRPr="001E663D">
        <w:rPr>
          <w:rFonts w:asciiTheme="minorHAnsi" w:hAnsiTheme="minorHAnsi" w:cstheme="minorHAnsi"/>
          <w:color w:val="000000"/>
          <w:sz w:val="16"/>
          <w:szCs w:val="27"/>
        </w:rPr>
        <w:t>He specifically brought up the Wolf Amendment later in the hearing. “</w:t>
      </w:r>
      <w:r w:rsidRPr="001E663D">
        <w:rPr>
          <w:rStyle w:val="StyleUnderline"/>
          <w:rFonts w:asciiTheme="minorHAnsi" w:hAnsiTheme="minorHAnsi" w:cstheme="minorHAnsi"/>
        </w:rPr>
        <w:t>The Wolf Amendment</w:t>
      </w:r>
      <w:r w:rsidRPr="001E663D">
        <w:rPr>
          <w:rFonts w:asciiTheme="minorHAnsi" w:hAnsiTheme="minorHAnsi" w:cstheme="minorHAnsi"/>
          <w:color w:val="000000"/>
          <w:sz w:val="16"/>
          <w:szCs w:val="27"/>
        </w:rPr>
        <w:t xml:space="preserve">, I believe, </w:t>
      </w:r>
      <w:r w:rsidRPr="001E663D">
        <w:rPr>
          <w:rStyle w:val="StyleUnderline"/>
          <w:rFonts w:asciiTheme="minorHAnsi" w:hAnsiTheme="minorHAnsi" w:cstheme="minorHAnsi"/>
        </w:rPr>
        <w:t>has largely proven ineffective in what it is was trying to do. It’s not slowing China down</w:t>
      </w:r>
      <w:r w:rsidRPr="001E663D">
        <w:rPr>
          <w:rFonts w:asciiTheme="minorHAnsi" w:hAnsiTheme="minorHAnsi" w:cstheme="minorHAnsi"/>
          <w:color w:val="000000"/>
          <w:sz w:val="16"/>
          <w:szCs w:val="27"/>
        </w:rPr>
        <w:t xml:space="preserve">,” he said. “I think that we ought to look at </w:t>
      </w:r>
      <w:r w:rsidRPr="001E663D">
        <w:rPr>
          <w:rStyle w:val="StyleUnderline"/>
          <w:rFonts w:asciiTheme="minorHAnsi" w:hAnsiTheme="minorHAnsi" w:cstheme="minorHAnsi"/>
        </w:rPr>
        <w:t>not only repeal</w:t>
      </w:r>
      <w:r w:rsidRPr="001E663D">
        <w:rPr>
          <w:rFonts w:asciiTheme="minorHAnsi" w:hAnsiTheme="minorHAnsi" w:cstheme="minorHAnsi"/>
          <w:color w:val="000000"/>
          <w:sz w:val="16"/>
          <w:szCs w:val="27"/>
        </w:rPr>
        <w:t xml:space="preserve">ing that, </w:t>
      </w:r>
      <w:r w:rsidRPr="001E663D">
        <w:rPr>
          <w:rStyle w:val="StyleUnderline"/>
          <w:rFonts w:asciiTheme="minorHAnsi" w:hAnsiTheme="minorHAnsi" w:cstheme="minorHAnsi"/>
        </w:rPr>
        <w:t>but looking at areas where we can engage China in civil space missions</w:t>
      </w:r>
      <w:r w:rsidRPr="001E663D">
        <w:rPr>
          <w:rFonts w:asciiTheme="minorHAnsi" w:hAnsiTheme="minorHAnsi" w:cstheme="minorHAnsi"/>
          <w:color w:val="000000"/>
          <w:sz w:val="16"/>
          <w:szCs w:val="27"/>
        </w:rPr>
        <w:t>.”</w:t>
      </w:r>
    </w:p>
    <w:p w14:paraId="31A1BF5F" w14:textId="77777777" w:rsidR="00CB2923" w:rsidRPr="001E663D" w:rsidRDefault="00CB2923" w:rsidP="00CB2923">
      <w:pPr>
        <w:pStyle w:val="NormalWeb"/>
        <w:shd w:val="clear" w:color="auto" w:fill="FFFFFF"/>
        <w:rPr>
          <w:rFonts w:asciiTheme="minorHAnsi" w:hAnsiTheme="minorHAnsi" w:cstheme="minorHAnsi"/>
          <w:color w:val="000000"/>
          <w:sz w:val="16"/>
          <w:szCs w:val="16"/>
        </w:rPr>
      </w:pPr>
      <w:r w:rsidRPr="001E663D">
        <w:rPr>
          <w:rFonts w:asciiTheme="minorHAnsi" w:hAnsiTheme="minorHAnsi" w:cstheme="minorHAnsi"/>
          <w:color w:val="000000"/>
          <w:sz w:val="16"/>
          <w:szCs w:val="16"/>
        </w:rPr>
        <w:t>Repealing the amendment, though, wouldn’t mean eliminating all conditions on US-China space cooperation, he continued, arguing that any cooperation should avoid the exchange of technology and “not alienate any of our existing partners in space,” such as those on the ISS. (Many of those partners, like Europe, are already engaging with China to a greater degree than the US is today.)</w:t>
      </w:r>
    </w:p>
    <w:p w14:paraId="25377A40" w14:textId="77777777" w:rsidR="00CB2923" w:rsidRPr="001E663D" w:rsidRDefault="00CB2923" w:rsidP="00CB2923">
      <w:pPr>
        <w:pStyle w:val="NormalWeb"/>
        <w:shd w:val="clear" w:color="auto" w:fill="FFFFFF"/>
        <w:rPr>
          <w:rFonts w:asciiTheme="minorHAnsi" w:hAnsiTheme="minorHAnsi" w:cstheme="minorHAnsi"/>
          <w:color w:val="000000"/>
          <w:sz w:val="16"/>
          <w:szCs w:val="27"/>
        </w:rPr>
      </w:pPr>
      <w:r w:rsidRPr="001E663D">
        <w:rPr>
          <w:rFonts w:asciiTheme="minorHAnsi" w:hAnsiTheme="minorHAnsi" w:cstheme="minorHAnsi"/>
          <w:color w:val="000000"/>
          <w:sz w:val="16"/>
          <w:szCs w:val="27"/>
        </w:rPr>
        <w:t>“I think in many places</w:t>
      </w:r>
      <w:r w:rsidRPr="001E663D">
        <w:rPr>
          <w:rStyle w:val="StyleUnderline"/>
          <w:rFonts w:asciiTheme="minorHAnsi" w:hAnsiTheme="minorHAnsi" w:cstheme="minorHAnsi"/>
        </w:rPr>
        <w:t>, in terms of space exploration, we do have compatible missions where we want to go to the Moon</w:t>
      </w:r>
      <w:r w:rsidRPr="001E663D">
        <w:rPr>
          <w:rFonts w:asciiTheme="minorHAnsi" w:hAnsiTheme="minorHAnsi" w:cstheme="minorHAnsi"/>
          <w:color w:val="000000"/>
          <w:sz w:val="16"/>
          <w:szCs w:val="27"/>
        </w:rPr>
        <w:t xml:space="preserve">. We want to explore different parts of the moon,” he said. “There’s no reason </w:t>
      </w:r>
      <w:r w:rsidRPr="001E663D">
        <w:rPr>
          <w:rStyle w:val="StyleUnderline"/>
          <w:rFonts w:asciiTheme="minorHAnsi" w:hAnsiTheme="minorHAnsi" w:cstheme="minorHAnsi"/>
        </w:rPr>
        <w:t>we could</w:t>
      </w:r>
      <w:r w:rsidRPr="001E663D">
        <w:rPr>
          <w:rFonts w:asciiTheme="minorHAnsi" w:hAnsiTheme="minorHAnsi" w:cstheme="minorHAnsi"/>
          <w:color w:val="000000"/>
          <w:sz w:val="16"/>
          <w:szCs w:val="27"/>
        </w:rPr>
        <w:t xml:space="preserve"> not </w:t>
      </w:r>
      <w:r w:rsidRPr="001E663D">
        <w:rPr>
          <w:rStyle w:val="StyleUnderline"/>
          <w:rFonts w:asciiTheme="minorHAnsi" w:hAnsiTheme="minorHAnsi" w:cstheme="minorHAnsi"/>
        </w:rPr>
        <w:t>do that in conjunction with them and prevent some of the worst-case scenarios that have been talked about here of China potentially getting there first and claiming territory or rights or excluding others</w:t>
      </w:r>
      <w:r w:rsidRPr="001E663D">
        <w:rPr>
          <w:rFonts w:asciiTheme="minorHAnsi" w:hAnsiTheme="minorHAnsi" w:cstheme="minorHAnsi"/>
          <w:color w:val="000000"/>
          <w:sz w:val="16"/>
          <w:szCs w:val="27"/>
        </w:rPr>
        <w:t>.”</w:t>
      </w:r>
    </w:p>
    <w:p w14:paraId="5C59C1D0" w14:textId="77777777" w:rsidR="00CB2923" w:rsidRPr="001E663D" w:rsidRDefault="00CB2923" w:rsidP="00CB2923">
      <w:pPr>
        <w:pStyle w:val="NormalWeb"/>
        <w:shd w:val="clear" w:color="auto" w:fill="FFFFFF"/>
        <w:rPr>
          <w:rFonts w:asciiTheme="minorHAnsi" w:hAnsiTheme="minorHAnsi" w:cstheme="minorHAnsi"/>
          <w:color w:val="000000"/>
          <w:sz w:val="16"/>
          <w:szCs w:val="16"/>
        </w:rPr>
      </w:pPr>
      <w:r w:rsidRPr="001E663D">
        <w:rPr>
          <w:rFonts w:asciiTheme="minorHAnsi" w:hAnsiTheme="minorHAnsi" w:cstheme="minorHAnsi"/>
          <w:color w:val="000000"/>
          <w:sz w:val="16"/>
          <w:szCs w:val="16"/>
        </w:rPr>
        <w:t>But the debate about the Wolf Amendment raises a more fundamental question: does the US want to cooperate with China in space exploration, and vice versa?</w:t>
      </w:r>
    </w:p>
    <w:p w14:paraId="7A6D3D39" w14:textId="77777777" w:rsidR="00CB2923" w:rsidRPr="001E663D" w:rsidRDefault="00CB2923" w:rsidP="00CB2923">
      <w:pPr>
        <w:pStyle w:val="NormalWeb"/>
        <w:shd w:val="clear" w:color="auto" w:fill="FFFFFF"/>
        <w:rPr>
          <w:rFonts w:asciiTheme="minorHAnsi" w:hAnsiTheme="minorHAnsi" w:cstheme="minorHAnsi"/>
          <w:color w:val="000000"/>
          <w:sz w:val="16"/>
          <w:szCs w:val="27"/>
        </w:rPr>
      </w:pPr>
      <w:r w:rsidRPr="001E663D">
        <w:rPr>
          <w:rFonts w:asciiTheme="minorHAnsi" w:hAnsiTheme="minorHAnsi" w:cstheme="minorHAnsi"/>
          <w:color w:val="000000"/>
          <w:sz w:val="16"/>
          <w:szCs w:val="27"/>
        </w:rPr>
        <w:t xml:space="preserve">At last October’s International Astronautical Congress (IAC), the two countries appeared willing to at least examine it. NASA administrator Jim Bridenstine met with his Chinese counterpart, CNSA administrator Zhang Kejian, and the two appeared on a panel session along with the heads of several other space agencies. </w:t>
      </w:r>
      <w:r w:rsidRPr="001E663D">
        <w:rPr>
          <w:rStyle w:val="StyleUnderline"/>
          <w:rFonts w:asciiTheme="minorHAnsi" w:hAnsiTheme="minorHAnsi" w:cstheme="minorHAnsi"/>
        </w:rPr>
        <w:t>“I had a very good discussion with NASA Administrator Mr. Bridenstine for bilateral cooperation in this particular area,</w:t>
      </w:r>
      <w:r w:rsidRPr="001E663D">
        <w:rPr>
          <w:rFonts w:asciiTheme="minorHAnsi" w:hAnsiTheme="minorHAnsi" w:cstheme="minorHAnsi"/>
          <w:color w:val="000000"/>
          <w:sz w:val="16"/>
          <w:szCs w:val="27"/>
        </w:rPr>
        <w:t>” Zhang said of lunar exploration in particular.</w:t>
      </w:r>
    </w:p>
    <w:p w14:paraId="4BD2ACCA" w14:textId="77777777" w:rsidR="00CB2923" w:rsidRPr="001E663D" w:rsidRDefault="00CB2923" w:rsidP="00CB2923">
      <w:pPr>
        <w:pStyle w:val="NormalWeb"/>
        <w:shd w:val="clear" w:color="auto" w:fill="FFFFFF"/>
        <w:rPr>
          <w:rFonts w:asciiTheme="minorHAnsi" w:hAnsiTheme="minorHAnsi" w:cstheme="minorHAnsi"/>
          <w:color w:val="000000"/>
          <w:sz w:val="16"/>
          <w:szCs w:val="27"/>
        </w:rPr>
      </w:pPr>
      <w:r w:rsidRPr="001E663D">
        <w:rPr>
          <w:rFonts w:asciiTheme="minorHAnsi" w:hAnsiTheme="minorHAnsi" w:cstheme="minorHAnsi"/>
          <w:color w:val="000000"/>
          <w:sz w:val="16"/>
          <w:szCs w:val="27"/>
        </w:rPr>
        <w:t>“</w:t>
      </w:r>
      <w:r w:rsidRPr="001E663D">
        <w:rPr>
          <w:rStyle w:val="StyleUnderline"/>
          <w:rFonts w:asciiTheme="minorHAnsi" w:hAnsiTheme="minorHAnsi" w:cstheme="minorHAnsi"/>
        </w:rPr>
        <w:t>We do cooperate in a lot of ways,</w:t>
      </w:r>
      <w:r w:rsidRPr="001E663D">
        <w:rPr>
          <w:rFonts w:asciiTheme="minorHAnsi" w:hAnsiTheme="minorHAnsi" w:cstheme="minorHAnsi"/>
          <w:color w:val="000000"/>
          <w:sz w:val="16"/>
          <w:szCs w:val="27"/>
        </w:rPr>
        <w:t xml:space="preserve"> but that doesn’t mean our interests are always aligned,” Bridenstine said. “Some of these decisions are going to be made above the pay grade of the NASA administrator.”</w:t>
      </w:r>
    </w:p>
    <w:p w14:paraId="6C3BAF9A" w14:textId="77777777" w:rsidR="00CB2923" w:rsidRPr="001E663D" w:rsidRDefault="00CB2923" w:rsidP="00CB2923">
      <w:pPr>
        <w:pStyle w:val="NormalWeb"/>
        <w:shd w:val="clear" w:color="auto" w:fill="FFFFFF"/>
        <w:rPr>
          <w:rFonts w:asciiTheme="minorHAnsi" w:hAnsiTheme="minorHAnsi" w:cstheme="minorHAnsi"/>
          <w:color w:val="000000"/>
          <w:sz w:val="16"/>
          <w:szCs w:val="16"/>
        </w:rPr>
      </w:pPr>
      <w:r w:rsidRPr="001E663D">
        <w:rPr>
          <w:rFonts w:asciiTheme="minorHAnsi" w:hAnsiTheme="minorHAnsi" w:cstheme="minorHAnsi"/>
          <w:color w:val="000000"/>
          <w:sz w:val="16"/>
          <w:szCs w:val="16"/>
        </w:rPr>
        <w:t>“I believe that the working teams of both sides can start preparation of a cooperation list,” Zhang responded. “We can dash out those that cannot be implemented now, or are above our pay grade, and then we can start cooperating on the substantial part.”</w:t>
      </w:r>
    </w:p>
    <w:tbl>
      <w:tblPr>
        <w:tblpPr w:leftFromText="45" w:rightFromText="45" w:vertAnchor="text" w:tblpXSpec="right" w:tblpYSpec="center"/>
        <w:tblW w:w="2000" w:type="pct"/>
        <w:tblCellSpacing w:w="15" w:type="dxa"/>
        <w:shd w:val="clear" w:color="auto" w:fill="FFFFFF"/>
        <w:tblCellMar>
          <w:top w:w="48" w:type="dxa"/>
          <w:left w:w="48" w:type="dxa"/>
          <w:bottom w:w="48" w:type="dxa"/>
          <w:right w:w="48" w:type="dxa"/>
        </w:tblCellMar>
        <w:tblLook w:val="04A0" w:firstRow="1" w:lastRow="0" w:firstColumn="1" w:lastColumn="0" w:noHBand="0" w:noVBand="1"/>
      </w:tblPr>
      <w:tblGrid>
        <w:gridCol w:w="3744"/>
      </w:tblGrid>
      <w:tr w:rsidR="00CB2923" w:rsidRPr="001E663D" w14:paraId="69920409" w14:textId="77777777" w:rsidTr="00B07F0A">
        <w:trPr>
          <w:tblCellSpacing w:w="15" w:type="dxa"/>
        </w:trPr>
        <w:tc>
          <w:tcPr>
            <w:tcW w:w="0" w:type="auto"/>
            <w:shd w:val="clear" w:color="auto" w:fill="FFFFFF"/>
            <w:vAlign w:val="center"/>
            <w:hideMark/>
          </w:tcPr>
          <w:p w14:paraId="48CC8834" w14:textId="77777777" w:rsidR="00CB2923" w:rsidRPr="001E663D" w:rsidRDefault="00CB2923" w:rsidP="00B07F0A">
            <w:pPr>
              <w:spacing w:line="240" w:lineRule="auto"/>
              <w:rPr>
                <w:rFonts w:asciiTheme="minorHAnsi" w:hAnsiTheme="minorHAnsi" w:cstheme="minorHAnsi"/>
                <w:b/>
                <w:bCs/>
                <w:color w:val="003366"/>
                <w:sz w:val="16"/>
                <w:szCs w:val="16"/>
              </w:rPr>
            </w:pPr>
            <w:r w:rsidRPr="001E663D">
              <w:rPr>
                <w:rFonts w:asciiTheme="minorHAnsi" w:hAnsiTheme="minorHAnsi" w:cstheme="minorHAnsi"/>
                <w:b/>
                <w:bCs/>
                <w:color w:val="003366"/>
                <w:sz w:val="16"/>
                <w:szCs w:val="16"/>
              </w:rPr>
              <w:t>“My central recommendation for this commission, and for Congress, is that we need to rethink our approach to China when it comes to space. We need a multifaceted approach that simultaneously engages and deters,” Harrison said.</w:t>
            </w:r>
          </w:p>
        </w:tc>
      </w:tr>
    </w:tbl>
    <w:p w14:paraId="21B1C29C" w14:textId="77777777" w:rsidR="00CB2923" w:rsidRPr="001E663D" w:rsidRDefault="00CB2923" w:rsidP="00CB2923">
      <w:pPr>
        <w:pStyle w:val="NormalWeb"/>
        <w:shd w:val="clear" w:color="auto" w:fill="FFFFFF"/>
        <w:rPr>
          <w:rFonts w:asciiTheme="minorHAnsi" w:hAnsiTheme="minorHAnsi" w:cstheme="minorHAnsi"/>
          <w:color w:val="000000"/>
          <w:sz w:val="16"/>
          <w:szCs w:val="16"/>
        </w:rPr>
      </w:pPr>
      <w:r w:rsidRPr="001E663D">
        <w:rPr>
          <w:rFonts w:asciiTheme="minorHAnsi" w:hAnsiTheme="minorHAnsi" w:cstheme="minorHAnsi"/>
          <w:color w:val="000000"/>
          <w:sz w:val="16"/>
          <w:szCs w:val="16"/>
        </w:rPr>
        <w:t>At a later press conference at the IAC, Bridenstine suggested potential cooperation with China in areas like lunar exploration and space traffic management. This could be the first confidence-building measure that is necessary to establish the kind of relationship that is necessary to go to the next step,” he said.</w:t>
      </w:r>
    </w:p>
    <w:p w14:paraId="3B839F62" w14:textId="77777777" w:rsidR="00CB2923" w:rsidRPr="001E663D" w:rsidRDefault="00CB2923" w:rsidP="00CB2923">
      <w:pPr>
        <w:pStyle w:val="NormalWeb"/>
        <w:shd w:val="clear" w:color="auto" w:fill="FFFFFF"/>
        <w:rPr>
          <w:rFonts w:asciiTheme="minorHAnsi" w:hAnsiTheme="minorHAnsi" w:cstheme="minorHAnsi"/>
          <w:color w:val="000000"/>
          <w:sz w:val="16"/>
          <w:szCs w:val="16"/>
        </w:rPr>
      </w:pPr>
      <w:r w:rsidRPr="001E663D">
        <w:rPr>
          <w:rFonts w:asciiTheme="minorHAnsi" w:hAnsiTheme="minorHAnsi" w:cstheme="minorHAnsi"/>
          <w:color w:val="000000"/>
          <w:sz w:val="16"/>
          <w:szCs w:val="16"/>
        </w:rPr>
        <w:t>By earlier this year, though, Bridenstine didn’t seem nearly as eager to pursue cooperation with China. “I’m not going to close that door,” he said of potential bilateral or multilateral cooperation in space exploration involving China during a February media roundtable, “but certainly it’s not a door I’m opening wide.”</w:t>
      </w:r>
    </w:p>
    <w:p w14:paraId="43863BBB" w14:textId="77777777" w:rsidR="00CB2923" w:rsidRPr="001E663D" w:rsidRDefault="00CB2923" w:rsidP="00CB2923">
      <w:pPr>
        <w:pStyle w:val="NormalWeb"/>
        <w:shd w:val="clear" w:color="auto" w:fill="FFFFFF"/>
        <w:rPr>
          <w:rFonts w:asciiTheme="minorHAnsi" w:hAnsiTheme="minorHAnsi" w:cstheme="minorHAnsi"/>
          <w:color w:val="000000"/>
          <w:sz w:val="16"/>
          <w:szCs w:val="16"/>
        </w:rPr>
      </w:pPr>
      <w:r w:rsidRPr="001E663D">
        <w:rPr>
          <w:rFonts w:asciiTheme="minorHAnsi" w:hAnsiTheme="minorHAnsi" w:cstheme="minorHAnsi"/>
          <w:color w:val="000000"/>
          <w:sz w:val="16"/>
          <w:szCs w:val="16"/>
        </w:rPr>
        <w:t>NASA’s current plans for lunar exploration appear to offer few, if any, opportunities for working with China. The new sprint to the Moon, landing humans at the south pole by 2024, will largely be a US-only effort, with little role for any international cooperation beyond existing agreements, like the European-built service module for Orion. International contributions, such as modules for the lunar Gateway, will mostly be deferred to post-2024 efforts to make that presence on the Moon more sustainable.</w:t>
      </w:r>
    </w:p>
    <w:p w14:paraId="0FAE5991" w14:textId="77777777" w:rsidR="00CB2923" w:rsidRPr="001E663D" w:rsidRDefault="00CB2923" w:rsidP="00CB2923">
      <w:pPr>
        <w:pStyle w:val="NormalWeb"/>
        <w:shd w:val="clear" w:color="auto" w:fill="FFFFFF"/>
        <w:rPr>
          <w:rFonts w:asciiTheme="minorHAnsi" w:hAnsiTheme="minorHAnsi" w:cstheme="minorHAnsi"/>
          <w:color w:val="000000"/>
          <w:sz w:val="16"/>
          <w:szCs w:val="16"/>
        </w:rPr>
      </w:pPr>
      <w:r w:rsidRPr="001E663D">
        <w:rPr>
          <w:rFonts w:asciiTheme="minorHAnsi" w:hAnsiTheme="minorHAnsi" w:cstheme="minorHAnsi"/>
          <w:color w:val="000000"/>
          <w:sz w:val="16"/>
          <w:szCs w:val="16"/>
        </w:rPr>
        <w:t>China has its own modest international partnerships for its robotic lunar exploration program, flying instruments from several countries on the Chang’e-4 mission. It’s also expressed an openness to flying payloads, and even astronauts, from other countries on the space station it plans to construct in low Earth orbit over the next several years, although how that might extend to Chinese human missions to the Moon—whenever those take place—isn’t clear.</w:t>
      </w:r>
    </w:p>
    <w:p w14:paraId="2EAEC0FB" w14:textId="77777777" w:rsidR="00CB2923" w:rsidRPr="001E663D" w:rsidRDefault="00CB2923" w:rsidP="00CB2923">
      <w:pPr>
        <w:pStyle w:val="NormalWeb"/>
        <w:shd w:val="clear" w:color="auto" w:fill="FFFFFF"/>
        <w:rPr>
          <w:rFonts w:asciiTheme="minorHAnsi" w:hAnsiTheme="minorHAnsi" w:cstheme="minorHAnsi"/>
          <w:color w:val="000000"/>
          <w:sz w:val="16"/>
          <w:szCs w:val="16"/>
        </w:rPr>
      </w:pPr>
      <w:r w:rsidRPr="001E663D">
        <w:rPr>
          <w:rFonts w:asciiTheme="minorHAnsi" w:hAnsiTheme="minorHAnsi" w:cstheme="minorHAnsi"/>
          <w:color w:val="000000"/>
          <w:sz w:val="16"/>
          <w:szCs w:val="16"/>
        </w:rPr>
        <w:t>For now, though, there seems to be little impetus from NASA or the administration to modify or remove the Wolf Amendment, and little interest from the House, now in Democratic hands for the first time since the amendment was first placed into an appropriations bill, to change it. That may explain why it was retained in the latest CJS appropriations bill, with members choosing to focus their attention on other, higher priority issues.</w:t>
      </w:r>
    </w:p>
    <w:p w14:paraId="012E2498" w14:textId="77777777" w:rsidR="00CB2923" w:rsidRPr="001E663D" w:rsidRDefault="00CB2923" w:rsidP="00CB2923">
      <w:pPr>
        <w:pStyle w:val="NormalWeb"/>
        <w:shd w:val="clear" w:color="auto" w:fill="FFFFFF"/>
        <w:rPr>
          <w:rFonts w:asciiTheme="minorHAnsi" w:hAnsiTheme="minorHAnsi" w:cstheme="minorHAnsi"/>
          <w:color w:val="000000"/>
          <w:sz w:val="16"/>
          <w:szCs w:val="16"/>
        </w:rPr>
      </w:pPr>
      <w:r w:rsidRPr="001E663D">
        <w:rPr>
          <w:rFonts w:asciiTheme="minorHAnsi" w:hAnsiTheme="minorHAnsi" w:cstheme="minorHAnsi"/>
          <w:color w:val="000000"/>
          <w:sz w:val="16"/>
          <w:szCs w:val="16"/>
        </w:rPr>
        <w:t>But experts like Harrison think the overall approach the US takes to working with, or competing against, China in space needs to be reconsidered. That April commission meeting focused more broadly on Chinese space activities, including the development of anti-satellite weapons and other capabilities that could threaten American space assets, particularly during a conflict involving the two nations.</w:t>
      </w:r>
    </w:p>
    <w:p w14:paraId="623E92AA" w14:textId="77777777" w:rsidR="00CB2923" w:rsidRPr="001E663D" w:rsidRDefault="00CB2923" w:rsidP="00CB2923">
      <w:pPr>
        <w:pStyle w:val="NormalWeb"/>
        <w:shd w:val="clear" w:color="auto" w:fill="FFFFFF"/>
        <w:rPr>
          <w:rFonts w:asciiTheme="minorHAnsi" w:hAnsiTheme="minorHAnsi" w:cstheme="minorHAnsi"/>
          <w:color w:val="000000"/>
          <w:sz w:val="16"/>
          <w:szCs w:val="27"/>
        </w:rPr>
      </w:pPr>
      <w:r w:rsidRPr="001E663D">
        <w:rPr>
          <w:rFonts w:asciiTheme="minorHAnsi" w:hAnsiTheme="minorHAnsi" w:cstheme="minorHAnsi"/>
          <w:color w:val="000000"/>
          <w:sz w:val="16"/>
          <w:szCs w:val="27"/>
        </w:rPr>
        <w:t xml:space="preserve">“My central recommendation for this commission, and for Congress, is that we need to rethink our approach to China when it comes to space. </w:t>
      </w:r>
      <w:r w:rsidRPr="001E663D">
        <w:rPr>
          <w:rStyle w:val="StyleUnderline"/>
          <w:rFonts w:asciiTheme="minorHAnsi" w:hAnsiTheme="minorHAnsi" w:cstheme="minorHAnsi"/>
        </w:rPr>
        <w:t>We need a multifaceted approach that simultaneously engages and deters</w:t>
      </w:r>
      <w:r w:rsidRPr="001E663D">
        <w:rPr>
          <w:rFonts w:asciiTheme="minorHAnsi" w:hAnsiTheme="minorHAnsi" w:cstheme="minorHAnsi"/>
          <w:color w:val="000000"/>
          <w:sz w:val="16"/>
          <w:szCs w:val="27"/>
        </w:rPr>
        <w:t>,” Harrison said. “</w:t>
      </w:r>
      <w:r w:rsidRPr="001E663D">
        <w:rPr>
          <w:rStyle w:val="StyleUnderline"/>
          <w:rFonts w:asciiTheme="minorHAnsi" w:hAnsiTheme="minorHAnsi" w:cstheme="minorHAnsi"/>
        </w:rPr>
        <w:t>We should engage China proactively in civil space programs when we have shared goals and when our intellectual property and existing space partnerships are adequately protected</w:t>
      </w:r>
      <w:r w:rsidRPr="001E663D">
        <w:rPr>
          <w:rFonts w:asciiTheme="minorHAnsi" w:hAnsiTheme="minorHAnsi" w:cstheme="minorHAnsi"/>
          <w:color w:val="000000"/>
          <w:sz w:val="16"/>
          <w:szCs w:val="27"/>
        </w:rPr>
        <w:t>.” But, he added, “</w:t>
      </w:r>
      <w:r w:rsidRPr="001E663D">
        <w:rPr>
          <w:rStyle w:val="StyleUnderline"/>
          <w:rFonts w:asciiTheme="minorHAnsi" w:hAnsiTheme="minorHAnsi" w:cstheme="minorHAnsi"/>
        </w:rPr>
        <w:t>as we engage China more openly in civil space, we should simultaneously make a concerted effort to improve our deterrence posture in national security space</w:t>
      </w:r>
      <w:r w:rsidRPr="001E663D">
        <w:rPr>
          <w:rFonts w:asciiTheme="minorHAnsi" w:hAnsiTheme="minorHAnsi" w:cstheme="minorHAnsi"/>
          <w:color w:val="000000"/>
          <w:sz w:val="16"/>
          <w:szCs w:val="27"/>
        </w:rPr>
        <w:t>.”</w:t>
      </w:r>
    </w:p>
    <w:p w14:paraId="158D6D7C" w14:textId="77777777" w:rsidR="00CB2923" w:rsidRPr="001E663D" w:rsidRDefault="00CB2923" w:rsidP="00CB2923">
      <w:pPr>
        <w:pStyle w:val="NormalWeb"/>
        <w:shd w:val="clear" w:color="auto" w:fill="FFFFFF"/>
        <w:rPr>
          <w:rStyle w:val="StyleUnderline"/>
          <w:rFonts w:asciiTheme="minorHAnsi" w:hAnsiTheme="minorHAnsi" w:cstheme="minorHAnsi"/>
          <w:b/>
          <w:bCs/>
        </w:rPr>
      </w:pPr>
      <w:r w:rsidRPr="001E663D">
        <w:rPr>
          <w:rFonts w:asciiTheme="minorHAnsi" w:hAnsiTheme="minorHAnsi" w:cstheme="minorHAnsi"/>
          <w:color w:val="000000"/>
          <w:sz w:val="27"/>
          <w:szCs w:val="27"/>
        </w:rPr>
        <w:t>“</w:t>
      </w:r>
      <w:r w:rsidRPr="001E663D">
        <w:rPr>
          <w:rStyle w:val="StyleUnderline"/>
          <w:rFonts w:asciiTheme="minorHAnsi" w:hAnsiTheme="minorHAnsi" w:cstheme="minorHAnsi"/>
          <w:bCs/>
        </w:rPr>
        <w:t>China is a rising space power,” he concluded. “Our policies must recognize this fact and adapt accordingly to protect our economic and security interests in space.”</w:t>
      </w:r>
    </w:p>
    <w:p w14:paraId="6DADF84C" w14:textId="77777777" w:rsidR="00CB2923" w:rsidRPr="001E663D" w:rsidRDefault="00CB2923" w:rsidP="00CB2923">
      <w:pPr>
        <w:pStyle w:val="NormalWeb"/>
        <w:shd w:val="clear" w:color="auto" w:fill="FFFFFF"/>
        <w:spacing w:line="319" w:lineRule="atLeast"/>
        <w:rPr>
          <w:rFonts w:asciiTheme="minorHAnsi" w:hAnsiTheme="minorHAnsi" w:cstheme="minorHAnsi"/>
          <w:color w:val="000000"/>
          <w:sz w:val="27"/>
          <w:szCs w:val="27"/>
        </w:rPr>
      </w:pPr>
    </w:p>
    <w:p w14:paraId="461B7C09" w14:textId="77777777" w:rsidR="00CB2923" w:rsidRPr="001E663D" w:rsidRDefault="00CB2923" w:rsidP="00CB2923">
      <w:pPr>
        <w:pStyle w:val="NormalWeb"/>
        <w:shd w:val="clear" w:color="auto" w:fill="FFFFFF"/>
        <w:spacing w:before="0" w:after="0"/>
        <w:textAlignment w:val="baseline"/>
        <w:rPr>
          <w:rFonts w:asciiTheme="minorHAnsi" w:hAnsiTheme="minorHAnsi" w:cstheme="minorHAnsi"/>
          <w:color w:val="000000"/>
          <w:sz w:val="26"/>
          <w:szCs w:val="26"/>
        </w:rPr>
      </w:pPr>
    </w:p>
    <w:p w14:paraId="27724BFF" w14:textId="77777777" w:rsidR="00CB2923" w:rsidRPr="001E663D" w:rsidRDefault="00CB2923" w:rsidP="00CB2923">
      <w:pPr>
        <w:rPr>
          <w:rFonts w:asciiTheme="minorHAnsi" w:hAnsiTheme="minorHAnsi" w:cstheme="minorHAnsi"/>
          <w:sz w:val="16"/>
          <w:szCs w:val="16"/>
        </w:rPr>
      </w:pPr>
    </w:p>
    <w:p w14:paraId="012784EC" w14:textId="77777777" w:rsidR="005B21BE" w:rsidRPr="001E663D" w:rsidRDefault="005B21BE" w:rsidP="005B21BE">
      <w:pPr>
        <w:pStyle w:val="Heading4"/>
        <w:rPr>
          <w:rFonts w:asciiTheme="minorHAnsi" w:hAnsiTheme="minorHAnsi" w:cstheme="minorHAnsi"/>
        </w:rPr>
      </w:pPr>
      <w:r w:rsidRPr="001E663D">
        <w:rPr>
          <w:rFonts w:asciiTheme="minorHAnsi" w:hAnsiTheme="minorHAnsi" w:cstheme="minorHAnsi"/>
        </w:rPr>
        <w:t>Rise in bilateral space cooperation.</w:t>
      </w:r>
    </w:p>
    <w:p w14:paraId="6422FD91" w14:textId="77777777" w:rsidR="005B21BE" w:rsidRPr="001E663D" w:rsidRDefault="005B21BE" w:rsidP="005B21BE">
      <w:pPr>
        <w:pStyle w:val="NormalWeb"/>
        <w:shd w:val="clear" w:color="auto" w:fill="FFFFFF"/>
        <w:rPr>
          <w:rFonts w:asciiTheme="minorHAnsi" w:eastAsiaTheme="majorEastAsia" w:hAnsiTheme="minorHAnsi" w:cstheme="minorHAnsi"/>
        </w:rPr>
      </w:pPr>
      <w:r w:rsidRPr="001E663D">
        <w:rPr>
          <w:rStyle w:val="Style13ptBold"/>
          <w:rFonts w:asciiTheme="minorHAnsi" w:hAnsiTheme="minorHAnsi" w:cstheme="minorHAnsi"/>
        </w:rPr>
        <w:t>Foust 6/3</w:t>
      </w:r>
      <w:r w:rsidRPr="001E663D">
        <w:rPr>
          <w:rFonts w:asciiTheme="minorHAnsi" w:hAnsiTheme="minorHAnsi" w:cstheme="minorHAnsi"/>
          <w:sz w:val="22"/>
        </w:rPr>
        <w:t xml:space="preserve"> (Jeff Foust </w:t>
      </w:r>
      <w:r w:rsidRPr="001E663D">
        <w:rPr>
          <w:rFonts w:asciiTheme="minorHAnsi" w:eastAsiaTheme="minorHAnsi" w:hAnsiTheme="minorHAnsi" w:cstheme="minorHAnsi"/>
          <w:color w:val="000000"/>
          <w:spacing w:val="4"/>
          <w:sz w:val="18"/>
          <w:szCs w:val="18"/>
          <w:shd w:val="clear" w:color="auto" w:fill="FFFFFF"/>
        </w:rPr>
        <w:t>writes about space policy, commercial space, and related topics for </w:t>
      </w:r>
      <w:r w:rsidRPr="001E663D">
        <w:rPr>
          <w:rFonts w:asciiTheme="minorHAnsi" w:eastAsiaTheme="minorHAnsi" w:hAnsiTheme="minorHAnsi" w:cstheme="minorHAnsi"/>
          <w:i/>
          <w:iCs/>
          <w:color w:val="000000"/>
          <w:spacing w:val="4"/>
          <w:sz w:val="18"/>
          <w:szCs w:val="18"/>
          <w:shd w:val="clear" w:color="auto" w:fill="FFFFFF"/>
        </w:rPr>
        <w:t>SpaceNews</w:t>
      </w:r>
      <w:r w:rsidRPr="001E663D">
        <w:rPr>
          <w:rFonts w:asciiTheme="minorHAnsi" w:eastAsiaTheme="minorHAnsi" w:hAnsiTheme="minorHAnsi" w:cstheme="minorHAnsi"/>
          <w:color w:val="000000"/>
          <w:spacing w:val="4"/>
          <w:sz w:val="18"/>
          <w:szCs w:val="18"/>
          <w:shd w:val="clear" w:color="auto" w:fill="FFFFFF"/>
        </w:rPr>
        <w:t>.</w:t>
      </w:r>
      <w:r w:rsidRPr="001E663D">
        <w:rPr>
          <w:rFonts w:asciiTheme="minorHAnsi" w:eastAsiaTheme="minorHAnsi" w:hAnsiTheme="minorHAnsi" w:cstheme="minorHAnsi"/>
          <w:color w:val="000000"/>
          <w:spacing w:val="4"/>
          <w:sz w:val="18"/>
          <w:szCs w:val="18"/>
        </w:rPr>
        <w:t xml:space="preserve"> </w:t>
      </w:r>
      <w:r w:rsidRPr="001E663D">
        <w:rPr>
          <w:rFonts w:asciiTheme="minorHAnsi" w:eastAsiaTheme="minorHAnsi" w:hAnsiTheme="minorHAnsi" w:cstheme="minorHAnsi"/>
          <w:color w:val="000000"/>
          <w:spacing w:val="4"/>
          <w:sz w:val="18"/>
          <w:szCs w:val="18"/>
          <w:shd w:val="clear" w:color="auto" w:fill="FFFFFF"/>
        </w:rPr>
        <w:t>He earned a Ph.D. in planetary sciences from the Massachusetts Institute of Technology and a bachelor’s degree with honors in geophysics and planetary science from the California Institute of Technology.</w:t>
      </w:r>
      <w:r w:rsidRPr="001E663D">
        <w:rPr>
          <w:rFonts w:asciiTheme="minorHAnsi" w:hAnsiTheme="minorHAnsi" w:cstheme="minorHAnsi"/>
          <w:sz w:val="18"/>
          <w:szCs w:val="18"/>
        </w:rPr>
        <w:t>,</w:t>
      </w:r>
      <w:r w:rsidRPr="001E663D">
        <w:rPr>
          <w:rFonts w:asciiTheme="minorHAnsi" w:hAnsiTheme="minorHAnsi" w:cstheme="minorHAnsi"/>
          <w:sz w:val="22"/>
        </w:rPr>
        <w:t xml:space="preserve">, 6-3-2019, "The Space Review: Defanging the Wolf Amendment," No Publication, </w:t>
      </w:r>
      <w:hyperlink r:id="rId109" w:history="1">
        <w:r w:rsidRPr="001E663D">
          <w:rPr>
            <w:rStyle w:val="Hyperlink"/>
            <w:rFonts w:asciiTheme="minorHAnsi" w:eastAsiaTheme="majorEastAsia" w:hAnsiTheme="minorHAnsi" w:cstheme="minorHAnsi"/>
            <w:sz w:val="22"/>
          </w:rPr>
          <w:t>http://www.thespacereview.com/article/3725</w:t>
        </w:r>
      </w:hyperlink>
      <w:r w:rsidRPr="001E663D">
        <w:rPr>
          <w:rFonts w:asciiTheme="minorHAnsi" w:hAnsiTheme="minorHAnsi" w:cstheme="minorHAnsi"/>
          <w:sz w:val="22"/>
        </w:rPr>
        <w:t>)</w:t>
      </w:r>
    </w:p>
    <w:p w14:paraId="2D66877C" w14:textId="77777777" w:rsidR="005B21BE" w:rsidRPr="001E663D" w:rsidRDefault="005B21BE" w:rsidP="005B21BE">
      <w:pPr>
        <w:pStyle w:val="NormalWeb"/>
        <w:shd w:val="clear" w:color="auto" w:fill="FFFFFF"/>
        <w:rPr>
          <w:rFonts w:asciiTheme="minorHAnsi" w:hAnsiTheme="minorHAnsi" w:cstheme="minorHAnsi"/>
          <w:color w:val="000000"/>
          <w:sz w:val="16"/>
          <w:szCs w:val="16"/>
        </w:rPr>
      </w:pPr>
      <w:r w:rsidRPr="001E663D">
        <w:rPr>
          <w:rFonts w:asciiTheme="minorHAnsi" w:hAnsiTheme="minorHAnsi" w:cstheme="minorHAnsi"/>
          <w:color w:val="000000"/>
          <w:sz w:val="16"/>
          <w:szCs w:val="16"/>
        </w:rPr>
        <w:t>Later this month the House of Representatives will start consideration of appropriations bills for fiscal year 2020. Those bills will include the commerce, justice, and science (CJS) bill, which the House Appropriations Committee favorably reported May 22.</w:t>
      </w:r>
    </w:p>
    <w:p w14:paraId="51685CE3" w14:textId="77777777" w:rsidR="005B21BE" w:rsidRPr="001E663D" w:rsidRDefault="005B21BE" w:rsidP="005B21BE">
      <w:pPr>
        <w:pStyle w:val="NormalWeb"/>
        <w:shd w:val="clear" w:color="auto" w:fill="FFFFFF"/>
        <w:rPr>
          <w:rFonts w:asciiTheme="minorHAnsi" w:hAnsiTheme="minorHAnsi" w:cstheme="minorHAnsi"/>
          <w:color w:val="000000"/>
          <w:sz w:val="16"/>
          <w:szCs w:val="16"/>
        </w:rPr>
      </w:pPr>
      <w:r w:rsidRPr="001E663D">
        <w:rPr>
          <w:rFonts w:asciiTheme="minorHAnsi" w:hAnsiTheme="minorHAnsi" w:cstheme="minorHAnsi"/>
          <w:color w:val="000000"/>
          <w:sz w:val="16"/>
          <w:szCs w:val="16"/>
        </w:rPr>
        <w:t>Tucked away near the end of </w:t>
      </w:r>
      <w:hyperlink r:id="rId110" w:history="1">
        <w:r w:rsidRPr="001E663D">
          <w:rPr>
            <w:rStyle w:val="Hyperlink"/>
            <w:rFonts w:asciiTheme="minorHAnsi" w:eastAsiaTheme="majorEastAsia" w:hAnsiTheme="minorHAnsi" w:cstheme="minorHAnsi"/>
            <w:color w:val="666666"/>
            <w:sz w:val="16"/>
            <w:szCs w:val="16"/>
          </w:rPr>
          <w:t>the 108-page bill</w:t>
        </w:r>
      </w:hyperlink>
      <w:r w:rsidRPr="001E663D">
        <w:rPr>
          <w:rFonts w:asciiTheme="minorHAnsi" w:hAnsiTheme="minorHAnsi" w:cstheme="minorHAnsi"/>
          <w:color w:val="000000"/>
          <w:sz w:val="16"/>
          <w:szCs w:val="16"/>
        </w:rPr>
        <w:t> is this provision:</w:t>
      </w:r>
    </w:p>
    <w:p w14:paraId="2BC05D30" w14:textId="77777777" w:rsidR="005B21BE" w:rsidRPr="001E663D" w:rsidRDefault="005B21BE" w:rsidP="005B21BE">
      <w:pPr>
        <w:pStyle w:val="NormalWeb"/>
        <w:shd w:val="clear" w:color="auto" w:fill="FFFFFF"/>
        <w:rPr>
          <w:rFonts w:asciiTheme="minorHAnsi" w:hAnsiTheme="minorHAnsi" w:cstheme="minorHAnsi"/>
          <w:color w:val="000000"/>
          <w:sz w:val="16"/>
          <w:szCs w:val="16"/>
        </w:rPr>
      </w:pPr>
      <w:r w:rsidRPr="001E663D">
        <w:rPr>
          <w:rFonts w:asciiTheme="minorHAnsi" w:hAnsiTheme="minorHAnsi" w:cstheme="minorHAnsi"/>
          <w:color w:val="000000"/>
          <w:sz w:val="16"/>
          <w:szCs w:val="16"/>
        </w:rPr>
        <w:t>SEC. 526. (a) None of the funds made available by this Act may be used for the National Aeronautics and Space Administration (NASA), the Office of Science and Technology Policy (OSTP), or the National Space Council (NSC) to develop, design, plan, promulgate, implement, or execute a bilateral policy, program, order, or contract of any kind to participate, collaborate, or coordinate bilaterally in any way with China or any Chinese-owned company unless such activities are specifically authorized by a law enacted after the date of enactment of this Act.</w:t>
      </w:r>
    </w:p>
    <w:p w14:paraId="0DC3C36C" w14:textId="77777777" w:rsidR="005B21BE" w:rsidRPr="001E663D" w:rsidRDefault="005B21BE" w:rsidP="005B21BE">
      <w:pPr>
        <w:pStyle w:val="NormalWeb"/>
        <w:shd w:val="clear" w:color="auto" w:fill="FFFFFF"/>
        <w:rPr>
          <w:rFonts w:asciiTheme="minorHAnsi" w:hAnsiTheme="minorHAnsi" w:cstheme="minorHAnsi"/>
          <w:color w:val="000000"/>
          <w:sz w:val="16"/>
          <w:szCs w:val="16"/>
        </w:rPr>
      </w:pPr>
      <w:r w:rsidRPr="001E663D">
        <w:rPr>
          <w:rFonts w:asciiTheme="minorHAnsi" w:hAnsiTheme="minorHAnsi" w:cstheme="minorHAnsi"/>
          <w:color w:val="000000"/>
          <w:sz w:val="16"/>
          <w:szCs w:val="16"/>
        </w:rPr>
        <w:t>(b) None of the funds made available by this Act may be used to effectuate the hosting of official Chinese visitors at facilities belonging to or utilized by NASA.</w:t>
      </w:r>
    </w:p>
    <w:p w14:paraId="2A2CB691" w14:textId="77777777" w:rsidR="005B21BE" w:rsidRPr="001E663D" w:rsidRDefault="005B21BE" w:rsidP="005B21BE">
      <w:pPr>
        <w:pStyle w:val="NormalWeb"/>
        <w:shd w:val="clear" w:color="auto" w:fill="FFFFFF"/>
        <w:rPr>
          <w:rFonts w:asciiTheme="minorHAnsi" w:hAnsiTheme="minorHAnsi" w:cstheme="minorHAnsi"/>
          <w:color w:val="000000"/>
          <w:sz w:val="16"/>
          <w:szCs w:val="16"/>
        </w:rPr>
      </w:pPr>
      <w:r w:rsidRPr="001E663D">
        <w:rPr>
          <w:rFonts w:asciiTheme="minorHAnsi" w:hAnsiTheme="minorHAnsi" w:cstheme="minorHAnsi"/>
          <w:color w:val="000000"/>
          <w:sz w:val="16"/>
          <w:szCs w:val="16"/>
        </w:rPr>
        <w:t>(c) The limitations described in subsections (a) and (b) shall not apply to activities which NASA, OSTP, or NSC, after consultation with the Federal Bureau of Investigation, have certified—</w:t>
      </w:r>
      <w:r w:rsidRPr="001E663D">
        <w:rPr>
          <w:rFonts w:asciiTheme="minorHAnsi" w:hAnsiTheme="minorHAnsi" w:cstheme="minorHAnsi"/>
          <w:color w:val="000000"/>
          <w:sz w:val="16"/>
          <w:szCs w:val="16"/>
        </w:rPr>
        <w:br/>
        <w:t>(1) pose no risk of resulting in the transfer of technology, data, or other information with national security or economic security implications to China or a Chinese-owned company; and</w:t>
      </w:r>
      <w:r w:rsidRPr="001E663D">
        <w:rPr>
          <w:rFonts w:asciiTheme="minorHAnsi" w:hAnsiTheme="minorHAnsi" w:cstheme="minorHAnsi"/>
          <w:color w:val="000000"/>
          <w:sz w:val="16"/>
          <w:szCs w:val="16"/>
        </w:rPr>
        <w:br/>
        <w:t>(2) will not involve knowing interactions with officials who have been determined by the United States to have direct involvement with violations of human rights.</w:t>
      </w:r>
    </w:p>
    <w:p w14:paraId="10649239" w14:textId="77777777" w:rsidR="005B21BE" w:rsidRPr="001E663D" w:rsidRDefault="005B21BE" w:rsidP="005B21BE">
      <w:pPr>
        <w:pStyle w:val="NormalWeb"/>
        <w:shd w:val="clear" w:color="auto" w:fill="FFFFFF"/>
        <w:rPr>
          <w:rFonts w:asciiTheme="minorHAnsi" w:hAnsiTheme="minorHAnsi" w:cstheme="minorHAnsi"/>
          <w:color w:val="000000"/>
          <w:sz w:val="16"/>
          <w:szCs w:val="16"/>
        </w:rPr>
      </w:pPr>
      <w:r w:rsidRPr="001E663D">
        <w:rPr>
          <w:rFonts w:asciiTheme="minorHAnsi" w:hAnsiTheme="minorHAnsi" w:cstheme="minorHAnsi"/>
          <w:color w:val="000000"/>
          <w:sz w:val="16"/>
          <w:szCs w:val="16"/>
        </w:rPr>
        <w:t>(d) Any certification made under subsection (c) shall be submitted to the Committees on Appropriations of the House of Representatives and the Senate, and the Federal Bureau of Investigation, no later than 30 days prior to the activity in question and shall include a description of the purpose of the activity, its agenda, its major participants, and its location and timing.</w:t>
      </w:r>
    </w:p>
    <w:p w14:paraId="7D4A5B5C" w14:textId="77777777" w:rsidR="005B21BE" w:rsidRPr="001E663D" w:rsidRDefault="005B21BE" w:rsidP="005B21BE">
      <w:pPr>
        <w:pStyle w:val="NormalWeb"/>
        <w:shd w:val="clear" w:color="auto" w:fill="FFFFFF"/>
        <w:rPr>
          <w:rFonts w:asciiTheme="minorHAnsi" w:hAnsiTheme="minorHAnsi" w:cstheme="minorHAnsi"/>
          <w:color w:val="000000"/>
          <w:sz w:val="16"/>
          <w:szCs w:val="27"/>
        </w:rPr>
      </w:pPr>
      <w:r w:rsidRPr="001E663D">
        <w:rPr>
          <w:rFonts w:asciiTheme="minorHAnsi" w:hAnsiTheme="minorHAnsi" w:cstheme="minorHAnsi"/>
          <w:color w:val="000000"/>
          <w:sz w:val="16"/>
          <w:szCs w:val="27"/>
        </w:rPr>
        <w:t xml:space="preserve">That section will look familiar to those who have scrutinized past appropriations bills. Colloquially known as the </w:t>
      </w:r>
      <w:r w:rsidRPr="001E663D">
        <w:rPr>
          <w:rStyle w:val="StyleUnderline"/>
          <w:rFonts w:asciiTheme="minorHAnsi" w:hAnsiTheme="minorHAnsi" w:cstheme="minorHAnsi"/>
        </w:rPr>
        <w:t>Wolf Amendment</w:t>
      </w:r>
      <w:r w:rsidRPr="001E663D">
        <w:rPr>
          <w:rFonts w:asciiTheme="minorHAnsi" w:hAnsiTheme="minorHAnsi" w:cstheme="minorHAnsi"/>
          <w:color w:val="000000"/>
          <w:sz w:val="16"/>
          <w:szCs w:val="27"/>
        </w:rPr>
        <w:t xml:space="preserve">, after former Rep. Frank Wolf (R-VA), who added a version of it to an appropriations bill eight years ago, it restricts NASA’s ability to cooperate directly with China on space exploration. Some, though, think the provision has </w:t>
      </w:r>
      <w:r w:rsidRPr="001E663D">
        <w:rPr>
          <w:rStyle w:val="StyleUnderline"/>
          <w:rFonts w:asciiTheme="minorHAnsi" w:hAnsiTheme="minorHAnsi" w:cstheme="minorHAnsi"/>
        </w:rPr>
        <w:t>outlived any usefulness</w:t>
      </w:r>
      <w:r w:rsidRPr="001E663D">
        <w:rPr>
          <w:rFonts w:asciiTheme="minorHAnsi" w:hAnsiTheme="minorHAnsi" w:cstheme="minorHAnsi"/>
          <w:color w:val="000000"/>
          <w:sz w:val="16"/>
          <w:szCs w:val="27"/>
        </w:rPr>
        <w:t xml:space="preserve"> it might have once had.</w:t>
      </w:r>
    </w:p>
    <w:tbl>
      <w:tblPr>
        <w:tblpPr w:leftFromText="45" w:rightFromText="45" w:vertAnchor="text" w:tblpXSpec="right" w:tblpYSpec="center"/>
        <w:tblW w:w="2000" w:type="pct"/>
        <w:tblCellSpacing w:w="15" w:type="dxa"/>
        <w:shd w:val="clear" w:color="auto" w:fill="FFFFFF"/>
        <w:tblCellMar>
          <w:top w:w="48" w:type="dxa"/>
          <w:left w:w="48" w:type="dxa"/>
          <w:bottom w:w="48" w:type="dxa"/>
          <w:right w:w="48" w:type="dxa"/>
        </w:tblCellMar>
        <w:tblLook w:val="04A0" w:firstRow="1" w:lastRow="0" w:firstColumn="1" w:lastColumn="0" w:noHBand="0" w:noVBand="1"/>
      </w:tblPr>
      <w:tblGrid>
        <w:gridCol w:w="3744"/>
      </w:tblGrid>
      <w:tr w:rsidR="005B21BE" w:rsidRPr="001E663D" w14:paraId="18ECD0F0" w14:textId="77777777" w:rsidTr="005B21BE">
        <w:trPr>
          <w:tblCellSpacing w:w="15" w:type="dxa"/>
        </w:trPr>
        <w:tc>
          <w:tcPr>
            <w:tcW w:w="0" w:type="auto"/>
            <w:shd w:val="clear" w:color="auto" w:fill="FFFFFF"/>
            <w:vAlign w:val="center"/>
            <w:hideMark/>
          </w:tcPr>
          <w:p w14:paraId="289FE3A4" w14:textId="77777777" w:rsidR="005B21BE" w:rsidRPr="001E663D" w:rsidRDefault="005B21BE" w:rsidP="005B21BE">
            <w:pPr>
              <w:spacing w:line="240" w:lineRule="auto"/>
              <w:rPr>
                <w:rFonts w:asciiTheme="minorHAnsi" w:hAnsiTheme="minorHAnsi" w:cstheme="minorHAnsi"/>
                <w:b/>
                <w:bCs/>
                <w:color w:val="003366"/>
                <w:sz w:val="24"/>
                <w:szCs w:val="24"/>
              </w:rPr>
            </w:pPr>
            <w:r w:rsidRPr="001E663D">
              <w:rPr>
                <w:rFonts w:asciiTheme="minorHAnsi" w:hAnsiTheme="minorHAnsi" w:cstheme="minorHAnsi"/>
                <w:b/>
                <w:bCs/>
                <w:color w:val="003366"/>
              </w:rPr>
              <w:t>“A lot of people think the Wolf Amendment is a prohibition on working with the Chinese. It’s not,” said Gold.</w:t>
            </w:r>
          </w:p>
        </w:tc>
      </w:tr>
    </w:tbl>
    <w:p w14:paraId="5018502B" w14:textId="77777777" w:rsidR="005B21BE" w:rsidRPr="001E663D" w:rsidRDefault="005B21BE" w:rsidP="005B21BE">
      <w:pPr>
        <w:pStyle w:val="NormalWeb"/>
        <w:shd w:val="clear" w:color="auto" w:fill="FFFFFF"/>
        <w:rPr>
          <w:rStyle w:val="StyleUnderline"/>
          <w:rFonts w:asciiTheme="minorHAnsi" w:hAnsiTheme="minorHAnsi" w:cstheme="minorHAnsi"/>
        </w:rPr>
      </w:pPr>
      <w:r w:rsidRPr="001E663D">
        <w:rPr>
          <w:rFonts w:asciiTheme="minorHAnsi" w:hAnsiTheme="minorHAnsi" w:cstheme="minorHAnsi"/>
          <w:color w:val="000000"/>
          <w:sz w:val="16"/>
          <w:szCs w:val="27"/>
        </w:rPr>
        <w:t>“While it’s probably a bridge too far to completely get rid of the Wolf Amendment,” said Brian Weeden, director of program planning at the Secure World Foundation, “</w:t>
      </w:r>
      <w:r w:rsidRPr="001E663D">
        <w:rPr>
          <w:rStyle w:val="StyleUnderline"/>
          <w:rFonts w:asciiTheme="minorHAnsi" w:hAnsiTheme="minorHAnsi" w:cstheme="minorHAnsi"/>
        </w:rPr>
        <w:t xml:space="preserve">it’s </w:t>
      </w:r>
      <w:r w:rsidRPr="001E663D">
        <w:rPr>
          <w:rFonts w:asciiTheme="minorHAnsi" w:hAnsiTheme="minorHAnsi" w:cstheme="minorHAnsi"/>
          <w:color w:val="000000"/>
          <w:sz w:val="16"/>
          <w:szCs w:val="27"/>
        </w:rPr>
        <w:t xml:space="preserve">probably </w:t>
      </w:r>
      <w:r w:rsidRPr="001E663D">
        <w:rPr>
          <w:rStyle w:val="StyleUnderline"/>
          <w:rFonts w:asciiTheme="minorHAnsi" w:hAnsiTheme="minorHAnsi" w:cstheme="minorHAnsi"/>
        </w:rPr>
        <w:t>time to</w:t>
      </w:r>
      <w:r w:rsidRPr="001E663D">
        <w:rPr>
          <w:rFonts w:asciiTheme="minorHAnsi" w:hAnsiTheme="minorHAnsi" w:cstheme="minorHAnsi"/>
          <w:color w:val="000000"/>
          <w:sz w:val="16"/>
          <w:szCs w:val="27"/>
        </w:rPr>
        <w:t xml:space="preserve"> think about how to relax it, or at least </w:t>
      </w:r>
      <w:r w:rsidRPr="001E663D">
        <w:rPr>
          <w:rStyle w:val="StyleUnderline"/>
          <w:rFonts w:asciiTheme="minorHAnsi" w:hAnsiTheme="minorHAnsi" w:cstheme="minorHAnsi"/>
        </w:rPr>
        <w:t>prescribe areas where we</w:t>
      </w:r>
      <w:r w:rsidRPr="001E663D">
        <w:rPr>
          <w:rFonts w:asciiTheme="minorHAnsi" w:hAnsiTheme="minorHAnsi" w:cstheme="minorHAnsi"/>
          <w:color w:val="000000"/>
          <w:sz w:val="16"/>
          <w:szCs w:val="27"/>
        </w:rPr>
        <w:t xml:space="preserve"> might </w:t>
      </w:r>
      <w:r w:rsidRPr="001E663D">
        <w:rPr>
          <w:rStyle w:val="StyleUnderline"/>
          <w:rFonts w:asciiTheme="minorHAnsi" w:hAnsiTheme="minorHAnsi" w:cstheme="minorHAnsi"/>
        </w:rPr>
        <w:t>want to think about having cooperation with China in space.”</w:t>
      </w:r>
    </w:p>
    <w:p w14:paraId="4FC85850" w14:textId="77777777" w:rsidR="005B21BE" w:rsidRPr="001E663D" w:rsidRDefault="005B21BE" w:rsidP="005B21BE">
      <w:pPr>
        <w:pStyle w:val="NormalWeb"/>
        <w:shd w:val="clear" w:color="auto" w:fill="FFFFFF"/>
        <w:rPr>
          <w:rFonts w:asciiTheme="minorHAnsi" w:hAnsiTheme="minorHAnsi" w:cstheme="minorHAnsi"/>
          <w:color w:val="000000"/>
          <w:sz w:val="16"/>
          <w:szCs w:val="16"/>
        </w:rPr>
      </w:pPr>
      <w:r w:rsidRPr="001E663D">
        <w:rPr>
          <w:rFonts w:asciiTheme="minorHAnsi" w:hAnsiTheme="minorHAnsi" w:cstheme="minorHAnsi"/>
          <w:color w:val="000000"/>
          <w:sz w:val="16"/>
          <w:szCs w:val="16"/>
        </w:rPr>
        <w:t>Weeden was speaking on a panel convened by the Secure World Foundation in March </w:t>
      </w:r>
      <w:hyperlink r:id="rId111" w:history="1">
        <w:r w:rsidRPr="001E663D">
          <w:rPr>
            <w:rStyle w:val="Hyperlink"/>
            <w:rFonts w:asciiTheme="minorHAnsi" w:eastAsiaTheme="majorEastAsia" w:hAnsiTheme="minorHAnsi" w:cstheme="minorHAnsi"/>
            <w:color w:val="666666"/>
            <w:sz w:val="16"/>
            <w:szCs w:val="16"/>
          </w:rPr>
          <w:t>examining the state of US-China space relations</w:t>
        </w:r>
      </w:hyperlink>
      <w:r w:rsidRPr="001E663D">
        <w:rPr>
          <w:rFonts w:asciiTheme="minorHAnsi" w:hAnsiTheme="minorHAnsi" w:cstheme="minorHAnsi"/>
          <w:color w:val="000000"/>
          <w:sz w:val="16"/>
          <w:szCs w:val="16"/>
        </w:rPr>
        <w:t>. That discussion inevitably led to a review of the Wolf Amendment and its effectiveness.</w:t>
      </w:r>
    </w:p>
    <w:p w14:paraId="53F0D4F8" w14:textId="77777777" w:rsidR="005B21BE" w:rsidRPr="001E663D" w:rsidRDefault="005B21BE" w:rsidP="005B21BE">
      <w:pPr>
        <w:pStyle w:val="NormalWeb"/>
        <w:shd w:val="clear" w:color="auto" w:fill="FFFFFF"/>
        <w:rPr>
          <w:rFonts w:asciiTheme="minorHAnsi" w:hAnsiTheme="minorHAnsi" w:cstheme="minorHAnsi"/>
          <w:color w:val="000000"/>
          <w:sz w:val="16"/>
          <w:szCs w:val="16"/>
        </w:rPr>
      </w:pPr>
      <w:r w:rsidRPr="001E663D">
        <w:rPr>
          <w:rFonts w:asciiTheme="minorHAnsi" w:hAnsiTheme="minorHAnsi" w:cstheme="minorHAnsi"/>
          <w:color w:val="000000"/>
          <w:sz w:val="16"/>
          <w:szCs w:val="16"/>
        </w:rPr>
        <w:t>Others on the panel pointed out that, contrary to many perceptions of the provision, the Wolf Amendment does allow for cooperation, under some conditions. “A lot of people think the Wolf Amendment is a prohibition on working with the Chinese. It’s not,” noted Mike Gold, appearing on the panel in his role as chair of the FAA’s Commercial Space Transportation Advisory Committee (COMSTAC).</w:t>
      </w:r>
    </w:p>
    <w:p w14:paraId="59271B1D" w14:textId="77777777" w:rsidR="005B21BE" w:rsidRPr="001E663D" w:rsidRDefault="005B21BE" w:rsidP="005B21BE">
      <w:pPr>
        <w:pStyle w:val="NormalWeb"/>
        <w:shd w:val="clear" w:color="auto" w:fill="FFFFFF"/>
        <w:rPr>
          <w:rFonts w:asciiTheme="minorHAnsi" w:hAnsiTheme="minorHAnsi" w:cstheme="minorHAnsi"/>
          <w:color w:val="000000"/>
          <w:sz w:val="16"/>
          <w:szCs w:val="16"/>
        </w:rPr>
      </w:pPr>
      <w:r w:rsidRPr="001E663D">
        <w:rPr>
          <w:rFonts w:asciiTheme="minorHAnsi" w:hAnsiTheme="minorHAnsi" w:cstheme="minorHAnsi"/>
          <w:color w:val="000000"/>
          <w:sz w:val="16"/>
          <w:szCs w:val="16"/>
        </w:rPr>
        <w:t>“It says that you can work with China, but you need certification from the FBI—again totally warranted—and notification of Congress. Is that a prohibition?” he asked. “To me, those are two common sense steps right now. NASA can engage with China, has engaged with China under the auspices of the Wolf Amendment.”</w:t>
      </w:r>
    </w:p>
    <w:p w14:paraId="4C480C63" w14:textId="77777777" w:rsidR="005B21BE" w:rsidRPr="001E663D" w:rsidRDefault="005B21BE" w:rsidP="005B21BE">
      <w:pPr>
        <w:pStyle w:val="NormalWeb"/>
        <w:shd w:val="clear" w:color="auto" w:fill="FFFFFF"/>
        <w:rPr>
          <w:rFonts w:asciiTheme="minorHAnsi" w:hAnsiTheme="minorHAnsi" w:cstheme="minorHAnsi"/>
          <w:color w:val="000000"/>
          <w:sz w:val="16"/>
          <w:szCs w:val="16"/>
        </w:rPr>
      </w:pPr>
      <w:r w:rsidRPr="001E663D">
        <w:rPr>
          <w:rFonts w:asciiTheme="minorHAnsi" w:hAnsiTheme="minorHAnsi" w:cstheme="minorHAnsi"/>
          <w:color w:val="000000"/>
          <w:sz w:val="16"/>
          <w:szCs w:val="16"/>
        </w:rPr>
        <w:t>That engagement, though, has been limited to areas like aviation and Earth sciences. More recently, NASA and its Chinese counterpart, the China National Space Administration (CNSA), held discussions to coordinate observations of the landing site of China’s Chang’e-4 spacecraft by NASA’s Lunar Reconnaissance Orbiter.</w:t>
      </w:r>
    </w:p>
    <w:tbl>
      <w:tblPr>
        <w:tblpPr w:leftFromText="45" w:rightFromText="45" w:vertAnchor="text" w:tblpXSpec="right" w:tblpYSpec="center"/>
        <w:tblW w:w="2000" w:type="pct"/>
        <w:tblCellSpacing w:w="15" w:type="dxa"/>
        <w:shd w:val="clear" w:color="auto" w:fill="FFFFFF"/>
        <w:tblCellMar>
          <w:top w:w="48" w:type="dxa"/>
          <w:left w:w="48" w:type="dxa"/>
          <w:bottom w:w="48" w:type="dxa"/>
          <w:right w:w="48" w:type="dxa"/>
        </w:tblCellMar>
        <w:tblLook w:val="04A0" w:firstRow="1" w:lastRow="0" w:firstColumn="1" w:lastColumn="0" w:noHBand="0" w:noVBand="1"/>
      </w:tblPr>
      <w:tblGrid>
        <w:gridCol w:w="3744"/>
      </w:tblGrid>
      <w:tr w:rsidR="005B21BE" w:rsidRPr="001E663D" w14:paraId="1C704F2E" w14:textId="77777777" w:rsidTr="005B21BE">
        <w:trPr>
          <w:tblCellSpacing w:w="15" w:type="dxa"/>
        </w:trPr>
        <w:tc>
          <w:tcPr>
            <w:tcW w:w="0" w:type="auto"/>
            <w:shd w:val="clear" w:color="auto" w:fill="FFFFFF"/>
            <w:vAlign w:val="center"/>
            <w:hideMark/>
          </w:tcPr>
          <w:p w14:paraId="03101E8A" w14:textId="77777777" w:rsidR="005B21BE" w:rsidRPr="001E663D" w:rsidRDefault="005B21BE" w:rsidP="005B21BE">
            <w:pPr>
              <w:spacing w:line="240" w:lineRule="auto"/>
              <w:rPr>
                <w:rFonts w:asciiTheme="minorHAnsi" w:hAnsiTheme="minorHAnsi" w:cstheme="minorHAnsi"/>
                <w:b/>
                <w:bCs/>
                <w:color w:val="003366"/>
                <w:sz w:val="16"/>
                <w:szCs w:val="16"/>
              </w:rPr>
            </w:pPr>
            <w:r w:rsidRPr="001E663D">
              <w:rPr>
                <w:rFonts w:asciiTheme="minorHAnsi" w:hAnsiTheme="minorHAnsi" w:cstheme="minorHAnsi"/>
                <w:b/>
                <w:bCs/>
                <w:color w:val="003366"/>
                <w:sz w:val="16"/>
                <w:szCs w:val="16"/>
              </w:rPr>
              <w:t>“I absolutely agree that the Wolf Amendment does not prohibit cooperation, but the effect of it has been to prohibit it,” Weeden said.</w:t>
            </w:r>
          </w:p>
        </w:tc>
      </w:tr>
    </w:tbl>
    <w:p w14:paraId="1B9A5049" w14:textId="77777777" w:rsidR="005B21BE" w:rsidRPr="001E663D" w:rsidRDefault="005B21BE" w:rsidP="005B21BE">
      <w:pPr>
        <w:pStyle w:val="NormalWeb"/>
        <w:shd w:val="clear" w:color="auto" w:fill="FFFFFF"/>
        <w:rPr>
          <w:rFonts w:asciiTheme="minorHAnsi" w:hAnsiTheme="minorHAnsi" w:cstheme="minorHAnsi"/>
          <w:color w:val="000000"/>
          <w:sz w:val="16"/>
          <w:szCs w:val="16"/>
        </w:rPr>
      </w:pPr>
      <w:r w:rsidRPr="001E663D">
        <w:rPr>
          <w:rFonts w:asciiTheme="minorHAnsi" w:hAnsiTheme="minorHAnsi" w:cstheme="minorHAnsi"/>
          <w:color w:val="000000"/>
          <w:sz w:val="16"/>
          <w:szCs w:val="16"/>
        </w:rPr>
        <w:t>“The types of coordination that were involved, there wasn’t a formal agreement,” said Patrick Besha, senior policy advisor for strategic engagement and assessment at NASA Headquarters, on the panel. “It was more of, ‘We are going to be orbiting around the same time that you’ll be landing. Is there something we could do?’”</w:t>
      </w:r>
    </w:p>
    <w:p w14:paraId="0A06D052" w14:textId="77777777" w:rsidR="005B21BE" w:rsidRPr="001E663D" w:rsidRDefault="005B21BE" w:rsidP="005B21BE">
      <w:pPr>
        <w:pStyle w:val="NormalWeb"/>
        <w:shd w:val="clear" w:color="auto" w:fill="FFFFFF"/>
        <w:rPr>
          <w:rFonts w:asciiTheme="minorHAnsi" w:hAnsiTheme="minorHAnsi" w:cstheme="minorHAnsi"/>
          <w:color w:val="000000"/>
          <w:sz w:val="16"/>
          <w:szCs w:val="16"/>
        </w:rPr>
      </w:pPr>
      <w:r w:rsidRPr="001E663D">
        <w:rPr>
          <w:rFonts w:asciiTheme="minorHAnsi" w:hAnsiTheme="minorHAnsi" w:cstheme="minorHAnsi"/>
          <w:color w:val="000000"/>
          <w:sz w:val="16"/>
          <w:szCs w:val="16"/>
        </w:rPr>
        <w:t>He added that that coordination, while “reasonably successful,” was limited to just that mission, and went through the Congressional notification and approval processes laid out in the Wolf Amendment.</w:t>
      </w:r>
    </w:p>
    <w:p w14:paraId="42729E6C" w14:textId="77777777" w:rsidR="005B21BE" w:rsidRPr="001E663D" w:rsidRDefault="005B21BE" w:rsidP="005B21BE">
      <w:pPr>
        <w:pStyle w:val="NormalWeb"/>
        <w:shd w:val="clear" w:color="auto" w:fill="FFFFFF"/>
        <w:rPr>
          <w:rStyle w:val="StyleUnderline"/>
          <w:rFonts w:asciiTheme="minorHAnsi" w:hAnsiTheme="minorHAnsi" w:cstheme="minorHAnsi"/>
        </w:rPr>
      </w:pPr>
      <w:r w:rsidRPr="001E663D">
        <w:rPr>
          <w:rFonts w:asciiTheme="minorHAnsi" w:hAnsiTheme="minorHAnsi" w:cstheme="minorHAnsi"/>
          <w:color w:val="000000"/>
          <w:sz w:val="16"/>
          <w:szCs w:val="27"/>
        </w:rPr>
        <w:t xml:space="preserve">Weeden argues that the amendment has a chilling effect on greater cooperation, such as in human spaceflight. “I absolutely agree that the </w:t>
      </w:r>
      <w:r w:rsidRPr="001E663D">
        <w:rPr>
          <w:rStyle w:val="StyleUnderline"/>
          <w:rFonts w:asciiTheme="minorHAnsi" w:hAnsiTheme="minorHAnsi" w:cstheme="minorHAnsi"/>
        </w:rPr>
        <w:t>Wolf Amendment does not prohibit cooperation, but the effect of it has been to prohibit it,” he said. Agencies are reticent to ask permission, and “the rhetoric from at least the last decade or so from many in Congress on this has been extremely critical of any US agencies that have tried to do engagement.”</w:t>
      </w:r>
    </w:p>
    <w:p w14:paraId="53FED5D1" w14:textId="77777777" w:rsidR="007E7EE4" w:rsidRPr="001E663D" w:rsidRDefault="007E7EE4" w:rsidP="007E7EE4">
      <w:pPr>
        <w:rPr>
          <w:rFonts w:asciiTheme="minorHAnsi" w:hAnsiTheme="minorHAnsi" w:cstheme="minorHAnsi"/>
        </w:rPr>
      </w:pPr>
    </w:p>
    <w:p w14:paraId="343D6E0B" w14:textId="2C51302A" w:rsidR="00CB2923" w:rsidRPr="001E663D" w:rsidRDefault="00CB2923" w:rsidP="007E7EE4">
      <w:pPr>
        <w:pStyle w:val="Heading3"/>
        <w:rPr>
          <w:rFonts w:asciiTheme="minorHAnsi" w:hAnsiTheme="minorHAnsi" w:cstheme="minorHAnsi"/>
        </w:rPr>
      </w:pPr>
      <w:r w:rsidRPr="001E663D">
        <w:rPr>
          <w:rFonts w:asciiTheme="minorHAnsi" w:hAnsiTheme="minorHAnsi" w:cstheme="minorHAnsi"/>
        </w:rPr>
        <w:t>1nc – at – space war</w:t>
      </w:r>
    </w:p>
    <w:p w14:paraId="41B1988B" w14:textId="77777777" w:rsidR="00CB2923" w:rsidRPr="001E663D" w:rsidRDefault="00CB2923" w:rsidP="00CB2923">
      <w:pPr>
        <w:rPr>
          <w:rFonts w:asciiTheme="minorHAnsi" w:hAnsiTheme="minorHAnsi" w:cstheme="minorHAnsi"/>
        </w:rPr>
      </w:pPr>
    </w:p>
    <w:p w14:paraId="3B64F25C" w14:textId="77777777" w:rsidR="00CB2923" w:rsidRPr="001E663D" w:rsidRDefault="00CB2923" w:rsidP="00CB2923">
      <w:pPr>
        <w:pStyle w:val="Heading4"/>
        <w:rPr>
          <w:rFonts w:asciiTheme="minorHAnsi" w:hAnsiTheme="minorHAnsi" w:cstheme="minorHAnsi"/>
        </w:rPr>
      </w:pPr>
      <w:bookmarkStart w:id="3" w:name="_Hlk15202333"/>
      <w:r w:rsidRPr="001E663D">
        <w:rPr>
          <w:rFonts w:asciiTheme="minorHAnsi" w:hAnsiTheme="minorHAnsi" w:cstheme="minorHAnsi"/>
        </w:rPr>
        <w:t>No space war.</w:t>
      </w:r>
    </w:p>
    <w:p w14:paraId="2AB2914F" w14:textId="77777777" w:rsidR="00CB2923" w:rsidRPr="001E663D" w:rsidRDefault="00CB2923" w:rsidP="00CB2923">
      <w:pPr>
        <w:spacing w:before="240"/>
        <w:rPr>
          <w:rFonts w:asciiTheme="minorHAnsi" w:hAnsiTheme="minorHAnsi" w:cstheme="minorHAnsi"/>
        </w:rPr>
      </w:pPr>
      <w:r w:rsidRPr="001E663D">
        <w:rPr>
          <w:rStyle w:val="Style13ptBold"/>
          <w:rFonts w:asciiTheme="minorHAnsi" w:hAnsiTheme="minorHAnsi" w:cstheme="minorHAnsi"/>
        </w:rPr>
        <w:t>Remo 9</w:t>
      </w:r>
      <w:r w:rsidRPr="001E663D">
        <w:rPr>
          <w:rFonts w:asciiTheme="minorHAnsi" w:hAnsiTheme="minorHAnsi" w:cstheme="minorHAnsi"/>
        </w:rPr>
        <w:t xml:space="preserve"> </w:t>
      </w:r>
      <w:r w:rsidRPr="001E663D">
        <w:rPr>
          <w:rFonts w:asciiTheme="minorHAnsi" w:hAnsiTheme="minorHAnsi" w:cstheme="minorHAnsi"/>
          <w:sz w:val="18"/>
          <w:szCs w:val="18"/>
        </w:rPr>
        <w:t xml:space="preserve">(John L. Remo. </w:t>
      </w:r>
      <w:r w:rsidRPr="001E663D">
        <w:rPr>
          <w:rFonts w:asciiTheme="minorHAnsi" w:hAnsiTheme="minorHAnsi" w:cstheme="minorHAnsi"/>
          <w:color w:val="212529"/>
          <w:sz w:val="18"/>
          <w:szCs w:val="18"/>
          <w:shd w:val="clear" w:color="auto" w:fill="FFFFFF"/>
        </w:rPr>
        <w:t>physicist, Remo is a research associate at the </w:t>
      </w:r>
      <w:hyperlink r:id="rId112" w:tgtFrame="_blank" w:history="1">
        <w:r w:rsidRPr="001E663D">
          <w:rPr>
            <w:rStyle w:val="Hyperlink"/>
            <w:rFonts w:asciiTheme="minorHAnsi" w:hAnsiTheme="minorHAnsi" w:cstheme="minorHAnsi"/>
            <w:color w:val="A71D1F"/>
            <w:sz w:val="18"/>
            <w:szCs w:val="18"/>
            <w:shd w:val="clear" w:color="auto" w:fill="FFFFFF"/>
          </w:rPr>
          <w:t>Harvard-Smithsonian Center for Astrophysics</w:t>
        </w:r>
      </w:hyperlink>
      <w:r w:rsidRPr="001E663D">
        <w:rPr>
          <w:rFonts w:asciiTheme="minorHAnsi" w:hAnsiTheme="minorHAnsi" w:cstheme="minorHAnsi"/>
          <w:color w:val="212529"/>
          <w:sz w:val="18"/>
          <w:szCs w:val="18"/>
          <w:shd w:val="clear" w:color="auto" w:fill="FFFFFF"/>
        </w:rPr>
        <w:t> and the Departments of Astronomy and Earth and Planetary Sciences at Harvard University. His expertise is in planetary science and astrophysics</w:t>
      </w:r>
      <w:r w:rsidRPr="001E663D">
        <w:rPr>
          <w:rFonts w:asciiTheme="minorHAnsi" w:hAnsiTheme="minorHAnsi" w:cstheme="minorHAnsi"/>
          <w:sz w:val="18"/>
          <w:szCs w:val="18"/>
        </w:rPr>
        <w:t xml:space="preserve">, 1-7-2009, "Preventing space war," Bulletin of the Atomic Scientists, </w:t>
      </w:r>
      <w:hyperlink r:id="rId113" w:history="1">
        <w:r w:rsidRPr="001E663D">
          <w:rPr>
            <w:rStyle w:val="Hyperlink"/>
            <w:rFonts w:asciiTheme="minorHAnsi" w:hAnsiTheme="minorHAnsi" w:cstheme="minorHAnsi"/>
            <w:sz w:val="18"/>
            <w:szCs w:val="18"/>
          </w:rPr>
          <w:t>https://thebulletin.org/2009/01/preventing-space-war-2/</w:t>
        </w:r>
      </w:hyperlink>
      <w:r w:rsidRPr="001E663D">
        <w:rPr>
          <w:rFonts w:asciiTheme="minorHAnsi" w:hAnsiTheme="minorHAnsi" w:cstheme="minorHAnsi"/>
          <w:sz w:val="18"/>
          <w:szCs w:val="18"/>
        </w:rPr>
        <w:t>)</w:t>
      </w:r>
    </w:p>
    <w:p w14:paraId="1F7D4E08" w14:textId="77777777" w:rsidR="00CB2923" w:rsidRPr="001E663D" w:rsidRDefault="00CB2923" w:rsidP="00CB2923">
      <w:pPr>
        <w:shd w:val="clear" w:color="auto" w:fill="FFFFFF"/>
        <w:spacing w:after="100" w:afterAutospacing="1" w:line="240" w:lineRule="auto"/>
        <w:rPr>
          <w:rStyle w:val="StyleUnderline"/>
          <w:rFonts w:asciiTheme="minorHAnsi" w:hAnsiTheme="minorHAnsi" w:cstheme="minorHAnsi"/>
        </w:rPr>
      </w:pPr>
      <w:r w:rsidRPr="001E663D">
        <w:rPr>
          <w:rFonts w:asciiTheme="minorHAnsi" w:eastAsia="Times New Roman" w:hAnsiTheme="minorHAnsi" w:cstheme="minorHAnsi"/>
          <w:color w:val="212529"/>
          <w:sz w:val="16"/>
          <w:szCs w:val="27"/>
        </w:rPr>
        <w:t xml:space="preserve">It’s easy to see how a </w:t>
      </w:r>
      <w:r w:rsidRPr="001E663D">
        <w:rPr>
          <w:rStyle w:val="StyleUnderline"/>
          <w:rFonts w:asciiTheme="minorHAnsi" w:hAnsiTheme="minorHAnsi" w:cstheme="minorHAnsi"/>
        </w:rPr>
        <w:t>similar treaty would work in space: With space weapons outlawed</w:t>
      </w:r>
      <w:r w:rsidRPr="001E663D">
        <w:rPr>
          <w:rFonts w:asciiTheme="minorHAnsi" w:eastAsia="Times New Roman" w:hAnsiTheme="minorHAnsi" w:cstheme="minorHAnsi"/>
          <w:color w:val="212529"/>
          <w:sz w:val="16"/>
          <w:szCs w:val="27"/>
        </w:rPr>
        <w:t xml:space="preserve">, there can be no space-based weapons to initiate space warfare. Better still, </w:t>
      </w:r>
      <w:r w:rsidRPr="001E663D">
        <w:rPr>
          <w:rStyle w:val="StyleUnderline"/>
          <w:rFonts w:asciiTheme="minorHAnsi" w:hAnsiTheme="minorHAnsi" w:cstheme="minorHAnsi"/>
        </w:rPr>
        <w:t>space weapons, which are also expensive and difficult to maintain in the harsh space environment, generally travel in predictable orbits, are easily detectable from the ground, and can be easily targeted.</w:t>
      </w:r>
    </w:p>
    <w:p w14:paraId="25274394" w14:textId="77777777" w:rsidR="00CB2923" w:rsidRPr="001E663D" w:rsidRDefault="00CB2923" w:rsidP="00CB2923">
      <w:pPr>
        <w:shd w:val="clear" w:color="auto" w:fill="FFFFFF"/>
        <w:spacing w:after="100" w:afterAutospacing="1" w:line="240" w:lineRule="auto"/>
        <w:rPr>
          <w:rFonts w:asciiTheme="minorHAnsi" w:eastAsia="Times New Roman" w:hAnsiTheme="minorHAnsi" w:cstheme="minorHAnsi"/>
          <w:color w:val="212529"/>
          <w:sz w:val="16"/>
          <w:szCs w:val="27"/>
        </w:rPr>
      </w:pPr>
      <w:r w:rsidRPr="001E663D">
        <w:rPr>
          <w:rFonts w:asciiTheme="minorHAnsi" w:eastAsia="Times New Roman" w:hAnsiTheme="minorHAnsi" w:cstheme="minorHAnsi"/>
          <w:color w:val="212529"/>
          <w:sz w:val="16"/>
          <w:szCs w:val="27"/>
        </w:rPr>
        <w:t xml:space="preserve">The presence of </w:t>
      </w:r>
      <w:r w:rsidRPr="001E663D">
        <w:rPr>
          <w:rStyle w:val="StyleUnderline"/>
          <w:rFonts w:asciiTheme="minorHAnsi" w:hAnsiTheme="minorHAnsi" w:cstheme="minorHAnsi"/>
        </w:rPr>
        <w:t>dual-use satellites presents a different problem, as they’re primarily commercial communication</w:t>
      </w:r>
      <w:r w:rsidRPr="001E663D">
        <w:rPr>
          <w:rFonts w:asciiTheme="minorHAnsi" w:eastAsia="Times New Roman" w:hAnsiTheme="minorHAnsi" w:cstheme="minorHAnsi"/>
          <w:color w:val="212529"/>
          <w:sz w:val="16"/>
          <w:szCs w:val="27"/>
        </w:rPr>
        <w:t xml:space="preserve"> satellites on which the military buys communication time to satisfy their very high need for bandwidth. Commercial communication satellites </w:t>
      </w:r>
      <w:r w:rsidRPr="001E663D">
        <w:rPr>
          <w:rStyle w:val="StyleUnderline"/>
          <w:rFonts w:asciiTheme="minorHAnsi" w:hAnsiTheme="minorHAnsi" w:cstheme="minorHAnsi"/>
        </w:rPr>
        <w:t>are passive</w:t>
      </w:r>
      <w:r w:rsidRPr="001E663D">
        <w:rPr>
          <w:rFonts w:asciiTheme="minorHAnsi" w:eastAsia="Times New Roman" w:hAnsiTheme="minorHAnsi" w:cstheme="minorHAnsi"/>
          <w:color w:val="212529"/>
          <w:sz w:val="16"/>
          <w:szCs w:val="27"/>
        </w:rPr>
        <w:t xml:space="preserve">, which can be assured by pre-launch inspection, and as such, </w:t>
      </w:r>
      <w:r w:rsidRPr="001E663D">
        <w:rPr>
          <w:rStyle w:val="StyleUnderline"/>
          <w:rFonts w:asciiTheme="minorHAnsi" w:hAnsiTheme="minorHAnsi" w:cstheme="minorHAnsi"/>
        </w:rPr>
        <w:t>do not have an operational capacity to conduct bellicose operations.</w:t>
      </w:r>
      <w:r w:rsidRPr="001E663D">
        <w:rPr>
          <w:rFonts w:asciiTheme="minorHAnsi" w:eastAsia="Times New Roman" w:hAnsiTheme="minorHAnsi" w:cstheme="minorHAnsi"/>
          <w:color w:val="212529"/>
          <w:sz w:val="16"/>
          <w:szCs w:val="27"/>
        </w:rPr>
        <w:t xml:space="preserve"> In fact, an overwhelming amount of bandwidth available to the military is via such quasi-secure and unhardened commercial satellites. Other commercial satellites, to a lesser degree, can provide reconnaissance support. Because these commercial passive activities support military operations, like merchant vessels subject to unrestricted surface and submarine attack, they can be construed as being “combatants” and may be targeted in a space war, thereby widening the conflict. This all the more underscores the need for a ban on space warfare.</w:t>
      </w:r>
    </w:p>
    <w:p w14:paraId="6E5840DB" w14:textId="77777777" w:rsidR="00CB2923" w:rsidRPr="001E663D" w:rsidRDefault="00CB2923" w:rsidP="00CB2923">
      <w:pPr>
        <w:shd w:val="clear" w:color="auto" w:fill="FFFFFF"/>
        <w:spacing w:after="100" w:afterAutospacing="1" w:line="240" w:lineRule="auto"/>
        <w:rPr>
          <w:rFonts w:asciiTheme="minorHAnsi" w:eastAsia="Times New Roman" w:hAnsiTheme="minorHAnsi" w:cstheme="minorHAnsi"/>
          <w:color w:val="212529"/>
          <w:sz w:val="27"/>
          <w:szCs w:val="27"/>
        </w:rPr>
      </w:pPr>
      <w:r w:rsidRPr="001E663D">
        <w:rPr>
          <w:rStyle w:val="StyleUnderline"/>
          <w:rFonts w:asciiTheme="minorHAnsi" w:hAnsiTheme="minorHAnsi" w:cstheme="minorHAnsi"/>
        </w:rPr>
        <w:t>Assuming that no sane state would want to launch a surprise attack that will invite retaliation, an outer space treaty analogous to the ABM Treaty would provide the additional advantage of protecting both commercial and military passive space assets (used for reconnaissance, intelligence, and communication) and would have an excellent chance of being enforceable</w:t>
      </w:r>
      <w:r w:rsidRPr="001E663D">
        <w:rPr>
          <w:rFonts w:asciiTheme="minorHAnsi" w:eastAsia="Times New Roman" w:hAnsiTheme="minorHAnsi" w:cstheme="minorHAnsi"/>
          <w:color w:val="212529"/>
          <w:sz w:val="27"/>
          <w:szCs w:val="27"/>
        </w:rPr>
        <w:t>.</w:t>
      </w:r>
    </w:p>
    <w:p w14:paraId="4ABD0553" w14:textId="77777777" w:rsidR="00CB2923" w:rsidRPr="001E663D" w:rsidRDefault="00CB2923" w:rsidP="00CB2923">
      <w:pPr>
        <w:shd w:val="clear" w:color="auto" w:fill="FFFFFF"/>
        <w:spacing w:after="100" w:afterAutospacing="1" w:line="240" w:lineRule="auto"/>
        <w:rPr>
          <w:rFonts w:asciiTheme="minorHAnsi" w:eastAsia="Times New Roman" w:hAnsiTheme="minorHAnsi" w:cstheme="minorHAnsi"/>
          <w:color w:val="212529"/>
          <w:sz w:val="16"/>
          <w:szCs w:val="27"/>
        </w:rPr>
      </w:pPr>
      <w:r w:rsidRPr="001E663D">
        <w:rPr>
          <w:rFonts w:asciiTheme="minorHAnsi" w:eastAsia="Times New Roman" w:hAnsiTheme="minorHAnsi" w:cstheme="minorHAnsi"/>
          <w:color w:val="212529"/>
          <w:sz w:val="16"/>
          <w:szCs w:val="27"/>
        </w:rPr>
        <w:t xml:space="preserve">Naturally, </w:t>
      </w:r>
      <w:r w:rsidRPr="001E663D">
        <w:rPr>
          <w:rStyle w:val="StyleUnderline"/>
          <w:rFonts w:asciiTheme="minorHAnsi" w:hAnsiTheme="minorHAnsi" w:cstheme="minorHAnsi"/>
        </w:rPr>
        <w:t xml:space="preserve">an implicit assumption in this argument is that the major space powers don’t want a strategic war any more than the United States or Soviet Union did during the Cold War. This is a reasonable premise since the major powers have the most to lose in a space war that will all but end military, commercial, and environmental activities in space. There are international political and legal precedents to build on. </w:t>
      </w:r>
      <w:r w:rsidRPr="001E663D">
        <w:rPr>
          <w:rFonts w:asciiTheme="minorHAnsi" w:eastAsia="Times New Roman" w:hAnsiTheme="minorHAnsi" w:cstheme="minorHAnsi"/>
          <w:color w:val="212529"/>
          <w:sz w:val="16"/>
          <w:szCs w:val="27"/>
        </w:rPr>
        <w:t>For instance, Article IX of the U.N. Outer Space Treaty offers historical and legitimate precedence for peaceful applications that protect space activities. With appropriate and tangible incentives such as sharing of space technologies, enhancing launch reliability, and limiting orbital debris, a complete and robust extension of this treaty should be achievable.</w:t>
      </w:r>
    </w:p>
    <w:bookmarkEnd w:id="3"/>
    <w:p w14:paraId="50820D0E" w14:textId="77777777" w:rsidR="00CB2923" w:rsidRPr="001E663D" w:rsidRDefault="00CB2923" w:rsidP="00CB2923">
      <w:pPr>
        <w:rPr>
          <w:rFonts w:asciiTheme="minorHAnsi" w:hAnsiTheme="minorHAnsi" w:cstheme="minorHAnsi"/>
        </w:rPr>
      </w:pPr>
    </w:p>
    <w:p w14:paraId="283BAC00" w14:textId="77777777" w:rsidR="00CB2923" w:rsidRPr="001E663D" w:rsidRDefault="00CB2923" w:rsidP="00CB2923">
      <w:pPr>
        <w:rPr>
          <w:rFonts w:asciiTheme="minorHAnsi" w:hAnsiTheme="minorHAnsi" w:cstheme="minorHAnsi"/>
        </w:rPr>
      </w:pPr>
    </w:p>
    <w:p w14:paraId="6B4627EF" w14:textId="41E3D69D" w:rsidR="007E7EE4" w:rsidRPr="001E663D" w:rsidRDefault="00CB2923" w:rsidP="007E7EE4">
      <w:pPr>
        <w:pStyle w:val="Heading3"/>
        <w:rPr>
          <w:rFonts w:asciiTheme="minorHAnsi" w:hAnsiTheme="minorHAnsi" w:cstheme="minorHAnsi"/>
        </w:rPr>
      </w:pPr>
      <w:r w:rsidRPr="001E663D">
        <w:rPr>
          <w:rFonts w:asciiTheme="minorHAnsi" w:hAnsiTheme="minorHAnsi" w:cstheme="minorHAnsi"/>
        </w:rPr>
        <w:t>2nc – at – space war</w:t>
      </w:r>
    </w:p>
    <w:p w14:paraId="6A4F676F" w14:textId="77777777" w:rsidR="00514C95" w:rsidRPr="001E663D" w:rsidRDefault="00514C95" w:rsidP="00514C95">
      <w:pPr>
        <w:pStyle w:val="Heading4"/>
        <w:rPr>
          <w:rFonts w:asciiTheme="minorHAnsi" w:hAnsiTheme="minorHAnsi" w:cstheme="minorHAnsi"/>
        </w:rPr>
      </w:pPr>
      <w:r w:rsidRPr="001E663D">
        <w:rPr>
          <w:rFonts w:asciiTheme="minorHAnsi" w:hAnsiTheme="minorHAnsi" w:cstheme="minorHAnsi"/>
        </w:rPr>
        <w:t>No uq- Prolif regulated by technology and treaties already in place.</w:t>
      </w:r>
    </w:p>
    <w:p w14:paraId="033FF794" w14:textId="77777777" w:rsidR="00514C95" w:rsidRPr="001E663D" w:rsidRDefault="00514C95" w:rsidP="00514C95">
      <w:pPr>
        <w:shd w:val="clear" w:color="auto" w:fill="F8F8F8"/>
        <w:rPr>
          <w:rFonts w:asciiTheme="minorHAnsi" w:hAnsiTheme="minorHAnsi" w:cstheme="minorHAnsi"/>
        </w:rPr>
      </w:pPr>
      <w:r w:rsidRPr="001E663D">
        <w:rPr>
          <w:rStyle w:val="Style13ptBold"/>
          <w:rFonts w:asciiTheme="minorHAnsi" w:hAnsiTheme="minorHAnsi" w:cstheme="minorHAnsi"/>
        </w:rPr>
        <w:t>Sariak 17</w:t>
      </w:r>
      <w:r w:rsidRPr="001E663D">
        <w:rPr>
          <w:rFonts w:asciiTheme="minorHAnsi" w:hAnsiTheme="minorHAnsi" w:cstheme="minorHAnsi"/>
        </w:rPr>
        <w:t xml:space="preserve"> (George Sariak -BA Hons International Relations at Swansea University. Between a Rocket and a Hard Place: Military Space Technology and Stability in International Relations, Astropolitics, 15:1, 51-64, DOI: 10.1080/14777622.2017.1288509. 13 March 2017.)</w:t>
      </w:r>
    </w:p>
    <w:p w14:paraId="48098B9B" w14:textId="77777777" w:rsidR="00514C95" w:rsidRPr="001E663D" w:rsidRDefault="00514C95" w:rsidP="00514C95">
      <w:pPr>
        <w:rPr>
          <w:rFonts w:asciiTheme="minorHAnsi" w:hAnsiTheme="minorHAnsi" w:cstheme="minorHAnsi"/>
          <w:sz w:val="16"/>
        </w:rPr>
      </w:pPr>
      <w:r w:rsidRPr="001E663D">
        <w:rPr>
          <w:rStyle w:val="StyleUnderline"/>
          <w:rFonts w:asciiTheme="minorHAnsi" w:hAnsiTheme="minorHAnsi" w:cstheme="minorHAnsi"/>
        </w:rPr>
        <w:t>Reconnaissance satellites</w:t>
      </w:r>
      <w:r w:rsidRPr="001E663D">
        <w:rPr>
          <w:rFonts w:asciiTheme="minorHAnsi" w:hAnsiTheme="minorHAnsi" w:cstheme="minorHAnsi"/>
          <w:sz w:val="16"/>
        </w:rPr>
        <w:t xml:space="preserve"> were “instrumental in transforming an area of competition into one of conflict management by providing each side with a largely unilateral means of verifying the behavior of the other,” thus </w:t>
      </w:r>
      <w:r w:rsidRPr="001E663D">
        <w:rPr>
          <w:rStyle w:val="StyleUnderline"/>
          <w:rFonts w:asciiTheme="minorHAnsi" w:hAnsiTheme="minorHAnsi" w:cstheme="minorHAnsi"/>
        </w:rPr>
        <w:t>supply</w:t>
      </w:r>
      <w:r w:rsidRPr="001E663D">
        <w:rPr>
          <w:rFonts w:asciiTheme="minorHAnsi" w:hAnsiTheme="minorHAnsi" w:cstheme="minorHAnsi"/>
          <w:sz w:val="16"/>
        </w:rPr>
        <w:t xml:space="preserve">ing </w:t>
      </w:r>
      <w:r w:rsidRPr="001E663D">
        <w:rPr>
          <w:rStyle w:val="StyleUnderline"/>
          <w:rFonts w:asciiTheme="minorHAnsi" w:hAnsiTheme="minorHAnsi" w:cstheme="minorHAnsi"/>
        </w:rPr>
        <w:t>a viable way to mitigate effects of the security dilemma</w:t>
      </w:r>
      <w:r w:rsidRPr="001E663D">
        <w:rPr>
          <w:rFonts w:asciiTheme="minorHAnsi" w:hAnsiTheme="minorHAnsi" w:cstheme="minorHAnsi"/>
          <w:sz w:val="16"/>
        </w:rPr>
        <w:t xml:space="preserve">.26 The United States and the Soviet Union were aware of this and even agreed in </w:t>
      </w:r>
      <w:r w:rsidRPr="001E663D">
        <w:rPr>
          <w:rStyle w:val="StyleUnderline"/>
          <w:rFonts w:asciiTheme="minorHAnsi" w:hAnsiTheme="minorHAnsi" w:cstheme="minorHAnsi"/>
        </w:rPr>
        <w:t>the Strategic Arms Limitation Treaty (SALT I)</w:t>
      </w:r>
      <w:r w:rsidRPr="001E663D">
        <w:rPr>
          <w:rFonts w:asciiTheme="minorHAnsi" w:hAnsiTheme="minorHAnsi" w:cstheme="minorHAnsi"/>
          <w:sz w:val="16"/>
        </w:rPr>
        <w:t xml:space="preserve"> to not attack the others’ “national technical means of verification” (NTMV).27 Therefore, military space technology was crucial for de-escalating and regulating the arms race that, for a time, had defined the Cold War, as “it was only the ability to verify compliance that made the two sides willing to sign such agreements.” 28 Since the end of the Cold War, </w:t>
      </w:r>
      <w:r w:rsidRPr="001E663D">
        <w:rPr>
          <w:rStyle w:val="Emphasis"/>
          <w:rFonts w:asciiTheme="minorHAnsi" w:hAnsiTheme="minorHAnsi" w:cstheme="minorHAnsi"/>
        </w:rPr>
        <w:t>“reconnaissance satellites have served as a national technical means of verification of international non-proliferation, arms control, and disarmament regimes.”</w:t>
      </w:r>
      <w:r w:rsidRPr="001E663D">
        <w:rPr>
          <w:rFonts w:asciiTheme="minorHAnsi" w:hAnsiTheme="minorHAnsi" w:cstheme="minorHAnsi"/>
          <w:sz w:val="16"/>
        </w:rPr>
        <w:t xml:space="preserve"> 29 </w:t>
      </w:r>
      <w:r w:rsidRPr="001E663D">
        <w:rPr>
          <w:rStyle w:val="StyleUnderline"/>
          <w:rFonts w:asciiTheme="minorHAnsi" w:hAnsiTheme="minorHAnsi" w:cstheme="minorHAnsi"/>
        </w:rPr>
        <w:t>There are now “large verification organizations,” such as the “International Atomic Energy Agency (IAEA), the Organization for the Prohibition of Chemical Weapons (OPCW), and the Comprehensive Nuclear-Test-Ban Treaty Organization (CTBTO).”</w:t>
      </w:r>
      <w:r w:rsidRPr="001E663D">
        <w:rPr>
          <w:rFonts w:asciiTheme="minorHAnsi" w:hAnsiTheme="minorHAnsi" w:cstheme="minorHAnsi"/>
          <w:sz w:val="16"/>
        </w:rPr>
        <w:t xml:space="preserve"> 30 Although processes of verification have changed since the end of the Cold War, </w:t>
      </w:r>
      <w:r w:rsidRPr="001E663D">
        <w:rPr>
          <w:rStyle w:val="StyleUnderline"/>
          <w:rFonts w:asciiTheme="minorHAnsi" w:hAnsiTheme="minorHAnsi" w:cstheme="minorHAnsi"/>
        </w:rPr>
        <w:t>“monitoring by satellite from outer space” remains “one of the most useful remote monitoring tools.</w:t>
      </w:r>
      <w:r w:rsidRPr="001E663D">
        <w:rPr>
          <w:rFonts w:asciiTheme="minorHAnsi" w:hAnsiTheme="minorHAnsi" w:cstheme="minorHAnsi"/>
          <w:sz w:val="16"/>
        </w:rPr>
        <w:t>” 31 “One of the major advantages of satellites is that their use does not need permission of the state that is being monitored”; this makes them particularly useful to monitor non-transparent states that may pose national or global security risks.32 In addition to being a useful asset for “detecting non-compliant states and deterring potential non-compliers</w:t>
      </w:r>
      <w:r w:rsidRPr="001E663D">
        <w:rPr>
          <w:rStyle w:val="StyleUnderline"/>
          <w:rFonts w:asciiTheme="minorHAnsi" w:hAnsiTheme="minorHAnsi" w:cstheme="minorHAnsi"/>
        </w:rPr>
        <w:t>,” the “verification system also plays the positive role of permitting compliant parties to demonstrate their compliance,” which creates greater transparency and confidence-building measures (TCBMs) between states that are an imperative for sustained international stability.</w:t>
      </w:r>
      <w:r w:rsidRPr="001E663D">
        <w:rPr>
          <w:rFonts w:asciiTheme="minorHAnsi" w:hAnsiTheme="minorHAnsi" w:cstheme="minorHAnsi"/>
          <w:sz w:val="16"/>
        </w:rPr>
        <w:t>33</w:t>
      </w:r>
    </w:p>
    <w:p w14:paraId="57861811" w14:textId="77777777" w:rsidR="007E7EE4" w:rsidRPr="001E663D" w:rsidRDefault="007E7EE4">
      <w:pPr>
        <w:rPr>
          <w:rFonts w:asciiTheme="minorHAnsi" w:hAnsiTheme="minorHAnsi" w:cstheme="minorHAnsi"/>
        </w:rPr>
      </w:pPr>
    </w:p>
    <w:p w14:paraId="0AEDE15E" w14:textId="666C59B4" w:rsidR="007E7EE4" w:rsidRPr="001E663D" w:rsidRDefault="00CB2923" w:rsidP="007E7EE4">
      <w:pPr>
        <w:pStyle w:val="Heading3"/>
        <w:rPr>
          <w:rFonts w:asciiTheme="minorHAnsi" w:hAnsiTheme="minorHAnsi" w:cstheme="minorHAnsi"/>
        </w:rPr>
      </w:pPr>
      <w:r w:rsidRPr="001E663D">
        <w:rPr>
          <w:rFonts w:asciiTheme="minorHAnsi" w:hAnsiTheme="minorHAnsi" w:cstheme="minorHAnsi"/>
        </w:rPr>
        <w:t>1nc – at – us china modeling</w:t>
      </w:r>
    </w:p>
    <w:p w14:paraId="08845BCE" w14:textId="77777777" w:rsidR="00514C95" w:rsidRPr="001E663D" w:rsidRDefault="00514C95" w:rsidP="00514C95">
      <w:pPr>
        <w:pStyle w:val="Heading4"/>
        <w:rPr>
          <w:rFonts w:asciiTheme="minorHAnsi" w:hAnsiTheme="minorHAnsi" w:cstheme="minorHAnsi"/>
        </w:rPr>
      </w:pPr>
      <w:bookmarkStart w:id="4" w:name="_Hlk15202341"/>
      <w:r w:rsidRPr="001E663D">
        <w:rPr>
          <w:rFonts w:asciiTheme="minorHAnsi" w:hAnsiTheme="minorHAnsi" w:cstheme="minorHAnsi"/>
        </w:rPr>
        <w:t>Russia and China model better than US—weaponization/militarism is inevitable..</w:t>
      </w:r>
    </w:p>
    <w:p w14:paraId="58C2903A" w14:textId="77777777" w:rsidR="00514C95" w:rsidRPr="001E663D" w:rsidRDefault="00514C95" w:rsidP="00514C95">
      <w:pPr>
        <w:shd w:val="clear" w:color="auto" w:fill="F8F8F8"/>
        <w:rPr>
          <w:rFonts w:asciiTheme="minorHAnsi" w:hAnsiTheme="minorHAnsi" w:cstheme="minorHAnsi"/>
        </w:rPr>
      </w:pPr>
      <w:r w:rsidRPr="001E663D">
        <w:rPr>
          <w:rStyle w:val="Style13ptBold"/>
          <w:rFonts w:asciiTheme="minorHAnsi" w:hAnsiTheme="minorHAnsi" w:cstheme="minorHAnsi"/>
        </w:rPr>
        <w:t>Sariak 17</w:t>
      </w:r>
      <w:r w:rsidRPr="001E663D">
        <w:rPr>
          <w:rFonts w:asciiTheme="minorHAnsi" w:hAnsiTheme="minorHAnsi" w:cstheme="minorHAnsi"/>
        </w:rPr>
        <w:t xml:space="preserve"> (George Sariak -BA Hons International Relations at Swansea University. Between a Rocket and a Hard Place: Military Space Technology and Stability in International Relations, Astropolitics, 15:1, 51-64, DOI: 10.1080/14777622.2017.1288509. 13 March 2017.)</w:t>
      </w:r>
    </w:p>
    <w:p w14:paraId="3B23E939" w14:textId="77777777" w:rsidR="00514C95" w:rsidRPr="001E663D" w:rsidRDefault="00514C95" w:rsidP="00514C95">
      <w:pPr>
        <w:rPr>
          <w:rFonts w:asciiTheme="minorHAnsi" w:hAnsiTheme="minorHAnsi" w:cstheme="minorHAnsi"/>
          <w:sz w:val="16"/>
        </w:rPr>
      </w:pPr>
      <w:r w:rsidRPr="001E663D">
        <w:rPr>
          <w:rFonts w:asciiTheme="minorHAnsi" w:hAnsiTheme="minorHAnsi" w:cstheme="minorHAnsi"/>
          <w:sz w:val="16"/>
        </w:rPr>
        <w:t>Similarly, there is “the Prevention of an Arms Race in Outer Space (PAROS),” which is a “UN resolution seeking a ban on the weaponization of space.” 66 In 2008, “</w:t>
      </w:r>
      <w:r w:rsidRPr="001E663D">
        <w:rPr>
          <w:rStyle w:val="StyleUnderline"/>
          <w:rFonts w:asciiTheme="minorHAnsi" w:hAnsiTheme="minorHAnsi" w:cstheme="minorHAnsi"/>
        </w:rPr>
        <w:t>China and Russia jointly submitted to the UN Conference on Disarmament a draft Treaty on Prevention of the Placement of Weapons in Outer Space and of the Threat or Use of Force against Outer Space Objects.”</w:t>
      </w:r>
      <w:r w:rsidRPr="001E663D">
        <w:rPr>
          <w:rFonts w:asciiTheme="minorHAnsi" w:hAnsiTheme="minorHAnsi" w:cstheme="minorHAnsi"/>
          <w:sz w:val="16"/>
        </w:rPr>
        <w:t xml:space="preserve"> 67 Revisions were made to the original 2008 treaty and a new one was submitted in 2014; on both occasions, </w:t>
      </w:r>
      <w:r w:rsidRPr="001E663D">
        <w:rPr>
          <w:rStyle w:val="Emphasis"/>
          <w:rFonts w:asciiTheme="minorHAnsi" w:hAnsiTheme="minorHAnsi" w:cstheme="minorHAnsi"/>
        </w:rPr>
        <w:t>the United States rejected</w:t>
      </w:r>
      <w:r w:rsidRPr="001E663D">
        <w:rPr>
          <w:rFonts w:asciiTheme="minorHAnsi" w:hAnsiTheme="minorHAnsi" w:cstheme="minorHAnsi"/>
          <w:sz w:val="16"/>
        </w:rPr>
        <w:t xml:space="preserve"> it. As the United States </w:t>
      </w:r>
      <w:r w:rsidRPr="001E663D">
        <w:rPr>
          <w:rStyle w:val="StyleUnderline"/>
          <w:rFonts w:asciiTheme="minorHAnsi" w:hAnsiTheme="minorHAnsi" w:cstheme="minorHAnsi"/>
        </w:rPr>
        <w:t>“refutes international restrictions and undercuts potential international agreements,” it appears that the United States “undermines any potential initiatives put forth by the international community to control space weaponization.”</w:t>
      </w:r>
      <w:r w:rsidRPr="001E663D">
        <w:rPr>
          <w:rFonts w:asciiTheme="minorHAnsi" w:hAnsiTheme="minorHAnsi" w:cstheme="minorHAnsi"/>
          <w:sz w:val="16"/>
        </w:rPr>
        <w:t xml:space="preserve"> 68 </w:t>
      </w:r>
      <w:r w:rsidRPr="001E663D">
        <w:rPr>
          <w:rStyle w:val="StyleUnderline"/>
          <w:rFonts w:asciiTheme="minorHAnsi" w:hAnsiTheme="minorHAnsi" w:cstheme="minorHAnsi"/>
        </w:rPr>
        <w:t>The U.S. position risks destabilizing international relations</w:t>
      </w:r>
      <w:r w:rsidRPr="001E663D">
        <w:rPr>
          <w:rFonts w:asciiTheme="minorHAnsi" w:hAnsiTheme="minorHAnsi" w:cstheme="minorHAnsi"/>
          <w:sz w:val="16"/>
        </w:rPr>
        <w:t>, as certain scholars have argued that “</w:t>
      </w:r>
      <w:r w:rsidRPr="001E663D">
        <w:rPr>
          <w:rStyle w:val="StyleUnderline"/>
          <w:rFonts w:asciiTheme="minorHAnsi" w:hAnsiTheme="minorHAnsi" w:cstheme="minorHAnsi"/>
        </w:rPr>
        <w:t>it would be unwise for any country to seek space dominance, for quite practical and strategic reasons,”</w:t>
      </w:r>
      <w:r w:rsidRPr="001E663D">
        <w:rPr>
          <w:rFonts w:asciiTheme="minorHAnsi" w:hAnsiTheme="minorHAnsi" w:cstheme="minorHAnsi"/>
          <w:sz w:val="16"/>
        </w:rPr>
        <w:t xml:space="preserve"> since “there are many ways to attack space assets, and it is easier and cheaper to attack than to defend them.” 69 Shixiu suggests that </w:t>
      </w:r>
      <w:r w:rsidRPr="001E663D">
        <w:rPr>
          <w:rStyle w:val="StyleUnderline"/>
          <w:rFonts w:asciiTheme="minorHAnsi" w:hAnsiTheme="minorHAnsi" w:cstheme="minorHAnsi"/>
        </w:rPr>
        <w:t>U.S</w:t>
      </w:r>
      <w:r w:rsidRPr="001E663D">
        <w:rPr>
          <w:rFonts w:asciiTheme="minorHAnsi" w:hAnsiTheme="minorHAnsi" w:cstheme="minorHAnsi"/>
          <w:sz w:val="16"/>
        </w:rPr>
        <w:t xml:space="preserve"> security policy “poses a serious threat to the national security of China,” as it “</w:t>
      </w:r>
      <w:r w:rsidRPr="001E663D">
        <w:rPr>
          <w:rStyle w:val="StyleUnderline"/>
          <w:rFonts w:asciiTheme="minorHAnsi" w:hAnsiTheme="minorHAnsi" w:cstheme="minorHAnsi"/>
        </w:rPr>
        <w:t>reinforces a unilateral U.S. approach to space security which is compounded by the U.S. opposition to any international treaties that limit its access to or use of space.</w:t>
      </w:r>
      <w:r w:rsidRPr="001E663D">
        <w:rPr>
          <w:rFonts w:asciiTheme="minorHAnsi" w:hAnsiTheme="minorHAnsi" w:cstheme="minorHAnsi"/>
          <w:sz w:val="16"/>
        </w:rPr>
        <w:t xml:space="preserve">” 70 Without the right control of space weaponry in place, military space technology stands to spiral out of control and destabilize international relations. One method that the United States can employ is to “attempt to discourage hostile actors from attacking satellites by continuing to promote the international norm that space should be preserved as a sanctuary from war.” 71 Conversely, there is an inevitability argument surrounding space weaponization, as certain academics argue that </w:t>
      </w:r>
      <w:r w:rsidRPr="001E663D">
        <w:rPr>
          <w:rStyle w:val="StyleUnderline"/>
          <w:rFonts w:asciiTheme="minorHAnsi" w:hAnsiTheme="minorHAnsi" w:cstheme="minorHAnsi"/>
        </w:rPr>
        <w:t>“the weaponization of space is unavoidable because of the military advantages that will inevitably accrue to the state that is first to place weapons in space.”</w:t>
      </w:r>
      <w:r w:rsidRPr="001E663D">
        <w:rPr>
          <w:rFonts w:asciiTheme="minorHAnsi" w:hAnsiTheme="minorHAnsi" w:cstheme="minorHAnsi"/>
          <w:sz w:val="16"/>
        </w:rPr>
        <w:t xml:space="preserve"> 72 Those who advocate that weaponization of outer space is inevitable suggest that the United States should “arm itself for offensive and defensive counterspace operations and, 58 G. SARIAK in the event of war, protect its space assets by forcefully dominating the medium in a fashion similar to the way it has in other domains.” 73 Which strategy the U.S. implements is yet to be seen; however its military space technology stands to destabilize international relations regardless, as the “increased U.S. reliance on a satellite-support infrastructure creates an incentive for other states to weaponize space irrespective of whether the U.S. chooses to do so or not.” 74 China is already expressing interests in contesting the U.S. dominance in space, despite stating multiple times that its intentions are for peaceful purposes. It is suggested that “China will follow the same principles for space militarization and space weapons as it did with nuclear weapons” and “will develop anti-satellite and space weapons capable of effectively taking out an enemy’s space system, in order to constitute a reliable and credible defense strategy.” 75 This is an unravelling situation, which could lead to instability as “without some kind of mutual understanding on controlling arms in space, suspicion will dominate relations between China and the United States.” 76 </w:t>
      </w:r>
      <w:r w:rsidRPr="001E663D">
        <w:rPr>
          <w:rStyle w:val="StyleUnderline"/>
          <w:rFonts w:asciiTheme="minorHAnsi" w:hAnsiTheme="minorHAnsi" w:cstheme="minorHAnsi"/>
        </w:rPr>
        <w:t>“Countries, like Russia, China, and even states with more modest capabilities and resources, are gaining the ability to hold U.S. satellites at risk</w:t>
      </w:r>
      <w:r w:rsidRPr="001E663D">
        <w:rPr>
          <w:rFonts w:asciiTheme="minorHAnsi" w:hAnsiTheme="minorHAnsi" w:cstheme="minorHAnsi"/>
          <w:sz w:val="16"/>
        </w:rPr>
        <w:t>” through “kinetic direct-attack methods such as antisatellite (ASAT) missiles,” but also through the use of “non-kinetic and more limitable techniques, such as jamming,</w:t>
      </w:r>
    </w:p>
    <w:bookmarkEnd w:id="4"/>
    <w:p w14:paraId="6BB6F59D" w14:textId="77777777" w:rsidR="00514C95" w:rsidRPr="001E663D" w:rsidRDefault="00514C95" w:rsidP="00514C95">
      <w:pPr>
        <w:spacing w:line="240" w:lineRule="auto"/>
        <w:rPr>
          <w:rFonts w:asciiTheme="minorHAnsi" w:hAnsiTheme="minorHAnsi" w:cstheme="minorHAnsi"/>
          <w:sz w:val="16"/>
          <w:szCs w:val="16"/>
        </w:rPr>
      </w:pPr>
    </w:p>
    <w:p w14:paraId="2BF05594" w14:textId="77777777" w:rsidR="00514C95" w:rsidRPr="001E663D" w:rsidRDefault="00514C95" w:rsidP="00514C95">
      <w:pPr>
        <w:rPr>
          <w:rFonts w:asciiTheme="minorHAnsi" w:hAnsiTheme="minorHAnsi" w:cstheme="minorHAnsi"/>
        </w:rPr>
      </w:pPr>
    </w:p>
    <w:sectPr w:rsidR="00514C95" w:rsidRPr="001E663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AAD6098" w14:textId="77777777" w:rsidR="00FB69B8" w:rsidRDefault="00FB69B8" w:rsidP="00425FAA">
      <w:pPr>
        <w:spacing w:after="0" w:line="240" w:lineRule="auto"/>
      </w:pPr>
      <w:r>
        <w:separator/>
      </w:r>
    </w:p>
  </w:endnote>
  <w:endnote w:type="continuationSeparator" w:id="0">
    <w:p w14:paraId="605A6B7A" w14:textId="77777777" w:rsidR="00FB69B8" w:rsidRDefault="00FB69B8" w:rsidP="00425F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Segoe Print">
    <w:panose1 w:val="02000600000000000000"/>
    <w:charset w:val="00"/>
    <w:family w:val="auto"/>
    <w:pitch w:val="variable"/>
    <w:sig w:usb0="0000028F"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Lucida Grande">
    <w:altName w:val="Times New Roman"/>
    <w:charset w:val="00"/>
    <w:family w:val="swiss"/>
    <w:pitch w:val="variable"/>
    <w:sig w:usb0="E1000AEF" w:usb1="5000A1FF" w:usb2="00000000" w:usb3="00000000" w:csb0="000001BF" w:csb1="00000000"/>
  </w:font>
  <w:font w:name="Segoe UI">
    <w:altName w:val="Calibr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74F9C2B" w14:textId="77777777" w:rsidR="00FB69B8" w:rsidRDefault="00FB69B8" w:rsidP="00425FAA">
      <w:pPr>
        <w:spacing w:after="0" w:line="240" w:lineRule="auto"/>
      </w:pPr>
      <w:r>
        <w:separator/>
      </w:r>
    </w:p>
  </w:footnote>
  <w:footnote w:type="continuationSeparator" w:id="0">
    <w:p w14:paraId="2A59E8B7" w14:textId="77777777" w:rsidR="00FB69B8" w:rsidRDefault="00FB69B8" w:rsidP="00425F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72A13AE"/>
    <w:multiLevelType w:val="hybridMultilevel"/>
    <w:tmpl w:val="F6524796"/>
    <w:lvl w:ilvl="0" w:tplc="F63C0C72">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02068F"/>
    <w:multiLevelType w:val="hybridMultilevel"/>
    <w:tmpl w:val="88D60A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7D4631B"/>
    <w:multiLevelType w:val="multilevel"/>
    <w:tmpl w:val="795653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AA545E"/>
    <w:multiLevelType w:val="hybridMultilevel"/>
    <w:tmpl w:val="BC6023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9F62107"/>
    <w:multiLevelType w:val="multilevel"/>
    <w:tmpl w:val="94A86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ED307E"/>
    <w:multiLevelType w:val="hybridMultilevel"/>
    <w:tmpl w:val="F7DA2718"/>
    <w:lvl w:ilvl="0" w:tplc="D58CF33C">
      <w:start w:val="3"/>
      <w:numFmt w:val="bullet"/>
      <w:lvlText w:val="-"/>
      <w:lvlJc w:val="left"/>
      <w:pPr>
        <w:ind w:left="720" w:hanging="360"/>
      </w:pPr>
      <w:rPr>
        <w:rFonts w:ascii="Calibri" w:eastAsiaTheme="minorEastAsia"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8" w15:restartNumberingAfterBreak="0">
    <w:nsid w:val="2E9D6DE7"/>
    <w:multiLevelType w:val="hybridMultilevel"/>
    <w:tmpl w:val="C2EE967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6A34439"/>
    <w:multiLevelType w:val="multilevel"/>
    <w:tmpl w:val="114E4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193552A"/>
    <w:multiLevelType w:val="hybridMultilevel"/>
    <w:tmpl w:val="38FC76E0"/>
    <w:lvl w:ilvl="0" w:tplc="B69CEC48">
      <w:start w:val="3"/>
      <w:numFmt w:val="bullet"/>
      <w:lvlText w:val="-"/>
      <w:lvlJc w:val="left"/>
      <w:pPr>
        <w:ind w:left="720" w:hanging="360"/>
      </w:pPr>
      <w:rPr>
        <w:rFonts w:ascii="Segoe Print" w:eastAsiaTheme="minorHAnsi" w:hAnsi="Segoe Print" w:cs="Segoe Prin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55E45D9"/>
    <w:multiLevelType w:val="hybridMultilevel"/>
    <w:tmpl w:val="D68C6634"/>
    <w:lvl w:ilvl="0" w:tplc="ECA4F39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65361BB7"/>
    <w:multiLevelType w:val="multilevel"/>
    <w:tmpl w:val="CA443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7B5E28CA"/>
    <w:multiLevelType w:val="hybridMultilevel"/>
    <w:tmpl w:val="E312DD26"/>
    <w:lvl w:ilvl="0" w:tplc="E58CE35C">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19"/>
  </w:num>
  <w:num w:numId="12">
    <w:abstractNumId w:val="0"/>
  </w:num>
  <w:num w:numId="13">
    <w:abstractNumId w:val="16"/>
  </w:num>
  <w:num w:numId="14">
    <w:abstractNumId w:val="13"/>
  </w:num>
  <w:num w:numId="15">
    <w:abstractNumId w:val="25"/>
  </w:num>
  <w:num w:numId="16">
    <w:abstractNumId w:val="14"/>
  </w:num>
  <w:num w:numId="17">
    <w:abstractNumId w:val="22"/>
  </w:num>
  <w:num w:numId="18">
    <w:abstractNumId w:val="21"/>
  </w:num>
  <w:num w:numId="19">
    <w:abstractNumId w:val="17"/>
  </w:num>
  <w:num w:numId="20">
    <w:abstractNumId w:val="24"/>
  </w:num>
  <w:num w:numId="21">
    <w:abstractNumId w:val="11"/>
  </w:num>
  <w:num w:numId="22">
    <w:abstractNumId w:val="20"/>
  </w:num>
  <w:num w:numId="23">
    <w:abstractNumId w:val="26"/>
  </w:num>
  <w:num w:numId="24">
    <w:abstractNumId w:val="12"/>
  </w:num>
  <w:num w:numId="25">
    <w:abstractNumId w:val="15"/>
  </w:num>
  <w:num w:numId="26">
    <w:abstractNumId w:val="18"/>
  </w:num>
  <w:num w:numId="2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70"/>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75079720"/>
  </w:docVars>
  <w:rsids>
    <w:rsidRoot w:val="00825F7B"/>
    <w:rsid w:val="00012F7A"/>
    <w:rsid w:val="00022CAD"/>
    <w:rsid w:val="00027A30"/>
    <w:rsid w:val="00041C7E"/>
    <w:rsid w:val="00066B35"/>
    <w:rsid w:val="00075095"/>
    <w:rsid w:val="00076921"/>
    <w:rsid w:val="00087854"/>
    <w:rsid w:val="00087F70"/>
    <w:rsid w:val="000B0E7C"/>
    <w:rsid w:val="000B5E02"/>
    <w:rsid w:val="00107A07"/>
    <w:rsid w:val="00113387"/>
    <w:rsid w:val="00133E07"/>
    <w:rsid w:val="0013558B"/>
    <w:rsid w:val="0014481E"/>
    <w:rsid w:val="00144912"/>
    <w:rsid w:val="00166A59"/>
    <w:rsid w:val="00173E7C"/>
    <w:rsid w:val="00174DAB"/>
    <w:rsid w:val="00176296"/>
    <w:rsid w:val="0018163B"/>
    <w:rsid w:val="0019102D"/>
    <w:rsid w:val="00193B8D"/>
    <w:rsid w:val="001A25CE"/>
    <w:rsid w:val="001A4191"/>
    <w:rsid w:val="001A769A"/>
    <w:rsid w:val="001B0992"/>
    <w:rsid w:val="001B7383"/>
    <w:rsid w:val="001C3806"/>
    <w:rsid w:val="001C7B80"/>
    <w:rsid w:val="001D096D"/>
    <w:rsid w:val="001D6AEB"/>
    <w:rsid w:val="001E663D"/>
    <w:rsid w:val="001F10A6"/>
    <w:rsid w:val="00207240"/>
    <w:rsid w:val="00220C62"/>
    <w:rsid w:val="00226F35"/>
    <w:rsid w:val="00244332"/>
    <w:rsid w:val="00254548"/>
    <w:rsid w:val="0027456E"/>
    <w:rsid w:val="002A5E44"/>
    <w:rsid w:val="002B4437"/>
    <w:rsid w:val="002C2311"/>
    <w:rsid w:val="002E5C3D"/>
    <w:rsid w:val="002F2205"/>
    <w:rsid w:val="00302116"/>
    <w:rsid w:val="00302F9A"/>
    <w:rsid w:val="00316275"/>
    <w:rsid w:val="00316DD8"/>
    <w:rsid w:val="00340727"/>
    <w:rsid w:val="003464A4"/>
    <w:rsid w:val="00350AD0"/>
    <w:rsid w:val="003646BA"/>
    <w:rsid w:val="00365E35"/>
    <w:rsid w:val="00384354"/>
    <w:rsid w:val="00386AA2"/>
    <w:rsid w:val="00397B0F"/>
    <w:rsid w:val="003B1FDA"/>
    <w:rsid w:val="003B6E40"/>
    <w:rsid w:val="003D08DB"/>
    <w:rsid w:val="003D0FD3"/>
    <w:rsid w:val="003E2816"/>
    <w:rsid w:val="003F3813"/>
    <w:rsid w:val="00405BBB"/>
    <w:rsid w:val="00425FAA"/>
    <w:rsid w:val="00432514"/>
    <w:rsid w:val="00441A58"/>
    <w:rsid w:val="00442687"/>
    <w:rsid w:val="00445C65"/>
    <w:rsid w:val="00451330"/>
    <w:rsid w:val="00456B2A"/>
    <w:rsid w:val="0048223F"/>
    <w:rsid w:val="00485742"/>
    <w:rsid w:val="004972FA"/>
    <w:rsid w:val="004A4E85"/>
    <w:rsid w:val="004B2899"/>
    <w:rsid w:val="004B735F"/>
    <w:rsid w:val="004B76EE"/>
    <w:rsid w:val="004C0DF6"/>
    <w:rsid w:val="004D2595"/>
    <w:rsid w:val="004E7CEE"/>
    <w:rsid w:val="004F4645"/>
    <w:rsid w:val="004F5809"/>
    <w:rsid w:val="00514C95"/>
    <w:rsid w:val="00540DF0"/>
    <w:rsid w:val="005522F1"/>
    <w:rsid w:val="00567B5E"/>
    <w:rsid w:val="00571512"/>
    <w:rsid w:val="00574BEF"/>
    <w:rsid w:val="0058410B"/>
    <w:rsid w:val="00595C62"/>
    <w:rsid w:val="005A5D30"/>
    <w:rsid w:val="005B21BE"/>
    <w:rsid w:val="005B6F8D"/>
    <w:rsid w:val="005D625B"/>
    <w:rsid w:val="005D6B1C"/>
    <w:rsid w:val="005E51C5"/>
    <w:rsid w:val="005F7D61"/>
    <w:rsid w:val="00607EAD"/>
    <w:rsid w:val="00611D62"/>
    <w:rsid w:val="0065089E"/>
    <w:rsid w:val="006567D8"/>
    <w:rsid w:val="0065692E"/>
    <w:rsid w:val="00663730"/>
    <w:rsid w:val="006900B9"/>
    <w:rsid w:val="00696667"/>
    <w:rsid w:val="006A170A"/>
    <w:rsid w:val="006B29F5"/>
    <w:rsid w:val="006B6D74"/>
    <w:rsid w:val="006B7926"/>
    <w:rsid w:val="006E4EAA"/>
    <w:rsid w:val="00727168"/>
    <w:rsid w:val="00740FCE"/>
    <w:rsid w:val="0075467F"/>
    <w:rsid w:val="00783CD5"/>
    <w:rsid w:val="007A5E98"/>
    <w:rsid w:val="007B403B"/>
    <w:rsid w:val="007C77D7"/>
    <w:rsid w:val="007D2EFF"/>
    <w:rsid w:val="007E7EE4"/>
    <w:rsid w:val="00801307"/>
    <w:rsid w:val="00811999"/>
    <w:rsid w:val="00825F7B"/>
    <w:rsid w:val="00836EC5"/>
    <w:rsid w:val="00840C9E"/>
    <w:rsid w:val="00845ACB"/>
    <w:rsid w:val="008544B6"/>
    <w:rsid w:val="008747F9"/>
    <w:rsid w:val="00885B97"/>
    <w:rsid w:val="008A119B"/>
    <w:rsid w:val="008A1351"/>
    <w:rsid w:val="008A7876"/>
    <w:rsid w:val="008B23D7"/>
    <w:rsid w:val="008C7873"/>
    <w:rsid w:val="008D1A33"/>
    <w:rsid w:val="008D6B20"/>
    <w:rsid w:val="00900783"/>
    <w:rsid w:val="00902E88"/>
    <w:rsid w:val="009208F0"/>
    <w:rsid w:val="009226F8"/>
    <w:rsid w:val="00922D03"/>
    <w:rsid w:val="00935C8E"/>
    <w:rsid w:val="00955684"/>
    <w:rsid w:val="00967370"/>
    <w:rsid w:val="0096744D"/>
    <w:rsid w:val="00975796"/>
    <w:rsid w:val="0098249E"/>
    <w:rsid w:val="0098284D"/>
    <w:rsid w:val="00993E81"/>
    <w:rsid w:val="009B576D"/>
    <w:rsid w:val="009C39C6"/>
    <w:rsid w:val="009D26F8"/>
    <w:rsid w:val="009D5421"/>
    <w:rsid w:val="009E0967"/>
    <w:rsid w:val="009E199D"/>
    <w:rsid w:val="00A13C20"/>
    <w:rsid w:val="00A37FBD"/>
    <w:rsid w:val="00A4034D"/>
    <w:rsid w:val="00A41397"/>
    <w:rsid w:val="00A645D3"/>
    <w:rsid w:val="00A670C9"/>
    <w:rsid w:val="00A72CCD"/>
    <w:rsid w:val="00A80FF6"/>
    <w:rsid w:val="00AB33C2"/>
    <w:rsid w:val="00AD5ED9"/>
    <w:rsid w:val="00AF21F4"/>
    <w:rsid w:val="00B07F0A"/>
    <w:rsid w:val="00B2146A"/>
    <w:rsid w:val="00B22106"/>
    <w:rsid w:val="00B36F22"/>
    <w:rsid w:val="00B517B1"/>
    <w:rsid w:val="00B615B8"/>
    <w:rsid w:val="00B62DEB"/>
    <w:rsid w:val="00B82312"/>
    <w:rsid w:val="00B838E5"/>
    <w:rsid w:val="00B86139"/>
    <w:rsid w:val="00B9191D"/>
    <w:rsid w:val="00BA3737"/>
    <w:rsid w:val="00BB4082"/>
    <w:rsid w:val="00BB62C8"/>
    <w:rsid w:val="00BD384C"/>
    <w:rsid w:val="00BE39FF"/>
    <w:rsid w:val="00BF02BC"/>
    <w:rsid w:val="00C062BF"/>
    <w:rsid w:val="00C127AE"/>
    <w:rsid w:val="00C21781"/>
    <w:rsid w:val="00C222A2"/>
    <w:rsid w:val="00C22CE2"/>
    <w:rsid w:val="00C2519F"/>
    <w:rsid w:val="00C31A87"/>
    <w:rsid w:val="00C328E8"/>
    <w:rsid w:val="00C6666B"/>
    <w:rsid w:val="00C80FF3"/>
    <w:rsid w:val="00C8483D"/>
    <w:rsid w:val="00C93E83"/>
    <w:rsid w:val="00CB133C"/>
    <w:rsid w:val="00CB2923"/>
    <w:rsid w:val="00CB3537"/>
    <w:rsid w:val="00CC234E"/>
    <w:rsid w:val="00CD06BB"/>
    <w:rsid w:val="00CE643C"/>
    <w:rsid w:val="00CF0AD0"/>
    <w:rsid w:val="00CF56CA"/>
    <w:rsid w:val="00D14227"/>
    <w:rsid w:val="00D15CDD"/>
    <w:rsid w:val="00D351BA"/>
    <w:rsid w:val="00D44D8C"/>
    <w:rsid w:val="00D51057"/>
    <w:rsid w:val="00D77717"/>
    <w:rsid w:val="00D84097"/>
    <w:rsid w:val="00DA1917"/>
    <w:rsid w:val="00DA4636"/>
    <w:rsid w:val="00DC3CC7"/>
    <w:rsid w:val="00DE2559"/>
    <w:rsid w:val="00DF46C5"/>
    <w:rsid w:val="00E214A7"/>
    <w:rsid w:val="00E518CF"/>
    <w:rsid w:val="00E64C3D"/>
    <w:rsid w:val="00E747CB"/>
    <w:rsid w:val="00E83C2C"/>
    <w:rsid w:val="00EB79E7"/>
    <w:rsid w:val="00EC0E7B"/>
    <w:rsid w:val="00ED1EDF"/>
    <w:rsid w:val="00EE1A75"/>
    <w:rsid w:val="00EE58E6"/>
    <w:rsid w:val="00EE615F"/>
    <w:rsid w:val="00F0036A"/>
    <w:rsid w:val="00F1485B"/>
    <w:rsid w:val="00F15525"/>
    <w:rsid w:val="00F17CC5"/>
    <w:rsid w:val="00F258C3"/>
    <w:rsid w:val="00F308B5"/>
    <w:rsid w:val="00F3354A"/>
    <w:rsid w:val="00F519EE"/>
    <w:rsid w:val="00F6692C"/>
    <w:rsid w:val="00F7208A"/>
    <w:rsid w:val="00F82AA9"/>
    <w:rsid w:val="00F933A5"/>
    <w:rsid w:val="00FB69B8"/>
    <w:rsid w:val="00FD1994"/>
    <w:rsid w:val="00FD79E5"/>
    <w:rsid w:val="00FE0D36"/>
    <w:rsid w:val="00FE383A"/>
    <w:rsid w:val="00FF1E4C"/>
    <w:rsid w:val="00FF4CD7"/>
  </w:rsids>
  <m:mathPr>
    <m:mathFont m:val="Cambria Math"/>
    <m:brkBin m:val="before"/>
    <m:brkBinSub m:val="--"/>
    <m:smallFrac m:val="0"/>
    <m:dispDef/>
    <m:lMargin m:val="0"/>
    <m:rMargin m:val="0"/>
    <m:defJc m:val="centerGroup"/>
    <m:wrapIndent m:val="1440"/>
    <m:intLim m:val="subSup"/>
    <m:naryLim m:val="undOvr"/>
  </m:mathPr>
  <w:themeFontLang w:val="en-US"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D3C50"/>
  <w15:chartTrackingRefBased/>
  <w15:docId w15:val="{31558B8F-230B-47C6-9D0B-8714DD946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C93E83"/>
    <w:rPr>
      <w:rFonts w:ascii="Calibri" w:hAnsi="Calibri" w:cs="Calibri"/>
    </w:rPr>
  </w:style>
  <w:style w:type="paragraph" w:styleId="Heading1">
    <w:name w:val="heading 1"/>
    <w:aliases w:val="Pocket"/>
    <w:basedOn w:val="Normal"/>
    <w:next w:val="Normal"/>
    <w:link w:val="Heading1Char"/>
    <w:qFormat/>
    <w:rsid w:val="00C93E8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
    <w:basedOn w:val="Normal"/>
    <w:next w:val="Normal"/>
    <w:link w:val="Heading2Char"/>
    <w:uiPriority w:val="1"/>
    <w:unhideWhenUsed/>
    <w:qFormat/>
    <w:rsid w:val="00C93E8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Block Writing,Index Headers, Char Char Char Char Char Char Char Char, Char Char Char Char Char Char Char,Char Char Char Char Char Char Char Char,Tags v 2,Char1,Underlines, Char Char,No Underline,Text 7, Char"/>
    <w:basedOn w:val="Normal"/>
    <w:next w:val="Normal"/>
    <w:link w:val="Heading3Char"/>
    <w:uiPriority w:val="2"/>
    <w:unhideWhenUsed/>
    <w:qFormat/>
    <w:rsid w:val="00C93E8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small text,heading 2,Heading 2 Char2 Char,Heading 2 Char1 Char Char, Ch,Ch,No Spacing1,No Spacing11,No Spacing111,No Spacing112,No Spacing1121,No Spacing2,Debate Text,Read stuff,No Spacing4,No Spacing21,CD - Cite"/>
    <w:basedOn w:val="Normal"/>
    <w:next w:val="Normal"/>
    <w:link w:val="Heading4Char"/>
    <w:uiPriority w:val="3"/>
    <w:unhideWhenUsed/>
    <w:qFormat/>
    <w:rsid w:val="00C93E8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9"/>
    <w:unhideWhenUsed/>
    <w:qFormat/>
    <w:rsid w:val="00DC3CC7"/>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9"/>
    <w:unhideWhenUsed/>
    <w:qFormat/>
    <w:rsid w:val="00DC3CC7"/>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rsid w:val="00C93E8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93E83"/>
  </w:style>
  <w:style w:type="character" w:customStyle="1" w:styleId="Heading1Char">
    <w:name w:val="Heading 1 Char"/>
    <w:aliases w:val="Pocket Char"/>
    <w:basedOn w:val="DefaultParagraphFont"/>
    <w:link w:val="Heading1"/>
    <w:rsid w:val="00C93E83"/>
    <w:rPr>
      <w:rFonts w:ascii="Calibri" w:eastAsiaTheme="majorEastAsia" w:hAnsi="Calibri" w:cstheme="majorBidi"/>
      <w:b/>
      <w:sz w:val="52"/>
      <w:szCs w:val="32"/>
    </w:rPr>
  </w:style>
  <w:style w:type="character" w:customStyle="1" w:styleId="Heading2Char">
    <w:name w:val="Heading 2 Char"/>
    <w:aliases w:val="Hat Char,BlockText Char"/>
    <w:basedOn w:val="DefaultParagraphFont"/>
    <w:link w:val="Heading2"/>
    <w:uiPriority w:val="1"/>
    <w:rsid w:val="00C93E83"/>
    <w:rPr>
      <w:rFonts w:ascii="Calibri" w:eastAsiaTheme="majorEastAsia" w:hAnsi="Calibri" w:cstheme="majorBidi"/>
      <w:b/>
      <w:sz w:val="44"/>
      <w:szCs w:val="26"/>
      <w:u w:val="double"/>
    </w:rPr>
  </w:style>
  <w:style w:type="character" w:customStyle="1" w:styleId="Heading3Char">
    <w:name w:val="Heading 3 Char"/>
    <w:aliases w:val="Block Char,Block Writing Char1,Index Headers Char1, Char Char Char Char Char Char Char Char Char, Char Char Char Char Char Char Char Char1,Char Char Char Char Char Char Char Char Char,Tags v 2 Char,Char1 Char,Underlines Char,Text 7 Char"/>
    <w:basedOn w:val="DefaultParagraphFont"/>
    <w:link w:val="Heading3"/>
    <w:uiPriority w:val="2"/>
    <w:rsid w:val="00C93E83"/>
    <w:rPr>
      <w:rFonts w:ascii="Calibri" w:eastAsiaTheme="majorEastAsia" w:hAnsi="Calibri" w:cstheme="majorBidi"/>
      <w:b/>
      <w:sz w:val="32"/>
      <w:szCs w:val="24"/>
      <w:u w:val="single"/>
    </w:rPr>
  </w:style>
  <w:style w:type="character" w:customStyle="1" w:styleId="Heading4Char">
    <w:name w:val="Heading 4 Char"/>
    <w:aliases w:val="Tag Char,Big card Char,body Char,Normal Tag Char,small text Char,heading 2 Char,Heading 2 Char2 Char Char,Heading 2 Char1 Char Char Char, Ch Char,Ch Char,No Spacing1 Char,No Spacing11 Char,No Spacing111 Char,No Spacing112 Char"/>
    <w:basedOn w:val="DefaultParagraphFont"/>
    <w:link w:val="Heading4"/>
    <w:uiPriority w:val="3"/>
    <w:rsid w:val="00C93E83"/>
    <w:rPr>
      <w:rFonts w:ascii="Calibri" w:eastAsiaTheme="majorEastAsia" w:hAnsi="Calibri" w:cstheme="majorBidi"/>
      <w:b/>
      <w:iCs/>
      <w:sz w:val="26"/>
    </w:rPr>
  </w:style>
  <w:style w:type="character" w:styleId="Emphasis">
    <w:name w:val="Emphasis"/>
    <w:aliases w:val="CD Card,Minimized,minimized,Evidence,Highlighted,tag2,Size 10,emphasis in card,ED - Tag,Underlined,emphasis,Bold Underline,Emphasis!!,small,Qualifications,bold underline,normal card text,Shrunk,qualifications in card,qualifications,Box,Style1,B"/>
    <w:basedOn w:val="DefaultParagraphFont"/>
    <w:link w:val="textbold"/>
    <w:uiPriority w:val="7"/>
    <w:qFormat/>
    <w:rsid w:val="00C93E83"/>
    <w:rPr>
      <w:rFonts w:ascii="Calibri" w:hAnsi="Calibri" w:cs="Calibri"/>
      <w:b/>
      <w:i w:val="0"/>
      <w:iCs/>
      <w:sz w:val="24"/>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5"/>
    <w:qFormat/>
    <w:rsid w:val="00C93E83"/>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l"/>
    <w:basedOn w:val="DefaultParagraphFont"/>
    <w:link w:val="CardsFont12pt"/>
    <w:uiPriority w:val="6"/>
    <w:qFormat/>
    <w:rsid w:val="00C93E83"/>
    <w:rPr>
      <w:b w:val="0"/>
      <w:sz w:val="24"/>
      <w:u w:val="single"/>
    </w:rPr>
  </w:style>
  <w:style w:type="character" w:styleId="Hyperlink">
    <w:name w:val="Hyperlink"/>
    <w:aliases w:val="heading 1 (block title),Important,Read,Card Text,Internet Link,Analytic Text,Internet link,Underline Char Char Char Char1,Heading 3 Char Char Char Char Char Char Char Char Char Char1,Char Char1,Heading 1 Char1,Pocket Char1,F2 - Heading 1 Char1"/>
    <w:basedOn w:val="DefaultParagraphFont"/>
    <w:link w:val="Card"/>
    <w:uiPriority w:val="99"/>
    <w:unhideWhenUsed/>
    <w:rsid w:val="00C93E83"/>
    <w:rPr>
      <w:color w:val="auto"/>
      <w:u w:val="none"/>
    </w:rPr>
  </w:style>
  <w:style w:type="character" w:styleId="FollowedHyperlink">
    <w:name w:val="FollowedHyperlink"/>
    <w:basedOn w:val="DefaultParagraphFont"/>
    <w:uiPriority w:val="99"/>
    <w:semiHidden/>
    <w:unhideWhenUsed/>
    <w:rsid w:val="00C93E83"/>
    <w:rPr>
      <w:color w:val="auto"/>
      <w:u w:val="none"/>
    </w:rPr>
  </w:style>
  <w:style w:type="paragraph" w:customStyle="1" w:styleId="textbold">
    <w:name w:val="text bold"/>
    <w:basedOn w:val="Normal"/>
    <w:link w:val="Emphasis"/>
    <w:uiPriority w:val="7"/>
    <w:qFormat/>
    <w:rsid w:val="004B2899"/>
    <w:pPr>
      <w:spacing w:line="256" w:lineRule="auto"/>
      <w:ind w:left="720"/>
      <w:jc w:val="both"/>
    </w:pPr>
    <w:rPr>
      <w:b/>
      <w:iCs/>
      <w:sz w:val="24"/>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link w:val="StyleUnderline"/>
    <w:autoRedefine/>
    <w:uiPriority w:val="6"/>
    <w:qFormat/>
    <w:rsid w:val="004B2899"/>
    <w:pPr>
      <w:autoSpaceDE w:val="0"/>
      <w:autoSpaceDN w:val="0"/>
      <w:adjustRightInd w:val="0"/>
      <w:spacing w:before="480" w:line="254" w:lineRule="auto"/>
      <w:ind w:left="432" w:right="432"/>
      <w:jc w:val="both"/>
    </w:pPr>
    <w:rPr>
      <w:rFonts w:asciiTheme="minorHAnsi" w:hAnsiTheme="minorHAnsi" w:cstheme="minorBidi"/>
      <w:sz w:val="24"/>
      <w:u w:val="single"/>
    </w:rPr>
  </w:style>
  <w:style w:type="paragraph" w:styleId="NormalWeb">
    <w:name w:val="Normal (Web)"/>
    <w:basedOn w:val="Normal"/>
    <w:uiPriority w:val="99"/>
    <w:unhideWhenUsed/>
    <w:rsid w:val="004B2899"/>
    <w:pPr>
      <w:spacing w:before="100" w:beforeAutospacing="1" w:after="100" w:afterAutospacing="1"/>
    </w:pPr>
    <w:rPr>
      <w:rFonts w:ascii="Times New Roman" w:eastAsia="Times New Roman" w:hAnsi="Times New Roman" w:cs="Times New Roman"/>
      <w:sz w:val="24"/>
      <w:lang w:eastAsia="zh-CN"/>
    </w:rPr>
  </w:style>
  <w:style w:type="paragraph" w:customStyle="1" w:styleId="Card">
    <w:name w:val="Card"/>
    <w:basedOn w:val="Heading1"/>
    <w:link w:val="Hyperlink"/>
    <w:autoRedefine/>
    <w:uiPriority w:val="99"/>
    <w:qFormat/>
    <w:rsid w:val="00DC3CC7"/>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customStyle="1" w:styleId="Emphasis1">
    <w:name w:val="Emphasis1"/>
    <w:basedOn w:val="Normal"/>
    <w:autoRedefine/>
    <w:uiPriority w:val="7"/>
    <w:qFormat/>
    <w:rsid w:val="00DC3CC7"/>
    <w:pPr>
      <w:pBdr>
        <w:top w:val="single" w:sz="4" w:space="1" w:color="auto"/>
        <w:left w:val="single" w:sz="4" w:space="4" w:color="auto"/>
        <w:bottom w:val="single" w:sz="4" w:space="1" w:color="auto"/>
        <w:right w:val="single" w:sz="4" w:space="4" w:color="auto"/>
      </w:pBdr>
      <w:ind w:left="720"/>
      <w:jc w:val="both"/>
    </w:pPr>
    <w:rPr>
      <w:b/>
      <w:iCs/>
      <w:u w:val="single"/>
    </w:rPr>
  </w:style>
  <w:style w:type="character" w:customStyle="1" w:styleId="Heading5Char">
    <w:name w:val="Heading 5 Char"/>
    <w:basedOn w:val="DefaultParagraphFont"/>
    <w:link w:val="Heading5"/>
    <w:uiPriority w:val="99"/>
    <w:rsid w:val="00DC3CC7"/>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9"/>
    <w:rsid w:val="00DC3CC7"/>
    <w:rPr>
      <w:rFonts w:asciiTheme="majorHAnsi" w:eastAsiaTheme="majorEastAsia" w:hAnsiTheme="majorHAnsi" w:cstheme="majorBidi"/>
      <w:color w:val="1F3763" w:themeColor="accent1" w:themeShade="7F"/>
    </w:rPr>
  </w:style>
  <w:style w:type="paragraph" w:customStyle="1" w:styleId="Underline2">
    <w:name w:val="Underline2"/>
    <w:basedOn w:val="Normal"/>
    <w:link w:val="Underline2Char"/>
    <w:autoRedefine/>
    <w:uiPriority w:val="4"/>
    <w:qFormat/>
    <w:rsid w:val="00DC3CC7"/>
    <w:rPr>
      <w:u w:val="single"/>
    </w:rPr>
  </w:style>
  <w:style w:type="character" w:customStyle="1" w:styleId="Underline2Char">
    <w:name w:val="Underline2 Char"/>
    <w:basedOn w:val="DefaultParagraphFont"/>
    <w:link w:val="Underline2"/>
    <w:uiPriority w:val="4"/>
    <w:rsid w:val="00DC3CC7"/>
    <w:rPr>
      <w:rFonts w:ascii="Calibri" w:hAnsi="Calibri" w:cs="Calibri"/>
      <w:u w:val="single"/>
    </w:rPr>
  </w:style>
  <w:style w:type="character" w:styleId="Strong">
    <w:name w:val="Strong"/>
    <w:basedOn w:val="DefaultParagraphFont"/>
    <w:uiPriority w:val="22"/>
    <w:qFormat/>
    <w:rsid w:val="00DC3CC7"/>
    <w:rPr>
      <w:b/>
      <w:bCs/>
    </w:rPr>
  </w:style>
  <w:style w:type="paragraph" w:customStyle="1" w:styleId="css-exrw3m">
    <w:name w:val="css-exrw3m"/>
    <w:basedOn w:val="Normal"/>
    <w:rsid w:val="00DC3CC7"/>
    <w:pPr>
      <w:spacing w:before="100" w:beforeAutospacing="1" w:after="100" w:afterAutospacing="1"/>
    </w:pPr>
    <w:rPr>
      <w:rFonts w:ascii="Times New Roman" w:hAnsi="Times New Roman" w:cs="Times New Roman"/>
      <w:sz w:val="24"/>
    </w:rPr>
  </w:style>
  <w:style w:type="paragraph" w:styleId="DocumentMap">
    <w:name w:val="Document Map"/>
    <w:basedOn w:val="Normal"/>
    <w:link w:val="DocumentMapChar"/>
    <w:uiPriority w:val="99"/>
    <w:semiHidden/>
    <w:unhideWhenUsed/>
    <w:rsid w:val="00DC3CC7"/>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C3CC7"/>
    <w:rPr>
      <w:rFonts w:ascii="Lucida Grande" w:hAnsi="Lucida Grande" w:cs="Lucida Grande"/>
      <w:sz w:val="24"/>
    </w:rPr>
  </w:style>
  <w:style w:type="paragraph" w:styleId="ListParagraph">
    <w:name w:val="List Paragraph"/>
    <w:basedOn w:val="Normal"/>
    <w:uiPriority w:val="99"/>
    <w:qFormat/>
    <w:rsid w:val="00DC3CC7"/>
    <w:pPr>
      <w:ind w:left="720"/>
      <w:contextualSpacing/>
    </w:pPr>
  </w:style>
  <w:style w:type="paragraph" w:styleId="z-TopofForm">
    <w:name w:val="HTML Top of Form"/>
    <w:basedOn w:val="Normal"/>
    <w:next w:val="Normal"/>
    <w:link w:val="z-TopofFormChar"/>
    <w:hidden/>
    <w:uiPriority w:val="99"/>
    <w:semiHidden/>
    <w:unhideWhenUsed/>
    <w:rsid w:val="00DC3CC7"/>
    <w:pPr>
      <w:pBdr>
        <w:bottom w:val="single" w:sz="6" w:space="1" w:color="auto"/>
      </w:pBdr>
      <w:jc w:val="center"/>
    </w:pPr>
    <w:rPr>
      <w:vanish/>
      <w:sz w:val="16"/>
      <w:szCs w:val="16"/>
    </w:rPr>
  </w:style>
  <w:style w:type="character" w:customStyle="1" w:styleId="z-TopofFormChar">
    <w:name w:val="z-Top of Form Char"/>
    <w:basedOn w:val="DefaultParagraphFont"/>
    <w:link w:val="z-TopofForm"/>
    <w:uiPriority w:val="99"/>
    <w:semiHidden/>
    <w:rsid w:val="00DC3CC7"/>
    <w:rPr>
      <w:rFonts w:ascii="Calibri" w:hAnsi="Calibri" w:cs="Calibri"/>
      <w:vanish/>
      <w:sz w:val="16"/>
      <w:szCs w:val="16"/>
    </w:rPr>
  </w:style>
  <w:style w:type="paragraph" w:styleId="z-BottomofForm">
    <w:name w:val="HTML Bottom of Form"/>
    <w:basedOn w:val="Normal"/>
    <w:next w:val="Normal"/>
    <w:link w:val="z-BottomofFormChar"/>
    <w:hidden/>
    <w:uiPriority w:val="99"/>
    <w:semiHidden/>
    <w:unhideWhenUsed/>
    <w:rsid w:val="00DC3CC7"/>
    <w:pPr>
      <w:pBdr>
        <w:top w:val="single" w:sz="6" w:space="1" w:color="auto"/>
      </w:pBdr>
      <w:jc w:val="center"/>
    </w:pPr>
    <w:rPr>
      <w:vanish/>
      <w:sz w:val="16"/>
      <w:szCs w:val="16"/>
    </w:rPr>
  </w:style>
  <w:style w:type="character" w:customStyle="1" w:styleId="z-BottomofFormChar">
    <w:name w:val="z-Bottom of Form Char"/>
    <w:basedOn w:val="DefaultParagraphFont"/>
    <w:link w:val="z-BottomofForm"/>
    <w:uiPriority w:val="99"/>
    <w:semiHidden/>
    <w:rsid w:val="00DC3CC7"/>
    <w:rPr>
      <w:rFonts w:ascii="Calibri" w:hAnsi="Calibri" w:cs="Calibri"/>
      <w:vanish/>
      <w:sz w:val="16"/>
      <w:szCs w:val="16"/>
    </w:rPr>
  </w:style>
  <w:style w:type="character" w:customStyle="1" w:styleId="lede">
    <w:name w:val="lede"/>
    <w:basedOn w:val="DefaultParagraphFont"/>
    <w:rsid w:val="00DC3CC7"/>
  </w:style>
  <w:style w:type="character" w:customStyle="1" w:styleId="bold">
    <w:name w:val="bold"/>
    <w:basedOn w:val="DefaultParagraphFont"/>
    <w:rsid w:val="00DC3CC7"/>
  </w:style>
  <w:style w:type="paragraph" w:customStyle="1" w:styleId="font8">
    <w:name w:val="font_8"/>
    <w:basedOn w:val="Normal"/>
    <w:rsid w:val="00DC3CC7"/>
    <w:pPr>
      <w:spacing w:before="100" w:beforeAutospacing="1" w:after="100" w:afterAutospacing="1"/>
    </w:pPr>
  </w:style>
  <w:style w:type="paragraph" w:customStyle="1" w:styleId="font9">
    <w:name w:val="font_9"/>
    <w:basedOn w:val="Normal"/>
    <w:rsid w:val="00DC3CC7"/>
    <w:pPr>
      <w:spacing w:before="100" w:beforeAutospacing="1" w:after="100" w:afterAutospacing="1"/>
    </w:pPr>
  </w:style>
  <w:style w:type="paragraph" w:customStyle="1" w:styleId="wp-caption-text">
    <w:name w:val="wp-caption-text"/>
    <w:basedOn w:val="Normal"/>
    <w:rsid w:val="00DC3CC7"/>
    <w:pPr>
      <w:spacing w:before="100" w:beforeAutospacing="1" w:after="100" w:afterAutospacing="1"/>
    </w:pPr>
    <w:rPr>
      <w:rFonts w:ascii="Times New Roman" w:hAnsi="Times New Roman" w:cs="Times New Roman"/>
      <w:sz w:val="24"/>
    </w:rPr>
  </w:style>
  <w:style w:type="paragraph" w:customStyle="1" w:styleId="rteindent1">
    <w:name w:val="rteindent1"/>
    <w:basedOn w:val="Normal"/>
    <w:rsid w:val="00DC3CC7"/>
    <w:pPr>
      <w:spacing w:before="100" w:beforeAutospacing="1" w:after="100" w:afterAutospacing="1"/>
    </w:pPr>
    <w:rPr>
      <w:rFonts w:ascii="Times New Roman" w:hAnsi="Times New Roman" w:cs="Times New Roman"/>
      <w:sz w:val="24"/>
    </w:rPr>
  </w:style>
  <w:style w:type="paragraph" w:styleId="NoSpacing">
    <w:name w:val="No Spacing"/>
    <w:uiPriority w:val="1"/>
    <w:qFormat/>
    <w:rsid w:val="00DC3CC7"/>
    <w:pPr>
      <w:spacing w:after="0" w:line="240" w:lineRule="auto"/>
    </w:pPr>
    <w:rPr>
      <w:rFonts w:ascii="Calibri" w:eastAsiaTheme="minorEastAsia" w:hAnsi="Calibri"/>
      <w:szCs w:val="24"/>
    </w:rPr>
  </w:style>
  <w:style w:type="character" w:styleId="UnresolvedMention">
    <w:name w:val="Unresolved Mention"/>
    <w:basedOn w:val="DefaultParagraphFont"/>
    <w:uiPriority w:val="99"/>
    <w:semiHidden/>
    <w:unhideWhenUsed/>
    <w:rsid w:val="00DC3CC7"/>
    <w:rPr>
      <w:color w:val="605E5C"/>
      <w:shd w:val="clear" w:color="auto" w:fill="E1DFDD"/>
    </w:rPr>
  </w:style>
  <w:style w:type="paragraph" w:customStyle="1" w:styleId="Tag2">
    <w:name w:val="Tag2"/>
    <w:basedOn w:val="Normal"/>
    <w:qFormat/>
    <w:rsid w:val="00DC3CC7"/>
    <w:rPr>
      <w:b/>
      <w:sz w:val="24"/>
    </w:rPr>
  </w:style>
  <w:style w:type="character" w:customStyle="1" w:styleId="StyleBold">
    <w:name w:val="Style Bold"/>
    <w:basedOn w:val="DefaultParagraphFont"/>
    <w:uiPriority w:val="9"/>
    <w:semiHidden/>
    <w:rsid w:val="00DC3CC7"/>
    <w:rPr>
      <w:b/>
      <w:bCs/>
    </w:rPr>
  </w:style>
  <w:style w:type="paragraph" w:styleId="Header">
    <w:name w:val="header"/>
    <w:basedOn w:val="Normal"/>
    <w:link w:val="HeaderChar"/>
    <w:uiPriority w:val="99"/>
    <w:semiHidden/>
    <w:rsid w:val="00DC3CC7"/>
    <w:pPr>
      <w:tabs>
        <w:tab w:val="center" w:pos="4680"/>
        <w:tab w:val="right" w:pos="9360"/>
      </w:tabs>
    </w:pPr>
  </w:style>
  <w:style w:type="character" w:customStyle="1" w:styleId="HeaderChar">
    <w:name w:val="Header Char"/>
    <w:basedOn w:val="DefaultParagraphFont"/>
    <w:link w:val="Header"/>
    <w:uiPriority w:val="99"/>
    <w:semiHidden/>
    <w:rsid w:val="00DC3CC7"/>
    <w:rPr>
      <w:rFonts w:ascii="Calibri" w:hAnsi="Calibri" w:cs="Calibri"/>
    </w:rPr>
  </w:style>
  <w:style w:type="paragraph" w:styleId="Footer">
    <w:name w:val="footer"/>
    <w:basedOn w:val="Normal"/>
    <w:link w:val="FooterChar"/>
    <w:uiPriority w:val="99"/>
    <w:semiHidden/>
    <w:rsid w:val="00DC3CC7"/>
    <w:pPr>
      <w:tabs>
        <w:tab w:val="center" w:pos="4680"/>
        <w:tab w:val="right" w:pos="9360"/>
      </w:tabs>
    </w:pPr>
  </w:style>
  <w:style w:type="character" w:customStyle="1" w:styleId="FooterChar">
    <w:name w:val="Footer Char"/>
    <w:basedOn w:val="DefaultParagraphFont"/>
    <w:link w:val="Footer"/>
    <w:uiPriority w:val="99"/>
    <w:semiHidden/>
    <w:rsid w:val="00DC3CC7"/>
    <w:rPr>
      <w:rFonts w:ascii="Calibri" w:hAnsi="Calibri" w:cs="Calibri"/>
    </w:rPr>
  </w:style>
  <w:style w:type="paragraph" w:customStyle="1" w:styleId="Analytic">
    <w:name w:val="Analytic"/>
    <w:basedOn w:val="Normal"/>
    <w:link w:val="AnalyticChar"/>
    <w:qFormat/>
    <w:rsid w:val="00DC3CC7"/>
    <w:rPr>
      <w:rFonts w:eastAsia="Calibri" w:cs="Times New Roman"/>
      <w:b/>
      <w:sz w:val="24"/>
      <w:szCs w:val="24"/>
    </w:rPr>
  </w:style>
  <w:style w:type="character" w:customStyle="1" w:styleId="AnalyticChar">
    <w:name w:val="Analytic Char"/>
    <w:basedOn w:val="DefaultParagraphFont"/>
    <w:link w:val="Analytic"/>
    <w:rsid w:val="00DC3CC7"/>
    <w:rPr>
      <w:rFonts w:ascii="Calibri" w:eastAsia="Calibri" w:hAnsi="Calibri" w:cs="Times New Roman"/>
      <w:b/>
      <w:sz w:val="24"/>
      <w:szCs w:val="24"/>
    </w:rPr>
  </w:style>
  <w:style w:type="character" w:customStyle="1" w:styleId="BoldUnderline">
    <w:name w:val="BoldUnderline"/>
    <w:basedOn w:val="DefaultParagraphFont"/>
    <w:uiPriority w:val="1"/>
    <w:qFormat/>
    <w:rsid w:val="00DC3CC7"/>
    <w:rPr>
      <w:rFonts w:ascii="Arial" w:hAnsi="Arial"/>
      <w:b/>
      <w:sz w:val="20"/>
      <w:u w:val="single"/>
    </w:rPr>
  </w:style>
  <w:style w:type="paragraph" w:customStyle="1" w:styleId="Citation">
    <w:name w:val="Citation"/>
    <w:basedOn w:val="Normal"/>
    <w:link w:val="CitationChar"/>
    <w:qFormat/>
    <w:rsid w:val="00DC3CC7"/>
    <w:rPr>
      <w:b/>
      <w:sz w:val="24"/>
      <w:u w:val="single"/>
    </w:rPr>
  </w:style>
  <w:style w:type="character" w:styleId="HTMLCite">
    <w:name w:val="HTML Cite"/>
    <w:uiPriority w:val="99"/>
    <w:semiHidden/>
    <w:unhideWhenUsed/>
    <w:rsid w:val="00DC3CC7"/>
    <w:rPr>
      <w:i/>
      <w:iCs/>
    </w:rPr>
  </w:style>
  <w:style w:type="character" w:customStyle="1" w:styleId="apple-converted-space">
    <w:name w:val="apple-converted-space"/>
    <w:rsid w:val="00DC3CC7"/>
  </w:style>
  <w:style w:type="character" w:customStyle="1" w:styleId="CiteChar">
    <w:name w:val="Cite Char"/>
    <w:aliases w:val="cite_tag Char, Char Char Char Char1 Char,Char Char Char Char1 Char Char,Char Char Char Char1 Char Char1,Char Char Char Char1 Char,Taglines Char Char,Heading 21 Char,Heading 2 Char Char Char Char Char1,Heading 2 Char Char,TAG Char,tag Char"/>
    <w:qFormat/>
    <w:rsid w:val="00DC3CC7"/>
    <w:rPr>
      <w:rFonts w:ascii="Arial" w:hAnsi="Arial"/>
      <w:b/>
      <w:sz w:val="24"/>
      <w:szCs w:val="22"/>
      <w:u w:val="single"/>
    </w:rPr>
  </w:style>
  <w:style w:type="paragraph" w:customStyle="1" w:styleId="card0">
    <w:name w:val="card"/>
    <w:basedOn w:val="Normal"/>
    <w:next w:val="Normal"/>
    <w:link w:val="cardChar"/>
    <w:uiPriority w:val="6"/>
    <w:qFormat/>
    <w:rsid w:val="00DC3CC7"/>
    <w:pPr>
      <w:ind w:left="288" w:right="288"/>
    </w:pPr>
    <w:rPr>
      <w:rFonts w:ascii="Times New Roman" w:eastAsia="Times New Roman" w:hAnsi="Times New Roman"/>
      <w:szCs w:val="20"/>
    </w:rPr>
  </w:style>
  <w:style w:type="character" w:customStyle="1" w:styleId="cardChar">
    <w:name w:val="card Char"/>
    <w:link w:val="card0"/>
    <w:uiPriority w:val="6"/>
    <w:rsid w:val="00DC3CC7"/>
    <w:rPr>
      <w:rFonts w:ascii="Times New Roman" w:eastAsia="Times New Roman" w:hAnsi="Times New Roman" w:cs="Calibri"/>
      <w:szCs w:val="20"/>
    </w:rPr>
  </w:style>
  <w:style w:type="paragraph" w:customStyle="1" w:styleId="TagText">
    <w:name w:val="TagText"/>
    <w:basedOn w:val="Normal"/>
    <w:qFormat/>
    <w:rsid w:val="00DC3CC7"/>
    <w:rPr>
      <w:rFonts w:eastAsia="Times New Roman" w:cs="Times New Roman"/>
      <w:b/>
      <w:sz w:val="24"/>
      <w:szCs w:val="24"/>
    </w:rPr>
  </w:style>
  <w:style w:type="character" w:customStyle="1" w:styleId="UnderlineBold">
    <w:name w:val="Underline + Bold"/>
    <w:uiPriority w:val="1"/>
    <w:qFormat/>
    <w:rsid w:val="00DC3CC7"/>
    <w:rPr>
      <w:b/>
      <w:sz w:val="20"/>
      <w:u w:val="single"/>
    </w:rPr>
  </w:style>
  <w:style w:type="character" w:customStyle="1" w:styleId="CitationChar">
    <w:name w:val="Citation Char"/>
    <w:aliases w:val="Heading 3 Char Char Char,Heading 3 Char Char Char1,Char Char2,cites Char Char,Heading 3 Char1 Char,Citation Char Char1 Char Char Char Char Char,Block Writing Char,Index Headers Char,Char Char Char1,Heading 3 Char Char, Char Char Char1,cite"/>
    <w:link w:val="Citation"/>
    <w:qFormat/>
    <w:rsid w:val="00DC3CC7"/>
    <w:rPr>
      <w:rFonts w:ascii="Calibri" w:hAnsi="Calibri" w:cs="Calibri"/>
      <w:b/>
      <w:sz w:val="24"/>
      <w:u w:val="single"/>
    </w:rPr>
  </w:style>
  <w:style w:type="character" w:customStyle="1" w:styleId="date-display-single">
    <w:name w:val="date-display-single"/>
    <w:basedOn w:val="DefaultParagraphFont"/>
    <w:rsid w:val="00DC3CC7"/>
  </w:style>
  <w:style w:type="paragraph" w:styleId="CommentText">
    <w:name w:val="annotation text"/>
    <w:basedOn w:val="Normal"/>
    <w:link w:val="CommentTextChar"/>
    <w:uiPriority w:val="99"/>
    <w:semiHidden/>
    <w:unhideWhenUsed/>
    <w:rsid w:val="00DC3CC7"/>
    <w:rPr>
      <w:szCs w:val="20"/>
    </w:rPr>
  </w:style>
  <w:style w:type="character" w:customStyle="1" w:styleId="CommentTextChar">
    <w:name w:val="Comment Text Char"/>
    <w:basedOn w:val="DefaultParagraphFont"/>
    <w:link w:val="CommentText"/>
    <w:uiPriority w:val="99"/>
    <w:semiHidden/>
    <w:rsid w:val="00DC3CC7"/>
    <w:rPr>
      <w:rFonts w:ascii="Calibri" w:hAnsi="Calibri" w:cs="Calibri"/>
      <w:szCs w:val="20"/>
    </w:rPr>
  </w:style>
  <w:style w:type="paragraph" w:customStyle="1" w:styleId="UnderlinePara">
    <w:name w:val="Underline Para"/>
    <w:basedOn w:val="Normal"/>
    <w:uiPriority w:val="6"/>
    <w:qFormat/>
    <w:rsid w:val="00DC3CC7"/>
    <w:pPr>
      <w:widowControl w:val="0"/>
      <w:suppressAutoHyphens/>
      <w:spacing w:after="200"/>
      <w:contextualSpacing/>
    </w:pPr>
    <w:rPr>
      <w:rFonts w:asciiTheme="minorHAnsi" w:hAnsiTheme="minorHAnsi" w:cstheme="minorBidi"/>
      <w:u w:val="single"/>
    </w:rPr>
  </w:style>
  <w:style w:type="character" w:styleId="CommentReference">
    <w:name w:val="annotation reference"/>
    <w:basedOn w:val="DefaultParagraphFont"/>
    <w:uiPriority w:val="99"/>
    <w:semiHidden/>
    <w:unhideWhenUsed/>
    <w:rsid w:val="00DC3CC7"/>
    <w:rPr>
      <w:sz w:val="16"/>
      <w:szCs w:val="16"/>
    </w:rPr>
  </w:style>
  <w:style w:type="paragraph" w:styleId="BalloonText">
    <w:name w:val="Balloon Text"/>
    <w:basedOn w:val="Normal"/>
    <w:link w:val="BalloonTextChar"/>
    <w:uiPriority w:val="99"/>
    <w:semiHidden/>
    <w:unhideWhenUsed/>
    <w:rsid w:val="00DC3CC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C3CC7"/>
    <w:rPr>
      <w:rFonts w:ascii="Segoe UI" w:hAnsi="Segoe UI" w:cs="Segoe UI"/>
      <w:sz w:val="18"/>
      <w:szCs w:val="18"/>
    </w:rPr>
  </w:style>
  <w:style w:type="paragraph" w:customStyle="1" w:styleId="selectionshareable">
    <w:name w:val="selectionshareable"/>
    <w:basedOn w:val="Normal"/>
    <w:rsid w:val="00D5105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unter-paragraph">
    <w:name w:val="counter-paragraph"/>
    <w:basedOn w:val="Normal"/>
    <w:rsid w:val="00514C95"/>
    <w:pPr>
      <w:spacing w:before="100" w:beforeAutospacing="1" w:after="100" w:afterAutospacing="1" w:line="240" w:lineRule="auto"/>
    </w:pPr>
    <w:rPr>
      <w:rFonts w:ascii="Times New Roman" w:eastAsia="Times New Roman" w:hAnsi="Times New Roman" w:cs="Times New Roman"/>
      <w:sz w:val="24"/>
      <w:szCs w:val="24"/>
    </w:rPr>
  </w:style>
  <w:style w:type="paragraph" w:styleId="CommentSubject">
    <w:name w:val="annotation subject"/>
    <w:basedOn w:val="CommentText"/>
    <w:next w:val="CommentText"/>
    <w:link w:val="CommentSubjectChar"/>
    <w:uiPriority w:val="99"/>
    <w:semiHidden/>
    <w:unhideWhenUsed/>
    <w:rsid w:val="006B7926"/>
    <w:pPr>
      <w:spacing w:line="240" w:lineRule="auto"/>
    </w:pPr>
    <w:rPr>
      <w:b/>
      <w:bCs/>
      <w:sz w:val="20"/>
    </w:rPr>
  </w:style>
  <w:style w:type="character" w:customStyle="1" w:styleId="CommentSubjectChar">
    <w:name w:val="Comment Subject Char"/>
    <w:basedOn w:val="CommentTextChar"/>
    <w:link w:val="CommentSubject"/>
    <w:uiPriority w:val="99"/>
    <w:semiHidden/>
    <w:rsid w:val="006B7926"/>
    <w:rPr>
      <w:rFonts w:ascii="Calibri" w:hAnsi="Calibri" w:cs="Calibri"/>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87020440">
      <w:bodyDiv w:val="1"/>
      <w:marLeft w:val="0"/>
      <w:marRight w:val="0"/>
      <w:marTop w:val="0"/>
      <w:marBottom w:val="0"/>
      <w:divBdr>
        <w:top w:val="none" w:sz="0" w:space="0" w:color="auto"/>
        <w:left w:val="none" w:sz="0" w:space="0" w:color="auto"/>
        <w:bottom w:val="none" w:sz="0" w:space="0" w:color="auto"/>
        <w:right w:val="none" w:sz="0" w:space="0" w:color="auto"/>
      </w:divBdr>
      <w:divsChild>
        <w:div w:id="1210216809">
          <w:marLeft w:val="0"/>
          <w:marRight w:val="0"/>
          <w:marTop w:val="0"/>
          <w:marBottom w:val="0"/>
          <w:divBdr>
            <w:top w:val="none" w:sz="0" w:space="0" w:color="auto"/>
            <w:left w:val="none" w:sz="0" w:space="0" w:color="auto"/>
            <w:bottom w:val="none" w:sz="0" w:space="0" w:color="auto"/>
            <w:right w:val="none" w:sz="0" w:space="0" w:color="auto"/>
          </w:divBdr>
          <w:divsChild>
            <w:div w:id="1938324440">
              <w:marLeft w:val="0"/>
              <w:marRight w:val="0"/>
              <w:marTop w:val="0"/>
              <w:marBottom w:val="0"/>
              <w:divBdr>
                <w:top w:val="none" w:sz="0" w:space="0" w:color="auto"/>
                <w:left w:val="none" w:sz="0" w:space="0" w:color="auto"/>
                <w:bottom w:val="none" w:sz="0" w:space="0" w:color="auto"/>
                <w:right w:val="none" w:sz="0" w:space="0" w:color="auto"/>
              </w:divBdr>
              <w:divsChild>
                <w:div w:id="1341352023">
                  <w:marLeft w:val="0"/>
                  <w:marRight w:val="0"/>
                  <w:marTop w:val="0"/>
                  <w:marBottom w:val="0"/>
                  <w:divBdr>
                    <w:top w:val="none" w:sz="0" w:space="0" w:color="auto"/>
                    <w:left w:val="none" w:sz="0" w:space="0" w:color="auto"/>
                    <w:bottom w:val="none" w:sz="0" w:space="0" w:color="auto"/>
                    <w:right w:val="none" w:sz="0" w:space="0" w:color="auto"/>
                  </w:divBdr>
                  <w:divsChild>
                    <w:div w:id="34281065">
                      <w:marLeft w:val="0"/>
                      <w:marRight w:val="0"/>
                      <w:marTop w:val="0"/>
                      <w:marBottom w:val="0"/>
                      <w:divBdr>
                        <w:top w:val="none" w:sz="0" w:space="0" w:color="auto"/>
                        <w:left w:val="none" w:sz="0" w:space="0" w:color="auto"/>
                        <w:bottom w:val="none" w:sz="0" w:space="0" w:color="auto"/>
                        <w:right w:val="none" w:sz="0" w:space="0" w:color="auto"/>
                      </w:divBdr>
                      <w:divsChild>
                        <w:div w:id="594897749">
                          <w:marLeft w:val="0"/>
                          <w:marRight w:val="0"/>
                          <w:marTop w:val="0"/>
                          <w:marBottom w:val="0"/>
                          <w:divBdr>
                            <w:top w:val="none" w:sz="0" w:space="0" w:color="auto"/>
                            <w:left w:val="none" w:sz="0" w:space="0" w:color="auto"/>
                            <w:bottom w:val="none" w:sz="0" w:space="0" w:color="auto"/>
                            <w:right w:val="none" w:sz="0" w:space="0" w:color="auto"/>
                          </w:divBdr>
                        </w:div>
                        <w:div w:id="832529367">
                          <w:marLeft w:val="0"/>
                          <w:marRight w:val="0"/>
                          <w:marTop w:val="0"/>
                          <w:marBottom w:val="0"/>
                          <w:divBdr>
                            <w:top w:val="none" w:sz="0" w:space="0" w:color="auto"/>
                            <w:left w:val="none" w:sz="0" w:space="0" w:color="auto"/>
                            <w:bottom w:val="none" w:sz="0" w:space="0" w:color="auto"/>
                            <w:right w:val="none" w:sz="0" w:space="0" w:color="auto"/>
                          </w:divBdr>
                          <w:divsChild>
                            <w:div w:id="1982683954">
                              <w:marLeft w:val="0"/>
                              <w:marRight w:val="0"/>
                              <w:marTop w:val="0"/>
                              <w:marBottom w:val="0"/>
                              <w:divBdr>
                                <w:top w:val="none" w:sz="0" w:space="0" w:color="auto"/>
                                <w:left w:val="none" w:sz="0" w:space="0" w:color="auto"/>
                                <w:bottom w:val="none" w:sz="0" w:space="0" w:color="auto"/>
                                <w:right w:val="none" w:sz="0" w:space="0" w:color="auto"/>
                              </w:divBdr>
                              <w:divsChild>
                                <w:div w:id="1720858167">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1286043223">
                          <w:marLeft w:val="0"/>
                          <w:marRight w:val="0"/>
                          <w:marTop w:val="0"/>
                          <w:marBottom w:val="0"/>
                          <w:divBdr>
                            <w:top w:val="none" w:sz="0" w:space="0" w:color="auto"/>
                            <w:left w:val="none" w:sz="0" w:space="0" w:color="auto"/>
                            <w:bottom w:val="none" w:sz="0" w:space="0" w:color="auto"/>
                            <w:right w:val="none" w:sz="0" w:space="0" w:color="auto"/>
                          </w:divBdr>
                          <w:divsChild>
                            <w:div w:id="1573927638">
                              <w:marLeft w:val="0"/>
                              <w:marRight w:val="0"/>
                              <w:marTop w:val="100"/>
                              <w:marBottom w:val="100"/>
                              <w:divBdr>
                                <w:top w:val="none" w:sz="0" w:space="0" w:color="auto"/>
                                <w:left w:val="none" w:sz="0" w:space="0" w:color="auto"/>
                                <w:bottom w:val="none" w:sz="0" w:space="0" w:color="auto"/>
                                <w:right w:val="none" w:sz="0" w:space="0" w:color="auto"/>
                              </w:divBdr>
                              <w:divsChild>
                                <w:div w:id="1581326584">
                                  <w:marLeft w:val="0"/>
                                  <w:marRight w:val="0"/>
                                  <w:marTop w:val="0"/>
                                  <w:marBottom w:val="0"/>
                                  <w:divBdr>
                                    <w:top w:val="none" w:sz="0" w:space="0" w:color="auto"/>
                                    <w:left w:val="none" w:sz="0" w:space="0" w:color="auto"/>
                                    <w:bottom w:val="none" w:sz="0" w:space="0" w:color="auto"/>
                                    <w:right w:val="none" w:sz="0" w:space="0" w:color="auto"/>
                                  </w:divBdr>
                                  <w:divsChild>
                                    <w:div w:id="1161316463">
                                      <w:marLeft w:val="0"/>
                                      <w:marRight w:val="0"/>
                                      <w:marTop w:val="0"/>
                                      <w:marBottom w:val="0"/>
                                      <w:divBdr>
                                        <w:top w:val="none" w:sz="0" w:space="0" w:color="auto"/>
                                        <w:left w:val="none" w:sz="0" w:space="0" w:color="auto"/>
                                        <w:bottom w:val="none" w:sz="0" w:space="0" w:color="auto"/>
                                        <w:right w:val="none" w:sz="0" w:space="0" w:color="auto"/>
                                      </w:divBdr>
                                      <w:divsChild>
                                        <w:div w:id="1574896085">
                                          <w:marLeft w:val="0"/>
                                          <w:marRight w:val="0"/>
                                          <w:marTop w:val="0"/>
                                          <w:marBottom w:val="0"/>
                                          <w:divBdr>
                                            <w:top w:val="single" w:sz="6" w:space="0" w:color="F2F2F2"/>
                                            <w:left w:val="none" w:sz="0" w:space="0" w:color="auto"/>
                                            <w:bottom w:val="none" w:sz="0" w:space="0" w:color="auto"/>
                                            <w:right w:val="none" w:sz="0" w:space="0" w:color="auto"/>
                                          </w:divBdr>
                                          <w:divsChild>
                                            <w:div w:id="473060947">
                                              <w:marLeft w:val="0"/>
                                              <w:marRight w:val="0"/>
                                              <w:marTop w:val="0"/>
                                              <w:marBottom w:val="0"/>
                                              <w:divBdr>
                                                <w:top w:val="none" w:sz="0" w:space="0" w:color="auto"/>
                                                <w:left w:val="none" w:sz="0" w:space="0" w:color="auto"/>
                                                <w:bottom w:val="none" w:sz="0" w:space="0" w:color="auto"/>
                                                <w:right w:val="none" w:sz="0" w:space="0" w:color="auto"/>
                                              </w:divBdr>
                                              <w:divsChild>
                                                <w:div w:id="1535193292">
                                                  <w:marLeft w:val="0"/>
                                                  <w:marRight w:val="0"/>
                                                  <w:marTop w:val="0"/>
                                                  <w:marBottom w:val="0"/>
                                                  <w:divBdr>
                                                    <w:top w:val="none" w:sz="0" w:space="0" w:color="auto"/>
                                                    <w:left w:val="none" w:sz="0" w:space="0" w:color="auto"/>
                                                    <w:bottom w:val="none" w:sz="0" w:space="0" w:color="auto"/>
                                                    <w:right w:val="none" w:sz="0" w:space="0" w:color="auto"/>
                                                  </w:divBdr>
                                                  <w:divsChild>
                                                    <w:div w:id="1724133692">
                                                      <w:marLeft w:val="0"/>
                                                      <w:marRight w:val="0"/>
                                                      <w:marTop w:val="0"/>
                                                      <w:marBottom w:val="0"/>
                                                      <w:divBdr>
                                                        <w:top w:val="single" w:sz="6" w:space="0" w:color="CCCCCC"/>
                                                        <w:left w:val="single" w:sz="6" w:space="0" w:color="CCCCCC"/>
                                                        <w:bottom w:val="single" w:sz="6" w:space="0" w:color="CCCCCC"/>
                                                        <w:right w:val="single" w:sz="6" w:space="0" w:color="D7D7D7"/>
                                                      </w:divBdr>
                                                    </w:div>
                                                  </w:divsChild>
                                                </w:div>
                                              </w:divsChild>
                                            </w:div>
                                          </w:divsChild>
                                        </w:div>
                                      </w:divsChild>
                                    </w:div>
                                  </w:divsChild>
                                </w:div>
                              </w:divsChild>
                            </w:div>
                          </w:divsChild>
                        </w:div>
                      </w:divsChild>
                    </w:div>
                  </w:divsChild>
                </w:div>
              </w:divsChild>
            </w:div>
          </w:divsChild>
        </w:div>
        <w:div w:id="1678845955">
          <w:marLeft w:val="0"/>
          <w:marRight w:val="0"/>
          <w:marTop w:val="0"/>
          <w:marBottom w:val="0"/>
          <w:divBdr>
            <w:top w:val="none" w:sz="0" w:space="0" w:color="auto"/>
            <w:left w:val="none" w:sz="0" w:space="0" w:color="auto"/>
            <w:bottom w:val="none" w:sz="0" w:space="0" w:color="auto"/>
            <w:right w:val="none" w:sz="0" w:space="0" w:color="auto"/>
          </w:divBdr>
          <w:divsChild>
            <w:div w:id="523444521">
              <w:marLeft w:val="0"/>
              <w:marRight w:val="0"/>
              <w:marTop w:val="0"/>
              <w:marBottom w:val="0"/>
              <w:divBdr>
                <w:top w:val="none" w:sz="0" w:space="0" w:color="auto"/>
                <w:left w:val="none" w:sz="0" w:space="0" w:color="auto"/>
                <w:bottom w:val="none" w:sz="0" w:space="0" w:color="auto"/>
                <w:right w:val="none" w:sz="0" w:space="0" w:color="auto"/>
              </w:divBdr>
              <w:divsChild>
                <w:div w:id="636029880">
                  <w:marLeft w:val="0"/>
                  <w:marRight w:val="0"/>
                  <w:marTop w:val="0"/>
                  <w:marBottom w:val="0"/>
                  <w:divBdr>
                    <w:top w:val="none" w:sz="0" w:space="0" w:color="auto"/>
                    <w:left w:val="none" w:sz="0" w:space="0" w:color="auto"/>
                    <w:bottom w:val="none" w:sz="0" w:space="0" w:color="auto"/>
                    <w:right w:val="none" w:sz="0" w:space="0" w:color="auto"/>
                  </w:divBdr>
                  <w:divsChild>
                    <w:div w:id="591938475">
                      <w:marLeft w:val="0"/>
                      <w:marRight w:val="0"/>
                      <w:marTop w:val="0"/>
                      <w:marBottom w:val="0"/>
                      <w:divBdr>
                        <w:top w:val="none" w:sz="0" w:space="0" w:color="auto"/>
                        <w:left w:val="none" w:sz="0" w:space="0" w:color="auto"/>
                        <w:bottom w:val="none" w:sz="0" w:space="0" w:color="auto"/>
                        <w:right w:val="none" w:sz="0" w:space="0" w:color="auto"/>
                      </w:divBdr>
                      <w:divsChild>
                        <w:div w:id="1042751241">
                          <w:marLeft w:val="0"/>
                          <w:marRight w:val="0"/>
                          <w:marTop w:val="0"/>
                          <w:marBottom w:val="0"/>
                          <w:divBdr>
                            <w:top w:val="none" w:sz="0" w:space="0" w:color="auto"/>
                            <w:left w:val="none" w:sz="0" w:space="0" w:color="auto"/>
                            <w:bottom w:val="none" w:sz="0" w:space="0" w:color="auto"/>
                            <w:right w:val="none" w:sz="0" w:space="0" w:color="auto"/>
                          </w:divBdr>
                          <w:divsChild>
                            <w:div w:id="2126920670">
                              <w:marLeft w:val="0"/>
                              <w:marRight w:val="0"/>
                              <w:marTop w:val="0"/>
                              <w:marBottom w:val="0"/>
                              <w:divBdr>
                                <w:top w:val="none" w:sz="0" w:space="0" w:color="auto"/>
                                <w:left w:val="none" w:sz="0" w:space="0" w:color="auto"/>
                                <w:bottom w:val="none" w:sz="0" w:space="0" w:color="auto"/>
                                <w:right w:val="none" w:sz="0" w:space="0" w:color="auto"/>
                              </w:divBdr>
                              <w:divsChild>
                                <w:div w:id="1772897343">
                                  <w:marLeft w:val="0"/>
                                  <w:marRight w:val="0"/>
                                  <w:marTop w:val="0"/>
                                  <w:marBottom w:val="348"/>
                                  <w:divBdr>
                                    <w:top w:val="none" w:sz="0" w:space="0" w:color="auto"/>
                                    <w:left w:val="none" w:sz="0" w:space="0" w:color="auto"/>
                                    <w:bottom w:val="none" w:sz="0" w:space="0" w:color="auto"/>
                                    <w:right w:val="none" w:sz="0" w:space="0" w:color="auto"/>
                                  </w:divBdr>
                                </w:div>
                                <w:div w:id="808203543">
                                  <w:marLeft w:val="0"/>
                                  <w:marRight w:val="0"/>
                                  <w:marTop w:val="0"/>
                                  <w:marBottom w:val="0"/>
                                  <w:divBdr>
                                    <w:top w:val="none" w:sz="0" w:space="0" w:color="auto"/>
                                    <w:left w:val="none" w:sz="0" w:space="0" w:color="auto"/>
                                    <w:bottom w:val="none" w:sz="0" w:space="0" w:color="auto"/>
                                    <w:right w:val="none" w:sz="0" w:space="0" w:color="auto"/>
                                  </w:divBdr>
                                  <w:divsChild>
                                    <w:div w:id="691692025">
                                      <w:marLeft w:val="0"/>
                                      <w:marRight w:val="0"/>
                                      <w:marTop w:val="0"/>
                                      <w:marBottom w:val="0"/>
                                      <w:divBdr>
                                        <w:top w:val="single" w:sz="6" w:space="0" w:color="D7D7D7"/>
                                        <w:left w:val="none" w:sz="0" w:space="0" w:color="auto"/>
                                        <w:bottom w:val="single" w:sz="6" w:space="0" w:color="D7D7D7"/>
                                        <w:right w:val="none" w:sz="0" w:space="0" w:color="auto"/>
                                      </w:divBdr>
                                      <w:divsChild>
                                        <w:div w:id="114767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292279">
                                  <w:marLeft w:val="0"/>
                                  <w:marRight w:val="0"/>
                                  <w:marTop w:val="348"/>
                                  <w:marBottom w:val="0"/>
                                  <w:divBdr>
                                    <w:top w:val="none" w:sz="0" w:space="0" w:color="auto"/>
                                    <w:left w:val="none" w:sz="0" w:space="0" w:color="auto"/>
                                    <w:bottom w:val="none" w:sz="0" w:space="0" w:color="auto"/>
                                    <w:right w:val="none" w:sz="0" w:space="0" w:color="auto"/>
                                  </w:divBdr>
                                </w:div>
                              </w:divsChild>
                            </w:div>
                          </w:divsChild>
                        </w:div>
                      </w:divsChild>
                    </w:div>
                    <w:div w:id="1482622861">
                      <w:marLeft w:val="0"/>
                      <w:marRight w:val="0"/>
                      <w:marTop w:val="0"/>
                      <w:marBottom w:val="0"/>
                      <w:divBdr>
                        <w:top w:val="none" w:sz="0" w:space="0" w:color="auto"/>
                        <w:left w:val="none" w:sz="0" w:space="0" w:color="auto"/>
                        <w:bottom w:val="none" w:sz="0" w:space="0" w:color="auto"/>
                        <w:right w:val="none" w:sz="0" w:space="0" w:color="auto"/>
                      </w:divBdr>
                      <w:divsChild>
                        <w:div w:id="1109398141">
                          <w:marLeft w:val="0"/>
                          <w:marRight w:val="0"/>
                          <w:marTop w:val="0"/>
                          <w:marBottom w:val="0"/>
                          <w:divBdr>
                            <w:top w:val="none" w:sz="0" w:space="0" w:color="auto"/>
                            <w:left w:val="none" w:sz="0" w:space="0" w:color="auto"/>
                            <w:bottom w:val="none" w:sz="0" w:space="0" w:color="auto"/>
                            <w:right w:val="none" w:sz="0" w:space="0" w:color="auto"/>
                          </w:divBdr>
                          <w:divsChild>
                            <w:div w:id="78252651">
                              <w:marLeft w:val="0"/>
                              <w:marRight w:val="0"/>
                              <w:marTop w:val="0"/>
                              <w:marBottom w:val="0"/>
                              <w:divBdr>
                                <w:top w:val="none" w:sz="0" w:space="0" w:color="auto"/>
                                <w:left w:val="none" w:sz="0" w:space="0" w:color="auto"/>
                                <w:bottom w:val="none" w:sz="0" w:space="0" w:color="auto"/>
                                <w:right w:val="none" w:sz="0" w:space="0" w:color="auto"/>
                              </w:divBdr>
                              <w:divsChild>
                                <w:div w:id="649286866">
                                  <w:marLeft w:val="0"/>
                                  <w:marRight w:val="0"/>
                                  <w:marTop w:val="0"/>
                                  <w:marBottom w:val="0"/>
                                  <w:divBdr>
                                    <w:top w:val="none" w:sz="0" w:space="0" w:color="auto"/>
                                    <w:left w:val="none" w:sz="0" w:space="0" w:color="auto"/>
                                    <w:bottom w:val="none" w:sz="0" w:space="0" w:color="auto"/>
                                    <w:right w:val="none" w:sz="0" w:space="0" w:color="auto"/>
                                  </w:divBdr>
                                  <w:divsChild>
                                    <w:div w:id="67769219">
                                      <w:marLeft w:val="0"/>
                                      <w:marRight w:val="0"/>
                                      <w:marTop w:val="0"/>
                                      <w:marBottom w:val="0"/>
                                      <w:divBdr>
                                        <w:top w:val="none" w:sz="0" w:space="0" w:color="auto"/>
                                        <w:left w:val="none" w:sz="0" w:space="0" w:color="auto"/>
                                        <w:bottom w:val="none" w:sz="0" w:space="0" w:color="auto"/>
                                        <w:right w:val="none" w:sz="0" w:space="0" w:color="auto"/>
                                      </w:divBdr>
                                    </w:div>
                                  </w:divsChild>
                                </w:div>
                                <w:div w:id="1020551483">
                                  <w:marLeft w:val="0"/>
                                  <w:marRight w:val="0"/>
                                  <w:marTop w:val="0"/>
                                  <w:marBottom w:val="0"/>
                                  <w:divBdr>
                                    <w:top w:val="none" w:sz="0" w:space="0" w:color="auto"/>
                                    <w:left w:val="none" w:sz="0" w:space="0" w:color="auto"/>
                                    <w:bottom w:val="none" w:sz="0" w:space="0" w:color="auto"/>
                                    <w:right w:val="none" w:sz="0" w:space="0" w:color="auto"/>
                                  </w:divBdr>
                                </w:div>
                                <w:div w:id="2027124822">
                                  <w:marLeft w:val="0"/>
                                  <w:marRight w:val="0"/>
                                  <w:marTop w:val="0"/>
                                  <w:marBottom w:val="0"/>
                                  <w:divBdr>
                                    <w:top w:val="none" w:sz="0" w:space="0" w:color="auto"/>
                                    <w:left w:val="none" w:sz="0" w:space="0" w:color="auto"/>
                                    <w:bottom w:val="none" w:sz="0" w:space="0" w:color="auto"/>
                                    <w:right w:val="none" w:sz="0" w:space="0" w:color="auto"/>
                                  </w:divBdr>
                                </w:div>
                                <w:div w:id="1830365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62351">
              <w:marLeft w:val="0"/>
              <w:marRight w:val="0"/>
              <w:marTop w:val="0"/>
              <w:marBottom w:val="0"/>
              <w:divBdr>
                <w:top w:val="none" w:sz="0" w:space="0" w:color="auto"/>
                <w:left w:val="none" w:sz="0" w:space="0" w:color="auto"/>
                <w:bottom w:val="none" w:sz="0" w:space="0" w:color="auto"/>
                <w:right w:val="none" w:sz="0" w:space="0" w:color="auto"/>
              </w:divBdr>
              <w:divsChild>
                <w:div w:id="792478308">
                  <w:marLeft w:val="0"/>
                  <w:marRight w:val="0"/>
                  <w:marTop w:val="0"/>
                  <w:marBottom w:val="0"/>
                  <w:divBdr>
                    <w:top w:val="none" w:sz="0" w:space="0" w:color="auto"/>
                    <w:left w:val="none" w:sz="0" w:space="0" w:color="auto"/>
                    <w:bottom w:val="none" w:sz="0" w:space="0" w:color="auto"/>
                    <w:right w:val="none" w:sz="0" w:space="0" w:color="auto"/>
                  </w:divBdr>
                  <w:divsChild>
                    <w:div w:id="1420370986">
                      <w:marLeft w:val="0"/>
                      <w:marRight w:val="0"/>
                      <w:marTop w:val="0"/>
                      <w:marBottom w:val="0"/>
                      <w:divBdr>
                        <w:top w:val="none" w:sz="0" w:space="0" w:color="auto"/>
                        <w:left w:val="none" w:sz="0" w:space="0" w:color="auto"/>
                        <w:bottom w:val="none" w:sz="0" w:space="0" w:color="auto"/>
                        <w:right w:val="none" w:sz="0" w:space="0" w:color="auto"/>
                      </w:divBdr>
                      <w:divsChild>
                        <w:div w:id="31733468">
                          <w:marLeft w:val="0"/>
                          <w:marRight w:val="0"/>
                          <w:marTop w:val="0"/>
                          <w:marBottom w:val="0"/>
                          <w:divBdr>
                            <w:top w:val="none" w:sz="0" w:space="0" w:color="auto"/>
                            <w:left w:val="none" w:sz="0" w:space="0" w:color="auto"/>
                            <w:bottom w:val="none" w:sz="0" w:space="0" w:color="auto"/>
                            <w:right w:val="none" w:sz="0" w:space="0" w:color="auto"/>
                          </w:divBdr>
                          <w:divsChild>
                            <w:div w:id="749934143">
                              <w:marLeft w:val="0"/>
                              <w:marRight w:val="0"/>
                              <w:marTop w:val="0"/>
                              <w:marBottom w:val="0"/>
                              <w:divBdr>
                                <w:top w:val="none" w:sz="0" w:space="0" w:color="auto"/>
                                <w:left w:val="none" w:sz="0" w:space="0" w:color="auto"/>
                                <w:bottom w:val="none" w:sz="0" w:space="0" w:color="auto"/>
                                <w:right w:val="none" w:sz="0" w:space="0" w:color="auto"/>
                              </w:divBdr>
                            </w:div>
                          </w:divsChild>
                        </w:div>
                        <w:div w:id="1217160975">
                          <w:marLeft w:val="0"/>
                          <w:marRight w:val="0"/>
                          <w:marTop w:val="0"/>
                          <w:marBottom w:val="0"/>
                          <w:divBdr>
                            <w:top w:val="none" w:sz="0" w:space="0" w:color="auto"/>
                            <w:left w:val="none" w:sz="0" w:space="0" w:color="auto"/>
                            <w:bottom w:val="none" w:sz="0" w:space="0" w:color="auto"/>
                            <w:right w:val="none" w:sz="0" w:space="0" w:color="auto"/>
                          </w:divBdr>
                          <w:divsChild>
                            <w:div w:id="590889300">
                              <w:marLeft w:val="0"/>
                              <w:marRight w:val="0"/>
                              <w:marTop w:val="0"/>
                              <w:marBottom w:val="84"/>
                              <w:divBdr>
                                <w:top w:val="none" w:sz="0" w:space="0" w:color="auto"/>
                                <w:left w:val="none" w:sz="0" w:space="0" w:color="auto"/>
                                <w:bottom w:val="none" w:sz="0" w:space="0" w:color="auto"/>
                                <w:right w:val="none" w:sz="0" w:space="0" w:color="auto"/>
                              </w:divBdr>
                              <w:divsChild>
                                <w:div w:id="669911692">
                                  <w:marLeft w:val="0"/>
                                  <w:marRight w:val="0"/>
                                  <w:marTop w:val="267"/>
                                  <w:marBottom w:val="171"/>
                                  <w:divBdr>
                                    <w:top w:val="none" w:sz="0" w:space="0" w:color="auto"/>
                                    <w:left w:val="none" w:sz="0" w:space="0" w:color="auto"/>
                                    <w:bottom w:val="none" w:sz="0" w:space="0" w:color="auto"/>
                                    <w:right w:val="none" w:sz="0" w:space="0" w:color="auto"/>
                                  </w:divBdr>
                                </w:div>
                              </w:divsChild>
                            </w:div>
                          </w:divsChild>
                        </w:div>
                      </w:divsChild>
                    </w:div>
                    <w:div w:id="1920675260">
                      <w:marLeft w:val="0"/>
                      <w:marRight w:val="0"/>
                      <w:marTop w:val="100"/>
                      <w:marBottom w:val="100"/>
                      <w:divBdr>
                        <w:top w:val="none" w:sz="0" w:space="0" w:color="auto"/>
                        <w:left w:val="none" w:sz="0" w:space="0" w:color="auto"/>
                        <w:bottom w:val="none" w:sz="0" w:space="0" w:color="auto"/>
                        <w:right w:val="none" w:sz="0" w:space="0" w:color="auto"/>
                      </w:divBdr>
                      <w:divsChild>
                        <w:div w:id="1932622075">
                          <w:marLeft w:val="0"/>
                          <w:marRight w:val="0"/>
                          <w:marTop w:val="0"/>
                          <w:marBottom w:val="0"/>
                          <w:divBdr>
                            <w:top w:val="none" w:sz="0" w:space="0" w:color="auto"/>
                            <w:left w:val="none" w:sz="0" w:space="0" w:color="auto"/>
                            <w:bottom w:val="none" w:sz="0" w:space="0" w:color="auto"/>
                            <w:right w:val="none" w:sz="0" w:space="0" w:color="auto"/>
                          </w:divBdr>
                          <w:divsChild>
                            <w:div w:id="167433189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965186636">
                      <w:marLeft w:val="0"/>
                      <w:marRight w:val="0"/>
                      <w:marTop w:val="0"/>
                      <w:marBottom w:val="0"/>
                      <w:divBdr>
                        <w:top w:val="none" w:sz="0" w:space="0" w:color="auto"/>
                        <w:left w:val="none" w:sz="0" w:space="0" w:color="auto"/>
                        <w:bottom w:val="none" w:sz="0" w:space="0" w:color="auto"/>
                        <w:right w:val="none" w:sz="0" w:space="0" w:color="auto"/>
                      </w:divBdr>
                      <w:divsChild>
                        <w:div w:id="1494879816">
                          <w:marLeft w:val="0"/>
                          <w:marRight w:val="0"/>
                          <w:marTop w:val="0"/>
                          <w:marBottom w:val="0"/>
                          <w:divBdr>
                            <w:top w:val="none" w:sz="0" w:space="0" w:color="auto"/>
                            <w:left w:val="none" w:sz="0" w:space="0" w:color="auto"/>
                            <w:bottom w:val="none" w:sz="0" w:space="0" w:color="auto"/>
                            <w:right w:val="none" w:sz="0" w:space="0" w:color="auto"/>
                          </w:divBdr>
                          <w:divsChild>
                            <w:div w:id="1223784862">
                              <w:marLeft w:val="0"/>
                              <w:marRight w:val="0"/>
                              <w:marTop w:val="0"/>
                              <w:marBottom w:val="0"/>
                              <w:divBdr>
                                <w:top w:val="none" w:sz="0" w:space="0" w:color="auto"/>
                                <w:left w:val="none" w:sz="0" w:space="0" w:color="auto"/>
                                <w:bottom w:val="none" w:sz="0" w:space="0" w:color="auto"/>
                                <w:right w:val="none" w:sz="0" w:space="0" w:color="auto"/>
                              </w:divBdr>
                              <w:divsChild>
                                <w:div w:id="1831868308">
                                  <w:marLeft w:val="0"/>
                                  <w:marRight w:val="0"/>
                                  <w:marTop w:val="0"/>
                                  <w:marBottom w:val="0"/>
                                  <w:divBdr>
                                    <w:top w:val="none" w:sz="0" w:space="0" w:color="auto"/>
                                    <w:left w:val="none" w:sz="0" w:space="0" w:color="auto"/>
                                    <w:bottom w:val="none" w:sz="0" w:space="0" w:color="auto"/>
                                    <w:right w:val="none" w:sz="0" w:space="0" w:color="auto"/>
                                  </w:divBdr>
                                </w:div>
                                <w:div w:id="1439371408">
                                  <w:marLeft w:val="0"/>
                                  <w:marRight w:val="0"/>
                                  <w:marTop w:val="375"/>
                                  <w:marBottom w:val="0"/>
                                  <w:divBdr>
                                    <w:top w:val="single" w:sz="6" w:space="19" w:color="7A7A7A"/>
                                    <w:left w:val="none" w:sz="0" w:space="0" w:color="auto"/>
                                    <w:bottom w:val="none" w:sz="0" w:space="0" w:color="auto"/>
                                    <w:right w:val="none" w:sz="0" w:space="0" w:color="auto"/>
                                  </w:divBdr>
                                </w:div>
                                <w:div w:id="322197060">
                                  <w:marLeft w:val="0"/>
                                  <w:marRight w:val="0"/>
                                  <w:marTop w:val="0"/>
                                  <w:marBottom w:val="0"/>
                                  <w:divBdr>
                                    <w:top w:val="none" w:sz="0" w:space="0" w:color="auto"/>
                                    <w:left w:val="none" w:sz="0" w:space="0" w:color="auto"/>
                                    <w:bottom w:val="none" w:sz="0" w:space="0" w:color="auto"/>
                                    <w:right w:val="none" w:sz="0" w:space="0" w:color="auto"/>
                                  </w:divBdr>
                                  <w:divsChild>
                                    <w:div w:id="1553931043">
                                      <w:marLeft w:val="0"/>
                                      <w:marRight w:val="0"/>
                                      <w:marTop w:val="0"/>
                                      <w:marBottom w:val="0"/>
                                      <w:divBdr>
                                        <w:top w:val="single" w:sz="6" w:space="12" w:color="7A7A7A"/>
                                        <w:left w:val="none" w:sz="0" w:space="0" w:color="auto"/>
                                        <w:bottom w:val="none" w:sz="0" w:space="0" w:color="auto"/>
                                        <w:right w:val="none" w:sz="0" w:space="0" w:color="auto"/>
                                      </w:divBdr>
                                      <w:divsChild>
                                        <w:div w:id="1864048521">
                                          <w:marLeft w:val="0"/>
                                          <w:marRight w:val="219"/>
                                          <w:marTop w:val="0"/>
                                          <w:marBottom w:val="0"/>
                                          <w:divBdr>
                                            <w:top w:val="none" w:sz="0" w:space="0" w:color="auto"/>
                                            <w:left w:val="none" w:sz="0" w:space="0" w:color="auto"/>
                                            <w:bottom w:val="none" w:sz="0" w:space="0" w:color="auto"/>
                                            <w:right w:val="none" w:sz="0" w:space="0" w:color="auto"/>
                                          </w:divBdr>
                                        </w:div>
                                      </w:divsChild>
                                    </w:div>
                                  </w:divsChild>
                                </w:div>
                                <w:div w:id="1091664159">
                                  <w:marLeft w:val="0"/>
                                  <w:marRight w:val="0"/>
                                  <w:marTop w:val="375"/>
                                  <w:marBottom w:val="0"/>
                                  <w:divBdr>
                                    <w:top w:val="single" w:sz="6" w:space="19" w:color="7A7A7A"/>
                                    <w:left w:val="none" w:sz="0" w:space="0" w:color="auto"/>
                                    <w:bottom w:val="none" w:sz="0" w:space="0" w:color="auto"/>
                                    <w:right w:val="none" w:sz="0" w:space="0" w:color="auto"/>
                                  </w:divBdr>
                                </w:div>
                              </w:divsChild>
                            </w:div>
                            <w:div w:id="1239825091">
                              <w:marLeft w:val="0"/>
                              <w:marRight w:val="0"/>
                              <w:marTop w:val="375"/>
                              <w:marBottom w:val="0"/>
                              <w:divBdr>
                                <w:top w:val="single" w:sz="6" w:space="19" w:color="7A7A7A"/>
                                <w:left w:val="none" w:sz="0" w:space="0" w:color="auto"/>
                                <w:bottom w:val="none" w:sz="0" w:space="0" w:color="auto"/>
                                <w:right w:val="none" w:sz="0" w:space="0" w:color="auto"/>
                              </w:divBdr>
                              <w:divsChild>
                                <w:div w:id="1404329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82984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reuters.com/article/us-usa-taiwan/taiwan-and-us-security-officials-hold-rare-meeting-amid-china-tension-idUSKCN1SX077" TargetMode="External"/><Relationship Id="rId21" Type="http://schemas.openxmlformats.org/officeDocument/2006/relationships/hyperlink" Target="https://www.cnbc.com/xi-jinping/" TargetMode="External"/><Relationship Id="rId42" Type="http://schemas.openxmlformats.org/officeDocument/2006/relationships/hyperlink" Target="https://doi.org/10.1080/01402390.2014.893508" TargetMode="External"/><Relationship Id="rId47" Type="http://schemas.openxmlformats.org/officeDocument/2006/relationships/hyperlink" Target="https://www.tandfonline.com/doi/full/10.1080/01402390.2014.893508" TargetMode="External"/><Relationship Id="rId63" Type="http://schemas.openxmlformats.org/officeDocument/2006/relationships/hyperlink" Target="https://www.tandfonline.com/doi/pdf/10.1080/19445571.2015.1146023?needAccess=true" TargetMode="External"/><Relationship Id="rId68" Type="http://schemas.openxmlformats.org/officeDocument/2006/relationships/hyperlink" Target="https://www.theepochtimes.com/asian-cold-war-escalating-conflict-in-north-east-asia-bigger-threat-than-war-on-terror_1014683.html" TargetMode="External"/><Relationship Id="rId84" Type="http://schemas.openxmlformats.org/officeDocument/2006/relationships/hyperlink" Target="https://chinapower.csis.org/much-trade-transits-south-china-sea/" TargetMode="External"/><Relationship Id="rId89" Type="http://schemas.openxmlformats.org/officeDocument/2006/relationships/hyperlink" Target="https://carnegieendowment.org/2019/01/16/relationship-under-extreme-duress-u.s.-china-relations-at-crossroads-pub-78159" TargetMode="External"/><Relationship Id="rId112" Type="http://schemas.openxmlformats.org/officeDocument/2006/relationships/hyperlink" Target="https://www.cfa.harvard.edu/" TargetMode="External"/><Relationship Id="rId16" Type="http://schemas.openxmlformats.org/officeDocument/2006/relationships/hyperlink" Target="https://www.cnbc.com/2019/06/11/as-us-china-relations-sour-taiwans-value-as-a-chess-piece-may-rise.html" TargetMode="External"/><Relationship Id="rId107" Type="http://schemas.openxmlformats.org/officeDocument/2006/relationships/hyperlink" Target="http://www.thespacereview.com/article/3725" TargetMode="External"/><Relationship Id="rId11" Type="http://schemas.openxmlformats.org/officeDocument/2006/relationships/hyperlink" Target="https://www.wilsoncenter.org/sites/default/files/isec_a_00199.pdf" TargetMode="External"/><Relationship Id="rId24" Type="http://schemas.openxmlformats.org/officeDocument/2006/relationships/hyperlink" Target="https://www.cnbc.com/donald-trump/" TargetMode="External"/><Relationship Id="rId32" Type="http://schemas.openxmlformats.org/officeDocument/2006/relationships/hyperlink" Target="https://www.washingtonpost.com/opinions/global-opinions/the-united-states-must-help-taiwan-resist-chinese-dominance/2019/03/28/c6c07868-5188-11e9-8d28-f5149e5a2fda_story.html?utm_term=.b1e564ede9bf)Q" TargetMode="External"/><Relationship Id="rId37" Type="http://schemas.openxmlformats.org/officeDocument/2006/relationships/hyperlink" Target="https://www.cnn.com/2018/04/19/politics/trump-us-arms-sales-policy/index.html" TargetMode="External"/><Relationship Id="rId40" Type="http://schemas.openxmlformats.org/officeDocument/2006/relationships/hyperlink" Target="https://www.csis.org/events/us-arms-transfer-policy" TargetMode="External"/><Relationship Id="rId45" Type="http://schemas.openxmlformats.org/officeDocument/2006/relationships/hyperlink" Target="https://www.tandfonline.com/doi/full/10.1080/01402390.2014.893508" TargetMode="External"/><Relationship Id="rId53" Type="http://schemas.openxmlformats.org/officeDocument/2006/relationships/hyperlink" Target="https://www.tandfonline.com/doi/full/10.1080/01402390.2014.893508" TargetMode="External"/><Relationship Id="rId58" Type="http://schemas.openxmlformats.org/officeDocument/2006/relationships/hyperlink" Target="https://www.tandfonline.com/doi/full/10.1080/01402390.2014.893508" TargetMode="External"/><Relationship Id="rId66" Type="http://schemas.openxmlformats.org/officeDocument/2006/relationships/hyperlink" Target="https://www.ciaonet.org/attachments/19262/uploads" TargetMode="External"/><Relationship Id="rId74" Type="http://schemas.openxmlformats.org/officeDocument/2006/relationships/hyperlink" Target="http://www.nytimes.com/1997/12/20/world/how-a-spy-left-taiwan-in-the-cold.html" TargetMode="External"/><Relationship Id="rId79" Type="http://schemas.openxmlformats.org/officeDocument/2006/relationships/hyperlink" Target="https://freebeacon.com/national-security/china-speeding-large-scale-military-buildup/" TargetMode="External"/><Relationship Id="rId87" Type="http://schemas.openxmlformats.org/officeDocument/2006/relationships/hyperlink" Target="https://www.economist.com/asia/2019/01/26/chinas-might-is-forcing-taiwan-to-rethink-its-military-strategy" TargetMode="External"/><Relationship Id="rId102" Type="http://schemas.openxmlformats.org/officeDocument/2006/relationships/hyperlink" Target="https://www.nasa.gov/feature/nasa-s-campaign-to-return-to-the-moon-with-global-partners" TargetMode="External"/><Relationship Id="rId110" Type="http://schemas.openxmlformats.org/officeDocument/2006/relationships/hyperlink" Target="https://appropriations.house.gov/sites/democrats.appropriations.house.gov/files/FY2020%20CJS%20Sub%20Markup%20Draft.pdf" TargetMode="External"/><Relationship Id="rId115"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www.tandfonline.com/doi/full/10.1080/01402390.2014.893508" TargetMode="External"/><Relationship Id="rId82" Type="http://schemas.openxmlformats.org/officeDocument/2006/relationships/hyperlink" Target="https://www.brookings.edu/wp-content/uploads/2016/07/Paper-7v3.pdf" TargetMode="External"/><Relationship Id="rId90" Type="http://schemas.openxmlformats.org/officeDocument/2006/relationships/hyperlink" Target="http://georgetownsecuritystudiesreview.org/2019/02/05/no-china-isnt-going-to-invade-taiwan-any-time-soon/" TargetMode="External"/><Relationship Id="rId95" Type="http://schemas.openxmlformats.org/officeDocument/2006/relationships/hyperlink" Target="https://history.state.gov/milestones/1953-1960/berlin-crises" TargetMode="External"/><Relationship Id="rId19" Type="http://schemas.openxmlformats.org/officeDocument/2006/relationships/hyperlink" Target="https://www.cnbc.com/taiwan/" TargetMode="External"/><Relationship Id="rId14" Type="http://schemas.openxmlformats.org/officeDocument/2006/relationships/hyperlink" Target="https://www.jstor.org/stable/pdf/10.1525/as.2012.52.6.1019.pdf?refreqid=excelsior%3Acd8f34f3798243cde1737ad3c82a4234" TargetMode="External"/><Relationship Id="rId22" Type="http://schemas.openxmlformats.org/officeDocument/2006/relationships/hyperlink" Target="https://www.cnbc.com/singapore/" TargetMode="External"/><Relationship Id="rId27" Type="http://schemas.openxmlformats.org/officeDocument/2006/relationships/hyperlink" Target="http://www.xinhuanet.com/english/2019-05/27/c_138094635.htm" TargetMode="External"/><Relationship Id="rId30" Type="http://schemas.openxmlformats.org/officeDocument/2006/relationships/hyperlink" Target="https://muse.jhu.edu/journals/china_review_international/v019/19.4.davis.html" TargetMode="External"/><Relationship Id="rId35" Type="http://schemas.openxmlformats.org/officeDocument/2006/relationships/hyperlink" Target="http://www.delex.com/data/files/Merighi-Walton.pdf" TargetMode="External"/><Relationship Id="rId43" Type="http://schemas.openxmlformats.org/officeDocument/2006/relationships/hyperlink" Target="https://www.tandfonline.com/doi/full/10.1080/01402390.2014.893508" TargetMode="External"/><Relationship Id="rId48" Type="http://schemas.openxmlformats.org/officeDocument/2006/relationships/hyperlink" Target="https://www.tandfonline.com/doi/full/10.1080/01402390.2014.893508" TargetMode="External"/><Relationship Id="rId56" Type="http://schemas.openxmlformats.org/officeDocument/2006/relationships/hyperlink" Target="https://www.tandfonline.com/doi/full/10.1080/01402390.2014.893508" TargetMode="External"/><Relationship Id="rId64" Type="http://schemas.openxmlformats.org/officeDocument/2006/relationships/hyperlink" Target="https://www.tandfonline.com/doi/pdf/10.1080/19445571.2015.1146023?needAccess=true" TargetMode="External"/><Relationship Id="rId69" Type="http://schemas.openxmlformats.org/officeDocument/2006/relationships/hyperlink" Target="https://journals.library.ualberta.ca/agora/index.php/ps_sandbox/article/view/19032/14712" TargetMode="External"/><Relationship Id="rId77" Type="http://schemas.openxmlformats.org/officeDocument/2006/relationships/hyperlink" Target="https://www.abc.net.au/worldtoday/content/2004/s1220792.htm" TargetMode="External"/><Relationship Id="rId100" Type="http://schemas.openxmlformats.org/officeDocument/2006/relationships/hyperlink" Target="http://fortune.com/2019/01/15/huawei-espionage-allegation/" TargetMode="External"/><Relationship Id="rId105" Type="http://schemas.openxmlformats.org/officeDocument/2006/relationships/hyperlink" Target="https://spacenews.com/nasa-opens-door-to-additional-cooperation-with-china/" TargetMode="External"/><Relationship Id="rId113" Type="http://schemas.openxmlformats.org/officeDocument/2006/relationships/hyperlink" Target="https://thebulletin.org/2009/01/preventing-space-war-2/" TargetMode="External"/><Relationship Id="rId8" Type="http://schemas.openxmlformats.org/officeDocument/2006/relationships/hyperlink" Target="https://www.wilsoncenter.org/sites/default/files/isec_a_00199.pdf" TargetMode="External"/><Relationship Id="rId51" Type="http://schemas.openxmlformats.org/officeDocument/2006/relationships/hyperlink" Target="https://www.tandfonline.com/doi/full/10.1080/01402390.2014.893508" TargetMode="External"/><Relationship Id="rId72" Type="http://schemas.openxmlformats.org/officeDocument/2006/relationships/hyperlink" Target="https://fas.org/nuke/guide/taiwan/nuke/" TargetMode="External"/><Relationship Id="rId80" Type="http://schemas.openxmlformats.org/officeDocument/2006/relationships/hyperlink" Target="https://www.voanews.com/usa/us-taiwan-arms-sale-promote-peace-no-change-one-china-policy" TargetMode="External"/><Relationship Id="rId85" Type="http://schemas.openxmlformats.org/officeDocument/2006/relationships/hyperlink" Target="https://www.pbs.org/newshour/nation/new-us-military-budget-focused-on-china-despite-border-talk" TargetMode="External"/><Relationship Id="rId93" Type="http://schemas.openxmlformats.org/officeDocument/2006/relationships/hyperlink" Target="https://www.washingtonpost.com/news/monkey-cage/wp/2018/01/11/should-you-worry-about-a-u-s-war-with-north-korea-not-really/?noredirect=on" TargetMode="External"/><Relationship Id="rId98" Type="http://schemas.openxmlformats.org/officeDocument/2006/relationships/hyperlink" Target="http://nationalinterest.org/feature/preventive-wars-the-antithesis-realpolitik-13367" TargetMode="External"/><Relationship Id="rId3" Type="http://schemas.openxmlformats.org/officeDocument/2006/relationships/styles" Target="styles.xml"/><Relationship Id="rId12" Type="http://schemas.openxmlformats.org/officeDocument/2006/relationships/hyperlink" Target="https://www.wilsoncenter.org/sites/default/files/isec_a_00199.pdf" TargetMode="External"/><Relationship Id="rId17" Type="http://schemas.openxmlformats.org/officeDocument/2006/relationships/hyperlink" Target="https://www.cnbc.com/united-states/" TargetMode="External"/><Relationship Id="rId25" Type="http://schemas.openxmlformats.org/officeDocument/2006/relationships/hyperlink" Target="https://www.cnbc.com/2019/06/11/as-us-china-relations-sour-taiwans-value-as-a-chess-piece-may-rise.html" TargetMode="External"/><Relationship Id="rId33" Type="http://schemas.openxmlformats.org/officeDocument/2006/relationships/hyperlink" Target="https://www.businessinsider.com/trump-to-open-the-floodgates-on-selling-us-made-weapons-2018-1" TargetMode="External"/><Relationship Id="rId38" Type="http://schemas.openxmlformats.org/officeDocument/2006/relationships/hyperlink" Target="https://www.heritage.org/military-strength/topical-essays/winning-future-wars-modernization-and-21st-century-defense" TargetMode="External"/><Relationship Id="rId46" Type="http://schemas.openxmlformats.org/officeDocument/2006/relationships/hyperlink" Target="https://www.tandfonline.com/doi/full/10.1080/01402390.2014.893508" TargetMode="External"/><Relationship Id="rId59" Type="http://schemas.openxmlformats.org/officeDocument/2006/relationships/hyperlink" Target="https://www.tandfonline.com/doi/full/10.1080/01402390.2014.893508" TargetMode="External"/><Relationship Id="rId67" Type="http://schemas.openxmlformats.org/officeDocument/2006/relationships/hyperlink" Target="https://www.washingtonpost.com/opinions/global-opinions/our-allies-are-afraid-heres-how-trump-can-reassure-them/2016/11/17/6656a378-acdd-11e6-8b45-f8e493f06fcd_story.html?utm_term=.e8bccf6f144d" TargetMode="External"/><Relationship Id="rId103" Type="http://schemas.openxmlformats.org/officeDocument/2006/relationships/hyperlink" Target="https://www.nasa.gov/topics/moon-to-mars/overview" TargetMode="External"/><Relationship Id="rId108" Type="http://schemas.openxmlformats.org/officeDocument/2006/relationships/hyperlink" Target="https://www.uscc.gov/Hearings/china-space-strategic-competition" TargetMode="External"/><Relationship Id="rId20" Type="http://schemas.openxmlformats.org/officeDocument/2006/relationships/hyperlink" Target="https://www.cnbc.com/washington/" TargetMode="External"/><Relationship Id="rId41" Type="http://schemas.openxmlformats.org/officeDocument/2006/relationships/hyperlink" Target="https://erainstitute.org/the-importance-of-united-states-arms-sales-for-taiwans-defense/" TargetMode="External"/><Relationship Id="rId54" Type="http://schemas.openxmlformats.org/officeDocument/2006/relationships/hyperlink" Target="https://www.tandfonline.com/doi/full/10.1080/01402390.2014.893508" TargetMode="External"/><Relationship Id="rId62" Type="http://schemas.openxmlformats.org/officeDocument/2006/relationships/hyperlink" Target="https://www.usafa.edu/app/uploads/OCP69.pdf" TargetMode="External"/><Relationship Id="rId70" Type="http://schemas.openxmlformats.org/officeDocument/2006/relationships/hyperlink" Target="https://carnegieendowment.org/files/swainenbr.pdf" TargetMode="External"/><Relationship Id="rId75" Type="http://schemas.openxmlformats.org/officeDocument/2006/relationships/hyperlink" Target="http://www.wisconsinproject.org/countries/taiwan/missiles.html" TargetMode="External"/><Relationship Id="rId83" Type="http://schemas.openxmlformats.org/officeDocument/2006/relationships/hyperlink" Target="https://edition.cnn.com/interactive/2018/08/asia/south-china-sea/" TargetMode="External"/><Relationship Id="rId88" Type="http://schemas.openxmlformats.org/officeDocument/2006/relationships/hyperlink" Target="https://carnegieendowment.org/2019/01/16/relationship-under-extreme-duress-u.s.-china-relations-at-crossroads-pub-78159" TargetMode="External"/><Relationship Id="rId91" Type="http://schemas.openxmlformats.org/officeDocument/2006/relationships/hyperlink" Target="https://globalsecurityreview.com/expect-rising-tensions-between-china-taiwan-foreseeable-future/" TargetMode="External"/><Relationship Id="rId96" Type="http://schemas.openxmlformats.org/officeDocument/2006/relationships/hyperlink" Target="https://history.state.gov/milestones/1961-1968/cuban-missile-crisis" TargetMode="External"/><Relationship Id="rId111" Type="http://schemas.openxmlformats.org/officeDocument/2006/relationships/hyperlink" Target="https://swfound.org/events/2019/us-china-engagement-in-space"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press-files.anu.edu.au/downloads/press/n4359/pdf/ch05.pdf" TargetMode="External"/><Relationship Id="rId23" Type="http://schemas.openxmlformats.org/officeDocument/2006/relationships/hyperlink" Target="https://www.scmp.com/news/china/diplomacy/article/3012732/chinese-general-tells-us-stop-using-taiwan-south-china-sea" TargetMode="External"/><Relationship Id="rId28" Type="http://schemas.openxmlformats.org/officeDocument/2006/relationships/hyperlink" Target="https://www.voanews.com/east-asia-pacific/bargaining-chip-or-not-taiwan-keeps-improving-prized-relations-us" TargetMode="External"/><Relationship Id="rId36" Type="http://schemas.openxmlformats.org/officeDocument/2006/relationships/hyperlink" Target="https://www.cnn.com/2018/10/10/politics/trump-administration-foreign-arms-sales-2018/index.html" TargetMode="External"/><Relationship Id="rId49" Type="http://schemas.openxmlformats.org/officeDocument/2006/relationships/hyperlink" Target="https://www.tandfonline.com/doi/full/10.1080/01402390.2014.893508" TargetMode="External"/><Relationship Id="rId57" Type="http://schemas.openxmlformats.org/officeDocument/2006/relationships/hyperlink" Target="https://www.tandfonline.com/doi/full/10.1080/01402390.2014.893508" TargetMode="External"/><Relationship Id="rId106" Type="http://schemas.openxmlformats.org/officeDocument/2006/relationships/hyperlink" Target="https://www.politico.com/story/2019/06/16/war-in-space-trump-china-1365842" TargetMode="External"/><Relationship Id="rId114" Type="http://schemas.openxmlformats.org/officeDocument/2006/relationships/fontTable" Target="fontTable.xml"/><Relationship Id="rId10" Type="http://schemas.openxmlformats.org/officeDocument/2006/relationships/hyperlink" Target="https://sci-hub.tw/10.1162/isec_a_00199" TargetMode="External"/><Relationship Id="rId31" Type="http://schemas.openxmlformats.org/officeDocument/2006/relationships/hyperlink" Target="https://www.wilsoncenter.org/sites/default/files/isec_a_00199.pdf" TargetMode="External"/><Relationship Id="rId44" Type="http://schemas.openxmlformats.org/officeDocument/2006/relationships/hyperlink" Target="https://www.tandfonline.com/doi/full/10.1080/01402390.2014.893508" TargetMode="External"/><Relationship Id="rId52" Type="http://schemas.openxmlformats.org/officeDocument/2006/relationships/hyperlink" Target="https://www.tandfonline.com/doi/full/10.1080/01402390.2014.893508" TargetMode="External"/><Relationship Id="rId60" Type="http://schemas.openxmlformats.org/officeDocument/2006/relationships/hyperlink" Target="https://www.tandfonline.com/doi/full/10.1080/01402390.2014.893508" TargetMode="External"/><Relationship Id="rId65" Type="http://schemas.openxmlformats.org/officeDocument/2006/relationships/hyperlink" Target="https://carnegieendowment.org/files/swainenbr.pdf" TargetMode="External"/><Relationship Id="rId73" Type="http://schemas.openxmlformats.org/officeDocument/2006/relationships/hyperlink" Target="http://nsarchive.gwu.edu/nukevault/ebb221/" TargetMode="External"/><Relationship Id="rId78" Type="http://schemas.openxmlformats.org/officeDocument/2006/relationships/hyperlink" Target="https://www.world-nuclear.org/information-library/country-profiles/others/nuclear-power-in-taiwan.aspx" TargetMode="External"/><Relationship Id="rId81" Type="http://schemas.openxmlformats.org/officeDocument/2006/relationships/hyperlink" Target="https://www.scmp.com/news/china/diplomacy-defence/article/2133864/chinas-rising-challenge-us-raises-risk-south-china-sea" TargetMode="External"/><Relationship Id="rId86" Type="http://schemas.openxmlformats.org/officeDocument/2006/relationships/hyperlink" Target="https://www.cato.org/cato-journal/winter-2019/us-china-relations-way-forward" TargetMode="External"/><Relationship Id="rId94" Type="http://schemas.openxmlformats.org/officeDocument/2006/relationships/hyperlink" Target="https://www.jstor.org/stable/2539227?seq=1" TargetMode="External"/><Relationship Id="rId99" Type="http://schemas.openxmlformats.org/officeDocument/2006/relationships/hyperlink" Target="http://fortune.com/2019/01/04/data-sheet-china-predictions-trade-war/" TargetMode="External"/><Relationship Id="rId101" Type="http://schemas.openxmlformats.org/officeDocument/2006/relationships/hyperlink" Target="http://fortune.com/2019/01/14/china-nasa-moon-landing-data/" TargetMode="External"/><Relationship Id="rId4" Type="http://schemas.openxmlformats.org/officeDocument/2006/relationships/settings" Target="settings.xml"/><Relationship Id="rId9" Type="http://schemas.openxmlformats.org/officeDocument/2006/relationships/hyperlink" Target="https://sci-hub.tw/10.1162/isec_a_00199" TargetMode="External"/><Relationship Id="rId13" Type="http://schemas.openxmlformats.org/officeDocument/2006/relationships/hyperlink" Target="https://www.wilsoncenter.org/sites/default/files/isec_a_00199.pdf" TargetMode="External"/><Relationship Id="rId18" Type="http://schemas.openxmlformats.org/officeDocument/2006/relationships/hyperlink" Target="https://www.cnbc.com/china/" TargetMode="External"/><Relationship Id="rId39" Type="http://schemas.openxmlformats.org/officeDocument/2006/relationships/hyperlink" Target="https://news.usni.org/2018/08/08/panel-expansion-u-s-arms-sales-tool-expand-american-influence" TargetMode="External"/><Relationship Id="rId109" Type="http://schemas.openxmlformats.org/officeDocument/2006/relationships/hyperlink" Target="http://www.thespacereview.com/article/3725" TargetMode="External"/><Relationship Id="rId34" Type="http://schemas.openxmlformats.org/officeDocument/2006/relationships/hyperlink" Target="https://csis-prod.s3.amazonaws.com/s3fs-public/legacy_files/files/publication/twq11autumntuckerglaser.pdf" TargetMode="External"/><Relationship Id="rId50" Type="http://schemas.openxmlformats.org/officeDocument/2006/relationships/hyperlink" Target="https://www.tandfonline.com/doi/full/10.1080/01402390.2014.893508" TargetMode="External"/><Relationship Id="rId55" Type="http://schemas.openxmlformats.org/officeDocument/2006/relationships/hyperlink" Target="https://www.tandfonline.com/doi/full/10.1080/01402390.2014.893508" TargetMode="External"/><Relationship Id="rId76" Type="http://schemas.openxmlformats.org/officeDocument/2006/relationships/hyperlink" Target="https://nationalinterest.org/blog/chinas-greatest-nightmare-taiwan-armed-nuclear-weapons-19661" TargetMode="External"/><Relationship Id="rId97" Type="http://schemas.openxmlformats.org/officeDocument/2006/relationships/hyperlink" Target="https://www.iiss.org/en/about%20us/press%20room/press/archive/2014-9797/november-5cb2/russias-provocative-actions-at-cold-war-levels-28cf" TargetMode="External"/><Relationship Id="rId104" Type="http://schemas.openxmlformats.org/officeDocument/2006/relationships/hyperlink" Target="https://arstechnica.com/science/2019/01/the-longstanding-nasa-russian-partnership-in-space-may-be-unraveling/" TargetMode="External"/><Relationship Id="rId7" Type="http://schemas.openxmlformats.org/officeDocument/2006/relationships/endnotes" Target="endnotes.xml"/><Relationship Id="rId71" Type="http://schemas.openxmlformats.org/officeDocument/2006/relationships/hyperlink" Target="https://books.google.com/books?id=OvwcjqXWzMIC&amp;pg=PA111&amp;lpg=PA111&amp;dq=taiwan+canada+nuclear+reactor&amp;source=bl&amp;ots=688oeRh-AG&amp;sig=yFd646zkUlpcKMi4znoAb9vZsro&amp;hl=en&amp;sa=X&amp;ved=0ahUKEwj8lpzaqrHSAhXJlFQKHaLXBzIQ6AEIUDAL" TargetMode="External"/><Relationship Id="rId92" Type="http://schemas.openxmlformats.org/officeDocument/2006/relationships/hyperlink" Target="https://nationalinterest.org/feature/why-chinese-invasion-taiwan-wont-be-easy-25682)Q" TargetMode="External"/><Relationship Id="rId2" Type="http://schemas.openxmlformats.org/officeDocument/2006/relationships/numbering" Target="numbering.xml"/><Relationship Id="rId29" Type="http://schemas.openxmlformats.org/officeDocument/2006/relationships/hyperlink" Target="https://www.wilsoncenter.org/sites/default/files/isec_a_00199.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cholas%20Mancini\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70FEBF-F6F7-4944-9BE2-FCC29C9648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139408</Words>
  <Characters>794626</Characters>
  <Application>Microsoft Office Word</Application>
  <DocSecurity>0</DocSecurity>
  <Lines>6621</Lines>
  <Paragraphs>1864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932170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qibinlei@gmail.com</dc:creator>
  <cp:keywords/>
  <dc:description/>
  <cp:lastModifiedBy>Scott Mancini</cp:lastModifiedBy>
  <cp:revision>2</cp:revision>
  <dcterms:created xsi:type="dcterms:W3CDTF">2019-08-13T20:04:00Z</dcterms:created>
  <dcterms:modified xsi:type="dcterms:W3CDTF">2019-08-13T20:04:00Z</dcterms:modified>
</cp:coreProperties>
</file>